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63FA4" w14:textId="54C95F7F" w:rsidR="00746783" w:rsidRDefault="00746783" w:rsidP="00746783">
      <w:pPr>
        <w:pStyle w:val="Heading1"/>
      </w:pPr>
      <w:r>
        <w:t>Aff – K Answers 2 – BFHPR</w:t>
      </w:r>
    </w:p>
    <w:p w14:paraId="1E740B6D" w14:textId="15B59787" w:rsidR="00746783" w:rsidRDefault="00746783" w:rsidP="00746783">
      <w:pPr>
        <w:pStyle w:val="Heading2"/>
      </w:pPr>
      <w:r>
        <w:t>Presumption</w:t>
      </w:r>
    </w:p>
    <w:p w14:paraId="32A78395" w14:textId="1447B83F" w:rsidR="00746783" w:rsidRDefault="00746783" w:rsidP="00746783">
      <w:pPr>
        <w:pStyle w:val="Heading3"/>
      </w:pPr>
      <w:r>
        <w:t>1nc presumption</w:t>
      </w:r>
    </w:p>
    <w:p w14:paraId="5F6FCC4F" w14:textId="77777777" w:rsidR="00746783" w:rsidRPr="00DF7560" w:rsidRDefault="00746783" w:rsidP="00746783"/>
    <w:p w14:paraId="5EFDE317" w14:textId="77777777" w:rsidR="00746783" w:rsidRDefault="00746783" w:rsidP="00746783">
      <w:pPr>
        <w:pStyle w:val="Heading4"/>
      </w:pPr>
      <w:proofErr w:type="gramStart"/>
      <w:r>
        <w:t>[ ]</w:t>
      </w:r>
      <w:proofErr w:type="gramEnd"/>
      <w:r>
        <w:t xml:space="preserve"> Social Change is impossible and at best it fosters worse hostility and exclusion. </w:t>
      </w:r>
    </w:p>
    <w:p w14:paraId="4CFDD4E1" w14:textId="77777777" w:rsidR="00746783" w:rsidRPr="005448D9" w:rsidRDefault="00746783" w:rsidP="00746783">
      <w:pPr>
        <w:rPr>
          <w:b/>
          <w:bCs/>
          <w:sz w:val="26"/>
        </w:rPr>
      </w:pPr>
      <w:r w:rsidRPr="00A70F17">
        <w:rPr>
          <w:rStyle w:val="Style13ptBold"/>
        </w:rPr>
        <w:t>Ritter 13</w:t>
      </w:r>
      <w:r>
        <w:rPr>
          <w:rStyle w:val="Style13ptBold"/>
        </w:rPr>
        <w:t xml:space="preserve"> </w:t>
      </w:r>
      <w:r w:rsidRPr="00A70F17">
        <w:t xml:space="preserve">(JD from U Texas Law (Michael J., “Overcoming The Fiction of “Social Change Through Debate”: What’s To Learn from 2pac’s </w:t>
      </w:r>
      <w:proofErr w:type="gramStart"/>
      <w:r w:rsidRPr="00A70F17">
        <w:t>Changes?,</w:t>
      </w:r>
      <w:proofErr w:type="gramEnd"/>
      <w:r w:rsidRPr="00A70F17">
        <w:t>” National Journal of Speech and Debate, Vol. 2, Issue 1)</w:t>
      </w:r>
    </w:p>
    <w:p w14:paraId="40DC8851" w14:textId="77777777" w:rsidR="00746783" w:rsidRPr="008112F3" w:rsidRDefault="00746783" w:rsidP="00746783">
      <w:pPr>
        <w:rPr>
          <w:u w:val="single"/>
        </w:rPr>
      </w:pPr>
      <w:r w:rsidRPr="00A70F17">
        <w:rPr>
          <w:rStyle w:val="StyleUnderline"/>
        </w:rPr>
        <w:t xml:space="preserve">The fiction of </w:t>
      </w:r>
      <w:r w:rsidRPr="001B1868">
        <w:rPr>
          <w:rStyle w:val="StyleUnderline"/>
          <w:highlight w:val="green"/>
        </w:rPr>
        <w:t>social change through debate abuses the win--loss structure</w:t>
      </w:r>
      <w:r w:rsidRPr="00A70F17">
        <w:rPr>
          <w:rStyle w:val="StyleUnderline"/>
        </w:rPr>
        <w:t xml:space="preserve"> of debate </w:t>
      </w:r>
      <w:r w:rsidRPr="001B1868">
        <w:rPr>
          <w:rStyle w:val="StyleUnderline"/>
          <w:highlight w:val="green"/>
        </w:rPr>
        <w:t>and permits debaters to</w:t>
      </w:r>
      <w:r w:rsidRPr="00A70F17">
        <w:rPr>
          <w:sz w:val="16"/>
        </w:rPr>
        <w:t xml:space="preserve"> otherize, </w:t>
      </w:r>
      <w:r w:rsidRPr="00A70F17">
        <w:rPr>
          <w:rStyle w:val="StyleUnderline"/>
        </w:rPr>
        <w:t xml:space="preserve">demonize, </w:t>
      </w:r>
      <w:r w:rsidRPr="001B1868">
        <w:rPr>
          <w:rStyle w:val="StyleUnderline"/>
          <w:highlight w:val="green"/>
        </w:rPr>
        <w:t>dehumanize</w:t>
      </w:r>
      <w:r w:rsidRPr="00A70F17">
        <w:rPr>
          <w:rStyle w:val="StyleUnderline"/>
        </w:rPr>
        <w:t xml:space="preserve">, and exclude </w:t>
      </w:r>
      <w:r w:rsidRPr="001B1868">
        <w:rPr>
          <w:rStyle w:val="StyleUnderline"/>
          <w:highlight w:val="green"/>
        </w:rPr>
        <w:t>opponents</w:t>
      </w:r>
      <w:r w:rsidRPr="00A70F17">
        <w:rPr>
          <w:rStyle w:val="StyleUnderline"/>
        </w:rPr>
        <w:t>.</w:t>
      </w:r>
      <w:r w:rsidRPr="00A70F17">
        <w:rPr>
          <w:sz w:val="16"/>
        </w:rPr>
        <w:t xml:space="preserve"> </w:t>
      </w:r>
      <w:r w:rsidRPr="00A70F17">
        <w:rPr>
          <w:rStyle w:val="StyleUnderline"/>
        </w:rPr>
        <w:t>The win</w:t>
      </w:r>
      <w:r>
        <w:rPr>
          <w:rStyle w:val="StyleUnderline"/>
        </w:rPr>
        <w:t>--</w:t>
      </w:r>
      <w:r w:rsidRPr="00A70F17">
        <w:rPr>
          <w:rStyle w:val="StyleUnderline"/>
        </w:rPr>
        <w:t xml:space="preserve">loss structure of </w:t>
      </w:r>
      <w:r w:rsidRPr="001B1868">
        <w:rPr>
          <w:rStyle w:val="StyleUnderline"/>
          <w:highlight w:val="green"/>
        </w:rPr>
        <w:t>debate</w:t>
      </w:r>
      <w:r w:rsidRPr="00A70F17">
        <w:rPr>
          <w:rStyle w:val="StyleUnderline"/>
        </w:rPr>
        <w:t xml:space="preserve"> rounds </w:t>
      </w:r>
      <w:r w:rsidRPr="001B1868">
        <w:rPr>
          <w:rStyle w:val="StyleUnderline"/>
          <w:highlight w:val="green"/>
        </w:rPr>
        <w:t>requires a judge to vote</w:t>
      </w:r>
      <w:r w:rsidRPr="00A70F17">
        <w:rPr>
          <w:rStyle w:val="StyleUnderline"/>
        </w:rPr>
        <w:t xml:space="preserve"> for one side or the other</w:t>
      </w:r>
      <w:r w:rsidRPr="00A70F17">
        <w:rPr>
          <w:sz w:val="16"/>
        </w:rPr>
        <w:t xml:space="preserve">, as judges generally cannot give a double win. </w:t>
      </w:r>
      <w:r w:rsidRPr="001B1868">
        <w:rPr>
          <w:rStyle w:val="StyleUnderline"/>
          <w:highlight w:val="green"/>
        </w:rPr>
        <w:t>This precludes</w:t>
      </w:r>
      <w:r w:rsidRPr="00A70F17">
        <w:rPr>
          <w:rStyle w:val="StyleUnderline"/>
        </w:rPr>
        <w:t xml:space="preserve"> the possibility of </w:t>
      </w:r>
      <w:r w:rsidRPr="001B1868">
        <w:rPr>
          <w:rStyle w:val="StyleUnderline"/>
          <w:highlight w:val="green"/>
        </w:rPr>
        <w:t xml:space="preserve">compromise </w:t>
      </w:r>
      <w:r w:rsidRPr="00A70F17">
        <w:rPr>
          <w:rStyle w:val="StyleUnderline"/>
        </w:rPr>
        <w:t>on any</w:t>
      </w:r>
      <w:r w:rsidRPr="00A70F17">
        <w:rPr>
          <w:sz w:val="16"/>
        </w:rPr>
        <w:t xml:space="preserve"> major </w:t>
      </w:r>
      <w:r w:rsidRPr="00A70F17">
        <w:rPr>
          <w:rStyle w:val="StyleUnderline"/>
        </w:rPr>
        <w:t>position</w:t>
      </w:r>
      <w:r w:rsidRPr="00A70F17">
        <w:rPr>
          <w:sz w:val="16"/>
        </w:rPr>
        <w:t xml:space="preserve"> in the debate when the resolution of the position would determine the ultimate issue of “which team did the better debating.” Thus, the fiction of </w:t>
      </w:r>
      <w:r w:rsidRPr="001B1868">
        <w:rPr>
          <w:rStyle w:val="StyleUnderline"/>
          <w:highlight w:val="green"/>
        </w:rPr>
        <w:t>social change</w:t>
      </w:r>
      <w:r w:rsidRPr="00A70F17">
        <w:rPr>
          <w:rStyle w:val="StyleUnderline"/>
        </w:rPr>
        <w:t xml:space="preserve"> through debate </w:t>
      </w:r>
      <w:r w:rsidRPr="001B1868">
        <w:rPr>
          <w:rStyle w:val="StyleUnderline"/>
          <w:highlight w:val="green"/>
        </w:rPr>
        <w:t>encourages</w:t>
      </w:r>
      <w:r w:rsidRPr="00A70F17">
        <w:rPr>
          <w:rStyle w:val="StyleUnderline"/>
        </w:rPr>
        <w:t xml:space="preserve"> debaters to construct </w:t>
      </w:r>
      <w:r w:rsidRPr="001B1868">
        <w:rPr>
          <w:rStyle w:val="StyleUnderline"/>
          <w:highlight w:val="green"/>
        </w:rPr>
        <w:t xml:space="preserve">narratives </w:t>
      </w:r>
      <w:r w:rsidRPr="00A70F17">
        <w:rPr>
          <w:rStyle w:val="StyleUnderline"/>
        </w:rPr>
        <w:t xml:space="preserve">of good versus evil </w:t>
      </w:r>
      <w:r w:rsidRPr="001B1868">
        <w:rPr>
          <w:rStyle w:val="StyleUnderline"/>
          <w:highlight w:val="green"/>
        </w:rPr>
        <w:t>in which the other team is</w:t>
      </w:r>
      <w:r w:rsidRPr="00A70F17">
        <w:rPr>
          <w:rStyle w:val="StyleUnderline"/>
        </w:rPr>
        <w:t xml:space="preserve"> representative of some </w:t>
      </w:r>
      <w:r w:rsidRPr="001B1868">
        <w:rPr>
          <w:rStyle w:val="StyleUnderline"/>
          <w:highlight w:val="green"/>
        </w:rPr>
        <w:t>evil</w:t>
      </w:r>
      <w:r w:rsidRPr="00A70F17">
        <w:rPr>
          <w:sz w:val="16"/>
        </w:rPr>
        <w:t xml:space="preserve"> that threatens to bring about our destruction if it is endorsed (</w:t>
      </w:r>
      <w:proofErr w:type="gramStart"/>
      <w:r w:rsidRPr="00A70F17">
        <w:rPr>
          <w:sz w:val="16"/>
        </w:rPr>
        <w:t>e.g.</w:t>
      </w:r>
      <w:proofErr w:type="gramEnd"/>
      <w:r w:rsidRPr="00A70F17">
        <w:rPr>
          <w:sz w:val="16"/>
        </w:rPr>
        <w:t xml:space="preserve"> capitalism). </w:t>
      </w:r>
      <w:r w:rsidRPr="00A70F17">
        <w:rPr>
          <w:rStyle w:val="StyleUnderline"/>
        </w:rPr>
        <w:t>The team relying on</w:t>
      </w:r>
      <w:r w:rsidRPr="00A70F17">
        <w:rPr>
          <w:sz w:val="16"/>
        </w:rPr>
        <w:t xml:space="preserve"> the fiction of </w:t>
      </w:r>
      <w:r w:rsidRPr="00A70F17">
        <w:rPr>
          <w:rStyle w:val="StyleUnderline"/>
        </w:rPr>
        <w:t>social change</w:t>
      </w:r>
      <w:r w:rsidRPr="00A70F17">
        <w:rPr>
          <w:sz w:val="16"/>
        </w:rPr>
        <w:t xml:space="preserve"> through debate then </w:t>
      </w:r>
      <w:r w:rsidRPr="00A70F17">
        <w:rPr>
          <w:rStyle w:val="StyleUnderline"/>
        </w:rPr>
        <w:t xml:space="preserve">paints themselves as agents of the </w:t>
      </w:r>
      <w:proofErr w:type="gramStart"/>
      <w:r w:rsidRPr="00A70F17">
        <w:rPr>
          <w:rStyle w:val="StyleUnderline"/>
        </w:rPr>
        <w:t xml:space="preserve">good, </w:t>
      </w:r>
      <w:r w:rsidRPr="001B1868">
        <w:rPr>
          <w:rStyle w:val="StyleUnderline"/>
          <w:highlight w:val="green"/>
        </w:rPr>
        <w:t>and</w:t>
      </w:r>
      <w:proofErr w:type="gramEnd"/>
      <w:r w:rsidRPr="00A70F17">
        <w:rPr>
          <w:rStyle w:val="StyleUnderline"/>
        </w:rPr>
        <w:t xml:space="preserve"> gives the judge a</w:t>
      </w:r>
      <w:r w:rsidRPr="00A70F17">
        <w:rPr>
          <w:sz w:val="16"/>
        </w:rPr>
        <w:t xml:space="preserve"> George W. </w:t>
      </w:r>
      <w:r w:rsidRPr="00A70F17">
        <w:rPr>
          <w:rStyle w:val="StyleUnderline"/>
        </w:rPr>
        <w:t>Bush-like “option”:</w:t>
      </w:r>
      <w:r w:rsidRPr="00A70F17">
        <w:rPr>
          <w:sz w:val="16"/>
        </w:rPr>
        <w:t xml:space="preserve"> “You’re either </w:t>
      </w:r>
      <w:r w:rsidRPr="00A70F17">
        <w:rPr>
          <w:rStyle w:val="StyleUnderline"/>
        </w:rPr>
        <w:t>with us or</w:t>
      </w:r>
      <w:r w:rsidRPr="00A70F17">
        <w:rPr>
          <w:sz w:val="16"/>
        </w:rPr>
        <w:t xml:space="preserve"> you’re </w:t>
      </w:r>
      <w:r w:rsidRPr="00A70F17">
        <w:rPr>
          <w:rStyle w:val="StyleUnderline"/>
        </w:rPr>
        <w:t>against us.”</w:t>
      </w:r>
      <w:r w:rsidRPr="00A70F17">
        <w:rPr>
          <w:sz w:val="16"/>
        </w:rPr>
        <w:t xml:space="preserve"> The fiction of social change through debate—like Bush’s rhetorical fear tactics and </w:t>
      </w:r>
      <w:r w:rsidRPr="001B1868">
        <w:rPr>
          <w:rStyle w:val="StyleUnderline"/>
          <w:highlight w:val="green"/>
        </w:rPr>
        <w:t>creat</w:t>
      </w:r>
      <w:r w:rsidRPr="00A70F17">
        <w:rPr>
          <w:rStyle w:val="StyleUnderline"/>
        </w:rPr>
        <w:t xml:space="preserve">ion of a false, polarizing, and </w:t>
      </w:r>
      <w:r w:rsidRPr="001B1868">
        <w:rPr>
          <w:rStyle w:val="StyleUnderline"/>
          <w:highlight w:val="green"/>
        </w:rPr>
        <w:t>exclusionary dichotomy</w:t>
      </w:r>
      <w:r w:rsidRPr="00A70F17">
        <w:rPr>
          <w:sz w:val="16"/>
        </w:rPr>
        <w:t xml:space="preserve"> to justify all parts of the War on Terror—</w:t>
      </w:r>
      <w:r w:rsidRPr="00A70F17">
        <w:rPr>
          <w:rStyle w:val="StyleUnderline"/>
        </w:rPr>
        <w:t>enables</w:t>
      </w:r>
      <w:r w:rsidRPr="00A70F17">
        <w:rPr>
          <w:sz w:val="16"/>
        </w:rPr>
        <w:t xml:space="preserve"> the </w:t>
      </w:r>
      <w:r w:rsidRPr="00A70F17">
        <w:rPr>
          <w:rStyle w:val="StyleUnderline"/>
        </w:rPr>
        <w:t>otherization</w:t>
      </w:r>
      <w:r w:rsidRPr="00A70F17">
        <w:rPr>
          <w:sz w:val="16"/>
        </w:rPr>
        <w:t xml:space="preserve">, demonization, dehumanization, </w:t>
      </w:r>
      <w:r w:rsidRPr="00A70F17">
        <w:rPr>
          <w:rStyle w:val="StyleUnderline"/>
        </w:rPr>
        <w:t>and</w:t>
      </w:r>
      <w:r w:rsidRPr="00A70F17">
        <w:rPr>
          <w:sz w:val="16"/>
        </w:rPr>
        <w:t xml:space="preserve"> </w:t>
      </w:r>
      <w:r w:rsidRPr="00A70F17">
        <w:rPr>
          <w:rStyle w:val="StyleUnderline"/>
        </w:rPr>
        <w:t>exclusion</w:t>
      </w:r>
      <w:r w:rsidRPr="00A70F17">
        <w:rPr>
          <w:sz w:val="16"/>
        </w:rPr>
        <w:t xml:space="preserve"> of the opposing team. When the unfairness of this tactic is brought to light—particularly in egregious situations when a team is arguing that the other team should lose because of their skin color—all can see that the </w:t>
      </w:r>
      <w:r w:rsidRPr="001B1868">
        <w:rPr>
          <w:rStyle w:val="StyleUnderline"/>
          <w:highlight w:val="green"/>
        </w:rPr>
        <w:t>debate centers on personal attacks</w:t>
      </w:r>
      <w:r w:rsidRPr="00A70F17">
        <w:rPr>
          <w:rStyle w:val="StyleUnderline"/>
        </w:rPr>
        <w:t xml:space="preserve"> against opposing debaters.</w:t>
      </w:r>
      <w:r w:rsidRPr="00A70F17">
        <w:rPr>
          <w:sz w:val="16"/>
        </w:rPr>
        <w:t xml:space="preserve"> This causes tensions between debaters that frequently result in debaters losing interest or quitting. </w:t>
      </w:r>
      <w:r w:rsidRPr="001B1868">
        <w:rPr>
          <w:rStyle w:val="StyleUnderline"/>
          <w:highlight w:val="green"/>
        </w:rPr>
        <w:t>By</w:t>
      </w:r>
      <w:r w:rsidRPr="00A70F17">
        <w:rPr>
          <w:rStyle w:val="StyleUnderline"/>
        </w:rPr>
        <w:t xml:space="preserve"> alienating and </w:t>
      </w:r>
      <w:r w:rsidRPr="001B1868">
        <w:rPr>
          <w:rStyle w:val="StyleUnderline"/>
          <w:highlight w:val="green"/>
        </w:rPr>
        <w:t>excluding members</w:t>
      </w:r>
      <w:r w:rsidRPr="00A70F17">
        <w:rPr>
          <w:rStyle w:val="StyleUnderline"/>
        </w:rPr>
        <w:t xml:space="preserve"> of the competitive interscholastic debate community </w:t>
      </w:r>
      <w:r w:rsidRPr="001B1868">
        <w:rPr>
          <w:rStyle w:val="StyleUnderline"/>
          <w:highlight w:val="green"/>
        </w:rPr>
        <w:t>for</w:t>
      </w:r>
      <w:r w:rsidRPr="00A70F17">
        <w:rPr>
          <w:rStyle w:val="StyleUnderline"/>
        </w:rPr>
        <w:t xml:space="preserve"> the purpose of </w:t>
      </w:r>
      <w:r w:rsidRPr="001B1868">
        <w:rPr>
          <w:rStyle w:val="StyleUnderline"/>
          <w:highlight w:val="green"/>
        </w:rPr>
        <w:t>winning</w:t>
      </w:r>
      <w:r w:rsidRPr="00A70F17">
        <w:rPr>
          <w:rStyle w:val="StyleUnderline"/>
        </w:rPr>
        <w:t xml:space="preserve"> a debate, </w:t>
      </w:r>
      <w:r w:rsidRPr="001B1868">
        <w:rPr>
          <w:rStyle w:val="StyleUnderline"/>
          <w:highlight w:val="green"/>
        </w:rPr>
        <w:t>it</w:t>
      </w:r>
      <w:r w:rsidRPr="00A70F17">
        <w:rPr>
          <w:rStyle w:val="StyleUnderline"/>
        </w:rPr>
        <w:t xml:space="preserve"> also </w:t>
      </w:r>
      <w:r w:rsidRPr="001B1868">
        <w:rPr>
          <w:rStyle w:val="StyleUnderline"/>
          <w:highlight w:val="green"/>
        </w:rPr>
        <w:t>makes</w:t>
      </w:r>
      <w:r w:rsidRPr="00A70F17">
        <w:rPr>
          <w:rStyle w:val="StyleUnderline"/>
        </w:rPr>
        <w:t xml:space="preserve"> the reaching of any </w:t>
      </w:r>
      <w:r w:rsidRPr="001B1868">
        <w:rPr>
          <w:rStyle w:val="StyleUnderline"/>
          <w:highlight w:val="green"/>
        </w:rPr>
        <w:t xml:space="preserve">compromise </w:t>
      </w:r>
      <w:r w:rsidRPr="00A70F17">
        <w:rPr>
          <w:rStyle w:val="StyleUnderline"/>
        </w:rPr>
        <w:t xml:space="preserve">outside of the debate—the only place where compromise is possible—much </w:t>
      </w:r>
      <w:r w:rsidRPr="001B1868">
        <w:rPr>
          <w:rStyle w:val="StyleUnderline"/>
          <w:highlight w:val="green"/>
        </w:rPr>
        <w:t xml:space="preserve">less likely. </w:t>
      </w:r>
      <w:r w:rsidRPr="00A70F17">
        <w:rPr>
          <w:rStyle w:val="StyleUnderline"/>
        </w:rPr>
        <w:t xml:space="preserve">By </w:t>
      </w:r>
      <w:r w:rsidRPr="001B1868">
        <w:rPr>
          <w:rStyle w:val="StyleUnderline"/>
          <w:highlight w:val="green"/>
        </w:rPr>
        <w:t>bringing</w:t>
      </w:r>
      <w:r w:rsidRPr="00A70F17">
        <w:rPr>
          <w:rStyle w:val="StyleUnderline"/>
        </w:rPr>
        <w:t xml:space="preserve"> the </w:t>
      </w:r>
      <w:r w:rsidRPr="001B1868">
        <w:rPr>
          <w:rStyle w:val="StyleUnderline"/>
          <w:highlight w:val="green"/>
        </w:rPr>
        <w:t>social issue into</w:t>
      </w:r>
      <w:r w:rsidRPr="00A70F17">
        <w:rPr>
          <w:rStyle w:val="StyleUnderline"/>
        </w:rPr>
        <w:t xml:space="preserve"> a </w:t>
      </w:r>
      <w:r w:rsidRPr="001B1868">
        <w:rPr>
          <w:rStyle w:val="StyleUnderline"/>
          <w:highlight w:val="green"/>
        </w:rPr>
        <w:t>debate</w:t>
      </w:r>
      <w:r w:rsidRPr="00A70F17">
        <w:rPr>
          <w:rStyle w:val="StyleUnderline"/>
        </w:rPr>
        <w:t xml:space="preserve"> round, debaters </w:t>
      </w:r>
      <w:r w:rsidRPr="001B1868">
        <w:rPr>
          <w:rStyle w:val="StyleUnderline"/>
          <w:highlight w:val="green"/>
        </w:rPr>
        <w:t xml:space="preserve">impede </w:t>
      </w:r>
      <w:proofErr w:type="spellStart"/>
      <w:r w:rsidRPr="001B1868">
        <w:rPr>
          <w:rStyle w:val="StyleUnderline"/>
          <w:highlight w:val="green"/>
        </w:rPr>
        <w:t>out-of</w:t>
      </w:r>
      <w:proofErr w:type="spellEnd"/>
      <w:r w:rsidRPr="001B1868">
        <w:rPr>
          <w:rStyle w:val="StyleUnderline"/>
          <w:highlight w:val="green"/>
        </w:rPr>
        <w:t xml:space="preserve"> round progress</w:t>
      </w:r>
      <w:r w:rsidRPr="00A70F17">
        <w:rPr>
          <w:rStyle w:val="StyleUnderline"/>
        </w:rPr>
        <w:t xml:space="preserve"> on the resolution of social issues within and outside the debate community </w:t>
      </w:r>
      <w:r w:rsidRPr="001B1868">
        <w:rPr>
          <w:rStyle w:val="StyleUnderline"/>
          <w:highlight w:val="green"/>
        </w:rPr>
        <w:t>by prompting backlash.</w:t>
      </w:r>
    </w:p>
    <w:p w14:paraId="67665753" w14:textId="77777777" w:rsidR="00746783" w:rsidRDefault="00746783" w:rsidP="00746783">
      <w:pPr>
        <w:pStyle w:val="Heading4"/>
      </w:pPr>
      <w:proofErr w:type="gramStart"/>
      <w:r>
        <w:t>[ ]</w:t>
      </w:r>
      <w:proofErr w:type="gramEnd"/>
      <w:r>
        <w:t xml:space="preserve"> Turns case -- </w:t>
      </w:r>
      <w:r>
        <w:rPr>
          <w:u w:val="single"/>
        </w:rPr>
        <w:t>symbolic</w:t>
      </w:r>
      <w:r>
        <w:t xml:space="preserve"> affirmation divorced from </w:t>
      </w:r>
      <w:r>
        <w:rPr>
          <w:u w:val="single"/>
        </w:rPr>
        <w:t>material</w:t>
      </w:r>
      <w:r>
        <w:t xml:space="preserve"> advocacy re-entrenches power. </w:t>
      </w:r>
    </w:p>
    <w:p w14:paraId="5C310B6E" w14:textId="77777777" w:rsidR="00746783" w:rsidRPr="00AB2993" w:rsidRDefault="00746783" w:rsidP="00746783">
      <w:proofErr w:type="spellStart"/>
      <w:r w:rsidRPr="00AB2993">
        <w:rPr>
          <w:rStyle w:val="Style13ptBold"/>
        </w:rPr>
        <w:t>Rigakos</w:t>
      </w:r>
      <w:proofErr w:type="spellEnd"/>
      <w:r w:rsidRPr="00AB2993">
        <w:rPr>
          <w:rStyle w:val="Style13ptBold"/>
        </w:rPr>
        <w:t> and Law</w:t>
      </w:r>
      <w:r>
        <w:rPr>
          <w:rStyle w:val="Style13ptBold"/>
        </w:rPr>
        <w:t>,</w:t>
      </w:r>
      <w:r w:rsidRPr="00AB2993">
        <w:rPr>
          <w:rStyle w:val="Style13ptBold"/>
        </w:rPr>
        <w:t xml:space="preserve"> 9</w:t>
      </w:r>
      <w:r>
        <w:t>—</w:t>
      </w:r>
      <w:r w:rsidRPr="00AB2993">
        <w:t xml:space="preserve">Assistant Professor of Law at Carleton University </w:t>
      </w:r>
      <w:r>
        <w:t>AND PhD, Legal Studies, Carleton University (George and Alexandra</w:t>
      </w:r>
      <w:r w:rsidRPr="00AB2993">
        <w:t xml:space="preserve"> “Risk, Realism and</w:t>
      </w:r>
      <w:r>
        <w:t xml:space="preserve"> the Politics of Resistance,” </w:t>
      </w:r>
      <w:r w:rsidRPr="00AB2993">
        <w:t xml:space="preserve">Critical Sociology 35(1) 79-103, </w:t>
      </w:r>
      <w:proofErr w:type="spellStart"/>
      <w:r w:rsidRPr="00AB2993">
        <w:t>dml</w:t>
      </w:r>
      <w:proofErr w:type="spellEnd"/>
      <w:r w:rsidRPr="00AB2993">
        <w:t>)</w:t>
      </w:r>
    </w:p>
    <w:p w14:paraId="60905399" w14:textId="77777777" w:rsidR="00746783" w:rsidRPr="003B7E96" w:rsidRDefault="00746783" w:rsidP="00746783">
      <w:pPr>
        <w:rPr>
          <w:sz w:val="16"/>
        </w:rPr>
      </w:pPr>
      <w:r w:rsidRPr="003B7E96">
        <w:rPr>
          <w:sz w:val="16"/>
        </w:rPr>
        <w:t xml:space="preserve">McCann and March (1996: 244) next set out </w:t>
      </w:r>
      <w:r w:rsidRPr="003B7E96">
        <w:rPr>
          <w:rStyle w:val="StyleUnderline"/>
        </w:rPr>
        <w:t xml:space="preserve">the ‘justification for treating </w:t>
      </w:r>
      <w:r w:rsidRPr="003B7E96">
        <w:rPr>
          <w:rStyle w:val="Emphasis"/>
        </w:rPr>
        <w:t>everyday practices</w:t>
      </w:r>
      <w:r w:rsidRPr="003B7E96">
        <w:rPr>
          <w:rStyle w:val="StyleUnderline"/>
        </w:rPr>
        <w:t xml:space="preserve"> as significant’</w:t>
      </w:r>
      <w:r w:rsidRPr="003B7E96">
        <w:rPr>
          <w:sz w:val="16"/>
        </w:rPr>
        <w:t xml:space="preserve"> suggested by the above literature. First, the works studied </w:t>
      </w:r>
      <w:r w:rsidRPr="003B7E96">
        <w:rPr>
          <w:rStyle w:val="StyleUnderline"/>
        </w:rPr>
        <w:t>are concerned with proving people are not ‘</w:t>
      </w:r>
      <w:r w:rsidRPr="003B7E96">
        <w:rPr>
          <w:rStyle w:val="Emphasis"/>
        </w:rPr>
        <w:t>duped</w:t>
      </w:r>
      <w:r w:rsidRPr="003B7E96">
        <w:rPr>
          <w:rStyle w:val="StyleUnderline"/>
        </w:rPr>
        <w:t xml:space="preserve">’ by their surroundings. At the level of consciousness, subjects ‘are </w:t>
      </w:r>
      <w:r w:rsidRPr="003B7E96">
        <w:rPr>
          <w:rStyle w:val="Emphasis"/>
        </w:rPr>
        <w:t>ironic</w:t>
      </w:r>
      <w:r w:rsidRPr="003B7E96">
        <w:rPr>
          <w:rStyle w:val="StyleUnderline"/>
        </w:rPr>
        <w:t xml:space="preserve">, </w:t>
      </w:r>
      <w:r w:rsidRPr="003B7E96">
        <w:rPr>
          <w:rStyle w:val="Emphasis"/>
        </w:rPr>
        <w:t>critical</w:t>
      </w:r>
      <w:r w:rsidRPr="003B7E96">
        <w:rPr>
          <w:rStyle w:val="StyleUnderline"/>
        </w:rPr>
        <w:t xml:space="preserve">, </w:t>
      </w:r>
      <w:r w:rsidRPr="003B7E96">
        <w:rPr>
          <w:rStyle w:val="Emphasis"/>
        </w:rPr>
        <w:t>realistic</w:t>
      </w:r>
      <w:r w:rsidRPr="003B7E96">
        <w:rPr>
          <w:rStyle w:val="StyleUnderline"/>
        </w:rPr>
        <w:t xml:space="preserve">, even </w:t>
      </w:r>
      <w:r w:rsidRPr="003B7E96">
        <w:rPr>
          <w:rStyle w:val="Emphasis"/>
        </w:rPr>
        <w:t>sophisticated</w:t>
      </w:r>
      <w:r w:rsidRPr="003B7E96">
        <w:rPr>
          <w:rStyle w:val="StyleUnderline"/>
        </w:rPr>
        <w:t>’</w:t>
      </w:r>
      <w:r w:rsidRPr="003B7E96">
        <w:rPr>
          <w:sz w:val="16"/>
        </w:rPr>
        <w:t xml:space="preserve"> (1996: 225). </w:t>
      </w:r>
      <w:r w:rsidRPr="003B7E96">
        <w:rPr>
          <w:rStyle w:val="StyleUnderline"/>
        </w:rPr>
        <w:t>But</w:t>
      </w:r>
      <w:r w:rsidRPr="003B7E96">
        <w:rPr>
          <w:sz w:val="16"/>
        </w:rPr>
        <w:t xml:space="preserve"> McCann and March remind us that earlier radical or Left </w:t>
      </w:r>
      <w:r w:rsidRPr="003B7E96">
        <w:rPr>
          <w:rStyle w:val="StyleUnderline"/>
        </w:rPr>
        <w:t xml:space="preserve">theorists have made similar arguments </w:t>
      </w:r>
      <w:r w:rsidRPr="003B7E96">
        <w:rPr>
          <w:rStyle w:val="Emphasis"/>
        </w:rPr>
        <w:t>without</w:t>
      </w:r>
      <w:r w:rsidRPr="003B7E96">
        <w:rPr>
          <w:rStyle w:val="StyleUnderline"/>
        </w:rPr>
        <w:t xml:space="preserve"> resorting to stories of </w:t>
      </w:r>
      <w:r w:rsidRPr="00BF53F5">
        <w:rPr>
          <w:rStyle w:val="Emphasis"/>
        </w:rPr>
        <w:t>everyday resistance</w:t>
      </w:r>
      <w:r w:rsidRPr="003B7E96">
        <w:rPr>
          <w:rStyle w:val="StyleUnderline"/>
        </w:rPr>
        <w:t> </w:t>
      </w:r>
      <w:proofErr w:type="gramStart"/>
      <w:r w:rsidRPr="003B7E96">
        <w:rPr>
          <w:rStyle w:val="StyleUnderline"/>
        </w:rPr>
        <w:t>in order to</w:t>
      </w:r>
      <w:proofErr w:type="gramEnd"/>
      <w:r w:rsidRPr="003B7E96">
        <w:rPr>
          <w:rStyle w:val="StyleUnderline"/>
        </w:rPr>
        <w:t xml:space="preserve"> do so</w:t>
      </w:r>
      <w:r w:rsidRPr="003B7E96">
        <w:rPr>
          <w:sz w:val="16"/>
        </w:rPr>
        <w:t>. Second, </w:t>
      </w:r>
      <w:r w:rsidRPr="003B7E96">
        <w:rPr>
          <w:rStyle w:val="StyleUnderline"/>
        </w:rPr>
        <w:t xml:space="preserve">everyday resistance on a discursive level is said to </w:t>
      </w:r>
      <w:r w:rsidRPr="003B7E96">
        <w:rPr>
          <w:rStyle w:val="Emphasis"/>
        </w:rPr>
        <w:t>reaffirm the subject’s dignity</w:t>
      </w:r>
      <w:r w:rsidRPr="003B7E96">
        <w:rPr>
          <w:rStyle w:val="StyleUnderline"/>
        </w:rPr>
        <w:t xml:space="preserve">. But this too causes a </w:t>
      </w:r>
      <w:r w:rsidRPr="003B7E96">
        <w:rPr>
          <w:rStyle w:val="Emphasis"/>
        </w:rPr>
        <w:t>problem</w:t>
      </w:r>
      <w:r w:rsidRPr="003B7E96">
        <w:rPr>
          <w:sz w:val="16"/>
        </w:rPr>
        <w:t xml:space="preserve"> for the authors because </w:t>
      </w:r>
      <w:r w:rsidRPr="003B7E96">
        <w:rPr>
          <w:rStyle w:val="StyleUnderline"/>
        </w:rPr>
        <w:t>they</w:t>
      </w:r>
      <w:r w:rsidRPr="003B7E96">
        <w:rPr>
          <w:sz w:val="16"/>
        </w:rPr>
        <w:t xml:space="preserve">: </w:t>
      </w:r>
    </w:p>
    <w:p w14:paraId="1BE41037" w14:textId="77777777" w:rsidR="00746783" w:rsidRPr="003B7E96" w:rsidRDefault="00746783" w:rsidP="00746783">
      <w:pPr>
        <w:rPr>
          <w:sz w:val="16"/>
        </w:rPr>
      </w:pPr>
      <w:r w:rsidRPr="003B7E96">
        <w:rPr>
          <w:rStyle w:val="Emphasis"/>
        </w:rPr>
        <w:t>query</w:t>
      </w:r>
      <w:r w:rsidRPr="003B7E96">
        <w:rPr>
          <w:rStyle w:val="StyleUnderline"/>
        </w:rPr>
        <w:t xml:space="preserve"> why subversive ‘</w:t>
      </w:r>
      <w:r w:rsidRPr="003B7E96">
        <w:rPr>
          <w:rStyle w:val="Emphasis"/>
        </w:rPr>
        <w:t>assertions of sel</w:t>
      </w:r>
      <w:r>
        <w:rPr>
          <w:rStyle w:val="Emphasis"/>
        </w:rPr>
        <w:t>f</w:t>
      </w:r>
      <w:r w:rsidRPr="003B7E96">
        <w:rPr>
          <w:rStyle w:val="StyleUnderline"/>
        </w:rPr>
        <w:t>’ should bring</w:t>
      </w:r>
      <w:r w:rsidRPr="003B7E96">
        <w:rPr>
          <w:sz w:val="16"/>
        </w:rPr>
        <w:t xml:space="preserve"> dignity and psychological </w:t>
      </w:r>
      <w:r w:rsidRPr="003B7E96">
        <w:rPr>
          <w:rStyle w:val="Emphasis"/>
        </w:rPr>
        <w:t>empowerment</w:t>
      </w:r>
      <w:r w:rsidRPr="003B7E96">
        <w:rPr>
          <w:rStyle w:val="StyleUnderline"/>
        </w:rPr>
        <w:t xml:space="preserve"> when they produce </w:t>
      </w:r>
      <w:r w:rsidRPr="003B7E96">
        <w:rPr>
          <w:rStyle w:val="Emphasis"/>
        </w:rPr>
        <w:t>no greater material benefits</w:t>
      </w:r>
      <w:r w:rsidRPr="003B7E96">
        <w:rPr>
          <w:rStyle w:val="StyleUnderline"/>
        </w:rPr>
        <w:t xml:space="preserve"> or </w:t>
      </w:r>
      <w:r w:rsidRPr="003B7E96">
        <w:rPr>
          <w:rStyle w:val="Emphasis"/>
        </w:rPr>
        <w:t>changes in relational power</w:t>
      </w:r>
      <w:r w:rsidRPr="003B7E96">
        <w:rPr>
          <w:sz w:val="16"/>
        </w:rPr>
        <w:t xml:space="preserve"> … By standards of ‘realism’, … subjects given to avoidance and ‘lumping it’ may be the most sophisticated of all. (1996: 227) </w:t>
      </w:r>
    </w:p>
    <w:p w14:paraId="174EDC95" w14:textId="77777777" w:rsidR="00746783" w:rsidRPr="003B7E96" w:rsidRDefault="00746783" w:rsidP="00746783">
      <w:pPr>
        <w:rPr>
          <w:sz w:val="16"/>
        </w:rPr>
      </w:pPr>
      <w:r w:rsidRPr="003B7E96">
        <w:rPr>
          <w:sz w:val="16"/>
        </w:rPr>
        <w:t>Thus, their criticism boils down to two main points. First, </w:t>
      </w:r>
      <w:r w:rsidRPr="00D66132">
        <w:rPr>
          <w:rStyle w:val="StyleUnderline"/>
          <w:highlight w:val="green"/>
        </w:rPr>
        <w:t>everyday resistance </w:t>
      </w:r>
      <w:r w:rsidRPr="00D66132">
        <w:rPr>
          <w:rStyle w:val="Emphasis"/>
          <w:highlight w:val="green"/>
        </w:rPr>
        <w:t>fails</w:t>
      </w:r>
      <w:r w:rsidRPr="00D66132">
        <w:rPr>
          <w:rStyle w:val="StyleUnderline"/>
          <w:highlight w:val="green"/>
        </w:rPr>
        <w:t xml:space="preserve"> to tell us</w:t>
      </w:r>
      <w:r w:rsidRPr="003B7E96">
        <w:rPr>
          <w:rStyle w:val="StyleUnderline"/>
        </w:rPr>
        <w:t xml:space="preserve"> any </w:t>
      </w:r>
      <w:r w:rsidRPr="00D66132">
        <w:rPr>
          <w:rStyle w:val="StyleUnderline"/>
          <w:highlight w:val="green"/>
        </w:rPr>
        <w:t>more </w:t>
      </w:r>
      <w:r w:rsidRPr="00BF53F5">
        <w:rPr>
          <w:rStyle w:val="StyleUnderline"/>
        </w:rPr>
        <w:t>about</w:t>
      </w:r>
      <w:r w:rsidRPr="003B7E96">
        <w:rPr>
          <w:rStyle w:val="StyleUnderline"/>
        </w:rPr>
        <w:t> so-called </w:t>
      </w:r>
      <w:r w:rsidRPr="003B7E96">
        <w:rPr>
          <w:rStyle w:val="Emphasis"/>
        </w:rPr>
        <w:t>false consciousness</w:t>
      </w:r>
      <w:r w:rsidRPr="003B7E96">
        <w:rPr>
          <w:rStyle w:val="StyleUnderline"/>
        </w:rPr>
        <w:t> </w:t>
      </w:r>
      <w:r w:rsidRPr="00D66132">
        <w:rPr>
          <w:rStyle w:val="StyleUnderline"/>
          <w:highlight w:val="green"/>
        </w:rPr>
        <w:t xml:space="preserve">than was </w:t>
      </w:r>
      <w:r w:rsidRPr="00D66132">
        <w:rPr>
          <w:rStyle w:val="Emphasis"/>
          <w:highlight w:val="green"/>
        </w:rPr>
        <w:t>already known</w:t>
      </w:r>
      <w:r w:rsidRPr="003B7E96">
        <w:rPr>
          <w:sz w:val="16"/>
        </w:rPr>
        <w:t xml:space="preserve"> among earlier Left theorists; </w:t>
      </w:r>
      <w:r w:rsidRPr="00D66132">
        <w:rPr>
          <w:rStyle w:val="StyleUnderline"/>
          <w:highlight w:val="green"/>
        </w:rPr>
        <w:t>and</w:t>
      </w:r>
      <w:r w:rsidRPr="003B7E96">
        <w:rPr>
          <w:sz w:val="16"/>
        </w:rPr>
        <w:t xml:space="preserve"> second, that a focus on discursive resistance </w:t>
      </w:r>
      <w:r w:rsidRPr="00D66132">
        <w:rPr>
          <w:rStyle w:val="Emphasis"/>
          <w:highlight w:val="green"/>
        </w:rPr>
        <w:t>ignores</w:t>
      </w:r>
      <w:r w:rsidRPr="003B7E96">
        <w:rPr>
          <w:rStyle w:val="StyleUnderline"/>
        </w:rPr>
        <w:t> the role of </w:t>
      </w:r>
      <w:r w:rsidRPr="00D66132">
        <w:rPr>
          <w:rStyle w:val="Emphasis"/>
          <w:highlight w:val="green"/>
        </w:rPr>
        <w:t>material conditions</w:t>
      </w:r>
      <w:r w:rsidRPr="003B7E96">
        <w:rPr>
          <w:rStyle w:val="StyleUnderline"/>
        </w:rPr>
        <w:t> in helping to shape identity</w:t>
      </w:r>
      <w:r w:rsidRPr="003B7E96">
        <w:rPr>
          <w:sz w:val="16"/>
        </w:rPr>
        <w:t xml:space="preserve">. </w:t>
      </w:r>
    </w:p>
    <w:p w14:paraId="4771085C" w14:textId="77777777" w:rsidR="00746783" w:rsidRPr="003B7E96" w:rsidRDefault="00746783" w:rsidP="00746783">
      <w:pPr>
        <w:rPr>
          <w:sz w:val="16"/>
        </w:rPr>
      </w:pPr>
      <w:r w:rsidRPr="003B7E96">
        <w:rPr>
          <w:sz w:val="16"/>
        </w:rPr>
        <w:t>Indeed, </w:t>
      </w:r>
      <w:r w:rsidRPr="003B7E96">
        <w:rPr>
          <w:rStyle w:val="StyleUnderline"/>
        </w:rPr>
        <w:t xml:space="preserve">absent a </w:t>
      </w:r>
      <w:r w:rsidRPr="009E758B">
        <w:rPr>
          <w:rStyle w:val="Emphasis"/>
        </w:rPr>
        <w:t>broader political struggle</w:t>
      </w:r>
      <w:r w:rsidRPr="003B7E96">
        <w:rPr>
          <w:rStyle w:val="StyleUnderline"/>
        </w:rPr>
        <w:t xml:space="preserve"> or chance at </w:t>
      </w:r>
      <w:r w:rsidRPr="009E758B">
        <w:rPr>
          <w:rStyle w:val="Emphasis"/>
        </w:rPr>
        <w:t>effective resistance</w:t>
      </w:r>
      <w:r w:rsidRPr="003B7E96">
        <w:rPr>
          <w:sz w:val="16"/>
        </w:rPr>
        <w:t xml:space="preserve"> it would seem to the authors that ‘</w:t>
      </w:r>
      <w:r w:rsidRPr="00023097">
        <w:rPr>
          <w:rStyle w:val="Emphasis"/>
        </w:rPr>
        <w:t>powerlessness is learned</w:t>
      </w:r>
      <w:r w:rsidRPr="00023097">
        <w:rPr>
          <w:rStyle w:val="StyleUnderline"/>
        </w:rPr>
        <w:t xml:space="preserve"> out of the </w:t>
      </w:r>
      <w:r w:rsidRPr="00023097">
        <w:rPr>
          <w:rStyle w:val="Emphasis"/>
        </w:rPr>
        <w:t>accumulated experiences of futility</w:t>
      </w:r>
      <w:r w:rsidRPr="00023097">
        <w:rPr>
          <w:rStyle w:val="StyleUnderline"/>
        </w:rPr>
        <w:t xml:space="preserve"> and </w:t>
      </w:r>
      <w:r w:rsidRPr="00023097">
        <w:rPr>
          <w:rStyle w:val="Emphasis"/>
        </w:rPr>
        <w:t>entrapment</w:t>
      </w:r>
      <w:r w:rsidRPr="00023097">
        <w:rPr>
          <w:sz w:val="16"/>
        </w:rPr>
        <w:t xml:space="preserve">’ (1996: 228). A lamentable prospect, but nonetheless a source of closure for the governmentality theorist. In his own meta-analysis of studies on resistance, Rubin (1996: 242) finds that ‘discursive </w:t>
      </w:r>
      <w:r w:rsidRPr="00023097">
        <w:rPr>
          <w:rStyle w:val="StyleUnderline"/>
        </w:rPr>
        <w:t>practices that neither</w:t>
      </w:r>
      <w:r w:rsidRPr="003B7E96">
        <w:rPr>
          <w:rStyle w:val="StyleUnderline"/>
        </w:rPr>
        <w:t xml:space="preserve"> </w:t>
      </w:r>
      <w:r w:rsidRPr="009E758B">
        <w:rPr>
          <w:rStyle w:val="Emphasis"/>
        </w:rPr>
        <w:t>alter material conditions</w:t>
      </w:r>
      <w:r w:rsidRPr="003B7E96">
        <w:rPr>
          <w:rStyle w:val="StyleUnderline"/>
        </w:rPr>
        <w:t xml:space="preserve"> nor </w:t>
      </w:r>
      <w:r w:rsidRPr="009E758B">
        <w:rPr>
          <w:rStyle w:val="Emphasis"/>
        </w:rPr>
        <w:t>directly challenge broad structures</w:t>
      </w:r>
      <w:r w:rsidRPr="003B7E96">
        <w:rPr>
          <w:rStyle w:val="StyleUnderline"/>
        </w:rPr>
        <w:t> are nevertheless</w:t>
      </w:r>
      <w:r w:rsidRPr="009E758B">
        <w:rPr>
          <w:sz w:val="16"/>
        </w:rPr>
        <w:t xml:space="preserve">’ </w:t>
      </w:r>
      <w:r w:rsidRPr="003B7E96">
        <w:rPr>
          <w:rStyle w:val="StyleUnderline"/>
        </w:rPr>
        <w:t>considered</w:t>
      </w:r>
      <w:r w:rsidRPr="003B7E96">
        <w:rPr>
          <w:sz w:val="16"/>
        </w:rPr>
        <w:t> by the authors he examined ‘</w:t>
      </w:r>
      <w:r w:rsidRPr="003B7E96">
        <w:rPr>
          <w:rStyle w:val="StyleUnderline"/>
        </w:rPr>
        <w:t xml:space="preserve">the stuff out of which power is </w:t>
      </w:r>
      <w:r w:rsidRPr="009E758B">
        <w:rPr>
          <w:rStyle w:val="Emphasis"/>
        </w:rPr>
        <w:t>made</w:t>
      </w:r>
      <w:r w:rsidRPr="003B7E96">
        <w:rPr>
          <w:rStyle w:val="StyleUnderline"/>
        </w:rPr>
        <w:t xml:space="preserve"> and </w:t>
      </w:r>
      <w:r w:rsidRPr="009E758B">
        <w:rPr>
          <w:rStyle w:val="Emphasis"/>
        </w:rPr>
        <w:t>remade</w:t>
      </w:r>
      <w:r w:rsidRPr="003B7E96">
        <w:rPr>
          <w:sz w:val="16"/>
        </w:rPr>
        <w:t>’. If this sounds familiar, it is because the authors studied by McCann, March and Rubin found their claims about everyday resistance on the same understanding of power and government employed by postmodern theorists of risk. </w:t>
      </w:r>
      <w:r w:rsidRPr="00023097">
        <w:rPr>
          <w:rStyle w:val="StyleUnderline"/>
        </w:rPr>
        <w:t xml:space="preserve">Arguing </w:t>
      </w:r>
      <w:r w:rsidRPr="00023097">
        <w:rPr>
          <w:rStyle w:val="Emphasis"/>
        </w:rPr>
        <w:t>against</w:t>
      </w:r>
      <w:r w:rsidRPr="00023097">
        <w:rPr>
          <w:rStyle w:val="StyleUnderline"/>
        </w:rPr>
        <w:t xml:space="preserve"> celebrating forms of resistance that </w:t>
      </w:r>
      <w:r w:rsidRPr="00023097">
        <w:rPr>
          <w:rStyle w:val="Emphasis"/>
        </w:rPr>
        <w:t>fail to alter broader power relations</w:t>
      </w:r>
      <w:r w:rsidRPr="00023097">
        <w:rPr>
          <w:rStyle w:val="StyleUnderline"/>
        </w:rPr>
        <w:t xml:space="preserve"> or </w:t>
      </w:r>
      <w:r w:rsidRPr="00023097">
        <w:rPr>
          <w:rStyle w:val="Emphasis"/>
        </w:rPr>
        <w:t>material conditions</w:t>
      </w:r>
      <w:r w:rsidRPr="00023097">
        <w:rPr>
          <w:rStyle w:val="StyleUnderline"/>
        </w:rPr>
        <w:t xml:space="preserve"> is</w:t>
      </w:r>
      <w:r w:rsidRPr="00023097">
        <w:rPr>
          <w:sz w:val="16"/>
        </w:rPr>
        <w:t>, in part, </w:t>
      </w:r>
      <w:r w:rsidRPr="00023097">
        <w:rPr>
          <w:rStyle w:val="Emphasis"/>
        </w:rPr>
        <w:t>recognizing</w:t>
      </w:r>
      <w:r w:rsidRPr="00023097">
        <w:rPr>
          <w:rStyle w:val="StyleUnderline"/>
        </w:rPr>
        <w:t xml:space="preserve"> the continued ‘</w:t>
      </w:r>
      <w:r w:rsidRPr="00023097">
        <w:rPr>
          <w:rStyle w:val="Emphasis"/>
        </w:rPr>
        <w:t>real</w:t>
      </w:r>
      <w:r w:rsidRPr="00023097">
        <w:rPr>
          <w:rStyle w:val="StyleUnderline"/>
        </w:rPr>
        <w:t xml:space="preserve">’ existence of </w:t>
      </w:r>
      <w:r w:rsidRPr="00023097">
        <w:rPr>
          <w:rStyle w:val="Emphasis"/>
        </w:rPr>
        <w:t>identifiable</w:t>
      </w:r>
      <w:r w:rsidRPr="00023097">
        <w:rPr>
          <w:rStyle w:val="StyleUnderline"/>
        </w:rPr>
        <w:t xml:space="preserve">, </w:t>
      </w:r>
      <w:r w:rsidRPr="00023097">
        <w:rPr>
          <w:rStyle w:val="Emphasis"/>
        </w:rPr>
        <w:t>powerful groups</w:t>
      </w:r>
      <w:r w:rsidRPr="00023097">
        <w:rPr>
          <w:sz w:val="16"/>
        </w:rPr>
        <w:t xml:space="preserve"> (classes). In downplaying the worth of </w:t>
      </w:r>
      <w:r w:rsidRPr="00023097">
        <w:rPr>
          <w:rStyle w:val="StyleUnderline"/>
        </w:rPr>
        <w:t>everyday</w:t>
      </w:r>
      <w:r w:rsidRPr="003B7E96">
        <w:rPr>
          <w:rStyle w:val="StyleUnderline"/>
        </w:rPr>
        <w:t xml:space="preserve"> forms of resistance</w:t>
      </w:r>
      <w:r w:rsidRPr="003B7E96">
        <w:rPr>
          <w:sz w:val="16"/>
        </w:rPr>
        <w:t xml:space="preserve"> (arguing that these acts </w:t>
      </w:r>
      <w:r w:rsidRPr="003B7E96">
        <w:rPr>
          <w:rStyle w:val="StyleUnderline"/>
        </w:rPr>
        <w:t xml:space="preserve">are </w:t>
      </w:r>
      <w:r w:rsidRPr="009E758B">
        <w:rPr>
          <w:rStyle w:val="Emphasis"/>
        </w:rPr>
        <w:t>not as worthy</w:t>
      </w:r>
      <w:r w:rsidRPr="003B7E96">
        <w:rPr>
          <w:rStyle w:val="StyleUnderline"/>
        </w:rPr>
        <w:t xml:space="preserve"> of the label as those acts which bring about </w:t>
      </w:r>
      <w:r w:rsidRPr="009E758B">
        <w:rPr>
          <w:rStyle w:val="Emphasis"/>
        </w:rPr>
        <w:t>lasting social change</w:t>
      </w:r>
      <w:r w:rsidRPr="003B7E96">
        <w:rPr>
          <w:sz w:val="16"/>
        </w:rPr>
        <w:t xml:space="preserve">), Rubin appears to be taking issue with </w:t>
      </w:r>
      <w:r w:rsidRPr="003B7E96">
        <w:rPr>
          <w:rStyle w:val="StyleUnderline"/>
        </w:rPr>
        <w:t xml:space="preserve">a </w:t>
      </w:r>
      <w:r w:rsidRPr="009E758B">
        <w:rPr>
          <w:rStyle w:val="Emphasis"/>
        </w:rPr>
        <w:t>locally focused vision</w:t>
      </w:r>
      <w:r w:rsidRPr="003B7E96">
        <w:rPr>
          <w:rStyle w:val="StyleUnderline"/>
        </w:rPr>
        <w:t xml:space="preserve"> of power and identity</w:t>
      </w:r>
      <w:r w:rsidRPr="003B7E96">
        <w:rPr>
          <w:sz w:val="16"/>
        </w:rPr>
        <w:t xml:space="preserve"> that </w:t>
      </w:r>
      <w:r w:rsidRPr="009E758B">
        <w:rPr>
          <w:rStyle w:val="Emphasis"/>
        </w:rPr>
        <w:t>denies the possibility</w:t>
      </w:r>
      <w:r w:rsidRPr="003B7E96">
        <w:rPr>
          <w:rStyle w:val="StyleUnderline"/>
        </w:rPr>
        <w:t xml:space="preserve"> of opposing domination at the level of ‘</w:t>
      </w:r>
      <w:r w:rsidRPr="009E758B">
        <w:rPr>
          <w:rStyle w:val="Emphasis"/>
        </w:rPr>
        <w:t>constructs</w:t>
      </w:r>
      <w:r w:rsidRPr="003B7E96">
        <w:rPr>
          <w:rStyle w:val="StyleUnderline"/>
        </w:rPr>
        <w:t>’</w:t>
      </w:r>
      <w:r w:rsidRPr="003B7E96">
        <w:rPr>
          <w:sz w:val="16"/>
        </w:rPr>
        <w:t xml:space="preserve"> such as class. </w:t>
      </w:r>
    </w:p>
    <w:p w14:paraId="565A8F28" w14:textId="77777777" w:rsidR="00746783" w:rsidRPr="003B7E96" w:rsidRDefault="00746783" w:rsidP="00746783">
      <w:pPr>
        <w:rPr>
          <w:sz w:val="16"/>
        </w:rPr>
      </w:pPr>
      <w:r w:rsidRPr="003B7E96">
        <w:rPr>
          <w:sz w:val="16"/>
        </w:rPr>
        <w:t xml:space="preserve">Rubin (1996: 242) makes another argument about </w:t>
      </w:r>
      <w:r w:rsidRPr="003B7E96">
        <w:rPr>
          <w:rStyle w:val="StyleUnderline"/>
        </w:rPr>
        <w:t xml:space="preserve">celebratory </w:t>
      </w:r>
      <w:r w:rsidRPr="00D66132">
        <w:rPr>
          <w:rStyle w:val="StyleUnderline"/>
          <w:highlight w:val="green"/>
        </w:rPr>
        <w:t>accounts of everyday resistance</w:t>
      </w:r>
      <w:r w:rsidRPr="003B7E96">
        <w:rPr>
          <w:sz w:val="16"/>
        </w:rPr>
        <w:t xml:space="preserve"> that bears consideration: </w:t>
      </w:r>
    </w:p>
    <w:p w14:paraId="6B32D449" w14:textId="77777777" w:rsidR="00746783" w:rsidRPr="003B7E96" w:rsidRDefault="00746783" w:rsidP="00746783">
      <w:pPr>
        <w:rPr>
          <w:sz w:val="16"/>
        </w:rPr>
      </w:pPr>
      <w:r w:rsidRPr="003B7E96">
        <w:rPr>
          <w:sz w:val="16"/>
        </w:rPr>
        <w:t>[T]</w:t>
      </w:r>
      <w:proofErr w:type="spellStart"/>
      <w:r w:rsidRPr="003B7E96">
        <w:rPr>
          <w:sz w:val="16"/>
        </w:rPr>
        <w:t>hese</w:t>
      </w:r>
      <w:proofErr w:type="spellEnd"/>
      <w:r w:rsidRPr="003B7E96">
        <w:rPr>
          <w:sz w:val="16"/>
        </w:rPr>
        <w:t xml:space="preserve"> authors generally </w:t>
      </w:r>
      <w:r w:rsidRPr="00D66132">
        <w:rPr>
          <w:rStyle w:val="Emphasis"/>
          <w:highlight w:val="green"/>
        </w:rPr>
        <w:t>do not differentiate</w:t>
      </w:r>
      <w:r w:rsidRPr="00D66132">
        <w:rPr>
          <w:rStyle w:val="StyleUnderline"/>
          <w:highlight w:val="green"/>
        </w:rPr>
        <w:t xml:space="preserve"> between practices that </w:t>
      </w:r>
      <w:r w:rsidRPr="00D66132">
        <w:rPr>
          <w:rStyle w:val="Emphasis"/>
          <w:highlight w:val="green"/>
        </w:rPr>
        <w:t>reproduce</w:t>
      </w:r>
      <w:r w:rsidRPr="003B7E96">
        <w:rPr>
          <w:rStyle w:val="StyleUnderline"/>
        </w:rPr>
        <w:t xml:space="preserve"> power </w:t>
      </w:r>
      <w:r w:rsidRPr="00D66132">
        <w:rPr>
          <w:rStyle w:val="StyleUnderline"/>
          <w:highlight w:val="green"/>
        </w:rPr>
        <w:t>and</w:t>
      </w:r>
      <w:r w:rsidRPr="003B7E96">
        <w:rPr>
          <w:rStyle w:val="StyleUnderline"/>
        </w:rPr>
        <w:t xml:space="preserve"> those that </w:t>
      </w:r>
      <w:r w:rsidRPr="00D66132">
        <w:rPr>
          <w:rStyle w:val="Emphasis"/>
          <w:highlight w:val="green"/>
        </w:rPr>
        <w:t>alter</w:t>
      </w:r>
      <w:r w:rsidRPr="00D66132">
        <w:rPr>
          <w:rStyle w:val="StyleUnderline"/>
          <w:highlight w:val="green"/>
        </w:rPr>
        <w:t xml:space="preserve"> power</w:t>
      </w:r>
      <w:r w:rsidRPr="003B7E96">
        <w:rPr>
          <w:rStyle w:val="StyleUnderline"/>
        </w:rPr>
        <w:t xml:space="preserve">. [The former] </w:t>
      </w:r>
      <w:r w:rsidRPr="00023097">
        <w:rPr>
          <w:rStyle w:val="StyleUnderline"/>
        </w:rPr>
        <w:t xml:space="preserve">might involve pressing that power to </w:t>
      </w:r>
      <w:r w:rsidRPr="00023097">
        <w:rPr>
          <w:rStyle w:val="Emphasis"/>
        </w:rPr>
        <w:t>become more adept at domination</w:t>
      </w:r>
      <w:r w:rsidRPr="00023097">
        <w:rPr>
          <w:rStyle w:val="StyleUnderline"/>
        </w:rPr>
        <w:t xml:space="preserve"> or to </w:t>
      </w:r>
      <w:r w:rsidRPr="00023097">
        <w:rPr>
          <w:rStyle w:val="Emphasis"/>
        </w:rPr>
        <w:t>dominate differently</w:t>
      </w:r>
      <w:r w:rsidRPr="00023097">
        <w:rPr>
          <w:rStyle w:val="StyleUnderline"/>
        </w:rPr>
        <w:t xml:space="preserve">, or it might mean </w:t>
      </w:r>
      <w:r w:rsidRPr="00023097">
        <w:rPr>
          <w:rStyle w:val="Emphasis"/>
        </w:rPr>
        <w:t>precluding alternative acts</w:t>
      </w:r>
      <w:r w:rsidRPr="00023097">
        <w:rPr>
          <w:rStyle w:val="StyleUnderline"/>
        </w:rPr>
        <w:t xml:space="preserve"> that would </w:t>
      </w:r>
      <w:r w:rsidRPr="00023097">
        <w:rPr>
          <w:rStyle w:val="Emphasis"/>
        </w:rPr>
        <w:t>more successfully challenge power</w:t>
      </w:r>
      <w:r w:rsidRPr="00023097">
        <w:rPr>
          <w:sz w:val="16"/>
        </w:rPr>
        <w:t>. …</w:t>
      </w:r>
      <w:r w:rsidRPr="003B7E96">
        <w:rPr>
          <w:sz w:val="16"/>
        </w:rPr>
        <w:t xml:space="preserve"> </w:t>
      </w:r>
      <w:r w:rsidRPr="003B7E96">
        <w:rPr>
          <w:rStyle w:val="StyleUnderline"/>
        </w:rPr>
        <w:t>[</w:t>
      </w:r>
      <w:r w:rsidRPr="00D66132">
        <w:rPr>
          <w:rStyle w:val="StyleUnderline"/>
          <w:highlight w:val="green"/>
        </w:rPr>
        <w:t xml:space="preserve">I]t is </w:t>
      </w:r>
      <w:r w:rsidRPr="00D66132">
        <w:rPr>
          <w:rStyle w:val="Emphasis"/>
          <w:highlight w:val="green"/>
        </w:rPr>
        <w:t>necessary to do more</w:t>
      </w:r>
      <w:r w:rsidRPr="00D66132">
        <w:rPr>
          <w:rStyle w:val="StyleUnderline"/>
          <w:highlight w:val="green"/>
        </w:rPr>
        <w:t> than</w:t>
      </w:r>
      <w:r w:rsidRPr="003B7E96">
        <w:rPr>
          <w:rStyle w:val="StyleUnderline"/>
        </w:rPr>
        <w:t xml:space="preserve"> show that such discursive acts </w:t>
      </w:r>
      <w:r w:rsidRPr="00D66132">
        <w:rPr>
          <w:rStyle w:val="Emphasis"/>
          <w:highlight w:val="green"/>
        </w:rPr>
        <w:t>speak to</w:t>
      </w:r>
      <w:r w:rsidRPr="003B7E96">
        <w:rPr>
          <w:rStyle w:val="StyleUnderline"/>
        </w:rPr>
        <w:t xml:space="preserve">, or </w:t>
      </w:r>
      <w:r w:rsidRPr="009E758B">
        <w:rPr>
          <w:rStyle w:val="Emphasis"/>
        </w:rPr>
        <w:t>engage with</w:t>
      </w:r>
      <w:r w:rsidRPr="003B7E96">
        <w:rPr>
          <w:rStyle w:val="StyleUnderline"/>
        </w:rPr>
        <w:t>, </w:t>
      </w:r>
      <w:r w:rsidRPr="00D66132">
        <w:rPr>
          <w:rStyle w:val="StyleUnderline"/>
          <w:highlight w:val="green"/>
        </w:rPr>
        <w:t xml:space="preserve">power. It </w:t>
      </w:r>
      <w:r w:rsidRPr="00D66132">
        <w:rPr>
          <w:rStyle w:val="Emphasis"/>
          <w:highlight w:val="green"/>
        </w:rPr>
        <w:t>must also be demonstrated</w:t>
      </w:r>
      <w:r w:rsidRPr="00D66132">
        <w:rPr>
          <w:rStyle w:val="StyleUnderline"/>
          <w:highlight w:val="green"/>
        </w:rPr>
        <w:t xml:space="preserve"> that such acts </w:t>
      </w:r>
      <w:r w:rsidRPr="00D66132">
        <w:rPr>
          <w:rStyle w:val="Emphasis"/>
          <w:highlight w:val="green"/>
        </w:rPr>
        <w:t>add up to</w:t>
      </w:r>
      <w:r w:rsidRPr="003B7E96">
        <w:rPr>
          <w:rStyle w:val="StyleUnderline"/>
        </w:rPr>
        <w:t xml:space="preserve"> or </w:t>
      </w:r>
      <w:r w:rsidRPr="009E758B">
        <w:rPr>
          <w:rStyle w:val="Emphasis"/>
        </w:rPr>
        <w:t xml:space="preserve">engender </w:t>
      </w:r>
      <w:r w:rsidRPr="00D66132">
        <w:rPr>
          <w:rStyle w:val="Emphasis"/>
          <w:highlight w:val="green"/>
        </w:rPr>
        <w:t>broader chang</w:t>
      </w:r>
      <w:r w:rsidRPr="009E758B">
        <w:rPr>
          <w:rStyle w:val="Emphasis"/>
        </w:rPr>
        <w:t>es</w:t>
      </w:r>
      <w:r w:rsidRPr="003B7E96">
        <w:rPr>
          <w:sz w:val="16"/>
        </w:rPr>
        <w:t xml:space="preserve">. </w:t>
      </w:r>
    </w:p>
    <w:p w14:paraId="1806DDCC" w14:textId="77777777" w:rsidR="00746783" w:rsidRPr="003B7E96" w:rsidRDefault="00746783" w:rsidP="00746783">
      <w:pPr>
        <w:rPr>
          <w:sz w:val="16"/>
        </w:rPr>
      </w:pPr>
      <w:r w:rsidRPr="003B7E96">
        <w:rPr>
          <w:sz w:val="16"/>
        </w:rPr>
        <w:t>In other words, </w:t>
      </w:r>
      <w:r w:rsidRPr="003B7E96">
        <w:rPr>
          <w:rStyle w:val="StyleUnderline"/>
        </w:rPr>
        <w:t xml:space="preserve">some of the acts of everyday resistance </w:t>
      </w:r>
      <w:r w:rsidRPr="009E758B">
        <w:rPr>
          <w:rStyle w:val="Emphasis"/>
        </w:rPr>
        <w:t>may</w:t>
      </w:r>
      <w:r w:rsidRPr="003B7E96">
        <w:rPr>
          <w:rStyle w:val="StyleUnderline"/>
        </w:rPr>
        <w:t xml:space="preserve"> in the </w:t>
      </w:r>
      <w:r w:rsidRPr="009E758B">
        <w:rPr>
          <w:rStyle w:val="Emphasis"/>
        </w:rPr>
        <w:t>real world</w:t>
      </w:r>
      <w:r w:rsidRPr="003B7E96">
        <w:rPr>
          <w:rStyle w:val="StyleUnderline"/>
        </w:rPr>
        <w:t xml:space="preserve">, through their </w:t>
      </w:r>
      <w:r w:rsidRPr="009E758B">
        <w:rPr>
          <w:rStyle w:val="Emphasis"/>
        </w:rPr>
        <w:t>absorption into mechanisms of power</w:t>
      </w:r>
      <w:r w:rsidRPr="003B7E96">
        <w:rPr>
          <w:rStyle w:val="StyleUnderline"/>
        </w:rPr>
        <w:t>, </w:t>
      </w:r>
      <w:r w:rsidRPr="009E758B">
        <w:rPr>
          <w:rStyle w:val="Emphasis"/>
        </w:rPr>
        <w:t>reinforce the localized domination</w:t>
      </w:r>
      <w:r w:rsidRPr="003B7E96">
        <w:rPr>
          <w:rStyle w:val="StyleUnderline"/>
        </w:rPr>
        <w:t xml:space="preserve"> that they </w:t>
      </w:r>
      <w:r w:rsidRPr="009E758B">
        <w:rPr>
          <w:rStyle w:val="Emphasis"/>
        </w:rPr>
        <w:t>supposedly oppose</w:t>
      </w:r>
      <w:r w:rsidRPr="003B7E96">
        <w:rPr>
          <w:sz w:val="16"/>
        </w:rPr>
        <w:t>. The implications of this argument can be further clarified when we study the way ‘resistance’ is dealt with in a risk society.</w:t>
      </w:r>
    </w:p>
    <w:p w14:paraId="5A779687" w14:textId="77777777" w:rsidR="00746783" w:rsidRPr="003B7E96" w:rsidRDefault="00746783" w:rsidP="00746783">
      <w:pPr>
        <w:rPr>
          <w:sz w:val="16"/>
        </w:rPr>
      </w:pPr>
      <w:r w:rsidRPr="003B7E96">
        <w:rPr>
          <w:sz w:val="16"/>
        </w:rPr>
        <w:t xml:space="preserve">Risk theorists already understand that every administrative system has holes which can be exploited by those who learn about them. That is </w:t>
      </w:r>
      <w:r w:rsidRPr="003B7E96">
        <w:rPr>
          <w:rStyle w:val="StyleUnderline"/>
        </w:rPr>
        <w:t xml:space="preserve">what </w:t>
      </w:r>
      <w:r w:rsidRPr="009E758B">
        <w:rPr>
          <w:rStyle w:val="Emphasis"/>
        </w:rPr>
        <w:t>makes governmentality work</w:t>
      </w:r>
      <w:r w:rsidRPr="003B7E96">
        <w:rPr>
          <w:sz w:val="16"/>
        </w:rPr>
        <w:t xml:space="preserve">: the supposed governor </w:t>
      </w:r>
      <w:r w:rsidRPr="003B7E96">
        <w:rPr>
          <w:rStyle w:val="StyleUnderline"/>
        </w:rPr>
        <w:t>is</w:t>
      </w:r>
      <w:r w:rsidRPr="003B7E96">
        <w:rPr>
          <w:sz w:val="16"/>
        </w:rPr>
        <w:t xml:space="preserve"> in turn governed – in part through </w:t>
      </w:r>
      <w:r w:rsidRPr="003B7E96">
        <w:rPr>
          <w:rStyle w:val="StyleUnderline"/>
        </w:rPr>
        <w:t xml:space="preserve">the </w:t>
      </w:r>
      <w:r w:rsidRPr="009E758B">
        <w:rPr>
          <w:rStyle w:val="Emphasis"/>
        </w:rPr>
        <w:t>noncompliance</w:t>
      </w:r>
      <w:r w:rsidRPr="003B7E96">
        <w:rPr>
          <w:rStyle w:val="StyleUnderline"/>
        </w:rPr>
        <w:t xml:space="preserve"> of subjects</w:t>
      </w:r>
      <w:r w:rsidRPr="003B7E96">
        <w:rPr>
          <w:sz w:val="16"/>
        </w:rPr>
        <w:t xml:space="preserve"> (Foucault, 1991a; Rose and Miller, 1992). For example, where employees demonstrate unwillingness to embrace technological changes in the workplace, management consultants can create: </w:t>
      </w:r>
    </w:p>
    <w:p w14:paraId="38D69475" w14:textId="77777777" w:rsidR="00746783" w:rsidRPr="003B7E96" w:rsidRDefault="00746783" w:rsidP="00746783">
      <w:pPr>
        <w:rPr>
          <w:sz w:val="16"/>
        </w:rPr>
      </w:pPr>
      <w:r w:rsidRPr="003B7E96">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D66132">
        <w:rPr>
          <w:rStyle w:val="StyleUnderline"/>
          <w:highlight w:val="green"/>
        </w:rPr>
        <w:t>Resistance</w:t>
      </w:r>
      <w:r w:rsidRPr="003B7E96">
        <w:rPr>
          <w:sz w:val="16"/>
        </w:rPr>
        <w:t xml:space="preserve"> consequently </w:t>
      </w:r>
      <w:r w:rsidRPr="003B7E96">
        <w:rPr>
          <w:rStyle w:val="StyleUnderline"/>
        </w:rPr>
        <w:t xml:space="preserve">plays the role of </w:t>
      </w:r>
      <w:r w:rsidRPr="009E758B">
        <w:rPr>
          <w:rStyle w:val="Emphasis"/>
        </w:rPr>
        <w:t xml:space="preserve">continuously </w:t>
      </w:r>
      <w:r w:rsidRPr="00D66132">
        <w:rPr>
          <w:rStyle w:val="Emphasis"/>
          <w:highlight w:val="green"/>
        </w:rPr>
        <w:t>provok</w:t>
      </w:r>
      <w:r w:rsidRPr="009E758B">
        <w:rPr>
          <w:rStyle w:val="Emphasis"/>
        </w:rPr>
        <w:t>ing extensions</w:t>
      </w:r>
      <w:r w:rsidRPr="003B7E96">
        <w:rPr>
          <w:rStyle w:val="StyleUnderline"/>
        </w:rPr>
        <w:t xml:space="preserve">, </w:t>
      </w:r>
      <w:proofErr w:type="gramStart"/>
      <w:r w:rsidRPr="009E758B">
        <w:rPr>
          <w:rStyle w:val="Emphasis"/>
        </w:rPr>
        <w:t>revisions</w:t>
      </w:r>
      <w:proofErr w:type="gramEnd"/>
      <w:r w:rsidRPr="003B7E96">
        <w:rPr>
          <w:rStyle w:val="StyleUnderline"/>
        </w:rPr>
        <w:t xml:space="preserve"> and </w:t>
      </w:r>
      <w:r w:rsidRPr="00D66132">
        <w:rPr>
          <w:rStyle w:val="Emphasis"/>
          <w:highlight w:val="green"/>
        </w:rPr>
        <w:t>refinements</w:t>
      </w:r>
      <w:r w:rsidRPr="00D66132">
        <w:rPr>
          <w:rStyle w:val="StyleUnderline"/>
          <w:highlight w:val="green"/>
        </w:rPr>
        <w:t xml:space="preserve"> of </w:t>
      </w:r>
      <w:r w:rsidRPr="00BF53F5">
        <w:rPr>
          <w:rStyle w:val="StyleUnderline"/>
        </w:rPr>
        <w:t>those</w:t>
      </w:r>
      <w:r w:rsidRPr="003B7E96">
        <w:rPr>
          <w:rStyle w:val="StyleUnderline"/>
        </w:rPr>
        <w:t xml:space="preserve"> </w:t>
      </w:r>
      <w:r w:rsidRPr="009E758B">
        <w:rPr>
          <w:rStyle w:val="Emphasis"/>
        </w:rPr>
        <w:t xml:space="preserve">same </w:t>
      </w:r>
      <w:r w:rsidRPr="00D66132">
        <w:rPr>
          <w:rStyle w:val="Emphasis"/>
          <w:highlight w:val="green"/>
        </w:rPr>
        <w:t>practices</w:t>
      </w:r>
      <w:r w:rsidRPr="003B7E96">
        <w:rPr>
          <w:rStyle w:val="StyleUnderline"/>
        </w:rPr>
        <w:t xml:space="preserve"> which </w:t>
      </w:r>
      <w:r w:rsidRPr="00D66132">
        <w:rPr>
          <w:rStyle w:val="StyleUnderline"/>
          <w:highlight w:val="green"/>
        </w:rPr>
        <w:t>it confronts</w:t>
      </w:r>
      <w:r w:rsidRPr="003B7E96">
        <w:rPr>
          <w:sz w:val="16"/>
        </w:rPr>
        <w:t xml:space="preserve">. (Knights and </w:t>
      </w:r>
      <w:proofErr w:type="spellStart"/>
      <w:r w:rsidRPr="003B7E96">
        <w:rPr>
          <w:sz w:val="16"/>
        </w:rPr>
        <w:t>Vurdubakis</w:t>
      </w:r>
      <w:proofErr w:type="spellEnd"/>
      <w:r w:rsidRPr="003B7E96">
        <w:rPr>
          <w:sz w:val="16"/>
        </w:rPr>
        <w:t xml:space="preserve">, 1994: 80) </w:t>
      </w:r>
    </w:p>
    <w:p w14:paraId="1B0A170F" w14:textId="77777777" w:rsidR="00746783" w:rsidRPr="003B7E96" w:rsidRDefault="00746783" w:rsidP="00746783">
      <w:pPr>
        <w:rPr>
          <w:sz w:val="16"/>
        </w:rPr>
      </w:pPr>
      <w:r w:rsidRPr="003B7E96">
        <w:rPr>
          <w:sz w:val="16"/>
        </w:rPr>
        <w:t xml:space="preserve">This appears to be a very different kind of resistance from that contemplated by Rubin, but perhaps not so different from that of the authors whom he and McCann and March </w:t>
      </w:r>
      <w:r w:rsidRPr="00D66132">
        <w:rPr>
          <w:rStyle w:val="StyleUnderline"/>
          <w:highlight w:val="green"/>
        </w:rPr>
        <w:t>critique</w:t>
      </w:r>
      <w:r w:rsidRPr="003B7E96">
        <w:rPr>
          <w:sz w:val="16"/>
        </w:rPr>
        <w:t xml:space="preserve">: those </w:t>
      </w:r>
      <w:r w:rsidRPr="00D66132">
        <w:rPr>
          <w:rStyle w:val="StyleUnderline"/>
          <w:highlight w:val="green"/>
        </w:rPr>
        <w:t xml:space="preserve">whose analysis </w:t>
      </w:r>
      <w:r w:rsidRPr="00D66132">
        <w:rPr>
          <w:rStyle w:val="Emphasis"/>
          <w:highlight w:val="green"/>
        </w:rPr>
        <w:t>ends</w:t>
      </w:r>
      <w:r w:rsidRPr="00D66132">
        <w:rPr>
          <w:rStyle w:val="StyleUnderline"/>
          <w:highlight w:val="green"/>
        </w:rPr>
        <w:t xml:space="preserve"> at</w:t>
      </w:r>
      <w:r w:rsidRPr="003B7E96">
        <w:rPr>
          <w:rStyle w:val="StyleUnderline"/>
        </w:rPr>
        <w:t xml:space="preserve"> the </w:t>
      </w:r>
      <w:r w:rsidRPr="009E758B">
        <w:rPr>
          <w:rStyle w:val="Emphasis"/>
        </w:rPr>
        <w:t xml:space="preserve">discursive </w:t>
      </w:r>
      <w:r w:rsidRPr="00D66132">
        <w:rPr>
          <w:rStyle w:val="Emphasis"/>
          <w:highlight w:val="green"/>
        </w:rPr>
        <w:t>production of noncompliance</w:t>
      </w:r>
      <w:r w:rsidRPr="003B7E96">
        <w:rPr>
          <w:sz w:val="16"/>
        </w:rPr>
        <w:t xml:space="preserve">. Instead, the above account </w:t>
      </w:r>
      <w:r w:rsidRPr="003B7E96">
        <w:rPr>
          <w:rStyle w:val="StyleUnderline"/>
        </w:rPr>
        <w:t>is</w:t>
      </w:r>
      <w:r w:rsidRPr="003B7E96">
        <w:rPr>
          <w:sz w:val="16"/>
        </w:rPr>
        <w:t xml:space="preserve"> of </w:t>
      </w:r>
      <w:r w:rsidRPr="003B7E96">
        <w:rPr>
          <w:rStyle w:val="StyleUnderline"/>
        </w:rPr>
        <w:t xml:space="preserve">a resistance that </w:t>
      </w:r>
      <w:r w:rsidRPr="009E758B">
        <w:rPr>
          <w:rStyle w:val="Emphasis"/>
        </w:rPr>
        <w:t xml:space="preserve">almost invariably </w:t>
      </w:r>
      <w:r w:rsidRPr="00D66132">
        <w:rPr>
          <w:rStyle w:val="Emphasis"/>
          <w:highlight w:val="green"/>
        </w:rPr>
        <w:t>helps power to work better</w:t>
      </w:r>
      <w:r w:rsidRPr="003B7E96">
        <w:rPr>
          <w:sz w:val="16"/>
        </w:rPr>
        <w:t xml:space="preserve">. A conclusion in the present day that ominously foreshadows the futuristic, dystopic risk assemblage described by </w:t>
      </w:r>
      <w:proofErr w:type="spellStart"/>
      <w:r w:rsidRPr="003B7E96">
        <w:rPr>
          <w:sz w:val="16"/>
        </w:rPr>
        <w:t>Bogard</w:t>
      </w:r>
      <w:proofErr w:type="spellEnd"/>
      <w:r w:rsidRPr="003B7E96">
        <w:rPr>
          <w:sz w:val="16"/>
        </w:rPr>
        <w:t xml:space="preserve"> (1996). </w:t>
      </w:r>
    </w:p>
    <w:p w14:paraId="6D236A05" w14:textId="77777777" w:rsidR="00746783" w:rsidRPr="003B7E96" w:rsidRDefault="00746783" w:rsidP="00746783">
      <w:pPr>
        <w:rPr>
          <w:sz w:val="16"/>
        </w:rPr>
      </w:pPr>
      <w:r w:rsidRPr="003B7E96">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3B7E96">
        <w:rPr>
          <w:rStyle w:val="StyleUnderline"/>
        </w:rPr>
        <w:t>an act that may be considered ‘</w:t>
      </w:r>
      <w:r w:rsidRPr="009E758B">
        <w:rPr>
          <w:rStyle w:val="Emphasis"/>
        </w:rPr>
        <w:t>resistant</w:t>
      </w:r>
      <w:r w:rsidRPr="003B7E96">
        <w:rPr>
          <w:rStyle w:val="StyleUnderline"/>
        </w:rPr>
        <w:t xml:space="preserve">’ is </w:t>
      </w:r>
      <w:r w:rsidRPr="009E758B">
        <w:rPr>
          <w:rStyle w:val="Emphasis"/>
        </w:rPr>
        <w:t>incorporated without conflict</w:t>
      </w:r>
      <w:r w:rsidRPr="003B7E96">
        <w:rPr>
          <w:rStyle w:val="StyleUnderline"/>
        </w:rPr>
        <w:t xml:space="preserve"> into</w:t>
      </w:r>
      <w:r w:rsidRPr="003B7E96">
        <w:rPr>
          <w:sz w:val="16"/>
        </w:rPr>
        <w:t xml:space="preserve"> the workplace loss-prevention scheme – </w:t>
      </w:r>
      <w:r w:rsidRPr="003B7E96">
        <w:rPr>
          <w:rStyle w:val="StyleUnderline"/>
        </w:rPr>
        <w:t xml:space="preserve">an </w:t>
      </w:r>
      <w:r w:rsidRPr="009E758B">
        <w:rPr>
          <w:rStyle w:val="Emphasis"/>
        </w:rPr>
        <w:t>eminently preferable</w:t>
      </w:r>
      <w:r w:rsidRPr="003B7E96">
        <w:rPr>
          <w:rStyle w:val="StyleUnderline"/>
        </w:rPr>
        <w:t>, ‘</w:t>
      </w:r>
      <w:r w:rsidRPr="009E758B">
        <w:rPr>
          <w:rStyle w:val="Emphasis"/>
        </w:rPr>
        <w:t>forward-looking</w:t>
      </w:r>
      <w:r w:rsidRPr="003B7E96">
        <w:rPr>
          <w:rStyle w:val="StyleUnderline"/>
        </w:rPr>
        <w:t>’ solution within the logic of risk management</w:t>
      </w:r>
      <w:r w:rsidRPr="003B7E96">
        <w:rPr>
          <w:sz w:val="16"/>
        </w:rPr>
        <w:t xml:space="preserve">. The same is possible in the case of more discursive forms of resistance. If I do not see myself as a Guinness man, for example, market researchers will do their best to adapt Guinness to the way I do see myself (Miller and Rose, 1997). </w:t>
      </w:r>
      <w:proofErr w:type="gramStart"/>
      <w:r w:rsidRPr="003B7E96">
        <w:rPr>
          <w:sz w:val="16"/>
        </w:rPr>
        <w:t>The end result</w:t>
      </w:r>
      <w:proofErr w:type="gramEnd"/>
      <w:r w:rsidRPr="003B7E96">
        <w:rPr>
          <w:sz w:val="16"/>
        </w:rPr>
        <w:t xml:space="preserve">, of course, is that I purchase the beer. As manifested in a form of justice (Shearing and Johnston, 2005), it always consolidates, tempers emotions, cools the analysis, reconciles factions, and always relentlessly moves forward, assimilating as it grows. In this sense, therefore, </w:t>
      </w:r>
      <w:proofErr w:type="spellStart"/>
      <w:r w:rsidRPr="003B7E96">
        <w:rPr>
          <w:sz w:val="16"/>
        </w:rPr>
        <w:t>Bogard’s</w:t>
      </w:r>
      <w:proofErr w:type="spellEnd"/>
      <w:r w:rsidRPr="003B7E96">
        <w:rPr>
          <w:sz w:val="16"/>
        </w:rPr>
        <w:t xml:space="preserve"> ‘social science fiction’ </w:t>
      </w:r>
      <w:proofErr w:type="gramStart"/>
      <w:r w:rsidRPr="003B7E96">
        <w:rPr>
          <w:sz w:val="16"/>
        </w:rPr>
        <w:t>actually pre-supposes</w:t>
      </w:r>
      <w:proofErr w:type="gramEnd"/>
      <w:r w:rsidRPr="003B7E96">
        <w:rPr>
          <w:sz w:val="16"/>
        </w:rPr>
        <w:t xml:space="preserve"> and logically extends Shearing’s (2001) rather cheery and benevolent rendering of risk thinking. </w:t>
      </w:r>
      <w:r w:rsidRPr="003B7E96">
        <w:rPr>
          <w:rStyle w:val="StyleUnderline"/>
        </w:rPr>
        <w:t>In this context of</w:t>
      </w:r>
      <w:r w:rsidRPr="003B7E96">
        <w:rPr>
          <w:sz w:val="16"/>
        </w:rPr>
        <w:t xml:space="preserve"> governmentality </w:t>
      </w:r>
      <w:r w:rsidRPr="003B7E96">
        <w:rPr>
          <w:rStyle w:val="StyleUnderline"/>
        </w:rPr>
        <w:t>theory</w:t>
      </w:r>
      <w:r w:rsidRPr="003B7E96">
        <w:rPr>
          <w:sz w:val="16"/>
        </w:rPr>
        <w:t xml:space="preserve"> – as self-described and </w:t>
      </w:r>
      <w:r w:rsidRPr="009E758B">
        <w:rPr>
          <w:rStyle w:val="Emphasis"/>
        </w:rPr>
        <w:t>lauded</w:t>
      </w:r>
      <w:r w:rsidRPr="003B7E96">
        <w:rPr>
          <w:rStyle w:val="StyleUnderline"/>
        </w:rPr>
        <w:t xml:space="preserve"> for its </w:t>
      </w:r>
      <w:r w:rsidRPr="009E758B">
        <w:rPr>
          <w:rStyle w:val="Emphasis"/>
        </w:rPr>
        <w:t>political non-prescription</w:t>
      </w:r>
      <w:r w:rsidRPr="003B7E96">
        <w:rPr>
          <w:sz w:val="16"/>
        </w:rPr>
        <w:t xml:space="preserve"> by its own pundits – </w:t>
      </w:r>
      <w:r w:rsidRPr="003B7E96">
        <w:rPr>
          <w:rStyle w:val="StyleUnderline"/>
        </w:rPr>
        <w:t xml:space="preserve">the </w:t>
      </w:r>
      <w:r w:rsidRPr="009E758B">
        <w:rPr>
          <w:rStyle w:val="Emphasis"/>
        </w:rPr>
        <w:t>acts</w:t>
      </w:r>
      <w:r w:rsidRPr="003B7E96">
        <w:rPr>
          <w:rStyle w:val="StyleUnderline"/>
        </w:rPr>
        <w:t xml:space="preserve"> or </w:t>
      </w:r>
      <w:r w:rsidRPr="009E758B">
        <w:rPr>
          <w:rStyle w:val="Emphasis"/>
        </w:rPr>
        <w:t>attitudes described as resistant</w:t>
      </w:r>
      <w:r w:rsidRPr="003B7E96">
        <w:rPr>
          <w:rStyle w:val="StyleUnderline"/>
        </w:rPr>
        <w:t xml:space="preserve"> are, </w:t>
      </w:r>
      <w:r w:rsidRPr="009E758B">
        <w:rPr>
          <w:rStyle w:val="Emphasis"/>
        </w:rPr>
        <w:t>in the end</w:t>
      </w:r>
      <w:r w:rsidRPr="003B7E96">
        <w:rPr>
          <w:rStyle w:val="StyleUnderline"/>
        </w:rPr>
        <w:t xml:space="preserve">, </w:t>
      </w:r>
      <w:r w:rsidRPr="009E758B">
        <w:rPr>
          <w:rStyle w:val="Emphasis"/>
        </w:rPr>
        <w:t>absorbed by those who govern</w:t>
      </w:r>
      <w:r w:rsidRPr="003B7E96">
        <w:rPr>
          <w:rStyle w:val="StyleUnderline"/>
        </w:rPr>
        <w:t xml:space="preserve">. Resistance as an </w:t>
      </w:r>
      <w:r w:rsidRPr="009E758B">
        <w:rPr>
          <w:rStyle w:val="Emphasis"/>
        </w:rPr>
        <w:t>oppositional force</w:t>
      </w:r>
      <w:r w:rsidRPr="003B7E96">
        <w:rPr>
          <w:rStyle w:val="StyleUnderline"/>
        </w:rPr>
        <w:t xml:space="preserve"> – that </w:t>
      </w:r>
      <w:r w:rsidRPr="009E758B">
        <w:rPr>
          <w:rStyle w:val="Emphasis"/>
        </w:rPr>
        <w:t>pushes against</w:t>
      </w:r>
      <w:r w:rsidRPr="003B7E96">
        <w:rPr>
          <w:rStyle w:val="StyleUnderline"/>
        </w:rPr>
        <w:t xml:space="preserve"> or has the potential to </w:t>
      </w:r>
      <w:r w:rsidRPr="009E758B">
        <w:rPr>
          <w:rStyle w:val="Emphasis"/>
        </w:rPr>
        <w:t>take power</w:t>
      </w:r>
      <w:r w:rsidRPr="003B7E96">
        <w:rPr>
          <w:rStyle w:val="StyleUnderline"/>
        </w:rPr>
        <w:t xml:space="preserve"> – is </w:t>
      </w:r>
      <w:r w:rsidRPr="009E758B">
        <w:rPr>
          <w:rStyle w:val="Emphasis"/>
        </w:rPr>
        <w:t>theoretically</w:t>
      </w:r>
      <w:r w:rsidRPr="003B7E96">
        <w:rPr>
          <w:rStyle w:val="StyleUnderline"/>
        </w:rPr>
        <w:t xml:space="preserve"> and </w:t>
      </w:r>
      <w:r w:rsidRPr="009E758B">
        <w:rPr>
          <w:rStyle w:val="Emphasis"/>
        </w:rPr>
        <w:t>politically neutralized</w:t>
      </w:r>
      <w:r w:rsidRPr="003B7E96">
        <w:rPr>
          <w:rStyle w:val="StyleUnderline"/>
        </w:rPr>
        <w:t xml:space="preserve">. In the neutralization process, </w:t>
      </w:r>
      <w:r w:rsidRPr="009E758B">
        <w:rPr>
          <w:rStyle w:val="Emphasis"/>
        </w:rPr>
        <w:t>power is reproduced</w:t>
      </w:r>
      <w:r w:rsidRPr="003B7E96">
        <w:rPr>
          <w:sz w:val="16"/>
        </w:rPr>
        <w:t xml:space="preserve">. </w:t>
      </w:r>
    </w:p>
    <w:p w14:paraId="02A73E47" w14:textId="77777777" w:rsidR="00746783" w:rsidRDefault="00746783" w:rsidP="00746783">
      <w:pPr>
        <w:rPr>
          <w:sz w:val="16"/>
        </w:rPr>
      </w:pPr>
      <w:r w:rsidRPr="003B7E96">
        <w:rPr>
          <w:sz w:val="16"/>
        </w:rPr>
        <w:t xml:space="preserve">So, along with McCann and March’s observations that </w:t>
      </w:r>
      <w:r w:rsidRPr="003B7E96">
        <w:rPr>
          <w:rStyle w:val="StyleUnderline"/>
        </w:rPr>
        <w:t>everyday resistance</w:t>
      </w:r>
      <w:r w:rsidRPr="003B7E96">
        <w:rPr>
          <w:sz w:val="16"/>
        </w:rPr>
        <w:t xml:space="preserve"> adds little to our understanding of false consciousness and that it denies the role of material factors in shaping identity, we can add Rubin’s two main criticisms of everyday resistance: it </w:t>
      </w:r>
      <w:r w:rsidRPr="003B7E96">
        <w:rPr>
          <w:rStyle w:val="StyleUnderline"/>
        </w:rPr>
        <w:t xml:space="preserve">relies on an </w:t>
      </w:r>
      <w:r w:rsidRPr="009E758B">
        <w:rPr>
          <w:rStyle w:val="Emphasis"/>
        </w:rPr>
        <w:t>inaccurate understanding</w:t>
      </w:r>
      <w:r w:rsidRPr="003B7E96">
        <w:rPr>
          <w:rStyle w:val="StyleUnderline"/>
        </w:rPr>
        <w:t xml:space="preserve"> of power, and acts of resistance which supposedly emancipate </w:t>
      </w:r>
      <w:proofErr w:type="gramStart"/>
      <w:r w:rsidRPr="009E758B">
        <w:rPr>
          <w:rStyle w:val="Emphasis"/>
        </w:rPr>
        <w:t>actually may</w:t>
      </w:r>
      <w:proofErr w:type="gramEnd"/>
      <w:r w:rsidRPr="009E758B">
        <w:rPr>
          <w:rStyle w:val="Emphasis"/>
        </w:rPr>
        <w:t xml:space="preserve"> reinforce domination</w:t>
      </w:r>
      <w:r w:rsidRPr="003B7E96">
        <w:rPr>
          <w:sz w:val="16"/>
        </w:rPr>
        <w:t xml:space="preserve">. All four of </w:t>
      </w:r>
      <w:r w:rsidRPr="003B7E96">
        <w:rPr>
          <w:rStyle w:val="StyleUnderline"/>
        </w:rPr>
        <w:t>these</w:t>
      </w:r>
      <w:r w:rsidRPr="003B7E96">
        <w:rPr>
          <w:sz w:val="16"/>
        </w:rPr>
        <w:t xml:space="preserve"> criticisms </w:t>
      </w:r>
      <w:r w:rsidRPr="003B7E96">
        <w:rPr>
          <w:rStyle w:val="StyleUnderline"/>
        </w:rPr>
        <w:t xml:space="preserve">demand the </w:t>
      </w:r>
      <w:r w:rsidRPr="009E758B">
        <w:rPr>
          <w:rStyle w:val="Emphasis"/>
        </w:rPr>
        <w:t>same thing</w:t>
      </w:r>
      <w:r w:rsidRPr="003B7E96">
        <w:rPr>
          <w:rStyle w:val="StyleUnderline"/>
        </w:rPr>
        <w:t xml:space="preserve">: to </w:t>
      </w:r>
      <w:r w:rsidRPr="009E758B">
        <w:rPr>
          <w:rStyle w:val="Emphasis"/>
        </w:rPr>
        <w:t>know what is really going on</w:t>
      </w:r>
      <w:r w:rsidRPr="003B7E96">
        <w:rPr>
          <w:rStyle w:val="StyleUnderline"/>
        </w:rPr>
        <w:t xml:space="preserve">, to get an </w:t>
      </w:r>
      <w:r w:rsidRPr="009E758B">
        <w:rPr>
          <w:rStyle w:val="Emphasis"/>
        </w:rPr>
        <w:t>adequate grasp</w:t>
      </w:r>
      <w:r w:rsidRPr="003B7E96">
        <w:rPr>
          <w:rStyle w:val="StyleUnderline"/>
        </w:rPr>
        <w:t xml:space="preserve"> of the social</w:t>
      </w:r>
      <w:r w:rsidRPr="003B7E96">
        <w:rPr>
          <w:sz w:val="16"/>
        </w:rPr>
        <w:t xml:space="preserve">. </w:t>
      </w:r>
    </w:p>
    <w:p w14:paraId="650CD207" w14:textId="77777777" w:rsidR="00746783" w:rsidRPr="00D22040" w:rsidRDefault="00746783" w:rsidP="00746783"/>
    <w:p w14:paraId="5D98ABDD" w14:textId="77777777" w:rsidR="00A95652" w:rsidRPr="00B55AD5" w:rsidRDefault="00A95652" w:rsidP="00B55AD5"/>
    <w:p w14:paraId="54727236" w14:textId="459463EC" w:rsidR="005C0AD3" w:rsidRDefault="005C0AD3" w:rsidP="00746783">
      <w:pPr>
        <w:pStyle w:val="Heading2"/>
      </w:pPr>
      <w:r>
        <w:t>AI Good</w:t>
      </w:r>
    </w:p>
    <w:p w14:paraId="70C01D50" w14:textId="53D5FD2F" w:rsidR="005C0AD3" w:rsidRDefault="005C0AD3" w:rsidP="005C0AD3">
      <w:pPr>
        <w:pStyle w:val="Heading3"/>
        <w:rPr>
          <w:lang w:val="en-CA"/>
        </w:rPr>
      </w:pPr>
      <w:r>
        <w:rPr>
          <w:lang w:val="en-CA"/>
        </w:rPr>
        <w:t>2ac AI good</w:t>
      </w:r>
    </w:p>
    <w:p w14:paraId="535ECD50" w14:textId="77777777" w:rsidR="005C0AD3" w:rsidRPr="005C0AD3" w:rsidRDefault="005C0AD3" w:rsidP="005C0AD3">
      <w:pPr>
        <w:rPr>
          <w:lang w:val="en-CA"/>
        </w:rPr>
      </w:pPr>
    </w:p>
    <w:p w14:paraId="31357A62" w14:textId="1590D821" w:rsidR="005C0AD3" w:rsidRPr="00525450" w:rsidRDefault="005C0AD3" w:rsidP="005C0AD3">
      <w:pPr>
        <w:pStyle w:val="Heading4"/>
        <w:rPr>
          <w:lang w:val="en-CA"/>
        </w:rPr>
      </w:pPr>
      <w:r>
        <w:rPr>
          <w:lang w:val="en-CA"/>
        </w:rPr>
        <w:t>AI is humanities only chance of survival---solves litany of harms</w:t>
      </w:r>
    </w:p>
    <w:p w14:paraId="6BA4D3CC" w14:textId="77777777" w:rsidR="005C0AD3" w:rsidRDefault="005C0AD3" w:rsidP="005C0AD3">
      <w:pPr>
        <w:rPr>
          <w:lang w:val="en-CA"/>
        </w:rPr>
      </w:pPr>
      <w:proofErr w:type="spellStart"/>
      <w:r w:rsidRPr="00525450">
        <w:rPr>
          <w:rStyle w:val="Style13ptBold"/>
        </w:rPr>
        <w:t>Lamm</w:t>
      </w:r>
      <w:proofErr w:type="spellEnd"/>
      <w:r w:rsidRPr="00525450">
        <w:rPr>
          <w:rStyle w:val="Style13ptBold"/>
        </w:rPr>
        <w:t xml:space="preserve"> 18</w:t>
      </w:r>
      <w:r>
        <w:rPr>
          <w:lang w:val="en-CA"/>
        </w:rPr>
        <w:t xml:space="preserve"> Ben </w:t>
      </w:r>
      <w:proofErr w:type="spellStart"/>
      <w:r>
        <w:rPr>
          <w:lang w:val="en-CA"/>
        </w:rPr>
        <w:t>Lamm</w:t>
      </w:r>
      <w:proofErr w:type="spellEnd"/>
      <w:r>
        <w:rPr>
          <w:lang w:val="en-CA"/>
        </w:rPr>
        <w:t xml:space="preserve"> is CEO of Hypergiant, which offers AI and machine learning solutions. </w:t>
      </w:r>
      <w:r w:rsidRPr="00525450">
        <w:rPr>
          <w:lang w:val="en-CA"/>
        </w:rPr>
        <w:t xml:space="preserve">(Ben </w:t>
      </w:r>
      <w:proofErr w:type="spellStart"/>
      <w:r w:rsidRPr="00525450">
        <w:rPr>
          <w:lang w:val="en-CA"/>
        </w:rPr>
        <w:t>Lamm</w:t>
      </w:r>
      <w:proofErr w:type="spellEnd"/>
      <w:r w:rsidRPr="00525450">
        <w:rPr>
          <w:lang w:val="en-CA"/>
        </w:rPr>
        <w:t xml:space="preserve">, </w:t>
      </w:r>
      <w:r>
        <w:rPr>
          <w:lang w:val="en-CA"/>
        </w:rPr>
        <w:t>12</w:t>
      </w:r>
      <w:r w:rsidRPr="00525450">
        <w:rPr>
          <w:lang w:val="en-CA"/>
        </w:rPr>
        <w:t>-</w:t>
      </w:r>
      <w:r>
        <w:rPr>
          <w:lang w:val="en-CA"/>
        </w:rPr>
        <w:t>4</w:t>
      </w:r>
      <w:r w:rsidRPr="00525450">
        <w:rPr>
          <w:lang w:val="en-CA"/>
        </w:rPr>
        <w:t>-</w:t>
      </w:r>
      <w:r>
        <w:rPr>
          <w:lang w:val="en-CA"/>
        </w:rPr>
        <w:t>2018</w:t>
      </w:r>
      <w:r w:rsidRPr="00525450">
        <w:rPr>
          <w:lang w:val="en-CA"/>
        </w:rPr>
        <w:t xml:space="preserve">, "Artificial Intelligence Will Save Humanity, but Does Anyone Care?", OZY, https://www.ozy.com/news-and-politics/artificial-intelligence-will-save-humanity-but-does-anyone-care/90195/, accessed 7-21-2021, </w:t>
      </w:r>
      <w:proofErr w:type="spellStart"/>
      <w:r w:rsidRPr="00525450">
        <w:rPr>
          <w:lang w:val="en-CA"/>
        </w:rPr>
        <w:t>smarx</w:t>
      </w:r>
      <w:proofErr w:type="spellEnd"/>
      <w:r w:rsidRPr="00525450">
        <w:rPr>
          <w:lang w:val="en-CA"/>
        </w:rPr>
        <w:t>, ZRB)</w:t>
      </w:r>
    </w:p>
    <w:p w14:paraId="2D5E1CEA" w14:textId="77777777" w:rsidR="005C0AD3" w:rsidRPr="001F3F3B" w:rsidRDefault="005C0AD3" w:rsidP="005C0AD3">
      <w:pPr>
        <w:rPr>
          <w:rStyle w:val="StyleUnderline"/>
        </w:rPr>
      </w:pPr>
      <w:r w:rsidRPr="001F3F3B">
        <w:rPr>
          <w:sz w:val="10"/>
          <w:lang w:val="en-CA"/>
        </w:rPr>
        <w:t xml:space="preserve">WHY YOU SHOULD CARE </w:t>
      </w:r>
      <w:r w:rsidRPr="001F3F3B">
        <w:rPr>
          <w:rStyle w:val="StyleUnderline"/>
        </w:rPr>
        <w:t>A</w:t>
      </w:r>
      <w:proofErr w:type="spellStart"/>
      <w:r w:rsidRPr="001F3F3B">
        <w:rPr>
          <w:sz w:val="10"/>
          <w:lang w:val="en-CA"/>
        </w:rPr>
        <w:t>rtificial</w:t>
      </w:r>
      <w:proofErr w:type="spellEnd"/>
      <w:r w:rsidRPr="001F3F3B">
        <w:rPr>
          <w:sz w:val="10"/>
          <w:lang w:val="en-CA"/>
        </w:rPr>
        <w:t xml:space="preserve"> </w:t>
      </w:r>
      <w:proofErr w:type="spellStart"/>
      <w:r w:rsidRPr="001F3F3B">
        <w:rPr>
          <w:rStyle w:val="StyleUnderline"/>
        </w:rPr>
        <w:t>i</w:t>
      </w:r>
      <w:r w:rsidRPr="001F3F3B">
        <w:rPr>
          <w:sz w:val="10"/>
          <w:lang w:val="en-CA"/>
        </w:rPr>
        <w:t>ntelligence</w:t>
      </w:r>
      <w:proofErr w:type="spellEnd"/>
      <w:r w:rsidRPr="001F3F3B">
        <w:rPr>
          <w:sz w:val="10"/>
          <w:lang w:val="en-CA"/>
        </w:rPr>
        <w:t xml:space="preserve"> could be </w:t>
      </w:r>
      <w:r w:rsidRPr="001F3F3B">
        <w:rPr>
          <w:rStyle w:val="StyleUnderline"/>
        </w:rPr>
        <w:t>man’s best friend in the race for survival</w:t>
      </w:r>
      <w:r w:rsidRPr="001F3F3B">
        <w:rPr>
          <w:sz w:val="10"/>
          <w:lang w:val="en-CA"/>
        </w:rPr>
        <w:t xml:space="preserve">. Worrying about robots taking away jobs is missing the woods for the trees. From </w:t>
      </w:r>
      <w:r w:rsidRPr="001F3F3B">
        <w:rPr>
          <w:rStyle w:val="StyleUnderline"/>
        </w:rPr>
        <w:t>critical care</w:t>
      </w:r>
      <w:r w:rsidRPr="001F3F3B">
        <w:rPr>
          <w:sz w:val="10"/>
          <w:lang w:val="en-CA"/>
        </w:rPr>
        <w:t xml:space="preserve"> to </w:t>
      </w:r>
      <w:r w:rsidRPr="001F3F3B">
        <w:rPr>
          <w:rStyle w:val="StyleUnderline"/>
        </w:rPr>
        <w:t>cyber security, 5G</w:t>
      </w:r>
      <w:r w:rsidRPr="001F3F3B">
        <w:rPr>
          <w:sz w:val="10"/>
          <w:lang w:val="en-CA"/>
        </w:rPr>
        <w:t xml:space="preserve"> data speeds and </w:t>
      </w:r>
      <w:r w:rsidRPr="001F3F3B">
        <w:rPr>
          <w:rStyle w:val="StyleUnderline"/>
        </w:rPr>
        <w:t>AI</w:t>
      </w:r>
      <w:r w:rsidRPr="001F3F3B">
        <w:rPr>
          <w:sz w:val="10"/>
          <w:lang w:val="en-CA"/>
        </w:rPr>
        <w:t xml:space="preserve"> could </w:t>
      </w:r>
      <w:r w:rsidRPr="001F3F3B">
        <w:rPr>
          <w:rStyle w:val="StyleUnderline"/>
        </w:rPr>
        <w:t>change lives. OZY's</w:t>
      </w:r>
      <w:r w:rsidRPr="001F3F3B">
        <w:rPr>
          <w:sz w:val="10"/>
          <w:lang w:val="en-CA"/>
        </w:rPr>
        <w:t xml:space="preserve"> Fifth Generation Intelligence series tells you how. </w:t>
      </w:r>
      <w:r w:rsidRPr="001F3F3B">
        <w:rPr>
          <w:rStyle w:val="StyleUnderline"/>
        </w:rPr>
        <w:t>Human activity will</w:t>
      </w:r>
      <w:r w:rsidRPr="001F3F3B">
        <w:rPr>
          <w:sz w:val="10"/>
          <w:lang w:val="en-CA"/>
        </w:rPr>
        <w:t xml:space="preserve"> almost certainly </w:t>
      </w:r>
      <w:r w:rsidRPr="001F3F3B">
        <w:rPr>
          <w:rStyle w:val="StyleUnderline"/>
        </w:rPr>
        <w:t>push global temperatures</w:t>
      </w:r>
      <w:r w:rsidRPr="001F3F3B">
        <w:rPr>
          <w:sz w:val="10"/>
          <w:lang w:val="en-CA"/>
        </w:rPr>
        <w:t xml:space="preserve"> </w:t>
      </w:r>
      <w:r w:rsidRPr="001F3F3B">
        <w:rPr>
          <w:rStyle w:val="StyleUnderline"/>
        </w:rPr>
        <w:t>more than 2 degrees</w:t>
      </w:r>
      <w:r w:rsidRPr="001F3F3B">
        <w:rPr>
          <w:sz w:val="10"/>
          <w:lang w:val="en-CA"/>
        </w:rPr>
        <w:t xml:space="preserve"> beyond pre-industrial levels. Even with aggressive action, some </w:t>
      </w:r>
      <w:r w:rsidRPr="001F3F3B">
        <w:rPr>
          <w:rStyle w:val="StyleUnderline"/>
        </w:rPr>
        <w:t>climate scientists</w:t>
      </w:r>
      <w:r w:rsidRPr="001F3F3B">
        <w:rPr>
          <w:sz w:val="10"/>
          <w:lang w:val="en-CA"/>
        </w:rPr>
        <w:t xml:space="preserve"> are already </w:t>
      </w:r>
      <w:r w:rsidRPr="001F3F3B">
        <w:rPr>
          <w:rStyle w:val="StyleUnderline"/>
        </w:rPr>
        <w:t>suggesting it may be too late</w:t>
      </w:r>
      <w:r w:rsidRPr="001F3F3B">
        <w:rPr>
          <w:sz w:val="10"/>
          <w:lang w:val="en-CA"/>
        </w:rPr>
        <w:t xml:space="preserve"> to reverse course. While there’s plenty of uncertainty in climate science, there’s no good reason to assume anything other than the worst possible outcome. And there’s a lot more certainty in human behavior. We’re short-sighted, fight-or-flight–driven animals</w:t>
      </w:r>
      <w:r w:rsidRPr="001F3F3B">
        <w:rPr>
          <w:rStyle w:val="StyleUnderline"/>
        </w:rPr>
        <w:t>. The threat of climate change is too slow</w:t>
      </w:r>
      <w:r w:rsidRPr="001F3F3B">
        <w:rPr>
          <w:sz w:val="10"/>
          <w:lang w:val="en-CA"/>
        </w:rPr>
        <w:t xml:space="preserve">, too distant, </w:t>
      </w:r>
      <w:r w:rsidRPr="001F3F3B">
        <w:rPr>
          <w:rStyle w:val="StyleUnderline"/>
        </w:rPr>
        <w:t>for the human brain to meaningfully react to it</w:t>
      </w:r>
      <w:r w:rsidRPr="001F3F3B">
        <w:rPr>
          <w:sz w:val="10"/>
          <w:lang w:val="en-CA"/>
        </w:rPr>
        <w:t xml:space="preserve"> in the here and now. </w:t>
      </w:r>
      <w:r w:rsidRPr="001F3F3B">
        <w:rPr>
          <w:sz w:val="10"/>
        </w:rPr>
        <w:t>Climate scientists</w:t>
      </w:r>
      <w:r w:rsidRPr="001F3F3B">
        <w:rPr>
          <w:sz w:val="10"/>
          <w:lang w:val="en-CA"/>
        </w:rPr>
        <w:t xml:space="preserve"> will keep running studies and modeling solutions that could reduce carbon dioxide levels more aggressively. And we should do that. But </w:t>
      </w:r>
      <w:r w:rsidRPr="00391878">
        <w:rPr>
          <w:rStyle w:val="StyleUnderline"/>
          <w:highlight w:val="cyan"/>
        </w:rPr>
        <w:t>even</w:t>
      </w:r>
      <w:r w:rsidRPr="001F3F3B">
        <w:rPr>
          <w:rStyle w:val="StyleUnderline"/>
        </w:rPr>
        <w:t xml:space="preserve"> </w:t>
      </w:r>
      <w:r w:rsidRPr="00391878">
        <w:rPr>
          <w:rStyle w:val="StyleUnderline"/>
          <w:highlight w:val="cyan"/>
        </w:rPr>
        <w:t>with</w:t>
      </w:r>
      <w:r w:rsidRPr="001F3F3B">
        <w:rPr>
          <w:rStyle w:val="StyleUnderline"/>
        </w:rPr>
        <w:t xml:space="preserve"> the most </w:t>
      </w:r>
      <w:r w:rsidRPr="00391878">
        <w:rPr>
          <w:rStyle w:val="StyleUnderline"/>
          <w:highlight w:val="cyan"/>
        </w:rPr>
        <w:t>optimistic science</w:t>
      </w:r>
      <w:r w:rsidRPr="001F3F3B">
        <w:rPr>
          <w:sz w:val="10"/>
          <w:lang w:val="en-CA"/>
        </w:rPr>
        <w:t xml:space="preserve"> out there, </w:t>
      </w:r>
      <w:r w:rsidRPr="00391878">
        <w:rPr>
          <w:rStyle w:val="StyleUnderline"/>
        </w:rPr>
        <w:t xml:space="preserve">we will </w:t>
      </w:r>
      <w:r w:rsidRPr="00391878">
        <w:rPr>
          <w:rStyle w:val="StyleUnderline"/>
          <w:highlight w:val="cyan"/>
        </w:rPr>
        <w:t xml:space="preserve">likely end </w:t>
      </w:r>
      <w:r w:rsidRPr="00391878">
        <w:rPr>
          <w:rStyle w:val="StyleUnderline"/>
        </w:rPr>
        <w:t xml:space="preserve">up </w:t>
      </w:r>
      <w:r w:rsidRPr="00391878">
        <w:rPr>
          <w:rStyle w:val="StyleUnderline"/>
          <w:highlight w:val="cyan"/>
        </w:rPr>
        <w:t>with catastrophic consequences</w:t>
      </w:r>
      <w:r w:rsidRPr="001F3F3B">
        <w:rPr>
          <w:sz w:val="10"/>
          <w:lang w:val="en-CA"/>
        </w:rPr>
        <w:t xml:space="preserve"> on the ground, including widespread </w:t>
      </w:r>
      <w:r w:rsidRPr="00391878">
        <w:rPr>
          <w:rStyle w:val="StyleUnderline"/>
          <w:highlight w:val="cyan"/>
        </w:rPr>
        <w:t>war</w:t>
      </w:r>
      <w:r w:rsidRPr="001F3F3B">
        <w:rPr>
          <w:sz w:val="10"/>
          <w:lang w:val="en-CA"/>
        </w:rPr>
        <w:t xml:space="preserve">, </w:t>
      </w:r>
      <w:proofErr w:type="gramStart"/>
      <w:r w:rsidRPr="00391878">
        <w:rPr>
          <w:rStyle w:val="StyleUnderline"/>
          <w:highlight w:val="cyan"/>
        </w:rPr>
        <w:t>famine</w:t>
      </w:r>
      <w:proofErr w:type="gramEnd"/>
      <w:r w:rsidRPr="001F3F3B">
        <w:rPr>
          <w:sz w:val="10"/>
          <w:lang w:val="en-CA"/>
        </w:rPr>
        <w:t xml:space="preserve"> and an onslaught of </w:t>
      </w:r>
      <w:r w:rsidRPr="00391878">
        <w:rPr>
          <w:rStyle w:val="StyleUnderline"/>
          <w:highlight w:val="cyan"/>
        </w:rPr>
        <w:t>disease</w:t>
      </w:r>
      <w:r w:rsidRPr="001F3F3B">
        <w:rPr>
          <w:sz w:val="10"/>
          <w:lang w:val="en-CA"/>
        </w:rPr>
        <w:t xml:space="preserve">. We need a backup plan like </w:t>
      </w:r>
      <w:proofErr w:type="gramStart"/>
      <w:r w:rsidRPr="001F3F3B">
        <w:rPr>
          <w:sz w:val="10"/>
          <w:lang w:val="en-CA"/>
        </w:rPr>
        <w:t>never before</w:t>
      </w:r>
      <w:proofErr w:type="gramEnd"/>
      <w:r w:rsidRPr="001F3F3B">
        <w:rPr>
          <w:sz w:val="10"/>
          <w:lang w:val="en-CA"/>
        </w:rPr>
        <w:t xml:space="preserve">. </w:t>
      </w:r>
      <w:r w:rsidRPr="00391878">
        <w:rPr>
          <w:rStyle w:val="StyleUnderline"/>
          <w:highlight w:val="cyan"/>
        </w:rPr>
        <w:t>THE ONLY</w:t>
      </w:r>
      <w:r w:rsidRPr="001F3F3B">
        <w:rPr>
          <w:rStyle w:val="StyleUnderline"/>
        </w:rPr>
        <w:t xml:space="preserve"> RATIONAL</w:t>
      </w:r>
      <w:r w:rsidRPr="001F3F3B">
        <w:rPr>
          <w:sz w:val="10"/>
          <w:lang w:val="en-CA"/>
        </w:rPr>
        <w:t xml:space="preserve"> CHESS </w:t>
      </w:r>
      <w:r w:rsidRPr="00391878">
        <w:rPr>
          <w:rStyle w:val="StyleUnderline"/>
          <w:highlight w:val="cyan"/>
        </w:rPr>
        <w:t>MOVE IS</w:t>
      </w:r>
      <w:r w:rsidRPr="001F3F3B">
        <w:rPr>
          <w:sz w:val="10"/>
          <w:lang w:val="en-CA"/>
        </w:rPr>
        <w:t xml:space="preserve"> TO </w:t>
      </w:r>
      <w:r w:rsidRPr="001F3F3B">
        <w:rPr>
          <w:rStyle w:val="StyleUnderline"/>
        </w:rPr>
        <w:t xml:space="preserve">TRIPLE-DOWN ON </w:t>
      </w:r>
      <w:r w:rsidRPr="00391878">
        <w:rPr>
          <w:rStyle w:val="StyleUnderline"/>
          <w:highlight w:val="cyan"/>
        </w:rPr>
        <w:t>A</w:t>
      </w:r>
      <w:r w:rsidRPr="001F3F3B">
        <w:rPr>
          <w:sz w:val="10"/>
          <w:lang w:val="en-CA"/>
        </w:rPr>
        <w:t>RTIFICIAL</w:t>
      </w:r>
      <w:r w:rsidRPr="001F3F3B">
        <w:rPr>
          <w:rStyle w:val="StyleUnderline"/>
        </w:rPr>
        <w:t xml:space="preserve"> </w:t>
      </w:r>
      <w:r w:rsidRPr="00391878">
        <w:rPr>
          <w:rStyle w:val="StyleUnderline"/>
          <w:highlight w:val="cyan"/>
        </w:rPr>
        <w:t>I</w:t>
      </w:r>
      <w:r w:rsidRPr="001F3F3B">
        <w:rPr>
          <w:sz w:val="10"/>
          <w:lang w:val="en-CA"/>
        </w:rPr>
        <w:t xml:space="preserve">NTELLIGENCE AND ALL OF ITS ENABLING TECHNOLOGIES. It’s time for humanity to get serious about getting out of Dodge. Colonization was traditionally a journey of discovery. </w:t>
      </w:r>
      <w:r w:rsidRPr="00391878">
        <w:rPr>
          <w:rStyle w:val="StyleUnderline"/>
        </w:rPr>
        <w:t>Today</w:t>
      </w:r>
      <w:r w:rsidRPr="001F3F3B">
        <w:rPr>
          <w:rStyle w:val="StyleUnderline"/>
        </w:rPr>
        <w:t xml:space="preserve"> </w:t>
      </w:r>
      <w:r w:rsidRPr="00391878">
        <w:rPr>
          <w:rStyle w:val="StyleUnderline"/>
        </w:rPr>
        <w:t>it’s</w:t>
      </w:r>
      <w:r w:rsidRPr="001F3F3B">
        <w:rPr>
          <w:rStyle w:val="StyleUnderline"/>
        </w:rPr>
        <w:t xml:space="preserve"> a journey </w:t>
      </w:r>
      <w:r w:rsidRPr="00391878">
        <w:rPr>
          <w:rStyle w:val="StyleUnderline"/>
          <w:highlight w:val="cyan"/>
        </w:rPr>
        <w:t>for survival</w:t>
      </w:r>
      <w:r w:rsidRPr="001F3F3B">
        <w:rPr>
          <w:sz w:val="10"/>
          <w:lang w:val="en-CA"/>
        </w:rPr>
        <w:t xml:space="preserve">. Of course, the path between our science fiction novels and a serious colonization mission is rife with challenges. </w:t>
      </w:r>
      <w:r w:rsidRPr="001F3F3B">
        <w:rPr>
          <w:rStyle w:val="Emphasis"/>
        </w:rPr>
        <w:t>One of the most important</w:t>
      </w:r>
      <w:r w:rsidRPr="001F3F3B">
        <w:rPr>
          <w:sz w:val="10"/>
          <w:lang w:val="en-CA"/>
        </w:rPr>
        <w:t xml:space="preserve"> and pressing today is our need for massive </w:t>
      </w:r>
      <w:r w:rsidRPr="001F3F3B">
        <w:rPr>
          <w:rStyle w:val="Emphasis"/>
        </w:rPr>
        <w:t>advancements in a</w:t>
      </w:r>
      <w:proofErr w:type="spellStart"/>
      <w:r w:rsidRPr="001F3F3B">
        <w:rPr>
          <w:sz w:val="10"/>
          <w:lang w:val="en-CA"/>
        </w:rPr>
        <w:t>rtificial</w:t>
      </w:r>
      <w:proofErr w:type="spellEnd"/>
      <w:r w:rsidRPr="001F3F3B">
        <w:rPr>
          <w:sz w:val="10"/>
          <w:lang w:val="en-CA"/>
        </w:rPr>
        <w:t xml:space="preserve"> </w:t>
      </w:r>
      <w:proofErr w:type="spellStart"/>
      <w:r w:rsidRPr="001F3F3B">
        <w:rPr>
          <w:rStyle w:val="Emphasis"/>
        </w:rPr>
        <w:t>i</w:t>
      </w:r>
      <w:r w:rsidRPr="001F3F3B">
        <w:rPr>
          <w:sz w:val="10"/>
          <w:lang w:val="en-CA"/>
        </w:rPr>
        <w:t>ntelligence</w:t>
      </w:r>
      <w:proofErr w:type="spellEnd"/>
      <w:r w:rsidRPr="001F3F3B">
        <w:rPr>
          <w:sz w:val="10"/>
          <w:lang w:val="en-CA"/>
        </w:rPr>
        <w:t xml:space="preserve">. Without AI, humanity’s colonization hopes do not pass “Go.” Sadly, the essential role that AI plays in our long-term survival is obfuscated by a roaring debate about automation killing jobs in the next five years. </w:t>
      </w:r>
      <w:r w:rsidRPr="001F3F3B">
        <w:rPr>
          <w:rStyle w:val="StyleUnderline"/>
        </w:rPr>
        <w:t xml:space="preserve">The </w:t>
      </w:r>
      <w:r w:rsidRPr="00391878">
        <w:rPr>
          <w:rStyle w:val="StyleUnderline"/>
          <w:highlight w:val="cyan"/>
        </w:rPr>
        <w:t>benefits of</w:t>
      </w:r>
      <w:r w:rsidRPr="001F3F3B">
        <w:rPr>
          <w:rStyle w:val="StyleUnderline"/>
        </w:rPr>
        <w:t xml:space="preserve"> aggressive investment in </w:t>
      </w:r>
      <w:r w:rsidRPr="00391878">
        <w:rPr>
          <w:rStyle w:val="StyleUnderline"/>
          <w:highlight w:val="cyan"/>
        </w:rPr>
        <w:t>AI</w:t>
      </w:r>
      <w:r w:rsidRPr="001F3F3B">
        <w:rPr>
          <w:sz w:val="10"/>
          <w:lang w:val="en-CA"/>
        </w:rPr>
        <w:t xml:space="preserve"> so dramatically </w:t>
      </w:r>
      <w:r w:rsidRPr="00391878">
        <w:rPr>
          <w:rStyle w:val="StyleUnderline"/>
          <w:highlight w:val="cyan"/>
        </w:rPr>
        <w:t>outweigh</w:t>
      </w:r>
      <w:r w:rsidRPr="001F3F3B">
        <w:rPr>
          <w:rStyle w:val="StyleUnderline"/>
        </w:rPr>
        <w:t xml:space="preserve"> the </w:t>
      </w:r>
      <w:r w:rsidRPr="00391878">
        <w:rPr>
          <w:rStyle w:val="StyleUnderline"/>
          <w:highlight w:val="cyan"/>
        </w:rPr>
        <w:t>costs</w:t>
      </w:r>
      <w:r w:rsidRPr="001F3F3B">
        <w:rPr>
          <w:sz w:val="10"/>
          <w:lang w:val="en-CA"/>
        </w:rPr>
        <w:t xml:space="preserve"> that the only rational chess move is to triple-down on AI and </w:t>
      </w:r>
      <w:proofErr w:type="gramStart"/>
      <w:r w:rsidRPr="001F3F3B">
        <w:rPr>
          <w:sz w:val="10"/>
          <w:lang w:val="en-CA"/>
        </w:rPr>
        <w:t>all of</w:t>
      </w:r>
      <w:proofErr w:type="gramEnd"/>
      <w:r w:rsidRPr="001F3F3B">
        <w:rPr>
          <w:sz w:val="10"/>
          <w:lang w:val="en-CA"/>
        </w:rPr>
        <w:t xml:space="preserve"> its enabling technologies. The </w:t>
      </w:r>
      <w:r w:rsidRPr="001F3F3B">
        <w:rPr>
          <w:rStyle w:val="StyleUnderline"/>
        </w:rPr>
        <w:t xml:space="preserve">Chinese government </w:t>
      </w:r>
      <w:r w:rsidRPr="001F3F3B">
        <w:rPr>
          <w:sz w:val="10"/>
          <w:lang w:val="en-CA"/>
        </w:rPr>
        <w:t xml:space="preserve">seems to </w:t>
      </w:r>
      <w:r w:rsidRPr="001F3F3B">
        <w:rPr>
          <w:rStyle w:val="StyleUnderline"/>
        </w:rPr>
        <w:t>understand this</w:t>
      </w:r>
      <w:r w:rsidRPr="001F3F3B">
        <w:rPr>
          <w:sz w:val="10"/>
          <w:lang w:val="en-CA"/>
        </w:rPr>
        <w:t xml:space="preserve"> better than the rest of the world. Its </w:t>
      </w:r>
      <w:r w:rsidRPr="001F3F3B">
        <w:rPr>
          <w:rStyle w:val="StyleUnderline"/>
        </w:rPr>
        <w:t>AI plan</w:t>
      </w:r>
      <w:r w:rsidRPr="001F3F3B">
        <w:rPr>
          <w:sz w:val="10"/>
          <w:lang w:val="en-CA"/>
        </w:rPr>
        <w:t xml:space="preserve"> is so bold, so </w:t>
      </w:r>
      <w:proofErr w:type="gramStart"/>
      <w:r w:rsidRPr="001F3F3B">
        <w:rPr>
          <w:sz w:val="10"/>
          <w:lang w:val="en-CA"/>
        </w:rPr>
        <w:t>ambitious</w:t>
      </w:r>
      <w:proofErr w:type="gramEnd"/>
      <w:r w:rsidRPr="001F3F3B">
        <w:rPr>
          <w:sz w:val="10"/>
          <w:lang w:val="en-CA"/>
        </w:rPr>
        <w:t xml:space="preserve"> and so well-funded that most experts acknowledge it has the</w:t>
      </w:r>
      <w:r w:rsidRPr="001F3F3B">
        <w:rPr>
          <w:rStyle w:val="StyleUnderline"/>
        </w:rPr>
        <w:t xml:space="preserve"> </w:t>
      </w:r>
      <w:r w:rsidRPr="00391878">
        <w:rPr>
          <w:rStyle w:val="StyleUnderline"/>
          <w:highlight w:val="cyan"/>
        </w:rPr>
        <w:t>potential to reshape</w:t>
      </w:r>
      <w:r w:rsidRPr="001F3F3B">
        <w:rPr>
          <w:rStyle w:val="StyleUnderline"/>
        </w:rPr>
        <w:t xml:space="preserve"> the </w:t>
      </w:r>
      <w:r w:rsidRPr="00391878">
        <w:rPr>
          <w:rStyle w:val="StyleUnderline"/>
          <w:highlight w:val="cyan"/>
        </w:rPr>
        <w:t>geopolitical landscape</w:t>
      </w:r>
      <w:r w:rsidRPr="001F3F3B">
        <w:rPr>
          <w:rStyle w:val="StyleUnderline"/>
        </w:rPr>
        <w:t xml:space="preserve"> for generations</w:t>
      </w:r>
      <w:r w:rsidRPr="001F3F3B">
        <w:rPr>
          <w:sz w:val="10"/>
          <w:lang w:val="en-CA"/>
        </w:rPr>
        <w:t xml:space="preserve">. Perhaps they understand what many do not: </w:t>
      </w:r>
      <w:r w:rsidRPr="001F3F3B">
        <w:rPr>
          <w:rStyle w:val="StyleUnderline"/>
        </w:rPr>
        <w:t>AI won’t just save humanity</w:t>
      </w:r>
      <w:r w:rsidRPr="001F3F3B">
        <w:rPr>
          <w:sz w:val="10"/>
          <w:lang w:val="en-CA"/>
        </w:rPr>
        <w:t xml:space="preserve"> in the future; </w:t>
      </w:r>
      <w:r w:rsidRPr="001F3F3B">
        <w:rPr>
          <w:rStyle w:val="StyleUnderline"/>
        </w:rPr>
        <w:t>it’s doing it now</w:t>
      </w:r>
      <w:r w:rsidRPr="001F3F3B">
        <w:rPr>
          <w:sz w:val="10"/>
          <w:lang w:val="en-CA"/>
        </w:rPr>
        <w:t xml:space="preserve">, and it has been doing it for a while. HUMANITY’S UNSUNG HERO NASA is clear that </w:t>
      </w:r>
      <w:r w:rsidRPr="001F3F3B">
        <w:rPr>
          <w:rStyle w:val="Emphasis"/>
        </w:rPr>
        <w:t xml:space="preserve">AI is the future of </w:t>
      </w:r>
      <w:r w:rsidRPr="00391878">
        <w:rPr>
          <w:rStyle w:val="Emphasis"/>
          <w:highlight w:val="cyan"/>
        </w:rPr>
        <w:t>space exploration</w:t>
      </w:r>
      <w:r w:rsidRPr="001F3F3B">
        <w:rPr>
          <w:sz w:val="10"/>
          <w:lang w:val="en-CA"/>
        </w:rPr>
        <w:t xml:space="preserve">. The reasons are </w:t>
      </w:r>
      <w:proofErr w:type="gramStart"/>
      <w:r w:rsidRPr="001F3F3B">
        <w:rPr>
          <w:sz w:val="10"/>
          <w:lang w:val="en-CA"/>
        </w:rPr>
        <w:t>fairly obvious</w:t>
      </w:r>
      <w:proofErr w:type="gramEnd"/>
      <w:r w:rsidRPr="001F3F3B">
        <w:rPr>
          <w:sz w:val="10"/>
          <w:lang w:val="en-CA"/>
        </w:rPr>
        <w:t xml:space="preserve">: Wherever </w:t>
      </w:r>
      <w:r w:rsidRPr="001F3F3B">
        <w:rPr>
          <w:rStyle w:val="StyleUnderline"/>
        </w:rPr>
        <w:t xml:space="preserve">our </w:t>
      </w:r>
      <w:r w:rsidRPr="00391878">
        <w:rPr>
          <w:rStyle w:val="StyleUnderline"/>
          <w:highlight w:val="cyan"/>
        </w:rPr>
        <w:t>probes</w:t>
      </w:r>
      <w:r w:rsidRPr="001F3F3B">
        <w:rPr>
          <w:sz w:val="10"/>
          <w:lang w:val="en-CA"/>
        </w:rPr>
        <w:t xml:space="preserve"> go, they either </w:t>
      </w:r>
      <w:r w:rsidRPr="00391878">
        <w:rPr>
          <w:rStyle w:val="StyleUnderline"/>
          <w:highlight w:val="cyan"/>
        </w:rPr>
        <w:t>need</w:t>
      </w:r>
      <w:r w:rsidRPr="001F3F3B">
        <w:rPr>
          <w:sz w:val="10"/>
          <w:lang w:val="en-CA"/>
        </w:rPr>
        <w:t xml:space="preserve"> to be controlled from Earth, or have some sort of </w:t>
      </w:r>
      <w:r w:rsidRPr="00391878">
        <w:rPr>
          <w:rStyle w:val="StyleUnderline"/>
          <w:highlight w:val="cyan"/>
        </w:rPr>
        <w:t>intelligence</w:t>
      </w:r>
      <w:r w:rsidRPr="001F3F3B">
        <w:rPr>
          <w:rStyle w:val="StyleUnderline"/>
        </w:rPr>
        <w:t xml:space="preserve"> to guide</w:t>
      </w:r>
      <w:r w:rsidRPr="001F3F3B">
        <w:rPr>
          <w:sz w:val="10"/>
          <w:lang w:val="en-CA"/>
        </w:rPr>
        <w:t xml:space="preserve"> even the most rudimentary decisions. Even small decisions that the average person wouldn’t think about, like </w:t>
      </w:r>
      <w:r w:rsidRPr="001F3F3B">
        <w:rPr>
          <w:rStyle w:val="StyleUnderline"/>
        </w:rPr>
        <w:t>choosing which areas of a planet</w:t>
      </w:r>
      <w:r w:rsidRPr="001F3F3B">
        <w:rPr>
          <w:sz w:val="10"/>
          <w:lang w:val="en-CA"/>
        </w:rPr>
        <w:t xml:space="preserve"> are most interesting for taking pictures, are now </w:t>
      </w:r>
      <w:r w:rsidRPr="001F3F3B">
        <w:rPr>
          <w:rStyle w:val="StyleUnderline"/>
        </w:rPr>
        <w:t>made by a</w:t>
      </w:r>
      <w:proofErr w:type="spellStart"/>
      <w:r w:rsidRPr="001F3F3B">
        <w:rPr>
          <w:sz w:val="10"/>
          <w:lang w:val="en-CA"/>
        </w:rPr>
        <w:t>rtificial</w:t>
      </w:r>
      <w:proofErr w:type="spellEnd"/>
      <w:r w:rsidRPr="001F3F3B">
        <w:rPr>
          <w:sz w:val="10"/>
          <w:lang w:val="en-CA"/>
        </w:rPr>
        <w:t xml:space="preserve"> </w:t>
      </w:r>
      <w:proofErr w:type="spellStart"/>
      <w:r w:rsidRPr="001F3F3B">
        <w:rPr>
          <w:rStyle w:val="StyleUnderline"/>
        </w:rPr>
        <w:t>i</w:t>
      </w:r>
      <w:r w:rsidRPr="001F3F3B">
        <w:rPr>
          <w:sz w:val="10"/>
          <w:lang w:val="en-CA"/>
        </w:rPr>
        <w:t>ntelligence</w:t>
      </w:r>
      <w:proofErr w:type="spellEnd"/>
      <w:r w:rsidRPr="001F3F3B">
        <w:rPr>
          <w:sz w:val="10"/>
          <w:lang w:val="en-CA"/>
        </w:rPr>
        <w:t xml:space="preserve">. The AEGIS system on the Mars rover Curiosity is just one current example, but AI has been playing a role since the early 2000s, when the Spirit and Opportunity rovers used the </w:t>
      </w:r>
      <w:proofErr w:type="spellStart"/>
      <w:r w:rsidRPr="001F3F3B">
        <w:rPr>
          <w:sz w:val="10"/>
          <w:lang w:val="en-CA"/>
        </w:rPr>
        <w:t>AutoNav</w:t>
      </w:r>
      <w:proofErr w:type="spellEnd"/>
      <w:r w:rsidRPr="001F3F3B">
        <w:rPr>
          <w:sz w:val="10"/>
          <w:lang w:val="en-CA"/>
        </w:rPr>
        <w:t xml:space="preserve"> system. Last year, </w:t>
      </w:r>
      <w:r w:rsidRPr="001F3F3B">
        <w:rPr>
          <w:rStyle w:val="StyleUnderline"/>
        </w:rPr>
        <w:t xml:space="preserve">Google’s </w:t>
      </w:r>
      <w:r w:rsidRPr="00391878">
        <w:rPr>
          <w:rStyle w:val="StyleUnderline"/>
          <w:highlight w:val="cyan"/>
        </w:rPr>
        <w:t>machine learning</w:t>
      </w:r>
      <w:r w:rsidRPr="001F3F3B">
        <w:rPr>
          <w:rStyle w:val="StyleUnderline"/>
        </w:rPr>
        <w:t xml:space="preserve"> </w:t>
      </w:r>
      <w:r w:rsidRPr="00391878">
        <w:rPr>
          <w:rStyle w:val="StyleUnderline"/>
          <w:highlight w:val="cyan"/>
        </w:rPr>
        <w:t>discovered a new planet</w:t>
      </w:r>
      <w:r w:rsidRPr="001F3F3B">
        <w:rPr>
          <w:sz w:val="10"/>
          <w:lang w:val="en-CA"/>
        </w:rPr>
        <w:t xml:space="preserve"> using NASA’s archived Kepler data. Consider that we’ve been sitting on this data for years, but a neural network was able to discover a planet </w:t>
      </w:r>
      <w:r w:rsidRPr="00391878">
        <w:rPr>
          <w:rStyle w:val="StyleUnderline"/>
          <w:highlight w:val="cyan"/>
        </w:rPr>
        <w:t>in mere minutes</w:t>
      </w:r>
      <w:r w:rsidRPr="001F3F3B">
        <w:rPr>
          <w:rStyle w:val="StyleUnderline"/>
        </w:rPr>
        <w:t>.</w:t>
      </w:r>
      <w:r w:rsidRPr="001F3F3B">
        <w:rPr>
          <w:sz w:val="10"/>
          <w:lang w:val="en-CA"/>
        </w:rPr>
        <w:t xml:space="preserve"> Yet right after the announcement of this remarkable achievement, Google felt the need to reassure astronomers worldwide that their jobs were safe: “What we’ve developed here is a tool to help astronomers have more impact,” Chris </w:t>
      </w:r>
      <w:proofErr w:type="spellStart"/>
      <w:r w:rsidRPr="001F3F3B">
        <w:rPr>
          <w:sz w:val="10"/>
          <w:lang w:val="en-CA"/>
        </w:rPr>
        <w:t>Shallue</w:t>
      </w:r>
      <w:proofErr w:type="spellEnd"/>
      <w:r w:rsidRPr="001F3F3B">
        <w:rPr>
          <w:sz w:val="10"/>
          <w:lang w:val="en-CA"/>
        </w:rPr>
        <w:t xml:space="preserve"> said on a conference call about the news. “It’s a way to increase the productivity of astronomers. It certainly won’t replace them at all.” Imagine that — </w:t>
      </w:r>
      <w:r w:rsidRPr="001F3F3B">
        <w:rPr>
          <w:rStyle w:val="StyleUnderline"/>
        </w:rPr>
        <w:t>AI</w:t>
      </w:r>
      <w:r w:rsidRPr="001F3F3B">
        <w:rPr>
          <w:sz w:val="10"/>
          <w:lang w:val="en-CA"/>
        </w:rPr>
        <w:t xml:space="preserve"> had just </w:t>
      </w:r>
      <w:r w:rsidRPr="001F3F3B">
        <w:rPr>
          <w:rStyle w:val="StyleUnderline"/>
        </w:rPr>
        <w:t>massively reduced the time it takes to discover planets</w:t>
      </w:r>
      <w:r w:rsidRPr="001F3F3B">
        <w:rPr>
          <w:sz w:val="10"/>
          <w:lang w:val="en-CA"/>
        </w:rPr>
        <w:t xml:space="preserve">, to </w:t>
      </w:r>
      <w:r w:rsidRPr="00391878">
        <w:rPr>
          <w:rStyle w:val="StyleUnderline"/>
          <w:highlight w:val="cyan"/>
        </w:rPr>
        <w:t>unravel</w:t>
      </w:r>
      <w:r w:rsidRPr="001F3F3B">
        <w:rPr>
          <w:rStyle w:val="StyleUnderline"/>
        </w:rPr>
        <w:t xml:space="preserve"> the </w:t>
      </w:r>
      <w:r w:rsidRPr="00391878">
        <w:rPr>
          <w:rStyle w:val="StyleUnderline"/>
          <w:highlight w:val="cyan"/>
        </w:rPr>
        <w:t>mysteries of the universe</w:t>
      </w:r>
      <w:r w:rsidRPr="001F3F3B">
        <w:rPr>
          <w:sz w:val="10"/>
          <w:lang w:val="en-CA"/>
        </w:rPr>
        <w:t xml:space="preserve"> around us and </w:t>
      </w:r>
      <w:r w:rsidRPr="001F3F3B">
        <w:rPr>
          <w:rStyle w:val="StyleUnderline"/>
        </w:rPr>
        <w:t>light a path to a potential future</w:t>
      </w:r>
      <w:r w:rsidRPr="001F3F3B">
        <w:rPr>
          <w:sz w:val="10"/>
          <w:lang w:val="en-CA"/>
        </w:rPr>
        <w:t xml:space="preserve"> home for our species, and </w:t>
      </w:r>
      <w:proofErr w:type="gramStart"/>
      <w:r w:rsidRPr="001F3F3B">
        <w:rPr>
          <w:sz w:val="10"/>
          <w:lang w:val="en-CA"/>
        </w:rPr>
        <w:t>somehow</w:t>
      </w:r>
      <w:proofErr w:type="gramEnd"/>
      <w:r w:rsidRPr="001F3F3B">
        <w:rPr>
          <w:sz w:val="10"/>
          <w:lang w:val="en-CA"/>
        </w:rPr>
        <w:t xml:space="preserve"> we’re worried about jobs. Even if you count only discoveries made without leaving our planet, we’re in the golden age of space exploration, a time when human knowledge is multiplying, all thanks to basic AI. AN AI AT EVERY FRONTIER Many climate scientists have already made the claim that </w:t>
      </w:r>
      <w:r w:rsidRPr="001F3F3B">
        <w:rPr>
          <w:rStyle w:val="StyleUnderline"/>
        </w:rPr>
        <w:t>climate change is</w:t>
      </w:r>
      <w:r w:rsidRPr="001F3F3B">
        <w:rPr>
          <w:sz w:val="10"/>
          <w:lang w:val="en-CA"/>
        </w:rPr>
        <w:t xml:space="preserve"> now </w:t>
      </w:r>
      <w:r w:rsidRPr="001F3F3B">
        <w:rPr>
          <w:rStyle w:val="StyleUnderline"/>
        </w:rPr>
        <w:t>a big data problem</w:t>
      </w:r>
      <w:r w:rsidRPr="001F3F3B">
        <w:rPr>
          <w:sz w:val="10"/>
          <w:lang w:val="en-CA"/>
        </w:rPr>
        <w:t xml:space="preserve">. </w:t>
      </w:r>
      <w:r w:rsidRPr="00391878">
        <w:rPr>
          <w:rStyle w:val="StyleUnderline"/>
          <w:highlight w:val="cyan"/>
        </w:rPr>
        <w:t>AI</w:t>
      </w:r>
      <w:r w:rsidRPr="001F3F3B">
        <w:rPr>
          <w:sz w:val="10"/>
          <w:lang w:val="en-CA"/>
        </w:rPr>
        <w:t xml:space="preserve">, of course, </w:t>
      </w:r>
      <w:r w:rsidRPr="001F3F3B">
        <w:rPr>
          <w:rStyle w:val="StyleUnderline"/>
        </w:rPr>
        <w:t xml:space="preserve">is the </w:t>
      </w:r>
      <w:r w:rsidRPr="00391878">
        <w:rPr>
          <w:rStyle w:val="StyleUnderline"/>
          <w:highlight w:val="cyan"/>
        </w:rPr>
        <w:t>best tech</w:t>
      </w:r>
      <w:proofErr w:type="spellStart"/>
      <w:r w:rsidRPr="001F3F3B">
        <w:rPr>
          <w:sz w:val="10"/>
          <w:lang w:val="en-CA"/>
        </w:rPr>
        <w:t>nology</w:t>
      </w:r>
      <w:proofErr w:type="spellEnd"/>
      <w:r w:rsidRPr="001F3F3B">
        <w:rPr>
          <w:sz w:val="10"/>
          <w:lang w:val="en-CA"/>
        </w:rPr>
        <w:t xml:space="preserve"> we have </w:t>
      </w:r>
      <w:r w:rsidRPr="001F3F3B">
        <w:rPr>
          <w:rStyle w:val="StyleUnderline"/>
        </w:rPr>
        <w:t xml:space="preserve">for </w:t>
      </w:r>
      <w:r w:rsidRPr="00391878">
        <w:rPr>
          <w:rStyle w:val="StyleUnderline"/>
          <w:highlight w:val="cyan"/>
        </w:rPr>
        <w:t>processing</w:t>
      </w:r>
      <w:r w:rsidRPr="001F3F3B">
        <w:rPr>
          <w:rStyle w:val="StyleUnderline"/>
        </w:rPr>
        <w:t xml:space="preserve"> and analyzing massive amounts of </w:t>
      </w:r>
      <w:r w:rsidRPr="00391878">
        <w:rPr>
          <w:rStyle w:val="StyleUnderline"/>
          <w:highlight w:val="cyan"/>
        </w:rPr>
        <w:t>data</w:t>
      </w:r>
      <w:r w:rsidRPr="001F3F3B">
        <w:rPr>
          <w:sz w:val="10"/>
          <w:lang w:val="en-CA"/>
        </w:rPr>
        <w:t xml:space="preserve">. If you’re holding out </w:t>
      </w:r>
      <w:r w:rsidRPr="001F3F3B">
        <w:rPr>
          <w:rStyle w:val="StyleUnderline"/>
        </w:rPr>
        <w:t>hope that we can turn things around on Earth, the answer is</w:t>
      </w:r>
      <w:r w:rsidRPr="001F3F3B">
        <w:rPr>
          <w:sz w:val="10"/>
          <w:lang w:val="en-CA"/>
        </w:rPr>
        <w:t xml:space="preserve"> </w:t>
      </w:r>
      <w:proofErr w:type="gramStart"/>
      <w:r w:rsidRPr="001F3F3B">
        <w:rPr>
          <w:sz w:val="10"/>
          <w:lang w:val="en-CA"/>
        </w:rPr>
        <w:t>pretty simple</w:t>
      </w:r>
      <w:proofErr w:type="gramEnd"/>
      <w:r w:rsidRPr="001F3F3B">
        <w:rPr>
          <w:sz w:val="10"/>
          <w:lang w:val="en-CA"/>
        </w:rPr>
        <w:t xml:space="preserve">: We need </w:t>
      </w:r>
      <w:r w:rsidRPr="001F3F3B">
        <w:rPr>
          <w:rStyle w:val="StyleUnderline"/>
        </w:rPr>
        <w:t>more, and better, AI.</w:t>
      </w:r>
      <w:r w:rsidRPr="001F3F3B">
        <w:rPr>
          <w:sz w:val="10"/>
          <w:lang w:val="en-CA"/>
        </w:rPr>
        <w:t xml:space="preserve"> In 2017, for the first time ever, federal scientists requested funds to accelerate research into </w:t>
      </w:r>
      <w:r w:rsidRPr="00391878">
        <w:rPr>
          <w:rStyle w:val="StyleUnderline"/>
          <w:highlight w:val="cyan"/>
        </w:rPr>
        <w:t>climate engineering</w:t>
      </w:r>
      <w:r w:rsidRPr="001F3F3B">
        <w:rPr>
          <w:sz w:val="10"/>
          <w:lang w:val="en-CA"/>
        </w:rPr>
        <w:t xml:space="preserve">. They specifically cited two areas of research: </w:t>
      </w:r>
      <w:r w:rsidRPr="00391878">
        <w:rPr>
          <w:rStyle w:val="StyleUnderline"/>
          <w:highlight w:val="cyan"/>
        </w:rPr>
        <w:t>removing carbon dioxide</w:t>
      </w:r>
      <w:r w:rsidRPr="001F3F3B">
        <w:rPr>
          <w:rStyle w:val="StyleUnderline"/>
        </w:rPr>
        <w:t xml:space="preserve"> from our atmosphere</w:t>
      </w:r>
      <w:r w:rsidRPr="001F3F3B">
        <w:rPr>
          <w:sz w:val="10"/>
          <w:lang w:val="en-CA"/>
        </w:rPr>
        <w:t xml:space="preserve"> and </w:t>
      </w:r>
      <w:r w:rsidRPr="001F3F3B">
        <w:rPr>
          <w:rStyle w:val="StyleUnderline"/>
        </w:rPr>
        <w:t xml:space="preserve">increasing Earth’s ability to </w:t>
      </w:r>
      <w:r w:rsidRPr="00391878">
        <w:rPr>
          <w:rStyle w:val="StyleUnderline"/>
          <w:highlight w:val="cyan"/>
        </w:rPr>
        <w:t>reflect sunlight</w:t>
      </w:r>
      <w:r w:rsidRPr="001F3F3B">
        <w:rPr>
          <w:sz w:val="10"/>
          <w:lang w:val="en-CA"/>
        </w:rPr>
        <w:t xml:space="preserve">. This is the stuff of science-fiction novels, and the </w:t>
      </w:r>
      <w:r w:rsidRPr="00391878">
        <w:rPr>
          <w:rStyle w:val="StyleUnderline"/>
          <w:highlight w:val="cyan"/>
        </w:rPr>
        <w:t>data analysis</w:t>
      </w:r>
      <w:r w:rsidRPr="00391878">
        <w:rPr>
          <w:sz w:val="10"/>
          <w:highlight w:val="cyan"/>
          <w:lang w:val="en-CA"/>
        </w:rPr>
        <w:t xml:space="preserve"> </w:t>
      </w:r>
      <w:r w:rsidRPr="00391878">
        <w:rPr>
          <w:sz w:val="10"/>
          <w:lang w:val="en-CA"/>
        </w:rPr>
        <w:t>and</w:t>
      </w:r>
      <w:r w:rsidRPr="001F3F3B">
        <w:rPr>
          <w:sz w:val="10"/>
          <w:lang w:val="en-CA"/>
        </w:rPr>
        <w:t xml:space="preserve"> </w:t>
      </w:r>
      <w:r w:rsidRPr="001F3F3B">
        <w:rPr>
          <w:rStyle w:val="StyleUnderline"/>
        </w:rPr>
        <w:t>modeling tasks</w:t>
      </w:r>
      <w:r w:rsidRPr="001F3F3B">
        <w:rPr>
          <w:sz w:val="10"/>
          <w:lang w:val="en-CA"/>
        </w:rPr>
        <w:t xml:space="preserve"> alone are </w:t>
      </w:r>
      <w:r w:rsidRPr="001F3F3B">
        <w:rPr>
          <w:rStyle w:val="StyleUnderline"/>
        </w:rPr>
        <w:t>massive and prohibitive</w:t>
      </w:r>
      <w:r w:rsidRPr="001F3F3B">
        <w:rPr>
          <w:sz w:val="10"/>
          <w:lang w:val="en-CA"/>
        </w:rPr>
        <w:t xml:space="preserve">, but </w:t>
      </w:r>
      <w:r w:rsidRPr="001F3F3B">
        <w:rPr>
          <w:rStyle w:val="StyleUnderline"/>
        </w:rPr>
        <w:t>AI makes it possible</w:t>
      </w:r>
      <w:r w:rsidRPr="001F3F3B">
        <w:rPr>
          <w:sz w:val="10"/>
          <w:lang w:val="en-CA"/>
        </w:rPr>
        <w:t xml:space="preserve"> to embark on these new paths to scientific discovery. </w:t>
      </w:r>
      <w:r w:rsidRPr="00391878">
        <w:rPr>
          <w:rStyle w:val="StyleUnderline"/>
          <w:highlight w:val="cyan"/>
        </w:rPr>
        <w:t>Environmental science</w:t>
      </w:r>
      <w:r w:rsidRPr="001F3F3B">
        <w:rPr>
          <w:sz w:val="10"/>
          <w:lang w:val="en-CA"/>
        </w:rPr>
        <w:t xml:space="preserve"> is seeing a similar lift thanks to AI. A recent report from the World Economic Forum cited opportunities to use </w:t>
      </w:r>
      <w:r w:rsidRPr="00391878">
        <w:rPr>
          <w:rStyle w:val="StyleUnderline"/>
          <w:highlight w:val="cyan"/>
        </w:rPr>
        <w:t>AI for</w:t>
      </w:r>
      <w:r w:rsidRPr="001F3F3B">
        <w:rPr>
          <w:sz w:val="10"/>
          <w:lang w:val="en-CA"/>
        </w:rPr>
        <w:t xml:space="preserve"> everything from </w:t>
      </w:r>
      <w:r w:rsidRPr="00391878">
        <w:rPr>
          <w:rStyle w:val="StyleUnderline"/>
          <w:highlight w:val="cyan"/>
        </w:rPr>
        <w:t>smart grids</w:t>
      </w:r>
      <w:r w:rsidRPr="001F3F3B">
        <w:rPr>
          <w:rStyle w:val="StyleUnderline"/>
        </w:rPr>
        <w:t xml:space="preserve"> </w:t>
      </w:r>
      <w:r w:rsidRPr="001F3F3B">
        <w:rPr>
          <w:sz w:val="10"/>
        </w:rPr>
        <w:t>to</w:t>
      </w:r>
      <w:r w:rsidRPr="001F3F3B">
        <w:rPr>
          <w:sz w:val="10"/>
          <w:lang w:val="en-CA"/>
        </w:rPr>
        <w:t xml:space="preserve"> </w:t>
      </w:r>
      <w:r w:rsidRPr="00391878">
        <w:rPr>
          <w:rStyle w:val="StyleUnderline"/>
          <w:highlight w:val="cyan"/>
        </w:rPr>
        <w:t>weather modeling</w:t>
      </w:r>
      <w:r w:rsidRPr="001F3F3B">
        <w:rPr>
          <w:sz w:val="10"/>
          <w:lang w:val="en-CA"/>
        </w:rPr>
        <w:t xml:space="preserve"> and prediction, to </w:t>
      </w:r>
      <w:r w:rsidRPr="00391878">
        <w:rPr>
          <w:rStyle w:val="StyleUnderline"/>
          <w:highlight w:val="cyan"/>
        </w:rPr>
        <w:t>biod</w:t>
      </w:r>
      <w:r w:rsidRPr="001F3F3B">
        <w:rPr>
          <w:rStyle w:val="StyleUnderline"/>
        </w:rPr>
        <w:t>iversity</w:t>
      </w:r>
      <w:r w:rsidRPr="001F3F3B">
        <w:rPr>
          <w:sz w:val="10"/>
          <w:lang w:val="en-CA"/>
        </w:rPr>
        <w:t xml:space="preserve">, </w:t>
      </w:r>
      <w:r w:rsidRPr="00391878">
        <w:rPr>
          <w:rStyle w:val="StyleUnderline"/>
          <w:highlight w:val="cyan"/>
        </w:rPr>
        <w:t>ag</w:t>
      </w:r>
      <w:r w:rsidRPr="001F3F3B">
        <w:rPr>
          <w:rStyle w:val="StyleUnderline"/>
        </w:rPr>
        <w:t>riculture</w:t>
      </w:r>
      <w:r w:rsidRPr="001F3F3B">
        <w:rPr>
          <w:sz w:val="10"/>
          <w:lang w:val="en-CA"/>
        </w:rPr>
        <w:t xml:space="preserve">, </w:t>
      </w:r>
      <w:proofErr w:type="gramStart"/>
      <w:r w:rsidRPr="00391878">
        <w:rPr>
          <w:rStyle w:val="StyleUnderline"/>
          <w:highlight w:val="cyan"/>
        </w:rPr>
        <w:t>conservation</w:t>
      </w:r>
      <w:proofErr w:type="gramEnd"/>
      <w:r w:rsidRPr="001F3F3B">
        <w:rPr>
          <w:sz w:val="10"/>
          <w:lang w:val="en-CA"/>
        </w:rPr>
        <w:t xml:space="preserve"> and </w:t>
      </w:r>
      <w:r w:rsidRPr="00391878">
        <w:rPr>
          <w:rStyle w:val="StyleUnderline"/>
          <w:highlight w:val="cyan"/>
        </w:rPr>
        <w:t>ocean health</w:t>
      </w:r>
      <w:r w:rsidRPr="001F3F3B">
        <w:rPr>
          <w:sz w:val="10"/>
          <w:lang w:val="en-CA"/>
        </w:rPr>
        <w:t xml:space="preserve">. If you’re less optimistic about Earth’s prospects, </w:t>
      </w:r>
      <w:r w:rsidRPr="001F3F3B">
        <w:rPr>
          <w:rStyle w:val="StyleUnderline"/>
        </w:rPr>
        <w:t>AI</w:t>
      </w:r>
      <w:r w:rsidRPr="001F3F3B">
        <w:rPr>
          <w:sz w:val="10"/>
          <w:lang w:val="en-CA"/>
        </w:rPr>
        <w:t xml:space="preserve"> is already </w:t>
      </w:r>
      <w:r w:rsidRPr="001F3F3B">
        <w:rPr>
          <w:rStyle w:val="StyleUnderline"/>
        </w:rPr>
        <w:t>playing a role in</w:t>
      </w:r>
      <w:r w:rsidRPr="001F3F3B">
        <w:rPr>
          <w:sz w:val="10"/>
          <w:lang w:val="en-CA"/>
        </w:rPr>
        <w:t xml:space="preserve"> </w:t>
      </w:r>
      <w:r w:rsidRPr="00391878">
        <w:rPr>
          <w:rStyle w:val="StyleUnderline"/>
          <w:highlight w:val="cyan"/>
        </w:rPr>
        <w:t>microbiome research</w:t>
      </w:r>
      <w:r w:rsidRPr="001F3F3B">
        <w:rPr>
          <w:sz w:val="10"/>
          <w:lang w:val="en-CA"/>
        </w:rPr>
        <w:t xml:space="preserve">, which might </w:t>
      </w:r>
      <w:r w:rsidRPr="001F3F3B">
        <w:rPr>
          <w:rStyle w:val="StyleUnderline"/>
        </w:rPr>
        <w:t>hold answers to</w:t>
      </w:r>
      <w:r w:rsidRPr="001F3F3B">
        <w:rPr>
          <w:sz w:val="10"/>
          <w:lang w:val="en-CA"/>
        </w:rPr>
        <w:t xml:space="preserve"> the most daunting block to long-term human space travel: </w:t>
      </w:r>
      <w:r w:rsidRPr="00391878">
        <w:rPr>
          <w:rStyle w:val="StyleUnderline"/>
          <w:highlight w:val="cyan"/>
        </w:rPr>
        <w:t>human physiology</w:t>
      </w:r>
      <w:r w:rsidRPr="001F3F3B">
        <w:rPr>
          <w:sz w:val="10"/>
          <w:lang w:val="en-CA"/>
        </w:rPr>
        <w:t xml:space="preserve">. That our </w:t>
      </w:r>
      <w:r w:rsidRPr="001F3F3B">
        <w:rPr>
          <w:rStyle w:val="StyleUnderline"/>
        </w:rPr>
        <w:t>immune systems change in space</w:t>
      </w:r>
      <w:r w:rsidRPr="001F3F3B">
        <w:rPr>
          <w:sz w:val="10"/>
          <w:lang w:val="en-CA"/>
        </w:rPr>
        <w:t xml:space="preserve"> isn’t just an interesting phenomenon — it </w:t>
      </w:r>
      <w:r w:rsidRPr="001F3F3B">
        <w:rPr>
          <w:rStyle w:val="StyleUnderline"/>
        </w:rPr>
        <w:t>could mean disaster for</w:t>
      </w:r>
      <w:r w:rsidRPr="001F3F3B">
        <w:rPr>
          <w:sz w:val="10"/>
          <w:lang w:val="en-CA"/>
        </w:rPr>
        <w:t xml:space="preserve"> a 200- or 300-year </w:t>
      </w:r>
      <w:r w:rsidRPr="001F3F3B">
        <w:rPr>
          <w:rStyle w:val="StyleUnderline"/>
        </w:rPr>
        <w:t>colonization mission</w:t>
      </w:r>
      <w:r w:rsidRPr="001F3F3B">
        <w:rPr>
          <w:sz w:val="10"/>
          <w:lang w:val="en-CA"/>
        </w:rPr>
        <w:t xml:space="preserve">. NASA has active research projects in this area, and they learned a lot from astronaut Scott Kelly’s year on the International Space Station, such as the power required to safely send and land a heavy craft carrying three years’ worth of supplies for a mission to Mars. But it’s going to come down to </w:t>
      </w:r>
      <w:r w:rsidRPr="001F3F3B">
        <w:rPr>
          <w:rStyle w:val="StyleUnderline"/>
        </w:rPr>
        <w:t>AI</w:t>
      </w:r>
      <w:r w:rsidRPr="001F3F3B">
        <w:rPr>
          <w:sz w:val="10"/>
          <w:lang w:val="en-CA"/>
        </w:rPr>
        <w:t xml:space="preserve"> to </w:t>
      </w:r>
      <w:r w:rsidRPr="001F3F3B">
        <w:rPr>
          <w:rStyle w:val="StyleUnderline"/>
        </w:rPr>
        <w:t>accelerate this research</w:t>
      </w:r>
      <w:r w:rsidRPr="001F3F3B">
        <w:rPr>
          <w:sz w:val="10"/>
          <w:lang w:val="en-CA"/>
        </w:rPr>
        <w:t xml:space="preserve">. Consider long-distance space travel and the delays in communication with Houston as spacecraft get farther away from Earth. </w:t>
      </w:r>
      <w:r w:rsidRPr="001F3F3B">
        <w:rPr>
          <w:rStyle w:val="StyleUnderline"/>
        </w:rPr>
        <w:t>The farther we</w:t>
      </w:r>
      <w:r w:rsidRPr="001F3F3B">
        <w:rPr>
          <w:sz w:val="10"/>
          <w:lang w:val="en-CA"/>
        </w:rPr>
        <w:t xml:space="preserve"> want to </w:t>
      </w:r>
      <w:r w:rsidRPr="001F3F3B">
        <w:rPr>
          <w:rStyle w:val="StyleUnderline"/>
        </w:rPr>
        <w:t>go</w:t>
      </w:r>
      <w:r w:rsidRPr="001F3F3B">
        <w:rPr>
          <w:sz w:val="10"/>
          <w:lang w:val="en-CA"/>
        </w:rPr>
        <w:t xml:space="preserve">, </w:t>
      </w:r>
      <w:r w:rsidRPr="001F3F3B">
        <w:rPr>
          <w:rStyle w:val="StyleUnderline"/>
        </w:rPr>
        <w:t>the more dependent our missions are on AI</w:t>
      </w:r>
      <w:r w:rsidRPr="001F3F3B">
        <w:rPr>
          <w:sz w:val="10"/>
          <w:lang w:val="en-CA"/>
        </w:rPr>
        <w:t xml:space="preserve"> that can make accurate, autonomous decisions in the face of unexpected conditions. It’s increasingly evident: Whether on Earth or in space, </w:t>
      </w:r>
      <w:r w:rsidRPr="00391878">
        <w:rPr>
          <w:rStyle w:val="StyleUnderline"/>
          <w:highlight w:val="cyan"/>
        </w:rPr>
        <w:t>any solution</w:t>
      </w:r>
      <w:r w:rsidRPr="001F3F3B">
        <w:rPr>
          <w:sz w:val="10"/>
          <w:lang w:val="en-CA"/>
        </w:rPr>
        <w:t xml:space="preserve"> to climate change, </w:t>
      </w:r>
      <w:proofErr w:type="gramStart"/>
      <w:r w:rsidRPr="001F3F3B">
        <w:rPr>
          <w:sz w:val="10"/>
          <w:lang w:val="en-CA"/>
        </w:rPr>
        <w:t>fight</w:t>
      </w:r>
      <w:proofErr w:type="gramEnd"/>
      <w:r w:rsidRPr="001F3F3B">
        <w:rPr>
          <w:sz w:val="10"/>
          <w:lang w:val="en-CA"/>
        </w:rPr>
        <w:t xml:space="preserve"> or flight, </w:t>
      </w:r>
      <w:r w:rsidRPr="00391878">
        <w:rPr>
          <w:rStyle w:val="StyleUnderline"/>
          <w:highlight w:val="cyan"/>
        </w:rPr>
        <w:t>begins with AI.</w:t>
      </w:r>
    </w:p>
    <w:p w14:paraId="0E8814C1" w14:textId="77777777" w:rsidR="005C0AD3" w:rsidRPr="00B55AD5" w:rsidRDefault="005C0AD3" w:rsidP="005C0AD3"/>
    <w:p w14:paraId="68CA3A8F" w14:textId="77777777" w:rsidR="005C0AD3" w:rsidRPr="005C0AD3" w:rsidRDefault="005C0AD3" w:rsidP="005C0AD3"/>
    <w:p w14:paraId="64BFAB07" w14:textId="59A2C528" w:rsidR="00746783" w:rsidRDefault="00746783" w:rsidP="00746783">
      <w:pPr>
        <w:pStyle w:val="Heading2"/>
      </w:pPr>
      <w:r>
        <w:t>HEG v K</w:t>
      </w:r>
    </w:p>
    <w:p w14:paraId="281129E0" w14:textId="77777777" w:rsidR="00746783" w:rsidRPr="00582134" w:rsidRDefault="00746783" w:rsidP="00746783">
      <w:pPr>
        <w:pStyle w:val="Heading3"/>
      </w:pPr>
      <w:r>
        <w:t>T/L</w:t>
      </w:r>
    </w:p>
    <w:p w14:paraId="3580334B" w14:textId="77777777" w:rsidR="00746783" w:rsidRPr="00660814" w:rsidRDefault="00746783" w:rsidP="00746783">
      <w:pPr>
        <w:pStyle w:val="Heading4"/>
      </w:pPr>
      <w:r>
        <w:t>Every argument in favor of restraint lacks substance. Hegemony is a global force for prosperity, and every problem with it can be traced to a lack of its totality.</w:t>
      </w:r>
    </w:p>
    <w:p w14:paraId="123C9193" w14:textId="77777777" w:rsidR="00746783" w:rsidRPr="00001B26" w:rsidRDefault="00746783" w:rsidP="00746783">
      <w:proofErr w:type="spellStart"/>
      <w:r w:rsidRPr="00660814">
        <w:rPr>
          <w:rFonts w:eastAsiaTheme="majorEastAsia" w:cstheme="majorBidi"/>
          <w:b/>
          <w:iCs/>
          <w:sz w:val="26"/>
        </w:rPr>
        <w:t>Schanzer</w:t>
      </w:r>
      <w:proofErr w:type="spellEnd"/>
      <w:r w:rsidRPr="00660814">
        <w:rPr>
          <w:rFonts w:eastAsiaTheme="majorEastAsia" w:cstheme="majorBidi"/>
          <w:b/>
          <w:iCs/>
          <w:sz w:val="26"/>
        </w:rPr>
        <w:t xml:space="preserve"> &amp; Dubowitz ’20</w:t>
      </w:r>
      <w:r>
        <w:t xml:space="preserve"> — </w:t>
      </w:r>
      <w:r w:rsidRPr="00001B26">
        <w:t xml:space="preserve">Jonathan </w:t>
      </w:r>
      <w:proofErr w:type="spellStart"/>
      <w:r w:rsidRPr="00001B26">
        <w:t>Schanzer</w:t>
      </w:r>
      <w:proofErr w:type="spellEnd"/>
      <w:r w:rsidRPr="00001B26">
        <w:t> is the senior vice president for research at the Foundation for Defense of Democracies</w:t>
      </w:r>
      <w:r>
        <w:t xml:space="preserve">; </w:t>
      </w:r>
      <w:r w:rsidRPr="00001B26">
        <w:t>Mark Dubowitz is the chief executive officer of the Foundation for Defense of Democracies</w:t>
      </w:r>
      <w:r>
        <w:t>; (August 18</w:t>
      </w:r>
      <w:r w:rsidRPr="00660814">
        <w:rPr>
          <w:vertAlign w:val="superscript"/>
        </w:rPr>
        <w:t>th</w:t>
      </w:r>
      <w:r>
        <w:t xml:space="preserve"> 2020; “</w:t>
      </w:r>
      <w:r w:rsidRPr="00001B26">
        <w:t>The Dangerous Illusion of Restraining U.S. Power</w:t>
      </w:r>
      <w:r>
        <w:t xml:space="preserve">”; </w:t>
      </w:r>
      <w:r w:rsidRPr="00660814">
        <w:rPr>
          <w:i/>
          <w:iCs/>
        </w:rPr>
        <w:t>Foreign Policy</w:t>
      </w:r>
      <w:r>
        <w:t xml:space="preserve">; </w:t>
      </w:r>
      <w:hyperlink r:id="rId6" w:history="1">
        <w:r>
          <w:rPr>
            <w:rStyle w:val="Hyperlink"/>
          </w:rPr>
          <w:t>https://foreignpolicy.com/2020/08/18/us-global-power-retain-vs-restrain/</w:t>
        </w:r>
      </w:hyperlink>
      <w:r>
        <w:rPr>
          <w:rStyle w:val="Hyperlink"/>
        </w:rPr>
        <w:t>; //LFS—JCM)</w:t>
      </w:r>
    </w:p>
    <w:p w14:paraId="38A97943" w14:textId="77777777" w:rsidR="00746783" w:rsidRPr="00B1336F" w:rsidRDefault="00746783" w:rsidP="00746783">
      <w:pPr>
        <w:rPr>
          <w:sz w:val="16"/>
        </w:rPr>
      </w:pPr>
      <w:r w:rsidRPr="00B1336F">
        <w:rPr>
          <w:rStyle w:val="StyleUnderline"/>
        </w:rPr>
        <w:t xml:space="preserve">The </w:t>
      </w:r>
      <w:r w:rsidRPr="00DC24B6">
        <w:rPr>
          <w:rStyle w:val="StyleUnderline"/>
          <w:highlight w:val="green"/>
        </w:rPr>
        <w:t>call for</w:t>
      </w:r>
      <w:r w:rsidRPr="00B1336F">
        <w:rPr>
          <w:rStyle w:val="StyleUnderline"/>
        </w:rPr>
        <w:t xml:space="preserve"> the </w:t>
      </w:r>
      <w:r w:rsidRPr="00B1336F">
        <w:rPr>
          <w:rStyle w:val="Emphasis"/>
        </w:rPr>
        <w:t>U</w:t>
      </w:r>
      <w:r w:rsidRPr="00B1336F">
        <w:rPr>
          <w:rStyle w:val="StyleUnderline"/>
        </w:rPr>
        <w:t xml:space="preserve">nited </w:t>
      </w:r>
      <w:r w:rsidRPr="00B1336F">
        <w:rPr>
          <w:rStyle w:val="Emphasis"/>
        </w:rPr>
        <w:t>S</w:t>
      </w:r>
      <w:r w:rsidRPr="00B1336F">
        <w:rPr>
          <w:rStyle w:val="StyleUnderline"/>
        </w:rPr>
        <w:t xml:space="preserve">tates to </w:t>
      </w:r>
      <w:r w:rsidRPr="00B1336F">
        <w:rPr>
          <w:rStyle w:val="Emphasis"/>
        </w:rPr>
        <w:t>show</w:t>
      </w:r>
      <w:r w:rsidRPr="00B1336F">
        <w:rPr>
          <w:rStyle w:val="StyleUnderline"/>
        </w:rPr>
        <w:t xml:space="preserve"> “</w:t>
      </w:r>
      <w:r w:rsidRPr="00DC24B6">
        <w:rPr>
          <w:rStyle w:val="Emphasis"/>
          <w:highlight w:val="green"/>
        </w:rPr>
        <w:t>restraint</w:t>
      </w:r>
      <w:r w:rsidRPr="00B1336F">
        <w:rPr>
          <w:rStyle w:val="StyleUnderline"/>
        </w:rPr>
        <w:t xml:space="preserve">” </w:t>
      </w:r>
      <w:r w:rsidRPr="00DC24B6">
        <w:rPr>
          <w:rStyle w:val="StyleUnderline"/>
          <w:highlight w:val="green"/>
        </w:rPr>
        <w:t>by</w:t>
      </w:r>
      <w:r w:rsidRPr="00B1336F">
        <w:rPr>
          <w:rStyle w:val="StyleUnderline"/>
        </w:rPr>
        <w:t xml:space="preserve"> </w:t>
      </w:r>
      <w:r w:rsidRPr="00B1336F">
        <w:rPr>
          <w:rStyle w:val="Emphasis"/>
        </w:rPr>
        <w:t>withdrawing</w:t>
      </w:r>
      <w:r w:rsidRPr="00B1336F">
        <w:rPr>
          <w:rStyle w:val="StyleUnderline"/>
        </w:rPr>
        <w:t xml:space="preserve"> from foreign </w:t>
      </w:r>
      <w:r w:rsidRPr="00B1336F">
        <w:rPr>
          <w:rStyle w:val="Emphasis"/>
        </w:rPr>
        <w:t>entanglements</w:t>
      </w:r>
      <w:r w:rsidRPr="00B1336F">
        <w:rPr>
          <w:sz w:val="16"/>
        </w:rPr>
        <w:t xml:space="preserve"> and keeping the focus at home </w:t>
      </w:r>
      <w:r w:rsidRPr="00B1336F">
        <w:rPr>
          <w:rStyle w:val="StyleUnderline"/>
        </w:rPr>
        <w:t>is growing</w:t>
      </w:r>
      <w:r w:rsidRPr="00B1336F">
        <w:rPr>
          <w:sz w:val="16"/>
        </w:rPr>
        <w:t xml:space="preserve"> in foreign-policy circles—</w:t>
      </w:r>
      <w:r w:rsidRPr="00B1336F">
        <w:rPr>
          <w:rStyle w:val="StyleUnderline"/>
        </w:rPr>
        <w:t xml:space="preserve">and not just in the </w:t>
      </w:r>
      <w:r w:rsidRPr="00B1336F">
        <w:rPr>
          <w:rStyle w:val="Emphasis"/>
        </w:rPr>
        <w:t>Trump</w:t>
      </w:r>
      <w:r w:rsidRPr="00B1336F">
        <w:rPr>
          <w:rStyle w:val="StyleUnderline"/>
        </w:rPr>
        <w:t xml:space="preserve"> administration</w:t>
      </w:r>
      <w:r w:rsidRPr="00B1336F">
        <w:rPr>
          <w:sz w:val="16"/>
        </w:rPr>
        <w:t xml:space="preserve">. The current movement appears to have started in 2014, when Massachusetts Institute of Technology professor </w:t>
      </w:r>
      <w:r w:rsidRPr="00B1336F">
        <w:rPr>
          <w:rStyle w:val="StyleUnderline"/>
        </w:rPr>
        <w:t xml:space="preserve">Barry </w:t>
      </w:r>
      <w:r w:rsidRPr="00DC24B6">
        <w:rPr>
          <w:rStyle w:val="Emphasis"/>
          <w:highlight w:val="green"/>
        </w:rPr>
        <w:t>Posen</w:t>
      </w:r>
      <w:r>
        <w:rPr>
          <w:rStyle w:val="StyleUnderline"/>
        </w:rPr>
        <w:t xml:space="preserve"> </w:t>
      </w:r>
      <w:r w:rsidRPr="00B1336F">
        <w:rPr>
          <w:rStyle w:val="StyleUnderline"/>
        </w:rPr>
        <w:t>published</w:t>
      </w:r>
      <w:r w:rsidRPr="00B1336F">
        <w:rPr>
          <w:sz w:val="16"/>
        </w:rPr>
        <w:t xml:space="preserve"> the seminal </w:t>
      </w:r>
      <w:r w:rsidRPr="00B1336F">
        <w:rPr>
          <w:rStyle w:val="StyleUnderline"/>
        </w:rPr>
        <w:t>work</w:t>
      </w:r>
      <w:r>
        <w:rPr>
          <w:rStyle w:val="StyleUnderline"/>
        </w:rPr>
        <w:t xml:space="preserve"> </w:t>
      </w:r>
      <w:r w:rsidRPr="00B1336F">
        <w:rPr>
          <w:rStyle w:val="StyleUnderline"/>
        </w:rPr>
        <w:t>on foreign-policy restraint</w:t>
      </w:r>
      <w:r w:rsidRPr="00B1336F">
        <w:rPr>
          <w:sz w:val="16"/>
        </w:rPr>
        <w:t xml:space="preserve">. His work, not surprisingly, </w:t>
      </w:r>
      <w:r w:rsidRPr="00B1336F">
        <w:rPr>
          <w:rStyle w:val="StyleUnderline"/>
        </w:rPr>
        <w:t>resonated with</w:t>
      </w:r>
      <w:r w:rsidRPr="00B1336F">
        <w:rPr>
          <w:sz w:val="16"/>
        </w:rPr>
        <w:t xml:space="preserve"> realists-cum-isolationists such as John </w:t>
      </w:r>
      <w:r w:rsidRPr="00DC24B6">
        <w:rPr>
          <w:rStyle w:val="Emphasis"/>
          <w:highlight w:val="green"/>
        </w:rPr>
        <w:t>Mearsheimer</w:t>
      </w:r>
      <w:r>
        <w:rPr>
          <w:rStyle w:val="StyleUnderline"/>
        </w:rPr>
        <w:t xml:space="preserve"> </w:t>
      </w:r>
      <w:r w:rsidRPr="00DC24B6">
        <w:rPr>
          <w:rStyle w:val="StyleUnderline"/>
          <w:highlight w:val="green"/>
        </w:rPr>
        <w:t>and</w:t>
      </w:r>
      <w:r w:rsidRPr="00B1336F">
        <w:rPr>
          <w:sz w:val="16"/>
        </w:rPr>
        <w:t xml:space="preserve"> </w:t>
      </w:r>
      <w:r w:rsidRPr="000347BB">
        <w:rPr>
          <w:sz w:val="16"/>
        </w:rPr>
        <w:t xml:space="preserve">Stephen </w:t>
      </w:r>
      <w:r w:rsidRPr="00DC24B6">
        <w:rPr>
          <w:rStyle w:val="Emphasis"/>
          <w:highlight w:val="green"/>
        </w:rPr>
        <w:t>Walt</w:t>
      </w:r>
      <w:r w:rsidRPr="00B1336F">
        <w:rPr>
          <w:sz w:val="16"/>
        </w:rPr>
        <w:t xml:space="preserve">, not to mention </w:t>
      </w:r>
      <w:r w:rsidRPr="00B1336F">
        <w:rPr>
          <w:rStyle w:val="StyleUnderline"/>
        </w:rPr>
        <w:t xml:space="preserve">a </w:t>
      </w:r>
      <w:r w:rsidRPr="00B1336F">
        <w:rPr>
          <w:rStyle w:val="Emphasis"/>
        </w:rPr>
        <w:t>gaggle of libertarians</w:t>
      </w:r>
      <w:r w:rsidRPr="00B1336F">
        <w:rPr>
          <w:rStyle w:val="StyleUnderline"/>
        </w:rPr>
        <w:t xml:space="preserve"> who found a new bottle for their old laissez-faire wine</w:t>
      </w:r>
      <w:r w:rsidRPr="00B1336F">
        <w:rPr>
          <w:sz w:val="16"/>
        </w:rPr>
        <w:t xml:space="preserve">. There is even a restrainers’ </w:t>
      </w:r>
      <w:hyperlink r:id="rId7" w:history="1">
        <w:r w:rsidRPr="00B1336F">
          <w:rPr>
            <w:rStyle w:val="Hyperlink"/>
            <w:sz w:val="16"/>
          </w:rPr>
          <w:t>think tank</w:t>
        </w:r>
      </w:hyperlink>
      <w:r w:rsidRPr="00B1336F">
        <w:rPr>
          <w:sz w:val="16"/>
        </w:rPr>
        <w:t xml:space="preserve">, the Quincy Institute for Responsible Statecraft, erroneously named for former President John Quincy Adams owing to a fundamental misreading of his thinking and a failed attempt to </w:t>
      </w:r>
      <w:hyperlink r:id="rId8" w:history="1">
        <w:r w:rsidRPr="00B1336F">
          <w:rPr>
            <w:rStyle w:val="Hyperlink"/>
            <w:sz w:val="16"/>
          </w:rPr>
          <w:t>apply</w:t>
        </w:r>
      </w:hyperlink>
      <w:r w:rsidRPr="00B1336F">
        <w:rPr>
          <w:sz w:val="16"/>
        </w:rPr>
        <w:t xml:space="preserve"> cavalry-era </w:t>
      </w:r>
      <w:r w:rsidRPr="00B1336F">
        <w:rPr>
          <w:rStyle w:val="StyleUnderline"/>
        </w:rPr>
        <w:t>strategizing to 21st-century superpower affairs</w:t>
      </w:r>
      <w:r w:rsidRPr="00B1336F">
        <w:rPr>
          <w:sz w:val="16"/>
        </w:rPr>
        <w:t>.</w:t>
      </w:r>
    </w:p>
    <w:p w14:paraId="589DD668" w14:textId="77777777" w:rsidR="00746783" w:rsidRPr="00B1336F" w:rsidRDefault="00746783" w:rsidP="00746783">
      <w:pPr>
        <w:rPr>
          <w:sz w:val="16"/>
        </w:rPr>
      </w:pPr>
      <w:r w:rsidRPr="00B1336F">
        <w:rPr>
          <w:rStyle w:val="Emphasis"/>
        </w:rPr>
        <w:t>Isolationist</w:t>
      </w:r>
      <w:r w:rsidRPr="00B1336F">
        <w:rPr>
          <w:rStyle w:val="StyleUnderline"/>
        </w:rPr>
        <w:t xml:space="preserve"> ideas </w:t>
      </w:r>
      <w:r w:rsidRPr="00DC24B6">
        <w:rPr>
          <w:rStyle w:val="StyleUnderline"/>
          <w:highlight w:val="green"/>
        </w:rPr>
        <w:t xml:space="preserve">clearly </w:t>
      </w:r>
      <w:r w:rsidRPr="00DC24B6">
        <w:rPr>
          <w:rStyle w:val="Emphasis"/>
          <w:highlight w:val="green"/>
        </w:rPr>
        <w:t>appeal to Trump</w:t>
      </w:r>
      <w:r w:rsidRPr="00B1336F">
        <w:rPr>
          <w:sz w:val="16"/>
        </w:rPr>
        <w:t xml:space="preserve">. </w:t>
      </w:r>
      <w:r w:rsidRPr="00DC24B6">
        <w:rPr>
          <w:rStyle w:val="StyleUnderline"/>
          <w:highlight w:val="green"/>
        </w:rPr>
        <w:t>But</w:t>
      </w:r>
      <w:r w:rsidRPr="00B1336F">
        <w:rPr>
          <w:sz w:val="16"/>
        </w:rPr>
        <w:t xml:space="preserve"> </w:t>
      </w:r>
      <w:r w:rsidRPr="00B1336F">
        <w:rPr>
          <w:rStyle w:val="StyleUnderline"/>
        </w:rPr>
        <w:t xml:space="preserve">they </w:t>
      </w:r>
      <w:r w:rsidRPr="00DC24B6">
        <w:rPr>
          <w:rStyle w:val="StyleUnderline"/>
          <w:highlight w:val="green"/>
        </w:rPr>
        <w:t xml:space="preserve">have also </w:t>
      </w:r>
      <w:r w:rsidRPr="00DC24B6">
        <w:rPr>
          <w:rStyle w:val="Emphasis"/>
          <w:highlight w:val="green"/>
        </w:rPr>
        <w:t>taken hold</w:t>
      </w:r>
      <w:r w:rsidRPr="00DC24B6">
        <w:rPr>
          <w:rStyle w:val="StyleUnderline"/>
          <w:highlight w:val="green"/>
        </w:rPr>
        <w:t xml:space="preserve"> on</w:t>
      </w:r>
      <w:r w:rsidRPr="00B1336F">
        <w:rPr>
          <w:rStyle w:val="StyleUnderline"/>
        </w:rPr>
        <w:t xml:space="preserve"> the left</w:t>
      </w:r>
      <w:r w:rsidRPr="00B1336F">
        <w:rPr>
          <w:sz w:val="16"/>
        </w:rPr>
        <w:t xml:space="preserve">. </w:t>
      </w:r>
      <w:r w:rsidRPr="00B1336F">
        <w:rPr>
          <w:rStyle w:val="Emphasis"/>
        </w:rPr>
        <w:t xml:space="preserve">Sen. Bernie </w:t>
      </w:r>
      <w:r w:rsidRPr="00DC24B6">
        <w:rPr>
          <w:rStyle w:val="Emphasis"/>
          <w:highlight w:val="green"/>
        </w:rPr>
        <w:t>Sanders</w:t>
      </w:r>
      <w:r w:rsidRPr="00B1336F">
        <w:rPr>
          <w:rStyle w:val="Emphasis"/>
        </w:rPr>
        <w:t>’s</w:t>
      </w:r>
      <w:r w:rsidRPr="00B1336F">
        <w:rPr>
          <w:sz w:val="16"/>
        </w:rPr>
        <w:t xml:space="preserve"> wing of the </w:t>
      </w:r>
      <w:r w:rsidRPr="00DC24B6">
        <w:rPr>
          <w:rStyle w:val="StyleUnderline"/>
          <w:highlight w:val="green"/>
        </w:rPr>
        <w:t xml:space="preserve">Democratic </w:t>
      </w:r>
      <w:r w:rsidRPr="00DC24B6">
        <w:rPr>
          <w:rStyle w:val="Emphasis"/>
          <w:highlight w:val="green"/>
        </w:rPr>
        <w:t>Party</w:t>
      </w:r>
      <w:r w:rsidRPr="00B1336F">
        <w:rPr>
          <w:sz w:val="16"/>
        </w:rPr>
        <w:t xml:space="preserve"> ensured that a </w:t>
      </w:r>
      <w:r w:rsidRPr="00DC24B6">
        <w:rPr>
          <w:rStyle w:val="StyleUnderline"/>
          <w:highlight w:val="green"/>
        </w:rPr>
        <w:t>call</w:t>
      </w:r>
      <w:r w:rsidRPr="00B1336F">
        <w:rPr>
          <w:rStyle w:val="StyleUnderline"/>
        </w:rPr>
        <w:t xml:space="preserve"> for the </w:t>
      </w:r>
      <w:r w:rsidRPr="00DC24B6">
        <w:rPr>
          <w:rStyle w:val="Emphasis"/>
          <w:highlight w:val="green"/>
        </w:rPr>
        <w:t>end</w:t>
      </w:r>
      <w:r w:rsidRPr="00DC24B6">
        <w:rPr>
          <w:rStyle w:val="StyleUnderline"/>
          <w:highlight w:val="green"/>
        </w:rPr>
        <w:t xml:space="preserve"> of</w:t>
      </w:r>
      <w:r w:rsidRPr="00B1336F">
        <w:rPr>
          <w:sz w:val="16"/>
        </w:rPr>
        <w:t xml:space="preserve"> “</w:t>
      </w:r>
      <w:r w:rsidRPr="00B1336F">
        <w:rPr>
          <w:rStyle w:val="Emphasis"/>
        </w:rPr>
        <w:t xml:space="preserve">forever </w:t>
      </w:r>
      <w:r w:rsidRPr="00DC24B6">
        <w:rPr>
          <w:rStyle w:val="Emphasis"/>
          <w:highlight w:val="green"/>
        </w:rPr>
        <w:t>wars</w:t>
      </w:r>
      <w:r w:rsidRPr="00B1336F">
        <w:rPr>
          <w:sz w:val="16"/>
        </w:rPr>
        <w:t xml:space="preserve">” </w:t>
      </w:r>
      <w:r w:rsidRPr="00B1336F">
        <w:rPr>
          <w:rStyle w:val="StyleUnderline"/>
        </w:rPr>
        <w:t>found its way into the Democrats’</w:t>
      </w:r>
      <w:r>
        <w:rPr>
          <w:rStyle w:val="StyleUnderline"/>
        </w:rPr>
        <w:t xml:space="preserve"> </w:t>
      </w:r>
      <w:hyperlink r:id="rId9" w:history="1">
        <w:r w:rsidRPr="00B1336F">
          <w:rPr>
            <w:rStyle w:val="StyleUnderline"/>
          </w:rPr>
          <w:t>platform</w:t>
        </w:r>
      </w:hyperlink>
      <w:r w:rsidRPr="00B1336F">
        <w:rPr>
          <w:sz w:val="16"/>
        </w:rPr>
        <w:t xml:space="preserve">. At this week’s virtual convention, </w:t>
      </w:r>
      <w:r w:rsidRPr="00B1336F">
        <w:rPr>
          <w:rStyle w:val="StyleUnderline"/>
        </w:rPr>
        <w:t>Democrats will</w:t>
      </w:r>
      <w:r w:rsidRPr="00B1336F">
        <w:rPr>
          <w:sz w:val="16"/>
        </w:rPr>
        <w:t xml:space="preserve"> surely </w:t>
      </w:r>
      <w:r w:rsidRPr="00B1336F">
        <w:rPr>
          <w:rStyle w:val="Emphasis"/>
        </w:rPr>
        <w:t>blame Trump</w:t>
      </w:r>
      <w:r w:rsidRPr="00B1336F">
        <w:rPr>
          <w:rStyle w:val="StyleUnderline"/>
        </w:rPr>
        <w:t xml:space="preserve"> for undermining U.S. influence</w:t>
      </w:r>
      <w:r w:rsidRPr="00B1336F">
        <w:rPr>
          <w:sz w:val="16"/>
        </w:rPr>
        <w:t>—</w:t>
      </w:r>
      <w:r w:rsidRPr="00B1336F">
        <w:rPr>
          <w:rStyle w:val="StyleUnderline"/>
        </w:rPr>
        <w:t>but it’s unclear how</w:t>
      </w:r>
      <w:r w:rsidRPr="00B1336F">
        <w:rPr>
          <w:sz w:val="16"/>
        </w:rPr>
        <w:t xml:space="preserve"> </w:t>
      </w:r>
      <w:r w:rsidRPr="00B1336F">
        <w:rPr>
          <w:rStyle w:val="StyleUnderline"/>
        </w:rPr>
        <w:t>many Democrats</w:t>
      </w:r>
      <w:r w:rsidRPr="00B1336F">
        <w:rPr>
          <w:sz w:val="16"/>
        </w:rPr>
        <w:t xml:space="preserve"> </w:t>
      </w:r>
      <w:proofErr w:type="gramStart"/>
      <w:r w:rsidRPr="00B1336F">
        <w:rPr>
          <w:sz w:val="16"/>
        </w:rPr>
        <w:t xml:space="preserve">actually </w:t>
      </w:r>
      <w:r w:rsidRPr="00B1336F">
        <w:rPr>
          <w:rStyle w:val="StyleUnderline"/>
        </w:rPr>
        <w:t>support</w:t>
      </w:r>
      <w:proofErr w:type="gramEnd"/>
      <w:r w:rsidRPr="00B1336F">
        <w:rPr>
          <w:rStyle w:val="StyleUnderline"/>
        </w:rPr>
        <w:t xml:space="preserve"> a return to greater U.S. commitments</w:t>
      </w:r>
      <w:r w:rsidRPr="00B1336F">
        <w:rPr>
          <w:sz w:val="16"/>
        </w:rPr>
        <w:t xml:space="preserve"> around the world. Presumptive candidate Joe </w:t>
      </w:r>
      <w:r w:rsidRPr="00B1336F">
        <w:rPr>
          <w:rStyle w:val="StyleUnderline"/>
        </w:rPr>
        <w:t>Biden’s</w:t>
      </w:r>
      <w:r w:rsidRPr="00B1336F">
        <w:rPr>
          <w:sz w:val="16"/>
        </w:rPr>
        <w:t xml:space="preserve"> long </w:t>
      </w:r>
      <w:r w:rsidRPr="00B1336F">
        <w:rPr>
          <w:rStyle w:val="StyleUnderline"/>
        </w:rPr>
        <w:t>record</w:t>
      </w:r>
      <w:r w:rsidRPr="00B1336F">
        <w:rPr>
          <w:sz w:val="16"/>
        </w:rPr>
        <w:t xml:space="preserve"> in the U.S. Senate </w:t>
      </w:r>
      <w:r w:rsidRPr="00B1336F">
        <w:rPr>
          <w:rStyle w:val="StyleUnderline"/>
        </w:rPr>
        <w:t>as a</w:t>
      </w:r>
      <w:r w:rsidRPr="00B1336F">
        <w:rPr>
          <w:sz w:val="16"/>
        </w:rPr>
        <w:t xml:space="preserve"> foreign-policy </w:t>
      </w:r>
      <w:r w:rsidRPr="00B1336F">
        <w:rPr>
          <w:rStyle w:val="StyleUnderline"/>
        </w:rPr>
        <w:t>internationalist</w:t>
      </w:r>
      <w:r w:rsidRPr="00B1336F">
        <w:rPr>
          <w:sz w:val="16"/>
        </w:rPr>
        <w:t>—</w:t>
      </w:r>
      <w:r w:rsidRPr="00B1336F">
        <w:rPr>
          <w:rStyle w:val="StyleUnderline"/>
        </w:rPr>
        <w:t>as well as</w:t>
      </w:r>
      <w:r w:rsidRPr="00B1336F">
        <w:rPr>
          <w:sz w:val="16"/>
        </w:rPr>
        <w:t xml:space="preserve"> his choice of Sen. Kamala </w:t>
      </w:r>
      <w:r w:rsidRPr="00B1336F">
        <w:rPr>
          <w:rStyle w:val="StyleUnderline"/>
        </w:rPr>
        <w:t>Harris</w:t>
      </w:r>
      <w:r w:rsidRPr="00B1336F">
        <w:rPr>
          <w:sz w:val="16"/>
        </w:rPr>
        <w:t xml:space="preserve"> from the party’s moderate wing as his running mate—</w:t>
      </w:r>
      <w:r w:rsidRPr="00B1336F">
        <w:rPr>
          <w:rStyle w:val="StyleUnderline"/>
        </w:rPr>
        <w:t>offers</w:t>
      </w:r>
      <w:r w:rsidRPr="00B1336F">
        <w:rPr>
          <w:sz w:val="16"/>
        </w:rPr>
        <w:t xml:space="preserve"> </w:t>
      </w:r>
      <w:r w:rsidRPr="00B1336F">
        <w:rPr>
          <w:rStyle w:val="StyleUnderline"/>
        </w:rPr>
        <w:t>hope for</w:t>
      </w:r>
      <w:r w:rsidRPr="00B1336F">
        <w:rPr>
          <w:sz w:val="16"/>
        </w:rPr>
        <w:t xml:space="preserve"> greater </w:t>
      </w:r>
      <w:r w:rsidRPr="00B1336F">
        <w:rPr>
          <w:rStyle w:val="StyleUnderline"/>
        </w:rPr>
        <w:t>U.S. engagement</w:t>
      </w:r>
      <w:r w:rsidRPr="00B1336F">
        <w:rPr>
          <w:sz w:val="16"/>
        </w:rPr>
        <w:t xml:space="preserve"> with traditional allies. </w:t>
      </w:r>
      <w:r w:rsidRPr="00B1336F">
        <w:rPr>
          <w:rStyle w:val="StyleUnderline"/>
        </w:rPr>
        <w:t xml:space="preserve">Yet </w:t>
      </w:r>
      <w:r w:rsidRPr="00DC24B6">
        <w:rPr>
          <w:rStyle w:val="StyleUnderline"/>
          <w:highlight w:val="green"/>
        </w:rPr>
        <w:t xml:space="preserve">it </w:t>
      </w:r>
      <w:r w:rsidRPr="00DC24B6">
        <w:rPr>
          <w:rStyle w:val="Emphasis"/>
          <w:highlight w:val="green"/>
        </w:rPr>
        <w:t>remains uncertain</w:t>
      </w:r>
      <w:r w:rsidRPr="00DC24B6">
        <w:rPr>
          <w:rStyle w:val="StyleUnderline"/>
          <w:highlight w:val="green"/>
        </w:rPr>
        <w:t xml:space="preserve"> whether</w:t>
      </w:r>
      <w:r w:rsidRPr="00B1336F">
        <w:rPr>
          <w:sz w:val="16"/>
        </w:rPr>
        <w:t xml:space="preserve"> a </w:t>
      </w:r>
      <w:r w:rsidRPr="00DC24B6">
        <w:rPr>
          <w:rStyle w:val="Emphasis"/>
          <w:highlight w:val="green"/>
        </w:rPr>
        <w:t>Biden</w:t>
      </w:r>
      <w:r w:rsidRPr="00B1336F">
        <w:rPr>
          <w:sz w:val="16"/>
        </w:rPr>
        <w:t xml:space="preserve"> administration </w:t>
      </w:r>
      <w:r w:rsidRPr="00DC24B6">
        <w:rPr>
          <w:rStyle w:val="StyleUnderline"/>
          <w:highlight w:val="green"/>
        </w:rPr>
        <w:t xml:space="preserve">would </w:t>
      </w:r>
      <w:r w:rsidRPr="00DC24B6">
        <w:rPr>
          <w:rStyle w:val="Emphasis"/>
          <w:highlight w:val="green"/>
        </w:rPr>
        <w:t>push back</w:t>
      </w:r>
      <w:r w:rsidRPr="00B1336F">
        <w:rPr>
          <w:sz w:val="16"/>
        </w:rPr>
        <w:t xml:space="preserve"> decisively </w:t>
      </w:r>
      <w:r w:rsidRPr="00B1336F">
        <w:rPr>
          <w:rStyle w:val="StyleUnderline"/>
        </w:rPr>
        <w:t>against the country’s most determined adversaries.</w:t>
      </w:r>
      <w:r w:rsidRPr="00B1336F">
        <w:rPr>
          <w:sz w:val="16"/>
        </w:rPr>
        <w:t xml:space="preserve"> And as vice president, Biden had a seat at the table when then President </w:t>
      </w:r>
      <w:hyperlink r:id="rId10" w:history="1">
        <w:r w:rsidRPr="00B1336F">
          <w:rPr>
            <w:rStyle w:val="Hyperlink"/>
            <w:sz w:val="16"/>
          </w:rPr>
          <w:t>Barack Obama</w:t>
        </w:r>
      </w:hyperlink>
      <w:r w:rsidRPr="00B1336F">
        <w:rPr>
          <w:sz w:val="16"/>
        </w:rPr>
        <w:t xml:space="preserve"> adopted his own elements of isolationism, including his </w:t>
      </w:r>
      <w:r w:rsidRPr="00B1336F">
        <w:rPr>
          <w:rStyle w:val="StyleUnderline"/>
        </w:rPr>
        <w:t>withdrawal of troops</w:t>
      </w:r>
      <w:r w:rsidRPr="00B1336F">
        <w:rPr>
          <w:sz w:val="16"/>
        </w:rPr>
        <w:t xml:space="preserve"> from Iraq, his unwillingness to enforce his own “red line” against the Syrian regime’s </w:t>
      </w:r>
      <w:r w:rsidRPr="00B1336F">
        <w:rPr>
          <w:rStyle w:val="StyleUnderline"/>
        </w:rPr>
        <w:t xml:space="preserve">use of </w:t>
      </w:r>
      <w:r w:rsidRPr="00B1336F">
        <w:rPr>
          <w:rStyle w:val="Emphasis"/>
        </w:rPr>
        <w:t>chemical weapons</w:t>
      </w:r>
      <w:r w:rsidRPr="00B1336F">
        <w:rPr>
          <w:sz w:val="16"/>
        </w:rPr>
        <w:t xml:space="preserve">, and his </w:t>
      </w:r>
      <w:r w:rsidRPr="00B1336F">
        <w:rPr>
          <w:rStyle w:val="StyleUnderline"/>
        </w:rPr>
        <w:t>tepid response to</w:t>
      </w:r>
      <w:r w:rsidRPr="00B1336F">
        <w:rPr>
          <w:sz w:val="16"/>
        </w:rPr>
        <w:t xml:space="preserve"> Russia’s invasion and annexation of </w:t>
      </w:r>
      <w:r w:rsidRPr="00B1336F">
        <w:rPr>
          <w:rStyle w:val="StyleUnderline"/>
        </w:rPr>
        <w:t>Crimea</w:t>
      </w:r>
      <w:r w:rsidRPr="00B1336F">
        <w:rPr>
          <w:sz w:val="16"/>
        </w:rPr>
        <w:t>.</w:t>
      </w:r>
    </w:p>
    <w:p w14:paraId="3A37302B" w14:textId="77777777" w:rsidR="00746783" w:rsidRPr="00B1336F" w:rsidRDefault="00746783" w:rsidP="00746783">
      <w:pPr>
        <w:rPr>
          <w:sz w:val="16"/>
        </w:rPr>
      </w:pPr>
      <w:r w:rsidRPr="00B1336F">
        <w:rPr>
          <w:rStyle w:val="StyleUnderline"/>
        </w:rPr>
        <w:t xml:space="preserve">The </w:t>
      </w:r>
      <w:r w:rsidRPr="00B1336F">
        <w:rPr>
          <w:rStyle w:val="Emphasis"/>
        </w:rPr>
        <w:t>common theme</w:t>
      </w:r>
      <w:r w:rsidRPr="00B1336F">
        <w:rPr>
          <w:rStyle w:val="StyleUnderline"/>
        </w:rPr>
        <w:t xml:space="preserve"> among </w:t>
      </w:r>
      <w:r w:rsidRPr="00B1336F">
        <w:rPr>
          <w:rStyle w:val="Emphasis"/>
        </w:rPr>
        <w:t>restrainers</w:t>
      </w:r>
      <w:r w:rsidRPr="00B1336F">
        <w:rPr>
          <w:rStyle w:val="StyleUnderline"/>
        </w:rPr>
        <w:t xml:space="preserve">: The </w:t>
      </w:r>
      <w:r w:rsidRPr="00B1336F">
        <w:rPr>
          <w:rStyle w:val="Emphasis"/>
        </w:rPr>
        <w:t>United</w:t>
      </w:r>
      <w:r w:rsidRPr="00B1336F">
        <w:rPr>
          <w:rStyle w:val="StyleUnderline"/>
        </w:rPr>
        <w:t xml:space="preserve"> </w:t>
      </w:r>
      <w:r w:rsidRPr="00B1336F">
        <w:rPr>
          <w:rStyle w:val="Emphasis"/>
        </w:rPr>
        <w:t>States</w:t>
      </w:r>
      <w:r w:rsidRPr="00B1336F">
        <w:rPr>
          <w:rStyle w:val="StyleUnderline"/>
        </w:rPr>
        <w:t xml:space="preserve"> has </w:t>
      </w:r>
      <w:r w:rsidRPr="00B1336F">
        <w:rPr>
          <w:rStyle w:val="Emphasis"/>
        </w:rPr>
        <w:t>no business</w:t>
      </w:r>
      <w:r w:rsidRPr="00B1336F">
        <w:rPr>
          <w:rStyle w:val="StyleUnderline"/>
        </w:rPr>
        <w:t xml:space="preserve"> intervening in </w:t>
      </w:r>
      <w:r w:rsidRPr="00B1336F">
        <w:rPr>
          <w:rStyle w:val="Emphasis"/>
        </w:rPr>
        <w:t>other nations’ affairs</w:t>
      </w:r>
      <w:r w:rsidRPr="00B1336F">
        <w:rPr>
          <w:sz w:val="16"/>
        </w:rPr>
        <w:t xml:space="preserve">. Or, as </w:t>
      </w:r>
      <w:hyperlink r:id="rId11" w:history="1">
        <w:r w:rsidRPr="00B1336F">
          <w:rPr>
            <w:rStyle w:val="Hyperlink"/>
            <w:sz w:val="16"/>
          </w:rPr>
          <w:t>H.R. McMaster</w:t>
        </w:r>
      </w:hyperlink>
      <w:r w:rsidRPr="00B1336F">
        <w:rPr>
          <w:sz w:val="16"/>
        </w:rPr>
        <w:t xml:space="preserve">, a 34-year veteran of the U.S. Army and former national security advisor to Trump, has noted, </w:t>
      </w:r>
      <w:r w:rsidRPr="00B1336F">
        <w:rPr>
          <w:rStyle w:val="StyleUnderline"/>
        </w:rPr>
        <w:t xml:space="preserve">isolationists hold the “romantic view that </w:t>
      </w:r>
      <w:r w:rsidRPr="00B1336F">
        <w:rPr>
          <w:rStyle w:val="Emphasis"/>
        </w:rPr>
        <w:t>restraint abroad</w:t>
      </w:r>
      <w:r w:rsidRPr="00B1336F">
        <w:rPr>
          <w:rStyle w:val="StyleUnderline"/>
        </w:rPr>
        <w:t xml:space="preserve"> is almost always an </w:t>
      </w:r>
      <w:r w:rsidRPr="00B1336F">
        <w:rPr>
          <w:rStyle w:val="Emphasis"/>
        </w:rPr>
        <w:t>unmitigated good</w:t>
      </w:r>
      <w:r w:rsidRPr="00B1336F">
        <w:rPr>
          <w:rStyle w:val="StyleUnderline"/>
        </w:rPr>
        <w:t>.”</w:t>
      </w:r>
    </w:p>
    <w:p w14:paraId="723FBA09" w14:textId="77777777" w:rsidR="00746783" w:rsidRPr="00B1336F" w:rsidRDefault="00746783" w:rsidP="00746783">
      <w:pPr>
        <w:rPr>
          <w:rStyle w:val="StyleUnderline"/>
        </w:rPr>
      </w:pPr>
      <w:r w:rsidRPr="00B1336F">
        <w:rPr>
          <w:sz w:val="16"/>
        </w:rPr>
        <w:t xml:space="preserve">In some ways, the restraint movement echoes the isolationism championed in the 1930s and 1940s by Charles Lindbergh’s America First Committee. Like that earlier isolationism, the restraint movement attempts to draw lessons and inferences from U.S. wars. In the 1930s, isolationists invoked World War I, in which almost 120,000 Americans perished, as a reason to avoid challenging German and Japanese fascism. </w:t>
      </w:r>
      <w:r w:rsidRPr="00DC24B6">
        <w:rPr>
          <w:rStyle w:val="StyleUnderline"/>
          <w:highlight w:val="green"/>
        </w:rPr>
        <w:t xml:space="preserve">The </w:t>
      </w:r>
      <w:r w:rsidRPr="00DC24B6">
        <w:rPr>
          <w:rStyle w:val="Emphasis"/>
          <w:highlight w:val="green"/>
        </w:rPr>
        <w:t>thought was</w:t>
      </w:r>
      <w:r w:rsidRPr="00B1336F">
        <w:rPr>
          <w:rStyle w:val="StyleUnderline"/>
        </w:rPr>
        <w:t xml:space="preserve"> that </w:t>
      </w:r>
      <w:r w:rsidRPr="00DC24B6">
        <w:rPr>
          <w:rStyle w:val="StyleUnderline"/>
          <w:highlight w:val="green"/>
        </w:rPr>
        <w:t xml:space="preserve">if </w:t>
      </w:r>
      <w:r w:rsidRPr="00DC24B6">
        <w:rPr>
          <w:rStyle w:val="Emphasis"/>
          <w:highlight w:val="green"/>
        </w:rPr>
        <w:t>Americans</w:t>
      </w:r>
      <w:r w:rsidRPr="00B1336F">
        <w:rPr>
          <w:rStyle w:val="StyleUnderline"/>
        </w:rPr>
        <w:t xml:space="preserve"> just </w:t>
      </w:r>
      <w:r w:rsidRPr="00DC24B6">
        <w:rPr>
          <w:rStyle w:val="Emphasis"/>
          <w:highlight w:val="green"/>
        </w:rPr>
        <w:t>stayed out of</w:t>
      </w:r>
      <w:r w:rsidRPr="00B1336F">
        <w:rPr>
          <w:rStyle w:val="Emphasis"/>
        </w:rPr>
        <w:t xml:space="preserve"> World </w:t>
      </w:r>
      <w:r w:rsidRPr="00DC24B6">
        <w:rPr>
          <w:rStyle w:val="Emphasis"/>
          <w:highlight w:val="green"/>
        </w:rPr>
        <w:t>War</w:t>
      </w:r>
      <w:r w:rsidRPr="00B1336F">
        <w:rPr>
          <w:rStyle w:val="Emphasis"/>
        </w:rPr>
        <w:t xml:space="preserve"> II</w:t>
      </w:r>
      <w:r w:rsidRPr="00B1336F">
        <w:rPr>
          <w:rStyle w:val="StyleUnderline"/>
        </w:rPr>
        <w:t xml:space="preserve">, the </w:t>
      </w:r>
      <w:r w:rsidRPr="00DC24B6">
        <w:rPr>
          <w:rStyle w:val="Emphasis"/>
          <w:highlight w:val="green"/>
        </w:rPr>
        <w:t>totalitarians</w:t>
      </w:r>
      <w:r w:rsidRPr="00DC24B6">
        <w:rPr>
          <w:rStyle w:val="StyleUnderline"/>
          <w:highlight w:val="green"/>
        </w:rPr>
        <w:t xml:space="preserve"> would</w:t>
      </w:r>
      <w:r w:rsidRPr="00B1336F">
        <w:rPr>
          <w:rStyle w:val="StyleUnderline"/>
        </w:rPr>
        <w:t xml:space="preserve"> </w:t>
      </w:r>
      <w:r w:rsidRPr="00DC24B6">
        <w:rPr>
          <w:rStyle w:val="Emphasis"/>
          <w:highlight w:val="green"/>
        </w:rPr>
        <w:t>leave them alone</w:t>
      </w:r>
      <w:r w:rsidRPr="00B1336F">
        <w:rPr>
          <w:rStyle w:val="StyleUnderline"/>
        </w:rPr>
        <w:t>.</w:t>
      </w:r>
    </w:p>
    <w:p w14:paraId="11D0D200" w14:textId="77777777" w:rsidR="00746783" w:rsidRPr="00B1336F" w:rsidRDefault="00746783" w:rsidP="00746783">
      <w:pPr>
        <w:rPr>
          <w:sz w:val="16"/>
        </w:rPr>
      </w:pPr>
      <w:r w:rsidRPr="00B1336F">
        <w:rPr>
          <w:rStyle w:val="StyleUnderline"/>
        </w:rPr>
        <w:t xml:space="preserve">Today’s </w:t>
      </w:r>
      <w:r w:rsidRPr="00B1336F">
        <w:rPr>
          <w:rStyle w:val="Emphasis"/>
        </w:rPr>
        <w:t>restrainers</w:t>
      </w:r>
      <w:r w:rsidRPr="00B1336F">
        <w:rPr>
          <w:sz w:val="16"/>
        </w:rPr>
        <w:t xml:space="preserve"> similarly </w:t>
      </w:r>
      <w:r w:rsidRPr="00B1336F">
        <w:rPr>
          <w:rStyle w:val="StyleUnderline"/>
        </w:rPr>
        <w:t>seek to</w:t>
      </w:r>
      <w:r>
        <w:rPr>
          <w:rStyle w:val="StyleUnderline"/>
        </w:rPr>
        <w:t xml:space="preserve"> </w:t>
      </w:r>
      <w:hyperlink r:id="rId12" w:history="1">
        <w:r w:rsidRPr="00B1336F">
          <w:rPr>
            <w:rStyle w:val="Emphasis"/>
          </w:rPr>
          <w:t>capitalize</w:t>
        </w:r>
      </w:hyperlink>
      <w:r>
        <w:rPr>
          <w:rStyle w:val="StyleUnderline"/>
        </w:rPr>
        <w:t xml:space="preserve"> </w:t>
      </w:r>
      <w:r w:rsidRPr="00B1336F">
        <w:rPr>
          <w:rStyle w:val="StyleUnderline"/>
        </w:rPr>
        <w:t xml:space="preserve">on the </w:t>
      </w:r>
      <w:r w:rsidRPr="00B1336F">
        <w:rPr>
          <w:rStyle w:val="Emphasis"/>
        </w:rPr>
        <w:t>suffering</w:t>
      </w:r>
      <w:r w:rsidRPr="00B1336F">
        <w:rPr>
          <w:rStyle w:val="StyleUnderline"/>
        </w:rPr>
        <w:t xml:space="preserve"> and difficulties associated with the wars in </w:t>
      </w:r>
      <w:r w:rsidRPr="00B1336F">
        <w:rPr>
          <w:rStyle w:val="Emphasis"/>
        </w:rPr>
        <w:t>Iraq</w:t>
      </w:r>
      <w:r w:rsidRPr="00B1336F">
        <w:rPr>
          <w:rStyle w:val="StyleUnderline"/>
        </w:rPr>
        <w:t xml:space="preserve"> and </w:t>
      </w:r>
      <w:r w:rsidRPr="00B1336F">
        <w:rPr>
          <w:rStyle w:val="Emphasis"/>
        </w:rPr>
        <w:t>Afghanistan</w:t>
      </w:r>
      <w:r w:rsidRPr="00B1336F">
        <w:rPr>
          <w:sz w:val="16"/>
        </w:rPr>
        <w:t xml:space="preserve">, </w:t>
      </w:r>
      <w:r w:rsidRPr="00B1336F">
        <w:rPr>
          <w:rStyle w:val="StyleUnderline"/>
        </w:rPr>
        <w:t>as well as the</w:t>
      </w:r>
      <w:r w:rsidRPr="00B1336F">
        <w:rPr>
          <w:sz w:val="16"/>
        </w:rPr>
        <w:t xml:space="preserve"> broader </w:t>
      </w:r>
      <w:r w:rsidRPr="00B1336F">
        <w:rPr>
          <w:rStyle w:val="Emphasis"/>
        </w:rPr>
        <w:t>fight</w:t>
      </w:r>
      <w:r w:rsidRPr="00B1336F">
        <w:rPr>
          <w:rStyle w:val="StyleUnderline"/>
        </w:rPr>
        <w:t xml:space="preserve"> against </w:t>
      </w:r>
      <w:r w:rsidRPr="00B1336F">
        <w:rPr>
          <w:rStyle w:val="Emphasis"/>
        </w:rPr>
        <w:t>terrorism</w:t>
      </w:r>
      <w:r w:rsidRPr="00B1336F">
        <w:rPr>
          <w:sz w:val="16"/>
        </w:rPr>
        <w:t xml:space="preserve">, </w:t>
      </w:r>
      <w:r w:rsidRPr="00B1336F">
        <w:rPr>
          <w:rStyle w:val="StyleUnderline"/>
        </w:rPr>
        <w:t>when they</w:t>
      </w:r>
      <w:r>
        <w:rPr>
          <w:rStyle w:val="StyleUnderline"/>
        </w:rPr>
        <w:t xml:space="preserve"> </w:t>
      </w:r>
      <w:hyperlink r:id="rId13" w:history="1">
        <w:r w:rsidRPr="00B1336F">
          <w:rPr>
            <w:rStyle w:val="StyleUnderline"/>
          </w:rPr>
          <w:t>argue</w:t>
        </w:r>
      </w:hyperlink>
      <w:r>
        <w:rPr>
          <w:rStyle w:val="StyleUnderline"/>
        </w:rPr>
        <w:t xml:space="preserve"> </w:t>
      </w:r>
      <w:r w:rsidRPr="00B1336F">
        <w:rPr>
          <w:rStyle w:val="StyleUnderline"/>
        </w:rPr>
        <w:t>for</w:t>
      </w:r>
      <w:r w:rsidRPr="00B1336F">
        <w:rPr>
          <w:sz w:val="16"/>
        </w:rPr>
        <w:t xml:space="preserve"> the </w:t>
      </w:r>
      <w:r w:rsidRPr="00B1336F">
        <w:rPr>
          <w:rStyle w:val="StyleUnderline"/>
        </w:rPr>
        <w:t>withdrawal of the</w:t>
      </w:r>
      <w:r w:rsidRPr="00B1336F">
        <w:rPr>
          <w:sz w:val="16"/>
        </w:rPr>
        <w:t xml:space="preserve"> remaining </w:t>
      </w:r>
      <w:r w:rsidRPr="00B1336F">
        <w:rPr>
          <w:rStyle w:val="StyleUnderline"/>
        </w:rPr>
        <w:t>forces</w:t>
      </w:r>
      <w:r w:rsidRPr="00B1336F">
        <w:rPr>
          <w:sz w:val="16"/>
        </w:rPr>
        <w:t xml:space="preserve"> in these conflicts and others. </w:t>
      </w:r>
      <w:r w:rsidRPr="00DC24B6">
        <w:rPr>
          <w:rStyle w:val="Emphasis"/>
          <w:highlight w:val="green"/>
        </w:rPr>
        <w:t>Restrainers</w:t>
      </w:r>
      <w:r w:rsidRPr="00B1336F">
        <w:rPr>
          <w:sz w:val="16"/>
        </w:rPr>
        <w:t xml:space="preserve">, however, often </w:t>
      </w:r>
      <w:r w:rsidRPr="00DC24B6">
        <w:rPr>
          <w:rStyle w:val="Emphasis"/>
          <w:highlight w:val="green"/>
        </w:rPr>
        <w:t>conflate</w:t>
      </w:r>
      <w:r w:rsidRPr="00B1336F">
        <w:rPr>
          <w:rStyle w:val="StyleUnderline"/>
        </w:rPr>
        <w:t xml:space="preserve"> the </w:t>
      </w:r>
      <w:r w:rsidRPr="00DC24B6">
        <w:rPr>
          <w:rStyle w:val="Emphasis"/>
          <w:highlight w:val="green"/>
        </w:rPr>
        <w:t>decision to</w:t>
      </w:r>
      <w:r w:rsidRPr="00B1336F">
        <w:rPr>
          <w:rStyle w:val="Emphasis"/>
        </w:rPr>
        <w:t xml:space="preserve"> </w:t>
      </w:r>
      <w:r w:rsidRPr="00DC24B6">
        <w:rPr>
          <w:rStyle w:val="Emphasis"/>
          <w:highlight w:val="green"/>
        </w:rPr>
        <w:t>intervene</w:t>
      </w:r>
      <w:r w:rsidRPr="00B1336F">
        <w:rPr>
          <w:rStyle w:val="StyleUnderline"/>
        </w:rPr>
        <w:t xml:space="preserve"> at all with </w:t>
      </w:r>
      <w:r w:rsidRPr="00DC24B6">
        <w:rPr>
          <w:rStyle w:val="StyleUnderline"/>
          <w:highlight w:val="green"/>
        </w:rPr>
        <w:t xml:space="preserve">how a </w:t>
      </w:r>
      <w:r w:rsidRPr="00DC24B6">
        <w:rPr>
          <w:rStyle w:val="Emphasis"/>
          <w:highlight w:val="green"/>
        </w:rPr>
        <w:t>conflict</w:t>
      </w:r>
      <w:r w:rsidRPr="00DC24B6">
        <w:rPr>
          <w:rStyle w:val="StyleUnderline"/>
          <w:highlight w:val="green"/>
        </w:rPr>
        <w:t xml:space="preserve"> is</w:t>
      </w:r>
      <w:r w:rsidRPr="00B1336F">
        <w:rPr>
          <w:sz w:val="16"/>
        </w:rPr>
        <w:t xml:space="preserve"> subsequently </w:t>
      </w:r>
      <w:r w:rsidRPr="00DC24B6">
        <w:rPr>
          <w:rStyle w:val="Emphasis"/>
          <w:highlight w:val="green"/>
        </w:rPr>
        <w:t>managed</w:t>
      </w:r>
      <w:r w:rsidRPr="00B1336F">
        <w:rPr>
          <w:rStyle w:val="StyleUnderline"/>
        </w:rPr>
        <w:t xml:space="preserve"> or how eventually to withdraw</w:t>
      </w:r>
      <w:r w:rsidRPr="00B1336F">
        <w:rPr>
          <w:sz w:val="16"/>
        </w:rPr>
        <w:t xml:space="preserve">. </w:t>
      </w:r>
      <w:r w:rsidRPr="00DC24B6">
        <w:rPr>
          <w:rStyle w:val="StyleUnderline"/>
          <w:highlight w:val="green"/>
        </w:rPr>
        <w:t>These are different</w:t>
      </w:r>
      <w:r w:rsidRPr="00B1336F">
        <w:rPr>
          <w:sz w:val="16"/>
        </w:rPr>
        <w:t xml:space="preserve"> policy </w:t>
      </w:r>
      <w:r w:rsidRPr="00B1336F">
        <w:rPr>
          <w:rStyle w:val="StyleUnderline"/>
        </w:rPr>
        <w:t>decisions</w:t>
      </w:r>
      <w:r w:rsidRPr="00B1336F">
        <w:rPr>
          <w:sz w:val="16"/>
        </w:rPr>
        <w:t xml:space="preserve">. Indeed, </w:t>
      </w:r>
      <w:r w:rsidRPr="00DC24B6">
        <w:rPr>
          <w:rStyle w:val="StyleUnderline"/>
          <w:highlight w:val="green"/>
        </w:rPr>
        <w:t>one can be critical of</w:t>
      </w:r>
      <w:r w:rsidRPr="00B1336F">
        <w:rPr>
          <w:sz w:val="16"/>
        </w:rPr>
        <w:t xml:space="preserve"> the 2003 invasion of </w:t>
      </w:r>
      <w:r w:rsidRPr="00DC24B6">
        <w:rPr>
          <w:rStyle w:val="StyleUnderline"/>
          <w:highlight w:val="green"/>
        </w:rPr>
        <w:t>Iraq</w:t>
      </w:r>
      <w:r w:rsidRPr="00B1336F">
        <w:rPr>
          <w:sz w:val="16"/>
        </w:rPr>
        <w:t xml:space="preserve"> and how the war was managed—</w:t>
      </w:r>
      <w:r w:rsidRPr="00DC24B6">
        <w:rPr>
          <w:rStyle w:val="StyleUnderline"/>
          <w:highlight w:val="green"/>
        </w:rPr>
        <w:t>while</w:t>
      </w:r>
      <w:r w:rsidRPr="00B1336F">
        <w:rPr>
          <w:rStyle w:val="StyleUnderline"/>
        </w:rPr>
        <w:t xml:space="preserve"> also </w:t>
      </w:r>
      <w:r w:rsidRPr="00DC24B6">
        <w:rPr>
          <w:rStyle w:val="StyleUnderline"/>
          <w:highlight w:val="green"/>
        </w:rPr>
        <w:t>believing</w:t>
      </w:r>
      <w:r w:rsidRPr="00B1336F">
        <w:rPr>
          <w:sz w:val="16"/>
        </w:rPr>
        <w:t xml:space="preserve"> that </w:t>
      </w:r>
      <w:r w:rsidRPr="00DC24B6">
        <w:rPr>
          <w:rStyle w:val="Emphasis"/>
          <w:highlight w:val="green"/>
        </w:rPr>
        <w:t>Washington</w:t>
      </w:r>
      <w:r w:rsidRPr="00DC24B6">
        <w:rPr>
          <w:rStyle w:val="StyleUnderline"/>
          <w:highlight w:val="green"/>
        </w:rPr>
        <w:t xml:space="preserve"> should </w:t>
      </w:r>
      <w:r w:rsidRPr="00DC24B6">
        <w:rPr>
          <w:rStyle w:val="Emphasis"/>
          <w:highlight w:val="green"/>
        </w:rPr>
        <w:t>retain</w:t>
      </w:r>
      <w:r w:rsidRPr="00B1336F">
        <w:rPr>
          <w:rStyle w:val="StyleUnderline"/>
        </w:rPr>
        <w:t xml:space="preserve"> a modest U.S. </w:t>
      </w:r>
      <w:r w:rsidRPr="00B1336F">
        <w:rPr>
          <w:rStyle w:val="Emphasis"/>
        </w:rPr>
        <w:t xml:space="preserve">military </w:t>
      </w:r>
      <w:r w:rsidRPr="00DC24B6">
        <w:rPr>
          <w:rStyle w:val="Emphasis"/>
          <w:highlight w:val="green"/>
        </w:rPr>
        <w:t>presence</w:t>
      </w:r>
      <w:r w:rsidRPr="00B1336F">
        <w:rPr>
          <w:sz w:val="16"/>
        </w:rPr>
        <w:t xml:space="preserve"> there </w:t>
      </w:r>
      <w:r w:rsidRPr="00DC24B6">
        <w:rPr>
          <w:rStyle w:val="StyleUnderline"/>
          <w:highlight w:val="green"/>
        </w:rPr>
        <w:t>to</w:t>
      </w:r>
      <w:r w:rsidRPr="00B1336F">
        <w:rPr>
          <w:sz w:val="16"/>
        </w:rPr>
        <w:t xml:space="preserve"> help </w:t>
      </w:r>
      <w:r w:rsidRPr="00DC24B6">
        <w:rPr>
          <w:rStyle w:val="Emphasis"/>
          <w:highlight w:val="green"/>
        </w:rPr>
        <w:t>prevent</w:t>
      </w:r>
      <w:r w:rsidRPr="00B1336F">
        <w:rPr>
          <w:rStyle w:val="StyleUnderline"/>
        </w:rPr>
        <w:t xml:space="preserve"> a </w:t>
      </w:r>
      <w:r w:rsidRPr="00B1336F">
        <w:rPr>
          <w:rStyle w:val="Emphasis"/>
        </w:rPr>
        <w:t>return</w:t>
      </w:r>
      <w:r w:rsidRPr="00B1336F">
        <w:rPr>
          <w:rStyle w:val="StyleUnderline"/>
        </w:rPr>
        <w:t xml:space="preserve"> of the </w:t>
      </w:r>
      <w:r w:rsidRPr="00DC24B6">
        <w:rPr>
          <w:rStyle w:val="Emphasis"/>
          <w:highlight w:val="green"/>
        </w:rPr>
        <w:t>Islamic State</w:t>
      </w:r>
      <w:r w:rsidRPr="00B1336F">
        <w:rPr>
          <w:rStyle w:val="StyleUnderline"/>
        </w:rPr>
        <w:t xml:space="preserve"> or </w:t>
      </w:r>
      <w:r w:rsidRPr="00DC24B6">
        <w:rPr>
          <w:rStyle w:val="StyleUnderline"/>
          <w:highlight w:val="green"/>
        </w:rPr>
        <w:t>to</w:t>
      </w:r>
      <w:r w:rsidRPr="00B1336F">
        <w:rPr>
          <w:rStyle w:val="StyleUnderline"/>
        </w:rPr>
        <w:t xml:space="preserve"> </w:t>
      </w:r>
      <w:r w:rsidRPr="00DC24B6">
        <w:rPr>
          <w:rStyle w:val="Emphasis"/>
          <w:highlight w:val="green"/>
        </w:rPr>
        <w:t>counter</w:t>
      </w:r>
      <w:r w:rsidRPr="00B1336F">
        <w:rPr>
          <w:sz w:val="16"/>
        </w:rPr>
        <w:t xml:space="preserve"> the influence of </w:t>
      </w:r>
      <w:r w:rsidRPr="00DC24B6">
        <w:rPr>
          <w:rStyle w:val="Emphasis"/>
          <w:highlight w:val="green"/>
        </w:rPr>
        <w:t>Iran</w:t>
      </w:r>
      <w:r w:rsidRPr="00B1336F">
        <w:rPr>
          <w:sz w:val="16"/>
        </w:rPr>
        <w:t>.</w:t>
      </w:r>
    </w:p>
    <w:p w14:paraId="1314FEAD" w14:textId="77777777" w:rsidR="00746783" w:rsidRPr="00B1336F" w:rsidRDefault="00746783" w:rsidP="00746783">
      <w:pPr>
        <w:rPr>
          <w:rStyle w:val="StyleUnderline"/>
        </w:rPr>
      </w:pPr>
      <w:r w:rsidRPr="00DC24B6">
        <w:rPr>
          <w:rStyle w:val="Emphasis"/>
          <w:highlight w:val="green"/>
        </w:rPr>
        <w:t>Restrainers</w:t>
      </w:r>
      <w:r w:rsidRPr="00B1336F">
        <w:rPr>
          <w:rStyle w:val="StyleUnderline"/>
        </w:rPr>
        <w:t xml:space="preserve"> have also attempted to</w:t>
      </w:r>
      <w:r>
        <w:rPr>
          <w:rStyle w:val="StyleUnderline"/>
        </w:rPr>
        <w:t xml:space="preserve"> </w:t>
      </w:r>
      <w:hyperlink r:id="rId14" w:history="1">
        <w:r w:rsidRPr="00DC24B6">
          <w:rPr>
            <w:rStyle w:val="Emphasis"/>
            <w:highlight w:val="green"/>
          </w:rPr>
          <w:t>use</w:t>
        </w:r>
      </w:hyperlink>
      <w:r>
        <w:rPr>
          <w:rStyle w:val="StyleUnderline"/>
        </w:rPr>
        <w:t xml:space="preserve"> </w:t>
      </w:r>
      <w:r w:rsidRPr="00B1336F">
        <w:rPr>
          <w:rStyle w:val="StyleUnderline"/>
        </w:rPr>
        <w:t>the</w:t>
      </w:r>
      <w:r w:rsidRPr="00B1336F">
        <w:rPr>
          <w:sz w:val="16"/>
        </w:rPr>
        <w:t xml:space="preserve"> Great Recession and the current economic </w:t>
      </w:r>
      <w:hyperlink r:id="rId15" w:history="1">
        <w:r w:rsidRPr="00B1336F">
          <w:rPr>
            <w:rStyle w:val="StyleUnderline"/>
          </w:rPr>
          <w:t>crisis</w:t>
        </w:r>
      </w:hyperlink>
      <w:r>
        <w:rPr>
          <w:rStyle w:val="StyleUnderline"/>
        </w:rPr>
        <w:t xml:space="preserve"> </w:t>
      </w:r>
      <w:r w:rsidRPr="00B1336F">
        <w:rPr>
          <w:rStyle w:val="StyleUnderline"/>
        </w:rPr>
        <w:t xml:space="preserve">resulting from the </w:t>
      </w:r>
      <w:r w:rsidRPr="00DC24B6">
        <w:rPr>
          <w:rStyle w:val="Emphasis"/>
          <w:highlight w:val="green"/>
        </w:rPr>
        <w:t>COVID</w:t>
      </w:r>
      <w:r w:rsidRPr="00B1336F">
        <w:rPr>
          <w:rStyle w:val="StyleUnderline"/>
        </w:rPr>
        <w:t>-19</w:t>
      </w:r>
      <w:r w:rsidRPr="00B1336F">
        <w:rPr>
          <w:sz w:val="16"/>
        </w:rPr>
        <w:t xml:space="preserve"> </w:t>
      </w:r>
      <w:hyperlink r:id="rId16" w:history="1">
        <w:r w:rsidRPr="00B1336F">
          <w:rPr>
            <w:rStyle w:val="Hyperlink"/>
            <w:sz w:val="16"/>
          </w:rPr>
          <w:t>pandemic</w:t>
        </w:r>
      </w:hyperlink>
      <w:r w:rsidRPr="00B1336F">
        <w:rPr>
          <w:sz w:val="16"/>
        </w:rPr>
        <w:t xml:space="preserve"> </w:t>
      </w:r>
      <w:r w:rsidRPr="00B1336F">
        <w:rPr>
          <w:rStyle w:val="StyleUnderline"/>
        </w:rPr>
        <w:t xml:space="preserve">as </w:t>
      </w:r>
      <w:r w:rsidRPr="00B1336F">
        <w:rPr>
          <w:rStyle w:val="Emphasis"/>
        </w:rPr>
        <w:t>leverage</w:t>
      </w:r>
      <w:r w:rsidRPr="00B1336F">
        <w:rPr>
          <w:rStyle w:val="StyleUnderline"/>
        </w:rPr>
        <w:t xml:space="preserve"> </w:t>
      </w:r>
      <w:r w:rsidRPr="00DC24B6">
        <w:rPr>
          <w:rStyle w:val="StyleUnderline"/>
          <w:highlight w:val="green"/>
        </w:rPr>
        <w:t xml:space="preserve">to incite </w:t>
      </w:r>
      <w:hyperlink r:id="rId17" w:history="1">
        <w:r w:rsidRPr="00DC24B6">
          <w:rPr>
            <w:rStyle w:val="Emphasis"/>
            <w:highlight w:val="green"/>
          </w:rPr>
          <w:t>populist</w:t>
        </w:r>
      </w:hyperlink>
      <w:r w:rsidRPr="00DC24B6">
        <w:rPr>
          <w:rStyle w:val="Emphasis"/>
          <w:highlight w:val="green"/>
        </w:rPr>
        <w:t xml:space="preserve"> passions</w:t>
      </w:r>
      <w:r w:rsidRPr="00B1336F">
        <w:rPr>
          <w:sz w:val="16"/>
        </w:rPr>
        <w:t xml:space="preserve">. </w:t>
      </w:r>
      <w:r w:rsidRPr="00B1336F">
        <w:rPr>
          <w:rStyle w:val="StyleUnderline"/>
        </w:rPr>
        <w:t>They do this by</w:t>
      </w:r>
      <w:r w:rsidRPr="00B1336F">
        <w:rPr>
          <w:sz w:val="16"/>
        </w:rPr>
        <w:t xml:space="preserve"> falsely </w:t>
      </w:r>
      <w:hyperlink r:id="rId18" w:history="1">
        <w:r w:rsidRPr="00DC24B6">
          <w:rPr>
            <w:rStyle w:val="StyleUnderline"/>
            <w:highlight w:val="green"/>
          </w:rPr>
          <w:t>suggesting</w:t>
        </w:r>
      </w:hyperlink>
      <w:r w:rsidRPr="00B1336F">
        <w:rPr>
          <w:sz w:val="16"/>
        </w:rPr>
        <w:t xml:space="preserve"> that </w:t>
      </w:r>
      <w:r w:rsidRPr="00DC24B6">
        <w:rPr>
          <w:rStyle w:val="Emphasis"/>
          <w:highlight w:val="green"/>
        </w:rPr>
        <w:t>defense</w:t>
      </w:r>
      <w:r w:rsidRPr="00B1336F">
        <w:rPr>
          <w:rStyle w:val="Emphasis"/>
        </w:rPr>
        <w:t xml:space="preserve"> </w:t>
      </w:r>
      <w:r w:rsidRPr="00DC24B6">
        <w:rPr>
          <w:rStyle w:val="Emphasis"/>
          <w:highlight w:val="green"/>
        </w:rPr>
        <w:t>spending</w:t>
      </w:r>
      <w:r w:rsidRPr="00DC24B6">
        <w:rPr>
          <w:rStyle w:val="StyleUnderline"/>
          <w:highlight w:val="green"/>
        </w:rPr>
        <w:t xml:space="preserve"> is the</w:t>
      </w:r>
      <w:r w:rsidRPr="00B1336F">
        <w:rPr>
          <w:rStyle w:val="StyleUnderline"/>
        </w:rPr>
        <w:t xml:space="preserve"> primary </w:t>
      </w:r>
      <w:r w:rsidRPr="00DC24B6">
        <w:rPr>
          <w:rStyle w:val="Emphasis"/>
          <w:highlight w:val="green"/>
        </w:rPr>
        <w:t>source</w:t>
      </w:r>
      <w:r w:rsidRPr="00DC24B6">
        <w:rPr>
          <w:rStyle w:val="StyleUnderline"/>
          <w:highlight w:val="green"/>
        </w:rPr>
        <w:t xml:space="preserve"> of</w:t>
      </w:r>
      <w:r w:rsidRPr="00B1336F">
        <w:rPr>
          <w:sz w:val="16"/>
        </w:rPr>
        <w:t xml:space="preserve"> the federal deficit </w:t>
      </w:r>
      <w:r w:rsidRPr="00B1336F">
        <w:rPr>
          <w:rStyle w:val="StyleUnderline"/>
        </w:rPr>
        <w:t>and</w:t>
      </w:r>
      <w:r w:rsidRPr="00B1336F">
        <w:rPr>
          <w:sz w:val="16"/>
        </w:rPr>
        <w:t xml:space="preserve"> </w:t>
      </w:r>
      <w:r w:rsidRPr="00DC24B6">
        <w:rPr>
          <w:rStyle w:val="Emphasis"/>
          <w:highlight w:val="green"/>
        </w:rPr>
        <w:t>debt</w:t>
      </w:r>
      <w:r w:rsidRPr="00B1336F">
        <w:rPr>
          <w:sz w:val="16"/>
        </w:rPr>
        <w:t xml:space="preserve">. </w:t>
      </w:r>
      <w:r w:rsidRPr="00B1336F">
        <w:rPr>
          <w:rStyle w:val="StyleUnderline"/>
        </w:rPr>
        <w:t xml:space="preserve">They also suggest </w:t>
      </w:r>
      <w:r w:rsidRPr="00DC24B6">
        <w:rPr>
          <w:rStyle w:val="StyleUnderline"/>
          <w:highlight w:val="green"/>
        </w:rPr>
        <w:t xml:space="preserve">a </w:t>
      </w:r>
      <w:r w:rsidRPr="00DC24B6">
        <w:rPr>
          <w:rStyle w:val="Emphasis"/>
          <w:highlight w:val="green"/>
        </w:rPr>
        <w:t>false choice</w:t>
      </w:r>
      <w:r w:rsidRPr="00DC24B6">
        <w:rPr>
          <w:rStyle w:val="StyleUnderline"/>
          <w:highlight w:val="green"/>
        </w:rPr>
        <w:t xml:space="preserve"> between </w:t>
      </w:r>
      <w:r w:rsidRPr="00DC24B6">
        <w:rPr>
          <w:rStyle w:val="Emphasis"/>
          <w:highlight w:val="green"/>
        </w:rPr>
        <w:t>domestic priorities</w:t>
      </w:r>
      <w:r w:rsidRPr="00DC24B6">
        <w:rPr>
          <w:rStyle w:val="StyleUnderline"/>
          <w:highlight w:val="green"/>
        </w:rPr>
        <w:t xml:space="preserve"> and </w:t>
      </w:r>
      <w:r w:rsidRPr="00B1336F">
        <w:rPr>
          <w:rStyle w:val="Emphasis"/>
        </w:rPr>
        <w:t>spending</w:t>
      </w:r>
      <w:r w:rsidRPr="00B1336F">
        <w:rPr>
          <w:rStyle w:val="StyleUnderline"/>
        </w:rPr>
        <w:t xml:space="preserve"> on </w:t>
      </w:r>
      <w:r w:rsidRPr="00DC24B6">
        <w:rPr>
          <w:rStyle w:val="StyleUnderline"/>
          <w:highlight w:val="green"/>
        </w:rPr>
        <w:t>defense</w:t>
      </w:r>
      <w:r w:rsidRPr="00B1336F">
        <w:rPr>
          <w:sz w:val="16"/>
        </w:rPr>
        <w:t xml:space="preserve">, </w:t>
      </w:r>
      <w:r w:rsidRPr="00B1336F">
        <w:rPr>
          <w:rStyle w:val="StyleUnderline"/>
        </w:rPr>
        <w:t xml:space="preserve">which </w:t>
      </w:r>
      <w:r w:rsidRPr="00DC24B6">
        <w:rPr>
          <w:rStyle w:val="StyleUnderline"/>
          <w:highlight w:val="green"/>
        </w:rPr>
        <w:t>amounts to</w:t>
      </w:r>
      <w:r w:rsidRPr="00B1336F">
        <w:rPr>
          <w:rStyle w:val="StyleUnderline"/>
        </w:rPr>
        <w:t xml:space="preserve"> less than </w:t>
      </w:r>
      <w:r w:rsidRPr="00DC24B6">
        <w:rPr>
          <w:rStyle w:val="Emphasis"/>
          <w:highlight w:val="green"/>
        </w:rPr>
        <w:t>4 percent</w:t>
      </w:r>
      <w:r w:rsidRPr="00DC24B6">
        <w:rPr>
          <w:rStyle w:val="StyleUnderline"/>
          <w:highlight w:val="green"/>
        </w:rPr>
        <w:t xml:space="preserve"> of</w:t>
      </w:r>
      <w:r w:rsidRPr="00B1336F">
        <w:rPr>
          <w:sz w:val="16"/>
        </w:rPr>
        <w:t xml:space="preserve"> U.S. </w:t>
      </w:r>
      <w:r w:rsidRPr="00DC24B6">
        <w:rPr>
          <w:rStyle w:val="Emphasis"/>
          <w:highlight w:val="green"/>
        </w:rPr>
        <w:t>g</w:t>
      </w:r>
      <w:r w:rsidRPr="00B1336F">
        <w:rPr>
          <w:rStyle w:val="StyleUnderline"/>
        </w:rPr>
        <w:t xml:space="preserve">ross </w:t>
      </w:r>
      <w:r w:rsidRPr="00DC24B6">
        <w:rPr>
          <w:rStyle w:val="Emphasis"/>
          <w:highlight w:val="green"/>
        </w:rPr>
        <w:t>d</w:t>
      </w:r>
      <w:r w:rsidRPr="00B1336F">
        <w:rPr>
          <w:rStyle w:val="StyleUnderline"/>
        </w:rPr>
        <w:t xml:space="preserve">omestic </w:t>
      </w:r>
      <w:r w:rsidRPr="00DC24B6">
        <w:rPr>
          <w:rStyle w:val="Emphasis"/>
          <w:highlight w:val="green"/>
        </w:rPr>
        <w:t>p</w:t>
      </w:r>
      <w:r w:rsidRPr="00B1336F">
        <w:rPr>
          <w:rStyle w:val="StyleUnderline"/>
        </w:rPr>
        <w:t>roduct.</w:t>
      </w:r>
    </w:p>
    <w:p w14:paraId="277B00ED" w14:textId="77777777" w:rsidR="00746783" w:rsidRPr="00B1336F" w:rsidRDefault="00746783" w:rsidP="00746783">
      <w:pPr>
        <w:rPr>
          <w:sz w:val="16"/>
        </w:rPr>
      </w:pPr>
      <w:r w:rsidRPr="00B1336F">
        <w:rPr>
          <w:rStyle w:val="StyleUnderline"/>
        </w:rPr>
        <w:t>Restrainers</w:t>
      </w:r>
      <w:r w:rsidRPr="00B1336F">
        <w:rPr>
          <w:sz w:val="16"/>
        </w:rPr>
        <w:t xml:space="preserve"> consistently </w:t>
      </w:r>
      <w:hyperlink r:id="rId19" w:history="1">
        <w:r w:rsidRPr="00B1336F">
          <w:rPr>
            <w:rStyle w:val="Emphasis"/>
          </w:rPr>
          <w:t>paint</w:t>
        </w:r>
      </w:hyperlink>
      <w:r>
        <w:rPr>
          <w:rStyle w:val="Emphasis"/>
        </w:rPr>
        <w:t xml:space="preserve"> </w:t>
      </w:r>
      <w:r w:rsidRPr="00B1336F">
        <w:rPr>
          <w:rStyle w:val="Emphasis"/>
        </w:rPr>
        <w:t>existing</w:t>
      </w:r>
      <w:r w:rsidRPr="00B1336F">
        <w:rPr>
          <w:sz w:val="16"/>
        </w:rPr>
        <w:t xml:space="preserve"> and potential </w:t>
      </w:r>
      <w:r w:rsidRPr="00B1336F">
        <w:rPr>
          <w:rStyle w:val="Emphasis"/>
        </w:rPr>
        <w:t>conflicts</w:t>
      </w:r>
      <w:r w:rsidRPr="00B1336F">
        <w:rPr>
          <w:rStyle w:val="StyleUnderline"/>
        </w:rPr>
        <w:t xml:space="preserve"> and U.S. military deployments with the </w:t>
      </w:r>
      <w:r w:rsidRPr="00B1336F">
        <w:rPr>
          <w:rStyle w:val="Emphasis"/>
        </w:rPr>
        <w:t>same brush</w:t>
      </w:r>
      <w:r w:rsidRPr="00B1336F">
        <w:rPr>
          <w:sz w:val="16"/>
        </w:rPr>
        <w:t xml:space="preserve">, </w:t>
      </w:r>
      <w:r w:rsidRPr="00B1336F">
        <w:rPr>
          <w:rStyle w:val="StyleUnderline"/>
        </w:rPr>
        <w:t>warning of</w:t>
      </w:r>
      <w:r w:rsidRPr="00B1336F">
        <w:rPr>
          <w:sz w:val="16"/>
        </w:rPr>
        <w:t xml:space="preserve"> another “</w:t>
      </w:r>
      <w:r w:rsidRPr="00B1336F">
        <w:rPr>
          <w:rStyle w:val="Emphasis"/>
        </w:rPr>
        <w:t>forever war</w:t>
      </w:r>
      <w:r w:rsidRPr="00B1336F">
        <w:rPr>
          <w:sz w:val="16"/>
        </w:rPr>
        <w:t xml:space="preserve">.” </w:t>
      </w:r>
      <w:r w:rsidRPr="00B1336F">
        <w:rPr>
          <w:rStyle w:val="StyleUnderline"/>
        </w:rPr>
        <w:t>However</w:t>
      </w:r>
      <w:r w:rsidRPr="00B1336F">
        <w:rPr>
          <w:sz w:val="16"/>
        </w:rPr>
        <w:t xml:space="preserve">, </w:t>
      </w:r>
      <w:r w:rsidRPr="00DC24B6">
        <w:rPr>
          <w:rStyle w:val="Emphasis"/>
          <w:highlight w:val="green"/>
        </w:rPr>
        <w:t>not every conflict</w:t>
      </w:r>
      <w:r w:rsidRPr="00B1336F">
        <w:rPr>
          <w:rStyle w:val="StyleUnderline"/>
        </w:rPr>
        <w:t xml:space="preserve"> </w:t>
      </w:r>
      <w:r w:rsidRPr="00DC24B6">
        <w:rPr>
          <w:rStyle w:val="StyleUnderline"/>
          <w:highlight w:val="green"/>
        </w:rPr>
        <w:t>leads to</w:t>
      </w:r>
      <w:r w:rsidRPr="00B1336F">
        <w:rPr>
          <w:rStyle w:val="StyleUnderline"/>
        </w:rPr>
        <w:t xml:space="preserve"> </w:t>
      </w:r>
      <w:r w:rsidRPr="00DC24B6">
        <w:rPr>
          <w:rStyle w:val="StyleUnderline"/>
          <w:highlight w:val="green"/>
        </w:rPr>
        <w:t>a</w:t>
      </w:r>
      <w:r w:rsidRPr="00B1336F">
        <w:rPr>
          <w:rStyle w:val="StyleUnderline"/>
        </w:rPr>
        <w:t xml:space="preserve">n interminable </w:t>
      </w:r>
      <w:r w:rsidRPr="00DC24B6">
        <w:rPr>
          <w:rStyle w:val="Emphasis"/>
          <w:highlight w:val="green"/>
        </w:rPr>
        <w:t>quagmire</w:t>
      </w:r>
      <w:r w:rsidRPr="00B1336F">
        <w:rPr>
          <w:sz w:val="16"/>
        </w:rPr>
        <w:t xml:space="preserve">. </w:t>
      </w:r>
      <w:r w:rsidRPr="00DC24B6">
        <w:rPr>
          <w:rStyle w:val="StyleUnderline"/>
          <w:highlight w:val="green"/>
        </w:rPr>
        <w:t>Even the</w:t>
      </w:r>
      <w:r w:rsidRPr="00B1336F">
        <w:rPr>
          <w:sz w:val="16"/>
        </w:rPr>
        <w:t xml:space="preserve"> so-called </w:t>
      </w:r>
      <w:r w:rsidRPr="00DC24B6">
        <w:rPr>
          <w:rStyle w:val="Emphasis"/>
          <w:highlight w:val="green"/>
        </w:rPr>
        <w:t>war on terror</w:t>
      </w:r>
      <w:r w:rsidRPr="00B1336F">
        <w:rPr>
          <w:sz w:val="16"/>
        </w:rPr>
        <w:t xml:space="preserve">, despite its headaches, so far </w:t>
      </w:r>
      <w:r w:rsidRPr="00B1336F">
        <w:rPr>
          <w:rStyle w:val="StyleUnderline"/>
        </w:rPr>
        <w:t xml:space="preserve">has </w:t>
      </w:r>
      <w:r w:rsidRPr="00DC24B6">
        <w:rPr>
          <w:rStyle w:val="StyleUnderline"/>
          <w:highlight w:val="green"/>
        </w:rPr>
        <w:t xml:space="preserve">helped </w:t>
      </w:r>
      <w:r w:rsidRPr="00DC24B6">
        <w:rPr>
          <w:rStyle w:val="Emphasis"/>
          <w:highlight w:val="green"/>
        </w:rPr>
        <w:t>prevent</w:t>
      </w:r>
      <w:r w:rsidRPr="00B1336F">
        <w:rPr>
          <w:rStyle w:val="Emphasis"/>
        </w:rPr>
        <w:t xml:space="preserve"> another </w:t>
      </w:r>
      <w:r w:rsidRPr="00DC24B6">
        <w:rPr>
          <w:rStyle w:val="Emphasis"/>
          <w:highlight w:val="green"/>
        </w:rPr>
        <w:t>major</w:t>
      </w:r>
      <w:r w:rsidRPr="00B1336F">
        <w:rPr>
          <w:sz w:val="16"/>
        </w:rPr>
        <w:t xml:space="preserve"> foreign </w:t>
      </w:r>
      <w:r w:rsidRPr="00B1336F">
        <w:rPr>
          <w:rStyle w:val="Emphasis"/>
        </w:rPr>
        <w:t xml:space="preserve">terrorist </w:t>
      </w:r>
      <w:r w:rsidRPr="00DC24B6">
        <w:rPr>
          <w:rStyle w:val="Emphasis"/>
          <w:highlight w:val="green"/>
        </w:rPr>
        <w:t>attack</w:t>
      </w:r>
      <w:r w:rsidRPr="00B1336F">
        <w:rPr>
          <w:sz w:val="16"/>
        </w:rPr>
        <w:t xml:space="preserve"> on the United States, </w:t>
      </w:r>
      <w:r w:rsidRPr="00B1336F">
        <w:rPr>
          <w:rStyle w:val="StyleUnderline"/>
        </w:rPr>
        <w:t>which many had predicted to be inevitable after 9/11</w:t>
      </w:r>
      <w:r w:rsidRPr="00B1336F">
        <w:rPr>
          <w:sz w:val="16"/>
        </w:rPr>
        <w:t>.</w:t>
      </w:r>
    </w:p>
    <w:p w14:paraId="34DF41EA" w14:textId="77777777" w:rsidR="00746783" w:rsidRPr="00B1336F" w:rsidRDefault="00746783" w:rsidP="00746783">
      <w:pPr>
        <w:rPr>
          <w:sz w:val="16"/>
          <w:szCs w:val="16"/>
        </w:rPr>
      </w:pPr>
      <w:r w:rsidRPr="00B1336F">
        <w:rPr>
          <w:sz w:val="16"/>
          <w:szCs w:val="16"/>
        </w:rPr>
        <w:t>The term “forever war” is itself curious. History, unfortunately, is a forever war—the chronicle of states’ struggles with their enemies. To be sure, one can write a truly wondrous history of human achievement. But sadly, as the Spanish writer George Santayana observed, “only the dead have seen the end of war.”</w:t>
      </w:r>
    </w:p>
    <w:p w14:paraId="73F08239" w14:textId="77777777" w:rsidR="00746783" w:rsidRPr="00B1336F" w:rsidRDefault="00746783" w:rsidP="00746783">
      <w:pPr>
        <w:rPr>
          <w:sz w:val="16"/>
          <w:szCs w:val="16"/>
        </w:rPr>
      </w:pPr>
      <w:r w:rsidRPr="00B1336F">
        <w:rPr>
          <w:sz w:val="16"/>
          <w:szCs w:val="16"/>
        </w:rPr>
        <w:t>It is for this reason that former President Ronald Reagan advocated “peace through strength.” This view served the United States and its NATO allies well in Europe during the Cold War. Reagan, of course, was only borrowing from the Roman adage: “If you want peace, prepare for war.” The Chinese strategist Sun Tzu and his Prussian counterpart Carl von Clausewitz offered similar advice. Their common belief: Weakness and lack of resolution invite aggression.</w:t>
      </w:r>
    </w:p>
    <w:p w14:paraId="6CC0CB33" w14:textId="77777777" w:rsidR="00746783" w:rsidRPr="00B1336F" w:rsidRDefault="00746783" w:rsidP="00746783">
      <w:pPr>
        <w:rPr>
          <w:rStyle w:val="Emphasis"/>
        </w:rPr>
      </w:pPr>
      <w:r w:rsidRPr="00DC24B6">
        <w:rPr>
          <w:rStyle w:val="Emphasis"/>
          <w:highlight w:val="green"/>
        </w:rPr>
        <w:t>Restrainers</w:t>
      </w:r>
      <w:r>
        <w:rPr>
          <w:rStyle w:val="StyleUnderline"/>
        </w:rPr>
        <w:t xml:space="preserve"> </w:t>
      </w:r>
      <w:hyperlink r:id="rId20" w:history="1">
        <w:r w:rsidRPr="00B1336F">
          <w:rPr>
            <w:rStyle w:val="StyleUnderline"/>
          </w:rPr>
          <w:t>operate</w:t>
        </w:r>
      </w:hyperlink>
      <w:r>
        <w:rPr>
          <w:rStyle w:val="StyleUnderline"/>
        </w:rPr>
        <w:t xml:space="preserve"> </w:t>
      </w:r>
      <w:r w:rsidRPr="00B1336F">
        <w:rPr>
          <w:rStyle w:val="StyleUnderline"/>
        </w:rPr>
        <w:t>under the</w:t>
      </w:r>
      <w:r w:rsidRPr="00B1336F">
        <w:rPr>
          <w:sz w:val="16"/>
        </w:rPr>
        <w:t xml:space="preserve"> mistaken </w:t>
      </w:r>
      <w:hyperlink r:id="rId21" w:history="1">
        <w:r w:rsidRPr="00DC24B6">
          <w:rPr>
            <w:rStyle w:val="Emphasis"/>
            <w:highlight w:val="green"/>
          </w:rPr>
          <w:t>assert</w:t>
        </w:r>
        <w:r w:rsidRPr="00B1336F">
          <w:rPr>
            <w:rStyle w:val="Emphasis"/>
          </w:rPr>
          <w:t>ion</w:t>
        </w:r>
      </w:hyperlink>
      <w:r>
        <w:rPr>
          <w:rStyle w:val="StyleUnderline"/>
        </w:rPr>
        <w:t xml:space="preserve"> </w:t>
      </w:r>
      <w:r w:rsidRPr="00B1336F">
        <w:rPr>
          <w:rStyle w:val="StyleUnderline"/>
        </w:rPr>
        <w:t xml:space="preserve">that the </w:t>
      </w:r>
      <w:r w:rsidRPr="00DC24B6">
        <w:rPr>
          <w:rStyle w:val="Emphasis"/>
          <w:highlight w:val="green"/>
        </w:rPr>
        <w:t>world would be</w:t>
      </w:r>
      <w:r w:rsidRPr="00B1336F">
        <w:rPr>
          <w:sz w:val="16"/>
        </w:rPr>
        <w:t xml:space="preserve"> a </w:t>
      </w:r>
      <w:r w:rsidRPr="00DC24B6">
        <w:rPr>
          <w:rStyle w:val="Emphasis"/>
          <w:highlight w:val="green"/>
        </w:rPr>
        <w:t>safer</w:t>
      </w:r>
      <w:r w:rsidRPr="000347BB">
        <w:rPr>
          <w:sz w:val="16"/>
        </w:rPr>
        <w:t xml:space="preserve"> or better place</w:t>
      </w:r>
      <w:r w:rsidRPr="00B1336F">
        <w:rPr>
          <w:sz w:val="16"/>
        </w:rPr>
        <w:t xml:space="preserve"> </w:t>
      </w:r>
      <w:r w:rsidRPr="00DC24B6">
        <w:rPr>
          <w:rStyle w:val="StyleUnderline"/>
          <w:highlight w:val="green"/>
        </w:rPr>
        <w:t>if</w:t>
      </w:r>
      <w:r w:rsidRPr="00B1336F">
        <w:rPr>
          <w:rStyle w:val="StyleUnderline"/>
        </w:rPr>
        <w:t xml:space="preserve"> U.S. </w:t>
      </w:r>
      <w:r w:rsidRPr="00DC24B6">
        <w:rPr>
          <w:rStyle w:val="Emphasis"/>
          <w:highlight w:val="green"/>
        </w:rPr>
        <w:t>influence</w:t>
      </w:r>
      <w:r w:rsidRPr="00DC24B6">
        <w:rPr>
          <w:rStyle w:val="StyleUnderline"/>
          <w:highlight w:val="green"/>
        </w:rPr>
        <w:t xml:space="preserve"> would</w:t>
      </w:r>
      <w:r w:rsidRPr="00B1336F">
        <w:rPr>
          <w:sz w:val="16"/>
        </w:rPr>
        <w:t xml:space="preserve"> simply </w:t>
      </w:r>
      <w:hyperlink r:id="rId22" w:history="1">
        <w:r w:rsidRPr="00DC24B6">
          <w:rPr>
            <w:rStyle w:val="Emphasis"/>
            <w:highlight w:val="green"/>
          </w:rPr>
          <w:t>recede</w:t>
        </w:r>
      </w:hyperlink>
      <w:r w:rsidRPr="00B1336F">
        <w:rPr>
          <w:sz w:val="16"/>
        </w:rPr>
        <w:t xml:space="preserve">. </w:t>
      </w:r>
      <w:r w:rsidRPr="00B1336F">
        <w:rPr>
          <w:rStyle w:val="StyleUnderline"/>
        </w:rPr>
        <w:t>The 20th century tells another story</w:t>
      </w:r>
      <w:r w:rsidRPr="00B1336F">
        <w:rPr>
          <w:sz w:val="16"/>
        </w:rPr>
        <w:t xml:space="preserve">. As the historian Robert </w:t>
      </w:r>
      <w:r w:rsidRPr="00B1336F">
        <w:rPr>
          <w:rStyle w:val="StyleUnderline"/>
        </w:rPr>
        <w:t>Kagan</w:t>
      </w:r>
      <w:r w:rsidRPr="00B1336F">
        <w:rPr>
          <w:sz w:val="16"/>
        </w:rPr>
        <w:t xml:space="preserve"> argued in his 2012 </w:t>
      </w:r>
      <w:hyperlink r:id="rId23" w:history="1">
        <w:r w:rsidRPr="00B1336F">
          <w:rPr>
            <w:rStyle w:val="Hyperlink"/>
            <w:sz w:val="16"/>
          </w:rPr>
          <w:t>book</w:t>
        </w:r>
      </w:hyperlink>
      <w:r w:rsidRPr="00B1336F">
        <w:rPr>
          <w:sz w:val="16"/>
        </w:rPr>
        <w:t xml:space="preserve"> The World America Made, </w:t>
      </w:r>
      <w:r w:rsidRPr="00B1336F">
        <w:rPr>
          <w:rStyle w:val="StyleUnderline"/>
        </w:rPr>
        <w:t xml:space="preserve">the </w:t>
      </w:r>
      <w:r w:rsidRPr="00B1336F">
        <w:rPr>
          <w:rStyle w:val="Emphasis"/>
        </w:rPr>
        <w:t xml:space="preserve">U.S.-led world </w:t>
      </w:r>
      <w:r w:rsidRPr="00DC24B6">
        <w:rPr>
          <w:rStyle w:val="Emphasis"/>
          <w:highlight w:val="green"/>
        </w:rPr>
        <w:t>order</w:t>
      </w:r>
      <w:r w:rsidRPr="00B1336F">
        <w:rPr>
          <w:rStyle w:val="StyleUnderline"/>
        </w:rPr>
        <w:t xml:space="preserve"> has </w:t>
      </w:r>
      <w:r w:rsidRPr="00DC24B6">
        <w:rPr>
          <w:rStyle w:val="StyleUnderline"/>
          <w:highlight w:val="green"/>
        </w:rPr>
        <w:t>heralded</w:t>
      </w:r>
      <w:r w:rsidRPr="00B1336F">
        <w:rPr>
          <w:rStyle w:val="StyleUnderline"/>
        </w:rPr>
        <w:t xml:space="preserve"> a global </w:t>
      </w:r>
      <w:r w:rsidRPr="00DC24B6">
        <w:rPr>
          <w:rStyle w:val="Emphasis"/>
          <w:highlight w:val="green"/>
        </w:rPr>
        <w:t>rise in</w:t>
      </w:r>
      <w:r w:rsidRPr="00B1336F">
        <w:rPr>
          <w:rStyle w:val="Emphasis"/>
        </w:rPr>
        <w:t xml:space="preserve"> liberalism</w:t>
      </w:r>
      <w:r w:rsidRPr="00B1336F">
        <w:rPr>
          <w:rStyle w:val="StyleUnderline"/>
        </w:rPr>
        <w:t xml:space="preserve"> and </w:t>
      </w:r>
      <w:r w:rsidRPr="00B1336F">
        <w:rPr>
          <w:rStyle w:val="Emphasis"/>
        </w:rPr>
        <w:t xml:space="preserve">human </w:t>
      </w:r>
      <w:r w:rsidRPr="00DC24B6">
        <w:rPr>
          <w:rStyle w:val="Emphasis"/>
          <w:highlight w:val="green"/>
        </w:rPr>
        <w:t>rights</w:t>
      </w:r>
      <w:r w:rsidRPr="00B1336F">
        <w:rPr>
          <w:sz w:val="16"/>
        </w:rPr>
        <w:t xml:space="preserve">, </w:t>
      </w:r>
      <w:r w:rsidRPr="00B1336F">
        <w:rPr>
          <w:rStyle w:val="StyleUnderline"/>
        </w:rPr>
        <w:t xml:space="preserve">better </w:t>
      </w:r>
      <w:r w:rsidRPr="00DC24B6">
        <w:rPr>
          <w:rStyle w:val="Emphasis"/>
          <w:highlight w:val="green"/>
        </w:rPr>
        <w:t>education</w:t>
      </w:r>
      <w:r w:rsidRPr="00B1336F">
        <w:rPr>
          <w:rStyle w:val="StyleUnderline"/>
        </w:rPr>
        <w:t xml:space="preserve"> and </w:t>
      </w:r>
      <w:r w:rsidRPr="00DC24B6">
        <w:rPr>
          <w:rStyle w:val="Emphasis"/>
          <w:highlight w:val="green"/>
        </w:rPr>
        <w:t>health</w:t>
      </w:r>
      <w:r w:rsidRPr="00B1336F">
        <w:rPr>
          <w:sz w:val="16"/>
        </w:rPr>
        <w:t xml:space="preserve">, </w:t>
      </w:r>
      <w:r w:rsidRPr="00B1336F">
        <w:rPr>
          <w:rStyle w:val="StyleUnderline"/>
        </w:rPr>
        <w:t xml:space="preserve">greater </w:t>
      </w:r>
      <w:r w:rsidRPr="00DC24B6">
        <w:rPr>
          <w:rStyle w:val="Emphasis"/>
          <w:highlight w:val="green"/>
        </w:rPr>
        <w:t>wealth</w:t>
      </w:r>
      <w:r w:rsidRPr="00B1336F">
        <w:rPr>
          <w:sz w:val="16"/>
        </w:rPr>
        <w:t xml:space="preserve">, </w:t>
      </w:r>
      <w:r w:rsidRPr="00DC24B6">
        <w:rPr>
          <w:rStyle w:val="StyleUnderline"/>
          <w:highlight w:val="green"/>
        </w:rPr>
        <w:t>and</w:t>
      </w:r>
      <w:r w:rsidRPr="00B1336F">
        <w:rPr>
          <w:rStyle w:val="StyleUnderline"/>
        </w:rPr>
        <w:t xml:space="preserve"> more </w:t>
      </w:r>
      <w:r w:rsidRPr="00B1336F">
        <w:rPr>
          <w:rStyle w:val="Emphasis"/>
        </w:rPr>
        <w:t xml:space="preserve">access to </w:t>
      </w:r>
      <w:r w:rsidRPr="00DC24B6">
        <w:rPr>
          <w:rStyle w:val="Emphasis"/>
          <w:highlight w:val="green"/>
        </w:rPr>
        <w:t>info</w:t>
      </w:r>
      <w:r w:rsidRPr="00B1336F">
        <w:rPr>
          <w:rStyle w:val="Emphasis"/>
        </w:rPr>
        <w:t>rmation.</w:t>
      </w:r>
    </w:p>
    <w:p w14:paraId="3B406587" w14:textId="77777777" w:rsidR="00746783" w:rsidRPr="00B1336F" w:rsidRDefault="00746783" w:rsidP="00746783">
      <w:pPr>
        <w:rPr>
          <w:sz w:val="16"/>
        </w:rPr>
      </w:pPr>
      <w:r w:rsidRPr="00B1336F">
        <w:rPr>
          <w:rStyle w:val="StyleUnderline"/>
        </w:rPr>
        <w:t xml:space="preserve">Equally </w:t>
      </w:r>
      <w:r w:rsidRPr="00DC24B6">
        <w:rPr>
          <w:rStyle w:val="Emphasis"/>
          <w:highlight w:val="green"/>
        </w:rPr>
        <w:t>puzzling</w:t>
      </w:r>
      <w:r w:rsidRPr="00DC24B6">
        <w:rPr>
          <w:rStyle w:val="StyleUnderline"/>
          <w:highlight w:val="green"/>
        </w:rPr>
        <w:t xml:space="preserve"> is the notion</w:t>
      </w:r>
      <w:r w:rsidRPr="00B1336F">
        <w:rPr>
          <w:sz w:val="16"/>
        </w:rPr>
        <w:t xml:space="preserve"> that </w:t>
      </w:r>
      <w:r w:rsidRPr="00DC24B6">
        <w:rPr>
          <w:rStyle w:val="StyleUnderline"/>
          <w:highlight w:val="green"/>
        </w:rPr>
        <w:t>the</w:t>
      </w:r>
      <w:r w:rsidRPr="00B1336F">
        <w:rPr>
          <w:rStyle w:val="StyleUnderline"/>
        </w:rPr>
        <w:t xml:space="preserve"> </w:t>
      </w:r>
      <w:r w:rsidRPr="00DC24B6">
        <w:rPr>
          <w:rStyle w:val="Emphasis"/>
          <w:highlight w:val="green"/>
        </w:rPr>
        <w:t>world’s</w:t>
      </w:r>
      <w:r>
        <w:rPr>
          <w:rStyle w:val="Emphasis"/>
        </w:rPr>
        <w:t xml:space="preserve"> </w:t>
      </w:r>
      <w:hyperlink r:id="rId24" w:history="1">
        <w:r w:rsidRPr="00DC24B6">
          <w:rPr>
            <w:rStyle w:val="Emphasis"/>
            <w:highlight w:val="green"/>
          </w:rPr>
          <w:t>problems</w:t>
        </w:r>
      </w:hyperlink>
      <w:r w:rsidRPr="00B1336F">
        <w:rPr>
          <w:sz w:val="16"/>
        </w:rPr>
        <w:t xml:space="preserve"> and </w:t>
      </w:r>
      <w:hyperlink r:id="rId25" w:history="1">
        <w:r w:rsidRPr="00B1336F">
          <w:rPr>
            <w:rStyle w:val="Hyperlink"/>
            <w:sz w:val="16"/>
          </w:rPr>
          <w:t>conflicts</w:t>
        </w:r>
      </w:hyperlink>
      <w:r w:rsidRPr="00B1336F">
        <w:rPr>
          <w:sz w:val="16"/>
        </w:rPr>
        <w:t xml:space="preserve"> </w:t>
      </w:r>
      <w:r w:rsidRPr="00DC24B6">
        <w:rPr>
          <w:rStyle w:val="StyleUnderline"/>
          <w:highlight w:val="green"/>
        </w:rPr>
        <w:t xml:space="preserve">are of </w:t>
      </w:r>
      <w:r w:rsidRPr="00DC24B6">
        <w:rPr>
          <w:rStyle w:val="Emphasis"/>
          <w:highlight w:val="green"/>
        </w:rPr>
        <w:t>little consequence</w:t>
      </w:r>
      <w:r>
        <w:rPr>
          <w:rStyle w:val="StyleUnderline"/>
        </w:rPr>
        <w:t xml:space="preserve"> </w:t>
      </w:r>
      <w:r w:rsidRPr="00DC24B6">
        <w:rPr>
          <w:rStyle w:val="StyleUnderline"/>
          <w:highlight w:val="green"/>
        </w:rPr>
        <w:t>to</w:t>
      </w:r>
      <w:r>
        <w:rPr>
          <w:rStyle w:val="StyleUnderline"/>
        </w:rPr>
        <w:t xml:space="preserve"> </w:t>
      </w:r>
      <w:hyperlink r:id="rId26" w:history="1">
        <w:r w:rsidRPr="00B1336F">
          <w:rPr>
            <w:rStyle w:val="StyleUnderline"/>
          </w:rPr>
          <w:t xml:space="preserve">the </w:t>
        </w:r>
        <w:r w:rsidRPr="00DC24B6">
          <w:rPr>
            <w:rStyle w:val="StyleUnderline"/>
            <w:highlight w:val="green"/>
          </w:rPr>
          <w:t>U</w:t>
        </w:r>
        <w:r w:rsidRPr="00B1336F">
          <w:rPr>
            <w:rStyle w:val="StyleUnderline"/>
          </w:rPr>
          <w:t xml:space="preserve">nited </w:t>
        </w:r>
        <w:r w:rsidRPr="00DC24B6">
          <w:rPr>
            <w:rStyle w:val="StyleUnderline"/>
            <w:highlight w:val="green"/>
          </w:rPr>
          <w:t>S</w:t>
        </w:r>
        <w:r w:rsidRPr="00B1336F">
          <w:rPr>
            <w:rStyle w:val="StyleUnderline"/>
          </w:rPr>
          <w:t>tates</w:t>
        </w:r>
      </w:hyperlink>
      <w:r w:rsidRPr="00B1336F">
        <w:rPr>
          <w:sz w:val="16"/>
        </w:rPr>
        <w:t xml:space="preserve">. </w:t>
      </w:r>
      <w:r w:rsidRPr="00B1336F">
        <w:rPr>
          <w:rStyle w:val="StyleUnderline"/>
        </w:rPr>
        <w:t>Isolationism doesn’t work</w:t>
      </w:r>
      <w:r w:rsidRPr="00B1336F">
        <w:rPr>
          <w:sz w:val="16"/>
        </w:rPr>
        <w:t xml:space="preserve">, however, </w:t>
      </w:r>
      <w:r w:rsidRPr="00B1336F">
        <w:rPr>
          <w:rStyle w:val="StyleUnderline"/>
        </w:rPr>
        <w:t>because the enemy gets a vote</w:t>
      </w:r>
      <w:r w:rsidRPr="00B1336F">
        <w:rPr>
          <w:sz w:val="16"/>
        </w:rPr>
        <w:t xml:space="preserve">, </w:t>
      </w:r>
      <w:r w:rsidRPr="00B1336F">
        <w:rPr>
          <w:rStyle w:val="StyleUnderline"/>
        </w:rPr>
        <w:t>and what happens abroad</w:t>
      </w:r>
      <w:r w:rsidRPr="00B1336F">
        <w:rPr>
          <w:sz w:val="16"/>
        </w:rPr>
        <w:t xml:space="preserve"> inevitably </w:t>
      </w:r>
      <w:r w:rsidRPr="00B1336F">
        <w:rPr>
          <w:rStyle w:val="StyleUnderline"/>
        </w:rPr>
        <w:t>affects Americans at home</w:t>
      </w:r>
      <w:r w:rsidRPr="00B1336F">
        <w:rPr>
          <w:sz w:val="16"/>
        </w:rPr>
        <w:t xml:space="preserve">. </w:t>
      </w:r>
      <w:r w:rsidRPr="00DC24B6">
        <w:rPr>
          <w:rStyle w:val="Emphasis"/>
          <w:highlight w:val="green"/>
        </w:rPr>
        <w:t>Al Qaeda</w:t>
      </w:r>
      <w:r w:rsidRPr="00DC24B6">
        <w:rPr>
          <w:rStyle w:val="StyleUnderline"/>
          <w:highlight w:val="green"/>
        </w:rPr>
        <w:t xml:space="preserve"> launched</w:t>
      </w:r>
      <w:r w:rsidRPr="00B1336F">
        <w:rPr>
          <w:rStyle w:val="StyleUnderline"/>
        </w:rPr>
        <w:t xml:space="preserve"> the </w:t>
      </w:r>
      <w:r w:rsidRPr="00DC24B6">
        <w:rPr>
          <w:rStyle w:val="Emphasis"/>
          <w:highlight w:val="green"/>
        </w:rPr>
        <w:t>9/11</w:t>
      </w:r>
      <w:r w:rsidRPr="00B1336F">
        <w:rPr>
          <w:rStyle w:val="StyleUnderline"/>
        </w:rPr>
        <w:t xml:space="preserve"> attacks </w:t>
      </w:r>
      <w:r w:rsidRPr="00DC24B6">
        <w:rPr>
          <w:rStyle w:val="StyleUnderline"/>
          <w:highlight w:val="green"/>
        </w:rPr>
        <w:t>despite</w:t>
      </w:r>
      <w:r w:rsidRPr="00B1336F">
        <w:rPr>
          <w:sz w:val="16"/>
        </w:rPr>
        <w:t xml:space="preserve"> the </w:t>
      </w:r>
      <w:r w:rsidRPr="00B1336F">
        <w:rPr>
          <w:rStyle w:val="StyleUnderline"/>
        </w:rPr>
        <w:t>United States’</w:t>
      </w:r>
      <w:r w:rsidRPr="00B1336F">
        <w:rPr>
          <w:sz w:val="16"/>
        </w:rPr>
        <w:t xml:space="preserve"> best </w:t>
      </w:r>
      <w:r w:rsidRPr="00B1336F">
        <w:rPr>
          <w:rStyle w:val="StyleUnderline"/>
        </w:rPr>
        <w:t xml:space="preserve">efforts to </w:t>
      </w:r>
      <w:r w:rsidRPr="00DC24B6">
        <w:rPr>
          <w:rStyle w:val="Emphasis"/>
          <w:highlight w:val="green"/>
        </w:rPr>
        <w:t>steer clear of Taliban</w:t>
      </w:r>
      <w:r w:rsidRPr="00B1336F">
        <w:rPr>
          <w:sz w:val="16"/>
        </w:rPr>
        <w:t xml:space="preserve">-controlled </w:t>
      </w:r>
      <w:r w:rsidRPr="00B1336F">
        <w:rPr>
          <w:rStyle w:val="StyleUnderline"/>
        </w:rPr>
        <w:t>Afghanistan</w:t>
      </w:r>
      <w:r w:rsidRPr="00B1336F">
        <w:rPr>
          <w:sz w:val="16"/>
        </w:rPr>
        <w:t xml:space="preserve">, where al Qaeda was based. </w:t>
      </w:r>
      <w:r w:rsidRPr="00B1336F">
        <w:rPr>
          <w:rStyle w:val="StyleUnderline"/>
        </w:rPr>
        <w:t xml:space="preserve">The </w:t>
      </w:r>
      <w:r w:rsidRPr="00DC24B6">
        <w:rPr>
          <w:rStyle w:val="Emphasis"/>
          <w:highlight w:val="green"/>
        </w:rPr>
        <w:t>Japanese bombed Pearl Harbor</w:t>
      </w:r>
      <w:r w:rsidRPr="00DC24B6">
        <w:rPr>
          <w:rStyle w:val="StyleUnderline"/>
          <w:highlight w:val="green"/>
        </w:rPr>
        <w:t xml:space="preserve"> despite</w:t>
      </w:r>
      <w:r w:rsidRPr="00B1336F">
        <w:rPr>
          <w:rStyle w:val="StyleUnderline"/>
        </w:rPr>
        <w:t xml:space="preserve"> the United States’</w:t>
      </w:r>
      <w:r w:rsidRPr="00B1336F">
        <w:rPr>
          <w:sz w:val="16"/>
        </w:rPr>
        <w:t xml:space="preserve"> best </w:t>
      </w:r>
      <w:r w:rsidRPr="00DC24B6">
        <w:rPr>
          <w:rStyle w:val="Emphasis"/>
          <w:highlight w:val="green"/>
        </w:rPr>
        <w:t>efforts to stay out</w:t>
      </w:r>
      <w:r w:rsidRPr="00B1336F">
        <w:rPr>
          <w:rStyle w:val="StyleUnderline"/>
        </w:rPr>
        <w:t xml:space="preserve"> of the fray</w:t>
      </w:r>
      <w:r w:rsidRPr="00B1336F">
        <w:rPr>
          <w:sz w:val="16"/>
        </w:rPr>
        <w:t xml:space="preserve">. </w:t>
      </w:r>
      <w:r w:rsidRPr="00B1336F">
        <w:rPr>
          <w:rStyle w:val="StyleUnderline"/>
        </w:rPr>
        <w:t>Isolationists</w:t>
      </w:r>
      <w:r w:rsidRPr="00B1336F">
        <w:rPr>
          <w:sz w:val="16"/>
        </w:rPr>
        <w:t xml:space="preserve"> initially </w:t>
      </w:r>
      <w:r w:rsidRPr="00DC24B6">
        <w:rPr>
          <w:rStyle w:val="StyleUnderline"/>
          <w:highlight w:val="green"/>
        </w:rPr>
        <w:t>blocked</w:t>
      </w:r>
      <w:r w:rsidRPr="00B1336F">
        <w:rPr>
          <w:sz w:val="16"/>
        </w:rPr>
        <w:t xml:space="preserve"> then President Franklin D. </w:t>
      </w:r>
      <w:r w:rsidRPr="00B1336F">
        <w:rPr>
          <w:rStyle w:val="StyleUnderline"/>
        </w:rPr>
        <w:t>Roosevelt from providing</w:t>
      </w:r>
      <w:r w:rsidRPr="00B1336F">
        <w:rPr>
          <w:sz w:val="16"/>
        </w:rPr>
        <w:t xml:space="preserve"> greater </w:t>
      </w:r>
      <w:r w:rsidRPr="00DC24B6">
        <w:rPr>
          <w:rStyle w:val="StyleUnderline"/>
          <w:highlight w:val="green"/>
        </w:rPr>
        <w:t>support to</w:t>
      </w:r>
      <w:r w:rsidRPr="00B1336F">
        <w:rPr>
          <w:sz w:val="16"/>
        </w:rPr>
        <w:t xml:space="preserve"> an embattled </w:t>
      </w:r>
      <w:r w:rsidRPr="00DC24B6">
        <w:rPr>
          <w:rStyle w:val="StyleUnderline"/>
          <w:highlight w:val="green"/>
        </w:rPr>
        <w:t>Britain</w:t>
      </w:r>
      <w:r w:rsidRPr="00B1336F">
        <w:rPr>
          <w:sz w:val="16"/>
        </w:rPr>
        <w:t xml:space="preserve">, </w:t>
      </w:r>
      <w:r w:rsidRPr="00B1336F">
        <w:rPr>
          <w:rStyle w:val="StyleUnderline"/>
        </w:rPr>
        <w:t>and millions</w:t>
      </w:r>
      <w:r w:rsidRPr="00B1336F">
        <w:rPr>
          <w:sz w:val="16"/>
        </w:rPr>
        <w:t xml:space="preserve"> of lives </w:t>
      </w:r>
      <w:r w:rsidRPr="00B1336F">
        <w:rPr>
          <w:rStyle w:val="StyleUnderline"/>
        </w:rPr>
        <w:t>were lost from</w:t>
      </w:r>
      <w:r w:rsidRPr="00B1336F">
        <w:rPr>
          <w:sz w:val="16"/>
        </w:rPr>
        <w:t xml:space="preserve"> not confronting German leader Adolf </w:t>
      </w:r>
      <w:r w:rsidRPr="00B1336F">
        <w:rPr>
          <w:rStyle w:val="StyleUnderline"/>
        </w:rPr>
        <w:t>Hitler</w:t>
      </w:r>
      <w:r w:rsidRPr="00B1336F">
        <w:rPr>
          <w:sz w:val="16"/>
        </w:rPr>
        <w:t xml:space="preserve"> sooner. In fact, had the United States stayed engaged in Europe in the 1920s, Hitler’s rise might have been preventable.</w:t>
      </w:r>
    </w:p>
    <w:p w14:paraId="3083CB94" w14:textId="77777777" w:rsidR="00746783" w:rsidRPr="00B1336F" w:rsidRDefault="00746783" w:rsidP="00746783">
      <w:pPr>
        <w:rPr>
          <w:sz w:val="16"/>
        </w:rPr>
      </w:pPr>
      <w:r w:rsidRPr="00B1336F">
        <w:rPr>
          <w:rStyle w:val="StyleUnderline"/>
        </w:rPr>
        <w:t xml:space="preserve">The </w:t>
      </w:r>
      <w:r w:rsidRPr="00DC24B6">
        <w:rPr>
          <w:rStyle w:val="Emphasis"/>
          <w:highlight w:val="green"/>
        </w:rPr>
        <w:t>best way to preserve</w:t>
      </w:r>
      <w:r w:rsidRPr="00B1336F">
        <w:rPr>
          <w:rStyle w:val="StyleUnderline"/>
        </w:rPr>
        <w:t xml:space="preserve"> the U.S.-led global </w:t>
      </w:r>
      <w:r w:rsidRPr="00DC24B6">
        <w:rPr>
          <w:rStyle w:val="Emphasis"/>
          <w:highlight w:val="green"/>
        </w:rPr>
        <w:t>order</w:t>
      </w:r>
      <w:r w:rsidRPr="00B1336F">
        <w:rPr>
          <w:rStyle w:val="StyleUnderline"/>
        </w:rPr>
        <w:t xml:space="preserve"> and to prevent attacks on the United States </w:t>
      </w:r>
      <w:r w:rsidRPr="00DC24B6">
        <w:rPr>
          <w:rStyle w:val="StyleUnderline"/>
          <w:highlight w:val="green"/>
        </w:rPr>
        <w:t xml:space="preserve">is to </w:t>
      </w:r>
      <w:r w:rsidRPr="00DC24B6">
        <w:rPr>
          <w:rStyle w:val="Emphasis"/>
          <w:highlight w:val="green"/>
        </w:rPr>
        <w:t>remain engaged</w:t>
      </w:r>
      <w:r w:rsidRPr="00B1336F">
        <w:rPr>
          <w:rStyle w:val="StyleUnderline"/>
        </w:rPr>
        <w:t xml:space="preserve"> and keep a well-designed</w:t>
      </w:r>
      <w:r w:rsidRPr="00B1336F">
        <w:rPr>
          <w:sz w:val="16"/>
        </w:rPr>
        <w:t xml:space="preserve">, </w:t>
      </w:r>
      <w:r w:rsidRPr="00DC24B6">
        <w:rPr>
          <w:rStyle w:val="Emphasis"/>
          <w:highlight w:val="green"/>
        </w:rPr>
        <w:t>forward</w:t>
      </w:r>
      <w:r w:rsidRPr="00B1336F">
        <w:rPr>
          <w:rStyle w:val="StyleUnderline"/>
        </w:rPr>
        <w:t xml:space="preserve">-deployed </w:t>
      </w:r>
      <w:r w:rsidRPr="00B1336F">
        <w:rPr>
          <w:rStyle w:val="Emphasis"/>
        </w:rPr>
        <w:t xml:space="preserve">military </w:t>
      </w:r>
      <w:r w:rsidRPr="00DC24B6">
        <w:rPr>
          <w:rStyle w:val="Emphasis"/>
          <w:highlight w:val="green"/>
        </w:rPr>
        <w:t>presence</w:t>
      </w:r>
      <w:r w:rsidRPr="00B1336F">
        <w:rPr>
          <w:rStyle w:val="StyleUnderline"/>
        </w:rPr>
        <w:t xml:space="preserve"> </w:t>
      </w:r>
      <w:r w:rsidRPr="00DC24B6">
        <w:rPr>
          <w:rStyle w:val="StyleUnderline"/>
          <w:highlight w:val="green"/>
        </w:rPr>
        <w:t xml:space="preserve">alongside </w:t>
      </w:r>
      <w:r w:rsidRPr="00DC24B6">
        <w:rPr>
          <w:rStyle w:val="Emphasis"/>
          <w:highlight w:val="green"/>
        </w:rPr>
        <w:t>allies</w:t>
      </w:r>
      <w:r w:rsidRPr="00B1336F">
        <w:rPr>
          <w:rStyle w:val="StyleUnderline"/>
        </w:rPr>
        <w:t xml:space="preserve"> and partners</w:t>
      </w:r>
      <w:r w:rsidRPr="00B1336F">
        <w:rPr>
          <w:sz w:val="16"/>
        </w:rPr>
        <w:t xml:space="preserve">. As </w:t>
      </w:r>
      <w:r w:rsidRPr="00B1336F">
        <w:rPr>
          <w:rStyle w:val="StyleUnderline"/>
        </w:rPr>
        <w:t>Jakub J.</w:t>
      </w:r>
      <w:r w:rsidRPr="00B1336F">
        <w:rPr>
          <w:sz w:val="16"/>
        </w:rPr>
        <w:t xml:space="preserve"> </w:t>
      </w:r>
      <w:proofErr w:type="spellStart"/>
      <w:r w:rsidRPr="00B1336F">
        <w:rPr>
          <w:rStyle w:val="Emphasis"/>
        </w:rPr>
        <w:t>Grygiel</w:t>
      </w:r>
      <w:proofErr w:type="spellEnd"/>
      <w:r w:rsidRPr="00B1336F">
        <w:rPr>
          <w:rStyle w:val="StyleUnderline"/>
        </w:rPr>
        <w:t xml:space="preserve"> and</w:t>
      </w:r>
      <w:r w:rsidRPr="00B1336F">
        <w:rPr>
          <w:sz w:val="16"/>
        </w:rPr>
        <w:t xml:space="preserve"> </w:t>
      </w:r>
      <w:r w:rsidRPr="00B1336F">
        <w:rPr>
          <w:rStyle w:val="StyleUnderline"/>
        </w:rPr>
        <w:t xml:space="preserve">A. </w:t>
      </w:r>
      <w:proofErr w:type="spellStart"/>
      <w:r w:rsidRPr="00B1336F">
        <w:rPr>
          <w:rStyle w:val="StyleUnderline"/>
        </w:rPr>
        <w:t>Wess</w:t>
      </w:r>
      <w:proofErr w:type="spellEnd"/>
      <w:r w:rsidRPr="00B1336F">
        <w:rPr>
          <w:sz w:val="16"/>
        </w:rPr>
        <w:t xml:space="preserve"> </w:t>
      </w:r>
      <w:r w:rsidRPr="00B1336F">
        <w:rPr>
          <w:rStyle w:val="Emphasis"/>
        </w:rPr>
        <w:t>Mitchell</w:t>
      </w:r>
      <w:r w:rsidRPr="00B1336F">
        <w:rPr>
          <w:sz w:val="16"/>
        </w:rPr>
        <w:t xml:space="preserve"> have </w:t>
      </w:r>
      <w:r w:rsidRPr="00B1336F">
        <w:rPr>
          <w:rStyle w:val="StyleUnderline"/>
        </w:rPr>
        <w:t>noted</w:t>
      </w:r>
      <w:r w:rsidRPr="00B1336F">
        <w:rPr>
          <w:sz w:val="16"/>
        </w:rPr>
        <w:t xml:space="preserve">, </w:t>
      </w:r>
      <w:r w:rsidRPr="00B1336F">
        <w:rPr>
          <w:rStyle w:val="StyleUnderline"/>
        </w:rPr>
        <w:t xml:space="preserve">U.S. </w:t>
      </w:r>
      <w:r w:rsidRPr="00DC24B6">
        <w:rPr>
          <w:rStyle w:val="Emphasis"/>
          <w:highlight w:val="green"/>
        </w:rPr>
        <w:t>deployments</w:t>
      </w:r>
      <w:r w:rsidRPr="00B1336F">
        <w:rPr>
          <w:rStyle w:val="StyleUnderline"/>
        </w:rPr>
        <w:t xml:space="preserve"> of varying </w:t>
      </w:r>
      <w:r w:rsidRPr="00B1336F">
        <w:rPr>
          <w:rStyle w:val="Emphasis"/>
        </w:rPr>
        <w:t>magnitude</w:t>
      </w:r>
      <w:r w:rsidRPr="00B1336F">
        <w:rPr>
          <w:sz w:val="16"/>
        </w:rPr>
        <w:t xml:space="preserve"> </w:t>
      </w:r>
      <w:r w:rsidRPr="00DC24B6">
        <w:rPr>
          <w:rStyle w:val="StyleUnderline"/>
          <w:highlight w:val="green"/>
        </w:rPr>
        <w:t>along</w:t>
      </w:r>
      <w:r w:rsidRPr="00B1336F">
        <w:rPr>
          <w:sz w:val="16"/>
        </w:rPr>
        <w:t xml:space="preserve"> what they call </w:t>
      </w:r>
      <w:r w:rsidRPr="00DC24B6">
        <w:rPr>
          <w:rStyle w:val="StyleUnderline"/>
          <w:highlight w:val="green"/>
        </w:rPr>
        <w:t>the</w:t>
      </w:r>
      <w:r w:rsidRPr="00B1336F">
        <w:rPr>
          <w:sz w:val="16"/>
        </w:rPr>
        <w:t xml:space="preserve"> “</w:t>
      </w:r>
      <w:r w:rsidRPr="00B1336F">
        <w:rPr>
          <w:rStyle w:val="Emphasis"/>
        </w:rPr>
        <w:t xml:space="preserve">unquiet </w:t>
      </w:r>
      <w:r w:rsidRPr="00DC24B6">
        <w:rPr>
          <w:rStyle w:val="Emphasis"/>
          <w:highlight w:val="green"/>
        </w:rPr>
        <w:t>frontier</w:t>
      </w:r>
      <w:r w:rsidRPr="00B1336F">
        <w:rPr>
          <w:sz w:val="16"/>
        </w:rPr>
        <w:t xml:space="preserve">” that stretches </w:t>
      </w:r>
      <w:r w:rsidRPr="00DC24B6">
        <w:rPr>
          <w:rStyle w:val="StyleUnderline"/>
          <w:highlight w:val="green"/>
        </w:rPr>
        <w:t xml:space="preserve">from the </w:t>
      </w:r>
      <w:r w:rsidRPr="00DC24B6">
        <w:rPr>
          <w:rStyle w:val="Emphasis"/>
          <w:highlight w:val="green"/>
        </w:rPr>
        <w:t>Baltic</w:t>
      </w:r>
      <w:r w:rsidRPr="00B1336F">
        <w:rPr>
          <w:rStyle w:val="Emphasis"/>
        </w:rPr>
        <w:t xml:space="preserve"> Sea</w:t>
      </w:r>
      <w:r w:rsidRPr="00B1336F">
        <w:rPr>
          <w:rStyle w:val="StyleUnderline"/>
        </w:rPr>
        <w:t xml:space="preserve"> </w:t>
      </w:r>
      <w:r w:rsidRPr="00DC24B6">
        <w:rPr>
          <w:rStyle w:val="StyleUnderline"/>
          <w:highlight w:val="green"/>
        </w:rPr>
        <w:t>to</w:t>
      </w:r>
      <w:r w:rsidRPr="00B1336F">
        <w:rPr>
          <w:rStyle w:val="StyleUnderline"/>
        </w:rPr>
        <w:t xml:space="preserve"> the </w:t>
      </w:r>
      <w:r w:rsidRPr="00DC24B6">
        <w:rPr>
          <w:rStyle w:val="Emphasis"/>
          <w:highlight w:val="green"/>
        </w:rPr>
        <w:t>S</w:t>
      </w:r>
      <w:r w:rsidRPr="00B1336F">
        <w:rPr>
          <w:rStyle w:val="StyleUnderline"/>
        </w:rPr>
        <w:t xml:space="preserve">outh </w:t>
      </w:r>
      <w:r w:rsidRPr="00DC24B6">
        <w:rPr>
          <w:rStyle w:val="Emphasis"/>
          <w:highlight w:val="green"/>
        </w:rPr>
        <w:t>C</w:t>
      </w:r>
      <w:r w:rsidRPr="00B1336F">
        <w:rPr>
          <w:rStyle w:val="StyleUnderline"/>
        </w:rPr>
        <w:t xml:space="preserve">hina </w:t>
      </w:r>
      <w:r w:rsidRPr="00DC24B6">
        <w:rPr>
          <w:rStyle w:val="Emphasis"/>
          <w:highlight w:val="green"/>
        </w:rPr>
        <w:t>S</w:t>
      </w:r>
      <w:r w:rsidRPr="00B1336F">
        <w:rPr>
          <w:rStyle w:val="StyleUnderline"/>
        </w:rPr>
        <w:t xml:space="preserve">ea </w:t>
      </w:r>
      <w:r w:rsidRPr="00DC24B6">
        <w:rPr>
          <w:rStyle w:val="StyleUnderline"/>
          <w:highlight w:val="green"/>
        </w:rPr>
        <w:t xml:space="preserve">counter the rise of </w:t>
      </w:r>
      <w:r w:rsidRPr="00DC24B6">
        <w:rPr>
          <w:rStyle w:val="Emphasis"/>
          <w:highlight w:val="green"/>
        </w:rPr>
        <w:t>revisionist powers</w:t>
      </w:r>
      <w:r w:rsidRPr="00B1336F">
        <w:rPr>
          <w:rStyle w:val="StyleUnderline"/>
        </w:rPr>
        <w:t xml:space="preserve"> such as </w:t>
      </w:r>
      <w:r w:rsidRPr="00DC24B6">
        <w:rPr>
          <w:rStyle w:val="Emphasis"/>
          <w:highlight w:val="green"/>
        </w:rPr>
        <w:t>China</w:t>
      </w:r>
      <w:r w:rsidRPr="00B1336F">
        <w:rPr>
          <w:rStyle w:val="StyleUnderline"/>
        </w:rPr>
        <w:t xml:space="preserve">, </w:t>
      </w:r>
      <w:r w:rsidRPr="00DC24B6">
        <w:rPr>
          <w:rStyle w:val="Emphasis"/>
          <w:highlight w:val="green"/>
        </w:rPr>
        <w:t>Russia</w:t>
      </w:r>
      <w:r w:rsidRPr="00B1336F">
        <w:rPr>
          <w:rStyle w:val="StyleUnderline"/>
        </w:rPr>
        <w:t xml:space="preserve">, </w:t>
      </w:r>
      <w:r w:rsidRPr="00DC24B6">
        <w:rPr>
          <w:rStyle w:val="StyleUnderline"/>
          <w:highlight w:val="green"/>
        </w:rPr>
        <w:t xml:space="preserve">and </w:t>
      </w:r>
      <w:r w:rsidRPr="00DC24B6">
        <w:rPr>
          <w:rStyle w:val="Emphasis"/>
          <w:highlight w:val="green"/>
        </w:rPr>
        <w:t>Iran</w:t>
      </w:r>
      <w:r w:rsidRPr="00B1336F">
        <w:rPr>
          <w:sz w:val="16"/>
        </w:rPr>
        <w:t xml:space="preserve">. </w:t>
      </w:r>
      <w:r w:rsidRPr="00B1336F">
        <w:rPr>
          <w:rStyle w:val="StyleUnderline"/>
        </w:rPr>
        <w:t>Support for</w:t>
      </w:r>
      <w:r w:rsidRPr="00B1336F">
        <w:rPr>
          <w:sz w:val="16"/>
        </w:rPr>
        <w:t xml:space="preserve"> U.S. </w:t>
      </w:r>
      <w:r w:rsidRPr="00DC24B6">
        <w:rPr>
          <w:rStyle w:val="Emphasis"/>
          <w:highlight w:val="green"/>
        </w:rPr>
        <w:t>allies</w:t>
      </w:r>
      <w:r w:rsidRPr="00B1336F">
        <w:rPr>
          <w:sz w:val="16"/>
        </w:rPr>
        <w:t xml:space="preserve">, </w:t>
      </w:r>
      <w:r w:rsidRPr="00B1336F">
        <w:rPr>
          <w:rStyle w:val="StyleUnderline"/>
        </w:rPr>
        <w:t xml:space="preserve">coupled with a U.S. </w:t>
      </w:r>
      <w:r w:rsidRPr="00B1336F">
        <w:rPr>
          <w:rStyle w:val="Emphasis"/>
        </w:rPr>
        <w:t>military presence</w:t>
      </w:r>
      <w:r w:rsidRPr="00B1336F">
        <w:rPr>
          <w:sz w:val="16"/>
        </w:rPr>
        <w:t xml:space="preserve"> in forward bases, today </w:t>
      </w:r>
      <w:r w:rsidRPr="00B1336F">
        <w:rPr>
          <w:rStyle w:val="StyleUnderline"/>
        </w:rPr>
        <w:t xml:space="preserve">helps </w:t>
      </w:r>
      <w:r w:rsidRPr="00DC24B6">
        <w:rPr>
          <w:rStyle w:val="Emphasis"/>
          <w:highlight w:val="green"/>
        </w:rPr>
        <w:t>deter</w:t>
      </w:r>
      <w:r w:rsidRPr="00DC24B6">
        <w:rPr>
          <w:rStyle w:val="StyleUnderline"/>
          <w:highlight w:val="green"/>
        </w:rPr>
        <w:t xml:space="preserve"> gathering </w:t>
      </w:r>
      <w:r w:rsidRPr="00DC24B6">
        <w:rPr>
          <w:rStyle w:val="Emphasis"/>
          <w:highlight w:val="green"/>
        </w:rPr>
        <w:t>threats</w:t>
      </w:r>
      <w:r w:rsidRPr="00B1336F">
        <w:rPr>
          <w:sz w:val="16"/>
        </w:rPr>
        <w:t>.</w:t>
      </w:r>
    </w:p>
    <w:p w14:paraId="4B25B6F2" w14:textId="77777777" w:rsidR="00746783" w:rsidRPr="00B1336F" w:rsidRDefault="00746783" w:rsidP="00746783">
      <w:pPr>
        <w:rPr>
          <w:sz w:val="16"/>
          <w:szCs w:val="16"/>
        </w:rPr>
      </w:pPr>
      <w:r w:rsidRPr="00B1336F">
        <w:rPr>
          <w:sz w:val="16"/>
          <w:szCs w:val="16"/>
        </w:rPr>
        <w:t xml:space="preserve">Trump’s decision to remove significant numbers of U.S. troops from </w:t>
      </w:r>
      <w:hyperlink r:id="rId27" w:history="1">
        <w:r w:rsidRPr="00B1336F">
          <w:rPr>
            <w:rStyle w:val="Hyperlink"/>
            <w:sz w:val="16"/>
            <w:szCs w:val="16"/>
          </w:rPr>
          <w:t>Germany</w:t>
        </w:r>
      </w:hyperlink>
      <w:r w:rsidRPr="00B1336F">
        <w:rPr>
          <w:sz w:val="16"/>
          <w:szCs w:val="16"/>
        </w:rPr>
        <w:t xml:space="preserve">, and his threat to do the same from </w:t>
      </w:r>
      <w:hyperlink r:id="rId28" w:history="1">
        <w:r w:rsidRPr="00B1336F">
          <w:rPr>
            <w:rStyle w:val="Hyperlink"/>
            <w:sz w:val="16"/>
            <w:szCs w:val="16"/>
          </w:rPr>
          <w:t>South Korea</w:t>
        </w:r>
      </w:hyperlink>
      <w:r w:rsidRPr="00B1336F">
        <w:rPr>
          <w:sz w:val="16"/>
          <w:szCs w:val="16"/>
        </w:rPr>
        <w:t xml:space="preserve">, may be a negotiating tactic to extract greater cost-sharing from other NATO members and Seoul. But that approach is ill-advised. U.S. soldiers are not mercenaries available to the highest bidder. Nor is the U.S. military presence in these </w:t>
      </w:r>
      <w:proofErr w:type="gramStart"/>
      <w:r w:rsidRPr="00B1336F">
        <w:rPr>
          <w:sz w:val="16"/>
          <w:szCs w:val="16"/>
        </w:rPr>
        <w:t>countries</w:t>
      </w:r>
      <w:proofErr w:type="gramEnd"/>
      <w:r w:rsidRPr="00B1336F">
        <w:rPr>
          <w:sz w:val="16"/>
          <w:szCs w:val="16"/>
        </w:rPr>
        <w:t xml:space="preserve"> charity; U.S. troops are forward-deployed to deter adversaries and protect core U.S. national security interests.</w:t>
      </w:r>
    </w:p>
    <w:p w14:paraId="00E83504" w14:textId="77777777" w:rsidR="00746783" w:rsidRPr="00B1336F" w:rsidRDefault="00746783" w:rsidP="00746783">
      <w:pPr>
        <w:rPr>
          <w:sz w:val="16"/>
        </w:rPr>
      </w:pPr>
      <w:r w:rsidRPr="00B1336F">
        <w:rPr>
          <w:rStyle w:val="StyleUnderline"/>
        </w:rPr>
        <w:t xml:space="preserve">When </w:t>
      </w:r>
      <w:r w:rsidRPr="00B1336F">
        <w:rPr>
          <w:rStyle w:val="Emphasis"/>
        </w:rPr>
        <w:t>Washington</w:t>
      </w:r>
      <w:r w:rsidRPr="00B1336F">
        <w:rPr>
          <w:rStyle w:val="StyleUnderline"/>
        </w:rPr>
        <w:t xml:space="preserve"> plays an </w:t>
      </w:r>
      <w:r w:rsidRPr="00B1336F">
        <w:rPr>
          <w:rStyle w:val="Emphasis"/>
        </w:rPr>
        <w:t>outsized role</w:t>
      </w:r>
      <w:r w:rsidRPr="00B1336F">
        <w:rPr>
          <w:rStyle w:val="StyleUnderline"/>
        </w:rPr>
        <w:t xml:space="preserve"> in shaping</w:t>
      </w:r>
      <w:r w:rsidRPr="00B1336F">
        <w:rPr>
          <w:sz w:val="16"/>
        </w:rPr>
        <w:t xml:space="preserve"> and maintaining </w:t>
      </w:r>
      <w:r w:rsidRPr="00B1336F">
        <w:rPr>
          <w:rStyle w:val="StyleUnderline"/>
        </w:rPr>
        <w:t xml:space="preserve">the </w:t>
      </w:r>
      <w:r w:rsidRPr="00B1336F">
        <w:rPr>
          <w:rStyle w:val="Emphasis"/>
        </w:rPr>
        <w:t>international</w:t>
      </w:r>
      <w:r w:rsidRPr="00B1336F">
        <w:rPr>
          <w:rStyle w:val="StyleUnderline"/>
        </w:rPr>
        <w:t xml:space="preserve"> rules-based </w:t>
      </w:r>
      <w:r w:rsidRPr="00B1336F">
        <w:rPr>
          <w:rStyle w:val="Emphasis"/>
        </w:rPr>
        <w:t>order</w:t>
      </w:r>
      <w:r w:rsidRPr="00B1336F">
        <w:rPr>
          <w:sz w:val="16"/>
        </w:rPr>
        <w:t xml:space="preserve">, Americans and </w:t>
      </w:r>
      <w:r w:rsidRPr="00B1336F">
        <w:rPr>
          <w:rStyle w:val="Emphasis"/>
        </w:rPr>
        <w:t>people</w:t>
      </w:r>
      <w:r w:rsidRPr="00B1336F">
        <w:rPr>
          <w:rStyle w:val="StyleUnderline"/>
        </w:rPr>
        <w:t xml:space="preserve"> around the world are </w:t>
      </w:r>
      <w:r w:rsidRPr="00B1336F">
        <w:rPr>
          <w:rStyle w:val="Emphasis"/>
        </w:rPr>
        <w:t>safer</w:t>
      </w:r>
      <w:r w:rsidRPr="00B1336F">
        <w:rPr>
          <w:rStyle w:val="StyleUnderline"/>
        </w:rPr>
        <w:t xml:space="preserve"> and more </w:t>
      </w:r>
      <w:r w:rsidRPr="00B1336F">
        <w:rPr>
          <w:rStyle w:val="Emphasis"/>
        </w:rPr>
        <w:t>prosperous</w:t>
      </w:r>
      <w:r w:rsidRPr="00B1336F">
        <w:rPr>
          <w:sz w:val="16"/>
        </w:rPr>
        <w:t xml:space="preserve">. That’s what the United States has done, for the most </w:t>
      </w:r>
      <w:proofErr w:type="gramStart"/>
      <w:r w:rsidRPr="00B1336F">
        <w:rPr>
          <w:sz w:val="16"/>
        </w:rPr>
        <w:t>part, since</w:t>
      </w:r>
      <w:proofErr w:type="gramEnd"/>
      <w:r w:rsidRPr="00B1336F">
        <w:rPr>
          <w:sz w:val="16"/>
        </w:rPr>
        <w:t xml:space="preserve"> World War II. And </w:t>
      </w:r>
      <w:r w:rsidRPr="00B1336F">
        <w:rPr>
          <w:rStyle w:val="StyleUnderline"/>
        </w:rPr>
        <w:t xml:space="preserve">that </w:t>
      </w:r>
      <w:r w:rsidRPr="00DC24B6">
        <w:rPr>
          <w:rStyle w:val="Emphasis"/>
          <w:highlight w:val="green"/>
        </w:rPr>
        <w:t>leadership</w:t>
      </w:r>
      <w:r w:rsidRPr="00B1336F">
        <w:rPr>
          <w:rStyle w:val="Emphasis"/>
        </w:rPr>
        <w:t xml:space="preserve"> role</w:t>
      </w:r>
      <w:r w:rsidRPr="00B1336F">
        <w:rPr>
          <w:rStyle w:val="StyleUnderline"/>
        </w:rPr>
        <w:t xml:space="preserve"> has helped </w:t>
      </w:r>
      <w:r w:rsidRPr="00DC24B6">
        <w:rPr>
          <w:rStyle w:val="Emphasis"/>
          <w:highlight w:val="green"/>
        </w:rPr>
        <w:t>ensure</w:t>
      </w:r>
      <w:r w:rsidRPr="00B1336F">
        <w:rPr>
          <w:rStyle w:val="StyleUnderline"/>
        </w:rPr>
        <w:t xml:space="preserve"> that global </w:t>
      </w:r>
      <w:r w:rsidRPr="00DC24B6">
        <w:rPr>
          <w:rStyle w:val="Emphasis"/>
          <w:highlight w:val="green"/>
        </w:rPr>
        <w:t>conflicts</w:t>
      </w:r>
      <w:r w:rsidRPr="00B1336F">
        <w:rPr>
          <w:sz w:val="16"/>
        </w:rPr>
        <w:t xml:space="preserve"> such as the Cold War </w:t>
      </w:r>
      <w:r w:rsidRPr="00DC24B6">
        <w:rPr>
          <w:rStyle w:val="Emphasis"/>
          <w:highlight w:val="green"/>
        </w:rPr>
        <w:t>did not erupt</w:t>
      </w:r>
      <w:r w:rsidRPr="00B1336F">
        <w:rPr>
          <w:rStyle w:val="StyleUnderline"/>
        </w:rPr>
        <w:t xml:space="preserve"> into devastating military confrontations</w:t>
      </w:r>
      <w:r w:rsidRPr="00B1336F">
        <w:rPr>
          <w:sz w:val="16"/>
        </w:rPr>
        <w:t>.</w:t>
      </w:r>
    </w:p>
    <w:p w14:paraId="6746786C" w14:textId="77777777" w:rsidR="00746783" w:rsidRPr="00B1336F" w:rsidRDefault="00746783" w:rsidP="00746783">
      <w:pPr>
        <w:rPr>
          <w:sz w:val="16"/>
        </w:rPr>
      </w:pPr>
      <w:r w:rsidRPr="00B1336F">
        <w:rPr>
          <w:rStyle w:val="Emphasis"/>
        </w:rPr>
        <w:t>Admittedly</w:t>
      </w:r>
      <w:r w:rsidRPr="00B1336F">
        <w:rPr>
          <w:sz w:val="16"/>
        </w:rPr>
        <w:t xml:space="preserve">, </w:t>
      </w:r>
      <w:r w:rsidRPr="00DC24B6">
        <w:rPr>
          <w:rStyle w:val="StyleUnderline"/>
          <w:highlight w:val="green"/>
        </w:rPr>
        <w:t>the</w:t>
      </w:r>
      <w:r w:rsidRPr="00B1336F">
        <w:rPr>
          <w:sz w:val="16"/>
        </w:rPr>
        <w:t xml:space="preserve"> U.S.-led international </w:t>
      </w:r>
      <w:r w:rsidRPr="00DC24B6">
        <w:rPr>
          <w:rStyle w:val="Emphasis"/>
          <w:highlight w:val="green"/>
        </w:rPr>
        <w:t>order</w:t>
      </w:r>
      <w:r w:rsidRPr="00B1336F">
        <w:rPr>
          <w:sz w:val="16"/>
        </w:rPr>
        <w:t xml:space="preserve"> certainly </w:t>
      </w:r>
      <w:r w:rsidRPr="00DC24B6">
        <w:rPr>
          <w:rStyle w:val="StyleUnderline"/>
          <w:highlight w:val="green"/>
        </w:rPr>
        <w:t xml:space="preserve">has </w:t>
      </w:r>
      <w:r w:rsidRPr="00DC24B6">
        <w:rPr>
          <w:rStyle w:val="Emphasis"/>
          <w:highlight w:val="green"/>
        </w:rPr>
        <w:t>not prevented</w:t>
      </w:r>
      <w:r w:rsidRPr="00DC24B6">
        <w:rPr>
          <w:rStyle w:val="StyleUnderline"/>
          <w:highlight w:val="green"/>
        </w:rPr>
        <w:t xml:space="preserve"> all </w:t>
      </w:r>
      <w:r w:rsidRPr="00DC24B6">
        <w:rPr>
          <w:rStyle w:val="Emphasis"/>
          <w:highlight w:val="green"/>
        </w:rPr>
        <w:t>wars</w:t>
      </w:r>
      <w:r w:rsidRPr="00B1336F">
        <w:rPr>
          <w:sz w:val="16"/>
        </w:rPr>
        <w:t xml:space="preserve">. </w:t>
      </w:r>
      <w:r w:rsidRPr="00DC24B6">
        <w:rPr>
          <w:rStyle w:val="Emphasis"/>
          <w:highlight w:val="green"/>
        </w:rPr>
        <w:t>There have been</w:t>
      </w:r>
      <w:r w:rsidRPr="00B1336F">
        <w:rPr>
          <w:rStyle w:val="StyleUnderline"/>
        </w:rPr>
        <w:t xml:space="preserve"> costly </w:t>
      </w:r>
      <w:r w:rsidRPr="00DC24B6">
        <w:rPr>
          <w:rStyle w:val="Emphasis"/>
          <w:highlight w:val="green"/>
        </w:rPr>
        <w:t>mistakes</w:t>
      </w:r>
      <w:r w:rsidRPr="00B1336F">
        <w:rPr>
          <w:sz w:val="16"/>
        </w:rPr>
        <w:t xml:space="preserve"> along the way. </w:t>
      </w:r>
      <w:r w:rsidRPr="00DC24B6">
        <w:rPr>
          <w:rStyle w:val="Emphasis"/>
          <w:highlight w:val="green"/>
        </w:rPr>
        <w:t>But responding</w:t>
      </w:r>
      <w:r w:rsidRPr="00DC24B6">
        <w:rPr>
          <w:rStyle w:val="StyleUnderline"/>
          <w:highlight w:val="green"/>
        </w:rPr>
        <w:t xml:space="preserve"> to those</w:t>
      </w:r>
      <w:r w:rsidRPr="00B1336F">
        <w:rPr>
          <w:rStyle w:val="StyleUnderline"/>
        </w:rPr>
        <w:t xml:space="preserve"> mistakes </w:t>
      </w:r>
      <w:r w:rsidRPr="00DC24B6">
        <w:rPr>
          <w:rStyle w:val="Emphasis"/>
          <w:highlight w:val="green"/>
        </w:rPr>
        <w:t>by relinquishing</w:t>
      </w:r>
      <w:r w:rsidRPr="00B1336F">
        <w:rPr>
          <w:sz w:val="16"/>
        </w:rPr>
        <w:t xml:space="preserve"> the United States’ </w:t>
      </w:r>
      <w:r w:rsidRPr="00DC24B6">
        <w:rPr>
          <w:rStyle w:val="Emphasis"/>
          <w:highlight w:val="green"/>
        </w:rPr>
        <w:t>leadership</w:t>
      </w:r>
      <w:r w:rsidRPr="00B1336F">
        <w:rPr>
          <w:sz w:val="16"/>
        </w:rPr>
        <w:t xml:space="preserve"> </w:t>
      </w:r>
      <w:r w:rsidRPr="00B1336F">
        <w:rPr>
          <w:rStyle w:val="StyleUnderline"/>
        </w:rPr>
        <w:t>role</w:t>
      </w:r>
      <w:r w:rsidRPr="00B1336F">
        <w:rPr>
          <w:sz w:val="16"/>
        </w:rPr>
        <w:t>—and deliberately drawing down U.S. military power—</w:t>
      </w:r>
      <w:r w:rsidRPr="00DC24B6">
        <w:rPr>
          <w:rStyle w:val="StyleUnderline"/>
          <w:highlight w:val="green"/>
        </w:rPr>
        <w:t>would be</w:t>
      </w:r>
      <w:r w:rsidRPr="00B1336F">
        <w:rPr>
          <w:sz w:val="16"/>
        </w:rPr>
        <w:t xml:space="preserve"> shortsighted and </w:t>
      </w:r>
      <w:r w:rsidRPr="00DC24B6">
        <w:rPr>
          <w:rStyle w:val="Emphasis"/>
          <w:highlight w:val="green"/>
        </w:rPr>
        <w:t>counterproductive</w:t>
      </w:r>
      <w:r w:rsidRPr="00B1336F">
        <w:rPr>
          <w:sz w:val="16"/>
        </w:rPr>
        <w:t>.</w:t>
      </w:r>
    </w:p>
    <w:p w14:paraId="1586BA41" w14:textId="77777777" w:rsidR="00746783" w:rsidRPr="00B1336F" w:rsidRDefault="00746783" w:rsidP="00746783">
      <w:pPr>
        <w:rPr>
          <w:sz w:val="16"/>
        </w:rPr>
      </w:pPr>
      <w:r w:rsidRPr="00DC24B6">
        <w:rPr>
          <w:rStyle w:val="Emphasis"/>
          <w:highlight w:val="green"/>
        </w:rPr>
        <w:t>Those who welcome</w:t>
      </w:r>
      <w:r w:rsidRPr="00B1336F">
        <w:rPr>
          <w:sz w:val="16"/>
        </w:rPr>
        <w:t xml:space="preserve"> the </w:t>
      </w:r>
      <w:r w:rsidRPr="00DC24B6">
        <w:rPr>
          <w:rStyle w:val="Emphasis"/>
          <w:highlight w:val="green"/>
        </w:rPr>
        <w:t>demise</w:t>
      </w:r>
      <w:r w:rsidRPr="00B1336F">
        <w:rPr>
          <w:rStyle w:val="StyleUnderline"/>
        </w:rPr>
        <w:t xml:space="preserve"> of U.S. </w:t>
      </w:r>
      <w:r w:rsidRPr="00B1336F">
        <w:rPr>
          <w:rStyle w:val="Emphasis"/>
        </w:rPr>
        <w:t>power</w:t>
      </w:r>
      <w:r w:rsidRPr="00B1336F">
        <w:rPr>
          <w:rStyle w:val="StyleUnderline"/>
        </w:rPr>
        <w:t xml:space="preserve"> </w:t>
      </w:r>
      <w:r w:rsidRPr="00DC24B6">
        <w:rPr>
          <w:rStyle w:val="StyleUnderline"/>
          <w:highlight w:val="green"/>
        </w:rPr>
        <w:t xml:space="preserve">have </w:t>
      </w:r>
      <w:r w:rsidRPr="00DC24B6">
        <w:rPr>
          <w:rStyle w:val="Emphasis"/>
          <w:highlight w:val="green"/>
        </w:rPr>
        <w:t>yet to</w:t>
      </w:r>
      <w:r w:rsidRPr="00B1336F">
        <w:rPr>
          <w:sz w:val="16"/>
        </w:rPr>
        <w:t xml:space="preserve"> fully </w:t>
      </w:r>
      <w:r w:rsidRPr="00DC24B6">
        <w:rPr>
          <w:rStyle w:val="Emphasis"/>
          <w:highlight w:val="green"/>
        </w:rPr>
        <w:t>answer</w:t>
      </w:r>
      <w:r w:rsidRPr="00B1336F">
        <w:rPr>
          <w:rStyle w:val="StyleUnderline"/>
        </w:rPr>
        <w:t xml:space="preserve"> one</w:t>
      </w:r>
      <w:r w:rsidRPr="00B1336F">
        <w:rPr>
          <w:sz w:val="16"/>
        </w:rPr>
        <w:t xml:space="preserve"> important </w:t>
      </w:r>
      <w:r w:rsidRPr="00B1336F">
        <w:rPr>
          <w:rStyle w:val="StyleUnderline"/>
        </w:rPr>
        <w:t>question</w:t>
      </w:r>
      <w:r w:rsidRPr="00B1336F">
        <w:rPr>
          <w:sz w:val="16"/>
        </w:rPr>
        <w:t xml:space="preserve">: </w:t>
      </w:r>
      <w:r w:rsidRPr="00DC24B6">
        <w:rPr>
          <w:rStyle w:val="Emphasis"/>
          <w:highlight w:val="green"/>
        </w:rPr>
        <w:t>What happens</w:t>
      </w:r>
      <w:r w:rsidRPr="00B1336F">
        <w:rPr>
          <w:rStyle w:val="StyleUnderline"/>
        </w:rPr>
        <w:t xml:space="preserve"> after the United States goes home</w:t>
      </w:r>
      <w:r w:rsidRPr="00DC24B6">
        <w:rPr>
          <w:rStyle w:val="StyleUnderline"/>
          <w:highlight w:val="green"/>
        </w:rPr>
        <w:t>?</w:t>
      </w:r>
      <w:r w:rsidRPr="00B1336F">
        <w:rPr>
          <w:sz w:val="16"/>
        </w:rPr>
        <w:t xml:space="preserve"> When the British Empire unraveled after World War II, the United States stepped into the void, promoting an international system based on the rule of law. </w:t>
      </w:r>
      <w:r w:rsidRPr="00DC24B6">
        <w:rPr>
          <w:rStyle w:val="Emphasis"/>
          <w:highlight w:val="green"/>
        </w:rPr>
        <w:t>Who will follow</w:t>
      </w:r>
      <w:r w:rsidRPr="00B1336F">
        <w:rPr>
          <w:rStyle w:val="StyleUnderline"/>
        </w:rPr>
        <w:t xml:space="preserve"> the United States</w:t>
      </w:r>
      <w:r w:rsidRPr="00DC24B6">
        <w:rPr>
          <w:rStyle w:val="StyleUnderline"/>
          <w:highlight w:val="green"/>
        </w:rPr>
        <w:t>?</w:t>
      </w:r>
      <w:r w:rsidRPr="00B1336F">
        <w:rPr>
          <w:sz w:val="16"/>
        </w:rPr>
        <w:t xml:space="preserve"> </w:t>
      </w:r>
      <w:r w:rsidRPr="00DC24B6">
        <w:rPr>
          <w:rStyle w:val="StyleUnderline"/>
          <w:highlight w:val="green"/>
        </w:rPr>
        <w:t xml:space="preserve">The </w:t>
      </w:r>
      <w:r w:rsidRPr="00DC24B6">
        <w:rPr>
          <w:rStyle w:val="Emphasis"/>
          <w:highlight w:val="green"/>
        </w:rPr>
        <w:t>alternatives are frightening</w:t>
      </w:r>
      <w:r w:rsidRPr="00B1336F">
        <w:rPr>
          <w:sz w:val="16"/>
        </w:rPr>
        <w:t>.</w:t>
      </w:r>
    </w:p>
    <w:p w14:paraId="6CA40795" w14:textId="77777777" w:rsidR="00746783" w:rsidRPr="00B1336F" w:rsidRDefault="00746783" w:rsidP="00746783">
      <w:pPr>
        <w:rPr>
          <w:sz w:val="16"/>
        </w:rPr>
      </w:pPr>
      <w:r w:rsidRPr="00DC24B6">
        <w:rPr>
          <w:rStyle w:val="Emphasis"/>
          <w:highlight w:val="green"/>
        </w:rPr>
        <w:t>Russia</w:t>
      </w:r>
      <w:r w:rsidRPr="00DC24B6">
        <w:rPr>
          <w:rStyle w:val="StyleUnderline"/>
          <w:highlight w:val="green"/>
        </w:rPr>
        <w:t xml:space="preserve"> is</w:t>
      </w:r>
      <w:r w:rsidRPr="00B1336F">
        <w:rPr>
          <w:sz w:val="16"/>
        </w:rPr>
        <w:t xml:space="preserve"> far less equipped to become a superpower, but </w:t>
      </w:r>
      <w:r w:rsidRPr="00B1336F">
        <w:rPr>
          <w:rStyle w:val="StyleUnderline"/>
        </w:rPr>
        <w:t>would be a</w:t>
      </w:r>
      <w:r w:rsidRPr="00B1336F">
        <w:rPr>
          <w:sz w:val="16"/>
        </w:rPr>
        <w:t xml:space="preserve"> particularly </w:t>
      </w:r>
      <w:r w:rsidRPr="00DC24B6">
        <w:rPr>
          <w:rStyle w:val="Emphasis"/>
          <w:highlight w:val="green"/>
        </w:rPr>
        <w:t>predatory</w:t>
      </w:r>
      <w:r w:rsidRPr="00B1336F">
        <w:rPr>
          <w:sz w:val="16"/>
        </w:rPr>
        <w:t xml:space="preserve">, </w:t>
      </w:r>
      <w:r w:rsidRPr="00B1336F">
        <w:rPr>
          <w:rStyle w:val="Emphasis"/>
        </w:rPr>
        <w:t>corrupt</w:t>
      </w:r>
      <w:r w:rsidRPr="00B1336F">
        <w:rPr>
          <w:sz w:val="16"/>
        </w:rPr>
        <w:t xml:space="preserve">, </w:t>
      </w:r>
      <w:r w:rsidRPr="00B1336F">
        <w:rPr>
          <w:rStyle w:val="StyleUnderline"/>
        </w:rPr>
        <w:t xml:space="preserve">and </w:t>
      </w:r>
      <w:r w:rsidRPr="00B1336F">
        <w:rPr>
          <w:rStyle w:val="Emphasis"/>
        </w:rPr>
        <w:t>avaricious</w:t>
      </w:r>
      <w:r w:rsidRPr="00B1336F">
        <w:rPr>
          <w:rStyle w:val="StyleUnderline"/>
        </w:rPr>
        <w:t xml:space="preserve"> one under</w:t>
      </w:r>
      <w:r w:rsidRPr="00B1336F">
        <w:rPr>
          <w:sz w:val="16"/>
        </w:rPr>
        <w:t xml:space="preserve"> Russian President Vladimir </w:t>
      </w:r>
      <w:r w:rsidRPr="00B1336F">
        <w:rPr>
          <w:rStyle w:val="StyleUnderline"/>
        </w:rPr>
        <w:t>Putin</w:t>
      </w:r>
      <w:r w:rsidRPr="00B1336F">
        <w:rPr>
          <w:sz w:val="16"/>
        </w:rPr>
        <w:t xml:space="preserve">. </w:t>
      </w:r>
      <w:r w:rsidRPr="00B1336F">
        <w:rPr>
          <w:rStyle w:val="Emphasis"/>
        </w:rPr>
        <w:t>China</w:t>
      </w:r>
      <w:r w:rsidRPr="00B1336F">
        <w:rPr>
          <w:rStyle w:val="StyleUnderline"/>
        </w:rPr>
        <w:t xml:space="preserve"> seeks</w:t>
      </w:r>
      <w:r w:rsidRPr="00B1336F">
        <w:rPr>
          <w:sz w:val="16"/>
        </w:rPr>
        <w:t xml:space="preserve"> global </w:t>
      </w:r>
      <w:r w:rsidRPr="00B1336F">
        <w:rPr>
          <w:rStyle w:val="StyleUnderline"/>
        </w:rPr>
        <w:t>leadership</w:t>
      </w:r>
      <w:r w:rsidRPr="00B1336F">
        <w:rPr>
          <w:sz w:val="16"/>
        </w:rPr>
        <w:t xml:space="preserve">. </w:t>
      </w:r>
      <w:r w:rsidRPr="00B1336F">
        <w:rPr>
          <w:rStyle w:val="StyleUnderline"/>
        </w:rPr>
        <w:t xml:space="preserve">But the </w:t>
      </w:r>
      <w:r w:rsidRPr="00DC24B6">
        <w:rPr>
          <w:rStyle w:val="StyleUnderline"/>
          <w:highlight w:val="green"/>
        </w:rPr>
        <w:t>Chinese</w:t>
      </w:r>
      <w:r w:rsidRPr="00B1336F">
        <w:rPr>
          <w:rStyle w:val="StyleUnderline"/>
        </w:rPr>
        <w:t xml:space="preserve"> Communist Party’s </w:t>
      </w:r>
      <w:r w:rsidRPr="00B1336F">
        <w:rPr>
          <w:rStyle w:val="Emphasis"/>
        </w:rPr>
        <w:t>authoritarian</w:t>
      </w:r>
      <w:r w:rsidRPr="00B1336F">
        <w:rPr>
          <w:rStyle w:val="StyleUnderline"/>
        </w:rPr>
        <w:t xml:space="preserve"> </w:t>
      </w:r>
      <w:r w:rsidRPr="00B1336F">
        <w:rPr>
          <w:rStyle w:val="Emphasis"/>
        </w:rPr>
        <w:t>hostility</w:t>
      </w:r>
      <w:r w:rsidRPr="00B1336F">
        <w:rPr>
          <w:rStyle w:val="StyleUnderline"/>
        </w:rPr>
        <w:t xml:space="preserve"> to democracy</w:t>
      </w:r>
      <w:r w:rsidRPr="00B1336F">
        <w:rPr>
          <w:sz w:val="16"/>
        </w:rPr>
        <w:t xml:space="preserve">; </w:t>
      </w:r>
      <w:hyperlink r:id="rId29" w:anchor="eefd9e838610" w:history="1">
        <w:r w:rsidRPr="00DC24B6">
          <w:rPr>
            <w:rStyle w:val="Emphasis"/>
            <w:highlight w:val="green"/>
          </w:rPr>
          <w:t>weaponization</w:t>
        </w:r>
      </w:hyperlink>
      <w:r w:rsidRPr="00DC24B6">
        <w:rPr>
          <w:rStyle w:val="Emphasis"/>
          <w:highlight w:val="green"/>
        </w:rPr>
        <w:t xml:space="preserve"> of </w:t>
      </w:r>
      <w:hyperlink r:id="rId30" w:history="1">
        <w:r w:rsidRPr="00DC24B6">
          <w:rPr>
            <w:rStyle w:val="Emphasis"/>
            <w:highlight w:val="green"/>
          </w:rPr>
          <w:t>data</w:t>
        </w:r>
      </w:hyperlink>
      <w:r w:rsidRPr="00B1336F">
        <w:rPr>
          <w:sz w:val="16"/>
        </w:rPr>
        <w:t xml:space="preserve">; </w:t>
      </w:r>
      <w:r w:rsidRPr="00B1336F">
        <w:rPr>
          <w:rStyle w:val="Emphasis"/>
        </w:rPr>
        <w:t xml:space="preserve">human </w:t>
      </w:r>
      <w:r w:rsidRPr="00DC24B6">
        <w:rPr>
          <w:rStyle w:val="Emphasis"/>
          <w:highlight w:val="green"/>
        </w:rPr>
        <w:t xml:space="preserve">rights </w:t>
      </w:r>
      <w:hyperlink r:id="rId31" w:history="1">
        <w:r w:rsidRPr="00DC24B6">
          <w:rPr>
            <w:rStyle w:val="Emphasis"/>
            <w:highlight w:val="green"/>
          </w:rPr>
          <w:t>abuses</w:t>
        </w:r>
      </w:hyperlink>
      <w:r w:rsidRPr="00B1336F">
        <w:rPr>
          <w:sz w:val="16"/>
        </w:rPr>
        <w:t xml:space="preserve">; </w:t>
      </w:r>
      <w:r w:rsidRPr="00DC24B6">
        <w:rPr>
          <w:rStyle w:val="StyleUnderline"/>
          <w:highlight w:val="green"/>
        </w:rPr>
        <w:t xml:space="preserve">support for </w:t>
      </w:r>
      <w:r w:rsidRPr="00DC24B6">
        <w:rPr>
          <w:rStyle w:val="Emphasis"/>
          <w:highlight w:val="green"/>
        </w:rPr>
        <w:t>rogue states</w:t>
      </w:r>
      <w:r w:rsidRPr="00B1336F">
        <w:rPr>
          <w:rStyle w:val="StyleUnderline"/>
        </w:rPr>
        <w:t xml:space="preserve"> </w:t>
      </w:r>
      <w:r w:rsidRPr="00DC24B6">
        <w:rPr>
          <w:rStyle w:val="StyleUnderline"/>
          <w:highlight w:val="green"/>
        </w:rPr>
        <w:t>such as</w:t>
      </w:r>
      <w:r>
        <w:rPr>
          <w:rStyle w:val="StyleUnderline"/>
        </w:rPr>
        <w:t xml:space="preserve"> </w:t>
      </w:r>
      <w:hyperlink r:id="rId32" w:history="1">
        <w:r w:rsidRPr="00DC24B6">
          <w:rPr>
            <w:rStyle w:val="Emphasis"/>
            <w:highlight w:val="green"/>
          </w:rPr>
          <w:t>Iran</w:t>
        </w:r>
      </w:hyperlink>
      <w:r w:rsidRPr="00B1336F">
        <w:rPr>
          <w:rStyle w:val="StyleUnderline"/>
        </w:rPr>
        <w:t>,</w:t>
      </w:r>
      <w:r>
        <w:rPr>
          <w:rStyle w:val="StyleUnderline"/>
        </w:rPr>
        <w:t xml:space="preserve"> </w:t>
      </w:r>
      <w:hyperlink r:id="rId33" w:history="1">
        <w:r w:rsidRPr="00DC24B6">
          <w:rPr>
            <w:rStyle w:val="Emphasis"/>
            <w:highlight w:val="green"/>
          </w:rPr>
          <w:t>No</w:t>
        </w:r>
        <w:r w:rsidRPr="00B1336F">
          <w:rPr>
            <w:rStyle w:val="Emphasis"/>
          </w:rPr>
          <w:t xml:space="preserve">rth </w:t>
        </w:r>
        <w:r w:rsidRPr="00DC24B6">
          <w:rPr>
            <w:rStyle w:val="Emphasis"/>
            <w:highlight w:val="green"/>
          </w:rPr>
          <w:t>Ko</w:t>
        </w:r>
        <w:r w:rsidRPr="00B1336F">
          <w:rPr>
            <w:rStyle w:val="Emphasis"/>
          </w:rPr>
          <w:t>rea</w:t>
        </w:r>
      </w:hyperlink>
      <w:r w:rsidRPr="00B1336F">
        <w:rPr>
          <w:rStyle w:val="StyleUnderline"/>
        </w:rPr>
        <w:t xml:space="preserve">, </w:t>
      </w:r>
      <w:r w:rsidRPr="00DC24B6">
        <w:rPr>
          <w:rStyle w:val="StyleUnderline"/>
          <w:highlight w:val="green"/>
        </w:rPr>
        <w:t xml:space="preserve">and </w:t>
      </w:r>
      <w:hyperlink r:id="rId34" w:anchor=":~:text=China%2520has%2520a%2520long%2520history,its%2520nuclear%2520deterrent%2520against%2520India." w:history="1">
        <w:r w:rsidRPr="00DC24B6">
          <w:rPr>
            <w:rStyle w:val="Emphasis"/>
            <w:highlight w:val="green"/>
          </w:rPr>
          <w:t>Pakistan</w:t>
        </w:r>
      </w:hyperlink>
      <w:r w:rsidRPr="00B1336F">
        <w:rPr>
          <w:sz w:val="16"/>
        </w:rPr>
        <w:t xml:space="preserve">; </w:t>
      </w:r>
      <w:r w:rsidRPr="00DC24B6">
        <w:rPr>
          <w:rStyle w:val="Emphasis"/>
          <w:highlight w:val="green"/>
        </w:rPr>
        <w:t>threats</w:t>
      </w:r>
      <w:r w:rsidRPr="00DC24B6">
        <w:rPr>
          <w:rStyle w:val="StyleUnderline"/>
          <w:highlight w:val="green"/>
        </w:rPr>
        <w:t xml:space="preserve"> to </w:t>
      </w:r>
      <w:hyperlink r:id="rId35" w:history="1">
        <w:r w:rsidRPr="00DC24B6">
          <w:rPr>
            <w:rStyle w:val="Emphasis"/>
            <w:highlight w:val="green"/>
          </w:rPr>
          <w:t>Hong Kong</w:t>
        </w:r>
      </w:hyperlink>
      <w:r w:rsidRPr="00DC24B6">
        <w:rPr>
          <w:rStyle w:val="StyleUnderline"/>
          <w:highlight w:val="green"/>
        </w:rPr>
        <w:t xml:space="preserve"> and </w:t>
      </w:r>
      <w:hyperlink r:id="rId36" w:history="1">
        <w:r w:rsidRPr="00DC24B6">
          <w:rPr>
            <w:rStyle w:val="Emphasis"/>
            <w:highlight w:val="green"/>
          </w:rPr>
          <w:t>Taiwan</w:t>
        </w:r>
      </w:hyperlink>
      <w:r w:rsidRPr="00B1336F">
        <w:rPr>
          <w:sz w:val="16"/>
        </w:rPr>
        <w:t xml:space="preserve">; </w:t>
      </w:r>
      <w:r w:rsidRPr="00DC24B6">
        <w:rPr>
          <w:rStyle w:val="Emphasis"/>
          <w:highlight w:val="green"/>
        </w:rPr>
        <w:t>militarization</w:t>
      </w:r>
      <w:r w:rsidRPr="00DC24B6">
        <w:rPr>
          <w:rStyle w:val="StyleUnderline"/>
          <w:highlight w:val="green"/>
        </w:rPr>
        <w:t xml:space="preserve"> of</w:t>
      </w:r>
      <w:r w:rsidRPr="00B1336F">
        <w:rPr>
          <w:rStyle w:val="StyleUnderline"/>
        </w:rPr>
        <w:t xml:space="preserve"> the</w:t>
      </w:r>
      <w:r>
        <w:rPr>
          <w:rStyle w:val="StyleUnderline"/>
        </w:rPr>
        <w:t xml:space="preserve"> </w:t>
      </w:r>
      <w:hyperlink r:id="rId37" w:history="1">
        <w:r w:rsidRPr="00DC24B6">
          <w:rPr>
            <w:rStyle w:val="Emphasis"/>
            <w:highlight w:val="green"/>
          </w:rPr>
          <w:t>S</w:t>
        </w:r>
        <w:r w:rsidRPr="00B1336F">
          <w:rPr>
            <w:rStyle w:val="StyleUnderline"/>
          </w:rPr>
          <w:t xml:space="preserve">outh </w:t>
        </w:r>
        <w:r w:rsidRPr="00DC24B6">
          <w:rPr>
            <w:rStyle w:val="Emphasis"/>
            <w:highlight w:val="green"/>
          </w:rPr>
          <w:t>C</w:t>
        </w:r>
        <w:r w:rsidRPr="00B1336F">
          <w:rPr>
            <w:rStyle w:val="StyleUnderline"/>
          </w:rPr>
          <w:t xml:space="preserve">hina </w:t>
        </w:r>
        <w:r w:rsidRPr="00DC24B6">
          <w:rPr>
            <w:rStyle w:val="Emphasis"/>
            <w:highlight w:val="green"/>
          </w:rPr>
          <w:t>S</w:t>
        </w:r>
        <w:r w:rsidRPr="00B1336F">
          <w:rPr>
            <w:rStyle w:val="StyleUnderline"/>
          </w:rPr>
          <w:t>ea</w:t>
        </w:r>
      </w:hyperlink>
      <w:r w:rsidRPr="00B1336F">
        <w:rPr>
          <w:sz w:val="16"/>
        </w:rPr>
        <w:t xml:space="preserve">; </w:t>
      </w:r>
      <w:r w:rsidRPr="00DC24B6">
        <w:rPr>
          <w:rStyle w:val="StyleUnderline"/>
          <w:highlight w:val="green"/>
        </w:rPr>
        <w:t>and</w:t>
      </w:r>
      <w:r w:rsidRPr="00B1336F">
        <w:rPr>
          <w:sz w:val="16"/>
        </w:rPr>
        <w:t xml:space="preserve"> massive </w:t>
      </w:r>
      <w:hyperlink r:id="rId38" w:history="1">
        <w:r w:rsidRPr="00DC24B6">
          <w:rPr>
            <w:rStyle w:val="Emphasis"/>
            <w:highlight w:val="green"/>
          </w:rPr>
          <w:t>theft</w:t>
        </w:r>
      </w:hyperlink>
      <w:r w:rsidRPr="00DC24B6">
        <w:rPr>
          <w:rStyle w:val="StyleUnderline"/>
          <w:highlight w:val="green"/>
        </w:rPr>
        <w:t xml:space="preserve"> of</w:t>
      </w:r>
      <w:r w:rsidRPr="00B1336F">
        <w:rPr>
          <w:rStyle w:val="StyleUnderline"/>
        </w:rPr>
        <w:t xml:space="preserve"> </w:t>
      </w:r>
      <w:r w:rsidRPr="00DC24B6">
        <w:rPr>
          <w:rStyle w:val="Emphasis"/>
          <w:highlight w:val="green"/>
        </w:rPr>
        <w:t>i</w:t>
      </w:r>
      <w:r w:rsidRPr="00B1336F">
        <w:rPr>
          <w:rStyle w:val="Emphasis"/>
        </w:rPr>
        <w:t xml:space="preserve">ntellectual </w:t>
      </w:r>
      <w:r w:rsidRPr="00DC24B6">
        <w:rPr>
          <w:rStyle w:val="Emphasis"/>
          <w:highlight w:val="green"/>
        </w:rPr>
        <w:t>p</w:t>
      </w:r>
      <w:r w:rsidRPr="00B1336F">
        <w:rPr>
          <w:rStyle w:val="Emphasis"/>
        </w:rPr>
        <w:t>roperty</w:t>
      </w:r>
      <w:r w:rsidRPr="00B1336F">
        <w:rPr>
          <w:rStyle w:val="StyleUnderline"/>
        </w:rPr>
        <w:t xml:space="preserve"> should</w:t>
      </w:r>
      <w:r w:rsidRPr="00B1336F">
        <w:rPr>
          <w:sz w:val="16"/>
        </w:rPr>
        <w:t xml:space="preserve"> all </w:t>
      </w:r>
      <w:r w:rsidRPr="00DC24B6">
        <w:rPr>
          <w:rStyle w:val="StyleUnderline"/>
          <w:highlight w:val="green"/>
        </w:rPr>
        <w:t>serve as warnings</w:t>
      </w:r>
      <w:r w:rsidRPr="00B1336F">
        <w:rPr>
          <w:sz w:val="16"/>
        </w:rPr>
        <w:t>. And let us all dispense with the fiction that the European Union could be an alternative to the United States in defending democracies.</w:t>
      </w:r>
    </w:p>
    <w:p w14:paraId="6BC3D344" w14:textId="77777777" w:rsidR="00746783" w:rsidRPr="00B1336F" w:rsidRDefault="00746783" w:rsidP="00746783">
      <w:pPr>
        <w:rPr>
          <w:sz w:val="16"/>
        </w:rPr>
      </w:pPr>
      <w:r w:rsidRPr="00B1336F">
        <w:rPr>
          <w:rStyle w:val="StyleUnderline"/>
        </w:rPr>
        <w:t xml:space="preserve">U.S. </w:t>
      </w:r>
      <w:r w:rsidRPr="00DC24B6">
        <w:rPr>
          <w:rStyle w:val="Emphasis"/>
          <w:highlight w:val="green"/>
        </w:rPr>
        <w:t>power</w:t>
      </w:r>
      <w:r w:rsidRPr="00B1336F">
        <w:rPr>
          <w:sz w:val="16"/>
        </w:rPr>
        <w:t xml:space="preserve">, therefore, </w:t>
      </w:r>
      <w:r w:rsidRPr="00DC24B6">
        <w:rPr>
          <w:rStyle w:val="StyleUnderline"/>
          <w:highlight w:val="green"/>
        </w:rPr>
        <w:t xml:space="preserve">must be </w:t>
      </w:r>
      <w:r w:rsidRPr="00DC24B6">
        <w:rPr>
          <w:rStyle w:val="Emphasis"/>
          <w:highlight w:val="green"/>
        </w:rPr>
        <w:t>retained</w:t>
      </w:r>
      <w:r w:rsidRPr="00B1336F">
        <w:rPr>
          <w:sz w:val="16"/>
        </w:rPr>
        <w:t>, not restrained.</w:t>
      </w:r>
    </w:p>
    <w:p w14:paraId="528CC685" w14:textId="77777777" w:rsidR="00746783" w:rsidRDefault="00746783" w:rsidP="00746783">
      <w:pPr>
        <w:pStyle w:val="Analytic1"/>
      </w:pPr>
    </w:p>
    <w:p w14:paraId="7DA8CF07" w14:textId="77777777" w:rsidR="00746783" w:rsidRDefault="00746783" w:rsidP="00746783">
      <w:pPr>
        <w:pStyle w:val="Heading3"/>
      </w:pPr>
      <w:r>
        <w:t>FW</w:t>
      </w:r>
    </w:p>
    <w:p w14:paraId="501B4344" w14:textId="77777777" w:rsidR="00746783" w:rsidRPr="00660814" w:rsidRDefault="00746783" w:rsidP="00746783">
      <w:pPr>
        <w:pStyle w:val="Heading4"/>
      </w:pPr>
      <w:bookmarkStart w:id="0" w:name="_Hlk49695290"/>
      <w:r>
        <w:t>Encouraging public support for hegemonic strategy prevents disastrous overreacting decline.</w:t>
      </w:r>
    </w:p>
    <w:p w14:paraId="40F06E21" w14:textId="77777777" w:rsidR="00746783" w:rsidRPr="00660814" w:rsidRDefault="00746783" w:rsidP="00746783">
      <w:pPr>
        <w:rPr>
          <w:b/>
          <w:bCs/>
        </w:rPr>
      </w:pPr>
      <w:proofErr w:type="spellStart"/>
      <w:r w:rsidRPr="00660814">
        <w:rPr>
          <w:rFonts w:eastAsiaTheme="majorEastAsia" w:cstheme="majorBidi"/>
          <w:b/>
          <w:iCs/>
          <w:sz w:val="26"/>
        </w:rPr>
        <w:t>Inboden</w:t>
      </w:r>
      <w:proofErr w:type="spellEnd"/>
      <w:r w:rsidRPr="00660814">
        <w:rPr>
          <w:rFonts w:eastAsiaTheme="majorEastAsia" w:cstheme="majorBidi"/>
          <w:b/>
          <w:iCs/>
          <w:sz w:val="26"/>
        </w:rPr>
        <w:t xml:space="preserve"> &amp; Fontaine ’20</w:t>
      </w:r>
      <w:r>
        <w:t xml:space="preserve"> — </w:t>
      </w:r>
      <w:r w:rsidRPr="00887B88">
        <w:t xml:space="preserve">William </w:t>
      </w:r>
      <w:proofErr w:type="spellStart"/>
      <w:r w:rsidRPr="00887B88">
        <w:t>Inboden</w:t>
      </w:r>
      <w:proofErr w:type="spellEnd"/>
      <w:r w:rsidRPr="00887B88">
        <w:t>, William Powers, Jr., Executive Director of the Clements Center for National Security and an Associate Professor at the LBJ School of Public Affairs at the University of Texas at Austin, served at the State Department in 2002-2005 and as senior director for strategic planning on the National Security Council staff in 2005-2007</w:t>
      </w:r>
      <w:r>
        <w:t xml:space="preserve">; </w:t>
      </w:r>
      <w:r w:rsidRPr="00887B88">
        <w:t>Richard Fontaine, Chief Executive Officer of the Center for a New American Security</w:t>
      </w:r>
      <w:r>
        <w:t>; (March 20</w:t>
      </w:r>
      <w:r w:rsidRPr="00660814">
        <w:rPr>
          <w:vertAlign w:val="superscript"/>
        </w:rPr>
        <w:t>th</w:t>
      </w:r>
      <w:r>
        <w:t xml:space="preserve"> 2020; “</w:t>
      </w:r>
      <w:r w:rsidRPr="00887B88">
        <w:t>Great Power, Great Responsibility: Global Competition in an Age of Uncertainty</w:t>
      </w:r>
      <w:r>
        <w:t xml:space="preserve">”; War on the Rocks; </w:t>
      </w:r>
      <w:r w:rsidRPr="00660814">
        <w:rPr>
          <w:i/>
          <w:iCs/>
        </w:rPr>
        <w:t>Horns of a Dilemma Podcast</w:t>
      </w:r>
      <w:r>
        <w:t xml:space="preserve">, </w:t>
      </w:r>
      <w:r w:rsidRPr="00887B88">
        <w:t>4:17</w:t>
      </w:r>
      <w:r>
        <w:t>-</w:t>
      </w:r>
      <w:r w:rsidRPr="00887B88">
        <w:t>12:01</w:t>
      </w:r>
      <w:r>
        <w:t xml:space="preserve">, Otter AI; </w:t>
      </w:r>
      <w:hyperlink r:id="rId39" w:history="1">
        <w:r>
          <w:rPr>
            <w:rStyle w:val="Hyperlink"/>
          </w:rPr>
          <w:t>https://warontherocks.com/2020/03/great-power-great-responsibility-global-competition-in-an-age-of-uncertainty/</w:t>
        </w:r>
      </w:hyperlink>
      <w:r>
        <w:rPr>
          <w:rStyle w:val="Hyperlink"/>
        </w:rPr>
        <w:t xml:space="preserve">; //LFS—JCM) </w:t>
      </w:r>
      <w:r w:rsidRPr="00887B88">
        <w:rPr>
          <w:b/>
          <w:bCs/>
        </w:rPr>
        <w:t xml:space="preserve">William </w:t>
      </w:r>
      <w:proofErr w:type="spellStart"/>
      <w:r w:rsidRPr="00887B88">
        <w:rPr>
          <w:b/>
          <w:bCs/>
        </w:rPr>
        <w:t>Inboden</w:t>
      </w:r>
      <w:proofErr w:type="spellEnd"/>
      <w:r w:rsidRPr="00887B88">
        <w:rPr>
          <w:b/>
          <w:bCs/>
        </w:rPr>
        <w:t xml:space="preserve"> — WI, Richard Fontaine — RF</w:t>
      </w:r>
    </w:p>
    <w:p w14:paraId="62BDCD70" w14:textId="77777777" w:rsidR="00746783" w:rsidRPr="00887B88" w:rsidRDefault="00746783" w:rsidP="00746783">
      <w:pPr>
        <w:rPr>
          <w:b/>
          <w:bCs/>
        </w:rPr>
      </w:pPr>
      <w:r w:rsidRPr="00887B88">
        <w:rPr>
          <w:b/>
          <w:bCs/>
        </w:rPr>
        <w:t>&lt;&lt;&lt;RF — [4:17]&gt;&gt;&gt;</w:t>
      </w:r>
    </w:p>
    <w:p w14:paraId="267F3FA5" w14:textId="77777777" w:rsidR="00746783" w:rsidRPr="00C01A98" w:rsidRDefault="00746783" w:rsidP="00746783">
      <w:pPr>
        <w:rPr>
          <w:sz w:val="16"/>
        </w:rPr>
      </w:pPr>
      <w:r w:rsidRPr="00C01A98">
        <w:rPr>
          <w:sz w:val="16"/>
        </w:rPr>
        <w:t xml:space="preserve">There was some of it was there, I think really </w:t>
      </w:r>
      <w:r w:rsidRPr="00C01A98">
        <w:rPr>
          <w:rStyle w:val="StyleUnderline"/>
        </w:rPr>
        <w:t>what's happened is</w:t>
      </w:r>
      <w:r w:rsidRPr="00C01A98">
        <w:rPr>
          <w:sz w:val="16"/>
        </w:rPr>
        <w:t xml:space="preserve"> that </w:t>
      </w:r>
      <w:r w:rsidRPr="00DC24B6">
        <w:rPr>
          <w:rStyle w:val="StyleUnderline"/>
          <w:highlight w:val="green"/>
        </w:rPr>
        <w:t xml:space="preserve">the </w:t>
      </w:r>
      <w:r w:rsidRPr="00DC24B6">
        <w:rPr>
          <w:rStyle w:val="Emphasis"/>
          <w:highlight w:val="green"/>
        </w:rPr>
        <w:t>priority</w:t>
      </w:r>
      <w:r w:rsidRPr="00DC24B6">
        <w:rPr>
          <w:rStyle w:val="StyleUnderline"/>
          <w:highlight w:val="green"/>
        </w:rPr>
        <w:t xml:space="preserve"> of </w:t>
      </w:r>
      <w:r w:rsidRPr="00DC24B6">
        <w:rPr>
          <w:rStyle w:val="Emphasis"/>
          <w:highlight w:val="green"/>
        </w:rPr>
        <w:t>Russia and China</w:t>
      </w:r>
      <w:r w:rsidRPr="00C01A98">
        <w:rPr>
          <w:rStyle w:val="StyleUnderline"/>
        </w:rPr>
        <w:t xml:space="preserve"> as foreign policy priorities</w:t>
      </w:r>
      <w:r w:rsidRPr="00C01A98">
        <w:rPr>
          <w:sz w:val="16"/>
        </w:rPr>
        <w:t xml:space="preserve"> essentially </w:t>
      </w:r>
      <w:r w:rsidRPr="00DC24B6">
        <w:rPr>
          <w:rStyle w:val="StyleUnderline"/>
          <w:highlight w:val="green"/>
        </w:rPr>
        <w:t>have</w:t>
      </w:r>
      <w:r w:rsidRPr="00C01A98">
        <w:rPr>
          <w:sz w:val="16"/>
        </w:rPr>
        <w:t xml:space="preserve">, have </w:t>
      </w:r>
      <w:r w:rsidRPr="00C01A98">
        <w:rPr>
          <w:rStyle w:val="StyleUnderline"/>
        </w:rPr>
        <w:t xml:space="preserve">manifestly </w:t>
      </w:r>
      <w:r w:rsidRPr="00DC24B6">
        <w:rPr>
          <w:rStyle w:val="Emphasis"/>
          <w:highlight w:val="green"/>
        </w:rPr>
        <w:t>risen to the top</w:t>
      </w:r>
      <w:r w:rsidRPr="00C01A98">
        <w:rPr>
          <w:sz w:val="16"/>
        </w:rPr>
        <w:t xml:space="preserve">, just because of some of the events that you've talked about so certainly Crimea and the Donbass and, and </w:t>
      </w:r>
      <w:r w:rsidRPr="00DC24B6">
        <w:rPr>
          <w:rStyle w:val="StyleUnderline"/>
          <w:highlight w:val="green"/>
        </w:rPr>
        <w:t>Putin's</w:t>
      </w:r>
      <w:r w:rsidRPr="00C01A98">
        <w:rPr>
          <w:sz w:val="16"/>
        </w:rPr>
        <w:t xml:space="preserve"> much more </w:t>
      </w:r>
      <w:r w:rsidRPr="00C01A98">
        <w:rPr>
          <w:rStyle w:val="Emphasis"/>
        </w:rPr>
        <w:t>risk tolerant</w:t>
      </w:r>
      <w:r w:rsidRPr="00C01A98">
        <w:rPr>
          <w:rStyle w:val="StyleUnderline"/>
        </w:rPr>
        <w:t xml:space="preserve"> </w:t>
      </w:r>
      <w:r w:rsidRPr="00DC24B6">
        <w:rPr>
          <w:rStyle w:val="StyleUnderline"/>
          <w:highlight w:val="green"/>
        </w:rPr>
        <w:t xml:space="preserve">aggressive </w:t>
      </w:r>
      <w:r w:rsidRPr="00DC24B6">
        <w:rPr>
          <w:rStyle w:val="Emphasis"/>
          <w:highlight w:val="green"/>
        </w:rPr>
        <w:t>approach</w:t>
      </w:r>
      <w:r w:rsidRPr="00C01A98">
        <w:rPr>
          <w:rStyle w:val="StyleUnderline"/>
        </w:rPr>
        <w:t xml:space="preserve"> to foreign policy</w:t>
      </w:r>
      <w:r w:rsidRPr="00C01A98">
        <w:rPr>
          <w:sz w:val="16"/>
        </w:rPr>
        <w:t xml:space="preserve"> is </w:t>
      </w:r>
      <w:r w:rsidRPr="00DC24B6">
        <w:rPr>
          <w:rStyle w:val="Emphasis"/>
          <w:highlight w:val="green"/>
        </w:rPr>
        <w:t>meddling</w:t>
      </w:r>
      <w:r w:rsidRPr="00DC24B6">
        <w:rPr>
          <w:rStyle w:val="StyleUnderline"/>
          <w:highlight w:val="green"/>
        </w:rPr>
        <w:t xml:space="preserve"> in the</w:t>
      </w:r>
      <w:r w:rsidRPr="00C01A98">
        <w:rPr>
          <w:rStyle w:val="StyleUnderline"/>
        </w:rPr>
        <w:t xml:space="preserve"> </w:t>
      </w:r>
      <w:r w:rsidRPr="00C01A98">
        <w:rPr>
          <w:rStyle w:val="Emphasis"/>
        </w:rPr>
        <w:t xml:space="preserve">2016 </w:t>
      </w:r>
      <w:r w:rsidRPr="00DC24B6">
        <w:rPr>
          <w:rStyle w:val="Emphasis"/>
          <w:highlight w:val="green"/>
        </w:rPr>
        <w:t>election</w:t>
      </w:r>
      <w:r w:rsidRPr="00C01A98">
        <w:rPr>
          <w:sz w:val="16"/>
        </w:rPr>
        <w:t xml:space="preserve">, you can sort of go through Russian behavior. </w:t>
      </w:r>
      <w:r w:rsidRPr="00DC24B6">
        <w:rPr>
          <w:rStyle w:val="StyleUnderline"/>
          <w:highlight w:val="green"/>
        </w:rPr>
        <w:t>And</w:t>
      </w:r>
      <w:r w:rsidRPr="00C01A98">
        <w:rPr>
          <w:rStyle w:val="StyleUnderline"/>
        </w:rPr>
        <w:t xml:space="preserve"> in </w:t>
      </w:r>
      <w:r w:rsidRPr="00DC24B6">
        <w:rPr>
          <w:rStyle w:val="Emphasis"/>
          <w:highlight w:val="green"/>
        </w:rPr>
        <w:t>China</w:t>
      </w:r>
      <w:r w:rsidRPr="00C01A98">
        <w:rPr>
          <w:sz w:val="16"/>
        </w:rPr>
        <w:t xml:space="preserve"> a little bit more subtle in some ways but, but, but broader in effect </w:t>
      </w:r>
      <w:r w:rsidRPr="00C01A98">
        <w:rPr>
          <w:rStyle w:val="StyleUnderline"/>
        </w:rPr>
        <w:t xml:space="preserve">in terms of its </w:t>
      </w:r>
      <w:r w:rsidRPr="00C01A98">
        <w:rPr>
          <w:rStyle w:val="Emphasis"/>
        </w:rPr>
        <w:t>economic weight</w:t>
      </w:r>
      <w:r w:rsidRPr="00C01A98">
        <w:rPr>
          <w:sz w:val="16"/>
        </w:rPr>
        <w:t xml:space="preserve">, </w:t>
      </w:r>
      <w:r w:rsidRPr="00C01A98">
        <w:rPr>
          <w:rStyle w:val="StyleUnderline"/>
        </w:rPr>
        <w:t>and</w:t>
      </w:r>
      <w:r w:rsidRPr="00C01A98">
        <w:rPr>
          <w:sz w:val="16"/>
        </w:rPr>
        <w:t xml:space="preserve">, and, and </w:t>
      </w:r>
      <w:r w:rsidRPr="00E533DD">
        <w:rPr>
          <w:rStyle w:val="StyleUnderline"/>
        </w:rPr>
        <w:t xml:space="preserve">its </w:t>
      </w:r>
      <w:r w:rsidRPr="00E533DD">
        <w:rPr>
          <w:rStyle w:val="Emphasis"/>
        </w:rPr>
        <w:t>tech</w:t>
      </w:r>
      <w:r w:rsidRPr="00E533DD">
        <w:rPr>
          <w:rStyle w:val="StyleUnderline"/>
        </w:rPr>
        <w:t xml:space="preserve">nological </w:t>
      </w:r>
      <w:r w:rsidRPr="00E533DD">
        <w:rPr>
          <w:rStyle w:val="Emphasis"/>
        </w:rPr>
        <w:t>investments</w:t>
      </w:r>
      <w:r w:rsidRPr="00E533DD">
        <w:rPr>
          <w:sz w:val="16"/>
        </w:rPr>
        <w:t xml:space="preserve"> </w:t>
      </w:r>
      <w:r w:rsidRPr="00E533DD">
        <w:rPr>
          <w:rStyle w:val="StyleUnderline"/>
        </w:rPr>
        <w:t>and the</w:t>
      </w:r>
      <w:r w:rsidRPr="00C01A98">
        <w:rPr>
          <w:rStyle w:val="StyleUnderline"/>
        </w:rPr>
        <w:t xml:space="preserve"> sort of </w:t>
      </w:r>
      <w:r w:rsidRPr="00DC24B6">
        <w:rPr>
          <w:rStyle w:val="Emphasis"/>
          <w:highlight w:val="green"/>
        </w:rPr>
        <w:t>creeping illiberalism</w:t>
      </w:r>
      <w:r w:rsidRPr="00C01A98">
        <w:rPr>
          <w:rStyle w:val="StyleUnderline"/>
        </w:rPr>
        <w:t xml:space="preserve"> that</w:t>
      </w:r>
      <w:r w:rsidRPr="00C01A98">
        <w:rPr>
          <w:sz w:val="16"/>
        </w:rPr>
        <w:t xml:space="preserve"> that </w:t>
      </w:r>
      <w:r w:rsidRPr="00C01A98">
        <w:rPr>
          <w:rStyle w:val="StyleUnderline"/>
        </w:rPr>
        <w:t xml:space="preserve">has the </w:t>
      </w:r>
      <w:r w:rsidRPr="00C01A98">
        <w:rPr>
          <w:rStyle w:val="Emphasis"/>
        </w:rPr>
        <w:t>S</w:t>
      </w:r>
      <w:r w:rsidRPr="00C01A98">
        <w:rPr>
          <w:rStyle w:val="StyleUnderline"/>
        </w:rPr>
        <w:t xml:space="preserve">outh </w:t>
      </w:r>
      <w:r w:rsidRPr="00C01A98">
        <w:rPr>
          <w:rStyle w:val="Emphasis"/>
        </w:rPr>
        <w:t>C</w:t>
      </w:r>
      <w:r w:rsidRPr="00C01A98">
        <w:rPr>
          <w:rStyle w:val="StyleUnderline"/>
        </w:rPr>
        <w:t xml:space="preserve">hina </w:t>
      </w:r>
      <w:r w:rsidRPr="00C01A98">
        <w:rPr>
          <w:rStyle w:val="Emphasis"/>
        </w:rPr>
        <w:t>S</w:t>
      </w:r>
      <w:r w:rsidRPr="00C01A98">
        <w:rPr>
          <w:rStyle w:val="StyleUnderline"/>
        </w:rPr>
        <w:t>ea</w:t>
      </w:r>
      <w:r w:rsidRPr="00C01A98">
        <w:rPr>
          <w:sz w:val="16"/>
        </w:rPr>
        <w:t xml:space="preserve">, </w:t>
      </w:r>
      <w:r w:rsidRPr="00C01A98">
        <w:rPr>
          <w:rStyle w:val="StyleUnderline"/>
        </w:rPr>
        <w:t>you put all these</w:t>
      </w:r>
      <w:r w:rsidRPr="00C01A98">
        <w:rPr>
          <w:sz w:val="16"/>
        </w:rPr>
        <w:t xml:space="preserve"> things </w:t>
      </w:r>
      <w:r w:rsidRPr="00C01A98">
        <w:rPr>
          <w:rStyle w:val="StyleUnderline"/>
        </w:rPr>
        <w:t>together</w:t>
      </w:r>
      <w:r w:rsidRPr="00C01A98">
        <w:rPr>
          <w:sz w:val="16"/>
        </w:rPr>
        <w:t xml:space="preserve"> </w:t>
      </w:r>
      <w:r w:rsidRPr="00C01A98">
        <w:rPr>
          <w:rStyle w:val="StyleUnderline"/>
        </w:rPr>
        <w:t>and</w:t>
      </w:r>
      <w:r w:rsidRPr="00C01A98">
        <w:rPr>
          <w:sz w:val="16"/>
        </w:rPr>
        <w:t xml:space="preserve"> it's, </w:t>
      </w:r>
      <w:r w:rsidRPr="00C01A98">
        <w:rPr>
          <w:rStyle w:val="Emphasis"/>
        </w:rPr>
        <w:t>there's a</w:t>
      </w:r>
      <w:r w:rsidRPr="00C01A98">
        <w:rPr>
          <w:rStyle w:val="StyleUnderline"/>
        </w:rPr>
        <w:t xml:space="preserve"> strong </w:t>
      </w:r>
      <w:r w:rsidRPr="00C01A98">
        <w:rPr>
          <w:rStyle w:val="Emphasis"/>
        </w:rPr>
        <w:t>case for</w:t>
      </w:r>
      <w:r w:rsidRPr="00C01A98">
        <w:rPr>
          <w:sz w:val="16"/>
        </w:rPr>
        <w:t xml:space="preserve">, for </w:t>
      </w:r>
      <w:r w:rsidRPr="00C01A98">
        <w:rPr>
          <w:rStyle w:val="Emphasis"/>
        </w:rPr>
        <w:t>Russia</w:t>
      </w:r>
      <w:r w:rsidRPr="00C01A98">
        <w:rPr>
          <w:rStyle w:val="StyleUnderline"/>
        </w:rPr>
        <w:t xml:space="preserve"> and </w:t>
      </w:r>
      <w:r w:rsidRPr="00C01A98">
        <w:rPr>
          <w:rStyle w:val="Emphasis"/>
        </w:rPr>
        <w:t>China</w:t>
      </w:r>
      <w:r w:rsidRPr="00C01A98">
        <w:rPr>
          <w:sz w:val="16"/>
        </w:rPr>
        <w:t xml:space="preserve">, China I think </w:t>
      </w:r>
      <w:proofErr w:type="gramStart"/>
      <w:r w:rsidRPr="00C01A98">
        <w:rPr>
          <w:sz w:val="16"/>
        </w:rPr>
        <w:t>actually has</w:t>
      </w:r>
      <w:proofErr w:type="gramEnd"/>
      <w:r w:rsidRPr="00C01A98">
        <w:rPr>
          <w:sz w:val="16"/>
        </w:rPr>
        <w:t xml:space="preserve"> changed pretty significantly just Xi Jinping took over the party. You know </w:t>
      </w:r>
      <w:r w:rsidRPr="00C01A98">
        <w:rPr>
          <w:rStyle w:val="StyleUnderline"/>
        </w:rPr>
        <w:t>the</w:t>
      </w:r>
      <w:r w:rsidRPr="00C01A98">
        <w:rPr>
          <w:sz w:val="16"/>
        </w:rPr>
        <w:t xml:space="preserve"> sort of </w:t>
      </w:r>
      <w:r w:rsidRPr="00C01A98">
        <w:rPr>
          <w:rStyle w:val="StyleUnderline"/>
        </w:rPr>
        <w:t xml:space="preserve">bide your time and </w:t>
      </w:r>
      <w:r w:rsidRPr="00C01A98">
        <w:rPr>
          <w:rStyle w:val="Emphasis"/>
        </w:rPr>
        <w:t>keep your head down</w:t>
      </w:r>
      <w:r w:rsidRPr="00C01A98">
        <w:rPr>
          <w:rStyle w:val="StyleUnderline"/>
        </w:rPr>
        <w:t xml:space="preserve"> is </w:t>
      </w:r>
      <w:r w:rsidRPr="00C01A98">
        <w:rPr>
          <w:rStyle w:val="Emphasis"/>
        </w:rPr>
        <w:t>out the window</w:t>
      </w:r>
      <w:r w:rsidRPr="00C01A98">
        <w:rPr>
          <w:sz w:val="16"/>
        </w:rPr>
        <w:t xml:space="preserve"> and so, </w:t>
      </w:r>
      <w:r w:rsidRPr="00C01A98">
        <w:rPr>
          <w:rStyle w:val="StyleUnderline"/>
        </w:rPr>
        <w:t>so</w:t>
      </w:r>
      <w:r w:rsidRPr="00C01A98">
        <w:rPr>
          <w:sz w:val="16"/>
        </w:rPr>
        <w:t xml:space="preserve"> it is </w:t>
      </w:r>
      <w:r w:rsidRPr="00C01A98">
        <w:rPr>
          <w:rStyle w:val="StyleUnderline"/>
        </w:rPr>
        <w:t>it is a more assertive China</w:t>
      </w:r>
      <w:r w:rsidRPr="00C01A98">
        <w:rPr>
          <w:sz w:val="16"/>
        </w:rPr>
        <w:t xml:space="preserve"> but that said </w:t>
      </w:r>
      <w:r w:rsidRPr="00C01A98">
        <w:rPr>
          <w:rStyle w:val="StyleUnderline"/>
        </w:rPr>
        <w:t>the other</w:t>
      </w:r>
      <w:r w:rsidRPr="00C01A98">
        <w:rPr>
          <w:sz w:val="16"/>
        </w:rPr>
        <w:t xml:space="preserve"> companion </w:t>
      </w:r>
      <w:r w:rsidRPr="00C01A98">
        <w:rPr>
          <w:rStyle w:val="StyleUnderline"/>
        </w:rPr>
        <w:t xml:space="preserve">effect here has been to deprioritize the other issues that we cared about so much for so long, so </w:t>
      </w:r>
      <w:r w:rsidRPr="00C01A98">
        <w:rPr>
          <w:rStyle w:val="Emphasis"/>
        </w:rPr>
        <w:t>foreign policy</w:t>
      </w:r>
      <w:r w:rsidRPr="00C01A98">
        <w:rPr>
          <w:sz w:val="16"/>
        </w:rPr>
        <w:t xml:space="preserve">, I mean, </w:t>
      </w:r>
      <w:r w:rsidRPr="00C01A98">
        <w:rPr>
          <w:rStyle w:val="StyleUnderline"/>
        </w:rPr>
        <w:t xml:space="preserve">as </w:t>
      </w:r>
      <w:r w:rsidRPr="00DC24B6">
        <w:rPr>
          <w:rStyle w:val="StyleUnderline"/>
          <w:highlight w:val="green"/>
        </w:rPr>
        <w:t>the</w:t>
      </w:r>
      <w:r w:rsidRPr="00C01A98">
        <w:rPr>
          <w:rStyle w:val="StyleUnderline"/>
        </w:rPr>
        <w:t xml:space="preserve"> </w:t>
      </w:r>
      <w:r w:rsidRPr="00DC24B6">
        <w:rPr>
          <w:rStyle w:val="StyleUnderline"/>
          <w:highlight w:val="green"/>
        </w:rPr>
        <w:t>National Defense Strategy</w:t>
      </w:r>
      <w:r w:rsidRPr="00C01A98">
        <w:rPr>
          <w:sz w:val="16"/>
        </w:rPr>
        <w:t xml:space="preserve"> sort of </w:t>
      </w:r>
      <w:r w:rsidRPr="00E533DD">
        <w:rPr>
          <w:rStyle w:val="StyleUnderline"/>
        </w:rPr>
        <w:t>bluntly</w:t>
      </w:r>
      <w:r w:rsidRPr="00C01A98">
        <w:rPr>
          <w:rStyle w:val="StyleUnderline"/>
        </w:rPr>
        <w:t xml:space="preserve"> </w:t>
      </w:r>
      <w:r w:rsidRPr="00DC24B6">
        <w:rPr>
          <w:rStyle w:val="Emphasis"/>
          <w:highlight w:val="green"/>
        </w:rPr>
        <w:t>states terrorism</w:t>
      </w:r>
      <w:r w:rsidRPr="00DC24B6">
        <w:rPr>
          <w:rStyle w:val="StyleUnderline"/>
          <w:highlight w:val="green"/>
        </w:rPr>
        <w:t xml:space="preserve"> is </w:t>
      </w:r>
      <w:r w:rsidRPr="00DC24B6">
        <w:rPr>
          <w:rStyle w:val="Emphasis"/>
          <w:highlight w:val="green"/>
        </w:rPr>
        <w:t>not</w:t>
      </w:r>
      <w:r w:rsidRPr="00DC24B6">
        <w:rPr>
          <w:rStyle w:val="StyleUnderline"/>
          <w:highlight w:val="green"/>
        </w:rPr>
        <w:t xml:space="preserve"> the</w:t>
      </w:r>
      <w:r w:rsidRPr="00C01A98">
        <w:rPr>
          <w:rStyle w:val="StyleUnderline"/>
        </w:rPr>
        <w:t xml:space="preserve"> </w:t>
      </w:r>
      <w:r w:rsidRPr="00DC24B6">
        <w:rPr>
          <w:rStyle w:val="Emphasis"/>
          <w:highlight w:val="green"/>
        </w:rPr>
        <w:t>top priority</w:t>
      </w:r>
      <w:r w:rsidRPr="00C01A98">
        <w:rPr>
          <w:sz w:val="16"/>
        </w:rPr>
        <w:t xml:space="preserve"> of the country </w:t>
      </w:r>
      <w:r w:rsidRPr="00C01A98">
        <w:rPr>
          <w:rStyle w:val="StyleUnderline"/>
        </w:rPr>
        <w:t>when it comes to defense</w:t>
      </w:r>
      <w:r w:rsidRPr="00C01A98">
        <w:rPr>
          <w:sz w:val="16"/>
        </w:rPr>
        <w:t xml:space="preserve">. If, you know, </w:t>
      </w:r>
      <w:r w:rsidRPr="00DC24B6">
        <w:rPr>
          <w:rStyle w:val="Emphasis"/>
          <w:highlight w:val="green"/>
        </w:rPr>
        <w:t>it was</w:t>
      </w:r>
      <w:r w:rsidRPr="00C01A98">
        <w:rPr>
          <w:rStyle w:val="StyleUnderline"/>
        </w:rPr>
        <w:t xml:space="preserve"> </w:t>
      </w:r>
      <w:r w:rsidRPr="00DC24B6">
        <w:rPr>
          <w:rStyle w:val="StyleUnderline"/>
          <w:highlight w:val="green"/>
        </w:rPr>
        <w:t>for a</w:t>
      </w:r>
      <w:r w:rsidRPr="00C01A98">
        <w:rPr>
          <w:sz w:val="16"/>
        </w:rPr>
        <w:t xml:space="preserve"> very </w:t>
      </w:r>
      <w:r w:rsidRPr="00DC24B6">
        <w:rPr>
          <w:rStyle w:val="StyleUnderline"/>
          <w:highlight w:val="green"/>
        </w:rPr>
        <w:t>long time</w:t>
      </w:r>
      <w:r w:rsidRPr="00C01A98">
        <w:rPr>
          <w:sz w:val="16"/>
        </w:rPr>
        <w:t xml:space="preserve">. </w:t>
      </w:r>
      <w:r w:rsidRPr="00DC24B6">
        <w:rPr>
          <w:rStyle w:val="Emphasis"/>
          <w:highlight w:val="green"/>
        </w:rPr>
        <w:t>We are not pouring</w:t>
      </w:r>
      <w:r w:rsidRPr="00C01A98">
        <w:rPr>
          <w:rStyle w:val="StyleUnderline"/>
        </w:rPr>
        <w:t xml:space="preserve"> hundreds of </w:t>
      </w:r>
      <w:r w:rsidRPr="00E533DD">
        <w:rPr>
          <w:rStyle w:val="Emphasis"/>
        </w:rPr>
        <w:t>thousands of troops</w:t>
      </w:r>
      <w:r w:rsidRPr="00E533DD">
        <w:rPr>
          <w:rStyle w:val="StyleUnderline"/>
        </w:rPr>
        <w:t xml:space="preserve"> </w:t>
      </w:r>
      <w:r w:rsidRPr="00DC24B6">
        <w:rPr>
          <w:rStyle w:val="StyleUnderline"/>
          <w:highlight w:val="green"/>
        </w:rPr>
        <w:t>into the</w:t>
      </w:r>
      <w:r w:rsidRPr="00C01A98">
        <w:rPr>
          <w:rStyle w:val="StyleUnderline"/>
        </w:rPr>
        <w:t xml:space="preserve"> greater </w:t>
      </w:r>
      <w:r w:rsidRPr="00DC24B6">
        <w:rPr>
          <w:rStyle w:val="Emphasis"/>
          <w:highlight w:val="green"/>
        </w:rPr>
        <w:t>Mid</w:t>
      </w:r>
      <w:r w:rsidRPr="00C01A98">
        <w:rPr>
          <w:rStyle w:val="Emphasis"/>
        </w:rPr>
        <w:t xml:space="preserve">dle </w:t>
      </w:r>
      <w:r w:rsidRPr="00DC24B6">
        <w:rPr>
          <w:rStyle w:val="Emphasis"/>
          <w:highlight w:val="green"/>
        </w:rPr>
        <w:t>East</w:t>
      </w:r>
      <w:r w:rsidRPr="00C01A98">
        <w:rPr>
          <w:sz w:val="16"/>
        </w:rPr>
        <w:t xml:space="preserve"> in order </w:t>
      </w:r>
      <w:r w:rsidRPr="00C01A98">
        <w:rPr>
          <w:rStyle w:val="StyleUnderline"/>
        </w:rPr>
        <w:t xml:space="preserve">to try to </w:t>
      </w:r>
      <w:r w:rsidRPr="00C01A98">
        <w:rPr>
          <w:rStyle w:val="Emphasis"/>
        </w:rPr>
        <w:t>beat</w:t>
      </w:r>
      <w:r w:rsidRPr="00C01A98">
        <w:rPr>
          <w:rStyle w:val="StyleUnderline"/>
        </w:rPr>
        <w:t xml:space="preserve"> the </w:t>
      </w:r>
      <w:r w:rsidRPr="00C01A98">
        <w:rPr>
          <w:rStyle w:val="Emphasis"/>
        </w:rPr>
        <w:t>Taliban</w:t>
      </w:r>
      <w:r w:rsidRPr="00C01A98">
        <w:rPr>
          <w:sz w:val="16"/>
        </w:rPr>
        <w:t xml:space="preserve"> in Afghanistan </w:t>
      </w:r>
      <w:r w:rsidRPr="00DC24B6">
        <w:rPr>
          <w:rStyle w:val="StyleUnderline"/>
          <w:highlight w:val="green"/>
        </w:rPr>
        <w:t>or</w:t>
      </w:r>
      <w:r w:rsidRPr="00C01A98">
        <w:rPr>
          <w:rStyle w:val="StyleUnderline"/>
        </w:rPr>
        <w:t xml:space="preserve"> try to</w:t>
      </w:r>
      <w:r w:rsidRPr="00C01A98">
        <w:rPr>
          <w:sz w:val="16"/>
        </w:rPr>
        <w:t xml:space="preserve"> you know </w:t>
      </w:r>
      <w:r w:rsidRPr="00E533DD">
        <w:rPr>
          <w:rStyle w:val="Emphasis"/>
        </w:rPr>
        <w:t>surge</w:t>
      </w:r>
      <w:r w:rsidRPr="00E533DD">
        <w:rPr>
          <w:rStyle w:val="StyleUnderline"/>
        </w:rPr>
        <w:t xml:space="preserve"> in </w:t>
      </w:r>
      <w:r w:rsidRPr="00DC24B6">
        <w:rPr>
          <w:rStyle w:val="Emphasis"/>
          <w:highlight w:val="green"/>
        </w:rPr>
        <w:t>Iraq</w:t>
      </w:r>
      <w:r w:rsidRPr="00C01A98">
        <w:rPr>
          <w:sz w:val="16"/>
        </w:rPr>
        <w:t xml:space="preserve"> and so forth and, if anything, </w:t>
      </w:r>
      <w:r w:rsidRPr="00E533DD">
        <w:rPr>
          <w:rStyle w:val="StyleUnderline"/>
        </w:rPr>
        <w:t>there's</w:t>
      </w:r>
      <w:r w:rsidRPr="00C01A98">
        <w:rPr>
          <w:rStyle w:val="StyleUnderline"/>
        </w:rPr>
        <w:t xml:space="preserve"> a </w:t>
      </w:r>
      <w:r w:rsidRPr="00E533DD">
        <w:rPr>
          <w:rStyle w:val="StyleUnderline"/>
        </w:rPr>
        <w:t>sense</w:t>
      </w:r>
      <w:r w:rsidRPr="00C01A98">
        <w:rPr>
          <w:rStyle w:val="StyleUnderline"/>
        </w:rPr>
        <w:t xml:space="preserve"> that</w:t>
      </w:r>
      <w:r w:rsidRPr="00C01A98">
        <w:rPr>
          <w:sz w:val="16"/>
        </w:rPr>
        <w:t xml:space="preserve"> we, you know, we've, </w:t>
      </w:r>
      <w:r w:rsidRPr="00DC24B6">
        <w:rPr>
          <w:rStyle w:val="Emphasis"/>
          <w:highlight w:val="green"/>
        </w:rPr>
        <w:t>we've wasted blood and treasure</w:t>
      </w:r>
      <w:r w:rsidRPr="00DC24B6">
        <w:rPr>
          <w:rStyle w:val="StyleUnderline"/>
          <w:highlight w:val="green"/>
        </w:rPr>
        <w:t xml:space="preserve"> in the sands</w:t>
      </w:r>
      <w:r w:rsidRPr="00C01A98">
        <w:rPr>
          <w:rStyle w:val="StyleUnderline"/>
        </w:rPr>
        <w:t xml:space="preserve"> of the </w:t>
      </w:r>
      <w:r w:rsidRPr="00C01A98">
        <w:rPr>
          <w:rStyle w:val="Emphasis"/>
        </w:rPr>
        <w:t>Middle East</w:t>
      </w:r>
      <w:r w:rsidRPr="00C01A98">
        <w:rPr>
          <w:rStyle w:val="StyleUnderline"/>
        </w:rPr>
        <w:t xml:space="preserve"> for way too long</w:t>
      </w:r>
      <w:r w:rsidRPr="00C01A98">
        <w:rPr>
          <w:sz w:val="16"/>
        </w:rPr>
        <w:t xml:space="preserve"> </w:t>
      </w:r>
      <w:r w:rsidRPr="00DC24B6">
        <w:rPr>
          <w:rStyle w:val="StyleUnderline"/>
          <w:highlight w:val="green"/>
        </w:rPr>
        <w:t>and</w:t>
      </w:r>
      <w:r w:rsidRPr="00C01A98">
        <w:rPr>
          <w:sz w:val="16"/>
        </w:rPr>
        <w:t xml:space="preserve"> sort of </w:t>
      </w:r>
      <w:r w:rsidRPr="00DC24B6">
        <w:rPr>
          <w:rStyle w:val="Emphasis"/>
          <w:highlight w:val="green"/>
        </w:rPr>
        <w:t>taking</w:t>
      </w:r>
      <w:r w:rsidRPr="00DC24B6">
        <w:rPr>
          <w:rStyle w:val="StyleUnderline"/>
          <w:highlight w:val="green"/>
        </w:rPr>
        <w:t xml:space="preserve"> our </w:t>
      </w:r>
      <w:r w:rsidRPr="00DC24B6">
        <w:rPr>
          <w:rStyle w:val="Emphasis"/>
          <w:highlight w:val="green"/>
        </w:rPr>
        <w:t>eye off the ball</w:t>
      </w:r>
      <w:r w:rsidRPr="00C01A98">
        <w:rPr>
          <w:sz w:val="16"/>
        </w:rPr>
        <w:t xml:space="preserve"> and </w:t>
      </w:r>
      <w:r w:rsidRPr="00C01A98">
        <w:rPr>
          <w:rStyle w:val="StyleUnderline"/>
        </w:rPr>
        <w:t xml:space="preserve">what's happened </w:t>
      </w:r>
      <w:r w:rsidRPr="00DC24B6">
        <w:rPr>
          <w:rStyle w:val="StyleUnderline"/>
          <w:highlight w:val="green"/>
        </w:rPr>
        <w:t>in other places</w:t>
      </w:r>
      <w:r w:rsidRPr="00C01A98">
        <w:rPr>
          <w:sz w:val="16"/>
        </w:rPr>
        <w:t xml:space="preserve">. Now that said I think it's, it's important to note that there's a, I think </w:t>
      </w:r>
      <w:r w:rsidRPr="00DC24B6">
        <w:rPr>
          <w:rStyle w:val="StyleUnderline"/>
          <w:highlight w:val="green"/>
        </w:rPr>
        <w:t xml:space="preserve">there's a </w:t>
      </w:r>
      <w:r w:rsidRPr="00E533DD">
        <w:rPr>
          <w:rStyle w:val="StyleUnderline"/>
        </w:rPr>
        <w:t xml:space="preserve">different </w:t>
      </w:r>
      <w:r w:rsidRPr="00E533DD">
        <w:rPr>
          <w:rStyle w:val="Emphasis"/>
        </w:rPr>
        <w:t xml:space="preserve">policymaker </w:t>
      </w:r>
      <w:r w:rsidRPr="00DC24B6">
        <w:rPr>
          <w:rStyle w:val="Emphasis"/>
          <w:highlight w:val="green"/>
        </w:rPr>
        <w:t>consensus</w:t>
      </w:r>
      <w:r w:rsidRPr="00C01A98">
        <w:rPr>
          <w:rStyle w:val="StyleUnderline"/>
        </w:rPr>
        <w:t xml:space="preserve"> that’s being built around </w:t>
      </w:r>
      <w:r w:rsidRPr="00C01A98">
        <w:rPr>
          <w:rStyle w:val="Emphasis"/>
        </w:rPr>
        <w:t>great power competition</w:t>
      </w:r>
      <w:r w:rsidRPr="00C01A98">
        <w:rPr>
          <w:rStyle w:val="StyleUnderline"/>
        </w:rPr>
        <w:t xml:space="preserve"> that is </w:t>
      </w:r>
      <w:r w:rsidRPr="00DC24B6">
        <w:rPr>
          <w:rStyle w:val="StyleUnderline"/>
          <w:highlight w:val="green"/>
        </w:rPr>
        <w:t xml:space="preserve">not </w:t>
      </w:r>
      <w:r w:rsidRPr="009362FC">
        <w:rPr>
          <w:rStyle w:val="Emphasis"/>
        </w:rPr>
        <w:t>reflected</w:t>
      </w:r>
      <w:r w:rsidRPr="00E533DD">
        <w:rPr>
          <w:rStyle w:val="StyleUnderline"/>
        </w:rPr>
        <w:t xml:space="preserve"> </w:t>
      </w:r>
      <w:r w:rsidRPr="00DC24B6">
        <w:rPr>
          <w:rStyle w:val="StyleUnderline"/>
          <w:highlight w:val="green"/>
        </w:rPr>
        <w:t>outside Washington</w:t>
      </w:r>
      <w:r w:rsidRPr="00C01A98">
        <w:rPr>
          <w:sz w:val="16"/>
        </w:rPr>
        <w:t xml:space="preserve"> very well. And </w:t>
      </w:r>
      <w:r w:rsidRPr="00C01A98">
        <w:rPr>
          <w:rStyle w:val="StyleUnderline"/>
        </w:rPr>
        <w:t>if you look at</w:t>
      </w:r>
      <w:r w:rsidRPr="00C01A98">
        <w:rPr>
          <w:sz w:val="16"/>
        </w:rPr>
        <w:t xml:space="preserve"> the </w:t>
      </w:r>
      <w:r w:rsidRPr="00DC24B6">
        <w:rPr>
          <w:rStyle w:val="Emphasis"/>
          <w:highlight w:val="green"/>
        </w:rPr>
        <w:t>polls</w:t>
      </w:r>
      <w:r w:rsidRPr="00C01A98">
        <w:rPr>
          <w:sz w:val="16"/>
        </w:rPr>
        <w:t xml:space="preserve">, a whole variety of polls </w:t>
      </w:r>
      <w:r w:rsidRPr="00DC24B6">
        <w:rPr>
          <w:rStyle w:val="Emphasis"/>
          <w:highlight w:val="green"/>
        </w:rPr>
        <w:t>show</w:t>
      </w:r>
      <w:r w:rsidRPr="00C01A98">
        <w:rPr>
          <w:rStyle w:val="StyleUnderline"/>
        </w:rPr>
        <w:t xml:space="preserve"> that </w:t>
      </w:r>
      <w:r w:rsidRPr="00DC24B6">
        <w:rPr>
          <w:rStyle w:val="Emphasis"/>
          <w:highlight w:val="green"/>
        </w:rPr>
        <w:t>Americans</w:t>
      </w:r>
      <w:r w:rsidRPr="00DC24B6">
        <w:rPr>
          <w:rStyle w:val="StyleUnderline"/>
          <w:highlight w:val="green"/>
        </w:rPr>
        <w:t xml:space="preserve"> would </w:t>
      </w:r>
      <w:r w:rsidRPr="00DC24B6">
        <w:rPr>
          <w:rStyle w:val="Emphasis"/>
          <w:highlight w:val="green"/>
        </w:rPr>
        <w:t>list</w:t>
      </w:r>
      <w:r w:rsidRPr="00C01A98">
        <w:rPr>
          <w:rStyle w:val="StyleUnderline"/>
        </w:rPr>
        <w:t xml:space="preserve"> the top priorities</w:t>
      </w:r>
      <w:r w:rsidRPr="00C01A98">
        <w:rPr>
          <w:sz w:val="16"/>
        </w:rPr>
        <w:t xml:space="preserve"> for US foreign policy </w:t>
      </w:r>
      <w:r w:rsidRPr="00DC24B6">
        <w:rPr>
          <w:rStyle w:val="StyleUnderline"/>
          <w:highlight w:val="green"/>
        </w:rPr>
        <w:t>the top threats</w:t>
      </w:r>
      <w:r w:rsidRPr="00C01A98">
        <w:rPr>
          <w:sz w:val="16"/>
        </w:rPr>
        <w:t xml:space="preserve"> to the United States, </w:t>
      </w:r>
      <w:r w:rsidRPr="00DC24B6">
        <w:rPr>
          <w:rStyle w:val="StyleUnderline"/>
          <w:highlight w:val="green"/>
        </w:rPr>
        <w:t>as</w:t>
      </w:r>
      <w:r w:rsidRPr="00C01A98">
        <w:rPr>
          <w:rStyle w:val="StyleUnderline"/>
        </w:rPr>
        <w:t xml:space="preserve"> stuff</w:t>
      </w:r>
      <w:r w:rsidRPr="00C01A98">
        <w:rPr>
          <w:sz w:val="16"/>
        </w:rPr>
        <w:t xml:space="preserve"> much </w:t>
      </w:r>
      <w:r w:rsidRPr="00C01A98">
        <w:rPr>
          <w:rStyle w:val="StyleUnderline"/>
        </w:rPr>
        <w:t>closer to home</w:t>
      </w:r>
      <w:r w:rsidRPr="00C01A98">
        <w:rPr>
          <w:sz w:val="16"/>
        </w:rPr>
        <w:t xml:space="preserve"> so to speak so </w:t>
      </w:r>
      <w:r w:rsidRPr="00DC24B6">
        <w:rPr>
          <w:rStyle w:val="Emphasis"/>
          <w:highlight w:val="green"/>
        </w:rPr>
        <w:t>terrorism</w:t>
      </w:r>
      <w:r w:rsidRPr="00C01A98">
        <w:rPr>
          <w:sz w:val="16"/>
        </w:rPr>
        <w:t xml:space="preserve"> is always at or near the top </w:t>
      </w:r>
      <w:r w:rsidRPr="00DC24B6">
        <w:rPr>
          <w:rStyle w:val="Emphasis"/>
          <w:highlight w:val="green"/>
        </w:rPr>
        <w:t>cyber</w:t>
      </w:r>
      <w:r w:rsidRPr="00C01A98">
        <w:rPr>
          <w:rStyle w:val="Emphasis"/>
        </w:rPr>
        <w:t>attacks</w:t>
      </w:r>
      <w:r w:rsidRPr="00C01A98">
        <w:rPr>
          <w:sz w:val="16"/>
        </w:rPr>
        <w:t xml:space="preserve">, </w:t>
      </w:r>
      <w:r w:rsidRPr="00E533DD">
        <w:rPr>
          <w:rStyle w:val="Emphasis"/>
        </w:rPr>
        <w:t>Iran</w:t>
      </w:r>
      <w:r w:rsidRPr="00C01A98">
        <w:rPr>
          <w:rStyle w:val="StyleUnderline"/>
        </w:rPr>
        <w:t xml:space="preserve">, </w:t>
      </w:r>
      <w:r w:rsidRPr="00E533DD">
        <w:rPr>
          <w:rStyle w:val="Emphasis"/>
        </w:rPr>
        <w:t>No</w:t>
      </w:r>
      <w:r w:rsidRPr="00C01A98">
        <w:rPr>
          <w:rStyle w:val="StyleUnderline"/>
        </w:rPr>
        <w:t xml:space="preserve">rth </w:t>
      </w:r>
      <w:r w:rsidRPr="00C01A98">
        <w:rPr>
          <w:rStyle w:val="Emphasis"/>
        </w:rPr>
        <w:t>Ko</w:t>
      </w:r>
      <w:r w:rsidRPr="00C01A98">
        <w:rPr>
          <w:rStyle w:val="StyleUnderline"/>
        </w:rPr>
        <w:t>rea</w:t>
      </w:r>
      <w:r w:rsidRPr="00C01A98">
        <w:rPr>
          <w:sz w:val="16"/>
        </w:rPr>
        <w:t xml:space="preserve"> types of things, </w:t>
      </w:r>
      <w:r w:rsidRPr="00DC24B6">
        <w:rPr>
          <w:rStyle w:val="Emphasis"/>
          <w:highlight w:val="green"/>
        </w:rPr>
        <w:t>climate change</w:t>
      </w:r>
      <w:r w:rsidRPr="00C01A98">
        <w:rPr>
          <w:sz w:val="16"/>
        </w:rPr>
        <w:t xml:space="preserve"> keeps rising, and you know, </w:t>
      </w:r>
      <w:r w:rsidRPr="00C01A98">
        <w:rPr>
          <w:rStyle w:val="StyleUnderline"/>
        </w:rPr>
        <w:t xml:space="preserve">refugees and </w:t>
      </w:r>
      <w:r w:rsidRPr="00DC24B6">
        <w:rPr>
          <w:rStyle w:val="StyleUnderline"/>
          <w:highlight w:val="green"/>
        </w:rPr>
        <w:t>immigrants</w:t>
      </w:r>
      <w:r w:rsidRPr="00C01A98">
        <w:rPr>
          <w:sz w:val="16"/>
        </w:rPr>
        <w:t xml:space="preserve"> have risen </w:t>
      </w:r>
      <w:r w:rsidRPr="00DC24B6">
        <w:rPr>
          <w:rStyle w:val="StyleUnderline"/>
          <w:highlight w:val="green"/>
        </w:rPr>
        <w:t>and only after all</w:t>
      </w:r>
      <w:r w:rsidRPr="00C01A98">
        <w:rPr>
          <w:rStyle w:val="StyleUnderline"/>
        </w:rPr>
        <w:t xml:space="preserve"> of </w:t>
      </w:r>
      <w:r w:rsidRPr="00DC24B6">
        <w:rPr>
          <w:rStyle w:val="StyleUnderline"/>
          <w:highlight w:val="green"/>
        </w:rPr>
        <w:t>those</w:t>
      </w:r>
      <w:r w:rsidRPr="00C01A98">
        <w:rPr>
          <w:rStyle w:val="StyleUnderline"/>
        </w:rPr>
        <w:t xml:space="preserve"> things do you tend to get down to </w:t>
      </w:r>
      <w:r w:rsidRPr="00DC24B6">
        <w:rPr>
          <w:rStyle w:val="StyleUnderline"/>
          <w:highlight w:val="green"/>
        </w:rPr>
        <w:t>Russia and China</w:t>
      </w:r>
      <w:r w:rsidRPr="00C01A98">
        <w:rPr>
          <w:rStyle w:val="StyleUnderline"/>
        </w:rPr>
        <w:t xml:space="preserve"> as this should be</w:t>
      </w:r>
      <w:r w:rsidRPr="00C01A98">
        <w:rPr>
          <w:sz w:val="16"/>
        </w:rPr>
        <w:t xml:space="preserve"> really </w:t>
      </w:r>
      <w:r w:rsidRPr="00C01A98">
        <w:rPr>
          <w:rStyle w:val="StyleUnderline"/>
        </w:rPr>
        <w:t>the focus of our foreign policy</w:t>
      </w:r>
      <w:r w:rsidRPr="00C01A98">
        <w:rPr>
          <w:sz w:val="16"/>
        </w:rPr>
        <w:t xml:space="preserve"> so. </w:t>
      </w:r>
      <w:proofErr w:type="gramStart"/>
      <w:r w:rsidRPr="00C01A98">
        <w:rPr>
          <w:sz w:val="16"/>
        </w:rPr>
        <w:t>So</w:t>
      </w:r>
      <w:proofErr w:type="gramEnd"/>
      <w:r w:rsidRPr="00C01A98">
        <w:rPr>
          <w:sz w:val="16"/>
        </w:rPr>
        <w:t xml:space="preserve"> there is a, </w:t>
      </w:r>
      <w:r w:rsidRPr="00C01A98">
        <w:rPr>
          <w:rStyle w:val="StyleUnderline"/>
        </w:rPr>
        <w:t>I</w:t>
      </w:r>
      <w:r w:rsidRPr="00C01A98">
        <w:rPr>
          <w:sz w:val="16"/>
        </w:rPr>
        <w:t xml:space="preserve"> kind of </w:t>
      </w:r>
      <w:r w:rsidRPr="00C01A98">
        <w:rPr>
          <w:rStyle w:val="StyleUnderline"/>
        </w:rPr>
        <w:t>call it</w:t>
      </w:r>
      <w:r w:rsidRPr="00C01A98">
        <w:rPr>
          <w:sz w:val="16"/>
        </w:rPr>
        <w:t xml:space="preserve"> that </w:t>
      </w:r>
      <w:r w:rsidRPr="00C01A98">
        <w:rPr>
          <w:rStyle w:val="StyleUnderline"/>
        </w:rPr>
        <w:t>a great power disconnect</w:t>
      </w:r>
      <w:r w:rsidRPr="00C01A98">
        <w:rPr>
          <w:sz w:val="16"/>
        </w:rPr>
        <w:t xml:space="preserve">, I mean I think </w:t>
      </w:r>
      <w:proofErr w:type="spellStart"/>
      <w:r w:rsidRPr="00C01A98">
        <w:rPr>
          <w:sz w:val="16"/>
        </w:rPr>
        <w:t>they're</w:t>
      </w:r>
      <w:proofErr w:type="spellEnd"/>
      <w:r w:rsidRPr="00C01A98">
        <w:rPr>
          <w:sz w:val="16"/>
        </w:rPr>
        <w:t xml:space="preserve">, I think, policymakers Republican and Democratic in in Washington to have religion on this idea that </w:t>
      </w:r>
      <w:r w:rsidRPr="00DC24B6">
        <w:rPr>
          <w:rStyle w:val="Emphasis"/>
          <w:highlight w:val="green"/>
        </w:rPr>
        <w:t xml:space="preserve">we're in </w:t>
      </w:r>
      <w:r w:rsidRPr="00E533DD">
        <w:rPr>
          <w:rStyle w:val="Emphasis"/>
        </w:rPr>
        <w:t xml:space="preserve">this </w:t>
      </w:r>
      <w:r w:rsidRPr="00DC24B6">
        <w:rPr>
          <w:rStyle w:val="Emphasis"/>
          <w:highlight w:val="green"/>
        </w:rPr>
        <w:t>new era</w:t>
      </w:r>
      <w:r w:rsidRPr="00DC24B6">
        <w:rPr>
          <w:rStyle w:val="StyleUnderline"/>
          <w:highlight w:val="green"/>
        </w:rPr>
        <w:t xml:space="preserve"> of </w:t>
      </w:r>
      <w:r w:rsidRPr="00E533DD">
        <w:rPr>
          <w:rStyle w:val="Emphasis"/>
        </w:rPr>
        <w:t>great power</w:t>
      </w:r>
      <w:r w:rsidRPr="00E533DD">
        <w:rPr>
          <w:rStyle w:val="StyleUnderline"/>
        </w:rPr>
        <w:t xml:space="preserve"> </w:t>
      </w:r>
      <w:r w:rsidRPr="00DC24B6">
        <w:rPr>
          <w:rStyle w:val="StyleUnderline"/>
          <w:highlight w:val="green"/>
        </w:rPr>
        <w:t>competition</w:t>
      </w:r>
      <w:r w:rsidRPr="00C01A98">
        <w:rPr>
          <w:sz w:val="16"/>
        </w:rPr>
        <w:t xml:space="preserve">, </w:t>
      </w:r>
      <w:r w:rsidRPr="00DC24B6">
        <w:rPr>
          <w:rStyle w:val="StyleUnderline"/>
          <w:highlight w:val="green"/>
        </w:rPr>
        <w:t xml:space="preserve">it does </w:t>
      </w:r>
      <w:r w:rsidRPr="00DC24B6">
        <w:rPr>
          <w:rStyle w:val="Emphasis"/>
          <w:highlight w:val="green"/>
        </w:rPr>
        <w:t>not</w:t>
      </w:r>
      <w:r w:rsidRPr="00DC24B6">
        <w:rPr>
          <w:rStyle w:val="StyleUnderline"/>
          <w:highlight w:val="green"/>
        </w:rPr>
        <w:t xml:space="preserve"> seem to be</w:t>
      </w:r>
      <w:r w:rsidRPr="00C01A98">
        <w:rPr>
          <w:rStyle w:val="StyleUnderline"/>
        </w:rPr>
        <w:t xml:space="preserve"> at the top of the </w:t>
      </w:r>
      <w:r w:rsidRPr="00DC24B6">
        <w:rPr>
          <w:rStyle w:val="Emphasis"/>
          <w:highlight w:val="green"/>
        </w:rPr>
        <w:t>priority</w:t>
      </w:r>
      <w:r w:rsidRPr="00C01A98">
        <w:rPr>
          <w:rStyle w:val="StyleUnderline"/>
        </w:rPr>
        <w:t xml:space="preserve"> list </w:t>
      </w:r>
      <w:r w:rsidRPr="00DC24B6">
        <w:rPr>
          <w:rStyle w:val="Emphasis"/>
          <w:highlight w:val="green"/>
        </w:rPr>
        <w:t>for the</w:t>
      </w:r>
      <w:r w:rsidRPr="00C01A98">
        <w:rPr>
          <w:rStyle w:val="Emphasis"/>
        </w:rPr>
        <w:t xml:space="preserve"> American </w:t>
      </w:r>
      <w:r w:rsidRPr="00DC24B6">
        <w:rPr>
          <w:rStyle w:val="Emphasis"/>
          <w:highlight w:val="green"/>
        </w:rPr>
        <w:t>people</w:t>
      </w:r>
      <w:r w:rsidRPr="00C01A98">
        <w:rPr>
          <w:sz w:val="16"/>
        </w:rPr>
        <w:t xml:space="preserve"> and then, you know, </w:t>
      </w:r>
      <w:r w:rsidRPr="00C01A98">
        <w:rPr>
          <w:rStyle w:val="StyleUnderline"/>
        </w:rPr>
        <w:t>that has</w:t>
      </w:r>
      <w:r w:rsidRPr="00C01A98">
        <w:rPr>
          <w:sz w:val="16"/>
        </w:rPr>
        <w:t xml:space="preserve"> interesting </w:t>
      </w:r>
      <w:r w:rsidRPr="00C01A98">
        <w:rPr>
          <w:rStyle w:val="StyleUnderline"/>
        </w:rPr>
        <w:t>potential implications</w:t>
      </w:r>
      <w:r w:rsidRPr="00C01A98">
        <w:rPr>
          <w:sz w:val="16"/>
        </w:rPr>
        <w:t xml:space="preserve">. </w:t>
      </w:r>
    </w:p>
    <w:p w14:paraId="7AB95D60" w14:textId="77777777" w:rsidR="00746783" w:rsidRPr="00887B88" w:rsidRDefault="00746783" w:rsidP="00746783">
      <w:pPr>
        <w:rPr>
          <w:b/>
          <w:bCs/>
        </w:rPr>
      </w:pPr>
      <w:r w:rsidRPr="00887B88">
        <w:rPr>
          <w:b/>
          <w:bCs/>
        </w:rPr>
        <w:t>&lt;&lt;&lt;WI — [7:08]&gt;&gt;&gt;</w:t>
      </w:r>
    </w:p>
    <w:p w14:paraId="3440342C" w14:textId="77777777" w:rsidR="00746783" w:rsidRPr="00C01A98" w:rsidRDefault="00746783" w:rsidP="00746783">
      <w:pPr>
        <w:rPr>
          <w:sz w:val="16"/>
        </w:rPr>
      </w:pPr>
      <w:r w:rsidRPr="00C01A98">
        <w:rPr>
          <w:sz w:val="16"/>
        </w:rPr>
        <w:t xml:space="preserve">Yeah, let me let me follow up on that, especially since, you know, we're here in Austin right now. So, you know, you know, part of the heartland in our, in our own unique way. </w:t>
      </w:r>
      <w:r w:rsidRPr="00C01A98">
        <w:rPr>
          <w:rStyle w:val="StyleUnderline"/>
        </w:rPr>
        <w:t>Do you worry</w:t>
      </w:r>
      <w:r w:rsidRPr="00C01A98">
        <w:rPr>
          <w:sz w:val="16"/>
        </w:rPr>
        <w:t xml:space="preserve"> that </w:t>
      </w:r>
      <w:r w:rsidRPr="00C01A98">
        <w:rPr>
          <w:rStyle w:val="StyleUnderline"/>
        </w:rPr>
        <w:t xml:space="preserve">our nation's national </w:t>
      </w:r>
      <w:r w:rsidRPr="00C01A98">
        <w:rPr>
          <w:rStyle w:val="Emphasis"/>
        </w:rPr>
        <w:t>security leadership</w:t>
      </w:r>
      <w:r w:rsidRPr="00C01A98">
        <w:rPr>
          <w:sz w:val="16"/>
        </w:rPr>
        <w:t xml:space="preserve"> and of course I'm primarily speaking of </w:t>
      </w:r>
      <w:r w:rsidRPr="00C01A98">
        <w:rPr>
          <w:rStyle w:val="StyleUnderline"/>
        </w:rPr>
        <w:t xml:space="preserve">the </w:t>
      </w:r>
      <w:r w:rsidRPr="00C01A98">
        <w:rPr>
          <w:rStyle w:val="Emphasis"/>
        </w:rPr>
        <w:t>Trump</w:t>
      </w:r>
      <w:r w:rsidRPr="00C01A98">
        <w:rPr>
          <w:rStyle w:val="StyleUnderline"/>
        </w:rPr>
        <w:t xml:space="preserve"> administration</w:t>
      </w:r>
      <w:r w:rsidRPr="00C01A98">
        <w:rPr>
          <w:sz w:val="16"/>
        </w:rPr>
        <w:t xml:space="preserve"> because they're in power but this is a bipartisan question as far as, you know, senior democrats and elder statesman, are they </w:t>
      </w:r>
      <w:r w:rsidRPr="00C01A98">
        <w:rPr>
          <w:rStyle w:val="StyleUnderline"/>
        </w:rPr>
        <w:t xml:space="preserve">are they </w:t>
      </w:r>
      <w:r w:rsidRPr="00C01A98">
        <w:rPr>
          <w:rStyle w:val="Emphasis"/>
        </w:rPr>
        <w:t>failing</w:t>
      </w:r>
      <w:r w:rsidRPr="00C01A98">
        <w:rPr>
          <w:rStyle w:val="StyleUnderline"/>
        </w:rPr>
        <w:t xml:space="preserve"> in </w:t>
      </w:r>
      <w:r w:rsidRPr="00DC24B6">
        <w:rPr>
          <w:rStyle w:val="StyleUnderline"/>
          <w:highlight w:val="green"/>
        </w:rPr>
        <w:t>not</w:t>
      </w:r>
      <w:r w:rsidRPr="00C01A98">
        <w:rPr>
          <w:rStyle w:val="StyleUnderline"/>
        </w:rPr>
        <w:t xml:space="preserve"> </w:t>
      </w:r>
      <w:r w:rsidRPr="00C01A98">
        <w:rPr>
          <w:rStyle w:val="Emphasis"/>
        </w:rPr>
        <w:t>building</w:t>
      </w:r>
      <w:r w:rsidRPr="00C01A98">
        <w:rPr>
          <w:rStyle w:val="StyleUnderline"/>
        </w:rPr>
        <w:t xml:space="preserve"> </w:t>
      </w:r>
      <w:r w:rsidRPr="00DC24B6">
        <w:rPr>
          <w:rStyle w:val="StyleUnderline"/>
          <w:highlight w:val="green"/>
        </w:rPr>
        <w:t xml:space="preserve">enough </w:t>
      </w:r>
      <w:r w:rsidRPr="00DC24B6">
        <w:rPr>
          <w:rStyle w:val="Emphasis"/>
          <w:highlight w:val="green"/>
        </w:rPr>
        <w:t>popular support</w:t>
      </w:r>
      <w:r w:rsidRPr="00C01A98">
        <w:rPr>
          <w:rStyle w:val="StyleUnderline"/>
        </w:rPr>
        <w:t xml:space="preserve"> for the posture</w:t>
      </w:r>
      <w:r w:rsidRPr="00C01A98">
        <w:rPr>
          <w:sz w:val="16"/>
        </w:rPr>
        <w:t xml:space="preserve">, </w:t>
      </w:r>
      <w:r w:rsidRPr="00C01A98">
        <w:rPr>
          <w:rStyle w:val="StyleUnderline"/>
        </w:rPr>
        <w:t xml:space="preserve">we need to have for a great power </w:t>
      </w:r>
      <w:proofErr w:type="gramStart"/>
      <w:r w:rsidRPr="00C01A98">
        <w:rPr>
          <w:rStyle w:val="StyleUnderline"/>
        </w:rPr>
        <w:t>competition</w:t>
      </w:r>
      <w:r w:rsidRPr="00C01A98">
        <w:rPr>
          <w:sz w:val="16"/>
        </w:rPr>
        <w:t>.</w:t>
      </w:r>
      <w:proofErr w:type="gramEnd"/>
      <w:r w:rsidRPr="00C01A98">
        <w:rPr>
          <w:sz w:val="16"/>
        </w:rPr>
        <w:t xml:space="preserve"> </w:t>
      </w:r>
      <w:proofErr w:type="gramStart"/>
      <w:r w:rsidRPr="00C01A98">
        <w:rPr>
          <w:sz w:val="16"/>
        </w:rPr>
        <w:t>So</w:t>
      </w:r>
      <w:proofErr w:type="gramEnd"/>
      <w:r w:rsidRPr="00C01A98">
        <w:rPr>
          <w:sz w:val="16"/>
        </w:rPr>
        <w:t xml:space="preserve"> in other words, </w:t>
      </w:r>
      <w:r w:rsidRPr="00C01A98">
        <w:rPr>
          <w:rStyle w:val="StyleUnderline"/>
        </w:rPr>
        <w:t>if a policy makers</w:t>
      </w:r>
      <w:r w:rsidRPr="00C01A98">
        <w:rPr>
          <w:sz w:val="16"/>
        </w:rPr>
        <w:t xml:space="preserve"> know and </w:t>
      </w:r>
      <w:r w:rsidRPr="00C01A98">
        <w:rPr>
          <w:rStyle w:val="StyleUnderline"/>
        </w:rPr>
        <w:t>see that this is where we're going</w:t>
      </w:r>
      <w:r w:rsidRPr="00C01A98">
        <w:rPr>
          <w:sz w:val="16"/>
        </w:rPr>
        <w:t xml:space="preserve">, </w:t>
      </w:r>
      <w:r w:rsidRPr="00C01A98">
        <w:rPr>
          <w:rStyle w:val="StyleUnderline"/>
        </w:rPr>
        <w:t xml:space="preserve">but the </w:t>
      </w:r>
      <w:r w:rsidRPr="00C01A98">
        <w:rPr>
          <w:rStyle w:val="Emphasis"/>
        </w:rPr>
        <w:t>people are not</w:t>
      </w:r>
      <w:r w:rsidRPr="00C01A98">
        <w:rPr>
          <w:rStyle w:val="StyleUnderline"/>
        </w:rPr>
        <w:t xml:space="preserve"> with you </w:t>
      </w:r>
      <w:r w:rsidRPr="00C01A98">
        <w:rPr>
          <w:rStyle w:val="Emphasis"/>
        </w:rPr>
        <w:t>is that sustainable</w:t>
      </w:r>
      <w:r w:rsidRPr="00C01A98">
        <w:rPr>
          <w:rStyle w:val="StyleUnderline"/>
        </w:rPr>
        <w:t xml:space="preserve"> or </w:t>
      </w:r>
      <w:r w:rsidRPr="00DC24B6">
        <w:rPr>
          <w:rStyle w:val="StyleUnderline"/>
          <w:highlight w:val="green"/>
        </w:rPr>
        <w:t>is</w:t>
      </w:r>
      <w:r w:rsidRPr="00C01A98">
        <w:rPr>
          <w:rStyle w:val="StyleUnderline"/>
        </w:rPr>
        <w:t xml:space="preserve"> that </w:t>
      </w:r>
      <w:r w:rsidRPr="00DC24B6">
        <w:rPr>
          <w:rStyle w:val="StyleUnderline"/>
          <w:highlight w:val="green"/>
        </w:rPr>
        <w:t xml:space="preserve">going to </w:t>
      </w:r>
      <w:r w:rsidRPr="00DC24B6">
        <w:rPr>
          <w:rStyle w:val="Emphasis"/>
          <w:highlight w:val="green"/>
        </w:rPr>
        <w:t>undercut</w:t>
      </w:r>
      <w:r w:rsidRPr="00DC24B6">
        <w:rPr>
          <w:rStyle w:val="StyleUnderline"/>
          <w:highlight w:val="green"/>
        </w:rPr>
        <w:t xml:space="preserve"> our ability to</w:t>
      </w:r>
      <w:r w:rsidRPr="00C01A98">
        <w:rPr>
          <w:sz w:val="16"/>
        </w:rPr>
        <w:t xml:space="preserve"> </w:t>
      </w:r>
      <w:r w:rsidRPr="00C01A98">
        <w:rPr>
          <w:strike/>
          <w:sz w:val="16"/>
        </w:rPr>
        <w:t>ways</w:t>
      </w:r>
      <w:r w:rsidRPr="00C01A98">
        <w:rPr>
          <w:sz w:val="16"/>
        </w:rPr>
        <w:t xml:space="preserve"> [unclear — most likely ‘</w:t>
      </w:r>
      <w:r w:rsidRPr="00DC24B6">
        <w:rPr>
          <w:rStyle w:val="StyleUnderline"/>
          <w:highlight w:val="green"/>
        </w:rPr>
        <w:t>wage’</w:t>
      </w:r>
      <w:r w:rsidRPr="00C01A98">
        <w:rPr>
          <w:sz w:val="16"/>
        </w:rPr>
        <w:t xml:space="preserve">] </w:t>
      </w:r>
      <w:r w:rsidRPr="00C01A98">
        <w:rPr>
          <w:rStyle w:val="Emphasis"/>
        </w:rPr>
        <w:t>wise</w:t>
      </w:r>
      <w:r w:rsidRPr="00C01A98">
        <w:rPr>
          <w:rStyle w:val="StyleUnderline"/>
        </w:rPr>
        <w:t xml:space="preserve"> and </w:t>
      </w:r>
      <w:r w:rsidRPr="00DC24B6">
        <w:rPr>
          <w:rStyle w:val="Emphasis"/>
          <w:highlight w:val="green"/>
        </w:rPr>
        <w:t>effective</w:t>
      </w:r>
      <w:r w:rsidRPr="00C01A98">
        <w:rPr>
          <w:sz w:val="16"/>
        </w:rPr>
        <w:t xml:space="preserve"> </w:t>
      </w:r>
      <w:r w:rsidRPr="00C01A98">
        <w:rPr>
          <w:rStyle w:val="StyleUnderline"/>
        </w:rPr>
        <w:t xml:space="preserve">and </w:t>
      </w:r>
      <w:r w:rsidRPr="00C01A98">
        <w:rPr>
          <w:rStyle w:val="Emphasis"/>
        </w:rPr>
        <w:t xml:space="preserve">well-resourced </w:t>
      </w:r>
      <w:r w:rsidRPr="00DC24B6">
        <w:rPr>
          <w:rStyle w:val="Emphasis"/>
          <w:highlight w:val="green"/>
        </w:rPr>
        <w:t>strategy</w:t>
      </w:r>
      <w:r w:rsidRPr="00C01A98">
        <w:rPr>
          <w:sz w:val="16"/>
        </w:rPr>
        <w:t xml:space="preserve">. </w:t>
      </w:r>
    </w:p>
    <w:p w14:paraId="1E1E3F0C" w14:textId="77777777" w:rsidR="00746783" w:rsidRPr="00887B88" w:rsidRDefault="00746783" w:rsidP="00746783">
      <w:pPr>
        <w:rPr>
          <w:b/>
          <w:bCs/>
        </w:rPr>
      </w:pPr>
      <w:r w:rsidRPr="00887B88">
        <w:rPr>
          <w:b/>
          <w:bCs/>
        </w:rPr>
        <w:t>&lt;&lt;&lt;RF — [7:49]&gt;&gt;&gt;</w:t>
      </w:r>
    </w:p>
    <w:p w14:paraId="096578A5" w14:textId="77777777" w:rsidR="00746783" w:rsidRPr="00B76D59" w:rsidRDefault="00746783" w:rsidP="00746783">
      <w:pPr>
        <w:rPr>
          <w:sz w:val="16"/>
        </w:rPr>
      </w:pPr>
      <w:r w:rsidRPr="00B76D59">
        <w:rPr>
          <w:sz w:val="16"/>
        </w:rPr>
        <w:t xml:space="preserve">Yeah, I think the, </w:t>
      </w:r>
      <w:r w:rsidRPr="00C01A98">
        <w:rPr>
          <w:rStyle w:val="StyleUnderline"/>
        </w:rPr>
        <w:t xml:space="preserve">it </w:t>
      </w:r>
      <w:r w:rsidRPr="00C4482A">
        <w:rPr>
          <w:rStyle w:val="StyleUnderline"/>
        </w:rPr>
        <w:t xml:space="preserve">does </w:t>
      </w:r>
      <w:r w:rsidRPr="00C4482A">
        <w:rPr>
          <w:rStyle w:val="Emphasis"/>
        </w:rPr>
        <w:t>undermine</w:t>
      </w:r>
      <w:r w:rsidRPr="00C4482A">
        <w:rPr>
          <w:rStyle w:val="StyleUnderline"/>
        </w:rPr>
        <w:t xml:space="preserve"> the political </w:t>
      </w:r>
      <w:r w:rsidRPr="00C4482A">
        <w:rPr>
          <w:rStyle w:val="Emphasis"/>
        </w:rPr>
        <w:t>sustainability</w:t>
      </w:r>
      <w:r w:rsidRPr="00C4482A">
        <w:rPr>
          <w:rStyle w:val="StyleUnderline"/>
        </w:rPr>
        <w:t xml:space="preserve"> of a </w:t>
      </w:r>
      <w:r w:rsidRPr="00C4482A">
        <w:rPr>
          <w:rStyle w:val="Emphasis"/>
        </w:rPr>
        <w:t>long-term</w:t>
      </w:r>
      <w:r w:rsidRPr="00C4482A">
        <w:rPr>
          <w:rStyle w:val="StyleUnderline"/>
        </w:rPr>
        <w:t xml:space="preserve"> competitive </w:t>
      </w:r>
      <w:r w:rsidRPr="00C4482A">
        <w:rPr>
          <w:rStyle w:val="Emphasis"/>
        </w:rPr>
        <w:t>strategy</w:t>
      </w:r>
      <w:r w:rsidRPr="00C4482A">
        <w:rPr>
          <w:rStyle w:val="StyleUnderline"/>
        </w:rPr>
        <w:t xml:space="preserve"> with</w:t>
      </w:r>
      <w:r w:rsidRPr="00C4482A">
        <w:rPr>
          <w:sz w:val="16"/>
        </w:rPr>
        <w:t xml:space="preserve"> respect to </w:t>
      </w:r>
      <w:r w:rsidRPr="00C4482A">
        <w:rPr>
          <w:rStyle w:val="StyleUnderline"/>
        </w:rPr>
        <w:t xml:space="preserve">China and </w:t>
      </w:r>
      <w:r w:rsidRPr="009557C5">
        <w:rPr>
          <w:rStyle w:val="StyleUnderline"/>
        </w:rPr>
        <w:t xml:space="preserve">Russia </w:t>
      </w:r>
      <w:r w:rsidRPr="009557C5">
        <w:rPr>
          <w:rStyle w:val="Emphasis"/>
        </w:rPr>
        <w:t>if Americans don't prioritize</w:t>
      </w:r>
      <w:r w:rsidRPr="009557C5">
        <w:rPr>
          <w:rStyle w:val="StyleUnderline"/>
        </w:rPr>
        <w:t xml:space="preserve"> those things</w:t>
      </w:r>
      <w:r w:rsidRPr="00B76D59">
        <w:rPr>
          <w:sz w:val="16"/>
        </w:rPr>
        <w:t xml:space="preserve">. However, I have a different view than the </w:t>
      </w:r>
      <w:r w:rsidRPr="00DC24B6">
        <w:rPr>
          <w:rStyle w:val="StyleUnderline"/>
          <w:highlight w:val="green"/>
        </w:rPr>
        <w:t>standard response</w:t>
      </w:r>
      <w:r w:rsidRPr="00B76D59">
        <w:rPr>
          <w:sz w:val="16"/>
        </w:rPr>
        <w:t xml:space="preserve"> to that which </w:t>
      </w:r>
      <w:r w:rsidRPr="00DC24B6">
        <w:rPr>
          <w:rStyle w:val="StyleUnderline"/>
          <w:highlight w:val="green"/>
        </w:rPr>
        <w:t>is</w:t>
      </w:r>
      <w:r w:rsidRPr="00B76D59">
        <w:rPr>
          <w:sz w:val="16"/>
        </w:rPr>
        <w:t xml:space="preserve">, </w:t>
      </w:r>
      <w:r w:rsidRPr="00DC24B6">
        <w:rPr>
          <w:rStyle w:val="Emphasis"/>
          <w:highlight w:val="green"/>
        </w:rPr>
        <w:t xml:space="preserve">we </w:t>
      </w:r>
      <w:proofErr w:type="gramStart"/>
      <w:r w:rsidRPr="00DC24B6">
        <w:rPr>
          <w:rStyle w:val="Emphasis"/>
          <w:highlight w:val="green"/>
        </w:rPr>
        <w:t>have to</w:t>
      </w:r>
      <w:proofErr w:type="gramEnd"/>
      <w:r w:rsidRPr="00DC24B6">
        <w:rPr>
          <w:rStyle w:val="Emphasis"/>
          <w:highlight w:val="green"/>
        </w:rPr>
        <w:t xml:space="preserve"> educate </w:t>
      </w:r>
      <w:r w:rsidRPr="00C4482A">
        <w:rPr>
          <w:sz w:val="16"/>
          <w:szCs w:val="16"/>
        </w:rPr>
        <w:t>330 million</w:t>
      </w:r>
      <w:r w:rsidRPr="00C4482A">
        <w:rPr>
          <w:rStyle w:val="StyleUnderline"/>
          <w:u w:val="none"/>
        </w:rPr>
        <w:t xml:space="preserve"> </w:t>
      </w:r>
      <w:r w:rsidRPr="00DC24B6">
        <w:rPr>
          <w:rStyle w:val="Emphasis"/>
          <w:highlight w:val="green"/>
        </w:rPr>
        <w:t>Americans</w:t>
      </w:r>
      <w:r w:rsidRPr="00C01A98">
        <w:rPr>
          <w:rStyle w:val="StyleUnderline"/>
        </w:rPr>
        <w:t xml:space="preserve"> about the way things really are</w:t>
      </w:r>
      <w:r w:rsidRPr="00B76D59">
        <w:rPr>
          <w:sz w:val="16"/>
        </w:rPr>
        <w:t xml:space="preserve"> that they seem to be missing. And you know, and </w:t>
      </w:r>
      <w:r w:rsidRPr="00DC24B6">
        <w:rPr>
          <w:rStyle w:val="StyleUnderline"/>
          <w:highlight w:val="green"/>
        </w:rPr>
        <w:t>it would be helpful</w:t>
      </w:r>
      <w:r w:rsidRPr="00C01A98">
        <w:rPr>
          <w:rStyle w:val="StyleUnderline"/>
        </w:rPr>
        <w:t xml:space="preserve"> if we make it clearer than the truth</w:t>
      </w:r>
      <w:r w:rsidRPr="00B76D59">
        <w:rPr>
          <w:sz w:val="16"/>
        </w:rPr>
        <w:t xml:space="preserve">, </w:t>
      </w:r>
      <w:r w:rsidRPr="00DC24B6">
        <w:rPr>
          <w:rStyle w:val="StyleUnderline"/>
          <w:highlight w:val="green"/>
        </w:rPr>
        <w:t>so</w:t>
      </w:r>
      <w:r w:rsidRPr="00B76D59">
        <w:rPr>
          <w:sz w:val="16"/>
        </w:rPr>
        <w:t xml:space="preserve"> that </w:t>
      </w:r>
      <w:r w:rsidRPr="00DC24B6">
        <w:rPr>
          <w:rStyle w:val="StyleUnderline"/>
          <w:highlight w:val="green"/>
        </w:rPr>
        <w:t>they</w:t>
      </w:r>
      <w:r w:rsidRPr="00C01A98">
        <w:rPr>
          <w:rStyle w:val="StyleUnderline"/>
        </w:rPr>
        <w:t xml:space="preserve"> </w:t>
      </w:r>
      <w:r w:rsidRPr="00DC24B6">
        <w:rPr>
          <w:rStyle w:val="StyleUnderline"/>
          <w:highlight w:val="green"/>
        </w:rPr>
        <w:t>realize</w:t>
      </w:r>
      <w:r w:rsidRPr="00B76D59">
        <w:rPr>
          <w:sz w:val="16"/>
        </w:rPr>
        <w:t xml:space="preserve"> just </w:t>
      </w:r>
      <w:r w:rsidRPr="00DC24B6">
        <w:rPr>
          <w:rStyle w:val="StyleUnderline"/>
          <w:highlight w:val="green"/>
        </w:rPr>
        <w:t xml:space="preserve">how </w:t>
      </w:r>
      <w:r w:rsidRPr="00DC24B6">
        <w:rPr>
          <w:rStyle w:val="Emphasis"/>
          <w:highlight w:val="green"/>
        </w:rPr>
        <w:t>dastardly the future</w:t>
      </w:r>
      <w:r w:rsidRPr="00DC24B6">
        <w:rPr>
          <w:rStyle w:val="StyleUnderline"/>
          <w:highlight w:val="green"/>
        </w:rPr>
        <w:t xml:space="preserve"> may be</w:t>
      </w:r>
      <w:r w:rsidRPr="00B76D59">
        <w:rPr>
          <w:sz w:val="16"/>
        </w:rPr>
        <w:t xml:space="preserve"> </w:t>
      </w:r>
      <w:r w:rsidRPr="00C01A98">
        <w:rPr>
          <w:rStyle w:val="StyleUnderline"/>
        </w:rPr>
        <w:t>and</w:t>
      </w:r>
      <w:r w:rsidRPr="00B76D59">
        <w:rPr>
          <w:sz w:val="16"/>
        </w:rPr>
        <w:t xml:space="preserve"> therefore </w:t>
      </w:r>
      <w:r w:rsidRPr="00C01A98">
        <w:rPr>
          <w:rStyle w:val="StyleUnderline"/>
        </w:rPr>
        <w:t xml:space="preserve">are </w:t>
      </w:r>
      <w:r w:rsidRPr="00B76D59">
        <w:rPr>
          <w:rStyle w:val="Emphasis"/>
        </w:rPr>
        <w:t>willing to expend</w:t>
      </w:r>
      <w:r w:rsidRPr="00C01A98">
        <w:rPr>
          <w:rStyle w:val="StyleUnderline"/>
        </w:rPr>
        <w:t xml:space="preserve"> the</w:t>
      </w:r>
      <w:r w:rsidRPr="00B76D59">
        <w:rPr>
          <w:sz w:val="16"/>
        </w:rPr>
        <w:t xml:space="preserve"> kind of </w:t>
      </w:r>
      <w:r w:rsidRPr="00B76D59">
        <w:rPr>
          <w:rStyle w:val="Emphasis"/>
        </w:rPr>
        <w:t>resources</w:t>
      </w:r>
      <w:r w:rsidRPr="00B76D59">
        <w:rPr>
          <w:sz w:val="16"/>
        </w:rPr>
        <w:t xml:space="preserve"> </w:t>
      </w:r>
      <w:r w:rsidRPr="00C01A98">
        <w:rPr>
          <w:rStyle w:val="StyleUnderline"/>
        </w:rPr>
        <w:t xml:space="preserve">and </w:t>
      </w:r>
      <w:r w:rsidRPr="00DC24B6">
        <w:rPr>
          <w:rStyle w:val="StyleUnderline"/>
          <w:highlight w:val="green"/>
        </w:rPr>
        <w:t>generate</w:t>
      </w:r>
      <w:r w:rsidRPr="00C01A98">
        <w:rPr>
          <w:rStyle w:val="StyleUnderline"/>
        </w:rPr>
        <w:t xml:space="preserve"> the</w:t>
      </w:r>
      <w:r w:rsidRPr="00B76D59">
        <w:rPr>
          <w:sz w:val="16"/>
        </w:rPr>
        <w:t xml:space="preserve"> kind of </w:t>
      </w:r>
      <w:r w:rsidRPr="00DC24B6">
        <w:rPr>
          <w:rStyle w:val="StyleUnderline"/>
          <w:highlight w:val="green"/>
        </w:rPr>
        <w:t xml:space="preserve">political </w:t>
      </w:r>
      <w:proofErr w:type="gramStart"/>
      <w:r w:rsidRPr="00DC24B6">
        <w:rPr>
          <w:rStyle w:val="StyleUnderline"/>
          <w:highlight w:val="green"/>
        </w:rPr>
        <w:t>will</w:t>
      </w:r>
      <w:proofErr w:type="gramEnd"/>
      <w:r w:rsidRPr="00B76D59">
        <w:rPr>
          <w:sz w:val="16"/>
        </w:rPr>
        <w:t xml:space="preserve"> necessary </w:t>
      </w:r>
      <w:r w:rsidRPr="00C01A98">
        <w:rPr>
          <w:rStyle w:val="StyleUnderline"/>
        </w:rPr>
        <w:t>for long term competitive strategy.</w:t>
      </w:r>
      <w:r w:rsidRPr="00B76D59">
        <w:rPr>
          <w:sz w:val="16"/>
        </w:rPr>
        <w:t xml:space="preserve"> There is something to being very clear about what policymakers and our political leaders think are the challenges that are looming on the horizon. </w:t>
      </w:r>
      <w:r w:rsidRPr="00B76D59">
        <w:rPr>
          <w:rStyle w:val="StyleUnderline"/>
        </w:rPr>
        <w:t>But I don't think</w:t>
      </w:r>
      <w:r w:rsidRPr="00B76D59">
        <w:rPr>
          <w:sz w:val="16"/>
        </w:rPr>
        <w:t xml:space="preserve"> </w:t>
      </w:r>
      <w:r w:rsidRPr="00B76D59">
        <w:rPr>
          <w:rStyle w:val="StyleUnderline"/>
        </w:rPr>
        <w:t>the companion</w:t>
      </w:r>
      <w:r w:rsidRPr="00B76D59">
        <w:rPr>
          <w:sz w:val="16"/>
        </w:rPr>
        <w:t xml:space="preserve"> of that you know that </w:t>
      </w:r>
      <w:r w:rsidRPr="00B76D59">
        <w:rPr>
          <w:rStyle w:val="StyleUnderline"/>
        </w:rPr>
        <w:t>is to dismiss those</w:t>
      </w:r>
      <w:r w:rsidRPr="00B76D59">
        <w:rPr>
          <w:sz w:val="16"/>
        </w:rPr>
        <w:t xml:space="preserve"> concerns and </w:t>
      </w:r>
      <w:r w:rsidRPr="00B76D59">
        <w:rPr>
          <w:rStyle w:val="StyleUnderline"/>
        </w:rPr>
        <w:t>perceived threats</w:t>
      </w:r>
      <w:r w:rsidRPr="00B76D59">
        <w:rPr>
          <w:sz w:val="16"/>
        </w:rPr>
        <w:t xml:space="preserve"> that </w:t>
      </w:r>
      <w:r w:rsidRPr="00B76D59">
        <w:rPr>
          <w:rStyle w:val="StyleUnderline"/>
        </w:rPr>
        <w:t>I mentioned</w:t>
      </w:r>
      <w:r w:rsidRPr="00B76D59">
        <w:rPr>
          <w:sz w:val="16"/>
        </w:rPr>
        <w:t xml:space="preserve"> just a minute ago that Americans have, so I don't, you know, </w:t>
      </w:r>
      <w:r w:rsidRPr="00DC24B6">
        <w:rPr>
          <w:rStyle w:val="Emphasis"/>
          <w:highlight w:val="green"/>
        </w:rPr>
        <w:t>we're going through</w:t>
      </w:r>
      <w:r w:rsidRPr="00DC24B6">
        <w:rPr>
          <w:sz w:val="16"/>
          <w:highlight w:val="green"/>
        </w:rPr>
        <w:t xml:space="preserve"> </w:t>
      </w:r>
      <w:r w:rsidRPr="00DC24B6">
        <w:rPr>
          <w:rStyle w:val="StyleUnderline"/>
          <w:highlight w:val="green"/>
        </w:rPr>
        <w:t>this</w:t>
      </w:r>
      <w:r w:rsidRPr="00B76D59">
        <w:rPr>
          <w:sz w:val="16"/>
        </w:rPr>
        <w:t xml:space="preserve"> mode in Washington where the, the </w:t>
      </w:r>
      <w:r w:rsidRPr="00DC24B6">
        <w:rPr>
          <w:rStyle w:val="Emphasis"/>
          <w:highlight w:val="green"/>
        </w:rPr>
        <w:t>tendency</w:t>
      </w:r>
      <w:r w:rsidRPr="00B76D59">
        <w:rPr>
          <w:sz w:val="16"/>
        </w:rPr>
        <w:t xml:space="preserve"> seems </w:t>
      </w:r>
      <w:r w:rsidRPr="00DC24B6">
        <w:rPr>
          <w:rStyle w:val="StyleUnderline"/>
          <w:highlight w:val="green"/>
        </w:rPr>
        <w:t>to</w:t>
      </w:r>
      <w:r w:rsidRPr="00B76D59">
        <w:rPr>
          <w:sz w:val="16"/>
        </w:rPr>
        <w:t xml:space="preserve"> be to </w:t>
      </w:r>
      <w:r w:rsidRPr="00DC24B6">
        <w:rPr>
          <w:rStyle w:val="StyleUnderline"/>
          <w:highlight w:val="green"/>
        </w:rPr>
        <w:t>say</w:t>
      </w:r>
      <w:r w:rsidRPr="00B76D59">
        <w:rPr>
          <w:sz w:val="16"/>
        </w:rPr>
        <w:t xml:space="preserve">, </w:t>
      </w:r>
      <w:r>
        <w:rPr>
          <w:rStyle w:val="StyleUnderline"/>
        </w:rPr>
        <w:t>o</w:t>
      </w:r>
      <w:r w:rsidRPr="00B76D59">
        <w:rPr>
          <w:rStyle w:val="StyleUnderline"/>
        </w:rPr>
        <w:t xml:space="preserve">h </w:t>
      </w:r>
      <w:r w:rsidRPr="00DC24B6">
        <w:rPr>
          <w:rStyle w:val="StyleUnderline"/>
          <w:highlight w:val="green"/>
        </w:rPr>
        <w:t>my god</w:t>
      </w:r>
      <w:r w:rsidRPr="00B76D59">
        <w:rPr>
          <w:sz w:val="16"/>
        </w:rPr>
        <w:t xml:space="preserve">, </w:t>
      </w:r>
      <w:r w:rsidRPr="00DC24B6">
        <w:rPr>
          <w:rStyle w:val="Emphasis"/>
          <w:highlight w:val="green"/>
        </w:rPr>
        <w:t>the</w:t>
      </w:r>
      <w:r w:rsidRPr="00B76D59">
        <w:rPr>
          <w:rStyle w:val="Emphasis"/>
        </w:rPr>
        <w:t xml:space="preserve"> Middle </w:t>
      </w:r>
      <w:r w:rsidRPr="00DC24B6">
        <w:rPr>
          <w:rStyle w:val="Emphasis"/>
          <w:highlight w:val="green"/>
        </w:rPr>
        <w:t>East</w:t>
      </w:r>
      <w:r w:rsidRPr="00DC24B6">
        <w:rPr>
          <w:rStyle w:val="StyleUnderline"/>
          <w:highlight w:val="green"/>
        </w:rPr>
        <w:t xml:space="preserve"> is a</w:t>
      </w:r>
      <w:r w:rsidRPr="00B76D59">
        <w:rPr>
          <w:rStyle w:val="StyleUnderline"/>
        </w:rPr>
        <w:t xml:space="preserve"> complete </w:t>
      </w:r>
      <w:r w:rsidRPr="00DC24B6">
        <w:rPr>
          <w:rStyle w:val="Emphasis"/>
          <w:highlight w:val="green"/>
        </w:rPr>
        <w:t>sideshow</w:t>
      </w:r>
      <w:r w:rsidRPr="00B76D59">
        <w:rPr>
          <w:sz w:val="16"/>
        </w:rPr>
        <w:t xml:space="preserve">, </w:t>
      </w:r>
      <w:r w:rsidRPr="00DC24B6">
        <w:rPr>
          <w:rStyle w:val="Emphasis"/>
          <w:highlight w:val="green"/>
        </w:rPr>
        <w:t>terrorism</w:t>
      </w:r>
      <w:r w:rsidRPr="00B76D59">
        <w:rPr>
          <w:sz w:val="16"/>
        </w:rPr>
        <w:t xml:space="preserve"> we </w:t>
      </w:r>
      <w:r w:rsidRPr="00DC24B6">
        <w:rPr>
          <w:rStyle w:val="StyleUnderline"/>
          <w:highlight w:val="green"/>
        </w:rPr>
        <w:t>we've</w:t>
      </w:r>
      <w:r w:rsidRPr="00B76D59">
        <w:rPr>
          <w:sz w:val="16"/>
        </w:rPr>
        <w:t xml:space="preserve"> completely </w:t>
      </w:r>
      <w:r w:rsidRPr="00DC24B6">
        <w:rPr>
          <w:rStyle w:val="Emphasis"/>
          <w:highlight w:val="green"/>
        </w:rPr>
        <w:t>overblown</w:t>
      </w:r>
      <w:r w:rsidRPr="00DC24B6">
        <w:rPr>
          <w:rStyle w:val="StyleUnderline"/>
          <w:highlight w:val="green"/>
        </w:rPr>
        <w:t xml:space="preserve"> the</w:t>
      </w:r>
      <w:r w:rsidRPr="00B76D59">
        <w:rPr>
          <w:rStyle w:val="StyleUnderline"/>
        </w:rPr>
        <w:t xml:space="preserve"> potential </w:t>
      </w:r>
      <w:r w:rsidRPr="00DC24B6">
        <w:rPr>
          <w:rStyle w:val="Emphasis"/>
          <w:highlight w:val="green"/>
        </w:rPr>
        <w:t>impact</w:t>
      </w:r>
      <w:r w:rsidRPr="00B76D59">
        <w:rPr>
          <w:sz w:val="16"/>
        </w:rPr>
        <w:t xml:space="preserve">. </w:t>
      </w:r>
      <w:r w:rsidRPr="00DC24B6">
        <w:rPr>
          <w:rStyle w:val="StyleUnderline"/>
          <w:highlight w:val="green"/>
        </w:rPr>
        <w:t>We never should have done</w:t>
      </w:r>
      <w:r w:rsidRPr="00B76D59">
        <w:rPr>
          <w:sz w:val="16"/>
        </w:rPr>
        <w:t xml:space="preserve"> any of </w:t>
      </w:r>
      <w:r w:rsidRPr="00DC24B6">
        <w:rPr>
          <w:rStyle w:val="StyleUnderline"/>
          <w:highlight w:val="green"/>
        </w:rPr>
        <w:t>these</w:t>
      </w:r>
      <w:r w:rsidRPr="00B76D59">
        <w:rPr>
          <w:rStyle w:val="StyleUnderline"/>
        </w:rPr>
        <w:t xml:space="preserve"> things</w:t>
      </w:r>
      <w:r w:rsidRPr="00B76D59">
        <w:rPr>
          <w:sz w:val="16"/>
        </w:rPr>
        <w:t xml:space="preserve">, </w:t>
      </w:r>
      <w:r w:rsidRPr="00DC24B6">
        <w:rPr>
          <w:rStyle w:val="Emphasis"/>
          <w:highlight w:val="green"/>
        </w:rPr>
        <w:t>we</w:t>
      </w:r>
      <w:r w:rsidRPr="00B76D59">
        <w:rPr>
          <w:rStyle w:val="Emphasis"/>
        </w:rPr>
        <w:t xml:space="preserve"> </w:t>
      </w:r>
      <w:r w:rsidRPr="00DC24B6">
        <w:rPr>
          <w:rStyle w:val="Emphasis"/>
          <w:highlight w:val="green"/>
        </w:rPr>
        <w:t>should stop</w:t>
      </w:r>
      <w:r w:rsidRPr="00B76D59">
        <w:rPr>
          <w:sz w:val="16"/>
        </w:rPr>
        <w:t xml:space="preserve"> doing </w:t>
      </w:r>
      <w:r w:rsidRPr="00DC24B6">
        <w:rPr>
          <w:rStyle w:val="StyleUnderline"/>
          <w:highlight w:val="green"/>
        </w:rPr>
        <w:t>the ones we're continuing</w:t>
      </w:r>
      <w:r w:rsidRPr="00B76D59">
        <w:rPr>
          <w:sz w:val="16"/>
        </w:rPr>
        <w:t xml:space="preserve"> to do, </w:t>
      </w:r>
      <w:r w:rsidRPr="00DC24B6">
        <w:rPr>
          <w:rStyle w:val="Emphasis"/>
          <w:highlight w:val="green"/>
        </w:rPr>
        <w:t>let's</w:t>
      </w:r>
      <w:r w:rsidRPr="00DC24B6">
        <w:rPr>
          <w:rStyle w:val="StyleUnderline"/>
          <w:highlight w:val="green"/>
        </w:rPr>
        <w:t xml:space="preserve"> focus on </w:t>
      </w:r>
      <w:r w:rsidRPr="00DC24B6">
        <w:rPr>
          <w:rStyle w:val="Emphasis"/>
          <w:highlight w:val="green"/>
        </w:rPr>
        <w:t>China, China, China</w:t>
      </w:r>
      <w:r w:rsidRPr="00B76D59">
        <w:rPr>
          <w:rStyle w:val="StyleUnderline"/>
        </w:rPr>
        <w:t xml:space="preserve"> and</w:t>
      </w:r>
      <w:r w:rsidRPr="00B76D59">
        <w:rPr>
          <w:sz w:val="16"/>
        </w:rPr>
        <w:t xml:space="preserve"> </w:t>
      </w:r>
      <w:r w:rsidRPr="00B76D59">
        <w:rPr>
          <w:rStyle w:val="StyleUnderline"/>
        </w:rPr>
        <w:t>then</w:t>
      </w:r>
      <w:r w:rsidRPr="00B76D59">
        <w:rPr>
          <w:sz w:val="16"/>
        </w:rPr>
        <w:t xml:space="preserve"> maybe </w:t>
      </w:r>
      <w:r w:rsidRPr="00B76D59">
        <w:rPr>
          <w:rStyle w:val="StyleUnderline"/>
        </w:rPr>
        <w:t xml:space="preserve">a little bit of </w:t>
      </w:r>
      <w:r w:rsidRPr="00B76D59">
        <w:rPr>
          <w:rStyle w:val="Emphasis"/>
        </w:rPr>
        <w:t>Russia</w:t>
      </w:r>
      <w:r w:rsidRPr="00B76D59">
        <w:rPr>
          <w:sz w:val="16"/>
        </w:rPr>
        <w:t xml:space="preserve">, </w:t>
      </w:r>
      <w:r w:rsidRPr="00B76D59">
        <w:rPr>
          <w:rStyle w:val="StyleUnderline"/>
        </w:rPr>
        <w:t>in our spare time</w:t>
      </w:r>
      <w:r w:rsidRPr="00B76D59">
        <w:rPr>
          <w:sz w:val="16"/>
        </w:rPr>
        <w:t xml:space="preserve">. </w:t>
      </w:r>
      <w:r w:rsidRPr="00B76D59">
        <w:rPr>
          <w:rStyle w:val="Emphasis"/>
        </w:rPr>
        <w:t>And</w:t>
      </w:r>
      <w:r w:rsidRPr="00B76D59">
        <w:rPr>
          <w:sz w:val="16"/>
        </w:rPr>
        <w:t xml:space="preserve"> of course, that's, we're not a regional power and </w:t>
      </w:r>
      <w:r w:rsidRPr="00DC24B6">
        <w:rPr>
          <w:rStyle w:val="Emphasis"/>
          <w:highlight w:val="green"/>
        </w:rPr>
        <w:t>bad things happen</w:t>
      </w:r>
      <w:r w:rsidRPr="00DC24B6">
        <w:rPr>
          <w:rStyle w:val="StyleUnderline"/>
          <w:highlight w:val="green"/>
        </w:rPr>
        <w:t xml:space="preserve"> if we </w:t>
      </w:r>
      <w:r w:rsidRPr="00DC24B6">
        <w:rPr>
          <w:rStyle w:val="Emphasis"/>
          <w:highlight w:val="green"/>
        </w:rPr>
        <w:t>disengage</w:t>
      </w:r>
      <w:r w:rsidRPr="00DC24B6">
        <w:rPr>
          <w:sz w:val="16"/>
          <w:highlight w:val="green"/>
        </w:rPr>
        <w:t xml:space="preserve"> </w:t>
      </w:r>
      <w:r w:rsidRPr="00DC24B6">
        <w:rPr>
          <w:rStyle w:val="StyleUnderline"/>
          <w:highlight w:val="green"/>
        </w:rPr>
        <w:t>too much</w:t>
      </w:r>
      <w:r w:rsidRPr="00B76D59">
        <w:rPr>
          <w:sz w:val="16"/>
        </w:rPr>
        <w:t xml:space="preserve">. So I think you </w:t>
      </w:r>
      <w:r w:rsidRPr="00B76D59">
        <w:rPr>
          <w:rStyle w:val="StyleUnderline"/>
        </w:rPr>
        <w:t xml:space="preserve">what </w:t>
      </w:r>
      <w:r w:rsidRPr="00DC24B6">
        <w:rPr>
          <w:rStyle w:val="Emphasis"/>
          <w:highlight w:val="green"/>
        </w:rPr>
        <w:t>we need</w:t>
      </w:r>
      <w:r w:rsidRPr="00B76D59">
        <w:rPr>
          <w:rStyle w:val="StyleUnderline"/>
        </w:rPr>
        <w:t xml:space="preserve"> to do is determine</w:t>
      </w:r>
      <w:r w:rsidRPr="00B76D59">
        <w:rPr>
          <w:sz w:val="16"/>
        </w:rPr>
        <w:t xml:space="preserve"> what kind of </w:t>
      </w:r>
      <w:r w:rsidRPr="00DC24B6">
        <w:rPr>
          <w:rStyle w:val="StyleUnderline"/>
          <w:highlight w:val="green"/>
        </w:rPr>
        <w:t>the</w:t>
      </w:r>
      <w:r w:rsidRPr="00B76D59">
        <w:rPr>
          <w:rStyle w:val="StyleUnderline"/>
        </w:rPr>
        <w:t xml:space="preserve"> </w:t>
      </w:r>
      <w:r w:rsidRPr="00DC24B6">
        <w:rPr>
          <w:rStyle w:val="StyleUnderline"/>
          <w:highlight w:val="green"/>
        </w:rPr>
        <w:t>basic</w:t>
      </w:r>
      <w:r w:rsidRPr="00B76D59">
        <w:rPr>
          <w:rStyle w:val="StyleUnderline"/>
        </w:rPr>
        <w:t xml:space="preserve"> </w:t>
      </w:r>
      <w:r w:rsidRPr="00B76D59">
        <w:rPr>
          <w:sz w:val="16"/>
        </w:rPr>
        <w:t xml:space="preserve">minimum </w:t>
      </w:r>
      <w:r w:rsidRPr="00DC24B6">
        <w:rPr>
          <w:rStyle w:val="Emphasis"/>
          <w:highlight w:val="green"/>
        </w:rPr>
        <w:t>sustainable</w:t>
      </w:r>
      <w:r w:rsidRPr="00B76D59">
        <w:rPr>
          <w:rStyle w:val="Emphasis"/>
        </w:rPr>
        <w:t xml:space="preserve"> </w:t>
      </w:r>
      <w:r w:rsidRPr="00DC24B6">
        <w:rPr>
          <w:rStyle w:val="Emphasis"/>
          <w:highlight w:val="green"/>
        </w:rPr>
        <w:t>strategy</w:t>
      </w:r>
      <w:r w:rsidRPr="00B76D59">
        <w:rPr>
          <w:sz w:val="16"/>
        </w:rPr>
        <w:t xml:space="preserve"> is </w:t>
      </w:r>
      <w:r w:rsidRPr="00DC24B6">
        <w:rPr>
          <w:rStyle w:val="StyleUnderline"/>
          <w:highlight w:val="green"/>
        </w:rPr>
        <w:t xml:space="preserve">to </w:t>
      </w:r>
      <w:r w:rsidRPr="00DC24B6">
        <w:rPr>
          <w:rStyle w:val="Emphasis"/>
          <w:highlight w:val="green"/>
        </w:rPr>
        <w:t>deal</w:t>
      </w:r>
      <w:r w:rsidRPr="00DC24B6">
        <w:rPr>
          <w:rStyle w:val="StyleUnderline"/>
          <w:highlight w:val="green"/>
        </w:rPr>
        <w:t xml:space="preserve"> with</w:t>
      </w:r>
      <w:r w:rsidRPr="00B76D59">
        <w:rPr>
          <w:rStyle w:val="StyleUnderline"/>
        </w:rPr>
        <w:t xml:space="preserve"> these</w:t>
      </w:r>
      <w:r w:rsidRPr="00B76D59">
        <w:rPr>
          <w:sz w:val="16"/>
        </w:rPr>
        <w:t xml:space="preserve"> various </w:t>
      </w:r>
      <w:r w:rsidRPr="00B76D59">
        <w:rPr>
          <w:rStyle w:val="StyleUnderline"/>
        </w:rPr>
        <w:t>issues</w:t>
      </w:r>
      <w:r w:rsidRPr="00B76D59">
        <w:rPr>
          <w:sz w:val="16"/>
        </w:rPr>
        <w:t xml:space="preserve">, </w:t>
      </w:r>
      <w:r w:rsidRPr="00DC24B6">
        <w:rPr>
          <w:rStyle w:val="Emphasis"/>
          <w:highlight w:val="green"/>
        </w:rPr>
        <w:t>terror</w:t>
      </w:r>
      <w:r w:rsidRPr="00B76D59">
        <w:rPr>
          <w:rStyle w:val="Emphasis"/>
        </w:rPr>
        <w:t>ism</w:t>
      </w:r>
      <w:r w:rsidRPr="00B76D59">
        <w:rPr>
          <w:rStyle w:val="StyleUnderline"/>
        </w:rPr>
        <w:t xml:space="preserve">, </w:t>
      </w:r>
      <w:r w:rsidRPr="00DC24B6">
        <w:rPr>
          <w:rStyle w:val="Emphasis"/>
          <w:highlight w:val="green"/>
        </w:rPr>
        <w:t>climate</w:t>
      </w:r>
      <w:r w:rsidRPr="00B76D59">
        <w:rPr>
          <w:rStyle w:val="StyleUnderline"/>
        </w:rPr>
        <w:t xml:space="preserve"> change, </w:t>
      </w:r>
      <w:r w:rsidRPr="00DC24B6">
        <w:rPr>
          <w:rStyle w:val="Emphasis"/>
          <w:highlight w:val="green"/>
        </w:rPr>
        <w:t>Iran</w:t>
      </w:r>
      <w:r w:rsidRPr="00B76D59">
        <w:rPr>
          <w:rStyle w:val="StyleUnderline"/>
        </w:rPr>
        <w:t xml:space="preserve">, </w:t>
      </w:r>
      <w:r w:rsidRPr="00DC24B6">
        <w:rPr>
          <w:rStyle w:val="Emphasis"/>
          <w:highlight w:val="green"/>
        </w:rPr>
        <w:t>No</w:t>
      </w:r>
      <w:r w:rsidRPr="00B76D59">
        <w:rPr>
          <w:rStyle w:val="StyleUnderline"/>
        </w:rPr>
        <w:t xml:space="preserve">rth </w:t>
      </w:r>
      <w:r w:rsidRPr="00DC24B6">
        <w:rPr>
          <w:rStyle w:val="Emphasis"/>
          <w:highlight w:val="green"/>
        </w:rPr>
        <w:t>Ko</w:t>
      </w:r>
      <w:r w:rsidRPr="00B76D59">
        <w:rPr>
          <w:rStyle w:val="StyleUnderline"/>
        </w:rPr>
        <w:t>rea</w:t>
      </w:r>
      <w:r w:rsidRPr="00B76D59">
        <w:rPr>
          <w:sz w:val="16"/>
        </w:rPr>
        <w:t xml:space="preserve">, </w:t>
      </w:r>
      <w:r w:rsidRPr="00B76D59">
        <w:rPr>
          <w:rStyle w:val="StyleUnderline"/>
        </w:rPr>
        <w:t>things like</w:t>
      </w:r>
      <w:r w:rsidRPr="00B76D59">
        <w:rPr>
          <w:sz w:val="16"/>
        </w:rPr>
        <w:t xml:space="preserve"> that </w:t>
      </w:r>
      <w:r w:rsidRPr="00DC24B6">
        <w:rPr>
          <w:rStyle w:val="Emphasis"/>
          <w:highlight w:val="green"/>
        </w:rPr>
        <w:t>while</w:t>
      </w:r>
      <w:r w:rsidRPr="00B76D59">
        <w:rPr>
          <w:sz w:val="16"/>
        </w:rPr>
        <w:t xml:space="preserve"> </w:t>
      </w:r>
      <w:r w:rsidRPr="00B76D59">
        <w:rPr>
          <w:rStyle w:val="StyleUnderline"/>
        </w:rPr>
        <w:t>we do</w:t>
      </w:r>
      <w:r w:rsidRPr="00B76D59">
        <w:rPr>
          <w:sz w:val="16"/>
        </w:rPr>
        <w:t xml:space="preserve">, </w:t>
      </w:r>
      <w:r w:rsidRPr="00DC24B6">
        <w:rPr>
          <w:rStyle w:val="Emphasis"/>
          <w:highlight w:val="green"/>
        </w:rPr>
        <w:t>China and Russia</w:t>
      </w:r>
      <w:r w:rsidRPr="00B76D59">
        <w:rPr>
          <w:sz w:val="16"/>
        </w:rPr>
        <w:t xml:space="preserve"> policy, </w:t>
      </w:r>
      <w:r w:rsidRPr="00DC24B6">
        <w:rPr>
          <w:rStyle w:val="Emphasis"/>
          <w:highlight w:val="green"/>
        </w:rPr>
        <w:t>I don't think</w:t>
      </w:r>
      <w:r w:rsidRPr="00DC24B6">
        <w:rPr>
          <w:rStyle w:val="StyleUnderline"/>
          <w:highlight w:val="green"/>
        </w:rPr>
        <w:t xml:space="preserve"> </w:t>
      </w:r>
      <w:r w:rsidRPr="00DC24B6">
        <w:rPr>
          <w:rStyle w:val="Emphasis"/>
          <w:highlight w:val="green"/>
        </w:rPr>
        <w:t>this is</w:t>
      </w:r>
      <w:r w:rsidRPr="00B76D59">
        <w:rPr>
          <w:sz w:val="16"/>
        </w:rPr>
        <w:t xml:space="preserve"> like </w:t>
      </w:r>
      <w:r w:rsidRPr="00B76D59">
        <w:rPr>
          <w:rStyle w:val="StyleUnderline"/>
        </w:rPr>
        <w:t xml:space="preserve">an </w:t>
      </w:r>
      <w:r w:rsidRPr="00DC24B6">
        <w:rPr>
          <w:rStyle w:val="Emphasis"/>
          <w:highlight w:val="green"/>
        </w:rPr>
        <w:t>either or</w:t>
      </w:r>
      <w:r w:rsidRPr="00B76D59">
        <w:rPr>
          <w:rStyle w:val="StyleUnderline"/>
        </w:rPr>
        <w:t xml:space="preserve"> </w:t>
      </w:r>
      <w:r w:rsidRPr="00DC24B6">
        <w:rPr>
          <w:rStyle w:val="StyleUnderline"/>
          <w:highlight w:val="green"/>
        </w:rPr>
        <w:t xml:space="preserve">that we have </w:t>
      </w:r>
      <w:r w:rsidRPr="00DC24B6">
        <w:rPr>
          <w:rStyle w:val="Emphasis"/>
          <w:highlight w:val="green"/>
        </w:rPr>
        <w:t>to pivot</w:t>
      </w:r>
      <w:r w:rsidRPr="00B76D59">
        <w:rPr>
          <w:rStyle w:val="StyleUnderline"/>
        </w:rPr>
        <w:t xml:space="preserve"> from</w:t>
      </w:r>
      <w:r w:rsidRPr="00B76D59">
        <w:rPr>
          <w:sz w:val="16"/>
        </w:rPr>
        <w:t xml:space="preserve"> the rest of the world to great powers, </w:t>
      </w:r>
      <w:r w:rsidRPr="00B76D59">
        <w:rPr>
          <w:rStyle w:val="StyleUnderline"/>
        </w:rPr>
        <w:t>we have to deal with</w:t>
      </w:r>
      <w:r w:rsidRPr="00B76D59">
        <w:rPr>
          <w:sz w:val="16"/>
        </w:rPr>
        <w:t xml:space="preserve"> the competitive nature of </w:t>
      </w:r>
      <w:r w:rsidRPr="00B76D59">
        <w:rPr>
          <w:rStyle w:val="StyleUnderline"/>
        </w:rPr>
        <w:t>great power existence</w:t>
      </w:r>
      <w:r w:rsidRPr="00B76D59">
        <w:rPr>
          <w:sz w:val="16"/>
        </w:rPr>
        <w:t xml:space="preserve"> in the world today, </w:t>
      </w:r>
      <w:r w:rsidRPr="00B76D59">
        <w:rPr>
          <w:rStyle w:val="Emphasis"/>
        </w:rPr>
        <w:t>while</w:t>
      </w:r>
      <w:r w:rsidRPr="00B76D59">
        <w:rPr>
          <w:rStyle w:val="StyleUnderline"/>
        </w:rPr>
        <w:t xml:space="preserve"> we </w:t>
      </w:r>
      <w:r w:rsidRPr="00B76D59">
        <w:rPr>
          <w:rStyle w:val="Emphasis"/>
        </w:rPr>
        <w:t>do</w:t>
      </w:r>
      <w:r w:rsidRPr="00B76D59">
        <w:rPr>
          <w:rStyle w:val="StyleUnderline"/>
        </w:rPr>
        <w:t xml:space="preserve"> these </w:t>
      </w:r>
      <w:r w:rsidRPr="00B76D59">
        <w:rPr>
          <w:rStyle w:val="Emphasis"/>
        </w:rPr>
        <w:t>other things</w:t>
      </w:r>
      <w:r w:rsidRPr="00B76D59">
        <w:rPr>
          <w:sz w:val="16"/>
        </w:rPr>
        <w:t xml:space="preserve"> but that's not a particularly popular position. </w:t>
      </w:r>
    </w:p>
    <w:p w14:paraId="14D1F7C8" w14:textId="77777777" w:rsidR="00746783" w:rsidRPr="00887B88" w:rsidRDefault="00746783" w:rsidP="00746783">
      <w:pPr>
        <w:rPr>
          <w:b/>
          <w:bCs/>
        </w:rPr>
      </w:pPr>
      <w:r w:rsidRPr="00887B88">
        <w:rPr>
          <w:b/>
          <w:bCs/>
        </w:rPr>
        <w:t>&lt;&lt;&lt;WI — [9:50]&gt;&gt;&gt;</w:t>
      </w:r>
    </w:p>
    <w:p w14:paraId="561B8314" w14:textId="77777777" w:rsidR="00746783" w:rsidRPr="005574C7" w:rsidRDefault="00746783" w:rsidP="00746783">
      <w:pPr>
        <w:rPr>
          <w:sz w:val="16"/>
        </w:rPr>
      </w:pPr>
      <w:r w:rsidRPr="005574C7">
        <w:rPr>
          <w:sz w:val="16"/>
        </w:rPr>
        <w:t xml:space="preserve">Yeah. But, but good for you for reminding all of us that </w:t>
      </w:r>
      <w:r w:rsidRPr="00B76D59">
        <w:rPr>
          <w:rStyle w:val="StyleUnderline"/>
        </w:rPr>
        <w:t>we</w:t>
      </w:r>
      <w:r w:rsidRPr="005574C7">
        <w:rPr>
          <w:sz w:val="16"/>
        </w:rPr>
        <w:t xml:space="preserve"> do </w:t>
      </w:r>
      <w:r w:rsidRPr="00B76D59">
        <w:rPr>
          <w:rStyle w:val="StyleUnderline"/>
        </w:rPr>
        <w:t xml:space="preserve">need to be </w:t>
      </w:r>
      <w:r w:rsidRPr="00DC24B6">
        <w:rPr>
          <w:rStyle w:val="Emphasis"/>
          <w:highlight w:val="green"/>
        </w:rPr>
        <w:t>listening</w:t>
      </w:r>
      <w:r w:rsidRPr="00DC24B6">
        <w:rPr>
          <w:rStyle w:val="StyleUnderline"/>
          <w:highlight w:val="green"/>
        </w:rPr>
        <w:t xml:space="preserve"> to average </w:t>
      </w:r>
      <w:r w:rsidRPr="00DC24B6">
        <w:rPr>
          <w:rStyle w:val="Emphasis"/>
          <w:highlight w:val="green"/>
        </w:rPr>
        <w:t>citizens</w:t>
      </w:r>
      <w:r w:rsidRPr="005574C7">
        <w:rPr>
          <w:sz w:val="16"/>
        </w:rPr>
        <w:t xml:space="preserve"> to learn to </w:t>
      </w:r>
      <w:r w:rsidRPr="00DC24B6">
        <w:rPr>
          <w:rStyle w:val="Emphasis"/>
          <w:highlight w:val="green"/>
        </w:rPr>
        <w:t>pay the bills</w:t>
      </w:r>
      <w:r w:rsidRPr="005574C7">
        <w:rPr>
          <w:sz w:val="16"/>
        </w:rPr>
        <w:t xml:space="preserve"> </w:t>
      </w:r>
      <w:r w:rsidRPr="00B76D59">
        <w:rPr>
          <w:rStyle w:val="StyleUnderline"/>
        </w:rPr>
        <w:t>for this to bear a lot of the cost</w:t>
      </w:r>
      <w:r w:rsidRPr="005574C7">
        <w:rPr>
          <w:sz w:val="16"/>
        </w:rPr>
        <w:t xml:space="preserve"> for this and you know </w:t>
      </w:r>
      <w:r w:rsidRPr="00B76D59">
        <w:rPr>
          <w:rStyle w:val="StyleUnderline"/>
        </w:rPr>
        <w:t xml:space="preserve">may have some of </w:t>
      </w:r>
      <w:r w:rsidRPr="00DC24B6">
        <w:rPr>
          <w:rStyle w:val="Emphasis"/>
          <w:highlight w:val="green"/>
        </w:rPr>
        <w:t>their own</w:t>
      </w:r>
      <w:r w:rsidRPr="00B76D59">
        <w:rPr>
          <w:rStyle w:val="StyleUnderline"/>
        </w:rPr>
        <w:t xml:space="preserve"> other </w:t>
      </w:r>
      <w:r w:rsidRPr="00DC24B6">
        <w:rPr>
          <w:rStyle w:val="Emphasis"/>
          <w:highlight w:val="green"/>
        </w:rPr>
        <w:t>concerns</w:t>
      </w:r>
      <w:r w:rsidRPr="005574C7">
        <w:rPr>
          <w:sz w:val="16"/>
        </w:rPr>
        <w:t xml:space="preserve"> </w:t>
      </w:r>
      <w:r w:rsidRPr="00B76D59">
        <w:rPr>
          <w:rStyle w:val="StyleUnderline"/>
        </w:rPr>
        <w:t xml:space="preserve">that </w:t>
      </w:r>
      <w:r w:rsidRPr="00DC24B6">
        <w:rPr>
          <w:rStyle w:val="StyleUnderline"/>
          <w:highlight w:val="green"/>
        </w:rPr>
        <w:t>may not be</w:t>
      </w:r>
      <w:r w:rsidRPr="005574C7">
        <w:rPr>
          <w:sz w:val="16"/>
        </w:rPr>
        <w:t xml:space="preserve"> fully </w:t>
      </w:r>
      <w:r w:rsidRPr="00DC24B6">
        <w:rPr>
          <w:rStyle w:val="StyleUnderline"/>
          <w:highlight w:val="green"/>
        </w:rPr>
        <w:t>persuaded</w:t>
      </w:r>
      <w:r w:rsidRPr="00B76D59">
        <w:rPr>
          <w:rStyle w:val="StyleUnderline"/>
        </w:rPr>
        <w:t xml:space="preserve"> of everything</w:t>
      </w:r>
      <w:r w:rsidRPr="005574C7">
        <w:rPr>
          <w:sz w:val="16"/>
        </w:rPr>
        <w:t xml:space="preserve"> involved </w:t>
      </w:r>
      <w:r w:rsidRPr="00B76D59">
        <w:rPr>
          <w:rStyle w:val="StyleUnderline"/>
        </w:rPr>
        <w:t xml:space="preserve">in the </w:t>
      </w:r>
      <w:r w:rsidRPr="005574C7">
        <w:rPr>
          <w:rStyle w:val="Emphasis"/>
        </w:rPr>
        <w:t>great power competition</w:t>
      </w:r>
      <w:r w:rsidRPr="005574C7">
        <w:rPr>
          <w:sz w:val="16"/>
        </w:rPr>
        <w:t xml:space="preserve"> so I think you know one of the, </w:t>
      </w:r>
      <w:r w:rsidRPr="00DC24B6">
        <w:rPr>
          <w:rStyle w:val="StyleUnderline"/>
          <w:highlight w:val="green"/>
        </w:rPr>
        <w:t>one of the many</w:t>
      </w:r>
      <w:r w:rsidRPr="005574C7">
        <w:rPr>
          <w:sz w:val="16"/>
        </w:rPr>
        <w:t xml:space="preserve"> sources of the </w:t>
      </w:r>
      <w:r w:rsidRPr="00B76D59">
        <w:rPr>
          <w:rStyle w:val="StyleUnderline"/>
        </w:rPr>
        <w:t xml:space="preserve">current </w:t>
      </w:r>
      <w:r w:rsidRPr="00DC24B6">
        <w:rPr>
          <w:rStyle w:val="StyleUnderline"/>
          <w:highlight w:val="green"/>
        </w:rPr>
        <w:t>divisions</w:t>
      </w:r>
      <w:r w:rsidRPr="00B76D59">
        <w:rPr>
          <w:rStyle w:val="StyleUnderline"/>
        </w:rPr>
        <w:t xml:space="preserve"> we're feeling as a country</w:t>
      </w:r>
      <w:r w:rsidRPr="005574C7">
        <w:rPr>
          <w:sz w:val="16"/>
        </w:rPr>
        <w:t xml:space="preserve">, </w:t>
      </w:r>
      <w:r w:rsidRPr="00DC24B6">
        <w:rPr>
          <w:rStyle w:val="StyleUnderline"/>
          <w:highlight w:val="green"/>
        </w:rPr>
        <w:t>our</w:t>
      </w:r>
      <w:r w:rsidRPr="005574C7">
        <w:rPr>
          <w:sz w:val="16"/>
        </w:rPr>
        <w:t xml:space="preserve"> business </w:t>
      </w:r>
      <w:r w:rsidRPr="00DC24B6">
        <w:rPr>
          <w:rStyle w:val="Emphasis"/>
          <w:highlight w:val="green"/>
        </w:rPr>
        <w:t>disconnect</w:t>
      </w:r>
      <w:r w:rsidRPr="00DC24B6">
        <w:rPr>
          <w:rStyle w:val="StyleUnderline"/>
          <w:highlight w:val="green"/>
        </w:rPr>
        <w:t xml:space="preserve"> between </w:t>
      </w:r>
      <w:r w:rsidRPr="00DC24B6">
        <w:rPr>
          <w:rStyle w:val="Emphasis"/>
          <w:highlight w:val="green"/>
        </w:rPr>
        <w:t>elites</w:t>
      </w:r>
      <w:r w:rsidRPr="00DC24B6">
        <w:rPr>
          <w:rStyle w:val="StyleUnderline"/>
          <w:highlight w:val="green"/>
        </w:rPr>
        <w:t xml:space="preserve"> and</w:t>
      </w:r>
      <w:r w:rsidRPr="005574C7">
        <w:rPr>
          <w:sz w:val="16"/>
        </w:rPr>
        <w:t xml:space="preserve">, and </w:t>
      </w:r>
      <w:r w:rsidRPr="00B76D59">
        <w:rPr>
          <w:rStyle w:val="StyleUnderline"/>
        </w:rPr>
        <w:t xml:space="preserve">popular </w:t>
      </w:r>
      <w:r w:rsidRPr="00DC24B6">
        <w:rPr>
          <w:rStyle w:val="Emphasis"/>
          <w:highlight w:val="green"/>
        </w:rPr>
        <w:t>opinion</w:t>
      </w:r>
      <w:r w:rsidRPr="005574C7">
        <w:rPr>
          <w:sz w:val="16"/>
        </w:rPr>
        <w:t xml:space="preserve">. And I say that as someone who had a lot of ways would be a </w:t>
      </w:r>
      <w:proofErr w:type="gramStart"/>
      <w:r w:rsidRPr="005574C7">
        <w:rPr>
          <w:sz w:val="16"/>
        </w:rPr>
        <w:t>card carrying</w:t>
      </w:r>
      <w:proofErr w:type="gramEnd"/>
      <w:r w:rsidRPr="005574C7">
        <w:rPr>
          <w:sz w:val="16"/>
        </w:rPr>
        <w:t xml:space="preserve"> member of the elite so I don't want to tell her no to disparaging there but I, we are positioned here in Texas to some ways that sort of thought that divide and see it on both sides. </w:t>
      </w:r>
    </w:p>
    <w:p w14:paraId="788084C8" w14:textId="77777777" w:rsidR="00746783" w:rsidRPr="00887B88" w:rsidRDefault="00746783" w:rsidP="00746783">
      <w:pPr>
        <w:rPr>
          <w:b/>
          <w:bCs/>
        </w:rPr>
      </w:pPr>
      <w:r w:rsidRPr="00887B88">
        <w:rPr>
          <w:b/>
          <w:bCs/>
        </w:rPr>
        <w:t>&lt;&lt;&lt;RF — [10:27]&gt;&gt;&gt;</w:t>
      </w:r>
    </w:p>
    <w:p w14:paraId="7572E9C9" w14:textId="77777777" w:rsidR="00746783" w:rsidRPr="005574C7" w:rsidRDefault="00746783" w:rsidP="00746783">
      <w:pPr>
        <w:rPr>
          <w:sz w:val="16"/>
        </w:rPr>
      </w:pPr>
      <w:r w:rsidRPr="005574C7">
        <w:rPr>
          <w:sz w:val="16"/>
        </w:rPr>
        <w:t xml:space="preserve">Yeah, I mean I think </w:t>
      </w:r>
      <w:r w:rsidRPr="00B76D59">
        <w:rPr>
          <w:rStyle w:val="StyleUnderline"/>
        </w:rPr>
        <w:t xml:space="preserve">we in </w:t>
      </w:r>
      <w:r w:rsidRPr="00DC24B6">
        <w:rPr>
          <w:rStyle w:val="StyleUnderline"/>
          <w:highlight w:val="green"/>
        </w:rPr>
        <w:t xml:space="preserve">the </w:t>
      </w:r>
      <w:r w:rsidRPr="00DC24B6">
        <w:rPr>
          <w:rStyle w:val="Emphasis"/>
          <w:highlight w:val="green"/>
        </w:rPr>
        <w:t>policy community</w:t>
      </w:r>
      <w:r w:rsidRPr="00B76D59">
        <w:rPr>
          <w:rStyle w:val="StyleUnderline"/>
        </w:rPr>
        <w:t xml:space="preserve"> </w:t>
      </w:r>
      <w:r w:rsidRPr="00DC24B6">
        <w:rPr>
          <w:rStyle w:val="StyleUnderline"/>
          <w:highlight w:val="green"/>
        </w:rPr>
        <w:t>make a mistake if we think</w:t>
      </w:r>
      <w:r w:rsidRPr="005574C7">
        <w:rPr>
          <w:sz w:val="16"/>
        </w:rPr>
        <w:t xml:space="preserve"> that </w:t>
      </w:r>
      <w:r w:rsidRPr="00DC24B6">
        <w:rPr>
          <w:rStyle w:val="StyleUnderline"/>
          <w:highlight w:val="green"/>
        </w:rPr>
        <w:t xml:space="preserve">the </w:t>
      </w:r>
      <w:r w:rsidRPr="00C4482A">
        <w:rPr>
          <w:rStyle w:val="Emphasis"/>
        </w:rPr>
        <w:t xml:space="preserve">transmission </w:t>
      </w:r>
      <w:r w:rsidRPr="00DC24B6">
        <w:rPr>
          <w:rStyle w:val="Emphasis"/>
          <w:highlight w:val="green"/>
        </w:rPr>
        <w:t>belt of ideas</w:t>
      </w:r>
      <w:r w:rsidRPr="00DC24B6">
        <w:rPr>
          <w:rStyle w:val="StyleUnderline"/>
          <w:highlight w:val="green"/>
        </w:rPr>
        <w:t xml:space="preserve"> should only </w:t>
      </w:r>
      <w:r w:rsidRPr="00DC24B6">
        <w:rPr>
          <w:rStyle w:val="Emphasis"/>
          <w:highlight w:val="green"/>
        </w:rPr>
        <w:t>go</w:t>
      </w:r>
      <w:r w:rsidRPr="005574C7">
        <w:rPr>
          <w:rStyle w:val="Emphasis"/>
        </w:rPr>
        <w:t xml:space="preserve"> on </w:t>
      </w:r>
      <w:r w:rsidRPr="00DC24B6">
        <w:rPr>
          <w:rStyle w:val="Emphasis"/>
          <w:highlight w:val="green"/>
        </w:rPr>
        <w:t>one</w:t>
      </w:r>
      <w:r w:rsidRPr="00DC24B6">
        <w:rPr>
          <w:rStyle w:val="StyleUnderline"/>
          <w:highlight w:val="green"/>
        </w:rPr>
        <w:t xml:space="preserve"> direction</w:t>
      </w:r>
      <w:r w:rsidRPr="005574C7">
        <w:rPr>
          <w:sz w:val="16"/>
        </w:rPr>
        <w:t xml:space="preserve"> that would </w:t>
      </w:r>
      <w:r w:rsidRPr="00DC24B6">
        <w:rPr>
          <w:rStyle w:val="StyleUnderline"/>
          <w:highlight w:val="green"/>
        </w:rPr>
        <w:t xml:space="preserve">it is our responsibility to </w:t>
      </w:r>
      <w:r w:rsidRPr="00DC24B6">
        <w:rPr>
          <w:rStyle w:val="Emphasis"/>
          <w:highlight w:val="green"/>
        </w:rPr>
        <w:t>educate</w:t>
      </w:r>
      <w:r w:rsidRPr="00674647">
        <w:rPr>
          <w:rStyle w:val="StyleUnderline"/>
        </w:rPr>
        <w:t xml:space="preserve"> the</w:t>
      </w:r>
      <w:r w:rsidRPr="005574C7">
        <w:rPr>
          <w:sz w:val="16"/>
        </w:rPr>
        <w:t xml:space="preserve"> American </w:t>
      </w:r>
      <w:r w:rsidRPr="00DC24B6">
        <w:rPr>
          <w:rStyle w:val="Emphasis"/>
          <w:highlight w:val="green"/>
        </w:rPr>
        <w:t>people</w:t>
      </w:r>
      <w:r w:rsidRPr="00674647">
        <w:rPr>
          <w:rStyle w:val="StyleUnderline"/>
        </w:rPr>
        <w:t xml:space="preserve"> about the </w:t>
      </w:r>
      <w:r w:rsidRPr="005574C7">
        <w:rPr>
          <w:rStyle w:val="Emphasis"/>
        </w:rPr>
        <w:t>way things</w:t>
      </w:r>
      <w:r w:rsidRPr="005574C7">
        <w:rPr>
          <w:sz w:val="16"/>
        </w:rPr>
        <w:t xml:space="preserve"> really </w:t>
      </w:r>
      <w:r w:rsidRPr="005574C7">
        <w:rPr>
          <w:rStyle w:val="Emphasis"/>
        </w:rPr>
        <w:t>are</w:t>
      </w:r>
      <w:r w:rsidRPr="00674647">
        <w:rPr>
          <w:rStyle w:val="StyleUnderline"/>
        </w:rPr>
        <w:t xml:space="preserve"> so</w:t>
      </w:r>
      <w:r w:rsidRPr="005574C7">
        <w:rPr>
          <w:sz w:val="16"/>
        </w:rPr>
        <w:t xml:space="preserve"> that </w:t>
      </w:r>
      <w:r w:rsidRPr="00674647">
        <w:rPr>
          <w:rStyle w:val="StyleUnderline"/>
        </w:rPr>
        <w:t xml:space="preserve">they will then </w:t>
      </w:r>
      <w:r w:rsidRPr="005574C7">
        <w:rPr>
          <w:rStyle w:val="Emphasis"/>
        </w:rPr>
        <w:t>generate</w:t>
      </w:r>
      <w:r w:rsidRPr="00674647">
        <w:rPr>
          <w:rStyle w:val="StyleUnderline"/>
        </w:rPr>
        <w:t xml:space="preserve"> the </w:t>
      </w:r>
      <w:r w:rsidRPr="005574C7">
        <w:rPr>
          <w:rStyle w:val="Emphasis"/>
        </w:rPr>
        <w:t>political will</w:t>
      </w:r>
      <w:r w:rsidRPr="005574C7">
        <w:rPr>
          <w:sz w:val="16"/>
        </w:rPr>
        <w:t xml:space="preserve"> necessary </w:t>
      </w:r>
      <w:r w:rsidRPr="00674647">
        <w:rPr>
          <w:rStyle w:val="StyleUnderline"/>
        </w:rPr>
        <w:t xml:space="preserve">to </w:t>
      </w:r>
      <w:r w:rsidRPr="005574C7">
        <w:rPr>
          <w:rStyle w:val="Emphasis"/>
        </w:rPr>
        <w:t>execute the policies</w:t>
      </w:r>
      <w:r w:rsidRPr="00674647">
        <w:rPr>
          <w:rStyle w:val="StyleUnderline"/>
        </w:rPr>
        <w:t xml:space="preserve"> we would like to</w:t>
      </w:r>
      <w:r w:rsidRPr="005574C7">
        <w:rPr>
          <w:sz w:val="16"/>
        </w:rPr>
        <w:t xml:space="preserve"> see </w:t>
      </w:r>
      <w:r w:rsidRPr="00674647">
        <w:rPr>
          <w:rStyle w:val="StyleUnderline"/>
        </w:rPr>
        <w:t>obtain</w:t>
      </w:r>
      <w:r w:rsidRPr="005574C7">
        <w:rPr>
          <w:sz w:val="16"/>
        </w:rPr>
        <w:t xml:space="preserve">. Certainly </w:t>
      </w:r>
      <w:r w:rsidRPr="00DC24B6">
        <w:rPr>
          <w:rStyle w:val="StyleUnderline"/>
          <w:highlight w:val="green"/>
        </w:rPr>
        <w:t>there is an element to</w:t>
      </w:r>
      <w:r w:rsidRPr="00674647">
        <w:rPr>
          <w:rStyle w:val="StyleUnderline"/>
        </w:rPr>
        <w:t xml:space="preserve"> that as part of political leadership</w:t>
      </w:r>
      <w:r w:rsidRPr="005574C7">
        <w:rPr>
          <w:sz w:val="16"/>
        </w:rPr>
        <w:t xml:space="preserve">, but the other prong of that is to listen to what's on people's minds </w:t>
      </w:r>
      <w:r w:rsidRPr="00DC24B6">
        <w:rPr>
          <w:rStyle w:val="Emphasis"/>
          <w:highlight w:val="green"/>
        </w:rPr>
        <w:t>listen</w:t>
      </w:r>
      <w:r w:rsidRPr="005574C7">
        <w:rPr>
          <w:rStyle w:val="StyleUnderline"/>
        </w:rPr>
        <w:t xml:space="preserve"> to what</w:t>
      </w:r>
      <w:r w:rsidRPr="005574C7">
        <w:rPr>
          <w:sz w:val="16"/>
        </w:rPr>
        <w:t xml:space="preserve"> really </w:t>
      </w:r>
      <w:r w:rsidRPr="005574C7">
        <w:rPr>
          <w:rStyle w:val="StyleUnderline"/>
        </w:rPr>
        <w:t xml:space="preserve">they </w:t>
      </w:r>
      <w:r w:rsidRPr="005574C7">
        <w:rPr>
          <w:rStyle w:val="Emphasis"/>
        </w:rPr>
        <w:t>find troubling</w:t>
      </w:r>
      <w:r w:rsidRPr="005574C7">
        <w:rPr>
          <w:rStyle w:val="StyleUnderline"/>
        </w:rPr>
        <w:t xml:space="preserve"> about the world</w:t>
      </w:r>
      <w:r w:rsidRPr="005574C7">
        <w:rPr>
          <w:sz w:val="16"/>
        </w:rPr>
        <w:t xml:space="preserve"> we're in </w:t>
      </w:r>
      <w:r w:rsidRPr="005574C7">
        <w:rPr>
          <w:rStyle w:val="StyleUnderline"/>
        </w:rPr>
        <w:t>or the potential opportunities</w:t>
      </w:r>
      <w:r w:rsidRPr="005574C7">
        <w:rPr>
          <w:sz w:val="16"/>
        </w:rPr>
        <w:t xml:space="preserve"> I mean the one of the things that that unifies the top threats if you look across the polls is their direct, it's not, </w:t>
      </w:r>
      <w:r w:rsidRPr="00C4482A">
        <w:rPr>
          <w:rStyle w:val="StyleUnderline"/>
        </w:rPr>
        <w:t xml:space="preserve">we're </w:t>
      </w:r>
      <w:r w:rsidRPr="00C4482A">
        <w:rPr>
          <w:rStyle w:val="Emphasis"/>
        </w:rPr>
        <w:t>worried about</w:t>
      </w:r>
      <w:r w:rsidRPr="00C4482A">
        <w:rPr>
          <w:rStyle w:val="StyleUnderline"/>
        </w:rPr>
        <w:t xml:space="preserve"> China's </w:t>
      </w:r>
      <w:r w:rsidRPr="00C4482A">
        <w:rPr>
          <w:rStyle w:val="Emphasis"/>
        </w:rPr>
        <w:t>militarization</w:t>
      </w:r>
      <w:r w:rsidRPr="00C4482A">
        <w:rPr>
          <w:rStyle w:val="StyleUnderline"/>
        </w:rPr>
        <w:t xml:space="preserve"> of the </w:t>
      </w:r>
      <w:r w:rsidRPr="00C4482A">
        <w:rPr>
          <w:rStyle w:val="Emphasis"/>
        </w:rPr>
        <w:t>S</w:t>
      </w:r>
      <w:r w:rsidRPr="00C4482A">
        <w:rPr>
          <w:rStyle w:val="StyleUnderline"/>
        </w:rPr>
        <w:t xml:space="preserve">outh </w:t>
      </w:r>
      <w:r w:rsidRPr="00C4482A">
        <w:rPr>
          <w:rStyle w:val="Emphasis"/>
        </w:rPr>
        <w:t>C</w:t>
      </w:r>
      <w:r w:rsidRPr="00C4482A">
        <w:rPr>
          <w:rStyle w:val="StyleUnderline"/>
        </w:rPr>
        <w:t xml:space="preserve">hina </w:t>
      </w:r>
      <w:r w:rsidRPr="00C4482A">
        <w:rPr>
          <w:rStyle w:val="Emphasis"/>
        </w:rPr>
        <w:t>S</w:t>
      </w:r>
      <w:r w:rsidRPr="00C4482A">
        <w:rPr>
          <w:rStyle w:val="StyleUnderline"/>
        </w:rPr>
        <w:t>ea</w:t>
      </w:r>
      <w:r w:rsidRPr="00C4482A">
        <w:rPr>
          <w:sz w:val="16"/>
        </w:rPr>
        <w:t xml:space="preserve"> because</w:t>
      </w:r>
      <w:r w:rsidRPr="005574C7">
        <w:rPr>
          <w:sz w:val="16"/>
        </w:rPr>
        <w:t xml:space="preserve"> if we somehow wanted to </w:t>
      </w:r>
      <w:r w:rsidRPr="00C4482A">
        <w:rPr>
          <w:sz w:val="16"/>
        </w:rPr>
        <w:t xml:space="preserve">get into </w:t>
      </w:r>
      <w:r w:rsidRPr="00C4482A">
        <w:rPr>
          <w:rStyle w:val="StyleUnderline"/>
        </w:rPr>
        <w:t xml:space="preserve">war with </w:t>
      </w:r>
      <w:r w:rsidRPr="00C4482A">
        <w:rPr>
          <w:rStyle w:val="Emphasis"/>
        </w:rPr>
        <w:t>China</w:t>
      </w:r>
      <w:r w:rsidRPr="00C4482A">
        <w:rPr>
          <w:rStyle w:val="StyleUnderline"/>
        </w:rPr>
        <w:t xml:space="preserve"> over </w:t>
      </w:r>
      <w:r w:rsidRPr="00C4482A">
        <w:rPr>
          <w:rStyle w:val="Emphasis"/>
        </w:rPr>
        <w:t>Taiwan</w:t>
      </w:r>
      <w:r w:rsidRPr="00C4482A">
        <w:rPr>
          <w:sz w:val="16"/>
        </w:rPr>
        <w:t xml:space="preserve"> and they get back us up in terms of naval assets from —  That's not the way — But, but when </w:t>
      </w:r>
      <w:r w:rsidRPr="00C4482A">
        <w:rPr>
          <w:rStyle w:val="Emphasis"/>
        </w:rPr>
        <w:t>No</w:t>
      </w:r>
      <w:r w:rsidRPr="00C4482A">
        <w:rPr>
          <w:rStyle w:val="StyleUnderline"/>
        </w:rPr>
        <w:t xml:space="preserve">rth </w:t>
      </w:r>
      <w:r w:rsidRPr="00C4482A">
        <w:rPr>
          <w:rStyle w:val="Emphasis"/>
        </w:rPr>
        <w:t>Ko</w:t>
      </w:r>
      <w:r w:rsidRPr="00C4482A">
        <w:rPr>
          <w:rStyle w:val="StyleUnderline"/>
        </w:rPr>
        <w:t>rea</w:t>
      </w:r>
      <w:r w:rsidRPr="00C4482A">
        <w:rPr>
          <w:sz w:val="16"/>
        </w:rPr>
        <w:t xml:space="preserve"> has a long term, a </w:t>
      </w:r>
      <w:r w:rsidRPr="00C4482A">
        <w:rPr>
          <w:rStyle w:val="StyleUnderline"/>
        </w:rPr>
        <w:t>long range missile</w:t>
      </w:r>
      <w:r w:rsidRPr="00C4482A">
        <w:rPr>
          <w:sz w:val="16"/>
        </w:rPr>
        <w:t xml:space="preserve"> to get hit the United States, </w:t>
      </w:r>
      <w:r w:rsidRPr="00C4482A">
        <w:rPr>
          <w:rStyle w:val="StyleUnderline"/>
        </w:rPr>
        <w:t xml:space="preserve">with a </w:t>
      </w:r>
      <w:r w:rsidRPr="00C4482A">
        <w:rPr>
          <w:rStyle w:val="Emphasis"/>
        </w:rPr>
        <w:t>nuclear weapon</w:t>
      </w:r>
      <w:r w:rsidRPr="00C4482A">
        <w:rPr>
          <w:sz w:val="16"/>
        </w:rPr>
        <w:t xml:space="preserve"> suddenly people quite re</w:t>
      </w:r>
      <w:r w:rsidRPr="005574C7">
        <w:rPr>
          <w:sz w:val="16"/>
        </w:rPr>
        <w:t xml:space="preserve">asonably think that's a threat. When </w:t>
      </w:r>
      <w:r w:rsidRPr="005574C7">
        <w:rPr>
          <w:rStyle w:val="Emphasis"/>
        </w:rPr>
        <w:t>terrorists</w:t>
      </w:r>
      <w:r w:rsidRPr="005574C7">
        <w:rPr>
          <w:rStyle w:val="StyleUnderline"/>
        </w:rPr>
        <w:t xml:space="preserve"> threatened to kill Americans</w:t>
      </w:r>
      <w:r w:rsidRPr="005574C7">
        <w:rPr>
          <w:sz w:val="16"/>
        </w:rPr>
        <w:t xml:space="preserve"> that that's an obvious threat, </w:t>
      </w:r>
      <w:r w:rsidRPr="005574C7">
        <w:rPr>
          <w:rStyle w:val="Emphasis"/>
        </w:rPr>
        <w:t>climate change</w:t>
      </w:r>
      <w:r w:rsidRPr="005574C7">
        <w:rPr>
          <w:rStyle w:val="StyleUnderline"/>
        </w:rPr>
        <w:t xml:space="preserve"> is seen as an </w:t>
      </w:r>
      <w:r w:rsidRPr="005574C7">
        <w:rPr>
          <w:rStyle w:val="Emphasis"/>
        </w:rPr>
        <w:t>obvious threat</w:t>
      </w:r>
      <w:r w:rsidRPr="005574C7">
        <w:rPr>
          <w:sz w:val="16"/>
        </w:rPr>
        <w:t xml:space="preserve">, you know, </w:t>
      </w:r>
      <w:r w:rsidRPr="005574C7">
        <w:rPr>
          <w:rStyle w:val="StyleUnderline"/>
        </w:rPr>
        <w:t xml:space="preserve">and </w:t>
      </w:r>
      <w:r w:rsidRPr="00DC24B6">
        <w:rPr>
          <w:rStyle w:val="StyleUnderline"/>
          <w:highlight w:val="green"/>
        </w:rPr>
        <w:t>it's a more</w:t>
      </w:r>
      <w:r w:rsidRPr="005574C7">
        <w:rPr>
          <w:sz w:val="16"/>
        </w:rPr>
        <w:t xml:space="preserve"> almost a more </w:t>
      </w:r>
      <w:r w:rsidRPr="005574C7">
        <w:rPr>
          <w:rStyle w:val="StyleUnderline"/>
        </w:rPr>
        <w:t xml:space="preserve">common </w:t>
      </w:r>
      <w:r w:rsidRPr="00DC24B6">
        <w:rPr>
          <w:rStyle w:val="Emphasis"/>
          <w:highlight w:val="green"/>
        </w:rPr>
        <w:t>sensical way of</w:t>
      </w:r>
      <w:r w:rsidRPr="00DC24B6">
        <w:rPr>
          <w:rStyle w:val="StyleUnderline"/>
          <w:highlight w:val="green"/>
        </w:rPr>
        <w:t xml:space="preserve"> thinking about</w:t>
      </w:r>
      <w:r w:rsidRPr="005574C7">
        <w:rPr>
          <w:rStyle w:val="StyleUnderline"/>
        </w:rPr>
        <w:t xml:space="preserve"> what </w:t>
      </w:r>
      <w:r w:rsidRPr="00DC24B6">
        <w:rPr>
          <w:rStyle w:val="StyleUnderline"/>
          <w:highlight w:val="green"/>
        </w:rPr>
        <w:t>the threats</w:t>
      </w:r>
      <w:r w:rsidRPr="005574C7">
        <w:rPr>
          <w:rStyle w:val="StyleUnderline"/>
        </w:rPr>
        <w:t xml:space="preserve"> are</w:t>
      </w:r>
      <w:r w:rsidRPr="005574C7">
        <w:rPr>
          <w:sz w:val="16"/>
        </w:rPr>
        <w:t xml:space="preserve"> to the country </w:t>
      </w:r>
      <w:r w:rsidRPr="005574C7">
        <w:rPr>
          <w:rStyle w:val="StyleUnderline"/>
        </w:rPr>
        <w:t>so</w:t>
      </w:r>
      <w:r w:rsidRPr="005574C7">
        <w:rPr>
          <w:sz w:val="16"/>
        </w:rPr>
        <w:t xml:space="preserve"> again </w:t>
      </w:r>
      <w:r w:rsidRPr="005574C7">
        <w:rPr>
          <w:rStyle w:val="StyleUnderline"/>
        </w:rPr>
        <w:t xml:space="preserve">I think </w:t>
      </w:r>
      <w:r w:rsidRPr="005574C7">
        <w:rPr>
          <w:rStyle w:val="Emphasis"/>
        </w:rPr>
        <w:t>we got to listen</w:t>
      </w:r>
      <w:r w:rsidRPr="005574C7">
        <w:rPr>
          <w:sz w:val="16"/>
        </w:rPr>
        <w:t xml:space="preserve">. Yeah, not just preach. </w:t>
      </w:r>
    </w:p>
    <w:bookmarkEnd w:id="0"/>
    <w:p w14:paraId="547FAB0C" w14:textId="77777777" w:rsidR="00746783" w:rsidRDefault="00746783" w:rsidP="00746783">
      <w:pPr>
        <w:pStyle w:val="Analytic1"/>
      </w:pPr>
    </w:p>
    <w:p w14:paraId="40D1BBE8" w14:textId="77777777" w:rsidR="00746783" w:rsidRDefault="00746783" w:rsidP="00746783">
      <w:pPr>
        <w:pStyle w:val="Heading3"/>
      </w:pPr>
      <w:r>
        <w:t>L/T</w:t>
      </w:r>
    </w:p>
    <w:p w14:paraId="4922973C" w14:textId="77777777" w:rsidR="00746783" w:rsidRPr="00660814" w:rsidRDefault="00746783" w:rsidP="00746783">
      <w:pPr>
        <w:pStyle w:val="Heading4"/>
      </w:pPr>
      <w:r>
        <w:t xml:space="preserve">The United States marshals power to prevent global crisis. Other states want </w:t>
      </w:r>
      <w:proofErr w:type="gramStart"/>
      <w:r>
        <w:t>hegemony, because</w:t>
      </w:r>
      <w:proofErr w:type="gramEnd"/>
      <w:r>
        <w:t xml:space="preserve"> it prevents gross atrocities.</w:t>
      </w:r>
    </w:p>
    <w:p w14:paraId="4F10BE79" w14:textId="77777777" w:rsidR="00746783" w:rsidRPr="008F25AA" w:rsidRDefault="00746783" w:rsidP="00746783">
      <w:proofErr w:type="spellStart"/>
      <w:r w:rsidRPr="00660814">
        <w:rPr>
          <w:rFonts w:eastAsiaTheme="majorEastAsia" w:cstheme="majorBidi"/>
          <w:b/>
          <w:iCs/>
          <w:sz w:val="26"/>
        </w:rPr>
        <w:t>Ikenberry</w:t>
      </w:r>
      <w:proofErr w:type="spellEnd"/>
      <w:r w:rsidRPr="00660814">
        <w:rPr>
          <w:rFonts w:eastAsiaTheme="majorEastAsia" w:cstheme="majorBidi"/>
          <w:b/>
          <w:iCs/>
          <w:sz w:val="26"/>
        </w:rPr>
        <w:t xml:space="preserve"> ’20</w:t>
      </w:r>
      <w:r>
        <w:t xml:space="preserve"> — </w:t>
      </w:r>
      <w:r w:rsidRPr="008F25AA">
        <w:t xml:space="preserve">G. John </w:t>
      </w:r>
      <w:proofErr w:type="spellStart"/>
      <w:r w:rsidRPr="008F25AA">
        <w:t>Ikenberry</w:t>
      </w:r>
      <w:proofErr w:type="spellEnd"/>
      <w:r w:rsidRPr="008F25AA">
        <w:t xml:space="preserve">, Albert G. Milbank Professor of Politics and International Affairs at Princeton University and Global Eminence Scholar at Kyung </w:t>
      </w:r>
      <w:proofErr w:type="spellStart"/>
      <w:r w:rsidRPr="008F25AA">
        <w:t>Hee</w:t>
      </w:r>
      <w:proofErr w:type="spellEnd"/>
      <w:r w:rsidRPr="008F25AA">
        <w:t xml:space="preserve"> University, in South Korea</w:t>
      </w:r>
      <w:r>
        <w:t>; (July/August 2020; “</w:t>
      </w:r>
      <w:r w:rsidRPr="008F25AA">
        <w:t>The Next Liberal Order</w:t>
      </w:r>
      <w:r>
        <w:t xml:space="preserve">”; </w:t>
      </w:r>
      <w:r w:rsidRPr="00660814">
        <w:rPr>
          <w:i/>
          <w:iCs/>
        </w:rPr>
        <w:t>Foreign Affairs</w:t>
      </w:r>
      <w:r>
        <w:t xml:space="preserve">; </w:t>
      </w:r>
      <w:hyperlink r:id="rId40" w:history="1">
        <w:r>
          <w:rPr>
            <w:rStyle w:val="Hyperlink"/>
          </w:rPr>
          <w:t>https://www.foreignaffairs.com/articles/united-states/2020-06-09/next-liberal-order</w:t>
        </w:r>
      </w:hyperlink>
      <w:r>
        <w:rPr>
          <w:rStyle w:val="Hyperlink"/>
        </w:rPr>
        <w:t>; //LFS—JCM)</w:t>
      </w:r>
    </w:p>
    <w:p w14:paraId="50681474" w14:textId="77777777" w:rsidR="00746783" w:rsidRPr="00D2477D" w:rsidRDefault="00746783" w:rsidP="00746783">
      <w:pPr>
        <w:rPr>
          <w:rStyle w:val="StyleUnderline"/>
        </w:rPr>
      </w:pPr>
      <w:r w:rsidRPr="00DC24B6">
        <w:rPr>
          <w:rStyle w:val="StyleUnderline"/>
          <w:highlight w:val="green"/>
        </w:rPr>
        <w:t>The</w:t>
      </w:r>
      <w:r w:rsidRPr="00D2477D">
        <w:rPr>
          <w:rStyle w:val="StyleUnderline"/>
        </w:rPr>
        <w:t xml:space="preserve"> liberal world </w:t>
      </w:r>
      <w:r w:rsidRPr="00DC24B6">
        <w:rPr>
          <w:rStyle w:val="Emphasis"/>
          <w:highlight w:val="green"/>
        </w:rPr>
        <w:t>order is collapsing</w:t>
      </w:r>
      <w:r w:rsidRPr="00D2477D">
        <w:rPr>
          <w:sz w:val="16"/>
        </w:rPr>
        <w:t xml:space="preserve"> because its leading patrons, starting with the United States, have given up on it. U.S. President Donald Trump, who </w:t>
      </w:r>
      <w:hyperlink r:id="rId41" w:tgtFrame="_blank" w:history="1">
        <w:r w:rsidRPr="00D2477D">
          <w:rPr>
            <w:rStyle w:val="Hyperlink"/>
            <w:sz w:val="16"/>
          </w:rPr>
          <w:t>declared</w:t>
        </w:r>
      </w:hyperlink>
      <w:r w:rsidRPr="00D2477D">
        <w:rPr>
          <w:sz w:val="16"/>
        </w:rPr>
        <w:t xml:space="preserve"> in 2016 that “we will no longer surrender this country . . . to the false song of globalism,” is actively undermining 75 years of American leadership. </w:t>
      </w:r>
      <w:r w:rsidRPr="00D2477D">
        <w:rPr>
          <w:rStyle w:val="StyleUnderline"/>
        </w:rPr>
        <w:t>Others in the</w:t>
      </w:r>
      <w:r w:rsidRPr="00D2477D">
        <w:rPr>
          <w:sz w:val="16"/>
        </w:rPr>
        <w:t xml:space="preserve"> U.S. </w:t>
      </w:r>
      <w:r w:rsidRPr="00D2477D">
        <w:rPr>
          <w:rStyle w:val="StyleUnderline"/>
        </w:rPr>
        <w:t>foreign policy establishment have likewise</w:t>
      </w:r>
      <w:r w:rsidRPr="00D2477D">
        <w:rPr>
          <w:sz w:val="16"/>
        </w:rPr>
        <w:t xml:space="preserve"> </w:t>
      </w:r>
      <w:r w:rsidRPr="00D2477D">
        <w:rPr>
          <w:rStyle w:val="StyleUnderline"/>
        </w:rPr>
        <w:t xml:space="preserve">packed their bags and moved on to the next global era: that of </w:t>
      </w:r>
      <w:r w:rsidRPr="00D2477D">
        <w:rPr>
          <w:rStyle w:val="Emphasis"/>
        </w:rPr>
        <w:t>great-power competition</w:t>
      </w:r>
      <w:r w:rsidRPr="00D2477D">
        <w:rPr>
          <w:sz w:val="16"/>
        </w:rPr>
        <w:t xml:space="preserve">. </w:t>
      </w:r>
      <w:r w:rsidRPr="00DC24B6">
        <w:rPr>
          <w:rStyle w:val="StyleUnderline"/>
          <w:highlight w:val="green"/>
        </w:rPr>
        <w:t>Washington is settling</w:t>
      </w:r>
      <w:r w:rsidRPr="00D2477D">
        <w:rPr>
          <w:rStyle w:val="StyleUnderline"/>
        </w:rPr>
        <w:t xml:space="preserve"> in </w:t>
      </w:r>
      <w:r w:rsidRPr="00DC24B6">
        <w:rPr>
          <w:rStyle w:val="StyleUnderline"/>
          <w:highlight w:val="green"/>
        </w:rPr>
        <w:t>for</w:t>
      </w:r>
      <w:r w:rsidRPr="00D2477D">
        <w:rPr>
          <w:sz w:val="16"/>
        </w:rPr>
        <w:t xml:space="preserve"> a protracted </w:t>
      </w:r>
      <w:r w:rsidRPr="00D2477D">
        <w:rPr>
          <w:rStyle w:val="Emphasis"/>
        </w:rPr>
        <w:t>struggle</w:t>
      </w:r>
      <w:r w:rsidRPr="00D2477D">
        <w:rPr>
          <w:rStyle w:val="StyleUnderline"/>
        </w:rPr>
        <w:t xml:space="preserve"> for </w:t>
      </w:r>
      <w:r w:rsidRPr="00DC24B6">
        <w:rPr>
          <w:rStyle w:val="Emphasis"/>
          <w:highlight w:val="green"/>
        </w:rPr>
        <w:t>dominance</w:t>
      </w:r>
      <w:r w:rsidRPr="00DC24B6">
        <w:rPr>
          <w:rStyle w:val="StyleUnderline"/>
          <w:highlight w:val="green"/>
        </w:rPr>
        <w:t xml:space="preserve"> with</w:t>
      </w:r>
      <w:r w:rsidRPr="00D2477D">
        <w:rPr>
          <w:rStyle w:val="StyleUnderline"/>
        </w:rPr>
        <w:t xml:space="preserve"> </w:t>
      </w:r>
      <w:r w:rsidRPr="00DC24B6">
        <w:rPr>
          <w:rStyle w:val="Emphasis"/>
          <w:highlight w:val="green"/>
        </w:rPr>
        <w:t>China</w:t>
      </w:r>
      <w:r w:rsidRPr="00D2477D">
        <w:rPr>
          <w:rStyle w:val="Emphasis"/>
        </w:rPr>
        <w:t xml:space="preserve">, </w:t>
      </w:r>
      <w:r w:rsidRPr="00DC24B6">
        <w:rPr>
          <w:rStyle w:val="Emphasis"/>
          <w:highlight w:val="green"/>
        </w:rPr>
        <w:t>Russia</w:t>
      </w:r>
      <w:r w:rsidRPr="00D2477D">
        <w:rPr>
          <w:rStyle w:val="StyleUnderline"/>
        </w:rPr>
        <w:t xml:space="preserve">, </w:t>
      </w:r>
      <w:r w:rsidRPr="00DC24B6">
        <w:rPr>
          <w:rStyle w:val="StyleUnderline"/>
          <w:highlight w:val="green"/>
        </w:rPr>
        <w:t>and</w:t>
      </w:r>
      <w:r w:rsidRPr="00D2477D">
        <w:rPr>
          <w:rStyle w:val="StyleUnderline"/>
        </w:rPr>
        <w:t xml:space="preserve"> other </w:t>
      </w:r>
      <w:r w:rsidRPr="00DC24B6">
        <w:rPr>
          <w:rStyle w:val="Emphasis"/>
          <w:highlight w:val="green"/>
        </w:rPr>
        <w:t>rival</w:t>
      </w:r>
      <w:r w:rsidRPr="00D2477D">
        <w:rPr>
          <w:rStyle w:val="StyleUnderline"/>
        </w:rPr>
        <w:t xml:space="preserve"> </w:t>
      </w:r>
      <w:r w:rsidRPr="00D2477D">
        <w:rPr>
          <w:rStyle w:val="Emphasis"/>
        </w:rPr>
        <w:t>power</w:t>
      </w:r>
      <w:r w:rsidRPr="00DC24B6">
        <w:rPr>
          <w:rStyle w:val="Emphasis"/>
          <w:highlight w:val="green"/>
        </w:rPr>
        <w:t>s</w:t>
      </w:r>
      <w:r w:rsidRPr="00D2477D">
        <w:rPr>
          <w:sz w:val="16"/>
        </w:rPr>
        <w:t xml:space="preserve">. </w:t>
      </w:r>
      <w:r w:rsidRPr="00DC24B6">
        <w:rPr>
          <w:rStyle w:val="StyleUnderline"/>
          <w:highlight w:val="green"/>
        </w:rPr>
        <w:t>This</w:t>
      </w:r>
      <w:r w:rsidRPr="00D2477D">
        <w:rPr>
          <w:rStyle w:val="StyleUnderline"/>
        </w:rPr>
        <w:t xml:space="preserve"> </w:t>
      </w:r>
      <w:r w:rsidRPr="00DC24B6">
        <w:rPr>
          <w:rStyle w:val="Emphasis"/>
          <w:highlight w:val="green"/>
        </w:rPr>
        <w:t>fractured world</w:t>
      </w:r>
      <w:r w:rsidRPr="00D2477D">
        <w:rPr>
          <w:sz w:val="16"/>
        </w:rPr>
        <w:t xml:space="preserve">, the thinking goes, </w:t>
      </w:r>
      <w:r w:rsidRPr="00D2477D">
        <w:rPr>
          <w:rStyle w:val="StyleUnderline"/>
        </w:rPr>
        <w:t xml:space="preserve">will offer </w:t>
      </w:r>
      <w:r w:rsidRPr="00D2477D">
        <w:rPr>
          <w:rStyle w:val="Emphasis"/>
        </w:rPr>
        <w:t>little</w:t>
      </w:r>
      <w:r w:rsidRPr="00D2477D">
        <w:rPr>
          <w:sz w:val="16"/>
        </w:rPr>
        <w:t xml:space="preserve"> space for </w:t>
      </w:r>
      <w:r w:rsidRPr="00D2477D">
        <w:rPr>
          <w:rStyle w:val="Emphasis"/>
        </w:rPr>
        <w:t>multilateralism</w:t>
      </w:r>
      <w:r w:rsidRPr="00D2477D">
        <w:rPr>
          <w:sz w:val="16"/>
        </w:rPr>
        <w:t xml:space="preserve"> and cooperation. Instead, </w:t>
      </w:r>
      <w:r w:rsidRPr="00D2477D">
        <w:rPr>
          <w:rStyle w:val="StyleUnderline"/>
        </w:rPr>
        <w:t xml:space="preserve">U.S. </w:t>
      </w:r>
      <w:r w:rsidRPr="00D2477D">
        <w:rPr>
          <w:rStyle w:val="Emphasis"/>
        </w:rPr>
        <w:t>grand strategy</w:t>
      </w:r>
      <w:r w:rsidRPr="00D2477D">
        <w:rPr>
          <w:rStyle w:val="StyleUnderline"/>
        </w:rPr>
        <w:t xml:space="preserve"> </w:t>
      </w:r>
      <w:r w:rsidRPr="00DC24B6">
        <w:rPr>
          <w:rStyle w:val="StyleUnderline"/>
          <w:highlight w:val="green"/>
        </w:rPr>
        <w:t>will be defined</w:t>
      </w:r>
      <w:r w:rsidRPr="00D2477D">
        <w:rPr>
          <w:rStyle w:val="StyleUnderline"/>
        </w:rPr>
        <w:t xml:space="preserve"> </w:t>
      </w:r>
      <w:r w:rsidRPr="00DC24B6">
        <w:rPr>
          <w:rStyle w:val="StyleUnderline"/>
          <w:highlight w:val="green"/>
        </w:rPr>
        <w:t>by</w:t>
      </w:r>
      <w:r w:rsidRPr="00D2477D">
        <w:rPr>
          <w:sz w:val="16"/>
        </w:rPr>
        <w:t xml:space="preserve"> what international relations theorists call “</w:t>
      </w:r>
      <w:r w:rsidRPr="00D2477D">
        <w:rPr>
          <w:rStyle w:val="StyleUnderline"/>
        </w:rPr>
        <w:t xml:space="preserve">the problems of </w:t>
      </w:r>
      <w:r w:rsidRPr="00DC24B6">
        <w:rPr>
          <w:rStyle w:val="Emphasis"/>
          <w:highlight w:val="green"/>
        </w:rPr>
        <w:t>anarchy</w:t>
      </w:r>
      <w:r w:rsidRPr="00D2477D">
        <w:rPr>
          <w:sz w:val="16"/>
        </w:rPr>
        <w:t xml:space="preserve">”: </w:t>
      </w:r>
      <w:r w:rsidRPr="00D2477D">
        <w:rPr>
          <w:rStyle w:val="Emphasis"/>
        </w:rPr>
        <w:t xml:space="preserve">hegemonic </w:t>
      </w:r>
      <w:r w:rsidRPr="00DC24B6">
        <w:rPr>
          <w:rStyle w:val="Emphasis"/>
          <w:highlight w:val="green"/>
        </w:rPr>
        <w:t>struggles</w:t>
      </w:r>
      <w:r w:rsidRPr="00D2477D">
        <w:rPr>
          <w:rStyle w:val="StyleUnderline"/>
        </w:rPr>
        <w:t xml:space="preserve">, </w:t>
      </w:r>
      <w:r w:rsidRPr="00DC24B6">
        <w:rPr>
          <w:rStyle w:val="Emphasis"/>
          <w:highlight w:val="green"/>
        </w:rPr>
        <w:t>power transitions</w:t>
      </w:r>
      <w:r w:rsidRPr="00D2477D">
        <w:rPr>
          <w:rStyle w:val="StyleUnderline"/>
        </w:rPr>
        <w:t xml:space="preserve">, </w:t>
      </w:r>
      <w:r w:rsidRPr="00DC24B6">
        <w:rPr>
          <w:rStyle w:val="StyleUnderline"/>
          <w:highlight w:val="green"/>
        </w:rPr>
        <w:t>competition for security</w:t>
      </w:r>
      <w:r w:rsidRPr="00D2477D">
        <w:rPr>
          <w:rStyle w:val="StyleUnderline"/>
        </w:rPr>
        <w:t xml:space="preserve">, </w:t>
      </w:r>
      <w:r w:rsidRPr="00DC24B6">
        <w:rPr>
          <w:rStyle w:val="Emphasis"/>
          <w:highlight w:val="green"/>
        </w:rPr>
        <w:t>s</w:t>
      </w:r>
      <w:r w:rsidRPr="00D2477D">
        <w:rPr>
          <w:rStyle w:val="Emphasis"/>
        </w:rPr>
        <w:t xml:space="preserve">pheres </w:t>
      </w:r>
      <w:r w:rsidRPr="00DC24B6">
        <w:rPr>
          <w:rStyle w:val="Emphasis"/>
          <w:highlight w:val="green"/>
        </w:rPr>
        <w:t>o</w:t>
      </w:r>
      <w:r w:rsidRPr="00D2477D">
        <w:rPr>
          <w:rStyle w:val="Emphasis"/>
        </w:rPr>
        <w:t xml:space="preserve">f </w:t>
      </w:r>
      <w:r w:rsidRPr="00DC24B6">
        <w:rPr>
          <w:rStyle w:val="Emphasis"/>
          <w:highlight w:val="green"/>
        </w:rPr>
        <w:t>i</w:t>
      </w:r>
      <w:r w:rsidRPr="00D2477D">
        <w:rPr>
          <w:rStyle w:val="Emphasis"/>
        </w:rPr>
        <w:t>nfluence</w:t>
      </w:r>
      <w:r w:rsidRPr="00D2477D">
        <w:rPr>
          <w:rStyle w:val="StyleUnderline"/>
        </w:rPr>
        <w:t xml:space="preserve">, </w:t>
      </w:r>
      <w:r w:rsidRPr="00DC24B6">
        <w:rPr>
          <w:rStyle w:val="StyleUnderline"/>
          <w:highlight w:val="green"/>
        </w:rPr>
        <w:t>and</w:t>
      </w:r>
      <w:r w:rsidRPr="00D2477D">
        <w:rPr>
          <w:rStyle w:val="StyleUnderline"/>
        </w:rPr>
        <w:t xml:space="preserve"> </w:t>
      </w:r>
      <w:r w:rsidRPr="00D2477D">
        <w:rPr>
          <w:rStyle w:val="Emphasis"/>
        </w:rPr>
        <w:t xml:space="preserve">reactionary </w:t>
      </w:r>
      <w:r w:rsidRPr="00DC24B6">
        <w:rPr>
          <w:rStyle w:val="Emphasis"/>
          <w:highlight w:val="green"/>
        </w:rPr>
        <w:t>nationalism</w:t>
      </w:r>
      <w:r w:rsidRPr="00D2477D">
        <w:rPr>
          <w:rStyle w:val="StyleUnderline"/>
        </w:rPr>
        <w:t>.</w:t>
      </w:r>
    </w:p>
    <w:p w14:paraId="43E58094" w14:textId="77777777" w:rsidR="00746783" w:rsidRPr="00D2477D" w:rsidRDefault="00746783" w:rsidP="00746783">
      <w:pPr>
        <w:rPr>
          <w:sz w:val="16"/>
        </w:rPr>
      </w:pPr>
      <w:r w:rsidRPr="00D2477D">
        <w:rPr>
          <w:sz w:val="16"/>
        </w:rPr>
        <w:t xml:space="preserve">But </w:t>
      </w:r>
      <w:r w:rsidRPr="00DC24B6">
        <w:rPr>
          <w:rStyle w:val="StyleUnderline"/>
          <w:highlight w:val="green"/>
        </w:rPr>
        <w:t>this</w:t>
      </w:r>
      <w:r w:rsidRPr="00D2477D">
        <w:rPr>
          <w:rStyle w:val="StyleUnderline"/>
        </w:rPr>
        <w:t xml:space="preserve"> future </w:t>
      </w:r>
      <w:r w:rsidRPr="00DC24B6">
        <w:rPr>
          <w:rStyle w:val="StyleUnderline"/>
          <w:highlight w:val="green"/>
        </w:rPr>
        <w:t xml:space="preserve">is </w:t>
      </w:r>
      <w:r w:rsidRPr="00DC24B6">
        <w:rPr>
          <w:rStyle w:val="Emphasis"/>
          <w:highlight w:val="green"/>
        </w:rPr>
        <w:t>not inevitable</w:t>
      </w:r>
      <w:r w:rsidRPr="00D2477D">
        <w:rPr>
          <w:sz w:val="16"/>
        </w:rPr>
        <w:t xml:space="preserve">, </w:t>
      </w:r>
      <w:r w:rsidRPr="00DC24B6">
        <w:rPr>
          <w:rStyle w:val="StyleUnderline"/>
          <w:highlight w:val="green"/>
        </w:rPr>
        <w:t>and</w:t>
      </w:r>
      <w:r w:rsidRPr="00D2477D">
        <w:rPr>
          <w:sz w:val="16"/>
        </w:rPr>
        <w:t xml:space="preserve"> it is certainly </w:t>
      </w:r>
      <w:r w:rsidRPr="00DC24B6">
        <w:rPr>
          <w:rStyle w:val="Emphasis"/>
          <w:highlight w:val="green"/>
        </w:rPr>
        <w:t>not desirable</w:t>
      </w:r>
      <w:r w:rsidRPr="00D2477D">
        <w:rPr>
          <w:sz w:val="16"/>
        </w:rPr>
        <w:t xml:space="preserve">. </w:t>
      </w:r>
      <w:r w:rsidRPr="00D2477D">
        <w:rPr>
          <w:rStyle w:val="StyleUnderline"/>
        </w:rPr>
        <w:t>The United States may no longer be the world’s</w:t>
      </w:r>
      <w:r w:rsidRPr="00D2477D">
        <w:rPr>
          <w:sz w:val="16"/>
        </w:rPr>
        <w:t xml:space="preserve"> sole </w:t>
      </w:r>
      <w:r w:rsidRPr="00D2477D">
        <w:rPr>
          <w:rStyle w:val="StyleUnderline"/>
        </w:rPr>
        <w:t>superpower</w:t>
      </w:r>
      <w:r w:rsidRPr="00D2477D">
        <w:rPr>
          <w:sz w:val="16"/>
        </w:rPr>
        <w:t xml:space="preserve">, </w:t>
      </w:r>
      <w:r w:rsidRPr="00D2477D">
        <w:rPr>
          <w:rStyle w:val="StyleUnderline"/>
        </w:rPr>
        <w:t>but its influence has never been premised on power alone</w:t>
      </w:r>
      <w:r w:rsidRPr="00D2477D">
        <w:rPr>
          <w:sz w:val="16"/>
        </w:rPr>
        <w:t xml:space="preserve">. It also depends on an ability to offer others a set of ideas and institutional frameworks for mutual gain. </w:t>
      </w:r>
      <w:r w:rsidRPr="00DC24B6">
        <w:rPr>
          <w:rStyle w:val="StyleUnderline"/>
          <w:highlight w:val="green"/>
        </w:rPr>
        <w:t>If</w:t>
      </w:r>
      <w:r w:rsidRPr="00D2477D">
        <w:rPr>
          <w:rStyle w:val="StyleUnderline"/>
        </w:rPr>
        <w:t xml:space="preserve"> </w:t>
      </w:r>
      <w:r w:rsidRPr="00DC24B6">
        <w:rPr>
          <w:rStyle w:val="StyleUnderline"/>
          <w:highlight w:val="green"/>
        </w:rPr>
        <w:t>the</w:t>
      </w:r>
      <w:r w:rsidRPr="00D2477D">
        <w:rPr>
          <w:rStyle w:val="StyleUnderline"/>
        </w:rPr>
        <w:t xml:space="preserve"> </w:t>
      </w:r>
      <w:r w:rsidRPr="00DC24B6">
        <w:rPr>
          <w:rStyle w:val="StyleUnderline"/>
          <w:highlight w:val="green"/>
        </w:rPr>
        <w:t>U</w:t>
      </w:r>
      <w:r w:rsidRPr="00D2477D">
        <w:rPr>
          <w:rStyle w:val="StyleUnderline"/>
        </w:rPr>
        <w:t xml:space="preserve">nited </w:t>
      </w:r>
      <w:r w:rsidRPr="00DC24B6">
        <w:rPr>
          <w:rStyle w:val="StyleUnderline"/>
          <w:highlight w:val="green"/>
        </w:rPr>
        <w:t>S</w:t>
      </w:r>
      <w:r w:rsidRPr="00D2477D">
        <w:rPr>
          <w:rStyle w:val="StyleUnderline"/>
        </w:rPr>
        <w:t xml:space="preserve">tates </w:t>
      </w:r>
      <w:r w:rsidRPr="00DC24B6">
        <w:rPr>
          <w:rStyle w:val="StyleUnderline"/>
          <w:highlight w:val="green"/>
        </w:rPr>
        <w:t xml:space="preserve">abandons </w:t>
      </w:r>
      <w:r w:rsidRPr="0011253F">
        <w:rPr>
          <w:rStyle w:val="StyleUnderline"/>
        </w:rPr>
        <w:t xml:space="preserve">that </w:t>
      </w:r>
      <w:r w:rsidRPr="00DC24B6">
        <w:rPr>
          <w:rStyle w:val="StyleUnderline"/>
          <w:highlight w:val="green"/>
        </w:rPr>
        <w:t>role</w:t>
      </w:r>
      <w:r w:rsidRPr="00D2477D">
        <w:rPr>
          <w:sz w:val="16"/>
        </w:rPr>
        <w:t xml:space="preserve"> prematurely, </w:t>
      </w:r>
      <w:r w:rsidRPr="00DC24B6">
        <w:rPr>
          <w:rStyle w:val="StyleUnderline"/>
          <w:highlight w:val="green"/>
        </w:rPr>
        <w:t>it will be</w:t>
      </w:r>
      <w:r w:rsidRPr="00D2477D">
        <w:rPr>
          <w:rStyle w:val="StyleUnderline"/>
        </w:rPr>
        <w:t xml:space="preserve"> </w:t>
      </w:r>
      <w:r w:rsidRPr="00D2477D">
        <w:rPr>
          <w:rStyle w:val="Emphasis"/>
        </w:rPr>
        <w:t xml:space="preserve">smaller and </w:t>
      </w:r>
      <w:r w:rsidRPr="00DC24B6">
        <w:rPr>
          <w:rStyle w:val="Emphasis"/>
          <w:highlight w:val="green"/>
        </w:rPr>
        <w:t>weaker</w:t>
      </w:r>
      <w:r w:rsidRPr="00D2477D">
        <w:rPr>
          <w:sz w:val="16"/>
        </w:rPr>
        <w:t xml:space="preserve"> as a result. </w:t>
      </w:r>
      <w:r w:rsidRPr="00DC24B6">
        <w:rPr>
          <w:rStyle w:val="StyleUnderline"/>
          <w:highlight w:val="green"/>
        </w:rPr>
        <w:t>A return to</w:t>
      </w:r>
      <w:r w:rsidRPr="00D2477D">
        <w:rPr>
          <w:rStyle w:val="StyleUnderline"/>
        </w:rPr>
        <w:t xml:space="preserve"> </w:t>
      </w:r>
      <w:r w:rsidRPr="00D2477D">
        <w:rPr>
          <w:rStyle w:val="Emphasis"/>
        </w:rPr>
        <w:t xml:space="preserve">great-power </w:t>
      </w:r>
      <w:r w:rsidRPr="00DC24B6">
        <w:rPr>
          <w:rStyle w:val="Emphasis"/>
          <w:highlight w:val="green"/>
        </w:rPr>
        <w:t>competition</w:t>
      </w:r>
      <w:r w:rsidRPr="00DC24B6">
        <w:rPr>
          <w:rStyle w:val="StyleUnderline"/>
          <w:highlight w:val="green"/>
        </w:rPr>
        <w:t xml:space="preserve"> would </w:t>
      </w:r>
      <w:r w:rsidRPr="00DC24B6">
        <w:rPr>
          <w:rStyle w:val="Emphasis"/>
          <w:highlight w:val="green"/>
        </w:rPr>
        <w:t>destroy</w:t>
      </w:r>
      <w:r w:rsidRPr="00D2477D">
        <w:rPr>
          <w:rStyle w:val="StyleUnderline"/>
        </w:rPr>
        <w:t xml:space="preserve"> what is left of the global </w:t>
      </w:r>
      <w:r w:rsidRPr="00DC24B6">
        <w:rPr>
          <w:rStyle w:val="Emphasis"/>
          <w:highlight w:val="green"/>
        </w:rPr>
        <w:t>institutions</w:t>
      </w:r>
      <w:r w:rsidRPr="00D2477D">
        <w:rPr>
          <w:sz w:val="16"/>
        </w:rPr>
        <w:t xml:space="preserve"> that governments rely on </w:t>
      </w:r>
      <w:r w:rsidRPr="00D2477D">
        <w:rPr>
          <w:rStyle w:val="StyleUnderline"/>
        </w:rPr>
        <w:t>for</w:t>
      </w:r>
      <w:r w:rsidRPr="00D2477D">
        <w:rPr>
          <w:sz w:val="16"/>
        </w:rPr>
        <w:t xml:space="preserve"> tackling common </w:t>
      </w:r>
      <w:r w:rsidRPr="00D2477D">
        <w:rPr>
          <w:rStyle w:val="StyleUnderline"/>
        </w:rPr>
        <w:t>problems</w:t>
      </w:r>
      <w:r w:rsidRPr="00D2477D">
        <w:rPr>
          <w:sz w:val="16"/>
        </w:rPr>
        <w:t xml:space="preserve">. Liberal </w:t>
      </w:r>
      <w:r w:rsidRPr="00DC24B6">
        <w:rPr>
          <w:rStyle w:val="Emphasis"/>
          <w:highlight w:val="green"/>
        </w:rPr>
        <w:t>democracies</w:t>
      </w:r>
      <w:r w:rsidRPr="00DC24B6">
        <w:rPr>
          <w:rStyle w:val="StyleUnderline"/>
          <w:highlight w:val="green"/>
        </w:rPr>
        <w:t xml:space="preserve"> would</w:t>
      </w:r>
      <w:r w:rsidRPr="00D2477D">
        <w:rPr>
          <w:sz w:val="16"/>
        </w:rPr>
        <w:t xml:space="preserve"> further </w:t>
      </w:r>
      <w:r w:rsidRPr="00DC24B6">
        <w:rPr>
          <w:rStyle w:val="Emphasis"/>
          <w:highlight w:val="green"/>
        </w:rPr>
        <w:t>descend</w:t>
      </w:r>
      <w:r w:rsidRPr="00DC24B6">
        <w:rPr>
          <w:rStyle w:val="StyleUnderline"/>
          <w:highlight w:val="green"/>
        </w:rPr>
        <w:t xml:space="preserve"> into </w:t>
      </w:r>
      <w:r w:rsidRPr="00DC24B6">
        <w:rPr>
          <w:rStyle w:val="Emphasis"/>
          <w:highlight w:val="green"/>
        </w:rPr>
        <w:t>disunion</w:t>
      </w:r>
      <w:r w:rsidRPr="00D2477D">
        <w:rPr>
          <w:sz w:val="16"/>
        </w:rPr>
        <w:t xml:space="preserve"> </w:t>
      </w:r>
      <w:r w:rsidRPr="00D2477D">
        <w:rPr>
          <w:rStyle w:val="StyleUnderline"/>
        </w:rPr>
        <w:t>and</w:t>
      </w:r>
      <w:r w:rsidRPr="00D2477D">
        <w:rPr>
          <w:sz w:val="16"/>
        </w:rPr>
        <w:t xml:space="preserve"> thereby </w:t>
      </w:r>
      <w:r w:rsidRPr="0011253F">
        <w:rPr>
          <w:rStyle w:val="StyleUnderline"/>
        </w:rPr>
        <w:t>lose their ability to shape</w:t>
      </w:r>
      <w:r w:rsidRPr="00D2477D">
        <w:rPr>
          <w:rStyle w:val="StyleUnderline"/>
        </w:rPr>
        <w:t xml:space="preserve"> global rules and norms</w:t>
      </w:r>
      <w:r w:rsidRPr="00D2477D">
        <w:rPr>
          <w:sz w:val="16"/>
        </w:rPr>
        <w:t xml:space="preserve">. </w:t>
      </w:r>
      <w:r w:rsidRPr="00DC24B6">
        <w:rPr>
          <w:rStyle w:val="StyleUnderline"/>
          <w:highlight w:val="green"/>
        </w:rPr>
        <w:t>The world that would emerge</w:t>
      </w:r>
      <w:r w:rsidRPr="00D2477D">
        <w:rPr>
          <w:sz w:val="16"/>
        </w:rPr>
        <w:t xml:space="preserve"> on the other side </w:t>
      </w:r>
      <w:r w:rsidRPr="00DC24B6">
        <w:rPr>
          <w:rStyle w:val="StyleUnderline"/>
          <w:highlight w:val="green"/>
        </w:rPr>
        <w:t xml:space="preserve">would be </w:t>
      </w:r>
      <w:r w:rsidRPr="00DC24B6">
        <w:rPr>
          <w:rStyle w:val="Emphasis"/>
          <w:highlight w:val="green"/>
        </w:rPr>
        <w:t>less friendly</w:t>
      </w:r>
      <w:r w:rsidRPr="00DC24B6">
        <w:rPr>
          <w:rStyle w:val="StyleUnderline"/>
          <w:highlight w:val="green"/>
        </w:rPr>
        <w:t xml:space="preserve"> to</w:t>
      </w:r>
      <w:r w:rsidRPr="00D2477D">
        <w:rPr>
          <w:sz w:val="16"/>
        </w:rPr>
        <w:t xml:space="preserve"> such Western values as openness, </w:t>
      </w:r>
      <w:r w:rsidRPr="00D2477D">
        <w:rPr>
          <w:rStyle w:val="StyleUnderline"/>
        </w:rPr>
        <w:t xml:space="preserve">the </w:t>
      </w:r>
      <w:r w:rsidRPr="00D2477D">
        <w:rPr>
          <w:rStyle w:val="Emphasis"/>
        </w:rPr>
        <w:t>rule of law</w:t>
      </w:r>
      <w:r w:rsidRPr="00D2477D">
        <w:rPr>
          <w:sz w:val="16"/>
        </w:rPr>
        <w:t xml:space="preserve">, </w:t>
      </w:r>
      <w:r w:rsidRPr="00DC24B6">
        <w:rPr>
          <w:rStyle w:val="Emphasis"/>
          <w:highlight w:val="green"/>
        </w:rPr>
        <w:t>human rights</w:t>
      </w:r>
      <w:r w:rsidRPr="00D2477D">
        <w:rPr>
          <w:rStyle w:val="StyleUnderline"/>
        </w:rPr>
        <w:t>,</w:t>
      </w:r>
      <w:r w:rsidRPr="00D2477D">
        <w:rPr>
          <w:sz w:val="16"/>
        </w:rPr>
        <w:t xml:space="preserve"> </w:t>
      </w:r>
      <w:r w:rsidRPr="00D2477D">
        <w:rPr>
          <w:rStyle w:val="StyleUnderline"/>
        </w:rPr>
        <w:t xml:space="preserve">and </w:t>
      </w:r>
      <w:r w:rsidRPr="00D2477D">
        <w:rPr>
          <w:rStyle w:val="Emphasis"/>
        </w:rPr>
        <w:t>liberal democracy</w:t>
      </w:r>
      <w:r w:rsidRPr="00D2477D">
        <w:rPr>
          <w:sz w:val="16"/>
        </w:rPr>
        <w:t>.</w:t>
      </w:r>
    </w:p>
    <w:p w14:paraId="568290D2" w14:textId="77777777" w:rsidR="00746783" w:rsidRPr="00D2477D" w:rsidRDefault="00746783" w:rsidP="00746783">
      <w:pPr>
        <w:rPr>
          <w:sz w:val="16"/>
        </w:rPr>
      </w:pPr>
      <w:r w:rsidRPr="00D2477D">
        <w:rPr>
          <w:sz w:val="16"/>
        </w:rPr>
        <w:t xml:space="preserve">In the short term, </w:t>
      </w:r>
      <w:r w:rsidRPr="00DC24B6">
        <w:rPr>
          <w:rStyle w:val="StyleUnderline"/>
          <w:highlight w:val="green"/>
        </w:rPr>
        <w:t>the</w:t>
      </w:r>
      <w:r w:rsidRPr="00D2477D">
        <w:rPr>
          <w:sz w:val="16"/>
        </w:rPr>
        <w:t xml:space="preserve"> new </w:t>
      </w:r>
      <w:r w:rsidRPr="00DC24B6">
        <w:rPr>
          <w:rStyle w:val="Emphasis"/>
          <w:highlight w:val="green"/>
        </w:rPr>
        <w:t>coronavirus</w:t>
      </w:r>
      <w:r w:rsidRPr="00D2477D">
        <w:rPr>
          <w:sz w:val="16"/>
        </w:rPr>
        <w:t xml:space="preserve"> (and the resulting economic and social wreckage) </w:t>
      </w:r>
      <w:r w:rsidRPr="00D2477D">
        <w:rPr>
          <w:rStyle w:val="StyleUnderline"/>
        </w:rPr>
        <w:t xml:space="preserve">will </w:t>
      </w:r>
      <w:r w:rsidRPr="00D2477D">
        <w:rPr>
          <w:rStyle w:val="Emphasis"/>
        </w:rPr>
        <w:t>accelerate</w:t>
      </w:r>
      <w:r w:rsidRPr="00D2477D">
        <w:rPr>
          <w:rStyle w:val="StyleUnderline"/>
        </w:rPr>
        <w:t xml:space="preserve"> the </w:t>
      </w:r>
      <w:r w:rsidRPr="00D2477D">
        <w:rPr>
          <w:rStyle w:val="Emphasis"/>
        </w:rPr>
        <w:t>fragmentation</w:t>
      </w:r>
      <w:r w:rsidRPr="00D2477D">
        <w:rPr>
          <w:rStyle w:val="StyleUnderline"/>
        </w:rPr>
        <w:t xml:space="preserve"> and breakdown of global order</w:t>
      </w:r>
      <w:r w:rsidRPr="00D2477D">
        <w:rPr>
          <w:sz w:val="16"/>
        </w:rPr>
        <w:t xml:space="preserve">, </w:t>
      </w:r>
      <w:r w:rsidRPr="00D2477D">
        <w:rPr>
          <w:rStyle w:val="Emphasis"/>
        </w:rPr>
        <w:t>hastening</w:t>
      </w:r>
      <w:r w:rsidRPr="00D2477D">
        <w:rPr>
          <w:rStyle w:val="StyleUnderline"/>
        </w:rPr>
        <w:t xml:space="preserve"> the descent into </w:t>
      </w:r>
      <w:r w:rsidRPr="00D2477D">
        <w:rPr>
          <w:rStyle w:val="Emphasis"/>
        </w:rPr>
        <w:t>nationalism</w:t>
      </w:r>
      <w:r w:rsidRPr="00D2477D">
        <w:rPr>
          <w:sz w:val="16"/>
        </w:rPr>
        <w:t xml:space="preserve">, </w:t>
      </w:r>
      <w:r w:rsidRPr="00D2477D">
        <w:rPr>
          <w:rStyle w:val="StyleUnderline"/>
        </w:rPr>
        <w:t>great-power rivalry</w:t>
      </w:r>
      <w:r w:rsidRPr="00D2477D">
        <w:rPr>
          <w:sz w:val="16"/>
        </w:rPr>
        <w:t xml:space="preserve">, </w:t>
      </w:r>
      <w:r w:rsidRPr="00D2477D">
        <w:rPr>
          <w:rStyle w:val="StyleUnderline"/>
        </w:rPr>
        <w:t xml:space="preserve">and </w:t>
      </w:r>
      <w:r w:rsidRPr="00D2477D">
        <w:rPr>
          <w:rStyle w:val="Emphasis"/>
        </w:rPr>
        <w:t>strategic decoupling</w:t>
      </w:r>
      <w:r w:rsidRPr="00D2477D">
        <w:rPr>
          <w:sz w:val="16"/>
        </w:rPr>
        <w:t xml:space="preserve">. </w:t>
      </w:r>
      <w:r w:rsidRPr="00D2477D">
        <w:rPr>
          <w:rStyle w:val="StyleUnderline"/>
        </w:rPr>
        <w:t xml:space="preserve">But the </w:t>
      </w:r>
      <w:r w:rsidRPr="00D2477D">
        <w:rPr>
          <w:rStyle w:val="Emphasis"/>
        </w:rPr>
        <w:t>pandemic</w:t>
      </w:r>
      <w:r w:rsidRPr="00D2477D">
        <w:rPr>
          <w:sz w:val="16"/>
        </w:rPr>
        <w:t xml:space="preserve"> also </w:t>
      </w:r>
      <w:r w:rsidRPr="00DC24B6">
        <w:rPr>
          <w:rStyle w:val="Emphasis"/>
          <w:highlight w:val="green"/>
        </w:rPr>
        <w:t>offers</w:t>
      </w:r>
      <w:r w:rsidRPr="00DC24B6">
        <w:rPr>
          <w:rStyle w:val="StyleUnderline"/>
          <w:highlight w:val="green"/>
        </w:rPr>
        <w:t xml:space="preserve"> the</w:t>
      </w:r>
      <w:r w:rsidRPr="00D2477D">
        <w:rPr>
          <w:rStyle w:val="StyleUnderline"/>
        </w:rPr>
        <w:t xml:space="preserve"> </w:t>
      </w:r>
      <w:r w:rsidRPr="00DC24B6">
        <w:rPr>
          <w:rStyle w:val="StyleUnderline"/>
          <w:highlight w:val="green"/>
        </w:rPr>
        <w:t>U</w:t>
      </w:r>
      <w:r w:rsidRPr="00D2477D">
        <w:rPr>
          <w:rStyle w:val="StyleUnderline"/>
        </w:rPr>
        <w:t xml:space="preserve">nited </w:t>
      </w:r>
      <w:r w:rsidRPr="00DC24B6">
        <w:rPr>
          <w:rStyle w:val="StyleUnderline"/>
          <w:highlight w:val="green"/>
        </w:rPr>
        <w:t>S</w:t>
      </w:r>
      <w:r w:rsidRPr="00D2477D">
        <w:rPr>
          <w:rStyle w:val="StyleUnderline"/>
        </w:rPr>
        <w:t xml:space="preserve">tates </w:t>
      </w:r>
      <w:r w:rsidRPr="00DC24B6">
        <w:rPr>
          <w:rStyle w:val="Emphasis"/>
          <w:highlight w:val="green"/>
        </w:rPr>
        <w:t>an opportunity</w:t>
      </w:r>
      <w:r w:rsidRPr="00D2477D">
        <w:rPr>
          <w:rStyle w:val="StyleUnderline"/>
        </w:rPr>
        <w:t xml:space="preserve"> to reverse course</w:t>
      </w:r>
      <w:r w:rsidRPr="00D2477D">
        <w:rPr>
          <w:sz w:val="16"/>
        </w:rPr>
        <w:t xml:space="preserve"> and opt for a different path: </w:t>
      </w:r>
      <w:r w:rsidRPr="00DC24B6">
        <w:rPr>
          <w:rStyle w:val="Emphasis"/>
          <w:highlight w:val="green"/>
        </w:rPr>
        <w:t>a last-chance effort</w:t>
      </w:r>
      <w:r w:rsidRPr="00DC24B6">
        <w:rPr>
          <w:rStyle w:val="StyleUnderline"/>
          <w:highlight w:val="green"/>
        </w:rPr>
        <w:t xml:space="preserve"> to reclaim</w:t>
      </w:r>
      <w:r w:rsidRPr="00D2477D">
        <w:rPr>
          <w:sz w:val="16"/>
        </w:rPr>
        <w:t xml:space="preserve"> </w:t>
      </w:r>
      <w:r w:rsidRPr="00DC24B6">
        <w:rPr>
          <w:rStyle w:val="StyleUnderline"/>
          <w:highlight w:val="green"/>
        </w:rPr>
        <w:t>the</w:t>
      </w:r>
      <w:r w:rsidRPr="00D2477D">
        <w:rPr>
          <w:sz w:val="16"/>
        </w:rPr>
        <w:t xml:space="preserve"> two-centuries-old </w:t>
      </w:r>
      <w:r w:rsidRPr="00D2477D">
        <w:rPr>
          <w:rStyle w:val="StyleUnderline"/>
        </w:rPr>
        <w:t>liberal international</w:t>
      </w:r>
      <w:r w:rsidRPr="00D2477D">
        <w:rPr>
          <w:sz w:val="16"/>
        </w:rPr>
        <w:t xml:space="preserve"> project of building an </w:t>
      </w:r>
      <w:r w:rsidRPr="00DC24B6">
        <w:rPr>
          <w:rStyle w:val="StyleUnderline"/>
          <w:highlight w:val="green"/>
        </w:rPr>
        <w:t>order</w:t>
      </w:r>
      <w:r w:rsidRPr="00D2477D">
        <w:rPr>
          <w:rStyle w:val="StyleUnderline"/>
        </w:rPr>
        <w:t xml:space="preserve"> that is open</w:t>
      </w:r>
      <w:r w:rsidRPr="00D2477D">
        <w:rPr>
          <w:sz w:val="16"/>
        </w:rPr>
        <w:t xml:space="preserve">, multilateral, </w:t>
      </w:r>
      <w:r w:rsidRPr="00D2477D">
        <w:rPr>
          <w:rStyle w:val="StyleUnderline"/>
        </w:rPr>
        <w:t xml:space="preserve">and </w:t>
      </w:r>
      <w:r w:rsidRPr="00D2477D">
        <w:rPr>
          <w:rStyle w:val="Emphasis"/>
        </w:rPr>
        <w:t>anchored</w:t>
      </w:r>
      <w:r w:rsidRPr="00D2477D">
        <w:rPr>
          <w:rStyle w:val="StyleUnderline"/>
        </w:rPr>
        <w:t xml:space="preserve"> in</w:t>
      </w:r>
      <w:r w:rsidRPr="00D2477D">
        <w:rPr>
          <w:sz w:val="16"/>
        </w:rPr>
        <w:t xml:space="preserve"> a coalition of leading </w:t>
      </w:r>
      <w:r w:rsidRPr="00D2477D">
        <w:rPr>
          <w:rStyle w:val="StyleUnderline"/>
        </w:rPr>
        <w:t xml:space="preserve">liberal </w:t>
      </w:r>
      <w:r w:rsidRPr="00D2477D">
        <w:rPr>
          <w:rStyle w:val="Emphasis"/>
        </w:rPr>
        <w:t>democracies</w:t>
      </w:r>
      <w:r w:rsidRPr="00D2477D">
        <w:rPr>
          <w:sz w:val="16"/>
        </w:rPr>
        <w:t>.</w:t>
      </w:r>
    </w:p>
    <w:p w14:paraId="69FAA712" w14:textId="77777777" w:rsidR="00746783" w:rsidRPr="0011253F" w:rsidRDefault="00746783" w:rsidP="00746783">
      <w:pPr>
        <w:rPr>
          <w:sz w:val="16"/>
          <w:szCs w:val="16"/>
        </w:rPr>
      </w:pPr>
      <w:r w:rsidRPr="0011253F">
        <w:rPr>
          <w:sz w:val="16"/>
          <w:szCs w:val="16"/>
        </w:rPr>
        <w:t>For guidance, today’s leaders should look to the example of U.S. President Franklin Roosevelt. The collapse of the world economy and the rapid spread of fascism and totalitarianism in the 1930s showed that the fates of modern societies were tied to one another and that all were vulnerable to what Roosevelt, using a term that seems eerily prescient today, called “contagion.” The United States, Roosevelt and his contemporaries concluded, could not simply hide within its borders; it would need to build a global infrastructure of institutions and partnerships. The liberal order they went on to build was less about the triumphant march of liberal democracy than about pragmatic, cooperative solutions to the global dangers arising from interdependence. Internationalism was not a project of tearing down borders and globalizing the world; it was about managing the growing complexities of economic and security interdependence in the pursuit of national well-being. Today’s liberal democracies are the bankrupt heirs to this project, but with U.S. leadership, they can still turn it around.</w:t>
      </w:r>
    </w:p>
    <w:p w14:paraId="4FE85520" w14:textId="77777777" w:rsidR="00746783" w:rsidRPr="009D0A2F" w:rsidRDefault="00746783" w:rsidP="00746783">
      <w:pPr>
        <w:rPr>
          <w:sz w:val="16"/>
          <w:szCs w:val="16"/>
        </w:rPr>
      </w:pPr>
      <w:r w:rsidRPr="009D0A2F">
        <w:rPr>
          <w:sz w:val="16"/>
          <w:szCs w:val="16"/>
        </w:rPr>
        <w:t>THE PROBLEMS OF MODERNITY</w:t>
      </w:r>
    </w:p>
    <w:p w14:paraId="1F168292" w14:textId="77777777" w:rsidR="00746783" w:rsidRPr="00D2477D" w:rsidRDefault="00746783" w:rsidP="00746783">
      <w:pPr>
        <w:rPr>
          <w:sz w:val="16"/>
        </w:rPr>
      </w:pPr>
      <w:r w:rsidRPr="00D2477D">
        <w:rPr>
          <w:sz w:val="16"/>
        </w:rPr>
        <w:t xml:space="preserve">The </w:t>
      </w:r>
      <w:r w:rsidRPr="00D2477D">
        <w:rPr>
          <w:rStyle w:val="StyleUnderline"/>
        </w:rPr>
        <w:t>rivalry between the United States and China will preoccupy the world</w:t>
      </w:r>
      <w:r w:rsidRPr="00D2477D">
        <w:rPr>
          <w:sz w:val="16"/>
        </w:rPr>
        <w:t xml:space="preserve"> for decades, and </w:t>
      </w:r>
      <w:r w:rsidRPr="00D2477D">
        <w:rPr>
          <w:rStyle w:val="StyleUnderline"/>
        </w:rPr>
        <w:t>the problems of anarchy cannot be wished away</w:t>
      </w:r>
      <w:r w:rsidRPr="00D2477D">
        <w:rPr>
          <w:sz w:val="16"/>
        </w:rPr>
        <w:t xml:space="preserve">. But </w:t>
      </w:r>
      <w:r w:rsidRPr="00D2477D">
        <w:rPr>
          <w:rStyle w:val="StyleUnderline"/>
        </w:rPr>
        <w:t>for the United States</w:t>
      </w:r>
      <w:r w:rsidRPr="00D2477D">
        <w:rPr>
          <w:sz w:val="16"/>
        </w:rPr>
        <w:t xml:space="preserve"> and its partners, </w:t>
      </w:r>
      <w:r w:rsidRPr="00DC24B6">
        <w:rPr>
          <w:rStyle w:val="StyleUnderline"/>
          <w:highlight w:val="green"/>
        </w:rPr>
        <w:t>a</w:t>
      </w:r>
      <w:r w:rsidRPr="00D2477D">
        <w:rPr>
          <w:sz w:val="16"/>
        </w:rPr>
        <w:t xml:space="preserve"> far </w:t>
      </w:r>
      <w:r w:rsidRPr="0011253F">
        <w:rPr>
          <w:rStyle w:val="StyleUnderline"/>
        </w:rPr>
        <w:t xml:space="preserve">greater </w:t>
      </w:r>
      <w:r w:rsidRPr="00DC24B6">
        <w:rPr>
          <w:rStyle w:val="StyleUnderline"/>
          <w:highlight w:val="green"/>
        </w:rPr>
        <w:t>challenge lies in</w:t>
      </w:r>
      <w:r w:rsidRPr="00D2477D">
        <w:rPr>
          <w:sz w:val="16"/>
        </w:rPr>
        <w:t xml:space="preserve"> what might be called “the problems of modernity”: the </w:t>
      </w:r>
      <w:r w:rsidRPr="00DC24B6">
        <w:rPr>
          <w:rStyle w:val="StyleUnderline"/>
          <w:highlight w:val="green"/>
        </w:rPr>
        <w:t>deep</w:t>
      </w:r>
      <w:r w:rsidRPr="00D2477D">
        <w:rPr>
          <w:sz w:val="16"/>
        </w:rPr>
        <w:t xml:space="preserve">, </w:t>
      </w:r>
      <w:r w:rsidRPr="00D2477D">
        <w:rPr>
          <w:rStyle w:val="StyleUnderline"/>
        </w:rPr>
        <w:t xml:space="preserve">worldwide </w:t>
      </w:r>
      <w:r w:rsidRPr="00DC24B6">
        <w:rPr>
          <w:rStyle w:val="StyleUnderline"/>
          <w:highlight w:val="green"/>
        </w:rPr>
        <w:t>transformations</w:t>
      </w:r>
      <w:r w:rsidRPr="00D2477D">
        <w:rPr>
          <w:rStyle w:val="StyleUnderline"/>
        </w:rPr>
        <w:t xml:space="preserve"> unleashed </w:t>
      </w:r>
      <w:r w:rsidRPr="00DC24B6">
        <w:rPr>
          <w:rStyle w:val="StyleUnderline"/>
          <w:highlight w:val="green"/>
        </w:rPr>
        <w:t>by</w:t>
      </w:r>
      <w:r w:rsidRPr="00D2477D">
        <w:rPr>
          <w:sz w:val="16"/>
        </w:rPr>
        <w:t xml:space="preserve"> the forces of </w:t>
      </w:r>
      <w:r w:rsidRPr="00D2477D">
        <w:rPr>
          <w:rStyle w:val="StyleUnderline"/>
        </w:rPr>
        <w:t>science</w:t>
      </w:r>
      <w:r w:rsidRPr="00D2477D">
        <w:rPr>
          <w:sz w:val="16"/>
        </w:rPr>
        <w:t xml:space="preserve">, </w:t>
      </w:r>
      <w:r w:rsidRPr="00DC24B6">
        <w:rPr>
          <w:rStyle w:val="Emphasis"/>
          <w:highlight w:val="green"/>
        </w:rPr>
        <w:t>tech</w:t>
      </w:r>
      <w:r w:rsidRPr="00D2477D">
        <w:rPr>
          <w:rStyle w:val="StyleUnderline"/>
        </w:rPr>
        <w:t>nology</w:t>
      </w:r>
      <w:r w:rsidRPr="00D2477D">
        <w:rPr>
          <w:sz w:val="16"/>
        </w:rPr>
        <w:t xml:space="preserve">, </w:t>
      </w:r>
      <w:r w:rsidRPr="00D2477D">
        <w:rPr>
          <w:rStyle w:val="StyleUnderline"/>
        </w:rPr>
        <w:t>and industrialism</w:t>
      </w:r>
      <w:r w:rsidRPr="00D2477D">
        <w:rPr>
          <w:sz w:val="16"/>
        </w:rPr>
        <w:t xml:space="preserve">, or what the sociologist Ernest Gellner once described as </w:t>
      </w:r>
      <w:r w:rsidRPr="00DC24B6">
        <w:rPr>
          <w:rStyle w:val="StyleUnderline"/>
          <w:highlight w:val="green"/>
        </w:rPr>
        <w:t>a</w:t>
      </w:r>
      <w:r w:rsidRPr="00D2477D">
        <w:rPr>
          <w:sz w:val="16"/>
        </w:rPr>
        <w:t xml:space="preserve"> “</w:t>
      </w:r>
      <w:r w:rsidRPr="00DC24B6">
        <w:rPr>
          <w:rStyle w:val="Emphasis"/>
          <w:highlight w:val="green"/>
        </w:rPr>
        <w:t>tidal wave</w:t>
      </w:r>
      <w:r w:rsidRPr="00D2477D">
        <w:rPr>
          <w:sz w:val="16"/>
        </w:rPr>
        <w:t xml:space="preserve">” </w:t>
      </w:r>
      <w:r w:rsidRPr="00D2477D">
        <w:rPr>
          <w:rStyle w:val="StyleUnderline"/>
        </w:rPr>
        <w:t xml:space="preserve">pushing and </w:t>
      </w:r>
      <w:r w:rsidRPr="00DC24B6">
        <w:rPr>
          <w:rStyle w:val="StyleUnderline"/>
          <w:highlight w:val="green"/>
        </w:rPr>
        <w:t>pulling</w:t>
      </w:r>
      <w:r w:rsidRPr="00D2477D">
        <w:rPr>
          <w:sz w:val="16"/>
        </w:rPr>
        <w:t xml:space="preserve"> modern </w:t>
      </w:r>
      <w:r w:rsidRPr="00D2477D">
        <w:rPr>
          <w:rStyle w:val="StyleUnderline"/>
        </w:rPr>
        <w:t xml:space="preserve">societies </w:t>
      </w:r>
      <w:r w:rsidRPr="00DC24B6">
        <w:rPr>
          <w:rStyle w:val="StyleUnderline"/>
          <w:highlight w:val="green"/>
        </w:rPr>
        <w:t>into a</w:t>
      </w:r>
      <w:r w:rsidRPr="00D2477D">
        <w:rPr>
          <w:rStyle w:val="StyleUnderline"/>
        </w:rPr>
        <w:t xml:space="preserve">n increasingly </w:t>
      </w:r>
      <w:r w:rsidRPr="00DC24B6">
        <w:rPr>
          <w:rStyle w:val="Emphasis"/>
          <w:highlight w:val="green"/>
        </w:rPr>
        <w:t>complex</w:t>
      </w:r>
      <w:r w:rsidRPr="00DC24B6">
        <w:rPr>
          <w:rStyle w:val="StyleUnderline"/>
          <w:highlight w:val="green"/>
        </w:rPr>
        <w:t xml:space="preserve"> and </w:t>
      </w:r>
      <w:r w:rsidRPr="00DC24B6">
        <w:rPr>
          <w:rStyle w:val="Emphasis"/>
          <w:highlight w:val="green"/>
        </w:rPr>
        <w:t>interconnected</w:t>
      </w:r>
      <w:r w:rsidRPr="00DC24B6">
        <w:rPr>
          <w:rStyle w:val="StyleUnderline"/>
          <w:highlight w:val="green"/>
        </w:rPr>
        <w:t xml:space="preserve"> world</w:t>
      </w:r>
      <w:r w:rsidRPr="00D2477D">
        <w:rPr>
          <w:sz w:val="16"/>
        </w:rPr>
        <w:t xml:space="preserve"> system. </w:t>
      </w:r>
      <w:r w:rsidRPr="00DC24B6">
        <w:rPr>
          <w:rStyle w:val="StyleUnderline"/>
          <w:highlight w:val="green"/>
        </w:rPr>
        <w:t>Washington</w:t>
      </w:r>
      <w:r w:rsidRPr="00D2477D">
        <w:rPr>
          <w:sz w:val="16"/>
        </w:rPr>
        <w:t xml:space="preserve"> and its partners </w:t>
      </w:r>
      <w:r w:rsidRPr="00D2477D">
        <w:rPr>
          <w:rStyle w:val="StyleUnderline"/>
        </w:rPr>
        <w:t xml:space="preserve">are </w:t>
      </w:r>
      <w:r w:rsidRPr="00DC24B6">
        <w:rPr>
          <w:rStyle w:val="StyleUnderline"/>
          <w:highlight w:val="green"/>
        </w:rPr>
        <w:t>threatened</w:t>
      </w:r>
      <w:r w:rsidRPr="00D2477D">
        <w:rPr>
          <w:rStyle w:val="StyleUnderline"/>
        </w:rPr>
        <w:t xml:space="preserve"> less </w:t>
      </w:r>
      <w:r w:rsidRPr="0011253F">
        <w:rPr>
          <w:rStyle w:val="StyleUnderline"/>
        </w:rPr>
        <w:t>by</w:t>
      </w:r>
      <w:r w:rsidRPr="00D2477D">
        <w:rPr>
          <w:rStyle w:val="StyleUnderline"/>
        </w:rPr>
        <w:t xml:space="preserve"> rival great powers than </w:t>
      </w:r>
      <w:r w:rsidRPr="00DC24B6">
        <w:rPr>
          <w:rStyle w:val="StyleUnderline"/>
          <w:highlight w:val="green"/>
        </w:rPr>
        <w:t>by</w:t>
      </w:r>
      <w:r w:rsidRPr="00D2477D">
        <w:rPr>
          <w:sz w:val="16"/>
        </w:rPr>
        <w:t xml:space="preserve"> </w:t>
      </w:r>
      <w:r w:rsidRPr="00DC24B6">
        <w:rPr>
          <w:rStyle w:val="Emphasis"/>
          <w:highlight w:val="green"/>
        </w:rPr>
        <w:t>emergent</w:t>
      </w:r>
      <w:r w:rsidRPr="00D2477D">
        <w:rPr>
          <w:sz w:val="16"/>
        </w:rPr>
        <w:t xml:space="preserve">, </w:t>
      </w:r>
      <w:r w:rsidRPr="00DC24B6">
        <w:rPr>
          <w:rStyle w:val="Emphasis"/>
          <w:highlight w:val="green"/>
        </w:rPr>
        <w:t>interconnected</w:t>
      </w:r>
      <w:r w:rsidRPr="00D2477D">
        <w:rPr>
          <w:sz w:val="16"/>
        </w:rPr>
        <w:t xml:space="preserve">, </w:t>
      </w:r>
      <w:r w:rsidRPr="00DC24B6">
        <w:rPr>
          <w:rStyle w:val="StyleUnderline"/>
          <w:highlight w:val="green"/>
        </w:rPr>
        <w:t xml:space="preserve">and </w:t>
      </w:r>
      <w:r w:rsidRPr="00DC24B6">
        <w:rPr>
          <w:rStyle w:val="Emphasis"/>
          <w:highlight w:val="green"/>
        </w:rPr>
        <w:t>cascading</w:t>
      </w:r>
      <w:r w:rsidRPr="00D2477D">
        <w:rPr>
          <w:rStyle w:val="StyleUnderline"/>
        </w:rPr>
        <w:t xml:space="preserve"> transnational </w:t>
      </w:r>
      <w:r w:rsidRPr="00DC24B6">
        <w:rPr>
          <w:rStyle w:val="Emphasis"/>
          <w:highlight w:val="green"/>
        </w:rPr>
        <w:t>dangers</w:t>
      </w:r>
      <w:r w:rsidRPr="00D2477D">
        <w:rPr>
          <w:sz w:val="16"/>
        </w:rPr>
        <w:t xml:space="preserve">. </w:t>
      </w:r>
      <w:r w:rsidRPr="00DC24B6">
        <w:rPr>
          <w:rStyle w:val="Emphasis"/>
          <w:highlight w:val="green"/>
        </w:rPr>
        <w:t>Climate change</w:t>
      </w:r>
      <w:r w:rsidRPr="00D2477D">
        <w:rPr>
          <w:sz w:val="16"/>
        </w:rPr>
        <w:t xml:space="preserve">, </w:t>
      </w:r>
      <w:r w:rsidRPr="00DC24B6">
        <w:rPr>
          <w:rStyle w:val="StyleUnderline"/>
          <w:highlight w:val="green"/>
        </w:rPr>
        <w:t>pandemic</w:t>
      </w:r>
      <w:r w:rsidRPr="00DC24B6">
        <w:rPr>
          <w:sz w:val="16"/>
          <w:highlight w:val="green"/>
        </w:rPr>
        <w:t xml:space="preserve"> </w:t>
      </w:r>
      <w:r w:rsidRPr="00DC24B6">
        <w:rPr>
          <w:rStyle w:val="Emphasis"/>
          <w:highlight w:val="green"/>
        </w:rPr>
        <w:t>diseases</w:t>
      </w:r>
      <w:r w:rsidRPr="00D2477D">
        <w:rPr>
          <w:sz w:val="16"/>
        </w:rPr>
        <w:t xml:space="preserve">, </w:t>
      </w:r>
      <w:r w:rsidRPr="00DC24B6">
        <w:rPr>
          <w:rStyle w:val="StyleUnderline"/>
          <w:highlight w:val="green"/>
        </w:rPr>
        <w:t>financial crises</w:t>
      </w:r>
      <w:r w:rsidRPr="00D2477D">
        <w:rPr>
          <w:rStyle w:val="StyleUnderline"/>
        </w:rPr>
        <w:t xml:space="preserve">, </w:t>
      </w:r>
      <w:r w:rsidRPr="00DC24B6">
        <w:rPr>
          <w:rStyle w:val="Emphasis"/>
          <w:highlight w:val="green"/>
        </w:rPr>
        <w:t>failed states</w:t>
      </w:r>
      <w:r w:rsidRPr="00D2477D">
        <w:rPr>
          <w:sz w:val="16"/>
        </w:rPr>
        <w:t xml:space="preserve">, </w:t>
      </w:r>
      <w:r w:rsidRPr="00DC24B6">
        <w:rPr>
          <w:rStyle w:val="Emphasis"/>
          <w:highlight w:val="green"/>
        </w:rPr>
        <w:t>nuclear prolif</w:t>
      </w:r>
      <w:r w:rsidRPr="00D2477D">
        <w:rPr>
          <w:rStyle w:val="StyleUnderline"/>
        </w:rPr>
        <w:t>eration</w:t>
      </w:r>
      <w:r w:rsidRPr="00D2477D">
        <w:rPr>
          <w:sz w:val="16"/>
        </w:rPr>
        <w:t xml:space="preserve">—all </w:t>
      </w:r>
      <w:r w:rsidRPr="00D2477D">
        <w:rPr>
          <w:rStyle w:val="StyleUnderline"/>
        </w:rPr>
        <w:t>reverberate far beyond any</w:t>
      </w:r>
      <w:r w:rsidRPr="00D2477D">
        <w:rPr>
          <w:sz w:val="16"/>
        </w:rPr>
        <w:t xml:space="preserve"> individual </w:t>
      </w:r>
      <w:r w:rsidRPr="00D2477D">
        <w:rPr>
          <w:rStyle w:val="StyleUnderline"/>
        </w:rPr>
        <w:t>country</w:t>
      </w:r>
      <w:r w:rsidRPr="00D2477D">
        <w:rPr>
          <w:sz w:val="16"/>
        </w:rPr>
        <w:t xml:space="preserve">. So do the effects of automation and global production chains on capitalist societies, </w:t>
      </w:r>
      <w:r w:rsidRPr="00D2477D">
        <w:rPr>
          <w:rStyle w:val="StyleUnderline"/>
        </w:rPr>
        <w:t>the dangers of</w:t>
      </w:r>
      <w:r w:rsidRPr="00D2477D">
        <w:rPr>
          <w:sz w:val="16"/>
        </w:rPr>
        <w:t xml:space="preserve"> the coming revolution in </w:t>
      </w:r>
      <w:r w:rsidRPr="00DC24B6">
        <w:rPr>
          <w:rStyle w:val="Emphasis"/>
          <w:highlight w:val="green"/>
        </w:rPr>
        <w:t>a</w:t>
      </w:r>
      <w:r w:rsidRPr="00D2477D">
        <w:rPr>
          <w:rStyle w:val="StyleUnderline"/>
        </w:rPr>
        <w:t xml:space="preserve">rtificial </w:t>
      </w:r>
      <w:r w:rsidRPr="00DC24B6">
        <w:rPr>
          <w:rStyle w:val="Emphasis"/>
          <w:highlight w:val="green"/>
        </w:rPr>
        <w:t>i</w:t>
      </w:r>
      <w:r w:rsidRPr="00D2477D">
        <w:rPr>
          <w:rStyle w:val="StyleUnderline"/>
        </w:rPr>
        <w:t xml:space="preserve">ntelligence, </w:t>
      </w:r>
      <w:r w:rsidRPr="00DC24B6">
        <w:rPr>
          <w:rStyle w:val="StyleUnderline"/>
          <w:highlight w:val="green"/>
        </w:rPr>
        <w:t>and other</w:t>
      </w:r>
      <w:r w:rsidRPr="00D2477D">
        <w:rPr>
          <w:sz w:val="16"/>
        </w:rPr>
        <w:t>, as-yet-</w:t>
      </w:r>
      <w:r w:rsidRPr="00D2477D">
        <w:rPr>
          <w:rStyle w:val="Emphasis"/>
        </w:rPr>
        <w:t xml:space="preserve">unimagined </w:t>
      </w:r>
      <w:r w:rsidRPr="00DC24B6">
        <w:rPr>
          <w:rStyle w:val="Emphasis"/>
          <w:highlight w:val="green"/>
        </w:rPr>
        <w:t>upheavals</w:t>
      </w:r>
      <w:r w:rsidRPr="00D2477D">
        <w:rPr>
          <w:sz w:val="16"/>
        </w:rPr>
        <w:t>.</w:t>
      </w:r>
    </w:p>
    <w:p w14:paraId="3D9BDBA1" w14:textId="77777777" w:rsidR="00746783" w:rsidRPr="00D2477D" w:rsidRDefault="00746783" w:rsidP="00746783">
      <w:pPr>
        <w:rPr>
          <w:sz w:val="16"/>
          <w:szCs w:val="16"/>
        </w:rPr>
      </w:pPr>
      <w:r w:rsidRPr="00D2477D">
        <w:rPr>
          <w:sz w:val="16"/>
          <w:szCs w:val="16"/>
        </w:rPr>
        <w:t>The coronavirus is the poster child of these transnational dangers: it does not respect borders, and one cannot hide from it or defeat it in war. Countries facing a global outbreak are only as safe as the least safe among them. For better or worse, the United States and the rest of the world are in it together.</w:t>
      </w:r>
    </w:p>
    <w:p w14:paraId="1F4578FF" w14:textId="77777777" w:rsidR="00746783" w:rsidRPr="0011253F" w:rsidRDefault="00746783" w:rsidP="00746783">
      <w:pPr>
        <w:rPr>
          <w:sz w:val="16"/>
        </w:rPr>
      </w:pPr>
      <w:r w:rsidRPr="00D2477D">
        <w:rPr>
          <w:rStyle w:val="StyleUnderline"/>
        </w:rPr>
        <w:t>Past</w:t>
      </w:r>
      <w:r w:rsidRPr="0011253F">
        <w:rPr>
          <w:sz w:val="16"/>
        </w:rPr>
        <w:t xml:space="preserve"> American </w:t>
      </w:r>
      <w:r w:rsidRPr="00D2477D">
        <w:rPr>
          <w:rStyle w:val="StyleUnderline"/>
        </w:rPr>
        <w:t>leaders</w:t>
      </w:r>
      <w:r w:rsidRPr="0011253F">
        <w:rPr>
          <w:sz w:val="16"/>
        </w:rPr>
        <w:t xml:space="preserve"> understood that the global problems of modernity </w:t>
      </w:r>
      <w:r w:rsidRPr="00D2477D">
        <w:rPr>
          <w:rStyle w:val="StyleUnderline"/>
        </w:rPr>
        <w:t xml:space="preserve">called for a global solution and set about building a worldwide </w:t>
      </w:r>
      <w:r w:rsidRPr="0011253F">
        <w:rPr>
          <w:rStyle w:val="Emphasis"/>
        </w:rPr>
        <w:t>network</w:t>
      </w:r>
      <w:r w:rsidRPr="00D2477D">
        <w:rPr>
          <w:rStyle w:val="StyleUnderline"/>
        </w:rPr>
        <w:t xml:space="preserve"> of </w:t>
      </w:r>
      <w:r w:rsidRPr="0011253F">
        <w:rPr>
          <w:rStyle w:val="Emphasis"/>
        </w:rPr>
        <w:t>alliances</w:t>
      </w:r>
      <w:r w:rsidRPr="00D2477D">
        <w:rPr>
          <w:rStyle w:val="StyleUnderline"/>
        </w:rPr>
        <w:t xml:space="preserve"> and multilateral </w:t>
      </w:r>
      <w:r w:rsidRPr="0011253F">
        <w:rPr>
          <w:rStyle w:val="Emphasis"/>
        </w:rPr>
        <w:t>institutions</w:t>
      </w:r>
      <w:r w:rsidRPr="0011253F">
        <w:rPr>
          <w:sz w:val="16"/>
        </w:rPr>
        <w:t xml:space="preserve">. </w:t>
      </w:r>
      <w:r w:rsidRPr="00D2477D">
        <w:rPr>
          <w:rStyle w:val="StyleUnderline"/>
        </w:rPr>
        <w:t xml:space="preserve">But </w:t>
      </w:r>
      <w:r w:rsidRPr="00DC24B6">
        <w:rPr>
          <w:rStyle w:val="StyleUnderline"/>
          <w:highlight w:val="green"/>
        </w:rPr>
        <w:t>for</w:t>
      </w:r>
      <w:r w:rsidRPr="0011253F">
        <w:rPr>
          <w:sz w:val="16"/>
        </w:rPr>
        <w:t xml:space="preserve"> many </w:t>
      </w:r>
      <w:r w:rsidRPr="00DC24B6">
        <w:rPr>
          <w:rStyle w:val="StyleUnderline"/>
          <w:highlight w:val="green"/>
        </w:rPr>
        <w:t>observers</w:t>
      </w:r>
      <w:r w:rsidRPr="00D2477D">
        <w:rPr>
          <w:rStyle w:val="StyleUnderline"/>
        </w:rPr>
        <w:t xml:space="preserve">, </w:t>
      </w:r>
      <w:r w:rsidRPr="00DC24B6">
        <w:rPr>
          <w:rStyle w:val="StyleUnderline"/>
          <w:highlight w:val="green"/>
        </w:rPr>
        <w:t>the</w:t>
      </w:r>
      <w:r w:rsidRPr="00D2477D">
        <w:rPr>
          <w:rStyle w:val="StyleUnderline"/>
        </w:rPr>
        <w:t xml:space="preserve"> </w:t>
      </w:r>
      <w:r w:rsidRPr="0011253F">
        <w:rPr>
          <w:rStyle w:val="Emphasis"/>
        </w:rPr>
        <w:t>result</w:t>
      </w:r>
      <w:r w:rsidRPr="0011253F">
        <w:rPr>
          <w:sz w:val="16"/>
        </w:rPr>
        <w:t xml:space="preserve"> of these efforts—</w:t>
      </w:r>
      <w:r w:rsidRPr="00D2477D">
        <w:rPr>
          <w:rStyle w:val="StyleUnderline"/>
        </w:rPr>
        <w:t xml:space="preserve">the liberal international </w:t>
      </w:r>
      <w:r w:rsidRPr="00DC24B6">
        <w:rPr>
          <w:rStyle w:val="StyleUnderline"/>
          <w:highlight w:val="green"/>
        </w:rPr>
        <w:t>order</w:t>
      </w:r>
      <w:r w:rsidRPr="0011253F">
        <w:rPr>
          <w:sz w:val="16"/>
        </w:rPr>
        <w:t>—</w:t>
      </w:r>
      <w:r w:rsidRPr="00DC24B6">
        <w:rPr>
          <w:rStyle w:val="Emphasis"/>
          <w:highlight w:val="green"/>
        </w:rPr>
        <w:t>has been </w:t>
      </w:r>
      <w:hyperlink r:id="rId42" w:tgtFrame="_blank" w:history="1">
        <w:r w:rsidRPr="00DC24B6">
          <w:rPr>
            <w:rStyle w:val="Emphasis"/>
            <w:highlight w:val="green"/>
          </w:rPr>
          <w:t>a failure</w:t>
        </w:r>
      </w:hyperlink>
      <w:r w:rsidRPr="0011253F">
        <w:rPr>
          <w:sz w:val="16"/>
        </w:rPr>
        <w:t xml:space="preserve">. </w:t>
      </w:r>
      <w:r w:rsidRPr="00DC24B6">
        <w:rPr>
          <w:rStyle w:val="StyleUnderline"/>
          <w:highlight w:val="green"/>
        </w:rPr>
        <w:t>For some</w:t>
      </w:r>
      <w:r w:rsidRPr="0011253F">
        <w:rPr>
          <w:sz w:val="16"/>
        </w:rPr>
        <w:t xml:space="preserve">, </w:t>
      </w:r>
      <w:r w:rsidRPr="00DC24B6">
        <w:rPr>
          <w:rStyle w:val="StyleUnderline"/>
          <w:highlight w:val="green"/>
        </w:rPr>
        <w:t>it is tied to</w:t>
      </w:r>
      <w:r w:rsidRPr="00D2477D">
        <w:rPr>
          <w:rStyle w:val="StyleUnderline"/>
        </w:rPr>
        <w:t xml:space="preserve"> the </w:t>
      </w:r>
      <w:r w:rsidRPr="00DC24B6">
        <w:rPr>
          <w:rStyle w:val="Emphasis"/>
          <w:highlight w:val="green"/>
        </w:rPr>
        <w:t>neoliberal policies</w:t>
      </w:r>
      <w:r w:rsidRPr="00DC24B6">
        <w:rPr>
          <w:rStyle w:val="StyleUnderline"/>
          <w:highlight w:val="green"/>
        </w:rPr>
        <w:t xml:space="preserve"> that produced</w:t>
      </w:r>
      <w:r w:rsidRPr="0011253F">
        <w:rPr>
          <w:sz w:val="16"/>
        </w:rPr>
        <w:t xml:space="preserve"> financial crises and rising </w:t>
      </w:r>
      <w:r w:rsidRPr="00D2477D">
        <w:rPr>
          <w:rStyle w:val="StyleUnderline"/>
        </w:rPr>
        <w:t xml:space="preserve">economic </w:t>
      </w:r>
      <w:r w:rsidRPr="00DC24B6">
        <w:rPr>
          <w:rStyle w:val="Emphasis"/>
          <w:highlight w:val="green"/>
        </w:rPr>
        <w:t>inequality</w:t>
      </w:r>
      <w:r w:rsidRPr="0011253F">
        <w:rPr>
          <w:sz w:val="16"/>
        </w:rPr>
        <w:t xml:space="preserve">; </w:t>
      </w:r>
      <w:r w:rsidRPr="00DC24B6">
        <w:rPr>
          <w:rStyle w:val="StyleUnderline"/>
          <w:highlight w:val="green"/>
        </w:rPr>
        <w:t>for others</w:t>
      </w:r>
      <w:r w:rsidRPr="0011253F">
        <w:rPr>
          <w:sz w:val="16"/>
        </w:rPr>
        <w:t xml:space="preserve">, it </w:t>
      </w:r>
      <w:r w:rsidRPr="00DC24B6">
        <w:rPr>
          <w:rStyle w:val="Emphasis"/>
          <w:highlight w:val="green"/>
        </w:rPr>
        <w:t>evokes</w:t>
      </w:r>
      <w:r w:rsidRPr="00D2477D">
        <w:rPr>
          <w:rStyle w:val="StyleUnderline"/>
        </w:rPr>
        <w:t xml:space="preserve"> disastrous </w:t>
      </w:r>
      <w:r w:rsidRPr="0011253F">
        <w:rPr>
          <w:rStyle w:val="Emphasis"/>
        </w:rPr>
        <w:t xml:space="preserve">military </w:t>
      </w:r>
      <w:r w:rsidRPr="00DC24B6">
        <w:rPr>
          <w:rStyle w:val="Emphasis"/>
          <w:highlight w:val="green"/>
        </w:rPr>
        <w:t>interventions</w:t>
      </w:r>
      <w:r w:rsidRPr="00DC24B6">
        <w:rPr>
          <w:rStyle w:val="StyleUnderline"/>
          <w:highlight w:val="green"/>
        </w:rPr>
        <w:t xml:space="preserve"> and </w:t>
      </w:r>
      <w:r w:rsidRPr="0011253F">
        <w:rPr>
          <w:rStyle w:val="Emphasis"/>
        </w:rPr>
        <w:t xml:space="preserve">endless </w:t>
      </w:r>
      <w:r w:rsidRPr="00DC24B6">
        <w:rPr>
          <w:rStyle w:val="Emphasis"/>
          <w:highlight w:val="green"/>
        </w:rPr>
        <w:t>wars</w:t>
      </w:r>
      <w:r w:rsidRPr="0011253F">
        <w:rPr>
          <w:rStyle w:val="Emphasis"/>
        </w:rPr>
        <w:t>.</w:t>
      </w:r>
      <w:r w:rsidRPr="0011253F">
        <w:rPr>
          <w:sz w:val="16"/>
        </w:rPr>
        <w:t xml:space="preserve"> </w:t>
      </w:r>
      <w:r w:rsidRPr="00D2477D">
        <w:rPr>
          <w:rStyle w:val="StyleUnderline"/>
        </w:rPr>
        <w:t>The bet</w:t>
      </w:r>
      <w:r w:rsidRPr="0011253F">
        <w:rPr>
          <w:sz w:val="16"/>
        </w:rPr>
        <w:t xml:space="preserve"> that </w:t>
      </w:r>
      <w:r w:rsidRPr="00D2477D">
        <w:rPr>
          <w:rStyle w:val="StyleUnderline"/>
        </w:rPr>
        <w:t>China would integrate as a</w:t>
      </w:r>
      <w:r w:rsidRPr="0011253F">
        <w:rPr>
          <w:sz w:val="16"/>
        </w:rPr>
        <w:t xml:space="preserve"> “</w:t>
      </w:r>
      <w:r w:rsidRPr="00D2477D">
        <w:rPr>
          <w:rStyle w:val="StyleUnderline"/>
        </w:rPr>
        <w:t>responsible stakeholder</w:t>
      </w:r>
      <w:r w:rsidRPr="0011253F">
        <w:rPr>
          <w:sz w:val="16"/>
        </w:rPr>
        <w:t xml:space="preserve">” into a U.S.-led liberal order </w:t>
      </w:r>
      <w:r w:rsidRPr="00D2477D">
        <w:rPr>
          <w:rStyle w:val="StyleUnderline"/>
        </w:rPr>
        <w:t>is</w:t>
      </w:r>
      <w:r w:rsidRPr="0011253F">
        <w:rPr>
          <w:sz w:val="16"/>
        </w:rPr>
        <w:t xml:space="preserve"> widely </w:t>
      </w:r>
      <w:r w:rsidRPr="00D2477D">
        <w:rPr>
          <w:rStyle w:val="StyleUnderline"/>
        </w:rPr>
        <w:t>seen to have failed</w:t>
      </w:r>
      <w:r w:rsidRPr="0011253F">
        <w:rPr>
          <w:sz w:val="16"/>
        </w:rPr>
        <w:t>, too. Little wonder that the liberal vision has lost its appeal.</w:t>
      </w:r>
    </w:p>
    <w:p w14:paraId="473F8961" w14:textId="77777777" w:rsidR="00746783" w:rsidRPr="0011253F" w:rsidRDefault="00746783" w:rsidP="00746783">
      <w:pPr>
        <w:rPr>
          <w:sz w:val="16"/>
        </w:rPr>
      </w:pPr>
      <w:r w:rsidRPr="00D2477D">
        <w:rPr>
          <w:rStyle w:val="StyleUnderline"/>
        </w:rPr>
        <w:t xml:space="preserve">Liberal </w:t>
      </w:r>
      <w:r w:rsidRPr="0011253F">
        <w:rPr>
          <w:rStyle w:val="Emphasis"/>
        </w:rPr>
        <w:t>internationalists</w:t>
      </w:r>
      <w:r w:rsidRPr="00D2477D">
        <w:rPr>
          <w:rStyle w:val="StyleUnderline"/>
        </w:rPr>
        <w:t xml:space="preserve"> need to </w:t>
      </w:r>
      <w:r w:rsidRPr="0011253F">
        <w:rPr>
          <w:rStyle w:val="Emphasis"/>
        </w:rPr>
        <w:t>acknowledge</w:t>
      </w:r>
      <w:r w:rsidRPr="0011253F">
        <w:rPr>
          <w:sz w:val="16"/>
        </w:rPr>
        <w:t xml:space="preserve"> these </w:t>
      </w:r>
      <w:r w:rsidRPr="0011253F">
        <w:rPr>
          <w:rStyle w:val="Emphasis"/>
        </w:rPr>
        <w:t>missteps</w:t>
      </w:r>
      <w:r w:rsidRPr="0011253F">
        <w:rPr>
          <w:sz w:val="16"/>
        </w:rPr>
        <w:t xml:space="preserve"> and failures. </w:t>
      </w:r>
      <w:r w:rsidRPr="00D2477D">
        <w:rPr>
          <w:rStyle w:val="StyleUnderline"/>
        </w:rPr>
        <w:t>Under the</w:t>
      </w:r>
      <w:r w:rsidRPr="0011253F">
        <w:rPr>
          <w:sz w:val="16"/>
        </w:rPr>
        <w:t xml:space="preserve"> auspices of the </w:t>
      </w:r>
      <w:r w:rsidRPr="00D2477D">
        <w:rPr>
          <w:rStyle w:val="StyleUnderline"/>
        </w:rPr>
        <w:t>liberal international order</w:t>
      </w:r>
      <w:r w:rsidRPr="0011253F">
        <w:rPr>
          <w:sz w:val="16"/>
        </w:rPr>
        <w:t xml:space="preserve">, </w:t>
      </w:r>
      <w:r w:rsidRPr="00D2477D">
        <w:rPr>
          <w:rStyle w:val="StyleUnderline"/>
        </w:rPr>
        <w:t>the United States has intervened too much</w:t>
      </w:r>
      <w:r w:rsidRPr="0011253F">
        <w:rPr>
          <w:sz w:val="16"/>
        </w:rPr>
        <w:t xml:space="preserve">, regulated too little, </w:t>
      </w:r>
      <w:r w:rsidRPr="00D2477D">
        <w:rPr>
          <w:rStyle w:val="StyleUnderline"/>
        </w:rPr>
        <w:t>and delivered less</w:t>
      </w:r>
      <w:r w:rsidRPr="0011253F">
        <w:rPr>
          <w:sz w:val="16"/>
        </w:rPr>
        <w:t xml:space="preserve"> than it promised. But what do its detractors have to offer? </w:t>
      </w:r>
      <w:r w:rsidRPr="00DC24B6">
        <w:rPr>
          <w:rStyle w:val="Emphasis"/>
          <w:highlight w:val="green"/>
        </w:rPr>
        <w:t>Despite its faults</w:t>
      </w:r>
      <w:r w:rsidRPr="0011253F">
        <w:rPr>
          <w:rStyle w:val="Emphasis"/>
        </w:rPr>
        <w:t xml:space="preserve">, </w:t>
      </w:r>
      <w:r w:rsidRPr="00DC24B6">
        <w:rPr>
          <w:rStyle w:val="Emphasis"/>
          <w:highlight w:val="green"/>
        </w:rPr>
        <w:t>no other</w:t>
      </w:r>
      <w:r w:rsidRPr="0011253F">
        <w:rPr>
          <w:sz w:val="16"/>
        </w:rPr>
        <w:t xml:space="preserve"> organizing </w:t>
      </w:r>
      <w:r w:rsidRPr="00DC24B6">
        <w:rPr>
          <w:rStyle w:val="StyleUnderline"/>
          <w:highlight w:val="green"/>
        </w:rPr>
        <w:t>principle</w:t>
      </w:r>
      <w:r w:rsidRPr="00D2477D">
        <w:rPr>
          <w:rStyle w:val="StyleUnderline"/>
        </w:rPr>
        <w:t xml:space="preserve"> currently</w:t>
      </w:r>
      <w:r w:rsidRPr="0011253F">
        <w:rPr>
          <w:sz w:val="16"/>
        </w:rPr>
        <w:t xml:space="preserve"> under debate </w:t>
      </w:r>
      <w:r w:rsidRPr="00DC24B6">
        <w:rPr>
          <w:rStyle w:val="Emphasis"/>
          <w:highlight w:val="green"/>
        </w:rPr>
        <w:t>comes close</w:t>
      </w:r>
      <w:r w:rsidRPr="00DC24B6">
        <w:rPr>
          <w:rStyle w:val="StyleUnderline"/>
          <w:highlight w:val="green"/>
        </w:rPr>
        <w:t xml:space="preserve"> to liberal internationalism</w:t>
      </w:r>
      <w:r w:rsidRPr="0011253F">
        <w:rPr>
          <w:sz w:val="16"/>
        </w:rPr>
        <w:t xml:space="preserve"> in </w:t>
      </w:r>
      <w:r w:rsidRPr="00D2477D">
        <w:rPr>
          <w:rStyle w:val="StyleUnderline"/>
        </w:rPr>
        <w:t>making the case for a decent</w:t>
      </w:r>
      <w:r w:rsidRPr="0011253F">
        <w:rPr>
          <w:sz w:val="16"/>
        </w:rPr>
        <w:t xml:space="preserve"> and cooperative </w:t>
      </w:r>
      <w:r w:rsidRPr="00D2477D">
        <w:rPr>
          <w:rStyle w:val="StyleUnderline"/>
        </w:rPr>
        <w:t>world order</w:t>
      </w:r>
      <w:r w:rsidRPr="0011253F">
        <w:rPr>
          <w:sz w:val="16"/>
        </w:rPr>
        <w:t xml:space="preserve"> that encourages the enlightened pursuit of national interests. Ironically, the </w:t>
      </w:r>
      <w:r w:rsidRPr="00DC24B6">
        <w:rPr>
          <w:rStyle w:val="StyleUnderline"/>
          <w:highlight w:val="green"/>
        </w:rPr>
        <w:t xml:space="preserve">critics’ </w:t>
      </w:r>
      <w:r w:rsidRPr="00DC24B6">
        <w:rPr>
          <w:rStyle w:val="Emphasis"/>
          <w:highlight w:val="green"/>
        </w:rPr>
        <w:t>complaints</w:t>
      </w:r>
      <w:r w:rsidRPr="00D2477D">
        <w:rPr>
          <w:rStyle w:val="StyleUnderline"/>
        </w:rPr>
        <w:t xml:space="preserve"> </w:t>
      </w:r>
      <w:r w:rsidRPr="00DC24B6">
        <w:rPr>
          <w:rStyle w:val="Emphasis"/>
          <w:highlight w:val="green"/>
        </w:rPr>
        <w:t>make sense only within</w:t>
      </w:r>
      <w:r w:rsidRPr="00D2477D">
        <w:rPr>
          <w:rStyle w:val="StyleUnderline"/>
        </w:rPr>
        <w:t xml:space="preserve"> </w:t>
      </w:r>
      <w:r w:rsidRPr="00DC24B6">
        <w:rPr>
          <w:rStyle w:val="StyleUnderline"/>
          <w:highlight w:val="green"/>
        </w:rPr>
        <w:t xml:space="preserve">a system that embraces </w:t>
      </w:r>
      <w:r w:rsidRPr="00DC24B6">
        <w:rPr>
          <w:rStyle w:val="Emphasis"/>
          <w:highlight w:val="green"/>
        </w:rPr>
        <w:t>self-determination</w:t>
      </w:r>
      <w:r w:rsidRPr="00D2477D">
        <w:rPr>
          <w:rStyle w:val="StyleUnderline"/>
        </w:rPr>
        <w:t xml:space="preserve">, individual </w:t>
      </w:r>
      <w:r w:rsidRPr="00DC24B6">
        <w:rPr>
          <w:rStyle w:val="StyleUnderline"/>
          <w:highlight w:val="green"/>
        </w:rPr>
        <w:t>rights</w:t>
      </w:r>
      <w:r w:rsidRPr="00D2477D">
        <w:rPr>
          <w:rStyle w:val="StyleUnderline"/>
        </w:rPr>
        <w:t xml:space="preserve">, </w:t>
      </w:r>
      <w:r w:rsidRPr="0011253F">
        <w:rPr>
          <w:rStyle w:val="Emphasis"/>
        </w:rPr>
        <w:t>economic security</w:t>
      </w:r>
      <w:r w:rsidRPr="00D2477D">
        <w:rPr>
          <w:rStyle w:val="StyleUnderline"/>
        </w:rPr>
        <w:t xml:space="preserve">, </w:t>
      </w:r>
      <w:r w:rsidRPr="00DC24B6">
        <w:rPr>
          <w:rStyle w:val="StyleUnderline"/>
          <w:highlight w:val="green"/>
        </w:rPr>
        <w:t xml:space="preserve">and the </w:t>
      </w:r>
      <w:r w:rsidRPr="00DC24B6">
        <w:rPr>
          <w:rStyle w:val="Emphasis"/>
          <w:highlight w:val="green"/>
        </w:rPr>
        <w:t>rule of law</w:t>
      </w:r>
      <w:r w:rsidRPr="0011253F">
        <w:rPr>
          <w:sz w:val="16"/>
        </w:rPr>
        <w:t>—</w:t>
      </w:r>
      <w:r w:rsidRPr="00DC24B6">
        <w:rPr>
          <w:rStyle w:val="StyleUnderline"/>
          <w:highlight w:val="green"/>
        </w:rPr>
        <w:t>the</w:t>
      </w:r>
      <w:r w:rsidRPr="0011253F">
        <w:rPr>
          <w:sz w:val="16"/>
        </w:rPr>
        <w:t xml:space="preserve"> very </w:t>
      </w:r>
      <w:r w:rsidRPr="00DC24B6">
        <w:rPr>
          <w:rStyle w:val="Emphasis"/>
          <w:highlight w:val="green"/>
        </w:rPr>
        <w:t>cornerstones</w:t>
      </w:r>
      <w:r w:rsidRPr="00DC24B6">
        <w:rPr>
          <w:rStyle w:val="StyleUnderline"/>
          <w:highlight w:val="green"/>
        </w:rPr>
        <w:t xml:space="preserve"> of liberal</w:t>
      </w:r>
      <w:r w:rsidRPr="00D2477D">
        <w:rPr>
          <w:rStyle w:val="StyleUnderline"/>
        </w:rPr>
        <w:t xml:space="preserve"> </w:t>
      </w:r>
      <w:r w:rsidRPr="0011253F">
        <w:rPr>
          <w:rStyle w:val="Emphasis"/>
        </w:rPr>
        <w:t>international</w:t>
      </w:r>
      <w:r w:rsidRPr="00DC24B6">
        <w:rPr>
          <w:rStyle w:val="Emphasis"/>
          <w:highlight w:val="green"/>
        </w:rPr>
        <w:t>ism</w:t>
      </w:r>
      <w:r w:rsidRPr="0011253F">
        <w:rPr>
          <w:sz w:val="16"/>
        </w:rPr>
        <w:t xml:space="preserve">. </w:t>
      </w:r>
      <w:r w:rsidRPr="00DC24B6">
        <w:rPr>
          <w:rStyle w:val="StyleUnderline"/>
          <w:highlight w:val="green"/>
        </w:rPr>
        <w:t xml:space="preserve">The </w:t>
      </w:r>
      <w:r w:rsidRPr="00DC24B6">
        <w:rPr>
          <w:rStyle w:val="Emphasis"/>
          <w:highlight w:val="green"/>
        </w:rPr>
        <w:t>current order</w:t>
      </w:r>
      <w:r w:rsidRPr="00DC24B6">
        <w:rPr>
          <w:rStyle w:val="StyleUnderline"/>
          <w:highlight w:val="green"/>
        </w:rPr>
        <w:t xml:space="preserve"> may </w:t>
      </w:r>
      <w:r w:rsidRPr="00DC24B6">
        <w:rPr>
          <w:rStyle w:val="Emphasis"/>
          <w:highlight w:val="green"/>
        </w:rPr>
        <w:t>not have realized these</w:t>
      </w:r>
      <w:r w:rsidRPr="0011253F">
        <w:rPr>
          <w:sz w:val="16"/>
        </w:rPr>
        <w:t xml:space="preserve"> principles </w:t>
      </w:r>
      <w:r w:rsidRPr="00DC24B6">
        <w:rPr>
          <w:rStyle w:val="StyleUnderline"/>
          <w:highlight w:val="green"/>
        </w:rPr>
        <w:t>across the board</w:t>
      </w:r>
      <w:r w:rsidRPr="0011253F">
        <w:rPr>
          <w:sz w:val="16"/>
        </w:rPr>
        <w:t xml:space="preserve">, </w:t>
      </w:r>
      <w:r w:rsidRPr="00DC24B6">
        <w:rPr>
          <w:rStyle w:val="Emphasis"/>
          <w:highlight w:val="green"/>
        </w:rPr>
        <w:t>but flaws</w:t>
      </w:r>
      <w:r w:rsidRPr="00D2477D">
        <w:rPr>
          <w:rStyle w:val="StyleUnderline"/>
        </w:rPr>
        <w:t xml:space="preserve"> and </w:t>
      </w:r>
      <w:r w:rsidRPr="0011253F">
        <w:rPr>
          <w:rStyle w:val="Emphasis"/>
        </w:rPr>
        <w:t>failures</w:t>
      </w:r>
      <w:r w:rsidRPr="00D2477D">
        <w:rPr>
          <w:rStyle w:val="StyleUnderline"/>
        </w:rPr>
        <w:t xml:space="preserve"> </w:t>
      </w:r>
      <w:r w:rsidRPr="00DC24B6">
        <w:rPr>
          <w:rStyle w:val="StyleUnderline"/>
          <w:highlight w:val="green"/>
        </w:rPr>
        <w:t xml:space="preserve">are </w:t>
      </w:r>
      <w:r w:rsidRPr="00DC24B6">
        <w:rPr>
          <w:rStyle w:val="Emphasis"/>
          <w:highlight w:val="green"/>
        </w:rPr>
        <w:t>inherent in all</w:t>
      </w:r>
      <w:r w:rsidRPr="00D2477D">
        <w:rPr>
          <w:rStyle w:val="StyleUnderline"/>
        </w:rPr>
        <w:t xml:space="preserve"> </w:t>
      </w:r>
      <w:r w:rsidRPr="00DC24B6">
        <w:rPr>
          <w:rStyle w:val="StyleUnderline"/>
          <w:highlight w:val="green"/>
        </w:rPr>
        <w:t xml:space="preserve">political </w:t>
      </w:r>
      <w:r w:rsidRPr="00DC24B6">
        <w:rPr>
          <w:rStyle w:val="Emphasis"/>
          <w:highlight w:val="green"/>
        </w:rPr>
        <w:t>orders</w:t>
      </w:r>
      <w:r w:rsidRPr="0011253F">
        <w:rPr>
          <w:sz w:val="16"/>
        </w:rPr>
        <w:t xml:space="preserve">. </w:t>
      </w:r>
      <w:r w:rsidRPr="00DC24B6">
        <w:rPr>
          <w:rStyle w:val="Emphasis"/>
          <w:highlight w:val="green"/>
        </w:rPr>
        <w:t>What is unique</w:t>
      </w:r>
      <w:r w:rsidRPr="00DC24B6">
        <w:rPr>
          <w:rStyle w:val="StyleUnderline"/>
          <w:highlight w:val="green"/>
        </w:rPr>
        <w:t xml:space="preserve"> about the postwar</w:t>
      </w:r>
      <w:r w:rsidRPr="0011253F">
        <w:rPr>
          <w:sz w:val="16"/>
        </w:rPr>
        <w:t xml:space="preserve"> liberal </w:t>
      </w:r>
      <w:r w:rsidRPr="00DC24B6">
        <w:rPr>
          <w:rStyle w:val="StyleUnderline"/>
          <w:highlight w:val="green"/>
        </w:rPr>
        <w:t>order is its</w:t>
      </w:r>
      <w:r w:rsidRPr="00D2477D">
        <w:rPr>
          <w:rStyle w:val="StyleUnderline"/>
        </w:rPr>
        <w:t xml:space="preserve"> </w:t>
      </w:r>
      <w:r w:rsidRPr="0011253F">
        <w:rPr>
          <w:rStyle w:val="Emphasis"/>
        </w:rPr>
        <w:t xml:space="preserve">capacity for </w:t>
      </w:r>
      <w:r w:rsidRPr="00DC24B6">
        <w:rPr>
          <w:rStyle w:val="Emphasis"/>
          <w:highlight w:val="green"/>
        </w:rPr>
        <w:t>self-correction</w:t>
      </w:r>
      <w:r w:rsidRPr="0011253F">
        <w:rPr>
          <w:sz w:val="16"/>
        </w:rPr>
        <w:t xml:space="preserve">. </w:t>
      </w:r>
      <w:r w:rsidRPr="00DC24B6">
        <w:rPr>
          <w:rStyle w:val="StyleUnderline"/>
          <w:highlight w:val="green"/>
        </w:rPr>
        <w:t>Even a</w:t>
      </w:r>
      <w:r w:rsidRPr="00D2477D">
        <w:rPr>
          <w:rStyle w:val="StyleUnderline"/>
        </w:rPr>
        <w:t xml:space="preserve"> deeply </w:t>
      </w:r>
      <w:r w:rsidRPr="00DC24B6">
        <w:rPr>
          <w:rStyle w:val="StyleUnderline"/>
          <w:highlight w:val="green"/>
        </w:rPr>
        <w:t>flawed</w:t>
      </w:r>
      <w:r w:rsidRPr="00D2477D">
        <w:rPr>
          <w:rStyle w:val="StyleUnderline"/>
        </w:rPr>
        <w:t xml:space="preserve"> liberal </w:t>
      </w:r>
      <w:r w:rsidRPr="00DC24B6">
        <w:rPr>
          <w:rStyle w:val="StyleUnderline"/>
          <w:highlight w:val="green"/>
        </w:rPr>
        <w:t>system provides</w:t>
      </w:r>
      <w:r w:rsidRPr="00D2477D">
        <w:rPr>
          <w:rStyle w:val="StyleUnderline"/>
        </w:rPr>
        <w:t xml:space="preserve"> the </w:t>
      </w:r>
      <w:r w:rsidRPr="00DC24B6">
        <w:rPr>
          <w:rStyle w:val="Emphasis"/>
          <w:highlight w:val="green"/>
        </w:rPr>
        <w:t>institutions</w:t>
      </w:r>
      <w:r w:rsidRPr="00D2477D">
        <w:rPr>
          <w:rStyle w:val="StyleUnderline"/>
        </w:rPr>
        <w:t xml:space="preserve"> through which </w:t>
      </w:r>
      <w:r w:rsidRPr="00DC24B6">
        <w:rPr>
          <w:rStyle w:val="StyleUnderline"/>
          <w:highlight w:val="green"/>
        </w:rPr>
        <w:t xml:space="preserve">it can be </w:t>
      </w:r>
      <w:r w:rsidRPr="00DC24B6">
        <w:rPr>
          <w:rStyle w:val="Emphasis"/>
          <w:highlight w:val="green"/>
        </w:rPr>
        <w:t>brought</w:t>
      </w:r>
      <w:r w:rsidRPr="0011253F">
        <w:rPr>
          <w:rStyle w:val="Emphasis"/>
        </w:rPr>
        <w:t xml:space="preserve"> closer</w:t>
      </w:r>
      <w:r w:rsidRPr="00D2477D">
        <w:rPr>
          <w:rStyle w:val="StyleUnderline"/>
        </w:rPr>
        <w:t xml:space="preserve"> </w:t>
      </w:r>
      <w:r w:rsidRPr="00DC24B6">
        <w:rPr>
          <w:rStyle w:val="StyleUnderline"/>
          <w:highlight w:val="green"/>
        </w:rPr>
        <w:t>to</w:t>
      </w:r>
      <w:r w:rsidRPr="00D2477D">
        <w:rPr>
          <w:rStyle w:val="StyleUnderline"/>
        </w:rPr>
        <w:t xml:space="preserve"> its</w:t>
      </w:r>
      <w:r w:rsidRPr="0011253F">
        <w:rPr>
          <w:sz w:val="16"/>
        </w:rPr>
        <w:t xml:space="preserve"> founding </w:t>
      </w:r>
      <w:r w:rsidRPr="00DC24B6">
        <w:rPr>
          <w:rStyle w:val="Emphasis"/>
          <w:highlight w:val="green"/>
        </w:rPr>
        <w:t>ideals</w:t>
      </w:r>
      <w:r w:rsidRPr="0011253F">
        <w:rPr>
          <w:sz w:val="16"/>
        </w:rPr>
        <w:t>.</w:t>
      </w:r>
    </w:p>
    <w:p w14:paraId="6B8637A9" w14:textId="77777777" w:rsidR="00746783" w:rsidRDefault="00746783" w:rsidP="00746783">
      <w:pPr>
        <w:rPr>
          <w:rStyle w:val="StyleUnderline"/>
        </w:rPr>
      </w:pPr>
      <w:r w:rsidRPr="00D2477D">
        <w:rPr>
          <w:rStyle w:val="StyleUnderline"/>
        </w:rPr>
        <w:t xml:space="preserve">However serious </w:t>
      </w:r>
      <w:r w:rsidRPr="00DC24B6">
        <w:rPr>
          <w:rStyle w:val="StyleUnderline"/>
          <w:highlight w:val="green"/>
        </w:rPr>
        <w:t>the</w:t>
      </w:r>
      <w:r w:rsidRPr="0011253F">
        <w:rPr>
          <w:sz w:val="16"/>
        </w:rPr>
        <w:t xml:space="preserve"> liberal order’s </w:t>
      </w:r>
      <w:r w:rsidRPr="00DC24B6">
        <w:rPr>
          <w:rStyle w:val="Emphasis"/>
          <w:highlight w:val="green"/>
        </w:rPr>
        <w:t>shortcomings</w:t>
      </w:r>
      <w:r w:rsidRPr="00D2477D">
        <w:rPr>
          <w:rStyle w:val="StyleUnderline"/>
        </w:rPr>
        <w:t xml:space="preserve"> may be</w:t>
      </w:r>
      <w:r w:rsidRPr="0011253F">
        <w:rPr>
          <w:sz w:val="16"/>
        </w:rPr>
        <w:t xml:space="preserve">, </w:t>
      </w:r>
      <w:r w:rsidRPr="00D2477D">
        <w:rPr>
          <w:rStyle w:val="StyleUnderline"/>
        </w:rPr>
        <w:t xml:space="preserve">they </w:t>
      </w:r>
      <w:r w:rsidRPr="00DC24B6">
        <w:rPr>
          <w:rStyle w:val="Emphasis"/>
          <w:highlight w:val="green"/>
        </w:rPr>
        <w:t>pale in comparison</w:t>
      </w:r>
      <w:r w:rsidRPr="00DC24B6">
        <w:rPr>
          <w:rStyle w:val="StyleUnderline"/>
          <w:highlight w:val="green"/>
        </w:rPr>
        <w:t xml:space="preserve"> to</w:t>
      </w:r>
      <w:r w:rsidRPr="00D2477D">
        <w:rPr>
          <w:rStyle w:val="StyleUnderline"/>
        </w:rPr>
        <w:t xml:space="preserve"> its </w:t>
      </w:r>
      <w:r w:rsidRPr="00DC24B6">
        <w:rPr>
          <w:rStyle w:val="Emphasis"/>
          <w:highlight w:val="green"/>
        </w:rPr>
        <w:t>achievements</w:t>
      </w:r>
      <w:r w:rsidRPr="0011253F">
        <w:rPr>
          <w:sz w:val="16"/>
        </w:rPr>
        <w:t>. Over seven decades, it has lifted more boats—</w:t>
      </w:r>
      <w:r w:rsidRPr="00D2477D">
        <w:rPr>
          <w:rStyle w:val="StyleUnderline"/>
        </w:rPr>
        <w:t xml:space="preserve">manifest in </w:t>
      </w:r>
      <w:r w:rsidRPr="00DC24B6">
        <w:rPr>
          <w:rStyle w:val="Emphasis"/>
          <w:highlight w:val="green"/>
        </w:rPr>
        <w:t>econ</w:t>
      </w:r>
      <w:r w:rsidRPr="0011253F">
        <w:rPr>
          <w:rStyle w:val="Emphasis"/>
        </w:rPr>
        <w:t xml:space="preserve">omic </w:t>
      </w:r>
      <w:r w:rsidRPr="00DC24B6">
        <w:rPr>
          <w:rStyle w:val="Emphasis"/>
          <w:highlight w:val="green"/>
        </w:rPr>
        <w:t>growth</w:t>
      </w:r>
      <w:r w:rsidRPr="00D2477D">
        <w:rPr>
          <w:rStyle w:val="StyleUnderline"/>
        </w:rPr>
        <w:t xml:space="preserve"> and </w:t>
      </w:r>
      <w:r w:rsidRPr="00DC24B6">
        <w:rPr>
          <w:rStyle w:val="StyleUnderline"/>
          <w:highlight w:val="green"/>
        </w:rPr>
        <w:t>rising</w:t>
      </w:r>
      <w:r w:rsidRPr="00D2477D">
        <w:rPr>
          <w:rStyle w:val="StyleUnderline"/>
        </w:rPr>
        <w:t xml:space="preserve"> </w:t>
      </w:r>
      <w:r w:rsidRPr="00DC24B6">
        <w:rPr>
          <w:rStyle w:val="Emphasis"/>
          <w:highlight w:val="green"/>
        </w:rPr>
        <w:t>incomes</w:t>
      </w:r>
      <w:r w:rsidRPr="0011253F">
        <w:rPr>
          <w:sz w:val="16"/>
        </w:rPr>
        <w:t xml:space="preserve">—than any other order in world history. It </w:t>
      </w:r>
      <w:r w:rsidRPr="00D2477D">
        <w:rPr>
          <w:rStyle w:val="StyleUnderline"/>
        </w:rPr>
        <w:t>provided a framework for</w:t>
      </w:r>
      <w:r w:rsidRPr="0011253F">
        <w:rPr>
          <w:sz w:val="16"/>
        </w:rPr>
        <w:t xml:space="preserve"> struggling </w:t>
      </w:r>
      <w:r w:rsidRPr="00D2477D">
        <w:rPr>
          <w:rStyle w:val="StyleUnderline"/>
        </w:rPr>
        <w:t>industrial societies</w:t>
      </w:r>
      <w:r w:rsidRPr="0011253F">
        <w:rPr>
          <w:sz w:val="16"/>
        </w:rPr>
        <w:t xml:space="preserve"> in Europe and elsewhere </w:t>
      </w:r>
      <w:r w:rsidRPr="00D2477D">
        <w:rPr>
          <w:rStyle w:val="StyleUnderline"/>
        </w:rPr>
        <w:t>to transform themselves</w:t>
      </w:r>
      <w:r w:rsidRPr="0011253F">
        <w:rPr>
          <w:sz w:val="16"/>
        </w:rPr>
        <w:t xml:space="preserve"> </w:t>
      </w:r>
      <w:r w:rsidRPr="00D2477D">
        <w:rPr>
          <w:rStyle w:val="StyleUnderline"/>
        </w:rPr>
        <w:t>into</w:t>
      </w:r>
      <w:r w:rsidRPr="0011253F">
        <w:rPr>
          <w:sz w:val="16"/>
        </w:rPr>
        <w:t xml:space="preserve"> modern social </w:t>
      </w:r>
      <w:r w:rsidRPr="00D2477D">
        <w:rPr>
          <w:rStyle w:val="StyleUnderline"/>
        </w:rPr>
        <w:t>democracies</w:t>
      </w:r>
      <w:r w:rsidRPr="0011253F">
        <w:rPr>
          <w:sz w:val="16"/>
        </w:rPr>
        <w:t xml:space="preserve">. Japan and West Germany were integrated into a common security community and went on to fashion distinctive national identities as peaceful great powers. Western </w:t>
      </w:r>
      <w:r w:rsidRPr="00DC24B6">
        <w:rPr>
          <w:rStyle w:val="Emphasis"/>
          <w:highlight w:val="green"/>
        </w:rPr>
        <w:t>Europe</w:t>
      </w:r>
      <w:r w:rsidRPr="00DC24B6">
        <w:rPr>
          <w:sz w:val="16"/>
          <w:highlight w:val="green"/>
        </w:rPr>
        <w:t xml:space="preserve"> </w:t>
      </w:r>
      <w:r w:rsidRPr="00DC24B6">
        <w:rPr>
          <w:rStyle w:val="Emphasis"/>
          <w:highlight w:val="green"/>
        </w:rPr>
        <w:t>subdued</w:t>
      </w:r>
      <w:r w:rsidRPr="0011253F">
        <w:rPr>
          <w:sz w:val="16"/>
        </w:rPr>
        <w:t xml:space="preserve"> </w:t>
      </w:r>
      <w:r w:rsidRPr="00D2477D">
        <w:rPr>
          <w:rStyle w:val="StyleUnderline"/>
        </w:rPr>
        <w:t xml:space="preserve">old </w:t>
      </w:r>
      <w:r w:rsidRPr="00DC24B6">
        <w:rPr>
          <w:rStyle w:val="Emphasis"/>
          <w:highlight w:val="green"/>
        </w:rPr>
        <w:t>hatreds</w:t>
      </w:r>
      <w:r w:rsidRPr="00D2477D">
        <w:rPr>
          <w:rStyle w:val="StyleUnderline"/>
        </w:rPr>
        <w:t xml:space="preserve"> and launched</w:t>
      </w:r>
      <w:r w:rsidRPr="0011253F">
        <w:rPr>
          <w:sz w:val="16"/>
        </w:rPr>
        <w:t xml:space="preserve"> a grand project of </w:t>
      </w:r>
      <w:r w:rsidRPr="00D2477D">
        <w:rPr>
          <w:rStyle w:val="StyleUnderline"/>
        </w:rPr>
        <w:t>union</w:t>
      </w:r>
      <w:r w:rsidRPr="0011253F">
        <w:rPr>
          <w:sz w:val="16"/>
        </w:rPr>
        <w:t xml:space="preserve">. European </w:t>
      </w:r>
      <w:r w:rsidRPr="00DC24B6">
        <w:rPr>
          <w:rStyle w:val="Emphasis"/>
          <w:highlight w:val="green"/>
        </w:rPr>
        <w:t>colonial rule</w:t>
      </w:r>
      <w:r w:rsidRPr="00D2477D">
        <w:rPr>
          <w:rStyle w:val="StyleUnderline"/>
        </w:rPr>
        <w:t xml:space="preserve"> </w:t>
      </w:r>
      <w:r w:rsidRPr="00DC24B6">
        <w:rPr>
          <w:rStyle w:val="StyleUnderline"/>
          <w:highlight w:val="green"/>
        </w:rPr>
        <w:t>in Africa and Asia</w:t>
      </w:r>
      <w:r w:rsidRPr="0011253F">
        <w:rPr>
          <w:sz w:val="16"/>
        </w:rPr>
        <w:t xml:space="preserve"> largely </w:t>
      </w:r>
      <w:r w:rsidRPr="00DC24B6">
        <w:rPr>
          <w:rStyle w:val="Emphasis"/>
          <w:highlight w:val="green"/>
        </w:rPr>
        <w:t>came to an end</w:t>
      </w:r>
      <w:r w:rsidRPr="0011253F">
        <w:rPr>
          <w:sz w:val="16"/>
        </w:rPr>
        <w:t xml:space="preserve">. The </w:t>
      </w:r>
      <w:r w:rsidRPr="00D2477D">
        <w:rPr>
          <w:rStyle w:val="StyleUnderline"/>
        </w:rPr>
        <w:t>G-7 system</w:t>
      </w:r>
      <w:r w:rsidRPr="0011253F">
        <w:rPr>
          <w:sz w:val="16"/>
        </w:rPr>
        <w:t xml:space="preserve"> of cooperation among Japan, Europe, and North America </w:t>
      </w:r>
      <w:r w:rsidRPr="00D2477D">
        <w:rPr>
          <w:rStyle w:val="StyleUnderline"/>
        </w:rPr>
        <w:t>fostered growth and managed</w:t>
      </w:r>
      <w:r w:rsidRPr="0011253F">
        <w:rPr>
          <w:sz w:val="16"/>
        </w:rPr>
        <w:t xml:space="preserve"> a sequence of </w:t>
      </w:r>
      <w:r w:rsidRPr="00D2477D">
        <w:rPr>
          <w:rStyle w:val="StyleUnderline"/>
        </w:rPr>
        <w:t>trade and financial crises</w:t>
      </w:r>
      <w:r w:rsidRPr="0011253F">
        <w:rPr>
          <w:sz w:val="16"/>
        </w:rPr>
        <w:t xml:space="preserve">. Beginning in the 1980s, countries across </w:t>
      </w:r>
      <w:r w:rsidRPr="00DC24B6">
        <w:rPr>
          <w:rStyle w:val="StyleUnderline"/>
          <w:highlight w:val="green"/>
        </w:rPr>
        <w:t>East Asia</w:t>
      </w:r>
      <w:r w:rsidRPr="00D2477D">
        <w:rPr>
          <w:rStyle w:val="StyleUnderline"/>
        </w:rPr>
        <w:t xml:space="preserve">, </w:t>
      </w:r>
      <w:r w:rsidRPr="00DC24B6">
        <w:rPr>
          <w:rStyle w:val="StyleUnderline"/>
          <w:highlight w:val="green"/>
        </w:rPr>
        <w:t>Lat</w:t>
      </w:r>
      <w:r w:rsidRPr="00D2477D">
        <w:rPr>
          <w:rStyle w:val="StyleUnderline"/>
        </w:rPr>
        <w:t xml:space="preserve">in </w:t>
      </w:r>
      <w:r w:rsidRPr="00DC24B6">
        <w:rPr>
          <w:rStyle w:val="StyleUnderline"/>
          <w:highlight w:val="green"/>
        </w:rPr>
        <w:t>Am</w:t>
      </w:r>
      <w:r w:rsidRPr="00D2477D">
        <w:rPr>
          <w:rStyle w:val="StyleUnderline"/>
        </w:rPr>
        <w:t xml:space="preserve">erica, </w:t>
      </w:r>
      <w:r w:rsidRPr="00DC24B6">
        <w:rPr>
          <w:rStyle w:val="StyleUnderline"/>
          <w:highlight w:val="green"/>
        </w:rPr>
        <w:t>and</w:t>
      </w:r>
      <w:r w:rsidRPr="00D2477D">
        <w:rPr>
          <w:rStyle w:val="StyleUnderline"/>
        </w:rPr>
        <w:t xml:space="preserve"> eastern </w:t>
      </w:r>
      <w:r w:rsidRPr="00DC24B6">
        <w:rPr>
          <w:rStyle w:val="StyleUnderline"/>
          <w:highlight w:val="green"/>
        </w:rPr>
        <w:t>Europe</w:t>
      </w:r>
      <w:r w:rsidRPr="00DC24B6">
        <w:rPr>
          <w:sz w:val="16"/>
          <w:highlight w:val="green"/>
        </w:rPr>
        <w:t xml:space="preserve"> </w:t>
      </w:r>
      <w:proofErr w:type="gramStart"/>
      <w:r w:rsidRPr="00DC24B6">
        <w:rPr>
          <w:rStyle w:val="StyleUnderline"/>
          <w:highlight w:val="green"/>
        </w:rPr>
        <w:t>opened</w:t>
      </w:r>
      <w:r w:rsidRPr="00D2477D">
        <w:rPr>
          <w:rStyle w:val="StyleUnderline"/>
        </w:rPr>
        <w:t xml:space="preserve"> up</w:t>
      </w:r>
      <w:proofErr w:type="gramEnd"/>
      <w:r w:rsidRPr="00D2477D">
        <w:rPr>
          <w:rStyle w:val="StyleUnderline"/>
        </w:rPr>
        <w:t xml:space="preserve"> </w:t>
      </w:r>
      <w:r w:rsidRPr="00DC24B6">
        <w:rPr>
          <w:rStyle w:val="StyleUnderline"/>
          <w:highlight w:val="green"/>
        </w:rPr>
        <w:t>their</w:t>
      </w:r>
      <w:r w:rsidRPr="0011253F">
        <w:rPr>
          <w:sz w:val="16"/>
        </w:rPr>
        <w:t xml:space="preserve"> political and </w:t>
      </w:r>
      <w:r w:rsidRPr="00D2477D">
        <w:rPr>
          <w:rStyle w:val="StyleUnderline"/>
        </w:rPr>
        <w:t xml:space="preserve">economic </w:t>
      </w:r>
      <w:r w:rsidRPr="00DC24B6">
        <w:rPr>
          <w:rStyle w:val="StyleUnderline"/>
          <w:highlight w:val="green"/>
        </w:rPr>
        <w:t>systems</w:t>
      </w:r>
      <w:r w:rsidRPr="00D2477D">
        <w:rPr>
          <w:rStyle w:val="StyleUnderline"/>
        </w:rPr>
        <w:t xml:space="preserve"> and </w:t>
      </w:r>
      <w:r w:rsidRPr="00DC24B6">
        <w:rPr>
          <w:rStyle w:val="StyleUnderline"/>
          <w:highlight w:val="green"/>
        </w:rPr>
        <w:t>joined the</w:t>
      </w:r>
      <w:r w:rsidRPr="0011253F">
        <w:rPr>
          <w:sz w:val="16"/>
        </w:rPr>
        <w:t xml:space="preserve"> broader </w:t>
      </w:r>
      <w:r w:rsidRPr="00DC24B6">
        <w:rPr>
          <w:rStyle w:val="StyleUnderline"/>
          <w:highlight w:val="green"/>
        </w:rPr>
        <w:t>order</w:t>
      </w:r>
      <w:r w:rsidRPr="0011253F">
        <w:rPr>
          <w:sz w:val="16"/>
        </w:rPr>
        <w:t xml:space="preserve">. The United States experienced its greatest successes as a world power, culminating in the peaceful end to the Cold War, and </w:t>
      </w:r>
      <w:r w:rsidRPr="00DC24B6">
        <w:rPr>
          <w:rStyle w:val="Emphasis"/>
          <w:highlight w:val="green"/>
        </w:rPr>
        <w:t>countries</w:t>
      </w:r>
      <w:r w:rsidRPr="0011253F">
        <w:rPr>
          <w:sz w:val="16"/>
        </w:rPr>
        <w:t xml:space="preserve"> around the globe </w:t>
      </w:r>
      <w:r w:rsidRPr="00DC24B6">
        <w:rPr>
          <w:rStyle w:val="Emphasis"/>
          <w:highlight w:val="green"/>
        </w:rPr>
        <w:t>wanted</w:t>
      </w:r>
      <w:r w:rsidRPr="00D2477D">
        <w:rPr>
          <w:rStyle w:val="StyleUnderline"/>
        </w:rPr>
        <w:t xml:space="preserve"> more, not less, </w:t>
      </w:r>
      <w:r w:rsidRPr="00DC24B6">
        <w:rPr>
          <w:rStyle w:val="Emphasis"/>
          <w:highlight w:val="green"/>
        </w:rPr>
        <w:t>U.S. leadership</w:t>
      </w:r>
      <w:r w:rsidRPr="0011253F">
        <w:rPr>
          <w:sz w:val="16"/>
        </w:rPr>
        <w:t xml:space="preserve">. </w:t>
      </w:r>
      <w:r w:rsidRPr="00D2477D">
        <w:rPr>
          <w:rStyle w:val="StyleUnderline"/>
        </w:rPr>
        <w:t>This is not an order that one should eagerly escort off the stage.</w:t>
      </w:r>
    </w:p>
    <w:p w14:paraId="17123E0A" w14:textId="77777777" w:rsidR="00746783" w:rsidRPr="00582134" w:rsidRDefault="00746783" w:rsidP="00746783"/>
    <w:p w14:paraId="31E2D1FC" w14:textId="77777777" w:rsidR="00746783" w:rsidRDefault="00746783" w:rsidP="00746783">
      <w:pPr>
        <w:pStyle w:val="Heading4"/>
      </w:pPr>
      <w:r>
        <w:t>Decline prompts violent transition wars. States cling to hegemony, but without a leader it paves the way for nationalism and scapegoating.</w:t>
      </w:r>
    </w:p>
    <w:p w14:paraId="659E8DE8" w14:textId="77777777" w:rsidR="00746783" w:rsidRDefault="00746783" w:rsidP="00746783">
      <w:r w:rsidRPr="009A2045">
        <w:rPr>
          <w:rFonts w:eastAsiaTheme="majorEastAsia" w:cstheme="majorBidi"/>
          <w:b/>
          <w:iCs/>
          <w:sz w:val="26"/>
        </w:rPr>
        <w:t>Beckley ’12</w:t>
      </w:r>
      <w:r>
        <w:t xml:space="preserve"> — Michael Beckley, research fellow in the International Security Program at Harvard Kennedy School’s </w:t>
      </w:r>
      <w:proofErr w:type="spellStart"/>
      <w:r>
        <w:t>Belfer</w:t>
      </w:r>
      <w:proofErr w:type="spellEnd"/>
      <w:r>
        <w:t xml:space="preserve"> Center for Science and International Affairs, assistant professor of political science at Tufts University; (2012; “China’s Century? Why America’s Edge Will Endure”; Harvard College and the Massachusetts Institute of Technology; </w:t>
      </w:r>
      <w:r w:rsidRPr="009A2045">
        <w:rPr>
          <w:i/>
          <w:iCs/>
        </w:rPr>
        <w:t>International Security</w:t>
      </w:r>
      <w:r>
        <w:t>, Vol. 36, Issue 3; //LFS—JCM)</w:t>
      </w:r>
    </w:p>
    <w:p w14:paraId="0EB6E390" w14:textId="77777777" w:rsidR="00746783" w:rsidRPr="00DC24B6" w:rsidRDefault="00746783" w:rsidP="00746783">
      <w:pPr>
        <w:rPr>
          <w:sz w:val="16"/>
        </w:rPr>
      </w:pPr>
      <w:r w:rsidRPr="00DC24B6">
        <w:rPr>
          <w:sz w:val="16"/>
        </w:rPr>
        <w:t xml:space="preserve">One danger is that </w:t>
      </w:r>
      <w:proofErr w:type="spellStart"/>
      <w:r w:rsidRPr="00DC24B6">
        <w:rPr>
          <w:rStyle w:val="StyleUnderline"/>
          <w:highlight w:val="green"/>
        </w:rPr>
        <w:t>declinism</w:t>
      </w:r>
      <w:proofErr w:type="spellEnd"/>
      <w:r w:rsidRPr="009A2045">
        <w:rPr>
          <w:rStyle w:val="StyleUnderline"/>
        </w:rPr>
        <w:t xml:space="preserve"> could </w:t>
      </w:r>
      <w:r w:rsidRPr="00DC24B6">
        <w:rPr>
          <w:rStyle w:val="StyleUnderline"/>
          <w:highlight w:val="green"/>
        </w:rPr>
        <w:t>prompt</w:t>
      </w:r>
      <w:r w:rsidRPr="00DC24B6">
        <w:rPr>
          <w:sz w:val="16"/>
        </w:rPr>
        <w:t xml:space="preserve"> </w:t>
      </w:r>
      <w:r w:rsidRPr="00DC24B6">
        <w:rPr>
          <w:rStyle w:val="Emphasis"/>
          <w:highlight w:val="green"/>
        </w:rPr>
        <w:t>trade conflicts</w:t>
      </w:r>
      <w:r w:rsidRPr="00DC24B6">
        <w:rPr>
          <w:sz w:val="16"/>
        </w:rPr>
        <w:t xml:space="preserve"> </w:t>
      </w:r>
      <w:r w:rsidRPr="00DC24B6">
        <w:rPr>
          <w:rStyle w:val="StyleUnderline"/>
          <w:highlight w:val="green"/>
        </w:rPr>
        <w:t>and</w:t>
      </w:r>
      <w:r w:rsidRPr="00DC24B6">
        <w:rPr>
          <w:sz w:val="16"/>
          <w:highlight w:val="green"/>
        </w:rPr>
        <w:t xml:space="preserve"> </w:t>
      </w:r>
      <w:r w:rsidRPr="00DC24B6">
        <w:rPr>
          <w:rStyle w:val="Emphasis"/>
          <w:highlight w:val="green"/>
        </w:rPr>
        <w:t>immigration restrictions</w:t>
      </w:r>
      <w:r w:rsidRPr="00DC24B6">
        <w:rPr>
          <w:sz w:val="16"/>
        </w:rPr>
        <w:t xml:space="preserve">. The results of this study suggest that </w:t>
      </w:r>
      <w:r w:rsidRPr="009A2045">
        <w:rPr>
          <w:rStyle w:val="StyleUnderline"/>
        </w:rPr>
        <w:t xml:space="preserve">the </w:t>
      </w:r>
      <w:r w:rsidRPr="00DC24B6">
        <w:rPr>
          <w:rStyle w:val="StyleUnderline"/>
          <w:highlight w:val="green"/>
        </w:rPr>
        <w:t>U</w:t>
      </w:r>
      <w:r w:rsidRPr="009A2045">
        <w:rPr>
          <w:rStyle w:val="StyleUnderline"/>
        </w:rPr>
        <w:t xml:space="preserve">nited </w:t>
      </w:r>
      <w:r w:rsidRPr="00DC24B6">
        <w:rPr>
          <w:rStyle w:val="StyleUnderline"/>
          <w:highlight w:val="green"/>
        </w:rPr>
        <w:t>S</w:t>
      </w:r>
      <w:r w:rsidRPr="009A2045">
        <w:rPr>
          <w:rStyle w:val="StyleUnderline"/>
        </w:rPr>
        <w:t>tates</w:t>
      </w:r>
      <w:r w:rsidRPr="00DC24B6">
        <w:rPr>
          <w:sz w:val="16"/>
        </w:rPr>
        <w:t xml:space="preserve"> </w:t>
      </w:r>
      <w:r w:rsidRPr="00DC24B6">
        <w:rPr>
          <w:rStyle w:val="StyleUnderline"/>
          <w:highlight w:val="green"/>
        </w:rPr>
        <w:t>benefits</w:t>
      </w:r>
      <w:r w:rsidRPr="009A2045">
        <w:rPr>
          <w:rStyle w:val="StyleUnderline"/>
        </w:rPr>
        <w:t xml:space="preserve"> immensely</w:t>
      </w:r>
      <w:r w:rsidRPr="00DC24B6">
        <w:rPr>
          <w:sz w:val="16"/>
        </w:rPr>
        <w:t xml:space="preserve"> </w:t>
      </w:r>
      <w:r w:rsidRPr="00DC24B6">
        <w:rPr>
          <w:rStyle w:val="StyleUnderline"/>
          <w:highlight w:val="green"/>
        </w:rPr>
        <w:t>from</w:t>
      </w:r>
      <w:r w:rsidRPr="009A2045">
        <w:rPr>
          <w:rStyle w:val="StyleUnderline"/>
        </w:rPr>
        <w:t xml:space="preserve"> the </w:t>
      </w:r>
      <w:r w:rsidRPr="00DC24B6">
        <w:rPr>
          <w:rStyle w:val="StyleUnderline"/>
          <w:highlight w:val="green"/>
        </w:rPr>
        <w:t xml:space="preserve">free </w:t>
      </w:r>
      <w:r w:rsidRPr="00DC24B6">
        <w:rPr>
          <w:rStyle w:val="Emphasis"/>
          <w:highlight w:val="green"/>
        </w:rPr>
        <w:t>flow of goods</w:t>
      </w:r>
      <w:r w:rsidRPr="00DC24B6">
        <w:rPr>
          <w:sz w:val="16"/>
        </w:rPr>
        <w:t xml:space="preserve">, </w:t>
      </w:r>
      <w:r w:rsidRPr="009A2045">
        <w:rPr>
          <w:rStyle w:val="StyleUnderline"/>
        </w:rPr>
        <w:t>services</w:t>
      </w:r>
      <w:r w:rsidRPr="00DC24B6">
        <w:rPr>
          <w:sz w:val="16"/>
        </w:rPr>
        <w:t xml:space="preserve">, </w:t>
      </w:r>
      <w:r w:rsidRPr="00DC24B6">
        <w:rPr>
          <w:rStyle w:val="StyleUnderline"/>
          <w:highlight w:val="green"/>
        </w:rPr>
        <w:t>and</w:t>
      </w:r>
      <w:r w:rsidRPr="009A2045">
        <w:rPr>
          <w:rStyle w:val="StyleUnderline"/>
        </w:rPr>
        <w:t xml:space="preserve"> people</w:t>
      </w:r>
      <w:r w:rsidRPr="00DC24B6">
        <w:rPr>
          <w:sz w:val="16"/>
        </w:rPr>
        <w:t xml:space="preserve"> around the globe; </w:t>
      </w:r>
      <w:r w:rsidRPr="009A2045">
        <w:rPr>
          <w:rStyle w:val="StyleUnderline"/>
        </w:rPr>
        <w:t>this is what allows</w:t>
      </w:r>
      <w:r w:rsidRPr="00DC24B6">
        <w:rPr>
          <w:sz w:val="16"/>
        </w:rPr>
        <w:t xml:space="preserve"> </w:t>
      </w:r>
      <w:r w:rsidRPr="009A2045">
        <w:rPr>
          <w:rStyle w:val="StyleUnderline"/>
        </w:rPr>
        <w:t>American corporations</w:t>
      </w:r>
      <w:r w:rsidRPr="00DC24B6">
        <w:rPr>
          <w:sz w:val="16"/>
        </w:rPr>
        <w:t xml:space="preserve"> </w:t>
      </w:r>
      <w:r w:rsidRPr="009A2045">
        <w:rPr>
          <w:rStyle w:val="StyleUnderline"/>
        </w:rPr>
        <w:t>to specialize</w:t>
      </w:r>
      <w:r w:rsidRPr="00DC24B6">
        <w:rPr>
          <w:sz w:val="16"/>
        </w:rPr>
        <w:t xml:space="preserve"> in high-value activities, </w:t>
      </w:r>
      <w:r w:rsidRPr="00DC24B6">
        <w:rPr>
          <w:rStyle w:val="Emphasis"/>
        </w:rPr>
        <w:t xml:space="preserve">exploit </w:t>
      </w:r>
      <w:r w:rsidRPr="00DC24B6">
        <w:rPr>
          <w:rStyle w:val="Emphasis"/>
          <w:highlight w:val="green"/>
        </w:rPr>
        <w:t>innovations</w:t>
      </w:r>
      <w:r w:rsidRPr="00DC24B6">
        <w:rPr>
          <w:sz w:val="16"/>
        </w:rPr>
        <w:t xml:space="preserve"> created elsewhere, </w:t>
      </w:r>
      <w:r w:rsidRPr="009A2045">
        <w:rPr>
          <w:rStyle w:val="StyleUnderline"/>
        </w:rPr>
        <w:t>and lure the brightest</w:t>
      </w:r>
      <w:r w:rsidRPr="00DC24B6">
        <w:rPr>
          <w:sz w:val="16"/>
        </w:rPr>
        <w:t xml:space="preserve"> </w:t>
      </w:r>
      <w:r w:rsidRPr="009A2045">
        <w:rPr>
          <w:rStyle w:val="StyleUnderline"/>
        </w:rPr>
        <w:t>minds to the</w:t>
      </w:r>
      <w:r w:rsidRPr="00DC24B6">
        <w:rPr>
          <w:sz w:val="16"/>
        </w:rPr>
        <w:t xml:space="preserve"> </w:t>
      </w:r>
      <w:r w:rsidRPr="009A2045">
        <w:rPr>
          <w:rStyle w:val="StyleUnderline"/>
        </w:rPr>
        <w:t>United States</w:t>
      </w:r>
      <w:r w:rsidRPr="00DC24B6">
        <w:rPr>
          <w:sz w:val="16"/>
        </w:rPr>
        <w:t xml:space="preserve">, </w:t>
      </w:r>
      <w:r w:rsidRPr="009A2045">
        <w:rPr>
          <w:rStyle w:val="StyleUnderline"/>
        </w:rPr>
        <w:t xml:space="preserve">all while </w:t>
      </w:r>
      <w:r w:rsidRPr="00DC24B6">
        <w:rPr>
          <w:rStyle w:val="Emphasis"/>
        </w:rPr>
        <w:t>reducing the price</w:t>
      </w:r>
      <w:r w:rsidRPr="009A2045">
        <w:rPr>
          <w:rStyle w:val="StyleUnderline"/>
        </w:rPr>
        <w:t xml:space="preserve"> of</w:t>
      </w:r>
      <w:r w:rsidRPr="00DC24B6">
        <w:rPr>
          <w:sz w:val="16"/>
        </w:rPr>
        <w:t xml:space="preserve"> </w:t>
      </w:r>
      <w:r w:rsidRPr="009A2045">
        <w:rPr>
          <w:rStyle w:val="StyleUnderline"/>
        </w:rPr>
        <w:t>goods for U.S. consumers</w:t>
      </w:r>
      <w:r w:rsidRPr="00DC24B6">
        <w:rPr>
          <w:sz w:val="16"/>
        </w:rPr>
        <w:t xml:space="preserve">. Characterizing China’s export </w:t>
      </w:r>
      <w:r w:rsidRPr="00DC24B6">
        <w:rPr>
          <w:rStyle w:val="StyleUnderline"/>
          <w:highlight w:val="green"/>
        </w:rPr>
        <w:t>expansion</w:t>
      </w:r>
      <w:r w:rsidRPr="00DC24B6">
        <w:rPr>
          <w:rStyle w:val="StyleUnderline"/>
        </w:rPr>
        <w:t xml:space="preserve"> </w:t>
      </w:r>
      <w:r w:rsidRPr="00DC24B6">
        <w:rPr>
          <w:rStyle w:val="StyleUnderline"/>
          <w:highlight w:val="green"/>
        </w:rPr>
        <w:t>as a loss</w:t>
      </w:r>
      <w:r w:rsidRPr="00DC24B6">
        <w:rPr>
          <w:sz w:val="16"/>
        </w:rPr>
        <w:t xml:space="preserve"> for the United States is not just bad economics; it </w:t>
      </w:r>
      <w:r w:rsidRPr="00DC24B6">
        <w:rPr>
          <w:rStyle w:val="StyleUnderline"/>
          <w:highlight w:val="green"/>
        </w:rPr>
        <w:t>blazes</w:t>
      </w:r>
      <w:r w:rsidRPr="009A2045">
        <w:rPr>
          <w:rStyle w:val="StyleUnderline"/>
        </w:rPr>
        <w:t xml:space="preserve"> a trail for</w:t>
      </w:r>
      <w:r w:rsidRPr="00DC24B6">
        <w:rPr>
          <w:sz w:val="16"/>
        </w:rPr>
        <w:t xml:space="preserve"> </w:t>
      </w:r>
      <w:r w:rsidRPr="00DC24B6">
        <w:rPr>
          <w:rStyle w:val="Emphasis"/>
          <w:highlight w:val="green"/>
        </w:rPr>
        <w:t>jingoistic</w:t>
      </w:r>
      <w:r w:rsidRPr="009A2045">
        <w:rPr>
          <w:rStyle w:val="StyleUnderline"/>
        </w:rPr>
        <w:t xml:space="preserve"> </w:t>
      </w:r>
      <w:r w:rsidRPr="00DC24B6">
        <w:rPr>
          <w:rStyle w:val="StyleUnderline"/>
          <w:highlight w:val="green"/>
        </w:rPr>
        <w:t>and</w:t>
      </w:r>
      <w:r w:rsidRPr="00DC24B6">
        <w:rPr>
          <w:sz w:val="16"/>
        </w:rPr>
        <w:t xml:space="preserve"> </w:t>
      </w:r>
      <w:r w:rsidRPr="00DC24B6">
        <w:rPr>
          <w:rStyle w:val="Emphasis"/>
          <w:highlight w:val="green"/>
        </w:rPr>
        <w:t>protectionist</w:t>
      </w:r>
      <w:r w:rsidRPr="00DC24B6">
        <w:rPr>
          <w:rStyle w:val="StyleUnderline"/>
          <w:highlight w:val="green"/>
        </w:rPr>
        <w:t xml:space="preserve"> policies</w:t>
      </w:r>
      <w:r w:rsidRPr="00DC24B6">
        <w:rPr>
          <w:sz w:val="16"/>
        </w:rPr>
        <w:t xml:space="preserve">. It would be </w:t>
      </w:r>
      <w:r w:rsidRPr="00DC24B6">
        <w:rPr>
          <w:rStyle w:val="Emphasis"/>
        </w:rPr>
        <w:t xml:space="preserve">tragically </w:t>
      </w:r>
      <w:r w:rsidRPr="00DC24B6">
        <w:rPr>
          <w:rStyle w:val="Emphasis"/>
          <w:highlight w:val="green"/>
        </w:rPr>
        <w:t>ironic</w:t>
      </w:r>
      <w:r w:rsidRPr="00DC24B6">
        <w:rPr>
          <w:sz w:val="16"/>
          <w:highlight w:val="green"/>
        </w:rPr>
        <w:t xml:space="preserve"> </w:t>
      </w:r>
      <w:r w:rsidRPr="00DC24B6">
        <w:rPr>
          <w:rStyle w:val="StyleUnderline"/>
          <w:highlight w:val="green"/>
        </w:rPr>
        <w:t>if Americans</w:t>
      </w:r>
      <w:r w:rsidRPr="00DC24B6">
        <w:rPr>
          <w:sz w:val="16"/>
        </w:rPr>
        <w:t xml:space="preserve"> </w:t>
      </w:r>
      <w:r w:rsidRPr="00DC24B6">
        <w:rPr>
          <w:rStyle w:val="StyleUnderline"/>
          <w:highlight w:val="green"/>
        </w:rPr>
        <w:t>reacted to</w:t>
      </w:r>
      <w:r w:rsidRPr="00DC24B6">
        <w:rPr>
          <w:sz w:val="16"/>
        </w:rPr>
        <w:t xml:space="preserve"> false prophecies of </w:t>
      </w:r>
      <w:r w:rsidRPr="00DC24B6">
        <w:rPr>
          <w:rStyle w:val="StyleUnderline"/>
          <w:highlight w:val="green"/>
        </w:rPr>
        <w:t>decline by</w:t>
      </w:r>
      <w:r w:rsidRPr="009A2045">
        <w:rPr>
          <w:rStyle w:val="StyleUnderline"/>
        </w:rPr>
        <w:t xml:space="preserve"> </w:t>
      </w:r>
      <w:r w:rsidRPr="00DC24B6">
        <w:rPr>
          <w:rStyle w:val="Emphasis"/>
          <w:highlight w:val="green"/>
        </w:rPr>
        <w:t>cutting</w:t>
      </w:r>
      <w:r w:rsidRPr="00DC24B6">
        <w:rPr>
          <w:rStyle w:val="Emphasis"/>
        </w:rPr>
        <w:t xml:space="preserve"> themselves </w:t>
      </w:r>
      <w:r w:rsidRPr="00DC24B6">
        <w:rPr>
          <w:rStyle w:val="Emphasis"/>
          <w:highlight w:val="green"/>
        </w:rPr>
        <w:t>off</w:t>
      </w:r>
      <w:r w:rsidRPr="00DC24B6">
        <w:rPr>
          <w:rStyle w:val="StyleUnderline"/>
          <w:highlight w:val="green"/>
        </w:rPr>
        <w:t xml:space="preserve"> from</w:t>
      </w:r>
      <w:r w:rsidRPr="009A2045">
        <w:rPr>
          <w:rStyle w:val="StyleUnderline"/>
        </w:rPr>
        <w:t xml:space="preserve"> a</w:t>
      </w:r>
      <w:r w:rsidRPr="00DC24B6">
        <w:rPr>
          <w:sz w:val="16"/>
        </w:rPr>
        <w:t xml:space="preserve"> </w:t>
      </w:r>
      <w:r w:rsidRPr="009A2045">
        <w:rPr>
          <w:rStyle w:val="StyleUnderline"/>
        </w:rPr>
        <w:t>potentially vital source</w:t>
      </w:r>
      <w:r w:rsidRPr="00DC24B6">
        <w:rPr>
          <w:sz w:val="16"/>
        </w:rPr>
        <w:t xml:space="preserve"> </w:t>
      </w:r>
      <w:r w:rsidRPr="009A2045">
        <w:rPr>
          <w:rStyle w:val="StyleUnderline"/>
        </w:rPr>
        <w:t xml:space="preserve">of </w:t>
      </w:r>
      <w:r w:rsidRPr="00DC24B6">
        <w:rPr>
          <w:rStyle w:val="Emphasis"/>
          <w:highlight w:val="green"/>
        </w:rPr>
        <w:t>American power</w:t>
      </w:r>
      <w:r w:rsidRPr="00DC24B6">
        <w:rPr>
          <w:sz w:val="16"/>
        </w:rPr>
        <w:t xml:space="preserve">. Another danger is that </w:t>
      </w:r>
      <w:proofErr w:type="spellStart"/>
      <w:r w:rsidRPr="00DC24B6">
        <w:rPr>
          <w:rStyle w:val="StyleUnderline"/>
          <w:highlight w:val="green"/>
        </w:rPr>
        <w:t>declinism</w:t>
      </w:r>
      <w:proofErr w:type="spellEnd"/>
      <w:r w:rsidRPr="009A2045">
        <w:rPr>
          <w:rStyle w:val="StyleUnderline"/>
        </w:rPr>
        <w:t xml:space="preserve"> may </w:t>
      </w:r>
      <w:r w:rsidRPr="00DC24B6">
        <w:rPr>
          <w:rStyle w:val="StyleUnderline"/>
          <w:highlight w:val="green"/>
        </w:rPr>
        <w:t>impair</w:t>
      </w:r>
      <w:r w:rsidRPr="00DC24B6">
        <w:rPr>
          <w:sz w:val="16"/>
        </w:rPr>
        <w:t xml:space="preserve"> </w:t>
      </w:r>
      <w:r w:rsidRPr="009A2045">
        <w:rPr>
          <w:rStyle w:val="StyleUnderline"/>
        </w:rPr>
        <w:t xml:space="preserve">foreign policy </w:t>
      </w:r>
      <w:proofErr w:type="spellStart"/>
      <w:r w:rsidRPr="00DC24B6">
        <w:rPr>
          <w:rStyle w:val="StyleUnderline"/>
          <w:highlight w:val="green"/>
        </w:rPr>
        <w:t>decisionmaking</w:t>
      </w:r>
      <w:proofErr w:type="spellEnd"/>
      <w:r w:rsidRPr="00DC24B6">
        <w:rPr>
          <w:sz w:val="16"/>
        </w:rPr>
        <w:t xml:space="preserve">. If </w:t>
      </w:r>
      <w:r w:rsidRPr="009A2045">
        <w:rPr>
          <w:rStyle w:val="StyleUnderline"/>
        </w:rPr>
        <w:t xml:space="preserve">top </w:t>
      </w:r>
      <w:r w:rsidRPr="00DC24B6">
        <w:rPr>
          <w:rStyle w:val="StyleUnderline"/>
          <w:highlight w:val="green"/>
        </w:rPr>
        <w:t>government officials</w:t>
      </w:r>
      <w:r w:rsidRPr="00DC24B6">
        <w:rPr>
          <w:sz w:val="16"/>
        </w:rPr>
        <w:t xml:space="preserve"> </w:t>
      </w:r>
      <w:r w:rsidRPr="009A2045">
        <w:rPr>
          <w:rStyle w:val="StyleUnderline"/>
        </w:rPr>
        <w:t xml:space="preserve">come to </w:t>
      </w:r>
      <w:r w:rsidRPr="00DC24B6">
        <w:rPr>
          <w:rStyle w:val="StyleUnderline"/>
          <w:highlight w:val="green"/>
        </w:rPr>
        <w:t>believe</w:t>
      </w:r>
      <w:r w:rsidRPr="00DC24B6">
        <w:rPr>
          <w:sz w:val="16"/>
        </w:rPr>
        <w:t xml:space="preserve"> that </w:t>
      </w:r>
      <w:r w:rsidRPr="00DC24B6">
        <w:rPr>
          <w:rStyle w:val="StyleUnderline"/>
          <w:highlight w:val="green"/>
        </w:rPr>
        <w:t>China is overtaking</w:t>
      </w:r>
      <w:r w:rsidRPr="00DC24B6">
        <w:rPr>
          <w:sz w:val="16"/>
        </w:rPr>
        <w:t xml:space="preserve"> the United States, </w:t>
      </w:r>
      <w:r w:rsidRPr="00DC24B6">
        <w:rPr>
          <w:rStyle w:val="StyleUnderline"/>
          <w:highlight w:val="green"/>
        </w:rPr>
        <w:t>they</w:t>
      </w:r>
      <w:r w:rsidRPr="009A2045">
        <w:rPr>
          <w:rStyle w:val="StyleUnderline"/>
        </w:rPr>
        <w:t xml:space="preserve"> are </w:t>
      </w:r>
      <w:r w:rsidRPr="00DC24B6">
        <w:rPr>
          <w:rStyle w:val="Emphasis"/>
        </w:rPr>
        <w:t xml:space="preserve">likely to </w:t>
      </w:r>
      <w:r w:rsidRPr="00DC24B6">
        <w:rPr>
          <w:rStyle w:val="Emphasis"/>
          <w:highlight w:val="green"/>
        </w:rPr>
        <w:t>react</w:t>
      </w:r>
      <w:r w:rsidRPr="00DC24B6">
        <w:rPr>
          <w:sz w:val="16"/>
          <w:highlight w:val="green"/>
        </w:rPr>
        <w:t xml:space="preserve"> </w:t>
      </w:r>
      <w:r w:rsidRPr="00DC24B6">
        <w:rPr>
          <w:rStyle w:val="StyleUnderline"/>
          <w:highlight w:val="green"/>
        </w:rPr>
        <w:t>in</w:t>
      </w:r>
      <w:r w:rsidRPr="00DC24B6">
        <w:rPr>
          <w:sz w:val="16"/>
        </w:rPr>
        <w:t xml:space="preserve"> one of two </w:t>
      </w:r>
      <w:r w:rsidRPr="00DC24B6">
        <w:rPr>
          <w:rStyle w:val="StyleUnderline"/>
          <w:highlight w:val="green"/>
        </w:rPr>
        <w:t>ways</w:t>
      </w:r>
      <w:r w:rsidRPr="00DC24B6">
        <w:rPr>
          <w:sz w:val="16"/>
        </w:rPr>
        <w:t xml:space="preserve">, both of </w:t>
      </w:r>
      <w:r w:rsidRPr="00DC24B6">
        <w:rPr>
          <w:rStyle w:val="StyleUnderline"/>
          <w:highlight w:val="green"/>
        </w:rPr>
        <w:t>which are</w:t>
      </w:r>
      <w:r w:rsidRPr="009A2045">
        <w:rPr>
          <w:rStyle w:val="StyleUnderline"/>
        </w:rPr>
        <w:t xml:space="preserve"> potentially</w:t>
      </w:r>
      <w:r w:rsidRPr="00DC24B6">
        <w:rPr>
          <w:sz w:val="16"/>
        </w:rPr>
        <w:t xml:space="preserve"> </w:t>
      </w:r>
      <w:r w:rsidRPr="00DC24B6">
        <w:rPr>
          <w:rStyle w:val="Emphasis"/>
          <w:highlight w:val="green"/>
        </w:rPr>
        <w:t>disastrous</w:t>
      </w:r>
      <w:r w:rsidRPr="00DC24B6">
        <w:rPr>
          <w:sz w:val="16"/>
        </w:rPr>
        <w:t>.</w:t>
      </w:r>
    </w:p>
    <w:p w14:paraId="1944BC78" w14:textId="77777777" w:rsidR="00746783" w:rsidRPr="00DC24B6" w:rsidRDefault="00746783" w:rsidP="00746783">
      <w:pPr>
        <w:rPr>
          <w:sz w:val="16"/>
        </w:rPr>
      </w:pPr>
      <w:r w:rsidRPr="00DC24B6">
        <w:rPr>
          <w:sz w:val="16"/>
        </w:rPr>
        <w:t xml:space="preserve">The first is that </w:t>
      </w:r>
      <w:r w:rsidRPr="00084525">
        <w:rPr>
          <w:rStyle w:val="StyleUnderline"/>
        </w:rPr>
        <w:t>policymakers</w:t>
      </w:r>
      <w:r w:rsidRPr="00DC24B6">
        <w:rPr>
          <w:sz w:val="16"/>
        </w:rPr>
        <w:t xml:space="preserve"> </w:t>
      </w:r>
      <w:r w:rsidRPr="00084525">
        <w:rPr>
          <w:rStyle w:val="StyleUnderline"/>
        </w:rPr>
        <w:t xml:space="preserve">may </w:t>
      </w:r>
      <w:r w:rsidRPr="00DC24B6">
        <w:rPr>
          <w:rStyle w:val="StyleUnderline"/>
          <w:highlight w:val="green"/>
        </w:rPr>
        <w:t>imagine</w:t>
      </w:r>
      <w:r w:rsidRPr="00084525">
        <w:rPr>
          <w:rStyle w:val="StyleUnderline"/>
        </w:rPr>
        <w:t xml:space="preserve"> the</w:t>
      </w:r>
      <w:r w:rsidRPr="00DC24B6">
        <w:rPr>
          <w:sz w:val="16"/>
        </w:rPr>
        <w:t xml:space="preserve"> </w:t>
      </w:r>
      <w:r w:rsidRPr="00DC24B6">
        <w:rPr>
          <w:rStyle w:val="StyleUnderline"/>
          <w:highlight w:val="green"/>
        </w:rPr>
        <w:t>U</w:t>
      </w:r>
      <w:r w:rsidRPr="00084525">
        <w:rPr>
          <w:rStyle w:val="StyleUnderline"/>
        </w:rPr>
        <w:t xml:space="preserve">nited </w:t>
      </w:r>
      <w:r w:rsidRPr="00DC24B6">
        <w:rPr>
          <w:rStyle w:val="StyleUnderline"/>
          <w:highlight w:val="green"/>
        </w:rPr>
        <w:t>S</w:t>
      </w:r>
      <w:r w:rsidRPr="00084525">
        <w:rPr>
          <w:rStyle w:val="StyleUnderline"/>
        </w:rPr>
        <w:t>tates</w:t>
      </w:r>
      <w:r w:rsidRPr="00DC24B6">
        <w:rPr>
          <w:sz w:val="16"/>
        </w:rPr>
        <w:t xml:space="preserve"> </w:t>
      </w:r>
      <w:r w:rsidRPr="00DC24B6">
        <w:rPr>
          <w:rStyle w:val="StyleUnderline"/>
          <w:highlight w:val="green"/>
        </w:rPr>
        <w:t>faces a</w:t>
      </w:r>
      <w:r w:rsidRPr="00084525">
        <w:rPr>
          <w:rStyle w:val="StyleUnderline"/>
        </w:rPr>
        <w:t xml:space="preserve"> closing</w:t>
      </w:r>
      <w:r w:rsidRPr="00DC24B6">
        <w:rPr>
          <w:sz w:val="16"/>
        </w:rPr>
        <w:t xml:space="preserve"> “</w:t>
      </w:r>
      <w:r w:rsidRPr="00DC24B6">
        <w:rPr>
          <w:rStyle w:val="Emphasis"/>
          <w:highlight w:val="green"/>
        </w:rPr>
        <w:t>window of opportunity</w:t>
      </w:r>
      <w:r w:rsidRPr="00DC24B6">
        <w:rPr>
          <w:sz w:val="16"/>
        </w:rPr>
        <w:t xml:space="preserve">” </w:t>
      </w:r>
      <w:r w:rsidRPr="00084525">
        <w:rPr>
          <w:rStyle w:val="StyleUnderline"/>
        </w:rPr>
        <w:t>and</w:t>
      </w:r>
      <w:r w:rsidRPr="00DC24B6">
        <w:rPr>
          <w:sz w:val="16"/>
        </w:rPr>
        <w:t xml:space="preserve"> </w:t>
      </w:r>
      <w:r w:rsidRPr="00084525">
        <w:rPr>
          <w:rStyle w:val="StyleUnderline"/>
        </w:rPr>
        <w:t>should take action</w:t>
      </w:r>
      <w:r w:rsidRPr="00DC24B6">
        <w:rPr>
          <w:sz w:val="16"/>
        </w:rPr>
        <w:t xml:space="preserve"> “</w:t>
      </w:r>
      <w:r w:rsidRPr="00084525">
        <w:rPr>
          <w:rStyle w:val="StyleUnderline"/>
        </w:rPr>
        <w:t xml:space="preserve">while it </w:t>
      </w:r>
      <w:r w:rsidRPr="00DC24B6">
        <w:rPr>
          <w:rStyle w:val="Emphasis"/>
        </w:rPr>
        <w:t>still enjoys preponderance</w:t>
      </w:r>
      <w:r w:rsidRPr="00DC24B6">
        <w:rPr>
          <w:sz w:val="16"/>
        </w:rPr>
        <w:t xml:space="preserve"> </w:t>
      </w:r>
      <w:r w:rsidRPr="00084525">
        <w:rPr>
          <w:rStyle w:val="StyleUnderline"/>
        </w:rPr>
        <w:t>and not wait until</w:t>
      </w:r>
      <w:r w:rsidRPr="00DC24B6">
        <w:rPr>
          <w:sz w:val="16"/>
        </w:rPr>
        <w:t xml:space="preserve"> the </w:t>
      </w:r>
      <w:r w:rsidRPr="00084525">
        <w:rPr>
          <w:rStyle w:val="StyleUnderline"/>
        </w:rPr>
        <w:t>diffusion of power</w:t>
      </w:r>
      <w:r w:rsidRPr="00DC24B6">
        <w:rPr>
          <w:sz w:val="16"/>
        </w:rPr>
        <w:t xml:space="preserve"> has already </w:t>
      </w:r>
      <w:r w:rsidRPr="00084525">
        <w:rPr>
          <w:rStyle w:val="StyleUnderline"/>
        </w:rPr>
        <w:t>made</w:t>
      </w:r>
      <w:r w:rsidRPr="00DC24B6">
        <w:rPr>
          <w:sz w:val="16"/>
        </w:rPr>
        <w:t xml:space="preserve"> </w:t>
      </w:r>
      <w:r w:rsidRPr="00084525">
        <w:rPr>
          <w:rStyle w:val="StyleUnderline"/>
        </w:rPr>
        <w:t>international politics</w:t>
      </w:r>
      <w:r w:rsidRPr="00DC24B6">
        <w:rPr>
          <w:sz w:val="16"/>
        </w:rPr>
        <w:t xml:space="preserve"> </w:t>
      </w:r>
      <w:r w:rsidRPr="00084525">
        <w:rPr>
          <w:rStyle w:val="StyleUnderline"/>
        </w:rPr>
        <w:t>more competitive</w:t>
      </w:r>
      <w:r w:rsidRPr="00DC24B6">
        <w:rPr>
          <w:sz w:val="16"/>
        </w:rPr>
        <w:t xml:space="preserve"> </w:t>
      </w:r>
      <w:r w:rsidRPr="00084525">
        <w:rPr>
          <w:rStyle w:val="StyleUnderline"/>
        </w:rPr>
        <w:t>and unpredictable</w:t>
      </w:r>
      <w:r w:rsidRPr="00DC24B6">
        <w:rPr>
          <w:sz w:val="16"/>
        </w:rPr>
        <w:t xml:space="preserve">.”158 This belief may spur positive action, but </w:t>
      </w:r>
      <w:r w:rsidRPr="00084525">
        <w:rPr>
          <w:rStyle w:val="StyleUnderline"/>
        </w:rPr>
        <w:t xml:space="preserve">it also </w:t>
      </w:r>
      <w:r w:rsidRPr="00DC24B6">
        <w:rPr>
          <w:rStyle w:val="StyleUnderline"/>
          <w:highlight w:val="green"/>
        </w:rPr>
        <w:t>invites</w:t>
      </w:r>
      <w:r w:rsidRPr="00DC24B6">
        <w:rPr>
          <w:sz w:val="16"/>
        </w:rPr>
        <w:t xml:space="preserve"> </w:t>
      </w:r>
      <w:r w:rsidRPr="00DC24B6">
        <w:rPr>
          <w:rStyle w:val="Emphasis"/>
        </w:rPr>
        <w:t>parochial thinking</w:t>
      </w:r>
      <w:r w:rsidRPr="00DC24B6">
        <w:rPr>
          <w:sz w:val="16"/>
        </w:rPr>
        <w:t xml:space="preserve">, </w:t>
      </w:r>
      <w:r w:rsidRPr="00DC24B6">
        <w:rPr>
          <w:rStyle w:val="Emphasis"/>
          <w:highlight w:val="green"/>
        </w:rPr>
        <w:t>reckless behavior</w:t>
      </w:r>
      <w:r w:rsidRPr="00DC24B6">
        <w:rPr>
          <w:sz w:val="16"/>
        </w:rPr>
        <w:t xml:space="preserve">, </w:t>
      </w:r>
      <w:r w:rsidRPr="00DC24B6">
        <w:rPr>
          <w:rStyle w:val="StyleUnderline"/>
          <w:highlight w:val="green"/>
        </w:rPr>
        <w:t>and</w:t>
      </w:r>
      <w:r w:rsidRPr="00084525">
        <w:rPr>
          <w:rStyle w:val="StyleUnderline"/>
        </w:rPr>
        <w:t xml:space="preserve"> </w:t>
      </w:r>
      <w:r w:rsidRPr="00DC24B6">
        <w:rPr>
          <w:rStyle w:val="Emphasis"/>
        </w:rPr>
        <w:t xml:space="preserve">preventive </w:t>
      </w:r>
      <w:r w:rsidRPr="00DC24B6">
        <w:rPr>
          <w:rStyle w:val="Emphasis"/>
          <w:highlight w:val="green"/>
        </w:rPr>
        <w:t>war</w:t>
      </w:r>
      <w:r w:rsidRPr="00DC24B6">
        <w:rPr>
          <w:sz w:val="16"/>
        </w:rPr>
        <w:t>.159 As Robert Gilpin and others have shown, “[H]</w:t>
      </w:r>
      <w:proofErr w:type="spellStart"/>
      <w:r w:rsidRPr="00DC24B6">
        <w:rPr>
          <w:sz w:val="16"/>
        </w:rPr>
        <w:t>egemonic</w:t>
      </w:r>
      <w:proofErr w:type="spellEnd"/>
      <w:r w:rsidRPr="00DC24B6">
        <w:rPr>
          <w:sz w:val="16"/>
        </w:rPr>
        <w:t xml:space="preserve"> </w:t>
      </w:r>
      <w:r w:rsidRPr="00DC24B6">
        <w:rPr>
          <w:rStyle w:val="StyleUnderline"/>
          <w:highlight w:val="green"/>
        </w:rPr>
        <w:t>struggles</w:t>
      </w:r>
      <w:r w:rsidRPr="00084525">
        <w:rPr>
          <w:rStyle w:val="StyleUnderline"/>
        </w:rPr>
        <w:t xml:space="preserve"> have most</w:t>
      </w:r>
      <w:r w:rsidRPr="00DC24B6">
        <w:rPr>
          <w:sz w:val="16"/>
        </w:rPr>
        <w:t xml:space="preserve"> </w:t>
      </w:r>
      <w:r w:rsidRPr="00084525">
        <w:rPr>
          <w:rStyle w:val="StyleUnderline"/>
        </w:rPr>
        <w:t xml:space="preserve">frequently been </w:t>
      </w:r>
      <w:r w:rsidRPr="00DC24B6">
        <w:rPr>
          <w:rStyle w:val="StyleUnderline"/>
          <w:highlight w:val="green"/>
        </w:rPr>
        <w:t>triggered</w:t>
      </w:r>
      <w:r w:rsidRPr="00DC24B6">
        <w:rPr>
          <w:sz w:val="16"/>
          <w:highlight w:val="green"/>
        </w:rPr>
        <w:t xml:space="preserve"> </w:t>
      </w:r>
      <w:r w:rsidRPr="00DC24B6">
        <w:rPr>
          <w:rStyle w:val="StyleUnderline"/>
          <w:highlight w:val="green"/>
        </w:rPr>
        <w:t xml:space="preserve">by </w:t>
      </w:r>
      <w:r w:rsidRPr="00DC24B6">
        <w:rPr>
          <w:rStyle w:val="Emphasis"/>
          <w:highlight w:val="green"/>
        </w:rPr>
        <w:t>fears of</w:t>
      </w:r>
      <w:r w:rsidRPr="00DC24B6">
        <w:rPr>
          <w:rStyle w:val="Emphasis"/>
        </w:rPr>
        <w:t xml:space="preserve"> ultimate </w:t>
      </w:r>
      <w:r w:rsidRPr="00DC24B6">
        <w:rPr>
          <w:rStyle w:val="Emphasis"/>
          <w:highlight w:val="green"/>
        </w:rPr>
        <w:t>decline</w:t>
      </w:r>
      <w:r w:rsidRPr="00DC24B6">
        <w:rPr>
          <w:sz w:val="16"/>
          <w:highlight w:val="green"/>
        </w:rPr>
        <w:t xml:space="preserve"> </w:t>
      </w:r>
      <w:r w:rsidRPr="00DC24B6">
        <w:rPr>
          <w:rStyle w:val="StyleUnderline"/>
          <w:highlight w:val="green"/>
        </w:rPr>
        <w:t>and</w:t>
      </w:r>
      <w:r w:rsidRPr="00084525">
        <w:rPr>
          <w:rStyle w:val="StyleUnderline"/>
        </w:rPr>
        <w:t xml:space="preserve"> the perceived</w:t>
      </w:r>
      <w:r w:rsidRPr="00DC24B6">
        <w:rPr>
          <w:sz w:val="16"/>
        </w:rPr>
        <w:t xml:space="preserve"> </w:t>
      </w:r>
      <w:r w:rsidRPr="00DC24B6">
        <w:rPr>
          <w:rStyle w:val="Emphasis"/>
          <w:highlight w:val="green"/>
        </w:rPr>
        <w:t>erosion of power</w:t>
      </w:r>
      <w:r w:rsidRPr="00DC24B6">
        <w:rPr>
          <w:sz w:val="16"/>
        </w:rPr>
        <w:t xml:space="preserve">.”160 By fanning such fears, </w:t>
      </w:r>
      <w:r w:rsidRPr="00084525">
        <w:rPr>
          <w:rStyle w:val="StyleUnderline"/>
        </w:rPr>
        <w:t xml:space="preserve">declinists may </w:t>
      </w:r>
      <w:r w:rsidRPr="00DC24B6">
        <w:rPr>
          <w:rStyle w:val="StyleUnderline"/>
          <w:highlight w:val="green"/>
        </w:rPr>
        <w:t>inadvertently</w:t>
      </w:r>
      <w:r w:rsidRPr="00084525">
        <w:rPr>
          <w:rStyle w:val="StyleUnderline"/>
        </w:rPr>
        <w:t xml:space="preserve"> promote</w:t>
      </w:r>
      <w:r w:rsidRPr="00DC24B6">
        <w:rPr>
          <w:sz w:val="16"/>
        </w:rPr>
        <w:t xml:space="preserve"> the type of </w:t>
      </w:r>
      <w:r w:rsidRPr="00DC24B6">
        <w:rPr>
          <w:rStyle w:val="Emphasis"/>
          <w:highlight w:val="green"/>
        </w:rPr>
        <w:t>violent overreaction</w:t>
      </w:r>
      <w:r w:rsidRPr="00DC24B6">
        <w:rPr>
          <w:sz w:val="16"/>
        </w:rPr>
        <w:t xml:space="preserve"> that </w:t>
      </w:r>
      <w:r w:rsidRPr="00084525">
        <w:rPr>
          <w:rStyle w:val="StyleUnderline"/>
        </w:rPr>
        <w:t>they seek to prevent</w:t>
      </w:r>
      <w:r w:rsidRPr="00DC24B6">
        <w:rPr>
          <w:sz w:val="16"/>
        </w:rPr>
        <w:t>.</w:t>
      </w:r>
    </w:p>
    <w:p w14:paraId="7CFF010F" w14:textId="77777777" w:rsidR="00746783" w:rsidRPr="00DC24B6" w:rsidRDefault="00746783" w:rsidP="00746783">
      <w:pPr>
        <w:rPr>
          <w:sz w:val="16"/>
        </w:rPr>
      </w:pPr>
      <w:r w:rsidRPr="00084525">
        <w:rPr>
          <w:rStyle w:val="StyleUnderline"/>
        </w:rPr>
        <w:t>The other</w:t>
      </w:r>
      <w:r w:rsidRPr="00DC24B6">
        <w:rPr>
          <w:sz w:val="16"/>
        </w:rPr>
        <w:t xml:space="preserve"> potential </w:t>
      </w:r>
      <w:r w:rsidRPr="00084525">
        <w:rPr>
          <w:rStyle w:val="StyleUnderline"/>
        </w:rPr>
        <w:t xml:space="preserve">reaction is </w:t>
      </w:r>
      <w:r w:rsidRPr="00DC24B6">
        <w:rPr>
          <w:rStyle w:val="Emphasis"/>
          <w:highlight w:val="green"/>
        </w:rPr>
        <w:t>retrenchment</w:t>
      </w:r>
      <w:r w:rsidRPr="00DC24B6">
        <w:rPr>
          <w:sz w:val="16"/>
        </w:rPr>
        <w:t xml:space="preserve">—the </w:t>
      </w:r>
      <w:r w:rsidRPr="00084525">
        <w:rPr>
          <w:rStyle w:val="StyleUnderline"/>
        </w:rPr>
        <w:t>divestment of all</w:t>
      </w:r>
      <w:r w:rsidRPr="00DC24B6">
        <w:rPr>
          <w:sz w:val="16"/>
        </w:rPr>
        <w:t xml:space="preserve"> </w:t>
      </w:r>
      <w:r w:rsidRPr="00084525">
        <w:rPr>
          <w:rStyle w:val="StyleUnderline"/>
        </w:rPr>
        <w:t>foreign policy obligations</w:t>
      </w:r>
      <w:r w:rsidRPr="00DC24B6">
        <w:rPr>
          <w:sz w:val="16"/>
        </w:rPr>
        <w:t xml:space="preserve"> </w:t>
      </w:r>
      <w:proofErr w:type="gramStart"/>
      <w:r w:rsidRPr="00DC24B6">
        <w:rPr>
          <w:sz w:val="16"/>
        </w:rPr>
        <w:t>save</w:t>
      </w:r>
      <w:proofErr w:type="gramEnd"/>
      <w:r w:rsidRPr="00DC24B6">
        <w:rPr>
          <w:sz w:val="16"/>
        </w:rPr>
        <w:t xml:space="preserve"> those linked to vital interests, defined in a narrow and national manner. Advocates of retrenchment </w:t>
      </w:r>
      <w:r w:rsidRPr="00084525">
        <w:rPr>
          <w:rStyle w:val="StyleUnderline"/>
        </w:rPr>
        <w:t>assume</w:t>
      </w:r>
      <w:r w:rsidRPr="00DC24B6">
        <w:rPr>
          <w:sz w:val="16"/>
        </w:rPr>
        <w:t xml:space="preserve">, or hope, that </w:t>
      </w:r>
      <w:r w:rsidRPr="00DC24B6">
        <w:rPr>
          <w:rStyle w:val="StyleUnderline"/>
          <w:highlight w:val="green"/>
        </w:rPr>
        <w:t>the world will</w:t>
      </w:r>
      <w:r w:rsidRPr="00084525">
        <w:rPr>
          <w:rStyle w:val="StyleUnderline"/>
        </w:rPr>
        <w:t xml:space="preserve"> </w:t>
      </w:r>
      <w:r w:rsidRPr="00DC24B6">
        <w:rPr>
          <w:rStyle w:val="Emphasis"/>
          <w:highlight w:val="green"/>
        </w:rPr>
        <w:t xml:space="preserve">sort </w:t>
      </w:r>
      <w:r w:rsidRPr="00DC24B6">
        <w:rPr>
          <w:rStyle w:val="Emphasis"/>
        </w:rPr>
        <w:t>itself out</w:t>
      </w:r>
      <w:r w:rsidRPr="00DC24B6">
        <w:rPr>
          <w:sz w:val="16"/>
        </w:rPr>
        <w:t xml:space="preserve"> </w:t>
      </w:r>
      <w:r w:rsidRPr="00084525">
        <w:rPr>
          <w:rStyle w:val="StyleUnderline"/>
        </w:rPr>
        <w:t>on its own</w:t>
      </w:r>
      <w:r w:rsidRPr="00DC24B6">
        <w:rPr>
          <w:sz w:val="16"/>
        </w:rPr>
        <w:t xml:space="preserve">; that </w:t>
      </w:r>
      <w:r w:rsidRPr="00084525">
        <w:rPr>
          <w:rStyle w:val="StyleUnderline"/>
        </w:rPr>
        <w:t>whatever replaces</w:t>
      </w:r>
      <w:r w:rsidRPr="00DC24B6">
        <w:rPr>
          <w:sz w:val="16"/>
        </w:rPr>
        <w:t xml:space="preserve"> </w:t>
      </w:r>
      <w:r w:rsidRPr="00DC24B6">
        <w:rPr>
          <w:rStyle w:val="Emphasis"/>
        </w:rPr>
        <w:t>American hegemony</w:t>
      </w:r>
      <w:r w:rsidRPr="00DC24B6">
        <w:rPr>
          <w:sz w:val="16"/>
        </w:rPr>
        <w:t xml:space="preserve">, whether it be a return to balance of power politics or a transition to a </w:t>
      </w:r>
      <w:proofErr w:type="spellStart"/>
      <w:r w:rsidRPr="00DC24B6">
        <w:rPr>
          <w:sz w:val="16"/>
        </w:rPr>
        <w:t>postpower</w:t>
      </w:r>
      <w:proofErr w:type="spellEnd"/>
      <w:r w:rsidRPr="00DC24B6">
        <w:rPr>
          <w:sz w:val="16"/>
        </w:rPr>
        <w:t xml:space="preserve"> paradise, </w:t>
      </w:r>
      <w:r w:rsidRPr="00084525">
        <w:rPr>
          <w:rStyle w:val="StyleUnderline"/>
        </w:rPr>
        <w:t xml:space="preserve">will naturally maintain </w:t>
      </w:r>
      <w:r w:rsidRPr="00DC24B6">
        <w:rPr>
          <w:rStyle w:val="Emphasis"/>
        </w:rPr>
        <w:t xml:space="preserve">international </w:t>
      </w:r>
      <w:r w:rsidRPr="00DC24B6">
        <w:rPr>
          <w:rStyle w:val="Emphasis"/>
          <w:highlight w:val="green"/>
        </w:rPr>
        <w:t>order</w:t>
      </w:r>
      <w:r w:rsidRPr="00DC24B6">
        <w:rPr>
          <w:rStyle w:val="StyleUnderline"/>
          <w:highlight w:val="green"/>
        </w:rPr>
        <w:t xml:space="preserve"> and prosperity</w:t>
      </w:r>
      <w:r w:rsidRPr="00DC24B6">
        <w:rPr>
          <w:sz w:val="16"/>
        </w:rPr>
        <w:t>.</w:t>
      </w:r>
    </w:p>
    <w:p w14:paraId="5DD8A8DD" w14:textId="77777777" w:rsidR="00746783" w:rsidRPr="00DC24B6" w:rsidRDefault="00746783" w:rsidP="00746783">
      <w:pPr>
        <w:rPr>
          <w:sz w:val="16"/>
        </w:rPr>
      </w:pPr>
      <w:r w:rsidRPr="00DC24B6">
        <w:rPr>
          <w:rStyle w:val="StyleUnderline"/>
          <w:highlight w:val="green"/>
        </w:rPr>
        <w:t>Order and prosperity</w:t>
      </w:r>
      <w:r w:rsidRPr="00DC24B6">
        <w:rPr>
          <w:sz w:val="16"/>
        </w:rPr>
        <w:t xml:space="preserve">, </w:t>
      </w:r>
      <w:r w:rsidRPr="00DC24B6">
        <w:rPr>
          <w:rStyle w:val="StyleUnderline"/>
          <w:highlight w:val="green"/>
        </w:rPr>
        <w:t>however</w:t>
      </w:r>
      <w:r w:rsidRPr="00DC24B6">
        <w:rPr>
          <w:sz w:val="16"/>
        </w:rPr>
        <w:t xml:space="preserve">, </w:t>
      </w:r>
      <w:r w:rsidRPr="00DC24B6">
        <w:rPr>
          <w:rStyle w:val="StyleUnderline"/>
          <w:highlight w:val="green"/>
        </w:rPr>
        <w:t xml:space="preserve">are </w:t>
      </w:r>
      <w:r w:rsidRPr="00DC24B6">
        <w:rPr>
          <w:rStyle w:val="Emphasis"/>
          <w:highlight w:val="green"/>
        </w:rPr>
        <w:t>unnatural</w:t>
      </w:r>
      <w:r w:rsidRPr="00DC24B6">
        <w:rPr>
          <w:sz w:val="16"/>
        </w:rPr>
        <w:t xml:space="preserve">. </w:t>
      </w:r>
      <w:r w:rsidRPr="00084525">
        <w:rPr>
          <w:rStyle w:val="StyleUnderline"/>
        </w:rPr>
        <w:t xml:space="preserve">They </w:t>
      </w:r>
      <w:r w:rsidRPr="00DC24B6">
        <w:rPr>
          <w:rStyle w:val="StyleUnderline"/>
          <w:highlight w:val="green"/>
        </w:rPr>
        <w:t xml:space="preserve">can </w:t>
      </w:r>
      <w:r w:rsidRPr="00DC24B6">
        <w:rPr>
          <w:rStyle w:val="Emphasis"/>
          <w:highlight w:val="green"/>
        </w:rPr>
        <w:t>never be presumed</w:t>
      </w:r>
      <w:r w:rsidRPr="00DC24B6">
        <w:rPr>
          <w:sz w:val="16"/>
        </w:rPr>
        <w:t xml:space="preserve">. </w:t>
      </w:r>
      <w:r w:rsidRPr="00DC24B6">
        <w:rPr>
          <w:rStyle w:val="StyleUnderline"/>
          <w:highlight w:val="green"/>
        </w:rPr>
        <w:t>When achieved</w:t>
      </w:r>
      <w:r w:rsidRPr="00DC24B6">
        <w:rPr>
          <w:sz w:val="16"/>
        </w:rPr>
        <w:t xml:space="preserve">, </w:t>
      </w:r>
      <w:r w:rsidRPr="00084525">
        <w:rPr>
          <w:rStyle w:val="StyleUnderline"/>
        </w:rPr>
        <w:t xml:space="preserve">they are the </w:t>
      </w:r>
      <w:r w:rsidRPr="00DC24B6">
        <w:rPr>
          <w:rStyle w:val="StyleUnderline"/>
          <w:highlight w:val="green"/>
        </w:rPr>
        <w:t>result</w:t>
      </w:r>
      <w:r w:rsidRPr="00DC24B6">
        <w:rPr>
          <w:sz w:val="16"/>
          <w:highlight w:val="green"/>
        </w:rPr>
        <w:t xml:space="preserve"> </w:t>
      </w:r>
      <w:r w:rsidRPr="00DC24B6">
        <w:rPr>
          <w:rStyle w:val="StyleUnderline"/>
          <w:highlight w:val="green"/>
        </w:rPr>
        <w:t>of</w:t>
      </w:r>
      <w:r w:rsidRPr="00084525">
        <w:rPr>
          <w:rStyle w:val="StyleUnderline"/>
        </w:rPr>
        <w:t xml:space="preserve"> determined action</w:t>
      </w:r>
      <w:r w:rsidRPr="00DC24B6">
        <w:rPr>
          <w:sz w:val="16"/>
        </w:rPr>
        <w:t xml:space="preserve"> </w:t>
      </w:r>
      <w:r w:rsidRPr="00084525">
        <w:rPr>
          <w:rStyle w:val="StyleUnderline"/>
        </w:rPr>
        <w:t>by powerful actors</w:t>
      </w:r>
      <w:r w:rsidRPr="00DC24B6">
        <w:rPr>
          <w:sz w:val="16"/>
        </w:rPr>
        <w:t xml:space="preserve"> and</w:t>
      </w:r>
      <w:proofErr w:type="gramStart"/>
      <w:r w:rsidRPr="00DC24B6">
        <w:rPr>
          <w:sz w:val="16"/>
        </w:rPr>
        <w:t>, in particular, by</w:t>
      </w:r>
      <w:proofErr w:type="gramEnd"/>
      <w:r w:rsidRPr="00DC24B6">
        <w:rPr>
          <w:sz w:val="16"/>
        </w:rPr>
        <w:t xml:space="preserve"> the most powerful actor, </w:t>
      </w:r>
      <w:r w:rsidRPr="00084525">
        <w:rPr>
          <w:rStyle w:val="StyleUnderline"/>
        </w:rPr>
        <w:t>which is</w:t>
      </w:r>
      <w:r w:rsidRPr="00DC24B6">
        <w:rPr>
          <w:sz w:val="16"/>
        </w:rPr>
        <w:t xml:space="preserve">, and will be for some time, </w:t>
      </w:r>
      <w:r w:rsidRPr="00DC24B6">
        <w:rPr>
          <w:rStyle w:val="StyleUnderline"/>
          <w:highlight w:val="green"/>
        </w:rPr>
        <w:t xml:space="preserve">the </w:t>
      </w:r>
      <w:r w:rsidRPr="00DC24B6">
        <w:rPr>
          <w:rStyle w:val="Emphasis"/>
          <w:highlight w:val="green"/>
        </w:rPr>
        <w:t>United States</w:t>
      </w:r>
      <w:r w:rsidRPr="00DC24B6">
        <w:rPr>
          <w:sz w:val="16"/>
        </w:rPr>
        <w:t xml:space="preserve">. </w:t>
      </w:r>
      <w:r w:rsidRPr="00DC24B6">
        <w:rPr>
          <w:rStyle w:val="Emphasis"/>
          <w:highlight w:val="green"/>
        </w:rPr>
        <w:t>Arms buildups</w:t>
      </w:r>
      <w:r w:rsidRPr="00DC24B6">
        <w:rPr>
          <w:sz w:val="16"/>
        </w:rPr>
        <w:t xml:space="preserve">, </w:t>
      </w:r>
      <w:r w:rsidRPr="00DC24B6">
        <w:rPr>
          <w:rStyle w:val="StyleUnderline"/>
          <w:highlight w:val="green"/>
        </w:rPr>
        <w:t xml:space="preserve">insecure </w:t>
      </w:r>
      <w:r w:rsidRPr="00DC24B6">
        <w:rPr>
          <w:rStyle w:val="Emphasis"/>
          <w:highlight w:val="green"/>
        </w:rPr>
        <w:t>sea-lanes</w:t>
      </w:r>
      <w:r w:rsidRPr="00DC24B6">
        <w:rPr>
          <w:sz w:val="16"/>
        </w:rPr>
        <w:t xml:space="preserve">, </w:t>
      </w:r>
      <w:r w:rsidRPr="00DC24B6">
        <w:rPr>
          <w:rStyle w:val="StyleUnderline"/>
          <w:highlight w:val="green"/>
        </w:rPr>
        <w:t xml:space="preserve">and </w:t>
      </w:r>
      <w:r w:rsidRPr="00DC24B6">
        <w:rPr>
          <w:rStyle w:val="Emphasis"/>
          <w:highlight w:val="green"/>
        </w:rPr>
        <w:t>closed markets</w:t>
      </w:r>
      <w:r w:rsidRPr="00DC24B6">
        <w:rPr>
          <w:sz w:val="16"/>
        </w:rPr>
        <w:t xml:space="preserve"> </w:t>
      </w:r>
      <w:r w:rsidRPr="00DC24B6">
        <w:rPr>
          <w:rStyle w:val="StyleUnderline"/>
          <w:highlight w:val="green"/>
        </w:rPr>
        <w:t>are</w:t>
      </w:r>
      <w:r w:rsidRPr="00084525">
        <w:rPr>
          <w:rStyle w:val="StyleUnderline"/>
        </w:rPr>
        <w:t xml:space="preserve"> only the most</w:t>
      </w:r>
      <w:r w:rsidRPr="00DC24B6">
        <w:rPr>
          <w:sz w:val="16"/>
        </w:rPr>
        <w:t xml:space="preserve"> </w:t>
      </w:r>
      <w:r w:rsidRPr="00084525">
        <w:rPr>
          <w:rStyle w:val="StyleUnderline"/>
        </w:rPr>
        <w:t xml:space="preserve">obvious </w:t>
      </w:r>
      <w:r w:rsidRPr="00DC24B6">
        <w:rPr>
          <w:rStyle w:val="StyleUnderline"/>
          <w:highlight w:val="green"/>
        </w:rPr>
        <w:t>risks</w:t>
      </w:r>
      <w:r w:rsidRPr="00DC24B6">
        <w:rPr>
          <w:sz w:val="16"/>
        </w:rPr>
        <w:t xml:space="preserve"> </w:t>
      </w:r>
      <w:r w:rsidRPr="00DC24B6">
        <w:rPr>
          <w:rStyle w:val="Emphasis"/>
          <w:highlight w:val="green"/>
        </w:rPr>
        <w:t>of</w:t>
      </w:r>
      <w:r w:rsidRPr="00DC24B6">
        <w:rPr>
          <w:rStyle w:val="Emphasis"/>
        </w:rPr>
        <w:t xml:space="preserve"> U.S. </w:t>
      </w:r>
      <w:r w:rsidRPr="00DC24B6">
        <w:rPr>
          <w:rStyle w:val="Emphasis"/>
          <w:highlight w:val="green"/>
        </w:rPr>
        <w:t>retrenchment</w:t>
      </w:r>
      <w:r w:rsidRPr="00DC24B6">
        <w:rPr>
          <w:sz w:val="16"/>
        </w:rPr>
        <w:t xml:space="preserve">. Less obvious are </w:t>
      </w:r>
      <w:r w:rsidRPr="00084525">
        <w:rPr>
          <w:rStyle w:val="StyleUnderline"/>
        </w:rPr>
        <w:t>transnational problems</w:t>
      </w:r>
      <w:r w:rsidRPr="00DC24B6">
        <w:rPr>
          <w:sz w:val="16"/>
        </w:rPr>
        <w:t xml:space="preserve">, </w:t>
      </w:r>
      <w:r w:rsidRPr="00084525">
        <w:rPr>
          <w:rStyle w:val="StyleUnderline"/>
        </w:rPr>
        <w:t xml:space="preserve">such as </w:t>
      </w:r>
      <w:r w:rsidRPr="00DC24B6">
        <w:rPr>
          <w:rStyle w:val="Emphasis"/>
        </w:rPr>
        <w:t xml:space="preserve">global </w:t>
      </w:r>
      <w:r w:rsidRPr="00DC24B6">
        <w:rPr>
          <w:rStyle w:val="Emphasis"/>
          <w:highlight w:val="green"/>
        </w:rPr>
        <w:t>warming</w:t>
      </w:r>
      <w:r w:rsidRPr="00DC24B6">
        <w:rPr>
          <w:sz w:val="16"/>
        </w:rPr>
        <w:t xml:space="preserve">, </w:t>
      </w:r>
      <w:r w:rsidRPr="00DC24B6">
        <w:rPr>
          <w:rStyle w:val="Emphasis"/>
          <w:highlight w:val="green"/>
        </w:rPr>
        <w:t>water scarcity</w:t>
      </w:r>
      <w:r w:rsidRPr="00DC24B6">
        <w:rPr>
          <w:sz w:val="16"/>
        </w:rPr>
        <w:t xml:space="preserve">, </w:t>
      </w:r>
      <w:r w:rsidRPr="00DC24B6">
        <w:rPr>
          <w:rStyle w:val="StyleUnderline"/>
          <w:highlight w:val="green"/>
        </w:rPr>
        <w:t xml:space="preserve">and </w:t>
      </w:r>
      <w:r w:rsidRPr="00DC24B6">
        <w:rPr>
          <w:rStyle w:val="Emphasis"/>
          <w:highlight w:val="green"/>
        </w:rPr>
        <w:t>disease</w:t>
      </w:r>
      <w:r w:rsidRPr="00DC24B6">
        <w:rPr>
          <w:sz w:val="16"/>
        </w:rPr>
        <w:t xml:space="preserve">, which may </w:t>
      </w:r>
      <w:r w:rsidRPr="00DC24B6">
        <w:rPr>
          <w:rStyle w:val="StyleUnderline"/>
          <w:highlight w:val="green"/>
        </w:rPr>
        <w:t>fester without a leader</w:t>
      </w:r>
      <w:r w:rsidRPr="00DC24B6">
        <w:rPr>
          <w:sz w:val="16"/>
        </w:rPr>
        <w:t xml:space="preserve"> </w:t>
      </w:r>
      <w:r w:rsidRPr="00084525">
        <w:rPr>
          <w:rStyle w:val="StyleUnderline"/>
        </w:rPr>
        <w:t>to rally collective action</w:t>
      </w:r>
      <w:r w:rsidRPr="00DC24B6">
        <w:rPr>
          <w:sz w:val="16"/>
        </w:rPr>
        <w:t xml:space="preserve">. Hegemony, of course, carries its own risks and costs. </w:t>
      </w:r>
      <w:proofErr w:type="gramStart"/>
      <w:r w:rsidRPr="00DC24B6">
        <w:rPr>
          <w:sz w:val="16"/>
        </w:rPr>
        <w:t xml:space="preserve">In particular, </w:t>
      </w:r>
      <w:r w:rsidRPr="00DC24B6">
        <w:rPr>
          <w:rStyle w:val="StyleUnderline"/>
        </w:rPr>
        <w:t>America’s</w:t>
      </w:r>
      <w:proofErr w:type="gramEnd"/>
      <w:r w:rsidRPr="00DC24B6">
        <w:rPr>
          <w:rStyle w:val="StyleUnderline"/>
        </w:rPr>
        <w:t xml:space="preserve"> </w:t>
      </w:r>
      <w:r w:rsidRPr="00DC24B6">
        <w:rPr>
          <w:rStyle w:val="Emphasis"/>
        </w:rPr>
        <w:t>global military presence</w:t>
      </w:r>
      <w:r w:rsidRPr="00DC24B6">
        <w:rPr>
          <w:rStyle w:val="StyleUnderline"/>
        </w:rPr>
        <w:t xml:space="preserve"> might tempt</w:t>
      </w:r>
      <w:r w:rsidRPr="00DC24B6">
        <w:rPr>
          <w:sz w:val="16"/>
        </w:rPr>
        <w:t xml:space="preserve"> </w:t>
      </w:r>
      <w:r w:rsidRPr="00DC24B6">
        <w:rPr>
          <w:rStyle w:val="StyleUnderline"/>
        </w:rPr>
        <w:t>policymakers to use force</w:t>
      </w:r>
      <w:r w:rsidRPr="00DC24B6">
        <w:rPr>
          <w:sz w:val="16"/>
        </w:rPr>
        <w:t xml:space="preserve"> when they should choose diplomacy or inaction. </w:t>
      </w:r>
      <w:r w:rsidRPr="00DC24B6">
        <w:rPr>
          <w:rStyle w:val="StyleUnderline"/>
          <w:highlight w:val="green"/>
        </w:rPr>
        <w:t>If the</w:t>
      </w:r>
      <w:r w:rsidRPr="00DC24B6">
        <w:rPr>
          <w:rStyle w:val="StyleUnderline"/>
        </w:rPr>
        <w:t xml:space="preserve"> </w:t>
      </w:r>
      <w:r w:rsidRPr="00DC24B6">
        <w:rPr>
          <w:rStyle w:val="StyleUnderline"/>
          <w:highlight w:val="green"/>
        </w:rPr>
        <w:t>U</w:t>
      </w:r>
      <w:r w:rsidRPr="00DC24B6">
        <w:rPr>
          <w:rStyle w:val="StyleUnderline"/>
        </w:rPr>
        <w:t xml:space="preserve">nited </w:t>
      </w:r>
      <w:r w:rsidRPr="00DC24B6">
        <w:rPr>
          <w:rStyle w:val="StyleUnderline"/>
          <w:highlight w:val="green"/>
        </w:rPr>
        <w:t>S</w:t>
      </w:r>
      <w:r w:rsidRPr="00DC24B6">
        <w:rPr>
          <w:rStyle w:val="StyleUnderline"/>
        </w:rPr>
        <w:t>tates</w:t>
      </w:r>
      <w:r w:rsidRPr="00DC24B6">
        <w:rPr>
          <w:sz w:val="16"/>
        </w:rPr>
        <w:t xml:space="preserve"> </w:t>
      </w:r>
      <w:r w:rsidRPr="00DC24B6">
        <w:rPr>
          <w:rStyle w:val="Emphasis"/>
          <w:highlight w:val="green"/>
        </w:rPr>
        <w:t>abuses its power</w:t>
      </w:r>
      <w:r w:rsidRPr="00DC24B6">
        <w:rPr>
          <w:sz w:val="16"/>
        </w:rPr>
        <w:t xml:space="preserve">, </w:t>
      </w:r>
      <w:r w:rsidRPr="00DC24B6">
        <w:rPr>
          <w:rStyle w:val="StyleUnderline"/>
        </w:rPr>
        <w:t>however</w:t>
      </w:r>
      <w:r w:rsidRPr="00DC24B6">
        <w:rPr>
          <w:sz w:val="16"/>
        </w:rPr>
        <w:t xml:space="preserve">, </w:t>
      </w:r>
      <w:r w:rsidRPr="00DC24B6">
        <w:rPr>
          <w:rStyle w:val="StyleUnderline"/>
          <w:highlight w:val="green"/>
        </w:rPr>
        <w:t xml:space="preserve">it is </w:t>
      </w:r>
      <w:r w:rsidRPr="00DC24B6">
        <w:rPr>
          <w:rStyle w:val="Emphasis"/>
          <w:highlight w:val="green"/>
        </w:rPr>
        <w:t>not because</w:t>
      </w:r>
      <w:r w:rsidRPr="00DC24B6">
        <w:rPr>
          <w:rStyle w:val="Emphasis"/>
        </w:rPr>
        <w:t xml:space="preserve"> </w:t>
      </w:r>
      <w:r w:rsidRPr="00DC24B6">
        <w:rPr>
          <w:rStyle w:val="Emphasis"/>
          <w:highlight w:val="green"/>
        </w:rPr>
        <w:t>it is too engaged</w:t>
      </w:r>
      <w:r w:rsidRPr="00DC24B6">
        <w:rPr>
          <w:sz w:val="16"/>
        </w:rPr>
        <w:t xml:space="preserve"> with the world, </w:t>
      </w:r>
      <w:r w:rsidRPr="00DC24B6">
        <w:rPr>
          <w:rStyle w:val="StyleUnderline"/>
          <w:highlight w:val="green"/>
        </w:rPr>
        <w:t>but</w:t>
      </w:r>
      <w:r w:rsidRPr="00DC24B6">
        <w:rPr>
          <w:rStyle w:val="StyleUnderline"/>
        </w:rPr>
        <w:t xml:space="preserve"> because </w:t>
      </w:r>
      <w:r w:rsidRPr="00DC24B6">
        <w:rPr>
          <w:rStyle w:val="StyleUnderline"/>
          <w:highlight w:val="green"/>
        </w:rPr>
        <w:t>its</w:t>
      </w:r>
      <w:r w:rsidRPr="00DC24B6">
        <w:rPr>
          <w:sz w:val="16"/>
        </w:rPr>
        <w:t xml:space="preserve"> </w:t>
      </w:r>
      <w:r w:rsidRPr="00DC24B6">
        <w:rPr>
          <w:rStyle w:val="StyleUnderline"/>
        </w:rPr>
        <w:t xml:space="preserve">engagement </w:t>
      </w:r>
      <w:r w:rsidRPr="00DC24B6">
        <w:rPr>
          <w:rStyle w:val="Emphasis"/>
          <w:highlight w:val="green"/>
        </w:rPr>
        <w:t>lacks strategic vision</w:t>
      </w:r>
      <w:r w:rsidRPr="00DC24B6">
        <w:rPr>
          <w:sz w:val="16"/>
        </w:rPr>
        <w:t xml:space="preserve">. </w:t>
      </w:r>
      <w:r w:rsidRPr="00DC24B6">
        <w:rPr>
          <w:rStyle w:val="StyleUnderline"/>
          <w:highlight w:val="green"/>
        </w:rPr>
        <w:t>The solution is</w:t>
      </w:r>
      <w:r w:rsidRPr="00DC24B6">
        <w:rPr>
          <w:rStyle w:val="StyleUnderline"/>
        </w:rPr>
        <w:t xml:space="preserve"> </w:t>
      </w:r>
      <w:r w:rsidRPr="00DC24B6">
        <w:rPr>
          <w:rStyle w:val="StyleUnderline"/>
          <w:highlight w:val="green"/>
        </w:rPr>
        <w:t>better</w:t>
      </w:r>
      <w:r w:rsidRPr="00DC24B6">
        <w:rPr>
          <w:sz w:val="16"/>
          <w:highlight w:val="green"/>
        </w:rPr>
        <w:t xml:space="preserve"> </w:t>
      </w:r>
      <w:r w:rsidRPr="00DC24B6">
        <w:rPr>
          <w:rStyle w:val="StyleUnderline"/>
          <w:highlight w:val="green"/>
        </w:rPr>
        <w:t>strategy</w:t>
      </w:r>
      <w:r w:rsidRPr="00DC24B6">
        <w:rPr>
          <w:sz w:val="16"/>
        </w:rPr>
        <w:t xml:space="preserve">, </w:t>
      </w:r>
      <w:r w:rsidRPr="00DC24B6">
        <w:rPr>
          <w:rStyle w:val="StyleUnderline"/>
        </w:rPr>
        <w:t>not retrenchment</w:t>
      </w:r>
      <w:r w:rsidRPr="00DC24B6">
        <w:rPr>
          <w:sz w:val="16"/>
        </w:rPr>
        <w:t>.</w:t>
      </w:r>
    </w:p>
    <w:p w14:paraId="5BD30F68" w14:textId="77777777" w:rsidR="00746783" w:rsidRDefault="00746783" w:rsidP="00746783"/>
    <w:p w14:paraId="4B0302EA" w14:textId="77777777" w:rsidR="00746783" w:rsidRPr="00582134" w:rsidRDefault="00746783" w:rsidP="00746783">
      <w:pPr>
        <w:pStyle w:val="Heading3"/>
      </w:pPr>
      <w:r w:rsidRPr="00582134">
        <w:t>Intervention Defense</w:t>
      </w:r>
    </w:p>
    <w:p w14:paraId="4D93A7B2" w14:textId="77777777" w:rsidR="00746783" w:rsidRDefault="00746783" w:rsidP="00746783">
      <w:pPr>
        <w:pStyle w:val="Heading4"/>
      </w:pPr>
      <w:r>
        <w:t>Endless interventions are empirically disproven. US engagement is anti-militarization.</w:t>
      </w:r>
    </w:p>
    <w:p w14:paraId="34952597" w14:textId="77777777" w:rsidR="00746783" w:rsidRPr="00190945" w:rsidRDefault="00746783" w:rsidP="00746783">
      <w:proofErr w:type="spellStart"/>
      <w:r w:rsidRPr="00E74B78">
        <w:rPr>
          <w:rFonts w:eastAsiaTheme="majorEastAsia" w:cstheme="majorBidi"/>
          <w:b/>
          <w:iCs/>
          <w:sz w:val="26"/>
        </w:rPr>
        <w:t>Mazarr</w:t>
      </w:r>
      <w:proofErr w:type="spellEnd"/>
      <w:r w:rsidRPr="00E74B78">
        <w:rPr>
          <w:rFonts w:eastAsiaTheme="majorEastAsia" w:cstheme="majorBidi"/>
          <w:b/>
          <w:iCs/>
          <w:sz w:val="26"/>
        </w:rPr>
        <w:t xml:space="preserve"> ‘20</w:t>
      </w:r>
      <w:r>
        <w:t xml:space="preserve"> — </w:t>
      </w:r>
      <w:r w:rsidRPr="00190945">
        <w:t xml:space="preserve">Michael J. </w:t>
      </w:r>
      <w:proofErr w:type="spellStart"/>
      <w:r w:rsidRPr="00190945">
        <w:t>Mazarr</w:t>
      </w:r>
      <w:proofErr w:type="spellEnd"/>
      <w:r w:rsidRPr="00190945">
        <w:t xml:space="preserve"> is a senior political scientist at the RAND corporation</w:t>
      </w:r>
      <w:r>
        <w:t>; (Summer 2020; “</w:t>
      </w:r>
      <w:r w:rsidRPr="00190945">
        <w:t>Rethinking Restraint: Why It Fails in Practice</w:t>
      </w:r>
      <w:r>
        <w:t xml:space="preserve">”; Elliot School of International Affairs; </w:t>
      </w:r>
      <w:r w:rsidRPr="00E74B78">
        <w:rPr>
          <w:i/>
          <w:iCs/>
        </w:rPr>
        <w:t>The Washington Quarterly,</w:t>
      </w:r>
      <w:r w:rsidRPr="00190945">
        <w:t xml:space="preserve"> Vol. 32, Article 2, 7–32</w:t>
      </w:r>
      <w:r>
        <w:t>; //LFS—JCM)</w:t>
      </w:r>
    </w:p>
    <w:p w14:paraId="58CFE819" w14:textId="77777777" w:rsidR="00746783" w:rsidRPr="00190945" w:rsidRDefault="00746783" w:rsidP="00746783">
      <w:pPr>
        <w:rPr>
          <w:sz w:val="16"/>
        </w:rPr>
      </w:pPr>
      <w:r w:rsidRPr="00190945">
        <w:rPr>
          <w:sz w:val="16"/>
        </w:rPr>
        <w:t xml:space="preserve">The </w:t>
      </w:r>
      <w:r w:rsidRPr="00DC24B6">
        <w:rPr>
          <w:rStyle w:val="Emphasis"/>
          <w:highlight w:val="green"/>
        </w:rPr>
        <w:t>restraint</w:t>
      </w:r>
      <w:r w:rsidRPr="00190945">
        <w:rPr>
          <w:sz w:val="16"/>
        </w:rPr>
        <w:t xml:space="preserve"> literature </w:t>
      </w:r>
      <w:r w:rsidRPr="00DC24B6">
        <w:rPr>
          <w:rStyle w:val="Emphasis"/>
          <w:highlight w:val="green"/>
        </w:rPr>
        <w:t>downplays</w:t>
      </w:r>
      <w:r w:rsidRPr="00190945">
        <w:rPr>
          <w:rStyle w:val="StyleUnderline"/>
        </w:rPr>
        <w:t xml:space="preserve"> the</w:t>
      </w:r>
      <w:r w:rsidRPr="00190945">
        <w:rPr>
          <w:sz w:val="16"/>
        </w:rPr>
        <w:t xml:space="preserve"> often-</w:t>
      </w:r>
      <w:r w:rsidRPr="00190945">
        <w:rPr>
          <w:rStyle w:val="StyleUnderline"/>
        </w:rPr>
        <w:t xml:space="preserve">powerful </w:t>
      </w:r>
      <w:r w:rsidRPr="00DC24B6">
        <w:rPr>
          <w:rStyle w:val="Emphasis"/>
          <w:highlight w:val="green"/>
        </w:rPr>
        <w:t>reluctance</w:t>
      </w:r>
      <w:r w:rsidRPr="00190945">
        <w:rPr>
          <w:rStyle w:val="StyleUnderline"/>
        </w:rPr>
        <w:t xml:space="preserve"> with </w:t>
      </w:r>
      <w:r w:rsidRPr="00DC24B6">
        <w:rPr>
          <w:rStyle w:val="StyleUnderline"/>
          <w:highlight w:val="green"/>
        </w:rPr>
        <w:t>which</w:t>
      </w:r>
      <w:r w:rsidRPr="00190945">
        <w:rPr>
          <w:sz w:val="16"/>
        </w:rPr>
        <w:t xml:space="preserve"> successive </w:t>
      </w:r>
      <w:r w:rsidRPr="00190945">
        <w:rPr>
          <w:rStyle w:val="StyleUnderline"/>
        </w:rPr>
        <w:t xml:space="preserve">US </w:t>
      </w:r>
      <w:r w:rsidRPr="00DC24B6">
        <w:rPr>
          <w:rStyle w:val="StyleUnderline"/>
          <w:highlight w:val="green"/>
        </w:rPr>
        <w:t>admin</w:t>
      </w:r>
      <w:r w:rsidRPr="00190945">
        <w:rPr>
          <w:rStyle w:val="StyleUnderline"/>
        </w:rPr>
        <w:t>istration</w:t>
      </w:r>
      <w:r w:rsidRPr="00DC24B6">
        <w:rPr>
          <w:rStyle w:val="StyleUnderline"/>
          <w:highlight w:val="green"/>
        </w:rPr>
        <w:t>s</w:t>
      </w:r>
      <w:r w:rsidRPr="00190945">
        <w:rPr>
          <w:rStyle w:val="StyleUnderline"/>
        </w:rPr>
        <w:t xml:space="preserve"> have </w:t>
      </w:r>
      <w:r w:rsidRPr="00DC24B6">
        <w:rPr>
          <w:rStyle w:val="StyleUnderline"/>
          <w:highlight w:val="green"/>
        </w:rPr>
        <w:t>grappled with</w:t>
      </w:r>
      <w:r w:rsidRPr="00190945">
        <w:rPr>
          <w:sz w:val="16"/>
        </w:rPr>
        <w:t xml:space="preserve"> most </w:t>
      </w:r>
      <w:r w:rsidRPr="00DC24B6">
        <w:rPr>
          <w:rStyle w:val="StyleUnderline"/>
          <w:highlight w:val="green"/>
        </w:rPr>
        <w:t xml:space="preserve">decisions </w:t>
      </w:r>
      <w:r w:rsidRPr="00DC24B6">
        <w:rPr>
          <w:rStyle w:val="Emphasis"/>
          <w:highlight w:val="green"/>
        </w:rPr>
        <w:t>to intervene</w:t>
      </w:r>
      <w:r w:rsidRPr="00190945">
        <w:rPr>
          <w:sz w:val="16"/>
        </w:rPr>
        <w:t xml:space="preserve">. </w:t>
      </w:r>
      <w:r w:rsidRPr="00190945">
        <w:rPr>
          <w:rStyle w:val="StyleUnderline"/>
        </w:rPr>
        <w:t>US action in cases like</w:t>
      </w:r>
      <w:r w:rsidRPr="00190945">
        <w:rPr>
          <w:sz w:val="16"/>
        </w:rPr>
        <w:t xml:space="preserve"> the </w:t>
      </w:r>
      <w:r w:rsidRPr="00DC24B6">
        <w:rPr>
          <w:rStyle w:val="Emphasis"/>
          <w:highlight w:val="green"/>
        </w:rPr>
        <w:t>Balkan wars</w:t>
      </w:r>
      <w:r w:rsidRPr="00190945">
        <w:rPr>
          <w:rStyle w:val="StyleUnderline"/>
        </w:rPr>
        <w:t xml:space="preserve"> and</w:t>
      </w:r>
      <w:r w:rsidRPr="00190945">
        <w:rPr>
          <w:sz w:val="16"/>
        </w:rPr>
        <w:t xml:space="preserve"> even </w:t>
      </w:r>
      <w:r w:rsidRPr="00190945">
        <w:rPr>
          <w:rStyle w:val="Emphasis"/>
        </w:rPr>
        <w:t>Libya</w:t>
      </w:r>
      <w:r w:rsidRPr="00190945">
        <w:rPr>
          <w:sz w:val="16"/>
        </w:rPr>
        <w:t xml:space="preserve"> only </w:t>
      </w:r>
      <w:r w:rsidRPr="00DC24B6">
        <w:rPr>
          <w:rStyle w:val="StyleUnderline"/>
          <w:highlight w:val="green"/>
        </w:rPr>
        <w:t>came with</w:t>
      </w:r>
      <w:r w:rsidRPr="00190945">
        <w:rPr>
          <w:rStyle w:val="StyleUnderline"/>
        </w:rPr>
        <w:t xml:space="preserve"> great </w:t>
      </w:r>
      <w:r w:rsidRPr="00DC24B6">
        <w:rPr>
          <w:rStyle w:val="Emphasis"/>
          <w:highlight w:val="green"/>
        </w:rPr>
        <w:t>hesitancy</w:t>
      </w:r>
      <w:r w:rsidRPr="00190945">
        <w:rPr>
          <w:sz w:val="16"/>
        </w:rPr>
        <w:t xml:space="preserve"> and </w:t>
      </w:r>
      <w:r w:rsidRPr="00DC24B6">
        <w:rPr>
          <w:rStyle w:val="StyleUnderline"/>
          <w:highlight w:val="green"/>
        </w:rPr>
        <w:t>after</w:t>
      </w:r>
      <w:r w:rsidRPr="00190945">
        <w:rPr>
          <w:rStyle w:val="StyleUnderline"/>
        </w:rPr>
        <w:t xml:space="preserve"> fierce </w:t>
      </w:r>
      <w:r w:rsidRPr="00DC24B6">
        <w:rPr>
          <w:rStyle w:val="Emphasis"/>
          <w:highlight w:val="green"/>
        </w:rPr>
        <w:t>internal debates</w:t>
      </w:r>
      <w:r w:rsidRPr="00190945">
        <w:rPr>
          <w:sz w:val="16"/>
        </w:rPr>
        <w:t xml:space="preserve">.8 </w:t>
      </w:r>
      <w:r w:rsidRPr="00190945">
        <w:rPr>
          <w:rStyle w:val="StyleUnderline"/>
        </w:rPr>
        <w:t>The</w:t>
      </w:r>
      <w:r w:rsidRPr="00190945">
        <w:rPr>
          <w:sz w:val="16"/>
        </w:rPr>
        <w:t xml:space="preserve"> </w:t>
      </w:r>
      <w:r w:rsidRPr="00DC24B6">
        <w:rPr>
          <w:rStyle w:val="StyleUnderline"/>
          <w:highlight w:val="green"/>
        </w:rPr>
        <w:t>U</w:t>
      </w:r>
      <w:r w:rsidRPr="00190945">
        <w:rPr>
          <w:sz w:val="16"/>
        </w:rPr>
        <w:t xml:space="preserve">nited </w:t>
      </w:r>
      <w:r w:rsidRPr="00DC24B6">
        <w:rPr>
          <w:rStyle w:val="StyleUnderline"/>
          <w:highlight w:val="green"/>
        </w:rPr>
        <w:t>S</w:t>
      </w:r>
      <w:r w:rsidRPr="00190945">
        <w:rPr>
          <w:sz w:val="16"/>
        </w:rPr>
        <w:t xml:space="preserve">tates </w:t>
      </w:r>
      <w:r w:rsidRPr="00190945">
        <w:rPr>
          <w:rStyle w:val="StyleUnderline"/>
        </w:rPr>
        <w:t xml:space="preserve">has </w:t>
      </w:r>
      <w:r w:rsidRPr="00DC24B6">
        <w:rPr>
          <w:rStyle w:val="Emphasis"/>
          <w:highlight w:val="green"/>
        </w:rPr>
        <w:t>shunned</w:t>
      </w:r>
      <w:r w:rsidRPr="00190945">
        <w:rPr>
          <w:sz w:val="16"/>
        </w:rPr>
        <w:t xml:space="preserve"> many </w:t>
      </w:r>
      <w:r w:rsidRPr="00190945">
        <w:rPr>
          <w:rStyle w:val="StyleUnderline"/>
        </w:rPr>
        <w:t>opportunities for</w:t>
      </w:r>
      <w:r w:rsidRPr="00190945">
        <w:rPr>
          <w:sz w:val="16"/>
        </w:rPr>
        <w:t xml:space="preserve"> large-scale </w:t>
      </w:r>
      <w:r w:rsidRPr="00DC24B6">
        <w:rPr>
          <w:rStyle w:val="Emphasis"/>
          <w:highlight w:val="green"/>
        </w:rPr>
        <w:t>interventions</w:t>
      </w:r>
      <w:r w:rsidRPr="00190945">
        <w:rPr>
          <w:rStyle w:val="StyleUnderline"/>
        </w:rPr>
        <w:t xml:space="preserve"> </w:t>
      </w:r>
      <w:r w:rsidRPr="00DC24B6">
        <w:rPr>
          <w:rStyle w:val="StyleUnderline"/>
          <w:highlight w:val="green"/>
        </w:rPr>
        <w:t>in</w:t>
      </w:r>
      <w:r w:rsidRPr="00190945">
        <w:rPr>
          <w:rStyle w:val="StyleUnderline"/>
        </w:rPr>
        <w:t xml:space="preserve"> the</w:t>
      </w:r>
      <w:r w:rsidRPr="00190945">
        <w:rPr>
          <w:sz w:val="16"/>
        </w:rPr>
        <w:t xml:space="preserve"> </w:t>
      </w:r>
      <w:r w:rsidRPr="00190945">
        <w:rPr>
          <w:rStyle w:val="StyleUnderline"/>
        </w:rPr>
        <w:t>last generation</w:t>
      </w:r>
      <w:r w:rsidRPr="00190945">
        <w:rPr>
          <w:sz w:val="16"/>
        </w:rPr>
        <w:t xml:space="preserve"> alone—in </w:t>
      </w:r>
      <w:r w:rsidRPr="00DC24B6">
        <w:rPr>
          <w:rStyle w:val="Emphasis"/>
          <w:highlight w:val="green"/>
        </w:rPr>
        <w:t>Somalia</w:t>
      </w:r>
      <w:r w:rsidRPr="00190945">
        <w:rPr>
          <w:rStyle w:val="StyleUnderline"/>
        </w:rPr>
        <w:t xml:space="preserve">, </w:t>
      </w:r>
      <w:r w:rsidRPr="00DC24B6">
        <w:rPr>
          <w:rStyle w:val="Emphasis"/>
          <w:highlight w:val="green"/>
        </w:rPr>
        <w:t>Rwanda</w:t>
      </w:r>
      <w:r w:rsidRPr="00190945">
        <w:rPr>
          <w:rStyle w:val="StyleUnderline"/>
        </w:rPr>
        <w:t xml:space="preserve">, </w:t>
      </w:r>
      <w:r w:rsidRPr="00DC24B6">
        <w:rPr>
          <w:rStyle w:val="Emphasis"/>
          <w:highlight w:val="green"/>
        </w:rPr>
        <w:t>Syria</w:t>
      </w:r>
      <w:r w:rsidRPr="00190945">
        <w:rPr>
          <w:rStyle w:val="StyleUnderline"/>
        </w:rPr>
        <w:t xml:space="preserve">, </w:t>
      </w:r>
      <w:r w:rsidRPr="00DC24B6">
        <w:rPr>
          <w:rStyle w:val="StyleUnderline"/>
          <w:highlight w:val="green"/>
        </w:rPr>
        <w:t>and</w:t>
      </w:r>
      <w:r w:rsidRPr="00190945">
        <w:rPr>
          <w:rStyle w:val="StyleUnderline"/>
        </w:rPr>
        <w:t xml:space="preserve"> elsewhere</w:t>
      </w:r>
      <w:r w:rsidRPr="00190945">
        <w:rPr>
          <w:sz w:val="16"/>
        </w:rPr>
        <w:t xml:space="preserve">.9 US administrations </w:t>
      </w:r>
      <w:r w:rsidRPr="00190945">
        <w:rPr>
          <w:rStyle w:val="StyleUnderline"/>
        </w:rPr>
        <w:t>did not act in</w:t>
      </w:r>
      <w:r w:rsidRPr="00190945">
        <w:rPr>
          <w:sz w:val="16"/>
        </w:rPr>
        <w:t xml:space="preserve"> crises in the </w:t>
      </w:r>
      <w:r w:rsidRPr="00DC24B6">
        <w:rPr>
          <w:rStyle w:val="Emphasis"/>
          <w:highlight w:val="green"/>
        </w:rPr>
        <w:t>Great Lakes</w:t>
      </w:r>
      <w:r w:rsidRPr="00190945">
        <w:rPr>
          <w:rStyle w:val="Emphasis"/>
        </w:rPr>
        <w:t xml:space="preserve"> region</w:t>
      </w:r>
      <w:r w:rsidRPr="00190945">
        <w:rPr>
          <w:rStyle w:val="StyleUnderline"/>
        </w:rPr>
        <w:t xml:space="preserve"> of Africa and</w:t>
      </w:r>
      <w:r w:rsidRPr="00190945">
        <w:rPr>
          <w:sz w:val="16"/>
        </w:rPr>
        <w:t xml:space="preserve"> two major examples of </w:t>
      </w:r>
      <w:r w:rsidRPr="00190945">
        <w:rPr>
          <w:rStyle w:val="StyleUnderline"/>
        </w:rPr>
        <w:t xml:space="preserve">Russian aggression in </w:t>
      </w:r>
      <w:r w:rsidRPr="00DC24B6">
        <w:rPr>
          <w:rStyle w:val="Emphasis"/>
          <w:highlight w:val="green"/>
        </w:rPr>
        <w:t xml:space="preserve">Georgia </w:t>
      </w:r>
      <w:r w:rsidRPr="00190945">
        <w:rPr>
          <w:rStyle w:val="Emphasis"/>
        </w:rPr>
        <w:t xml:space="preserve">and </w:t>
      </w:r>
      <w:r w:rsidRPr="00DC24B6">
        <w:rPr>
          <w:rStyle w:val="Emphasis"/>
          <w:highlight w:val="green"/>
        </w:rPr>
        <w:t>Ukraine</w:t>
      </w:r>
      <w:r w:rsidRPr="00190945">
        <w:rPr>
          <w:sz w:val="16"/>
        </w:rPr>
        <w:t xml:space="preserve">.10 </w:t>
      </w:r>
      <w:r w:rsidRPr="00190945">
        <w:rPr>
          <w:rStyle w:val="StyleUnderline"/>
        </w:rPr>
        <w:t>An infamous case</w:t>
      </w:r>
      <w:r w:rsidRPr="00190945">
        <w:rPr>
          <w:sz w:val="16"/>
        </w:rPr>
        <w:t xml:space="preserve"> of non-intervention </w:t>
      </w:r>
      <w:r w:rsidRPr="00190945">
        <w:rPr>
          <w:rStyle w:val="StyleUnderline"/>
        </w:rPr>
        <w:t>was</w:t>
      </w:r>
      <w:r w:rsidRPr="00190945">
        <w:rPr>
          <w:sz w:val="16"/>
        </w:rPr>
        <w:t xml:space="preserve"> the </w:t>
      </w:r>
      <w:r w:rsidRPr="00DC24B6">
        <w:rPr>
          <w:rStyle w:val="Emphasis"/>
          <w:highlight w:val="green"/>
        </w:rPr>
        <w:t>Darfur</w:t>
      </w:r>
      <w:r w:rsidRPr="00190945">
        <w:rPr>
          <w:sz w:val="16"/>
        </w:rPr>
        <w:t xml:space="preserve"> tragedy </w:t>
      </w:r>
      <w:r w:rsidRPr="00190945">
        <w:rPr>
          <w:rStyle w:val="StyleUnderline"/>
        </w:rPr>
        <w:t>in the Sudan</w:t>
      </w:r>
      <w:r w:rsidRPr="00190945">
        <w:rPr>
          <w:sz w:val="16"/>
        </w:rPr>
        <w:t xml:space="preserve">, when credible accusations of genocide did not prompt US action.11 </w:t>
      </w:r>
      <w:r w:rsidRPr="00190945">
        <w:rPr>
          <w:rStyle w:val="StyleUnderline"/>
        </w:rPr>
        <w:t>The</w:t>
      </w:r>
      <w:r w:rsidRPr="00190945">
        <w:rPr>
          <w:sz w:val="16"/>
        </w:rPr>
        <w:t xml:space="preserve"> </w:t>
      </w:r>
      <w:r w:rsidRPr="00190945">
        <w:rPr>
          <w:rStyle w:val="StyleUnderline"/>
        </w:rPr>
        <w:t>U</w:t>
      </w:r>
      <w:r w:rsidRPr="00190945">
        <w:rPr>
          <w:sz w:val="16"/>
        </w:rPr>
        <w:t xml:space="preserve">nited </w:t>
      </w:r>
      <w:r w:rsidRPr="00190945">
        <w:rPr>
          <w:rStyle w:val="StyleUnderline"/>
        </w:rPr>
        <w:t>S</w:t>
      </w:r>
      <w:r w:rsidRPr="00190945">
        <w:rPr>
          <w:sz w:val="16"/>
        </w:rPr>
        <w:t xml:space="preserve">tates </w:t>
      </w:r>
      <w:r w:rsidRPr="00DC24B6">
        <w:rPr>
          <w:rStyle w:val="StyleUnderline"/>
          <w:highlight w:val="green"/>
        </w:rPr>
        <w:t>would never have invaded</w:t>
      </w:r>
      <w:r w:rsidRPr="00190945">
        <w:rPr>
          <w:sz w:val="16"/>
        </w:rPr>
        <w:t xml:space="preserve"> either </w:t>
      </w:r>
      <w:r w:rsidRPr="00DC24B6">
        <w:rPr>
          <w:rStyle w:val="Emphasis"/>
          <w:highlight w:val="green"/>
        </w:rPr>
        <w:t>Afghanistan or Iraq</w:t>
      </w:r>
      <w:r w:rsidRPr="00DC24B6">
        <w:rPr>
          <w:rStyle w:val="StyleUnderline"/>
          <w:highlight w:val="green"/>
        </w:rPr>
        <w:t xml:space="preserve"> had it not been for 9/11</w:t>
      </w:r>
      <w:r w:rsidRPr="00190945">
        <w:rPr>
          <w:sz w:val="16"/>
        </w:rPr>
        <w:t xml:space="preserve">; indeed, then-NSC official Richard </w:t>
      </w:r>
      <w:r w:rsidRPr="00190945">
        <w:rPr>
          <w:rStyle w:val="Emphasis"/>
        </w:rPr>
        <w:t>Clarke</w:t>
      </w:r>
      <w:r w:rsidRPr="00190945">
        <w:rPr>
          <w:rStyle w:val="StyleUnderline"/>
        </w:rPr>
        <w:t xml:space="preserve"> and others </w:t>
      </w:r>
      <w:r w:rsidRPr="00190945">
        <w:rPr>
          <w:rStyle w:val="Emphasis"/>
        </w:rPr>
        <w:t>begged</w:t>
      </w:r>
      <w:r w:rsidRPr="00190945">
        <w:rPr>
          <w:rStyle w:val="StyleUnderline"/>
        </w:rPr>
        <w:t xml:space="preserve"> two administrations to </w:t>
      </w:r>
      <w:r w:rsidRPr="00190945">
        <w:rPr>
          <w:rStyle w:val="Emphasis"/>
        </w:rPr>
        <w:t>strike</w:t>
      </w:r>
      <w:r w:rsidRPr="00190945">
        <w:rPr>
          <w:rStyle w:val="StyleUnderline"/>
        </w:rPr>
        <w:t xml:space="preserve"> al-Qaeda camps</w:t>
      </w:r>
      <w:r w:rsidRPr="00190945">
        <w:rPr>
          <w:sz w:val="16"/>
        </w:rPr>
        <w:t xml:space="preserve"> in Afghanistan </w:t>
      </w:r>
      <w:r w:rsidRPr="00190945">
        <w:rPr>
          <w:rStyle w:val="StyleUnderline"/>
        </w:rPr>
        <w:t>for months</w:t>
      </w:r>
      <w:r w:rsidRPr="00190945">
        <w:rPr>
          <w:sz w:val="16"/>
        </w:rPr>
        <w:t xml:space="preserve"> beforehand, </w:t>
      </w:r>
      <w:r w:rsidRPr="00190945">
        <w:rPr>
          <w:rStyle w:val="Emphasis"/>
        </w:rPr>
        <w:t>to no avail</w:t>
      </w:r>
      <w:r w:rsidRPr="00190945">
        <w:rPr>
          <w:sz w:val="16"/>
        </w:rPr>
        <w:t xml:space="preserve">.12 </w:t>
      </w:r>
      <w:r w:rsidRPr="00190945">
        <w:rPr>
          <w:rStyle w:val="StyleUnderline"/>
        </w:rPr>
        <w:t>In regard to humanitarian intervention</w:t>
      </w:r>
      <w:r w:rsidRPr="00190945">
        <w:rPr>
          <w:sz w:val="16"/>
        </w:rPr>
        <w:t xml:space="preserve"> broadly speaking, </w:t>
      </w:r>
      <w:r w:rsidRPr="00190945">
        <w:rPr>
          <w:rStyle w:val="StyleUnderline"/>
        </w:rPr>
        <w:t xml:space="preserve">the </w:t>
      </w:r>
      <w:r w:rsidRPr="00190945">
        <w:rPr>
          <w:rStyle w:val="Emphasis"/>
        </w:rPr>
        <w:t>selectivity</w:t>
      </w:r>
      <w:r w:rsidRPr="00190945">
        <w:rPr>
          <w:rStyle w:val="StyleUnderline"/>
        </w:rPr>
        <w:t xml:space="preserve"> of US action</w:t>
      </w:r>
      <w:r w:rsidRPr="00190945">
        <w:rPr>
          <w:sz w:val="16"/>
        </w:rPr>
        <w:t xml:space="preserve">, rather than a general impulse to intervene, </w:t>
      </w:r>
      <w:r w:rsidRPr="00190945">
        <w:rPr>
          <w:rStyle w:val="StyleUnderline"/>
        </w:rPr>
        <w:t xml:space="preserve">is the </w:t>
      </w:r>
      <w:r w:rsidRPr="00190945">
        <w:rPr>
          <w:rStyle w:val="Emphasis"/>
        </w:rPr>
        <w:t>dominant lesson</w:t>
      </w:r>
      <w:r w:rsidRPr="00190945">
        <w:rPr>
          <w:sz w:val="16"/>
        </w:rPr>
        <w:t>.13</w:t>
      </w:r>
    </w:p>
    <w:p w14:paraId="3B07E38B" w14:textId="77777777" w:rsidR="00746783" w:rsidRPr="00190945" w:rsidRDefault="00746783" w:rsidP="00746783">
      <w:pPr>
        <w:rPr>
          <w:sz w:val="16"/>
        </w:rPr>
      </w:pPr>
      <w:r w:rsidRPr="00DC24B6">
        <w:rPr>
          <w:rStyle w:val="StyleUnderline"/>
          <w:highlight w:val="green"/>
        </w:rPr>
        <w:t xml:space="preserve">Even </w:t>
      </w:r>
      <w:proofErr w:type="gramStart"/>
      <w:r w:rsidRPr="00DC24B6">
        <w:rPr>
          <w:rStyle w:val="StyleUnderline"/>
          <w:highlight w:val="green"/>
        </w:rPr>
        <w:t>with</w:t>
      </w:r>
      <w:r w:rsidRPr="00190945">
        <w:rPr>
          <w:sz w:val="16"/>
        </w:rPr>
        <w:t xml:space="preserve"> regard to</w:t>
      </w:r>
      <w:proofErr w:type="gramEnd"/>
      <w:r w:rsidRPr="00190945">
        <w:rPr>
          <w:sz w:val="16"/>
        </w:rPr>
        <w:t xml:space="preserve"> </w:t>
      </w:r>
      <w:r w:rsidRPr="00DC24B6">
        <w:rPr>
          <w:rStyle w:val="Emphasis"/>
          <w:highlight w:val="green"/>
        </w:rPr>
        <w:t>Vietnam</w:t>
      </w:r>
      <w:r w:rsidRPr="00190945">
        <w:rPr>
          <w:sz w:val="16"/>
        </w:rPr>
        <w:t xml:space="preserve">, </w:t>
      </w:r>
      <w:r w:rsidRPr="00DC24B6">
        <w:rPr>
          <w:rStyle w:val="StyleUnderline"/>
          <w:highlight w:val="green"/>
        </w:rPr>
        <w:t>two</w:t>
      </w:r>
      <w:r w:rsidRPr="00190945">
        <w:rPr>
          <w:rStyle w:val="StyleUnderline"/>
        </w:rPr>
        <w:t xml:space="preserve"> US </w:t>
      </w:r>
      <w:r w:rsidRPr="00DC24B6">
        <w:rPr>
          <w:rStyle w:val="Emphasis"/>
          <w:highlight w:val="green"/>
        </w:rPr>
        <w:t>presidents</w:t>
      </w:r>
      <w:r w:rsidRPr="00190945">
        <w:rPr>
          <w:sz w:val="16"/>
        </w:rPr>
        <w:t xml:space="preserve"> (Kennedy and Eisenhower) </w:t>
      </w:r>
      <w:r w:rsidRPr="00DC24B6">
        <w:rPr>
          <w:rStyle w:val="Emphasis"/>
          <w:highlight w:val="green"/>
        </w:rPr>
        <w:t>struggled</w:t>
      </w:r>
      <w:r w:rsidRPr="00190945">
        <w:rPr>
          <w:rStyle w:val="StyleUnderline"/>
        </w:rPr>
        <w:t xml:space="preserve"> </w:t>
      </w:r>
      <w:r w:rsidRPr="00DC24B6">
        <w:rPr>
          <w:rStyle w:val="StyleUnderline"/>
          <w:highlight w:val="green"/>
        </w:rPr>
        <w:t>to</w:t>
      </w:r>
      <w:r w:rsidRPr="00190945">
        <w:rPr>
          <w:rStyle w:val="StyleUnderline"/>
        </w:rPr>
        <w:t xml:space="preserve"> avoid an open-ended</w:t>
      </w:r>
      <w:r w:rsidRPr="00190945">
        <w:rPr>
          <w:sz w:val="16"/>
        </w:rPr>
        <w:t xml:space="preserve"> US </w:t>
      </w:r>
      <w:r w:rsidRPr="00190945">
        <w:rPr>
          <w:rStyle w:val="Emphasis"/>
        </w:rPr>
        <w:t>commitment</w:t>
      </w:r>
      <w:r w:rsidRPr="00190945">
        <w:rPr>
          <w:sz w:val="16"/>
        </w:rPr>
        <w:t xml:space="preserve">; </w:t>
      </w:r>
      <w:r w:rsidRPr="00190945">
        <w:rPr>
          <w:rStyle w:val="StyleUnderline"/>
        </w:rPr>
        <w:t xml:space="preserve">when the United States did </w:t>
      </w:r>
      <w:r w:rsidRPr="00DC24B6">
        <w:rPr>
          <w:rStyle w:val="StyleUnderline"/>
          <w:highlight w:val="green"/>
        </w:rPr>
        <w:t>engage</w:t>
      </w:r>
      <w:r w:rsidRPr="00190945">
        <w:rPr>
          <w:sz w:val="16"/>
        </w:rPr>
        <w:t xml:space="preserve">, </w:t>
      </w:r>
      <w:r w:rsidRPr="00190945">
        <w:rPr>
          <w:rStyle w:val="StyleUnderline"/>
        </w:rPr>
        <w:t>it was because</w:t>
      </w:r>
      <w:r w:rsidRPr="00190945">
        <w:rPr>
          <w:sz w:val="16"/>
        </w:rPr>
        <w:t xml:space="preserve"> Lyndon </w:t>
      </w:r>
      <w:r w:rsidRPr="00DC24B6">
        <w:rPr>
          <w:rStyle w:val="Emphasis"/>
          <w:highlight w:val="green"/>
        </w:rPr>
        <w:t>Johnson</w:t>
      </w:r>
      <w:r w:rsidRPr="00190945">
        <w:rPr>
          <w:rStyle w:val="StyleUnderline"/>
        </w:rPr>
        <w:t xml:space="preserve"> felt a need to stand up to communist aggression</w:t>
      </w:r>
      <w:r w:rsidRPr="00190945">
        <w:rPr>
          <w:sz w:val="16"/>
        </w:rPr>
        <w:t xml:space="preserve"> and protect his personal reputation, </w:t>
      </w:r>
      <w:r w:rsidRPr="00190945">
        <w:rPr>
          <w:rStyle w:val="StyleUnderline"/>
        </w:rPr>
        <w:t>but</w:t>
      </w:r>
      <w:r w:rsidRPr="00190945">
        <w:rPr>
          <w:sz w:val="16"/>
        </w:rPr>
        <w:t xml:space="preserve"> he </w:t>
      </w:r>
      <w:r w:rsidRPr="00DC24B6">
        <w:rPr>
          <w:rStyle w:val="StyleUnderline"/>
          <w:highlight w:val="green"/>
        </w:rPr>
        <w:t xml:space="preserve">was </w:t>
      </w:r>
      <w:r w:rsidRPr="00DC24B6">
        <w:rPr>
          <w:rStyle w:val="Emphasis"/>
          <w:highlight w:val="green"/>
        </w:rPr>
        <w:t>hardly enthusiastic</w:t>
      </w:r>
      <w:r w:rsidRPr="00190945">
        <w:rPr>
          <w:sz w:val="16"/>
        </w:rPr>
        <w:t xml:space="preserve"> about the prospect. </w:t>
      </w:r>
      <w:r w:rsidRPr="00190945">
        <w:rPr>
          <w:rStyle w:val="StyleUnderline"/>
        </w:rPr>
        <w:t>He was</w:t>
      </w:r>
      <w:r w:rsidRPr="00190945">
        <w:rPr>
          <w:sz w:val="16"/>
        </w:rPr>
        <w:t xml:space="preserve"> painfully </w:t>
      </w:r>
      <w:r w:rsidRPr="00190945">
        <w:rPr>
          <w:rStyle w:val="Emphasis"/>
        </w:rPr>
        <w:t>conflicted</w:t>
      </w:r>
      <w:r w:rsidRPr="00190945">
        <w:rPr>
          <w:rStyle w:val="StyleUnderline"/>
        </w:rPr>
        <w:t xml:space="preserve"> about the war</w:t>
      </w:r>
      <w:r w:rsidRPr="00190945">
        <w:rPr>
          <w:sz w:val="16"/>
        </w:rPr>
        <w:t xml:space="preserve"> and deeply regretted having to fight it.14 In other words, </w:t>
      </w:r>
      <w:r w:rsidRPr="00190945">
        <w:rPr>
          <w:rStyle w:val="StyleUnderline"/>
        </w:rPr>
        <w:t xml:space="preserve">when US </w:t>
      </w:r>
      <w:r w:rsidRPr="00DC24B6">
        <w:rPr>
          <w:rStyle w:val="Emphasis"/>
          <w:highlight w:val="green"/>
        </w:rPr>
        <w:t>interventionism</w:t>
      </w:r>
      <w:r w:rsidRPr="00190945">
        <w:rPr>
          <w:sz w:val="16"/>
        </w:rPr>
        <w:t xml:space="preserve"> has </w:t>
      </w:r>
      <w:r w:rsidRPr="00190945">
        <w:rPr>
          <w:rStyle w:val="StyleUnderline"/>
        </w:rPr>
        <w:t>occurred</w:t>
      </w:r>
      <w:r w:rsidRPr="00190945">
        <w:rPr>
          <w:sz w:val="16"/>
        </w:rPr>
        <w:t xml:space="preserve">, </w:t>
      </w:r>
      <w:r w:rsidRPr="00190945">
        <w:rPr>
          <w:rStyle w:val="StyleUnderline"/>
        </w:rPr>
        <w:t xml:space="preserve">it </w:t>
      </w:r>
      <w:r w:rsidRPr="00DC24B6">
        <w:rPr>
          <w:rStyle w:val="StyleUnderline"/>
          <w:highlight w:val="green"/>
        </w:rPr>
        <w:t>has</w:t>
      </w:r>
      <w:r w:rsidRPr="00190945">
        <w:rPr>
          <w:rStyle w:val="StyleUnderline"/>
        </w:rPr>
        <w:t xml:space="preserve"> often </w:t>
      </w:r>
      <w:r w:rsidRPr="00DC24B6">
        <w:rPr>
          <w:rStyle w:val="StyleUnderline"/>
          <w:highlight w:val="green"/>
        </w:rPr>
        <w:t xml:space="preserve">been </w:t>
      </w:r>
      <w:r w:rsidRPr="00DC24B6">
        <w:rPr>
          <w:rStyle w:val="Emphasis"/>
          <w:highlight w:val="green"/>
        </w:rPr>
        <w:t>reactive</w:t>
      </w:r>
      <w:r w:rsidRPr="00190945">
        <w:rPr>
          <w:sz w:val="16"/>
        </w:rPr>
        <w:t xml:space="preserve"> and halfhearted </w:t>
      </w:r>
      <w:r w:rsidRPr="00190945">
        <w:rPr>
          <w:rStyle w:val="Emphasis"/>
        </w:rPr>
        <w:t>rather than aggressive</w:t>
      </w:r>
      <w:r w:rsidRPr="00190945">
        <w:rPr>
          <w:rStyle w:val="StyleUnderline"/>
        </w:rPr>
        <w:t>ly ambitious</w:t>
      </w:r>
      <w:r w:rsidRPr="00190945">
        <w:rPr>
          <w:sz w:val="16"/>
        </w:rPr>
        <w:t>.</w:t>
      </w:r>
    </w:p>
    <w:p w14:paraId="38B12AE1" w14:textId="77777777" w:rsidR="00746783" w:rsidRPr="00190945" w:rsidRDefault="00746783" w:rsidP="00746783">
      <w:pPr>
        <w:rPr>
          <w:sz w:val="16"/>
        </w:rPr>
      </w:pPr>
      <w:r w:rsidRPr="00190945">
        <w:rPr>
          <w:sz w:val="16"/>
        </w:rPr>
        <w:t xml:space="preserve">In fact, </w:t>
      </w:r>
      <w:r w:rsidRPr="00190945">
        <w:rPr>
          <w:rStyle w:val="StyleUnderline"/>
        </w:rPr>
        <w:t>the</w:t>
      </w:r>
      <w:r w:rsidRPr="00190945">
        <w:rPr>
          <w:sz w:val="16"/>
        </w:rPr>
        <w:t xml:space="preserve"> alleged </w:t>
      </w:r>
      <w:r w:rsidRPr="00190945">
        <w:rPr>
          <w:rStyle w:val="Emphasis"/>
        </w:rPr>
        <w:t>epicenter</w:t>
      </w:r>
      <w:r w:rsidRPr="00190945">
        <w:rPr>
          <w:rStyle w:val="StyleUnderline"/>
        </w:rPr>
        <w:t xml:space="preserve"> of US</w:t>
      </w:r>
      <w:r w:rsidRPr="00190945">
        <w:rPr>
          <w:sz w:val="16"/>
        </w:rPr>
        <w:t xml:space="preserve"> global </w:t>
      </w:r>
      <w:r w:rsidRPr="00190945">
        <w:rPr>
          <w:rStyle w:val="StyleUnderline"/>
        </w:rPr>
        <w:t xml:space="preserve">military </w:t>
      </w:r>
      <w:r w:rsidRPr="00190945">
        <w:rPr>
          <w:rStyle w:val="Emphasis"/>
        </w:rPr>
        <w:t>power</w:t>
      </w:r>
      <w:r w:rsidRPr="00190945">
        <w:rPr>
          <w:sz w:val="16"/>
        </w:rPr>
        <w:t>—</w:t>
      </w:r>
      <w:r w:rsidRPr="00DC24B6">
        <w:rPr>
          <w:rStyle w:val="StyleUnderline"/>
          <w:highlight w:val="green"/>
        </w:rPr>
        <w:t>the</w:t>
      </w:r>
      <w:r w:rsidRPr="00190945">
        <w:rPr>
          <w:rStyle w:val="StyleUnderline"/>
        </w:rPr>
        <w:t xml:space="preserve"> </w:t>
      </w:r>
      <w:r w:rsidRPr="00DC24B6">
        <w:rPr>
          <w:rStyle w:val="Emphasis"/>
          <w:highlight w:val="green"/>
        </w:rPr>
        <w:t>D</w:t>
      </w:r>
      <w:r w:rsidRPr="00190945">
        <w:rPr>
          <w:rStyle w:val="StyleUnderline"/>
        </w:rPr>
        <w:t xml:space="preserve">epartment </w:t>
      </w:r>
      <w:r w:rsidRPr="00DC24B6">
        <w:rPr>
          <w:rStyle w:val="Emphasis"/>
          <w:highlight w:val="green"/>
        </w:rPr>
        <w:t>o</w:t>
      </w:r>
      <w:r w:rsidRPr="00190945">
        <w:rPr>
          <w:rStyle w:val="StyleUnderline"/>
        </w:rPr>
        <w:t xml:space="preserve">f </w:t>
      </w:r>
      <w:r w:rsidRPr="00DC24B6">
        <w:rPr>
          <w:rStyle w:val="Emphasis"/>
          <w:highlight w:val="green"/>
        </w:rPr>
        <w:t>D</w:t>
      </w:r>
      <w:r w:rsidRPr="00190945">
        <w:rPr>
          <w:rStyle w:val="StyleUnderline"/>
        </w:rPr>
        <w:t>efense</w:t>
      </w:r>
      <w:r w:rsidRPr="00190945">
        <w:rPr>
          <w:sz w:val="16"/>
        </w:rPr>
        <w:t xml:space="preserve"> and the military services—</w:t>
      </w:r>
      <w:r w:rsidRPr="00190945">
        <w:rPr>
          <w:rStyle w:val="StyleUnderline"/>
        </w:rPr>
        <w:t xml:space="preserve">have </w:t>
      </w:r>
      <w:r w:rsidRPr="00DC24B6">
        <w:rPr>
          <w:rStyle w:val="Emphasis"/>
          <w:highlight w:val="green"/>
        </w:rPr>
        <w:t>forcefully</w:t>
      </w:r>
      <w:r w:rsidRPr="00190945">
        <w:rPr>
          <w:rStyle w:val="Emphasis"/>
        </w:rPr>
        <w:t xml:space="preserve"> </w:t>
      </w:r>
      <w:r w:rsidRPr="00DC24B6">
        <w:rPr>
          <w:rStyle w:val="Emphasis"/>
          <w:highlight w:val="green"/>
        </w:rPr>
        <w:t>opposed</w:t>
      </w:r>
      <w:r w:rsidRPr="00190945">
        <w:rPr>
          <w:rStyle w:val="StyleUnderline"/>
        </w:rPr>
        <w:t xml:space="preserve"> many </w:t>
      </w:r>
      <w:r w:rsidRPr="00DC24B6">
        <w:rPr>
          <w:rStyle w:val="Emphasis"/>
          <w:highlight w:val="green"/>
        </w:rPr>
        <w:t>interventions</w:t>
      </w:r>
      <w:r w:rsidRPr="00190945">
        <w:rPr>
          <w:rStyle w:val="StyleUnderline"/>
        </w:rPr>
        <w:t xml:space="preserve"> </w:t>
      </w:r>
      <w:r w:rsidRPr="00DC24B6">
        <w:rPr>
          <w:rStyle w:val="StyleUnderline"/>
          <w:highlight w:val="green"/>
        </w:rPr>
        <w:t>in</w:t>
      </w:r>
      <w:r w:rsidRPr="00190945">
        <w:rPr>
          <w:rStyle w:val="StyleUnderline"/>
        </w:rPr>
        <w:t xml:space="preserve"> </w:t>
      </w:r>
      <w:r w:rsidRPr="00190945">
        <w:rPr>
          <w:sz w:val="16"/>
        </w:rPr>
        <w:t xml:space="preserve">places like </w:t>
      </w:r>
      <w:r w:rsidRPr="00190945">
        <w:rPr>
          <w:rStyle w:val="StyleUnderline"/>
        </w:rPr>
        <w:t xml:space="preserve">the </w:t>
      </w:r>
      <w:r w:rsidRPr="00190945">
        <w:rPr>
          <w:rStyle w:val="Emphasis"/>
        </w:rPr>
        <w:t>Balkans</w:t>
      </w:r>
      <w:r w:rsidRPr="00190945">
        <w:rPr>
          <w:rStyle w:val="StyleUnderline"/>
        </w:rPr>
        <w:t xml:space="preserve">, </w:t>
      </w:r>
      <w:r w:rsidRPr="00190945">
        <w:rPr>
          <w:rStyle w:val="Emphasis"/>
        </w:rPr>
        <w:t>Somalia</w:t>
      </w:r>
      <w:r w:rsidRPr="00190945">
        <w:rPr>
          <w:rStyle w:val="StyleUnderline"/>
        </w:rPr>
        <w:t xml:space="preserve">, and </w:t>
      </w:r>
      <w:r w:rsidRPr="00DC24B6">
        <w:rPr>
          <w:rStyle w:val="Emphasis"/>
          <w:highlight w:val="green"/>
        </w:rPr>
        <w:t>Libya</w:t>
      </w:r>
      <w:r w:rsidRPr="00190945">
        <w:rPr>
          <w:sz w:val="16"/>
        </w:rPr>
        <w:t xml:space="preserve">, </w:t>
      </w:r>
      <w:r w:rsidRPr="00190945">
        <w:rPr>
          <w:rStyle w:val="StyleUnderline"/>
        </w:rPr>
        <w:t>believing they should husband</w:t>
      </w:r>
      <w:r w:rsidRPr="00190945">
        <w:rPr>
          <w:sz w:val="16"/>
        </w:rPr>
        <w:t xml:space="preserve"> their </w:t>
      </w:r>
      <w:r w:rsidRPr="00190945">
        <w:rPr>
          <w:rStyle w:val="StyleUnderline"/>
        </w:rPr>
        <w:t>power for major wars</w:t>
      </w:r>
      <w:r w:rsidRPr="00190945">
        <w:rPr>
          <w:sz w:val="16"/>
        </w:rPr>
        <w:t xml:space="preserve">. The two leading modern conceptual articulations of criteria for going to war—the Weinberger and Powell Doctrines—came from senior defense officials, and both represented efforts to constrain, not liberate, the use of force.15 Former Secretary of Defense Robert Gates told a graduating class at West Point that “any future defense secretary who advises the president to again send a big American land army into Asia or into the Middle East or Africa should ‘have his head examined,’ as General MacArthur so delicately put it,” 16 reflecting </w:t>
      </w:r>
      <w:r w:rsidRPr="00190945">
        <w:rPr>
          <w:rStyle w:val="StyleUnderline"/>
        </w:rPr>
        <w:t>a widely held view at</w:t>
      </w:r>
      <w:r w:rsidRPr="00190945">
        <w:rPr>
          <w:sz w:val="16"/>
        </w:rPr>
        <w:t xml:space="preserve"> Defense—</w:t>
      </w:r>
      <w:r w:rsidRPr="00190945">
        <w:rPr>
          <w:rStyle w:val="StyleUnderline"/>
        </w:rPr>
        <w:t>one far afield from the ideas of unrestrained primacy</w:t>
      </w:r>
      <w:r w:rsidRPr="00190945">
        <w:rPr>
          <w:sz w:val="16"/>
        </w:rPr>
        <w:t>.</w:t>
      </w:r>
    </w:p>
    <w:p w14:paraId="7FC6DC57" w14:textId="77777777" w:rsidR="00746783" w:rsidRPr="00190945" w:rsidRDefault="00746783" w:rsidP="00746783">
      <w:pPr>
        <w:rPr>
          <w:sz w:val="16"/>
          <w:szCs w:val="16"/>
        </w:rPr>
      </w:pPr>
      <w:r w:rsidRPr="00190945">
        <w:rPr>
          <w:sz w:val="16"/>
          <w:szCs w:val="16"/>
        </w:rPr>
        <w:t>A similar impulse for limits has emerged in major diplomatic initiatives. In a recent essay outlining a restraint agenda, Stephen Wertheim suggests that the United States should “seek to normalize relations with North Korea” in part with a nuclear deal, and that it should “end its grudge match” with Iran.17 In fact, the United States at one time embraced both these ideas in the form of the Agreed Framework with North Korea and the Joint Comprehensive Plan of Action (JCPOA) with Iran. The later US desertion of these accords was prompted by hawkish factions in two Republican administrations, not an indiscriminate national hegemonic inclination.18</w:t>
      </w:r>
    </w:p>
    <w:p w14:paraId="0AFFF74F" w14:textId="77777777" w:rsidR="00746783" w:rsidRPr="00190945" w:rsidRDefault="00746783" w:rsidP="00746783">
      <w:pPr>
        <w:rPr>
          <w:sz w:val="16"/>
        </w:rPr>
      </w:pPr>
      <w:r w:rsidRPr="00DC24B6">
        <w:rPr>
          <w:rStyle w:val="Emphasis"/>
          <w:highlight w:val="green"/>
        </w:rPr>
        <w:t>Nor can</w:t>
      </w:r>
      <w:r w:rsidRPr="00190945">
        <w:rPr>
          <w:rStyle w:val="StyleUnderline"/>
        </w:rPr>
        <w:t xml:space="preserve"> US involvement</w:t>
      </w:r>
      <w:r w:rsidRPr="00190945">
        <w:rPr>
          <w:sz w:val="16"/>
        </w:rPr>
        <w:t xml:space="preserve"> </w:t>
      </w:r>
      <w:r w:rsidRPr="00190945">
        <w:rPr>
          <w:rStyle w:val="StyleUnderline"/>
        </w:rPr>
        <w:t>in</w:t>
      </w:r>
      <w:r w:rsidRPr="00190945">
        <w:rPr>
          <w:sz w:val="16"/>
        </w:rPr>
        <w:t xml:space="preserve"> foreign wars and </w:t>
      </w:r>
      <w:r w:rsidRPr="00DC24B6">
        <w:rPr>
          <w:rStyle w:val="Emphasis"/>
          <w:highlight w:val="green"/>
        </w:rPr>
        <w:t>interventions</w:t>
      </w:r>
      <w:r w:rsidRPr="00190945">
        <w:rPr>
          <w:sz w:val="16"/>
        </w:rPr>
        <w:t xml:space="preserve"> usually </w:t>
      </w:r>
      <w:r w:rsidRPr="00DC24B6">
        <w:rPr>
          <w:rStyle w:val="StyleUnderline"/>
          <w:highlight w:val="green"/>
        </w:rPr>
        <w:t xml:space="preserve">be </w:t>
      </w:r>
      <w:r w:rsidRPr="00DC24B6">
        <w:rPr>
          <w:rStyle w:val="Emphasis"/>
          <w:highlight w:val="green"/>
        </w:rPr>
        <w:t>traced to</w:t>
      </w:r>
      <w:r w:rsidRPr="00190945">
        <w:rPr>
          <w:rStyle w:val="StyleUnderline"/>
        </w:rPr>
        <w:t xml:space="preserve"> a </w:t>
      </w:r>
      <w:r w:rsidRPr="00DC24B6">
        <w:rPr>
          <w:rStyle w:val="Emphasis"/>
          <w:highlight w:val="green"/>
        </w:rPr>
        <w:t>hegemonic desire</w:t>
      </w:r>
      <w:r w:rsidRPr="00190945">
        <w:rPr>
          <w:rStyle w:val="StyleUnderline"/>
        </w:rPr>
        <w:t xml:space="preserve"> to spread liberal values</w:t>
      </w:r>
      <w:r w:rsidRPr="00190945">
        <w:rPr>
          <w:sz w:val="16"/>
        </w:rPr>
        <w:t xml:space="preserve">. </w:t>
      </w:r>
      <w:r w:rsidRPr="00190945">
        <w:rPr>
          <w:rStyle w:val="StyleUnderline"/>
        </w:rPr>
        <w:t>A missionary attitude in foreign policy</w:t>
      </w:r>
      <w:r w:rsidRPr="00190945">
        <w:rPr>
          <w:sz w:val="16"/>
        </w:rPr>
        <w:t xml:space="preserve"> and liberal value promotion agenda </w:t>
      </w:r>
      <w:r w:rsidRPr="00190945">
        <w:rPr>
          <w:rStyle w:val="StyleUnderline"/>
        </w:rPr>
        <w:t>may</w:t>
      </w:r>
      <w:r w:rsidRPr="00190945">
        <w:rPr>
          <w:sz w:val="16"/>
        </w:rPr>
        <w:t xml:space="preserve"> help </w:t>
      </w:r>
      <w:r w:rsidRPr="00190945">
        <w:rPr>
          <w:rStyle w:val="StyleUnderline"/>
        </w:rPr>
        <w:t>lay the groundwork or justify the</w:t>
      </w:r>
      <w:r w:rsidRPr="00190945">
        <w:rPr>
          <w:sz w:val="16"/>
        </w:rPr>
        <w:t xml:space="preserve"> public </w:t>
      </w:r>
      <w:r w:rsidRPr="00190945">
        <w:rPr>
          <w:rStyle w:val="StyleUnderline"/>
        </w:rPr>
        <w:t xml:space="preserve">case for unnecessary </w:t>
      </w:r>
      <w:r w:rsidRPr="00190945">
        <w:rPr>
          <w:rStyle w:val="Emphasis"/>
        </w:rPr>
        <w:t>commitments</w:t>
      </w:r>
      <w:r w:rsidRPr="00190945">
        <w:rPr>
          <w:sz w:val="16"/>
        </w:rPr>
        <w:t xml:space="preserve"> and may be responsible for a few of them. </w:t>
      </w:r>
      <w:r w:rsidRPr="00190945">
        <w:rPr>
          <w:rStyle w:val="Emphasis"/>
        </w:rPr>
        <w:t>But</w:t>
      </w:r>
      <w:r w:rsidRPr="00190945">
        <w:rPr>
          <w:rStyle w:val="StyleUnderline"/>
        </w:rPr>
        <w:t xml:space="preserve"> the </w:t>
      </w:r>
      <w:r w:rsidRPr="00DC24B6">
        <w:rPr>
          <w:rStyle w:val="StyleUnderline"/>
          <w:highlight w:val="green"/>
        </w:rPr>
        <w:t xml:space="preserve">largest </w:t>
      </w:r>
      <w:r w:rsidRPr="00DC24B6">
        <w:rPr>
          <w:rStyle w:val="Emphasis"/>
          <w:highlight w:val="green"/>
        </w:rPr>
        <w:t>interventions</w:t>
      </w:r>
      <w:r w:rsidRPr="00190945">
        <w:rPr>
          <w:sz w:val="16"/>
        </w:rPr>
        <w:t>—</w:t>
      </w:r>
      <w:r w:rsidRPr="00190945">
        <w:rPr>
          <w:rStyle w:val="StyleUnderline"/>
        </w:rPr>
        <w:t>Korea</w:t>
      </w:r>
      <w:r w:rsidRPr="00190945">
        <w:rPr>
          <w:sz w:val="16"/>
        </w:rPr>
        <w:t xml:space="preserve">, </w:t>
      </w:r>
      <w:r w:rsidRPr="00190945">
        <w:rPr>
          <w:rStyle w:val="StyleUnderline"/>
        </w:rPr>
        <w:t>Vietnam</w:t>
      </w:r>
      <w:r w:rsidRPr="00190945">
        <w:rPr>
          <w:sz w:val="16"/>
        </w:rPr>
        <w:t xml:space="preserve">, </w:t>
      </w:r>
      <w:r w:rsidRPr="00190945">
        <w:rPr>
          <w:rStyle w:val="StyleUnderline"/>
        </w:rPr>
        <w:t xml:space="preserve">the </w:t>
      </w:r>
      <w:r w:rsidRPr="00DC24B6">
        <w:rPr>
          <w:rStyle w:val="StyleUnderline"/>
          <w:highlight w:val="green"/>
        </w:rPr>
        <w:t>Gulf War</w:t>
      </w:r>
      <w:r w:rsidRPr="00190945">
        <w:rPr>
          <w:sz w:val="16"/>
        </w:rPr>
        <w:t xml:space="preserve">, </w:t>
      </w:r>
      <w:r w:rsidRPr="00190945">
        <w:rPr>
          <w:rStyle w:val="StyleUnderline"/>
        </w:rPr>
        <w:t>the Balkan wars</w:t>
      </w:r>
      <w:r w:rsidRPr="00190945">
        <w:rPr>
          <w:sz w:val="16"/>
        </w:rPr>
        <w:t xml:space="preserve">, </w:t>
      </w:r>
      <w:r w:rsidRPr="00190945">
        <w:rPr>
          <w:rStyle w:val="StyleUnderline"/>
        </w:rPr>
        <w:t>Afghanistan</w:t>
      </w:r>
      <w:r w:rsidRPr="00190945">
        <w:rPr>
          <w:sz w:val="16"/>
        </w:rPr>
        <w:t xml:space="preserve">, </w:t>
      </w:r>
      <w:r w:rsidRPr="00190945">
        <w:rPr>
          <w:rStyle w:val="StyleUnderline"/>
        </w:rPr>
        <w:t xml:space="preserve">and </w:t>
      </w:r>
      <w:r w:rsidRPr="00DC24B6">
        <w:rPr>
          <w:rStyle w:val="StyleUnderline"/>
          <w:highlight w:val="green"/>
        </w:rPr>
        <w:t>Iraq</w:t>
      </w:r>
      <w:r w:rsidRPr="00190945">
        <w:rPr>
          <w:sz w:val="16"/>
        </w:rPr>
        <w:t>—</w:t>
      </w:r>
      <w:r w:rsidRPr="00DC24B6">
        <w:rPr>
          <w:rStyle w:val="Emphasis"/>
          <w:highlight w:val="green"/>
        </w:rPr>
        <w:t>were all</w:t>
      </w:r>
      <w:r w:rsidRPr="00190945">
        <w:rPr>
          <w:sz w:val="16"/>
        </w:rPr>
        <w:t xml:space="preserve"> primarily </w:t>
      </w:r>
      <w:r w:rsidRPr="00DC24B6">
        <w:rPr>
          <w:rStyle w:val="StyleUnderline"/>
          <w:highlight w:val="green"/>
        </w:rPr>
        <w:t xml:space="preserve">motivated by </w:t>
      </w:r>
      <w:r w:rsidRPr="00DC24B6">
        <w:rPr>
          <w:rStyle w:val="Emphasis"/>
          <w:highlight w:val="green"/>
        </w:rPr>
        <w:t>security</w:t>
      </w:r>
      <w:r w:rsidRPr="00190945">
        <w:rPr>
          <w:rStyle w:val="Emphasis"/>
        </w:rPr>
        <w:t xml:space="preserve"> considerations</w:t>
      </w:r>
      <w:r w:rsidRPr="00190945">
        <w:rPr>
          <w:sz w:val="16"/>
        </w:rPr>
        <w:t xml:space="preserve">.19 </w:t>
      </w:r>
      <w:r w:rsidRPr="00190945">
        <w:rPr>
          <w:rStyle w:val="Emphasis"/>
        </w:rPr>
        <w:t>Some</w:t>
      </w:r>
      <w:r w:rsidRPr="00190945">
        <w:rPr>
          <w:sz w:val="16"/>
        </w:rPr>
        <w:t xml:space="preserve"> of these actions may have been excessive to begin with or become so over time, and the security concerns that drove them may </w:t>
      </w:r>
      <w:r w:rsidRPr="00190945">
        <w:rPr>
          <w:rStyle w:val="StyleUnderline"/>
        </w:rPr>
        <w:t xml:space="preserve">have been based </w:t>
      </w:r>
      <w:r w:rsidRPr="00DC24B6">
        <w:rPr>
          <w:rStyle w:val="Emphasis"/>
          <w:highlight w:val="green"/>
        </w:rPr>
        <w:t>on</w:t>
      </w:r>
      <w:r w:rsidRPr="00190945">
        <w:rPr>
          <w:rStyle w:val="Emphasis"/>
        </w:rPr>
        <w:t xml:space="preserve"> </w:t>
      </w:r>
      <w:r w:rsidRPr="00DC24B6">
        <w:rPr>
          <w:rStyle w:val="Emphasis"/>
          <w:highlight w:val="green"/>
        </w:rPr>
        <w:t>bad information</w:t>
      </w:r>
      <w:r w:rsidRPr="00190945">
        <w:rPr>
          <w:sz w:val="16"/>
        </w:rPr>
        <w:t xml:space="preserve"> or inflated fears. </w:t>
      </w:r>
      <w:r w:rsidRPr="00DC24B6">
        <w:rPr>
          <w:rStyle w:val="StyleUnderline"/>
          <w:highlight w:val="green"/>
        </w:rPr>
        <w:t xml:space="preserve">But they were </w:t>
      </w:r>
      <w:r w:rsidRPr="00DC24B6">
        <w:rPr>
          <w:rStyle w:val="Emphasis"/>
          <w:highlight w:val="green"/>
        </w:rPr>
        <w:t>not fueled by</w:t>
      </w:r>
      <w:r w:rsidRPr="00190945">
        <w:rPr>
          <w:rStyle w:val="StyleUnderline"/>
        </w:rPr>
        <w:t xml:space="preserve"> the boundless </w:t>
      </w:r>
      <w:r w:rsidRPr="00190945">
        <w:rPr>
          <w:rStyle w:val="Emphasis"/>
        </w:rPr>
        <w:t>commitment</w:t>
      </w:r>
      <w:r w:rsidRPr="00190945">
        <w:rPr>
          <w:rStyle w:val="StyleUnderline"/>
        </w:rPr>
        <w:t xml:space="preserve"> to </w:t>
      </w:r>
      <w:r w:rsidRPr="00DC24B6">
        <w:rPr>
          <w:rStyle w:val="StyleUnderline"/>
          <w:highlight w:val="green"/>
        </w:rPr>
        <w:t>primacy</w:t>
      </w:r>
      <w:r w:rsidRPr="00190945">
        <w:rPr>
          <w:sz w:val="16"/>
        </w:rPr>
        <w:t xml:space="preserve"> and liberal value promotion described by many advocates of restraint.</w:t>
      </w:r>
    </w:p>
    <w:p w14:paraId="18BF555D" w14:textId="77777777" w:rsidR="00746783" w:rsidRPr="00190945" w:rsidRDefault="00746783" w:rsidP="00746783">
      <w:pPr>
        <w:rPr>
          <w:sz w:val="16"/>
          <w:szCs w:val="16"/>
        </w:rPr>
      </w:pPr>
      <w:r w:rsidRPr="00190945">
        <w:rPr>
          <w:sz w:val="16"/>
          <w:szCs w:val="16"/>
        </w:rPr>
        <w:t>Limits to Ambition: By the Numbers</w:t>
      </w:r>
    </w:p>
    <w:p w14:paraId="7F3A8515" w14:textId="77777777" w:rsidR="00746783" w:rsidRPr="00190945" w:rsidRDefault="00746783" w:rsidP="00746783">
      <w:pPr>
        <w:rPr>
          <w:sz w:val="16"/>
        </w:rPr>
      </w:pPr>
      <w:r w:rsidRPr="00190945">
        <w:rPr>
          <w:sz w:val="16"/>
        </w:rPr>
        <w:t xml:space="preserve">Broadly speaking, then, </w:t>
      </w:r>
      <w:r w:rsidRPr="00DC24B6">
        <w:rPr>
          <w:rStyle w:val="StyleUnderline"/>
          <w:highlight w:val="green"/>
        </w:rPr>
        <w:t xml:space="preserve">the </w:t>
      </w:r>
      <w:r w:rsidRPr="00DC24B6">
        <w:rPr>
          <w:rStyle w:val="Emphasis"/>
          <w:highlight w:val="green"/>
        </w:rPr>
        <w:t>default setting</w:t>
      </w:r>
      <w:r w:rsidRPr="00190945">
        <w:rPr>
          <w:rStyle w:val="StyleUnderline"/>
        </w:rPr>
        <w:t xml:space="preserve"> of US foreign policy </w:t>
      </w:r>
      <w:r w:rsidRPr="00DC24B6">
        <w:rPr>
          <w:rStyle w:val="StyleUnderline"/>
          <w:highlight w:val="green"/>
        </w:rPr>
        <w:t xml:space="preserve">is </w:t>
      </w:r>
      <w:r w:rsidRPr="00DC24B6">
        <w:rPr>
          <w:rStyle w:val="Emphasis"/>
          <w:highlight w:val="green"/>
        </w:rPr>
        <w:t>hardly</w:t>
      </w:r>
      <w:r w:rsidRPr="00190945">
        <w:rPr>
          <w:rStyle w:val="StyleUnderline"/>
        </w:rPr>
        <w:t xml:space="preserve"> one of </w:t>
      </w:r>
      <w:r w:rsidRPr="00190945">
        <w:rPr>
          <w:rStyle w:val="Emphasis"/>
        </w:rPr>
        <w:t xml:space="preserve">fervent </w:t>
      </w:r>
      <w:r w:rsidRPr="00DC24B6">
        <w:rPr>
          <w:rStyle w:val="Emphasis"/>
          <w:highlight w:val="green"/>
        </w:rPr>
        <w:t>interventionism</w:t>
      </w:r>
      <w:r w:rsidRPr="00190945">
        <w:rPr>
          <w:sz w:val="16"/>
        </w:rPr>
        <w:t xml:space="preserve">. </w:t>
      </w:r>
      <w:r w:rsidRPr="00190945">
        <w:rPr>
          <w:rStyle w:val="StyleUnderline"/>
        </w:rPr>
        <w:t>In terms of actual military posture</w:t>
      </w:r>
      <w:r w:rsidRPr="00190945">
        <w:rPr>
          <w:sz w:val="16"/>
        </w:rPr>
        <w:t xml:space="preserve"> and spending, </w:t>
      </w:r>
      <w:r w:rsidRPr="00190945">
        <w:rPr>
          <w:rStyle w:val="StyleUnderline"/>
        </w:rPr>
        <w:t xml:space="preserve">if the </w:t>
      </w:r>
      <w:r w:rsidRPr="00190945">
        <w:rPr>
          <w:rStyle w:val="Emphasis"/>
        </w:rPr>
        <w:t>U</w:t>
      </w:r>
      <w:r w:rsidRPr="00190945">
        <w:rPr>
          <w:rStyle w:val="StyleUnderline"/>
        </w:rPr>
        <w:t xml:space="preserve">nited </w:t>
      </w:r>
      <w:r w:rsidRPr="00190945">
        <w:rPr>
          <w:rStyle w:val="Emphasis"/>
        </w:rPr>
        <w:t>S</w:t>
      </w:r>
      <w:r w:rsidRPr="00190945">
        <w:rPr>
          <w:rStyle w:val="StyleUnderline"/>
        </w:rPr>
        <w:t xml:space="preserve">tates had truly </w:t>
      </w:r>
      <w:r w:rsidRPr="00190945">
        <w:rPr>
          <w:rStyle w:val="Emphasis"/>
        </w:rPr>
        <w:t>embraced hegemonic policies</w:t>
      </w:r>
      <w:r w:rsidRPr="00190945">
        <w:rPr>
          <w:sz w:val="16"/>
        </w:rPr>
        <w:t xml:space="preserve">, </w:t>
      </w:r>
      <w:r w:rsidRPr="00190945">
        <w:rPr>
          <w:rStyle w:val="StyleUnderline"/>
        </w:rPr>
        <w:t>there would be</w:t>
      </w:r>
      <w:r w:rsidRPr="00190945">
        <w:rPr>
          <w:sz w:val="16"/>
        </w:rPr>
        <w:t xml:space="preserve"> a trajectory of </w:t>
      </w:r>
      <w:r w:rsidRPr="00190945">
        <w:rPr>
          <w:rStyle w:val="StyleUnderline"/>
        </w:rPr>
        <w:t xml:space="preserve">continually </w:t>
      </w:r>
      <w:r w:rsidRPr="00190945">
        <w:rPr>
          <w:rStyle w:val="Emphasis"/>
        </w:rPr>
        <w:t>rising commitments</w:t>
      </w:r>
      <w:r w:rsidRPr="00190945">
        <w:rPr>
          <w:sz w:val="16"/>
        </w:rPr>
        <w:t xml:space="preserve">, </w:t>
      </w:r>
      <w:r w:rsidRPr="00190945">
        <w:rPr>
          <w:rStyle w:val="StyleUnderline"/>
        </w:rPr>
        <w:t xml:space="preserve">military </w:t>
      </w:r>
      <w:r w:rsidRPr="00190945">
        <w:rPr>
          <w:rStyle w:val="Emphasis"/>
        </w:rPr>
        <w:t>spending</w:t>
      </w:r>
      <w:r w:rsidRPr="00190945">
        <w:rPr>
          <w:sz w:val="16"/>
        </w:rPr>
        <w:t xml:space="preserve">, </w:t>
      </w:r>
      <w:r w:rsidRPr="00190945">
        <w:rPr>
          <w:rStyle w:val="StyleUnderline"/>
        </w:rPr>
        <w:t xml:space="preserve">and </w:t>
      </w:r>
      <w:r w:rsidRPr="00190945">
        <w:rPr>
          <w:rStyle w:val="Emphasis"/>
        </w:rPr>
        <w:t>interventions</w:t>
      </w:r>
      <w:r w:rsidRPr="00190945">
        <w:rPr>
          <w:rStyle w:val="StyleUnderline"/>
        </w:rPr>
        <w:t xml:space="preserve"> since 1945</w:t>
      </w:r>
      <w:r w:rsidRPr="00190945">
        <w:rPr>
          <w:sz w:val="16"/>
        </w:rPr>
        <w:t xml:space="preserve">. </w:t>
      </w:r>
      <w:r w:rsidRPr="00190945">
        <w:rPr>
          <w:rStyle w:val="StyleUnderline"/>
        </w:rPr>
        <w:t xml:space="preserve">Yet </w:t>
      </w:r>
      <w:r w:rsidRPr="00190945">
        <w:rPr>
          <w:rStyle w:val="Emphasis"/>
        </w:rPr>
        <w:t>the</w:t>
      </w:r>
      <w:r w:rsidRPr="00190945">
        <w:rPr>
          <w:rStyle w:val="StyleUnderline"/>
        </w:rPr>
        <w:t xml:space="preserve"> actual </w:t>
      </w:r>
      <w:r w:rsidRPr="00190945">
        <w:rPr>
          <w:rStyle w:val="Emphasis"/>
        </w:rPr>
        <w:t>record is</w:t>
      </w:r>
      <w:r w:rsidRPr="00190945">
        <w:rPr>
          <w:sz w:val="16"/>
        </w:rPr>
        <w:t xml:space="preserve"> starkly </w:t>
      </w:r>
      <w:r w:rsidRPr="00190945">
        <w:rPr>
          <w:rStyle w:val="Emphasis"/>
        </w:rPr>
        <w:t>different</w:t>
      </w:r>
      <w:r w:rsidRPr="00190945">
        <w:rPr>
          <w:sz w:val="16"/>
        </w:rPr>
        <w:t>. Table 1 tells an interesting story about one key focus of the restraint proponents—global military presence.</w:t>
      </w:r>
    </w:p>
    <w:p w14:paraId="03106E98" w14:textId="77777777" w:rsidR="00746783" w:rsidRPr="00190945" w:rsidRDefault="00746783" w:rsidP="00746783">
      <w:pPr>
        <w:rPr>
          <w:sz w:val="16"/>
        </w:rPr>
      </w:pPr>
      <w:r w:rsidRPr="00190945">
        <w:rPr>
          <w:sz w:val="16"/>
        </w:rPr>
        <w:t xml:space="preserve">Between the late 1980s and roughly 2018, </w:t>
      </w:r>
      <w:r w:rsidRPr="00190945">
        <w:rPr>
          <w:rStyle w:val="StyleUnderline"/>
        </w:rPr>
        <w:t xml:space="preserve">US </w:t>
      </w:r>
      <w:r w:rsidRPr="00DC24B6">
        <w:rPr>
          <w:rStyle w:val="Emphasis"/>
          <w:highlight w:val="green"/>
        </w:rPr>
        <w:t>troop</w:t>
      </w:r>
      <w:r w:rsidRPr="00190945">
        <w:rPr>
          <w:rStyle w:val="Emphasis"/>
        </w:rPr>
        <w:t xml:space="preserve"> level</w:t>
      </w:r>
      <w:r w:rsidRPr="00DC24B6">
        <w:rPr>
          <w:rStyle w:val="Emphasis"/>
          <w:highlight w:val="green"/>
        </w:rPr>
        <w:t>s</w:t>
      </w:r>
      <w:r w:rsidRPr="00190945">
        <w:rPr>
          <w:rStyle w:val="Emphasis"/>
        </w:rPr>
        <w:t xml:space="preserve"> </w:t>
      </w:r>
      <w:r w:rsidRPr="00DC24B6">
        <w:rPr>
          <w:rStyle w:val="Emphasis"/>
          <w:highlight w:val="green"/>
        </w:rPr>
        <w:t>declined</w:t>
      </w:r>
      <w:r w:rsidRPr="00190945">
        <w:rPr>
          <w:rStyle w:val="StyleUnderline"/>
        </w:rPr>
        <w:t xml:space="preserve"> slightly</w:t>
      </w:r>
      <w:r w:rsidRPr="00190945">
        <w:rPr>
          <w:sz w:val="16"/>
        </w:rPr>
        <w:t xml:space="preserve"> in Japan, </w:t>
      </w:r>
      <w:r w:rsidRPr="00190945">
        <w:rPr>
          <w:rStyle w:val="StyleUnderline"/>
        </w:rPr>
        <w:t xml:space="preserve">more than </w:t>
      </w:r>
      <w:r w:rsidRPr="00190945">
        <w:rPr>
          <w:rStyle w:val="Emphasis"/>
        </w:rPr>
        <w:t>40 percent</w:t>
      </w:r>
      <w:r w:rsidRPr="00190945">
        <w:rPr>
          <w:rStyle w:val="StyleUnderline"/>
        </w:rPr>
        <w:t xml:space="preserve"> in </w:t>
      </w:r>
      <w:r w:rsidRPr="00190945">
        <w:rPr>
          <w:rStyle w:val="Emphasis"/>
        </w:rPr>
        <w:t>Korea</w:t>
      </w:r>
      <w:r w:rsidRPr="00190945">
        <w:rPr>
          <w:sz w:val="16"/>
        </w:rPr>
        <w:t xml:space="preserve">, </w:t>
      </w:r>
      <w:r w:rsidRPr="00190945">
        <w:rPr>
          <w:rStyle w:val="StyleUnderline"/>
        </w:rPr>
        <w:t xml:space="preserve">and </w:t>
      </w:r>
      <w:r w:rsidRPr="00190945">
        <w:rPr>
          <w:rStyle w:val="Emphasis"/>
        </w:rPr>
        <w:t>80 percent</w:t>
      </w:r>
      <w:r w:rsidRPr="00190945">
        <w:rPr>
          <w:rStyle w:val="StyleUnderline"/>
        </w:rPr>
        <w:t xml:space="preserve"> in </w:t>
      </w:r>
      <w:r w:rsidRPr="00190945">
        <w:rPr>
          <w:rStyle w:val="Emphasis"/>
        </w:rPr>
        <w:t>Europe</w:t>
      </w:r>
      <w:r w:rsidRPr="00190945">
        <w:rPr>
          <w:sz w:val="16"/>
        </w:rPr>
        <w:t xml:space="preserve">. </w:t>
      </w:r>
      <w:r w:rsidRPr="00190945">
        <w:rPr>
          <w:rStyle w:val="StyleUnderline"/>
        </w:rPr>
        <w:t>The result was that</w:t>
      </w:r>
      <w:r w:rsidRPr="00190945">
        <w:rPr>
          <w:sz w:val="16"/>
        </w:rPr>
        <w:t>, as the Pew Research Center put it, by 2016 the “</w:t>
      </w:r>
      <w:r w:rsidRPr="00190945">
        <w:rPr>
          <w:rStyle w:val="StyleUnderline"/>
        </w:rPr>
        <w:t xml:space="preserve">U.S. </w:t>
      </w:r>
      <w:r w:rsidRPr="00190945">
        <w:rPr>
          <w:rStyle w:val="Emphasis"/>
        </w:rPr>
        <w:t>military overseas presence</w:t>
      </w:r>
      <w:r w:rsidRPr="00190945">
        <w:rPr>
          <w:rStyle w:val="StyleUnderline"/>
        </w:rPr>
        <w:t xml:space="preserve"> [was] at a </w:t>
      </w:r>
      <w:r w:rsidRPr="00190945">
        <w:rPr>
          <w:rStyle w:val="Emphasis"/>
        </w:rPr>
        <w:t>60-year low</w:t>
      </w:r>
      <w:r w:rsidRPr="00190945">
        <w:rPr>
          <w:sz w:val="16"/>
        </w:rPr>
        <w:t xml:space="preserve">,” falling </w:t>
      </w:r>
      <w:r w:rsidRPr="00190945">
        <w:rPr>
          <w:rStyle w:val="StyleUnderline"/>
        </w:rPr>
        <w:t xml:space="preserve">well </w:t>
      </w:r>
      <w:r w:rsidRPr="00DC24B6">
        <w:rPr>
          <w:rStyle w:val="StyleUnderline"/>
          <w:highlight w:val="green"/>
        </w:rPr>
        <w:t>below 200,000</w:t>
      </w:r>
      <w:r w:rsidRPr="00190945">
        <w:rPr>
          <w:sz w:val="16"/>
        </w:rPr>
        <w:t xml:space="preserve"> after having reached a peak of 1.2 million in the late 1960s and remaining at over 600,000 as recently as 1990. </w:t>
      </w:r>
      <w:r w:rsidRPr="00190945">
        <w:rPr>
          <w:rStyle w:val="StyleUnderline"/>
        </w:rPr>
        <w:t xml:space="preserve">In 2016, only </w:t>
      </w:r>
      <w:r w:rsidRPr="00190945">
        <w:rPr>
          <w:rStyle w:val="Emphasis"/>
        </w:rPr>
        <w:t>15 percent</w:t>
      </w:r>
      <w:r w:rsidRPr="00190945">
        <w:rPr>
          <w:rStyle w:val="StyleUnderline"/>
        </w:rPr>
        <w:t xml:space="preserve"> of active-duty US military </w:t>
      </w:r>
      <w:r w:rsidRPr="00190945">
        <w:rPr>
          <w:rStyle w:val="Emphasis"/>
        </w:rPr>
        <w:t>troops were deployed</w:t>
      </w:r>
      <w:r w:rsidRPr="00190945">
        <w:rPr>
          <w:rStyle w:val="StyleUnderline"/>
        </w:rPr>
        <w:t xml:space="preserve"> overseas</w:t>
      </w:r>
      <w:r w:rsidRPr="00190945">
        <w:rPr>
          <w:sz w:val="16"/>
        </w:rPr>
        <w:t>—the lowest proportion since 1957.21</w:t>
      </w:r>
    </w:p>
    <w:p w14:paraId="286F695A" w14:textId="77777777" w:rsidR="00746783" w:rsidRPr="00190945" w:rsidRDefault="00746783" w:rsidP="00746783">
      <w:pPr>
        <w:rPr>
          <w:sz w:val="16"/>
        </w:rPr>
      </w:pPr>
      <w:r w:rsidRPr="00190945">
        <w:rPr>
          <w:rStyle w:val="StyleUnderline"/>
        </w:rPr>
        <w:t>One</w:t>
      </w:r>
      <w:r w:rsidRPr="00190945">
        <w:rPr>
          <w:sz w:val="16"/>
        </w:rPr>
        <w:t xml:space="preserve"> partial </w:t>
      </w:r>
      <w:r w:rsidRPr="00190945">
        <w:rPr>
          <w:rStyle w:val="StyleUnderline"/>
        </w:rPr>
        <w:t>exception</w:t>
      </w:r>
      <w:r w:rsidRPr="00190945">
        <w:rPr>
          <w:sz w:val="16"/>
        </w:rPr>
        <w:t xml:space="preserve"> to this trend, of course, </w:t>
      </w:r>
      <w:r w:rsidRPr="00190945">
        <w:rPr>
          <w:rStyle w:val="StyleUnderline"/>
        </w:rPr>
        <w:t xml:space="preserve">is the </w:t>
      </w:r>
      <w:r w:rsidRPr="00190945">
        <w:rPr>
          <w:rStyle w:val="Emphasis"/>
        </w:rPr>
        <w:t>Middle East</w:t>
      </w:r>
      <w:r w:rsidRPr="00190945">
        <w:rPr>
          <w:sz w:val="16"/>
        </w:rPr>
        <w:t xml:space="preserve">, </w:t>
      </w:r>
      <w:r w:rsidRPr="00190945">
        <w:rPr>
          <w:rStyle w:val="StyleUnderline"/>
        </w:rPr>
        <w:t>where</w:t>
      </w:r>
      <w:r w:rsidRPr="00190945">
        <w:rPr>
          <w:sz w:val="16"/>
        </w:rPr>
        <w:t xml:space="preserve"> after a history of “</w:t>
      </w:r>
      <w:r w:rsidRPr="00190945">
        <w:rPr>
          <w:rStyle w:val="StyleUnderline"/>
        </w:rPr>
        <w:t xml:space="preserve">extremely </w:t>
      </w:r>
      <w:r w:rsidRPr="00190945">
        <w:rPr>
          <w:rStyle w:val="Emphasis"/>
        </w:rPr>
        <w:t>light</w:t>
      </w:r>
      <w:r w:rsidRPr="00190945">
        <w:rPr>
          <w:rStyle w:val="StyleUnderline"/>
        </w:rPr>
        <w:t xml:space="preserve"> force </w:t>
      </w:r>
      <w:r w:rsidRPr="00190945">
        <w:rPr>
          <w:rStyle w:val="Emphasis"/>
        </w:rPr>
        <w:t>presence</w:t>
      </w:r>
      <w:r w:rsidRPr="00190945">
        <w:rPr>
          <w:sz w:val="16"/>
        </w:rPr>
        <w:t xml:space="preserve">” 22 before 1990, US </w:t>
      </w:r>
      <w:r w:rsidRPr="00190945">
        <w:rPr>
          <w:rStyle w:val="StyleUnderline"/>
        </w:rPr>
        <w:t xml:space="preserve">regional </w:t>
      </w:r>
      <w:r w:rsidRPr="00190945">
        <w:rPr>
          <w:rStyle w:val="Emphasis"/>
        </w:rPr>
        <w:t>deployments</w:t>
      </w:r>
      <w:r w:rsidRPr="00190945">
        <w:rPr>
          <w:rStyle w:val="StyleUnderline"/>
        </w:rPr>
        <w:t xml:space="preserve"> </w:t>
      </w:r>
      <w:r w:rsidRPr="00190945">
        <w:rPr>
          <w:rStyle w:val="Emphasis"/>
        </w:rPr>
        <w:t>expanded</w:t>
      </w:r>
      <w:r w:rsidRPr="00190945">
        <w:rPr>
          <w:sz w:val="16"/>
        </w:rPr>
        <w:t xml:space="preserve"> across the region </w:t>
      </w:r>
      <w:r w:rsidRPr="00190945">
        <w:rPr>
          <w:rStyle w:val="StyleUnderline"/>
        </w:rPr>
        <w:t>in the wake of the Gulf War and ramped up</w:t>
      </w:r>
      <w:r w:rsidRPr="00190945">
        <w:rPr>
          <w:sz w:val="16"/>
        </w:rPr>
        <w:t xml:space="preserve"> dramatically </w:t>
      </w:r>
      <w:r w:rsidRPr="00190945">
        <w:rPr>
          <w:rStyle w:val="StyleUnderline"/>
        </w:rPr>
        <w:t>during the Iraq War</w:t>
      </w:r>
      <w:r w:rsidRPr="00190945">
        <w:rPr>
          <w:sz w:val="16"/>
        </w:rPr>
        <w:t xml:space="preserve">. </w:t>
      </w:r>
      <w:r w:rsidRPr="00190945">
        <w:rPr>
          <w:rStyle w:val="StyleUnderline"/>
        </w:rPr>
        <w:t>Various factors</w:t>
      </w:r>
      <w:r w:rsidRPr="00190945">
        <w:rPr>
          <w:sz w:val="16"/>
        </w:rPr>
        <w:t>—</w:t>
      </w:r>
      <w:r w:rsidRPr="00190945">
        <w:rPr>
          <w:rStyle w:val="StyleUnderline"/>
        </w:rPr>
        <w:t>including the flow of units into and out of the region</w:t>
      </w:r>
      <w:r w:rsidRPr="00190945">
        <w:rPr>
          <w:sz w:val="16"/>
        </w:rPr>
        <w:t>, the use of private contractors to fulfill some functions, and limits on public information—</w:t>
      </w:r>
      <w:r w:rsidRPr="00190945">
        <w:rPr>
          <w:rStyle w:val="StyleUnderline"/>
        </w:rPr>
        <w:t>make it impossible to put a precise figure</w:t>
      </w:r>
      <w:r w:rsidRPr="00190945">
        <w:rPr>
          <w:sz w:val="16"/>
        </w:rPr>
        <w:t xml:space="preserve"> on US deployments; the Congressional Research Service has estimated that as of 2019, there were 60,000 to 80,000 US troops in the Central Command (CENTCOM) area of responsibility.23 Yet even here, these numbers are well down from the recent peak: </w:t>
      </w:r>
      <w:r w:rsidRPr="00190945">
        <w:rPr>
          <w:rStyle w:val="StyleUnderline"/>
        </w:rPr>
        <w:t xml:space="preserve">the </w:t>
      </w:r>
      <w:r w:rsidRPr="00DC24B6">
        <w:rPr>
          <w:rStyle w:val="Emphasis"/>
          <w:highlight w:val="green"/>
        </w:rPr>
        <w:t>Obama</w:t>
      </w:r>
      <w:r w:rsidRPr="00190945">
        <w:rPr>
          <w:rStyle w:val="StyleUnderline"/>
        </w:rPr>
        <w:t xml:space="preserve"> administration’s </w:t>
      </w:r>
      <w:r w:rsidRPr="00DC24B6">
        <w:rPr>
          <w:rStyle w:val="Emphasis"/>
          <w:highlight w:val="green"/>
        </w:rPr>
        <w:t>withdrawal</w:t>
      </w:r>
      <w:r w:rsidRPr="00190945">
        <w:rPr>
          <w:rStyle w:val="StyleUnderline"/>
        </w:rPr>
        <w:t xml:space="preserve"> of most US combat forces </w:t>
      </w:r>
      <w:r w:rsidRPr="00DC24B6">
        <w:rPr>
          <w:rStyle w:val="Emphasis"/>
          <w:highlight w:val="green"/>
        </w:rPr>
        <w:t>from Iraq meant</w:t>
      </w:r>
      <w:r w:rsidRPr="00190945">
        <w:rPr>
          <w:rStyle w:val="StyleUnderline"/>
        </w:rPr>
        <w:t xml:space="preserve"> that </w:t>
      </w:r>
      <w:r w:rsidRPr="00DC24B6">
        <w:rPr>
          <w:rStyle w:val="Emphasis"/>
          <w:highlight w:val="green"/>
        </w:rPr>
        <w:t>numbers</w:t>
      </w:r>
      <w:r w:rsidRPr="00190945">
        <w:rPr>
          <w:rStyle w:val="StyleUnderline"/>
        </w:rPr>
        <w:t xml:space="preserve"> there </w:t>
      </w:r>
      <w:r w:rsidRPr="00DC24B6">
        <w:rPr>
          <w:rStyle w:val="Emphasis"/>
          <w:highlight w:val="green"/>
        </w:rPr>
        <w:t>plummeted</w:t>
      </w:r>
      <w:r w:rsidRPr="00190945">
        <w:rPr>
          <w:sz w:val="16"/>
        </w:rPr>
        <w:t xml:space="preserve"> from over 160,000 in 2006– 07 to residual levels by 2012.24</w:t>
      </w:r>
    </w:p>
    <w:p w14:paraId="55297B03" w14:textId="77777777" w:rsidR="00746783" w:rsidRPr="00190945" w:rsidRDefault="00746783" w:rsidP="00746783">
      <w:r w:rsidRPr="00190945">
        <w:rPr>
          <w:noProof/>
        </w:rPr>
        <w:drawing>
          <wp:inline distT="0" distB="0" distL="0" distR="0" wp14:anchorId="429C8734" wp14:editId="09FBB74D">
            <wp:extent cx="6696075" cy="1581150"/>
            <wp:effectExtent l="0" t="0" r="9525" b="0"/>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pic:nvPicPr>
                  <pic:blipFill>
                    <a:blip r:embed="rId43"/>
                    <a:stretch>
                      <a:fillRect/>
                    </a:stretch>
                  </pic:blipFill>
                  <pic:spPr>
                    <a:xfrm>
                      <a:off x="0" y="0"/>
                      <a:ext cx="6696075" cy="1581150"/>
                    </a:xfrm>
                    <a:prstGeom prst="rect">
                      <a:avLst/>
                    </a:prstGeom>
                  </pic:spPr>
                </pic:pic>
              </a:graphicData>
            </a:graphic>
          </wp:inline>
        </w:drawing>
      </w:r>
    </w:p>
    <w:p w14:paraId="3361005A" w14:textId="77777777" w:rsidR="00746783" w:rsidRPr="00190945" w:rsidRDefault="00746783" w:rsidP="00746783">
      <w:pPr>
        <w:rPr>
          <w:sz w:val="16"/>
        </w:rPr>
      </w:pPr>
      <w:r w:rsidRPr="00190945">
        <w:rPr>
          <w:rStyle w:val="StyleUnderline"/>
        </w:rPr>
        <w:t>The story of</w:t>
      </w:r>
      <w:r w:rsidRPr="00190945">
        <w:rPr>
          <w:sz w:val="16"/>
        </w:rPr>
        <w:t xml:space="preserve"> US </w:t>
      </w:r>
      <w:r w:rsidRPr="00DC24B6">
        <w:rPr>
          <w:rStyle w:val="Emphasis"/>
          <w:highlight w:val="green"/>
        </w:rPr>
        <w:t>defense spending</w:t>
      </w:r>
      <w:r w:rsidRPr="00190945">
        <w:rPr>
          <w:sz w:val="16"/>
        </w:rPr>
        <w:t xml:space="preserve"> from 1988 to 9/11 </w:t>
      </w:r>
      <w:r w:rsidRPr="00190945">
        <w:rPr>
          <w:rStyle w:val="StyleUnderline"/>
        </w:rPr>
        <w:t xml:space="preserve">is also one of </w:t>
      </w:r>
      <w:r w:rsidRPr="00DC24B6">
        <w:rPr>
          <w:rStyle w:val="StyleUnderline"/>
          <w:highlight w:val="green"/>
        </w:rPr>
        <w:t xml:space="preserve">gradual </w:t>
      </w:r>
      <w:r w:rsidRPr="00DC24B6">
        <w:rPr>
          <w:rStyle w:val="Emphasis"/>
          <w:highlight w:val="green"/>
        </w:rPr>
        <w:t>decline</w:t>
      </w:r>
      <w:r w:rsidRPr="00190945">
        <w:rPr>
          <w:sz w:val="16"/>
        </w:rPr>
        <w:t xml:space="preserve">. All told, “inflation-adjusted military spending fell by one-third in the 1990s.” 25 </w:t>
      </w:r>
      <w:r w:rsidRPr="00190945">
        <w:rPr>
          <w:rStyle w:val="StyleUnderline"/>
        </w:rPr>
        <w:t xml:space="preserve">The defense </w:t>
      </w:r>
      <w:r w:rsidRPr="00190945">
        <w:rPr>
          <w:rStyle w:val="Emphasis"/>
        </w:rPr>
        <w:t>budget</w:t>
      </w:r>
      <w:r w:rsidRPr="00190945">
        <w:rPr>
          <w:rStyle w:val="StyleUnderline"/>
        </w:rPr>
        <w:t xml:space="preserve"> shows a</w:t>
      </w:r>
      <w:r w:rsidRPr="00190945">
        <w:rPr>
          <w:sz w:val="16"/>
        </w:rPr>
        <w:t xml:space="preserve"> similar </w:t>
      </w:r>
      <w:r w:rsidRPr="00190945">
        <w:rPr>
          <w:rStyle w:val="StyleUnderline"/>
        </w:rPr>
        <w:t>pattern over a</w:t>
      </w:r>
      <w:r w:rsidRPr="00190945">
        <w:rPr>
          <w:sz w:val="16"/>
        </w:rPr>
        <w:t xml:space="preserve"> longer time period—a </w:t>
      </w:r>
      <w:r w:rsidRPr="00190945">
        <w:rPr>
          <w:rStyle w:val="Emphasis"/>
        </w:rPr>
        <w:t>downward slope</w:t>
      </w:r>
      <w:r w:rsidRPr="00190945">
        <w:rPr>
          <w:rStyle w:val="StyleUnderline"/>
        </w:rPr>
        <w:t xml:space="preserve"> from about 16 percent</w:t>
      </w:r>
      <w:r w:rsidRPr="00190945">
        <w:rPr>
          <w:sz w:val="16"/>
        </w:rPr>
        <w:t xml:space="preserve"> of GDP in the early 1950s </w:t>
      </w:r>
      <w:r w:rsidRPr="00190945">
        <w:rPr>
          <w:rStyle w:val="StyleUnderline"/>
        </w:rPr>
        <w:t xml:space="preserve">to </w:t>
      </w:r>
      <w:r w:rsidRPr="00DC24B6">
        <w:rPr>
          <w:rStyle w:val="StyleUnderline"/>
          <w:highlight w:val="green"/>
        </w:rPr>
        <w:t>less</w:t>
      </w:r>
      <w:r w:rsidRPr="00190945">
        <w:rPr>
          <w:rStyle w:val="StyleUnderline"/>
        </w:rPr>
        <w:t xml:space="preserve"> </w:t>
      </w:r>
      <w:r w:rsidRPr="00DC24B6">
        <w:rPr>
          <w:rStyle w:val="StyleUnderline"/>
          <w:highlight w:val="green"/>
        </w:rPr>
        <w:t xml:space="preserve">than </w:t>
      </w:r>
      <w:r w:rsidRPr="00DC24B6">
        <w:rPr>
          <w:rStyle w:val="Emphasis"/>
          <w:highlight w:val="green"/>
        </w:rPr>
        <w:t>3 percent</w:t>
      </w:r>
      <w:r w:rsidRPr="00190945">
        <w:rPr>
          <w:sz w:val="16"/>
        </w:rPr>
        <w:t xml:space="preserve"> by the end of the 1990s, </w:t>
      </w:r>
      <w:r w:rsidRPr="00190945">
        <w:rPr>
          <w:rStyle w:val="StyleUnderline"/>
        </w:rPr>
        <w:t>and</w:t>
      </w:r>
      <w:r w:rsidRPr="00190945">
        <w:rPr>
          <w:sz w:val="16"/>
        </w:rPr>
        <w:t xml:space="preserve"> then, </w:t>
      </w:r>
      <w:r w:rsidRPr="00DC24B6">
        <w:rPr>
          <w:rStyle w:val="StyleUnderline"/>
          <w:highlight w:val="green"/>
        </w:rPr>
        <w:t xml:space="preserve">after a </w:t>
      </w:r>
      <w:r w:rsidRPr="00DC24B6">
        <w:rPr>
          <w:rStyle w:val="Emphasis"/>
          <w:highlight w:val="green"/>
        </w:rPr>
        <w:t>bump</w:t>
      </w:r>
      <w:r w:rsidRPr="00DC24B6">
        <w:rPr>
          <w:rStyle w:val="StyleUnderline"/>
          <w:highlight w:val="green"/>
        </w:rPr>
        <w:t xml:space="preserve"> from </w:t>
      </w:r>
      <w:r w:rsidRPr="00DC24B6">
        <w:rPr>
          <w:rStyle w:val="Emphasis"/>
          <w:highlight w:val="green"/>
        </w:rPr>
        <w:t>9/11</w:t>
      </w:r>
      <w:r w:rsidRPr="00190945">
        <w:rPr>
          <w:rStyle w:val="StyleUnderline"/>
        </w:rPr>
        <w:t xml:space="preserve"> </w:t>
      </w:r>
      <w:r w:rsidRPr="00DC24B6">
        <w:rPr>
          <w:rStyle w:val="StyleUnderline"/>
          <w:highlight w:val="green"/>
        </w:rPr>
        <w:t>and</w:t>
      </w:r>
      <w:r w:rsidRPr="00190945">
        <w:rPr>
          <w:rStyle w:val="StyleUnderline"/>
        </w:rPr>
        <w:t xml:space="preserve"> the </w:t>
      </w:r>
      <w:r w:rsidRPr="00DC24B6">
        <w:rPr>
          <w:rStyle w:val="Emphasis"/>
          <w:highlight w:val="green"/>
        </w:rPr>
        <w:t>w</w:t>
      </w:r>
      <w:r w:rsidRPr="00190945">
        <w:rPr>
          <w:rStyle w:val="StyleUnderline"/>
        </w:rPr>
        <w:t xml:space="preserve">ar </w:t>
      </w:r>
      <w:r w:rsidRPr="00DC24B6">
        <w:rPr>
          <w:rStyle w:val="Emphasis"/>
          <w:highlight w:val="green"/>
        </w:rPr>
        <w:t>o</w:t>
      </w:r>
      <w:r w:rsidRPr="00190945">
        <w:rPr>
          <w:rStyle w:val="StyleUnderline"/>
        </w:rPr>
        <w:t xml:space="preserve">n </w:t>
      </w:r>
      <w:r w:rsidRPr="00DC24B6">
        <w:rPr>
          <w:rStyle w:val="Emphasis"/>
          <w:highlight w:val="green"/>
        </w:rPr>
        <w:t>t</w:t>
      </w:r>
      <w:r w:rsidRPr="00190945">
        <w:rPr>
          <w:rStyle w:val="StyleUnderline"/>
        </w:rPr>
        <w:t>error</w:t>
      </w:r>
      <w:r w:rsidRPr="00190945">
        <w:rPr>
          <w:sz w:val="16"/>
        </w:rPr>
        <w:t xml:space="preserve">, </w:t>
      </w:r>
      <w:r w:rsidRPr="00DC24B6">
        <w:rPr>
          <w:rStyle w:val="StyleUnderline"/>
          <w:highlight w:val="green"/>
        </w:rPr>
        <w:t xml:space="preserve">back down to </w:t>
      </w:r>
      <w:r w:rsidRPr="00DC24B6">
        <w:rPr>
          <w:rStyle w:val="Emphasis"/>
          <w:highlight w:val="green"/>
        </w:rPr>
        <w:t>3.1</w:t>
      </w:r>
      <w:r w:rsidRPr="00190945">
        <w:rPr>
          <w:rStyle w:val="Emphasis"/>
        </w:rPr>
        <w:t xml:space="preserve"> percent</w:t>
      </w:r>
      <w:r w:rsidRPr="00190945">
        <w:rPr>
          <w:sz w:val="16"/>
        </w:rPr>
        <w:t xml:space="preserve"> in 2018.26 (</w:t>
      </w:r>
      <w:r w:rsidRPr="00DC24B6">
        <w:rPr>
          <w:rStyle w:val="StyleUnderline"/>
          <w:highlight w:val="green"/>
        </w:rPr>
        <w:t xml:space="preserve">Even </w:t>
      </w:r>
      <w:r w:rsidRPr="00DC24B6">
        <w:rPr>
          <w:rStyle w:val="Emphasis"/>
          <w:highlight w:val="green"/>
        </w:rPr>
        <w:t>before</w:t>
      </w:r>
      <w:r w:rsidRPr="00DC24B6">
        <w:rPr>
          <w:rStyle w:val="StyleUnderline"/>
          <w:highlight w:val="green"/>
        </w:rPr>
        <w:t xml:space="preserve"> the</w:t>
      </w:r>
      <w:r w:rsidRPr="00190945">
        <w:rPr>
          <w:rStyle w:val="StyleUnderline"/>
        </w:rPr>
        <w:t xml:space="preserve"> current </w:t>
      </w:r>
      <w:r w:rsidRPr="00DC24B6">
        <w:rPr>
          <w:rStyle w:val="Emphasis"/>
          <w:highlight w:val="green"/>
        </w:rPr>
        <w:t>pandemic</w:t>
      </w:r>
      <w:r w:rsidRPr="00190945">
        <w:rPr>
          <w:sz w:val="16"/>
        </w:rPr>
        <w:t xml:space="preserve">, the </w:t>
      </w:r>
      <w:r w:rsidRPr="00DC24B6">
        <w:rPr>
          <w:rStyle w:val="StyleUnderline"/>
          <w:highlight w:val="green"/>
        </w:rPr>
        <w:t>C</w:t>
      </w:r>
      <w:r w:rsidRPr="00190945">
        <w:rPr>
          <w:sz w:val="16"/>
        </w:rPr>
        <w:t xml:space="preserve">ongressional </w:t>
      </w:r>
      <w:r w:rsidRPr="00DC24B6">
        <w:rPr>
          <w:rStyle w:val="StyleUnderline"/>
          <w:highlight w:val="green"/>
        </w:rPr>
        <w:t>B</w:t>
      </w:r>
      <w:r w:rsidRPr="00190945">
        <w:rPr>
          <w:sz w:val="16"/>
        </w:rPr>
        <w:t xml:space="preserve">udget </w:t>
      </w:r>
      <w:r w:rsidRPr="00DC24B6">
        <w:rPr>
          <w:rStyle w:val="StyleUnderline"/>
          <w:highlight w:val="green"/>
        </w:rPr>
        <w:t>O</w:t>
      </w:r>
      <w:r w:rsidRPr="00190945">
        <w:rPr>
          <w:sz w:val="16"/>
        </w:rPr>
        <w:t xml:space="preserve">ffice had </w:t>
      </w:r>
      <w:r w:rsidRPr="00DC24B6">
        <w:rPr>
          <w:rStyle w:val="Emphasis"/>
          <w:highlight w:val="green"/>
        </w:rPr>
        <w:t>projected</w:t>
      </w:r>
      <w:r w:rsidRPr="00DC24B6">
        <w:rPr>
          <w:rStyle w:val="StyleUnderline"/>
          <w:highlight w:val="green"/>
        </w:rPr>
        <w:t xml:space="preserve"> a</w:t>
      </w:r>
      <w:r w:rsidRPr="00190945">
        <w:rPr>
          <w:rStyle w:val="StyleUnderline"/>
        </w:rPr>
        <w:t xml:space="preserve"> further </w:t>
      </w:r>
      <w:r w:rsidRPr="00DC24B6">
        <w:rPr>
          <w:rStyle w:val="Emphasis"/>
          <w:highlight w:val="green"/>
        </w:rPr>
        <w:t>decline</w:t>
      </w:r>
      <w:r w:rsidRPr="00190945">
        <w:rPr>
          <w:sz w:val="16"/>
        </w:rPr>
        <w:t xml:space="preserve"> </w:t>
      </w:r>
      <w:r w:rsidRPr="00190945">
        <w:rPr>
          <w:rStyle w:val="StyleUnderline"/>
        </w:rPr>
        <w:t>to 2.8 percent</w:t>
      </w:r>
      <w:r w:rsidRPr="00190945">
        <w:rPr>
          <w:sz w:val="16"/>
        </w:rPr>
        <w:t xml:space="preserve"> of GDP by 2029.27) </w:t>
      </w:r>
      <w:r w:rsidRPr="00190945">
        <w:rPr>
          <w:rStyle w:val="StyleUnderline"/>
        </w:rPr>
        <w:t xml:space="preserve">The </w:t>
      </w:r>
      <w:r w:rsidRPr="00190945">
        <w:rPr>
          <w:rStyle w:val="Emphasis"/>
        </w:rPr>
        <w:t>U</w:t>
      </w:r>
      <w:r w:rsidRPr="00190945">
        <w:rPr>
          <w:rStyle w:val="StyleUnderline"/>
        </w:rPr>
        <w:t xml:space="preserve">nited </w:t>
      </w:r>
      <w:r w:rsidRPr="00190945">
        <w:rPr>
          <w:rStyle w:val="Emphasis"/>
        </w:rPr>
        <w:t>S</w:t>
      </w:r>
      <w:r w:rsidRPr="00190945">
        <w:rPr>
          <w:rStyle w:val="StyleUnderline"/>
        </w:rPr>
        <w:t>tates also took advantage</w:t>
      </w:r>
      <w:r w:rsidRPr="00190945">
        <w:rPr>
          <w:sz w:val="16"/>
        </w:rPr>
        <w:t xml:space="preserve"> of the end of the Cold War </w:t>
      </w:r>
      <w:r w:rsidRPr="00190945">
        <w:rPr>
          <w:rStyle w:val="StyleUnderline"/>
        </w:rPr>
        <w:t xml:space="preserve">to </w:t>
      </w:r>
      <w:r w:rsidRPr="00DC24B6">
        <w:rPr>
          <w:rStyle w:val="Emphasis"/>
          <w:highlight w:val="green"/>
        </w:rPr>
        <w:t>slash</w:t>
      </w:r>
      <w:r w:rsidRPr="00190945">
        <w:rPr>
          <w:rStyle w:val="StyleUnderline"/>
        </w:rPr>
        <w:t xml:space="preserve"> its </w:t>
      </w:r>
      <w:r w:rsidRPr="00DC24B6">
        <w:rPr>
          <w:rStyle w:val="Emphasis"/>
          <w:highlight w:val="green"/>
        </w:rPr>
        <w:t>nuclear arsenal</w:t>
      </w:r>
      <w:r w:rsidRPr="00190945">
        <w:rPr>
          <w:sz w:val="16"/>
        </w:rPr>
        <w:t xml:space="preserve"> </w:t>
      </w:r>
      <w:r w:rsidRPr="00190945">
        <w:rPr>
          <w:rStyle w:val="StyleUnderline"/>
        </w:rPr>
        <w:t>from</w:t>
      </w:r>
      <w:r w:rsidRPr="00190945">
        <w:rPr>
          <w:sz w:val="16"/>
        </w:rPr>
        <w:t xml:space="preserve"> a peak of </w:t>
      </w:r>
      <w:r w:rsidRPr="00190945">
        <w:rPr>
          <w:rStyle w:val="StyleUnderline"/>
        </w:rPr>
        <w:t>31,255</w:t>
      </w:r>
      <w:r w:rsidRPr="00190945">
        <w:rPr>
          <w:sz w:val="16"/>
        </w:rPr>
        <w:t xml:space="preserve"> weapons </w:t>
      </w:r>
      <w:r w:rsidRPr="00190945">
        <w:rPr>
          <w:rStyle w:val="StyleUnderline"/>
        </w:rPr>
        <w:t xml:space="preserve">to </w:t>
      </w:r>
      <w:r w:rsidRPr="00DC24B6">
        <w:rPr>
          <w:rStyle w:val="Emphasis"/>
          <w:highlight w:val="green"/>
        </w:rPr>
        <w:t>fewer</w:t>
      </w:r>
      <w:r w:rsidRPr="00DC24B6">
        <w:rPr>
          <w:rStyle w:val="StyleUnderline"/>
          <w:highlight w:val="green"/>
        </w:rPr>
        <w:t xml:space="preserve"> than </w:t>
      </w:r>
      <w:r w:rsidRPr="00DC24B6">
        <w:rPr>
          <w:rStyle w:val="Emphasis"/>
          <w:highlight w:val="green"/>
        </w:rPr>
        <w:t>5,000</w:t>
      </w:r>
      <w:r w:rsidRPr="00190945">
        <w:rPr>
          <w:sz w:val="16"/>
        </w:rPr>
        <w:t>.28</w:t>
      </w:r>
    </w:p>
    <w:p w14:paraId="2B574381" w14:textId="77777777" w:rsidR="00746783" w:rsidRPr="00190945" w:rsidRDefault="00746783" w:rsidP="00746783">
      <w:pPr>
        <w:rPr>
          <w:rStyle w:val="StyleUnderline"/>
        </w:rPr>
      </w:pPr>
      <w:r w:rsidRPr="00190945">
        <w:rPr>
          <w:sz w:val="16"/>
        </w:rPr>
        <w:t xml:space="preserve">Therefore, had </w:t>
      </w:r>
      <w:r w:rsidRPr="00190945">
        <w:rPr>
          <w:rStyle w:val="StyleUnderline"/>
        </w:rPr>
        <w:t xml:space="preserve">an </w:t>
      </w:r>
      <w:r w:rsidRPr="00DC24B6">
        <w:rPr>
          <w:rStyle w:val="StyleUnderline"/>
          <w:highlight w:val="green"/>
        </w:rPr>
        <w:t xml:space="preserve">advocate of </w:t>
      </w:r>
      <w:r w:rsidRPr="00DC24B6">
        <w:rPr>
          <w:rStyle w:val="Emphasis"/>
          <w:highlight w:val="green"/>
        </w:rPr>
        <w:t>restraint</w:t>
      </w:r>
      <w:r w:rsidRPr="00190945">
        <w:rPr>
          <w:sz w:val="16"/>
        </w:rPr>
        <w:t xml:space="preserve"> called </w:t>
      </w:r>
      <w:r w:rsidRPr="00DC24B6">
        <w:rPr>
          <w:rStyle w:val="StyleUnderline"/>
          <w:highlight w:val="green"/>
        </w:rPr>
        <w:t>in</w:t>
      </w:r>
      <w:r w:rsidRPr="00190945">
        <w:rPr>
          <w:rStyle w:val="StyleUnderline"/>
        </w:rPr>
        <w:t xml:space="preserve"> 19</w:t>
      </w:r>
      <w:r w:rsidRPr="00DC24B6">
        <w:rPr>
          <w:rStyle w:val="Emphasis"/>
          <w:highlight w:val="green"/>
        </w:rPr>
        <w:t>89</w:t>
      </w:r>
      <w:r w:rsidRPr="00190945">
        <w:rPr>
          <w:sz w:val="16"/>
        </w:rPr>
        <w:t xml:space="preserve"> for a one-third cut in defense spending, an 80 percent reduction in troops in Europe, and an 85 percent cut in the US nuclear arsenal, they </w:t>
      </w:r>
      <w:r w:rsidRPr="00DC24B6">
        <w:rPr>
          <w:rStyle w:val="StyleUnderline"/>
          <w:highlight w:val="green"/>
        </w:rPr>
        <w:t xml:space="preserve">would have </w:t>
      </w:r>
      <w:r w:rsidRPr="00DC24B6">
        <w:rPr>
          <w:rStyle w:val="Emphasis"/>
          <w:highlight w:val="green"/>
        </w:rPr>
        <w:t>gotten everything</w:t>
      </w:r>
      <w:r w:rsidRPr="00DC24B6">
        <w:rPr>
          <w:rStyle w:val="StyleUnderline"/>
          <w:highlight w:val="green"/>
        </w:rPr>
        <w:t xml:space="preserve"> they asked for</w:t>
      </w:r>
      <w:r w:rsidRPr="00190945">
        <w:rPr>
          <w:sz w:val="16"/>
        </w:rPr>
        <w:t xml:space="preserve">. </w:t>
      </w:r>
      <w:r w:rsidRPr="00190945">
        <w:rPr>
          <w:rStyle w:val="StyleUnderline"/>
        </w:rPr>
        <w:t xml:space="preserve">Restraint </w:t>
      </w:r>
      <w:r w:rsidRPr="00190945">
        <w:rPr>
          <w:rStyle w:val="Emphasis"/>
        </w:rPr>
        <w:t>proponents</w:t>
      </w:r>
      <w:r w:rsidRPr="00190945">
        <w:rPr>
          <w:rStyle w:val="StyleUnderline"/>
        </w:rPr>
        <w:t xml:space="preserve"> would</w:t>
      </w:r>
      <w:r w:rsidRPr="00190945">
        <w:rPr>
          <w:sz w:val="16"/>
        </w:rPr>
        <w:t xml:space="preserve"> doubtless </w:t>
      </w:r>
      <w:r w:rsidRPr="00190945">
        <w:rPr>
          <w:rStyle w:val="Emphasis"/>
        </w:rPr>
        <w:t>suggest</w:t>
      </w:r>
      <w:r w:rsidRPr="00190945">
        <w:rPr>
          <w:rStyle w:val="StyleUnderline"/>
        </w:rPr>
        <w:t xml:space="preserve"> that </w:t>
      </w:r>
      <w:r w:rsidRPr="00190945">
        <w:rPr>
          <w:rStyle w:val="Emphasis"/>
        </w:rPr>
        <w:t>spending</w:t>
      </w:r>
      <w:r w:rsidRPr="00190945">
        <w:rPr>
          <w:rStyle w:val="StyleUnderline"/>
        </w:rPr>
        <w:t xml:space="preserve"> remains </w:t>
      </w:r>
      <w:r w:rsidRPr="00190945">
        <w:rPr>
          <w:rStyle w:val="Emphasis"/>
        </w:rPr>
        <w:t>too high</w:t>
      </w:r>
      <w:r w:rsidRPr="00190945">
        <w:rPr>
          <w:sz w:val="16"/>
        </w:rPr>
        <w:t xml:space="preserve"> </w:t>
      </w:r>
      <w:r w:rsidRPr="00190945">
        <w:rPr>
          <w:rStyle w:val="StyleUnderline"/>
        </w:rPr>
        <w:t>and</w:t>
      </w:r>
      <w:r w:rsidRPr="00190945">
        <w:rPr>
          <w:sz w:val="16"/>
        </w:rPr>
        <w:t xml:space="preserve"> that </w:t>
      </w:r>
      <w:r w:rsidRPr="00190945">
        <w:rPr>
          <w:rStyle w:val="StyleUnderline"/>
        </w:rPr>
        <w:t xml:space="preserve">US </w:t>
      </w:r>
      <w:r w:rsidRPr="00190945">
        <w:rPr>
          <w:rStyle w:val="Emphasis"/>
        </w:rPr>
        <w:t>global posture</w:t>
      </w:r>
      <w:r w:rsidRPr="00190945">
        <w:rPr>
          <w:sz w:val="16"/>
        </w:rPr>
        <w:t>—</w:t>
      </w:r>
      <w:r w:rsidRPr="00190945">
        <w:rPr>
          <w:rStyle w:val="StyleUnderline"/>
        </w:rPr>
        <w:t xml:space="preserve">with hundreds of </w:t>
      </w:r>
      <w:r w:rsidRPr="00190945">
        <w:rPr>
          <w:rStyle w:val="Emphasis"/>
        </w:rPr>
        <w:t>bases</w:t>
      </w:r>
      <w:r w:rsidRPr="00190945">
        <w:rPr>
          <w:rStyle w:val="StyleUnderline"/>
        </w:rPr>
        <w:t xml:space="preserve"> and </w:t>
      </w:r>
      <w:r w:rsidRPr="00190945">
        <w:rPr>
          <w:rStyle w:val="Emphasis"/>
        </w:rPr>
        <w:t>deployments</w:t>
      </w:r>
      <w:r w:rsidRPr="00190945">
        <w:rPr>
          <w:sz w:val="16"/>
        </w:rPr>
        <w:t xml:space="preserve"> across dozens of countries—</w:t>
      </w:r>
      <w:r w:rsidRPr="00190945">
        <w:rPr>
          <w:rStyle w:val="StyleUnderline"/>
        </w:rPr>
        <w:t>remains too elaborate</w:t>
      </w:r>
      <w:r w:rsidRPr="00190945">
        <w:rPr>
          <w:sz w:val="16"/>
        </w:rPr>
        <w:t xml:space="preserve">. </w:t>
      </w:r>
      <w:r w:rsidRPr="00190945">
        <w:rPr>
          <w:rStyle w:val="StyleUnderline"/>
        </w:rPr>
        <w:t>Both may be true</w:t>
      </w:r>
      <w:r w:rsidRPr="00190945">
        <w:rPr>
          <w:sz w:val="16"/>
        </w:rPr>
        <w:t xml:space="preserve">, and further cuts may be called for. </w:t>
      </w:r>
      <w:r w:rsidRPr="00190945">
        <w:rPr>
          <w:rStyle w:val="StyleUnderline"/>
        </w:rPr>
        <w:t xml:space="preserve">But the </w:t>
      </w:r>
      <w:r w:rsidRPr="00190945">
        <w:rPr>
          <w:rStyle w:val="Emphasis"/>
        </w:rPr>
        <w:t>record</w:t>
      </w:r>
      <w:r w:rsidRPr="00190945">
        <w:rPr>
          <w:rStyle w:val="StyleUnderline"/>
        </w:rPr>
        <w:t xml:space="preserve"> of US </w:t>
      </w:r>
      <w:r w:rsidRPr="00190945">
        <w:rPr>
          <w:rStyle w:val="Emphasis"/>
        </w:rPr>
        <w:t>foreign policy</w:t>
      </w:r>
      <w:r w:rsidRPr="00190945">
        <w:rPr>
          <w:rStyle w:val="StyleUnderline"/>
        </w:rPr>
        <w:t xml:space="preserve"> does </w:t>
      </w:r>
      <w:r w:rsidRPr="00190945">
        <w:rPr>
          <w:rStyle w:val="Emphasis"/>
        </w:rPr>
        <w:t>not reflect</w:t>
      </w:r>
      <w:r w:rsidRPr="00190945">
        <w:rPr>
          <w:rStyle w:val="StyleUnderline"/>
        </w:rPr>
        <w:t xml:space="preserve"> a one-way trajectory of </w:t>
      </w:r>
      <w:r w:rsidRPr="00190945">
        <w:rPr>
          <w:rStyle w:val="Emphasis"/>
        </w:rPr>
        <w:t>defense posture</w:t>
      </w:r>
      <w:r w:rsidRPr="00190945">
        <w:rPr>
          <w:sz w:val="16"/>
        </w:rPr>
        <w:t xml:space="preserve"> and spending </w:t>
      </w:r>
      <w:r w:rsidRPr="00190945">
        <w:rPr>
          <w:rStyle w:val="StyleUnderline"/>
        </w:rPr>
        <w:t xml:space="preserve">in service of </w:t>
      </w:r>
      <w:r w:rsidRPr="00190945">
        <w:rPr>
          <w:rStyle w:val="Emphasis"/>
        </w:rPr>
        <w:t>primacy</w:t>
      </w:r>
      <w:r w:rsidRPr="00190945">
        <w:rPr>
          <w:rStyle w:val="StyleUnderline"/>
        </w:rPr>
        <w:t xml:space="preserve"> and liberal </w:t>
      </w:r>
      <w:r w:rsidRPr="00190945">
        <w:rPr>
          <w:rStyle w:val="Emphasis"/>
        </w:rPr>
        <w:t>hegemony</w:t>
      </w:r>
      <w:r w:rsidRPr="00190945">
        <w:rPr>
          <w:rStyle w:val="StyleUnderline"/>
        </w:rPr>
        <w:t>.</w:t>
      </w:r>
    </w:p>
    <w:p w14:paraId="4DC5784A" w14:textId="77777777" w:rsidR="00746783" w:rsidRPr="00190945" w:rsidRDefault="00746783" w:rsidP="00746783">
      <w:pPr>
        <w:rPr>
          <w:sz w:val="16"/>
          <w:szCs w:val="16"/>
        </w:rPr>
      </w:pPr>
      <w:r w:rsidRPr="00190945">
        <w:rPr>
          <w:sz w:val="16"/>
          <w:szCs w:val="16"/>
        </w:rPr>
        <w:t xml:space="preserve">An Inconsistent Urge to Transform the World </w:t>
      </w:r>
    </w:p>
    <w:p w14:paraId="2BA49337" w14:textId="77777777" w:rsidR="00746783" w:rsidRPr="00190945" w:rsidRDefault="00746783" w:rsidP="00746783">
      <w:pPr>
        <w:rPr>
          <w:sz w:val="16"/>
        </w:rPr>
      </w:pPr>
      <w:r w:rsidRPr="00190945">
        <w:rPr>
          <w:sz w:val="16"/>
        </w:rPr>
        <w:t xml:space="preserve">In his most recent book, eminent realist John </w:t>
      </w:r>
      <w:r w:rsidRPr="00DC24B6">
        <w:rPr>
          <w:rStyle w:val="Emphasis"/>
          <w:highlight w:val="green"/>
        </w:rPr>
        <w:t>Mearsheimer</w:t>
      </w:r>
      <w:r w:rsidRPr="00DC24B6">
        <w:rPr>
          <w:rStyle w:val="StyleUnderline"/>
          <w:highlight w:val="green"/>
        </w:rPr>
        <w:t xml:space="preserve"> defines</w:t>
      </w:r>
      <w:r w:rsidRPr="00190945">
        <w:rPr>
          <w:rStyle w:val="StyleUnderline"/>
        </w:rPr>
        <w:t xml:space="preserve"> US hegemonic </w:t>
      </w:r>
      <w:r w:rsidRPr="00DC24B6">
        <w:rPr>
          <w:rStyle w:val="Emphasis"/>
          <w:highlight w:val="green"/>
        </w:rPr>
        <w:t>aspirations</w:t>
      </w:r>
      <w:r w:rsidRPr="00190945">
        <w:rPr>
          <w:sz w:val="16"/>
        </w:rPr>
        <w:t xml:space="preserve"> in especially absolute terms, specifically regarding the promotion of liberal values. The focus of Mearsheimer’s ire is liberal hegemony, which he defines </w:t>
      </w:r>
      <w:r w:rsidRPr="00190945">
        <w:rPr>
          <w:rStyle w:val="StyleUnderline"/>
        </w:rPr>
        <w:t xml:space="preserve">as “an </w:t>
      </w:r>
      <w:r w:rsidRPr="00190945">
        <w:rPr>
          <w:rStyle w:val="Emphasis"/>
        </w:rPr>
        <w:t>ambitious</w:t>
      </w:r>
      <w:r w:rsidRPr="00190945">
        <w:rPr>
          <w:rStyle w:val="StyleUnderline"/>
        </w:rPr>
        <w:t xml:space="preserve"> strategy</w:t>
      </w:r>
      <w:r w:rsidRPr="00190945">
        <w:rPr>
          <w:sz w:val="16"/>
        </w:rPr>
        <w:t xml:space="preserve"> in which a state </w:t>
      </w:r>
      <w:r w:rsidRPr="00190945">
        <w:rPr>
          <w:rStyle w:val="StyleUnderline"/>
        </w:rPr>
        <w:t xml:space="preserve">aims to </w:t>
      </w:r>
      <w:r w:rsidRPr="00190945">
        <w:rPr>
          <w:rStyle w:val="Emphasis"/>
        </w:rPr>
        <w:t>turn</w:t>
      </w:r>
      <w:r w:rsidRPr="00190945">
        <w:rPr>
          <w:rStyle w:val="StyleUnderline"/>
        </w:rPr>
        <w:t xml:space="preserve"> </w:t>
      </w:r>
      <w:r w:rsidRPr="00DC24B6">
        <w:rPr>
          <w:rStyle w:val="StyleUnderline"/>
          <w:highlight w:val="green"/>
        </w:rPr>
        <w:t>as</w:t>
      </w:r>
      <w:r w:rsidRPr="00190945">
        <w:rPr>
          <w:rStyle w:val="StyleUnderline"/>
        </w:rPr>
        <w:t xml:space="preserve"> many </w:t>
      </w:r>
      <w:r w:rsidRPr="00190945">
        <w:rPr>
          <w:rStyle w:val="Emphasis"/>
        </w:rPr>
        <w:t>countries</w:t>
      </w:r>
      <w:r w:rsidRPr="00190945">
        <w:rPr>
          <w:rStyle w:val="StyleUnderline"/>
        </w:rPr>
        <w:t xml:space="preserve"> as possible into liberal </w:t>
      </w:r>
      <w:r w:rsidRPr="00190945">
        <w:rPr>
          <w:rStyle w:val="Emphasis"/>
        </w:rPr>
        <w:t>democracies</w:t>
      </w:r>
      <w:r w:rsidRPr="00190945">
        <w:rPr>
          <w:sz w:val="16"/>
        </w:rPr>
        <w:t xml:space="preserve"> like itself </w:t>
      </w:r>
      <w:r w:rsidRPr="00190945">
        <w:rPr>
          <w:rStyle w:val="StyleUnderline"/>
        </w:rPr>
        <w:t>while</w:t>
      </w:r>
      <w:r w:rsidRPr="00190945">
        <w:rPr>
          <w:sz w:val="16"/>
        </w:rPr>
        <w:t xml:space="preserve"> also </w:t>
      </w:r>
      <w:r w:rsidRPr="00190945">
        <w:rPr>
          <w:rStyle w:val="StyleUnderline"/>
        </w:rPr>
        <w:t>promoting an open</w:t>
      </w:r>
      <w:r w:rsidRPr="00190945">
        <w:rPr>
          <w:sz w:val="16"/>
        </w:rPr>
        <w:t xml:space="preserve"> international </w:t>
      </w:r>
      <w:r w:rsidRPr="00190945">
        <w:rPr>
          <w:rStyle w:val="StyleUnderline"/>
        </w:rPr>
        <w:t>economy and</w:t>
      </w:r>
      <w:r w:rsidRPr="00190945">
        <w:rPr>
          <w:sz w:val="16"/>
        </w:rPr>
        <w:t xml:space="preserve"> building international </w:t>
      </w:r>
      <w:r w:rsidRPr="00190945">
        <w:rPr>
          <w:rStyle w:val="StyleUnderline"/>
        </w:rPr>
        <w:t>institutions</w:t>
      </w:r>
      <w:r w:rsidRPr="00190945">
        <w:rPr>
          <w:sz w:val="16"/>
        </w:rPr>
        <w:t xml:space="preserve">” </w:t>
      </w:r>
      <w:r w:rsidRPr="00190945">
        <w:rPr>
          <w:rStyle w:val="StyleUnderline"/>
        </w:rPr>
        <w:t>through</w:t>
      </w:r>
      <w:r w:rsidRPr="00190945">
        <w:rPr>
          <w:sz w:val="16"/>
        </w:rPr>
        <w:t xml:space="preserve"> “an </w:t>
      </w:r>
      <w:r w:rsidRPr="00190945">
        <w:rPr>
          <w:rStyle w:val="Emphasis"/>
        </w:rPr>
        <w:t>active</w:t>
      </w:r>
      <w:r w:rsidRPr="00190945">
        <w:rPr>
          <w:rStyle w:val="StyleUnderline"/>
        </w:rPr>
        <w:t xml:space="preserve"> policy of regime </w:t>
      </w:r>
      <w:r w:rsidRPr="00190945">
        <w:rPr>
          <w:rStyle w:val="Emphasis"/>
        </w:rPr>
        <w:t>change</w:t>
      </w:r>
      <w:r w:rsidRPr="00190945">
        <w:rPr>
          <w:sz w:val="16"/>
        </w:rPr>
        <w:t xml:space="preserve">.” Liberal </w:t>
      </w:r>
      <w:r w:rsidRPr="00190945">
        <w:rPr>
          <w:rStyle w:val="StyleUnderline"/>
        </w:rPr>
        <w:t xml:space="preserve">hegemony thus </w:t>
      </w:r>
      <w:r w:rsidRPr="00190945">
        <w:rPr>
          <w:rStyle w:val="Emphasis"/>
        </w:rPr>
        <w:t>inevitably</w:t>
      </w:r>
      <w:r w:rsidRPr="00190945">
        <w:rPr>
          <w:rStyle w:val="StyleUnderline"/>
        </w:rPr>
        <w:t xml:space="preserve"> becomes a</w:t>
      </w:r>
      <w:r w:rsidRPr="00190945">
        <w:rPr>
          <w:sz w:val="16"/>
        </w:rPr>
        <w:t xml:space="preserve"> “</w:t>
      </w:r>
      <w:r w:rsidRPr="00DC24B6">
        <w:rPr>
          <w:rStyle w:val="StyleUnderline"/>
          <w:highlight w:val="green"/>
        </w:rPr>
        <w:t xml:space="preserve">highly </w:t>
      </w:r>
      <w:r w:rsidRPr="00DC24B6">
        <w:rPr>
          <w:rStyle w:val="Emphasis"/>
          <w:highlight w:val="green"/>
        </w:rPr>
        <w:t>interventionist</w:t>
      </w:r>
      <w:r w:rsidRPr="00190945">
        <w:rPr>
          <w:sz w:val="16"/>
        </w:rPr>
        <w:t xml:space="preserve"> foreign </w:t>
      </w:r>
      <w:r w:rsidRPr="00190945">
        <w:rPr>
          <w:rStyle w:val="StyleUnderline"/>
        </w:rPr>
        <w:t>policy</w:t>
      </w:r>
      <w:r w:rsidRPr="00190945">
        <w:rPr>
          <w:sz w:val="16"/>
        </w:rPr>
        <w:t xml:space="preserve"> that </w:t>
      </w:r>
      <w:r w:rsidRPr="00190945">
        <w:rPr>
          <w:rStyle w:val="StyleUnderline"/>
        </w:rPr>
        <w:t xml:space="preserve">involves </w:t>
      </w:r>
      <w:r w:rsidRPr="00190945">
        <w:rPr>
          <w:rStyle w:val="Emphasis"/>
        </w:rPr>
        <w:t>fighting wars</w:t>
      </w:r>
      <w:r w:rsidRPr="00190945">
        <w:rPr>
          <w:sz w:val="16"/>
        </w:rPr>
        <w:t xml:space="preserve">,” “doing significant social engineering in countries throughout the world,” </w:t>
      </w:r>
      <w:r w:rsidRPr="00190945">
        <w:rPr>
          <w:rStyle w:val="StyleUnderline"/>
        </w:rPr>
        <w:t>and</w:t>
      </w:r>
      <w:r w:rsidRPr="00190945">
        <w:rPr>
          <w:sz w:val="16"/>
        </w:rPr>
        <w:t xml:space="preserve"> “</w:t>
      </w:r>
      <w:r w:rsidRPr="00190945">
        <w:rPr>
          <w:rStyle w:val="Emphasis"/>
        </w:rPr>
        <w:t>toppling autocracies</w:t>
      </w:r>
      <w:r w:rsidRPr="00190945">
        <w:rPr>
          <w:sz w:val="16"/>
        </w:rPr>
        <w:t xml:space="preserve">” </w:t>
      </w:r>
      <w:r w:rsidRPr="00190945">
        <w:rPr>
          <w:rStyle w:val="StyleUnderline"/>
        </w:rPr>
        <w:t>which</w:t>
      </w:r>
      <w:r w:rsidRPr="00190945">
        <w:rPr>
          <w:sz w:val="16"/>
        </w:rPr>
        <w:t xml:space="preserve">, according to Mearsheimer, </w:t>
      </w:r>
      <w:r w:rsidRPr="00DC24B6">
        <w:rPr>
          <w:rStyle w:val="StyleUnderline"/>
          <w:highlight w:val="green"/>
        </w:rPr>
        <w:t>results in</w:t>
      </w:r>
      <w:r w:rsidRPr="00190945">
        <w:rPr>
          <w:rStyle w:val="StyleUnderline"/>
        </w:rPr>
        <w:t xml:space="preserve"> an</w:t>
      </w:r>
      <w:r w:rsidRPr="00190945">
        <w:rPr>
          <w:sz w:val="16"/>
        </w:rPr>
        <w:t xml:space="preserve"> “</w:t>
      </w:r>
      <w:r w:rsidRPr="00DC24B6">
        <w:rPr>
          <w:rStyle w:val="Emphasis"/>
          <w:highlight w:val="green"/>
        </w:rPr>
        <w:t>abysmal</w:t>
      </w:r>
      <w:r w:rsidRPr="00190945">
        <w:rPr>
          <w:rStyle w:val="StyleUnderline"/>
        </w:rPr>
        <w:t xml:space="preserve"> </w:t>
      </w:r>
      <w:r w:rsidRPr="00190945">
        <w:rPr>
          <w:rStyle w:val="Emphasis"/>
        </w:rPr>
        <w:t>record</w:t>
      </w:r>
      <w:r w:rsidRPr="00190945">
        <w:rPr>
          <w:rStyle w:val="StyleUnderline"/>
        </w:rPr>
        <w:t xml:space="preserve"> of </w:t>
      </w:r>
      <w:r w:rsidRPr="00DC24B6">
        <w:rPr>
          <w:rStyle w:val="StyleUnderline"/>
          <w:highlight w:val="green"/>
        </w:rPr>
        <w:t>failure</w:t>
      </w:r>
      <w:r w:rsidRPr="00190945">
        <w:rPr>
          <w:sz w:val="16"/>
        </w:rPr>
        <w:t xml:space="preserve">.” 29 Stephen </w:t>
      </w:r>
      <w:r w:rsidRPr="00DC24B6">
        <w:rPr>
          <w:rStyle w:val="Emphasis"/>
          <w:highlight w:val="green"/>
        </w:rPr>
        <w:t>Walt</w:t>
      </w:r>
      <w:r w:rsidRPr="00DC24B6">
        <w:rPr>
          <w:rStyle w:val="StyleUnderline"/>
          <w:highlight w:val="green"/>
        </w:rPr>
        <w:t xml:space="preserve"> joins</w:t>
      </w:r>
      <w:r w:rsidRPr="00190945">
        <w:rPr>
          <w:rStyle w:val="StyleUnderline"/>
        </w:rPr>
        <w:t xml:space="preserve"> </w:t>
      </w:r>
      <w:r w:rsidRPr="00190945">
        <w:rPr>
          <w:rStyle w:val="Emphasis"/>
        </w:rPr>
        <w:t>Mearsheimer</w:t>
      </w:r>
      <w:r w:rsidRPr="00190945">
        <w:rPr>
          <w:rStyle w:val="StyleUnderline"/>
        </w:rPr>
        <w:t xml:space="preserve"> </w:t>
      </w:r>
      <w:r w:rsidRPr="00DC24B6">
        <w:rPr>
          <w:rStyle w:val="StyleUnderline"/>
          <w:highlight w:val="green"/>
        </w:rPr>
        <w:t>in condemning</w:t>
      </w:r>
      <w:r w:rsidRPr="00190945">
        <w:rPr>
          <w:sz w:val="16"/>
        </w:rPr>
        <w:t xml:space="preserve"> the pursuit of such liberal </w:t>
      </w:r>
      <w:r w:rsidRPr="00DC24B6">
        <w:rPr>
          <w:rStyle w:val="Emphasis"/>
          <w:highlight w:val="green"/>
        </w:rPr>
        <w:t>hegemony</w:t>
      </w:r>
      <w:r w:rsidRPr="00190945">
        <w:rPr>
          <w:rStyle w:val="StyleUnderline"/>
        </w:rPr>
        <w:t xml:space="preserve"> as a “</w:t>
      </w:r>
      <w:r w:rsidRPr="00190945">
        <w:rPr>
          <w:rStyle w:val="Emphasis"/>
        </w:rPr>
        <w:t>costly failure</w:t>
      </w:r>
      <w:r w:rsidRPr="00190945">
        <w:rPr>
          <w:rStyle w:val="StyleUnderline"/>
        </w:rPr>
        <w:t>.”</w:t>
      </w:r>
      <w:r w:rsidRPr="00190945">
        <w:rPr>
          <w:sz w:val="16"/>
        </w:rPr>
        <w:t xml:space="preserve"> 30</w:t>
      </w:r>
    </w:p>
    <w:p w14:paraId="63B060C5" w14:textId="77777777" w:rsidR="00746783" w:rsidRPr="00190945" w:rsidRDefault="00746783" w:rsidP="00746783">
      <w:pPr>
        <w:rPr>
          <w:sz w:val="16"/>
        </w:rPr>
      </w:pPr>
      <w:r w:rsidRPr="00190945">
        <w:rPr>
          <w:sz w:val="16"/>
        </w:rPr>
        <w:t xml:space="preserve">It is </w:t>
      </w:r>
      <w:r w:rsidRPr="00190945">
        <w:rPr>
          <w:rStyle w:val="StyleUnderline"/>
        </w:rPr>
        <w:t>not clear</w:t>
      </w:r>
      <w:r w:rsidRPr="00190945">
        <w:rPr>
          <w:sz w:val="16"/>
        </w:rPr>
        <w:t xml:space="preserve"> at </w:t>
      </w:r>
      <w:r w:rsidRPr="00190945">
        <w:rPr>
          <w:rStyle w:val="StyleUnderline"/>
        </w:rPr>
        <w:t>what country this critique is aimed</w:t>
      </w:r>
      <w:r w:rsidRPr="00190945">
        <w:rPr>
          <w:sz w:val="16"/>
        </w:rPr>
        <w:t xml:space="preserve">, </w:t>
      </w:r>
      <w:r w:rsidRPr="00190945">
        <w:rPr>
          <w:rStyle w:val="StyleUnderline"/>
        </w:rPr>
        <w:t>but</w:t>
      </w:r>
      <w:r w:rsidRPr="00190945">
        <w:rPr>
          <w:sz w:val="16"/>
        </w:rPr>
        <w:t xml:space="preserve"> </w:t>
      </w:r>
      <w:r w:rsidRPr="00DC24B6">
        <w:rPr>
          <w:rStyle w:val="StyleUnderline"/>
          <w:highlight w:val="green"/>
        </w:rPr>
        <w:t>it</w:t>
      </w:r>
      <w:r w:rsidRPr="00190945">
        <w:rPr>
          <w:rStyle w:val="StyleUnderline"/>
        </w:rPr>
        <w:t xml:space="preserve"> certainly </w:t>
      </w:r>
      <w:r w:rsidRPr="00DC24B6">
        <w:rPr>
          <w:rStyle w:val="StyleUnderline"/>
          <w:highlight w:val="green"/>
        </w:rPr>
        <w:t xml:space="preserve">is </w:t>
      </w:r>
      <w:r w:rsidRPr="00DC24B6">
        <w:rPr>
          <w:rStyle w:val="Emphasis"/>
          <w:highlight w:val="green"/>
        </w:rPr>
        <w:t>not</w:t>
      </w:r>
      <w:r w:rsidRPr="00DC24B6">
        <w:rPr>
          <w:rStyle w:val="StyleUnderline"/>
          <w:highlight w:val="green"/>
        </w:rPr>
        <w:t xml:space="preserve"> the</w:t>
      </w:r>
      <w:r w:rsidRPr="00190945">
        <w:rPr>
          <w:rStyle w:val="StyleUnderline"/>
        </w:rPr>
        <w:t xml:space="preserve"> </w:t>
      </w:r>
      <w:r w:rsidRPr="00DC24B6">
        <w:rPr>
          <w:rStyle w:val="Emphasis"/>
          <w:highlight w:val="green"/>
        </w:rPr>
        <w:t>U</w:t>
      </w:r>
      <w:r w:rsidRPr="00190945">
        <w:rPr>
          <w:rStyle w:val="StyleUnderline"/>
        </w:rPr>
        <w:t xml:space="preserve">nited </w:t>
      </w:r>
      <w:r w:rsidRPr="00DC24B6">
        <w:rPr>
          <w:rStyle w:val="Emphasis"/>
          <w:highlight w:val="green"/>
        </w:rPr>
        <w:t>S</w:t>
      </w:r>
      <w:r w:rsidRPr="00190945">
        <w:rPr>
          <w:rStyle w:val="StyleUnderline"/>
        </w:rPr>
        <w:t>tates</w:t>
      </w:r>
      <w:r w:rsidRPr="00190945">
        <w:rPr>
          <w:sz w:val="16"/>
        </w:rPr>
        <w:t xml:space="preserve">. During the Cold War, of course, many criticized US foreign policy specifically for embracing many dictatorships—from Pinochet’s Chile to the Shah’s Iran to authoritarian governments in Guatemala. Since the Cold War’s end, </w:t>
      </w:r>
      <w:r w:rsidRPr="00190945">
        <w:rPr>
          <w:rStyle w:val="StyleUnderline"/>
        </w:rPr>
        <w:t xml:space="preserve">the United States has </w:t>
      </w:r>
      <w:r w:rsidRPr="00190945">
        <w:rPr>
          <w:rStyle w:val="Emphasis"/>
        </w:rPr>
        <w:t>had</w:t>
      </w:r>
      <w:r w:rsidRPr="00190945">
        <w:rPr>
          <w:rStyle w:val="StyleUnderline"/>
        </w:rPr>
        <w:t xml:space="preserve"> active </w:t>
      </w:r>
      <w:r w:rsidRPr="00190945">
        <w:rPr>
          <w:rStyle w:val="Emphasis"/>
        </w:rPr>
        <w:t>regime change</w:t>
      </w:r>
      <w:r w:rsidRPr="00190945">
        <w:rPr>
          <w:rStyle w:val="StyleUnderline"/>
        </w:rPr>
        <w:t xml:space="preserve"> policies aimed at </w:t>
      </w:r>
      <w:r w:rsidRPr="00190945">
        <w:rPr>
          <w:rStyle w:val="Emphasis"/>
        </w:rPr>
        <w:t>only a handful of states</w:t>
      </w:r>
      <w:r w:rsidRPr="00190945">
        <w:rPr>
          <w:sz w:val="16"/>
        </w:rPr>
        <w:t xml:space="preserve">. Even </w:t>
      </w:r>
      <w:proofErr w:type="gramStart"/>
      <w:r w:rsidRPr="00190945">
        <w:rPr>
          <w:sz w:val="16"/>
        </w:rPr>
        <w:t>with regard to</w:t>
      </w:r>
      <w:proofErr w:type="gramEnd"/>
      <w:r w:rsidRPr="00190945">
        <w:rPr>
          <w:sz w:val="16"/>
        </w:rPr>
        <w:t xml:space="preserve"> some of these, the record is full of swerves: </w:t>
      </w:r>
      <w:r w:rsidRPr="00190945">
        <w:rPr>
          <w:rStyle w:val="StyleUnderline"/>
        </w:rPr>
        <w:t xml:space="preserve">the United States infamously </w:t>
      </w:r>
      <w:r w:rsidRPr="00190945">
        <w:rPr>
          <w:rStyle w:val="Emphasis"/>
        </w:rPr>
        <w:t>toyed with</w:t>
      </w:r>
      <w:r w:rsidRPr="00190945">
        <w:rPr>
          <w:rStyle w:val="StyleUnderline"/>
        </w:rPr>
        <w:t xml:space="preserve"> engaging </w:t>
      </w:r>
      <w:r w:rsidRPr="00190945">
        <w:rPr>
          <w:rStyle w:val="Emphasis"/>
        </w:rPr>
        <w:t>Saddam</w:t>
      </w:r>
      <w:r w:rsidRPr="00190945">
        <w:rPr>
          <w:rStyle w:val="StyleUnderline"/>
        </w:rPr>
        <w:t xml:space="preserve"> Hussein’s </w:t>
      </w:r>
      <w:r w:rsidRPr="00190945">
        <w:rPr>
          <w:rStyle w:val="Emphasis"/>
        </w:rPr>
        <w:t>Iraq</w:t>
      </w:r>
      <w:r w:rsidRPr="00190945">
        <w:rPr>
          <w:sz w:val="16"/>
        </w:rPr>
        <w:t xml:space="preserve"> in the 1980s </w:t>
      </w:r>
      <w:r w:rsidRPr="00190945">
        <w:rPr>
          <w:rStyle w:val="Emphasis"/>
        </w:rPr>
        <w:t>before</w:t>
      </w:r>
      <w:r w:rsidRPr="00190945">
        <w:rPr>
          <w:rStyle w:val="StyleUnderline"/>
        </w:rPr>
        <w:t xml:space="preserve"> gradually </w:t>
      </w:r>
      <w:r w:rsidRPr="00190945">
        <w:rPr>
          <w:rStyle w:val="Emphasis"/>
        </w:rPr>
        <w:t>sliding toward</w:t>
      </w:r>
      <w:r w:rsidRPr="00190945">
        <w:rPr>
          <w:rStyle w:val="StyleUnderline"/>
        </w:rPr>
        <w:t xml:space="preserve"> an </w:t>
      </w:r>
      <w:r w:rsidRPr="00190945">
        <w:rPr>
          <w:rStyle w:val="Emphasis"/>
        </w:rPr>
        <w:t>unofficial</w:t>
      </w:r>
      <w:r w:rsidRPr="00190945">
        <w:rPr>
          <w:rStyle w:val="StyleUnderline"/>
        </w:rPr>
        <w:t xml:space="preserve"> regime </w:t>
      </w:r>
      <w:r w:rsidRPr="00190945">
        <w:rPr>
          <w:rStyle w:val="Emphasis"/>
        </w:rPr>
        <w:t>change</w:t>
      </w:r>
      <w:r w:rsidRPr="00190945">
        <w:rPr>
          <w:sz w:val="16"/>
        </w:rPr>
        <w:t xml:space="preserve"> policy by the late 1990s. (Even after fighting Saddam Hussein’s Iraq in the Gulf War, the Bush administration famously decided not to overthrow him, a decision that reflected a remarkable degree of restraint.31) </w:t>
      </w:r>
      <w:r w:rsidRPr="00DC24B6">
        <w:rPr>
          <w:rStyle w:val="Emphasis"/>
          <w:highlight w:val="green"/>
        </w:rPr>
        <w:t>US</w:t>
      </w:r>
      <w:r w:rsidRPr="00DC24B6">
        <w:rPr>
          <w:rStyle w:val="StyleUnderline"/>
          <w:highlight w:val="green"/>
        </w:rPr>
        <w:t xml:space="preserve"> regime </w:t>
      </w:r>
      <w:r w:rsidRPr="00DC24B6">
        <w:rPr>
          <w:rStyle w:val="Emphasis"/>
          <w:highlight w:val="green"/>
        </w:rPr>
        <w:t>change</w:t>
      </w:r>
      <w:r w:rsidRPr="00190945">
        <w:rPr>
          <w:rStyle w:val="StyleUnderline"/>
        </w:rPr>
        <w:t xml:space="preserve"> ambitions with </w:t>
      </w:r>
      <w:r w:rsidRPr="00190945">
        <w:rPr>
          <w:rStyle w:val="Emphasis"/>
        </w:rPr>
        <w:t>both Iran and Cuba</w:t>
      </w:r>
      <w:r w:rsidRPr="00190945">
        <w:rPr>
          <w:rStyle w:val="StyleUnderline"/>
        </w:rPr>
        <w:t xml:space="preserve"> </w:t>
      </w:r>
      <w:r w:rsidRPr="00DC24B6">
        <w:rPr>
          <w:rStyle w:val="StyleUnderline"/>
          <w:highlight w:val="green"/>
        </w:rPr>
        <w:t>were</w:t>
      </w:r>
      <w:r w:rsidRPr="00190945">
        <w:rPr>
          <w:sz w:val="16"/>
        </w:rPr>
        <w:t xml:space="preserve"> effectively </w:t>
      </w:r>
      <w:r w:rsidRPr="00DC24B6">
        <w:rPr>
          <w:rStyle w:val="Emphasis"/>
          <w:highlight w:val="green"/>
        </w:rPr>
        <w:t>shelved by</w:t>
      </w:r>
      <w:r w:rsidRPr="00DC24B6">
        <w:rPr>
          <w:rStyle w:val="StyleUnderline"/>
          <w:highlight w:val="green"/>
        </w:rPr>
        <w:t xml:space="preserve"> </w:t>
      </w:r>
      <w:r w:rsidRPr="00190945">
        <w:rPr>
          <w:rStyle w:val="StyleUnderline"/>
        </w:rPr>
        <w:t xml:space="preserve">the </w:t>
      </w:r>
      <w:r w:rsidRPr="00DC24B6">
        <w:rPr>
          <w:rStyle w:val="Emphasis"/>
          <w:highlight w:val="green"/>
        </w:rPr>
        <w:t>Obama</w:t>
      </w:r>
      <w:r w:rsidRPr="00190945">
        <w:rPr>
          <w:rStyle w:val="StyleUnderline"/>
        </w:rPr>
        <w:t xml:space="preserve"> administration</w:t>
      </w:r>
      <w:r w:rsidRPr="00190945">
        <w:rPr>
          <w:sz w:val="16"/>
        </w:rPr>
        <w:t xml:space="preserve"> (</w:t>
      </w:r>
      <w:r w:rsidRPr="00190945">
        <w:rPr>
          <w:rStyle w:val="StyleUnderline"/>
        </w:rPr>
        <w:t>even if revived</w:t>
      </w:r>
      <w:r w:rsidRPr="00190945">
        <w:rPr>
          <w:sz w:val="16"/>
        </w:rPr>
        <w:t xml:space="preserve">, at least with Iran, </w:t>
      </w:r>
      <w:r w:rsidRPr="00190945">
        <w:rPr>
          <w:rStyle w:val="StyleUnderline"/>
        </w:rPr>
        <w:t>by</w:t>
      </w:r>
      <w:r w:rsidRPr="00190945">
        <w:rPr>
          <w:sz w:val="16"/>
        </w:rPr>
        <w:t xml:space="preserve"> the </w:t>
      </w:r>
      <w:r w:rsidRPr="00190945">
        <w:rPr>
          <w:rStyle w:val="StyleUnderline"/>
        </w:rPr>
        <w:t>Trump</w:t>
      </w:r>
      <w:r w:rsidRPr="00190945">
        <w:rPr>
          <w:sz w:val="16"/>
        </w:rPr>
        <w:t xml:space="preserve"> administration).</w:t>
      </w:r>
    </w:p>
    <w:p w14:paraId="007D63D3" w14:textId="77777777" w:rsidR="00746783" w:rsidRDefault="00746783" w:rsidP="00746783">
      <w:pPr>
        <w:rPr>
          <w:sz w:val="16"/>
        </w:rPr>
      </w:pPr>
      <w:r w:rsidRPr="00190945">
        <w:rPr>
          <w:rStyle w:val="StyleUnderline"/>
        </w:rPr>
        <w:t>The United States has</w:t>
      </w:r>
      <w:r w:rsidRPr="00190945">
        <w:rPr>
          <w:sz w:val="16"/>
        </w:rPr>
        <w:t xml:space="preserve"> persistently </w:t>
      </w:r>
      <w:r w:rsidRPr="00190945">
        <w:rPr>
          <w:rStyle w:val="Emphasis"/>
        </w:rPr>
        <w:t>encouraged</w:t>
      </w:r>
      <w:r w:rsidRPr="00190945">
        <w:rPr>
          <w:rStyle w:val="StyleUnderline"/>
        </w:rPr>
        <w:t xml:space="preserve"> the gradual advance of </w:t>
      </w:r>
      <w:r w:rsidRPr="00190945">
        <w:rPr>
          <w:rStyle w:val="Emphasis"/>
        </w:rPr>
        <w:t>liberal values</w:t>
      </w:r>
      <w:r w:rsidRPr="00190945">
        <w:rPr>
          <w:rStyle w:val="StyleUnderline"/>
        </w:rPr>
        <w:t xml:space="preserve"> through</w:t>
      </w:r>
      <w:r w:rsidRPr="00190945">
        <w:rPr>
          <w:sz w:val="16"/>
        </w:rPr>
        <w:t xml:space="preserve"> more patient means such as </w:t>
      </w:r>
      <w:r w:rsidRPr="00190945">
        <w:rPr>
          <w:rStyle w:val="Emphasis"/>
        </w:rPr>
        <w:t>broad</w:t>
      </w:r>
      <w:r w:rsidRPr="00190945">
        <w:rPr>
          <w:rStyle w:val="StyleUnderline"/>
        </w:rPr>
        <w:t xml:space="preserve">-based </w:t>
      </w:r>
      <w:r w:rsidRPr="00190945">
        <w:rPr>
          <w:rStyle w:val="Emphasis"/>
        </w:rPr>
        <w:t>engagement</w:t>
      </w:r>
      <w:r w:rsidRPr="00190945">
        <w:rPr>
          <w:sz w:val="16"/>
        </w:rPr>
        <w:t xml:space="preserve">, </w:t>
      </w:r>
      <w:r w:rsidRPr="00DC24B6">
        <w:rPr>
          <w:rStyle w:val="StyleUnderline"/>
          <w:highlight w:val="green"/>
        </w:rPr>
        <w:t>support</w:t>
      </w:r>
      <w:r w:rsidRPr="00190945">
        <w:rPr>
          <w:rStyle w:val="StyleUnderline"/>
        </w:rPr>
        <w:t xml:space="preserve"> for </w:t>
      </w:r>
      <w:r w:rsidRPr="00DC24B6">
        <w:rPr>
          <w:rStyle w:val="Emphasis"/>
          <w:highlight w:val="green"/>
        </w:rPr>
        <w:t>h</w:t>
      </w:r>
      <w:r w:rsidRPr="00190945">
        <w:rPr>
          <w:rStyle w:val="StyleUnderline"/>
        </w:rPr>
        <w:t xml:space="preserve">uman </w:t>
      </w:r>
      <w:r w:rsidRPr="00DC24B6">
        <w:rPr>
          <w:rStyle w:val="Emphasis"/>
          <w:highlight w:val="green"/>
        </w:rPr>
        <w:t>r</w:t>
      </w:r>
      <w:r w:rsidRPr="00190945">
        <w:rPr>
          <w:rStyle w:val="StyleUnderline"/>
        </w:rPr>
        <w:t xml:space="preserve">ights </w:t>
      </w:r>
      <w:r w:rsidRPr="00DC24B6">
        <w:rPr>
          <w:rStyle w:val="Emphasis"/>
          <w:highlight w:val="green"/>
        </w:rPr>
        <w:t>activists</w:t>
      </w:r>
      <w:r w:rsidRPr="00190945">
        <w:rPr>
          <w:sz w:val="16"/>
        </w:rPr>
        <w:t xml:space="preserve">, </w:t>
      </w:r>
      <w:r w:rsidRPr="00DC24B6">
        <w:rPr>
          <w:rStyle w:val="StyleUnderline"/>
          <w:highlight w:val="green"/>
        </w:rPr>
        <w:t xml:space="preserve">and investments in </w:t>
      </w:r>
      <w:r w:rsidRPr="00DC24B6">
        <w:rPr>
          <w:rStyle w:val="Emphasis"/>
          <w:highlight w:val="green"/>
        </w:rPr>
        <w:t>civil</w:t>
      </w:r>
      <w:r w:rsidRPr="00190945">
        <w:rPr>
          <w:rStyle w:val="StyleUnderline"/>
        </w:rPr>
        <w:t xml:space="preserve"> society</w:t>
      </w:r>
      <w:r w:rsidRPr="00190945">
        <w:rPr>
          <w:sz w:val="16"/>
        </w:rPr>
        <w:t xml:space="preserve"> </w:t>
      </w:r>
      <w:r w:rsidRPr="00DC24B6">
        <w:rPr>
          <w:rStyle w:val="Emphasis"/>
          <w:highlight w:val="green"/>
        </w:rPr>
        <w:t>organizations</w:t>
      </w:r>
      <w:r w:rsidRPr="00190945">
        <w:rPr>
          <w:sz w:val="16"/>
        </w:rPr>
        <w:t xml:space="preserve">. But </w:t>
      </w:r>
      <w:r w:rsidRPr="00DC24B6">
        <w:rPr>
          <w:rStyle w:val="Emphasis"/>
          <w:highlight w:val="green"/>
        </w:rPr>
        <w:t>these</w:t>
      </w:r>
      <w:r w:rsidRPr="00190945">
        <w:rPr>
          <w:sz w:val="16"/>
        </w:rPr>
        <w:t xml:space="preserve"> indirect, </w:t>
      </w:r>
      <w:r w:rsidRPr="00190945">
        <w:rPr>
          <w:rStyle w:val="StyleUnderline"/>
        </w:rPr>
        <w:t xml:space="preserve">long-term approaches </w:t>
      </w:r>
      <w:r w:rsidRPr="00DC24B6">
        <w:rPr>
          <w:rStyle w:val="StyleUnderline"/>
          <w:highlight w:val="green"/>
        </w:rPr>
        <w:t>are</w:t>
      </w:r>
      <w:r w:rsidRPr="00190945">
        <w:rPr>
          <w:rStyle w:val="StyleUnderline"/>
        </w:rPr>
        <w:t xml:space="preserve"> </w:t>
      </w:r>
      <w:r w:rsidRPr="00DC24B6">
        <w:rPr>
          <w:rStyle w:val="StyleUnderline"/>
          <w:highlight w:val="green"/>
        </w:rPr>
        <w:t xml:space="preserve">a </w:t>
      </w:r>
      <w:r w:rsidRPr="00DC24B6">
        <w:rPr>
          <w:rStyle w:val="Emphasis"/>
          <w:highlight w:val="green"/>
        </w:rPr>
        <w:t>far cry</w:t>
      </w:r>
      <w:r w:rsidRPr="00190945">
        <w:rPr>
          <w:rStyle w:val="StyleUnderline"/>
        </w:rPr>
        <w:t xml:space="preserve"> </w:t>
      </w:r>
      <w:r w:rsidRPr="00DC24B6">
        <w:rPr>
          <w:rStyle w:val="StyleUnderline"/>
          <w:highlight w:val="green"/>
        </w:rPr>
        <w:t>from</w:t>
      </w:r>
      <w:r w:rsidRPr="00190945">
        <w:rPr>
          <w:sz w:val="16"/>
        </w:rPr>
        <w:t xml:space="preserve"> the vision of a </w:t>
      </w:r>
      <w:r w:rsidRPr="00DC24B6">
        <w:rPr>
          <w:rStyle w:val="Emphasis"/>
          <w:highlight w:val="green"/>
        </w:rPr>
        <w:t>militarized</w:t>
      </w:r>
      <w:r w:rsidRPr="00190945">
        <w:rPr>
          <w:rStyle w:val="StyleUnderline"/>
        </w:rPr>
        <w:t xml:space="preserve"> liberal </w:t>
      </w:r>
      <w:r w:rsidRPr="00DC24B6">
        <w:rPr>
          <w:rStyle w:val="Emphasis"/>
          <w:highlight w:val="green"/>
        </w:rPr>
        <w:t>heg</w:t>
      </w:r>
      <w:r w:rsidRPr="00190945">
        <w:rPr>
          <w:rStyle w:val="Emphasis"/>
        </w:rPr>
        <w:t>emony</w:t>
      </w:r>
      <w:r w:rsidRPr="00190945">
        <w:rPr>
          <w:sz w:val="16"/>
        </w:rPr>
        <w:t>.</w:t>
      </w:r>
    </w:p>
    <w:p w14:paraId="656B4B99" w14:textId="77777777" w:rsidR="00746783" w:rsidRDefault="00746783" w:rsidP="00746783"/>
    <w:p w14:paraId="60402464" w14:textId="77777777" w:rsidR="00746783" w:rsidRPr="00190945" w:rsidRDefault="00746783" w:rsidP="00746783">
      <w:pPr>
        <w:pStyle w:val="Heading3"/>
      </w:pPr>
      <w:r>
        <w:t>Root Cause</w:t>
      </w:r>
    </w:p>
    <w:p w14:paraId="17C106A5" w14:textId="77777777" w:rsidR="00746783" w:rsidRDefault="00746783" w:rsidP="00746783">
      <w:pPr>
        <w:pStyle w:val="Heading4"/>
      </w:pPr>
      <w:r>
        <w:t>Problems with the international order are not caused by US engagement but a lack of it.</w:t>
      </w:r>
    </w:p>
    <w:p w14:paraId="63289426" w14:textId="77777777" w:rsidR="00746783" w:rsidRPr="00190945" w:rsidRDefault="00746783" w:rsidP="00746783">
      <w:r w:rsidRPr="00E74B78">
        <w:rPr>
          <w:rFonts w:eastAsiaTheme="majorEastAsia" w:cstheme="majorBidi"/>
          <w:b/>
          <w:iCs/>
          <w:sz w:val="26"/>
        </w:rPr>
        <w:t>McMaster ’20</w:t>
      </w:r>
      <w:r>
        <w:t xml:space="preserve"> — H.R. McMaster, </w:t>
      </w:r>
      <w:r w:rsidRPr="00190945">
        <w:t xml:space="preserve">Fouad and Michelle </w:t>
      </w:r>
      <w:proofErr w:type="spellStart"/>
      <w:r w:rsidRPr="00190945">
        <w:t>Ajami</w:t>
      </w:r>
      <w:proofErr w:type="spellEnd"/>
      <w:r w:rsidRPr="00190945">
        <w:t xml:space="preserve"> Senior Fellow at the Hoover Institution</w:t>
      </w:r>
      <w:r>
        <w:t>, Previous National Security Advisor to the United States; (July/August 2020; “</w:t>
      </w:r>
      <w:r w:rsidRPr="00190945">
        <w:t>The Retrenchment Syndrome</w:t>
      </w:r>
      <w:r>
        <w:t xml:space="preserve">”; </w:t>
      </w:r>
      <w:r w:rsidRPr="00E74B78">
        <w:rPr>
          <w:i/>
          <w:iCs/>
        </w:rPr>
        <w:t>Foreign Affairs</w:t>
      </w:r>
      <w:r>
        <w:t xml:space="preserve">; </w:t>
      </w:r>
      <w:hyperlink r:id="rId44" w:history="1">
        <w:r w:rsidRPr="00190945">
          <w:rPr>
            <w:rStyle w:val="Hyperlink"/>
          </w:rPr>
          <w:t>https://www.foreignaffairs.com/articles/united-states/2020-06-01/retrenchment-syndrome</w:t>
        </w:r>
      </w:hyperlink>
      <w:r>
        <w:rPr>
          <w:rStyle w:val="Hyperlink"/>
        </w:rPr>
        <w:t>; //LFS—JCM)</w:t>
      </w:r>
    </w:p>
    <w:p w14:paraId="26C85617" w14:textId="77777777" w:rsidR="00746783" w:rsidRPr="00190945" w:rsidRDefault="00746783" w:rsidP="00746783">
      <w:pPr>
        <w:rPr>
          <w:sz w:val="16"/>
        </w:rPr>
      </w:pPr>
      <w:r w:rsidRPr="00190945">
        <w:rPr>
          <w:sz w:val="16"/>
        </w:rPr>
        <w:t xml:space="preserve">Nearly three decades later, however, </w:t>
      </w:r>
      <w:r w:rsidRPr="00190945">
        <w:rPr>
          <w:rStyle w:val="StyleUnderline"/>
        </w:rPr>
        <w:t xml:space="preserve">a </w:t>
      </w:r>
      <w:r w:rsidRPr="00DC24B6">
        <w:rPr>
          <w:rStyle w:val="StyleUnderline"/>
          <w:highlight w:val="green"/>
        </w:rPr>
        <w:t>new mantra of</w:t>
      </w:r>
      <w:r w:rsidRPr="00190945">
        <w:rPr>
          <w:sz w:val="16"/>
        </w:rPr>
        <w:t xml:space="preserve"> “</w:t>
      </w:r>
      <w:r w:rsidRPr="00DC24B6">
        <w:rPr>
          <w:rStyle w:val="Emphasis"/>
          <w:highlight w:val="green"/>
        </w:rPr>
        <w:t>ending endless wars</w:t>
      </w:r>
      <w:r w:rsidRPr="00190945">
        <w:rPr>
          <w:sz w:val="16"/>
        </w:rPr>
        <w:t xml:space="preserve">” </w:t>
      </w:r>
      <w:r w:rsidRPr="00DC24B6">
        <w:rPr>
          <w:rStyle w:val="StyleUnderline"/>
          <w:highlight w:val="green"/>
        </w:rPr>
        <w:t>has emerged</w:t>
      </w:r>
      <w:r w:rsidRPr="00190945">
        <w:rPr>
          <w:rStyle w:val="StyleUnderline"/>
        </w:rPr>
        <w:t xml:space="preserve"> from</w:t>
      </w:r>
      <w:r w:rsidRPr="00190945">
        <w:rPr>
          <w:sz w:val="16"/>
        </w:rPr>
        <w:t xml:space="preserve"> frustrations over </w:t>
      </w:r>
      <w:r w:rsidRPr="00190945">
        <w:rPr>
          <w:rStyle w:val="StyleUnderline"/>
        </w:rPr>
        <w:t xml:space="preserve">indecisive, protracted, and </w:t>
      </w:r>
      <w:r w:rsidRPr="00190945">
        <w:rPr>
          <w:rStyle w:val="Emphasis"/>
        </w:rPr>
        <w:t>costly military interventions</w:t>
      </w:r>
      <w:r w:rsidRPr="00190945">
        <w:rPr>
          <w:sz w:val="16"/>
        </w:rPr>
        <w:t xml:space="preserve"> abroad. </w:t>
      </w:r>
      <w:r w:rsidRPr="00190945">
        <w:rPr>
          <w:rStyle w:val="StyleUnderline"/>
        </w:rPr>
        <w:t>These</w:t>
      </w:r>
      <w:r w:rsidRPr="00190945">
        <w:rPr>
          <w:sz w:val="16"/>
        </w:rPr>
        <w:t xml:space="preserve"> frustrations </w:t>
      </w:r>
      <w:r w:rsidRPr="00190945">
        <w:rPr>
          <w:rStyle w:val="StyleUnderline"/>
        </w:rPr>
        <w:t>have reproduced the Vietnam syndrome</w:t>
      </w:r>
      <w:r w:rsidRPr="00190945">
        <w:rPr>
          <w:sz w:val="16"/>
        </w:rPr>
        <w:t xml:space="preserve"> </w:t>
      </w:r>
      <w:r w:rsidRPr="00190945">
        <w:rPr>
          <w:rStyle w:val="StyleUnderline"/>
        </w:rPr>
        <w:t>in</w:t>
      </w:r>
      <w:r w:rsidRPr="00190945">
        <w:rPr>
          <w:sz w:val="16"/>
        </w:rPr>
        <w:t xml:space="preserve"> a new guise: </w:t>
      </w:r>
      <w:r w:rsidRPr="00190945">
        <w:rPr>
          <w:rStyle w:val="StyleUnderline"/>
        </w:rPr>
        <w:t xml:space="preserve">the </w:t>
      </w:r>
      <w:r w:rsidRPr="00190945">
        <w:rPr>
          <w:rStyle w:val="Emphasis"/>
        </w:rPr>
        <w:t>Afghanistan-Iraq syndrome</w:t>
      </w:r>
      <w:r w:rsidRPr="00190945">
        <w:rPr>
          <w:sz w:val="16"/>
        </w:rPr>
        <w:t xml:space="preserve">. Across the political spectrum, many </w:t>
      </w:r>
      <w:r w:rsidRPr="00DC24B6">
        <w:rPr>
          <w:rStyle w:val="Emphasis"/>
          <w:highlight w:val="green"/>
        </w:rPr>
        <w:t>Americans</w:t>
      </w:r>
      <w:r w:rsidRPr="00190945">
        <w:rPr>
          <w:rStyle w:val="StyleUnderline"/>
        </w:rPr>
        <w:t xml:space="preserve"> have come to </w:t>
      </w:r>
      <w:r w:rsidRPr="00DC24B6">
        <w:rPr>
          <w:rStyle w:val="Emphasis"/>
          <w:highlight w:val="green"/>
        </w:rPr>
        <w:t>believe</w:t>
      </w:r>
      <w:r w:rsidRPr="00190945">
        <w:rPr>
          <w:sz w:val="16"/>
        </w:rPr>
        <w:t xml:space="preserve"> that </w:t>
      </w:r>
      <w:r w:rsidRPr="00DC24B6">
        <w:rPr>
          <w:rStyle w:val="Emphasis"/>
          <w:highlight w:val="green"/>
        </w:rPr>
        <w:t>retrenchment</w:t>
      </w:r>
      <w:r w:rsidRPr="00DC24B6">
        <w:rPr>
          <w:rStyle w:val="StyleUnderline"/>
          <w:highlight w:val="green"/>
        </w:rPr>
        <w:t xml:space="preserve"> would</w:t>
      </w:r>
      <w:r w:rsidRPr="00190945">
        <w:rPr>
          <w:sz w:val="16"/>
        </w:rPr>
        <w:t xml:space="preserve"> not only </w:t>
      </w:r>
      <w:r w:rsidRPr="00190945">
        <w:rPr>
          <w:rStyle w:val="StyleUnderline"/>
        </w:rPr>
        <w:t>avoid the costs of military operations</w:t>
      </w:r>
      <w:r w:rsidRPr="00190945">
        <w:rPr>
          <w:sz w:val="16"/>
        </w:rPr>
        <w:t xml:space="preserve"> overseas </w:t>
      </w:r>
      <w:r w:rsidRPr="00190945">
        <w:rPr>
          <w:rStyle w:val="StyleUnderline"/>
        </w:rPr>
        <w:t xml:space="preserve">but also </w:t>
      </w:r>
      <w:r w:rsidRPr="00DC24B6">
        <w:rPr>
          <w:rStyle w:val="Emphasis"/>
          <w:highlight w:val="green"/>
        </w:rPr>
        <w:t>improve</w:t>
      </w:r>
      <w:r w:rsidRPr="00190945">
        <w:rPr>
          <w:sz w:val="16"/>
        </w:rPr>
        <w:t xml:space="preserve"> U.S. </w:t>
      </w:r>
      <w:r w:rsidRPr="00DC24B6">
        <w:rPr>
          <w:rStyle w:val="Emphasis"/>
          <w:highlight w:val="green"/>
        </w:rPr>
        <w:t>security</w:t>
      </w:r>
      <w:r w:rsidRPr="00190945">
        <w:rPr>
          <w:sz w:val="16"/>
        </w:rPr>
        <w:t>. They have found support for this belief in analyses like those that appeared in this magazine’s lead package for its March/April 2020 issue, titled “</w:t>
      </w:r>
      <w:hyperlink r:id="rId45" w:tgtFrame="_blank" w:history="1">
        <w:r w:rsidRPr="00190945">
          <w:rPr>
            <w:rStyle w:val="Hyperlink"/>
            <w:sz w:val="16"/>
          </w:rPr>
          <w:t>Come Home, America?</w:t>
        </w:r>
      </w:hyperlink>
      <w:r w:rsidRPr="00190945">
        <w:rPr>
          <w:sz w:val="16"/>
        </w:rPr>
        <w:t>” </w:t>
      </w:r>
    </w:p>
    <w:p w14:paraId="6E9B737D" w14:textId="77777777" w:rsidR="00746783" w:rsidRPr="00190945" w:rsidRDefault="00746783" w:rsidP="00746783">
      <w:pPr>
        <w:rPr>
          <w:sz w:val="16"/>
        </w:rPr>
      </w:pPr>
      <w:r w:rsidRPr="00190945">
        <w:rPr>
          <w:sz w:val="16"/>
        </w:rPr>
        <w:t xml:space="preserve">The authors of the articles in that package offered different variations on the retrenchment theme. But what some of the articles have in common is </w:t>
      </w:r>
      <w:r w:rsidRPr="00DC24B6">
        <w:rPr>
          <w:rStyle w:val="StyleUnderline"/>
          <w:highlight w:val="green"/>
        </w:rPr>
        <w:t xml:space="preserve">an appeal that </w:t>
      </w:r>
      <w:r w:rsidRPr="00DC24B6">
        <w:rPr>
          <w:rStyle w:val="Emphasis"/>
          <w:highlight w:val="green"/>
        </w:rPr>
        <w:t>reflects</w:t>
      </w:r>
      <w:r w:rsidRPr="00190945">
        <w:rPr>
          <w:rStyle w:val="StyleUnderline"/>
        </w:rPr>
        <w:t xml:space="preserve"> strong </w:t>
      </w:r>
      <w:r w:rsidRPr="00DC24B6">
        <w:rPr>
          <w:rStyle w:val="Emphasis"/>
          <w:highlight w:val="green"/>
        </w:rPr>
        <w:t>emotions rather than</w:t>
      </w:r>
      <w:r w:rsidRPr="00190945">
        <w:rPr>
          <w:rStyle w:val="StyleUnderline"/>
        </w:rPr>
        <w:t xml:space="preserve"> an accurate </w:t>
      </w:r>
      <w:r w:rsidRPr="00DC24B6">
        <w:rPr>
          <w:rStyle w:val="Emphasis"/>
          <w:highlight w:val="green"/>
        </w:rPr>
        <w:t>understanding</w:t>
      </w:r>
      <w:r w:rsidRPr="00190945">
        <w:rPr>
          <w:rStyle w:val="StyleUnderline"/>
        </w:rPr>
        <w:t xml:space="preserve"> of what went wrong in the wars that followed the 9/11</w:t>
      </w:r>
      <w:r w:rsidRPr="00190945">
        <w:rPr>
          <w:sz w:val="16"/>
        </w:rPr>
        <w:t xml:space="preserve"> terrorist </w:t>
      </w:r>
      <w:r w:rsidRPr="00190945">
        <w:rPr>
          <w:rStyle w:val="StyleUnderline"/>
        </w:rPr>
        <w:t>attacks</w:t>
      </w:r>
      <w:r w:rsidRPr="00190945">
        <w:rPr>
          <w:sz w:val="16"/>
        </w:rPr>
        <w:t xml:space="preserve">. </w:t>
      </w:r>
      <w:r w:rsidRPr="00190945">
        <w:rPr>
          <w:rStyle w:val="StyleUnderline"/>
        </w:rPr>
        <w:t xml:space="preserve">Proponents of </w:t>
      </w:r>
      <w:r w:rsidRPr="00190945">
        <w:rPr>
          <w:sz w:val="16"/>
        </w:rPr>
        <w:t xml:space="preserve">a U.S. </w:t>
      </w:r>
      <w:r w:rsidRPr="00190945">
        <w:rPr>
          <w:rStyle w:val="Emphasis"/>
        </w:rPr>
        <w:t>withdrawal</w:t>
      </w:r>
      <w:r w:rsidRPr="00190945">
        <w:rPr>
          <w:sz w:val="16"/>
        </w:rPr>
        <w:t xml:space="preserve"> from its military commitments </w:t>
      </w:r>
      <w:r w:rsidRPr="00190945">
        <w:rPr>
          <w:rStyle w:val="Emphasis"/>
        </w:rPr>
        <w:t>play to visceral feelings</w:t>
      </w:r>
      <w:r w:rsidRPr="00190945">
        <w:rPr>
          <w:rStyle w:val="StyleUnderline"/>
        </w:rPr>
        <w:t xml:space="preserve"> of war weariness and argue</w:t>
      </w:r>
      <w:r w:rsidRPr="00190945">
        <w:rPr>
          <w:sz w:val="16"/>
        </w:rPr>
        <w:t xml:space="preserve"> that </w:t>
      </w:r>
      <w:r w:rsidRPr="00190945">
        <w:rPr>
          <w:rStyle w:val="StyleUnderline"/>
        </w:rPr>
        <w:t>the difficulties of those wars were the</w:t>
      </w:r>
      <w:r w:rsidRPr="00190945">
        <w:rPr>
          <w:sz w:val="16"/>
        </w:rPr>
        <w:t xml:space="preserve"> inevitable </w:t>
      </w:r>
      <w:r w:rsidRPr="00190945">
        <w:rPr>
          <w:rStyle w:val="StyleUnderline"/>
        </w:rPr>
        <w:t>consequence of the United States’ misguided pursuit of</w:t>
      </w:r>
      <w:r w:rsidRPr="00190945">
        <w:rPr>
          <w:sz w:val="16"/>
        </w:rPr>
        <w:t xml:space="preserve"> armed </w:t>
      </w:r>
      <w:r w:rsidRPr="00190945">
        <w:rPr>
          <w:rStyle w:val="StyleUnderline"/>
        </w:rPr>
        <w:t>domination</w:t>
      </w:r>
      <w:r w:rsidRPr="00190945">
        <w:rPr>
          <w:sz w:val="16"/>
        </w:rPr>
        <w:t xml:space="preserve">. </w:t>
      </w:r>
      <w:r w:rsidRPr="00190945">
        <w:rPr>
          <w:rStyle w:val="StyleUnderline"/>
        </w:rPr>
        <w:t>Some</w:t>
      </w:r>
      <w:r w:rsidRPr="00190945">
        <w:rPr>
          <w:sz w:val="16"/>
        </w:rPr>
        <w:t xml:space="preserve"> retrenchers </w:t>
      </w:r>
      <w:r w:rsidRPr="00190945">
        <w:rPr>
          <w:rStyle w:val="StyleUnderline"/>
        </w:rPr>
        <w:t>depict</w:t>
      </w:r>
      <w:r w:rsidRPr="00190945">
        <w:rPr>
          <w:sz w:val="16"/>
        </w:rPr>
        <w:t xml:space="preserve"> U.S. </w:t>
      </w:r>
      <w:r w:rsidRPr="00190945">
        <w:rPr>
          <w:rStyle w:val="StyleUnderline"/>
        </w:rPr>
        <w:t>foreign policy</w:t>
      </w:r>
      <w:r w:rsidRPr="00190945">
        <w:rPr>
          <w:sz w:val="16"/>
        </w:rPr>
        <w:t xml:space="preserve"> since the end of the Cold War </w:t>
      </w:r>
      <w:r w:rsidRPr="00190945">
        <w:rPr>
          <w:rStyle w:val="StyleUnderline"/>
        </w:rPr>
        <w:t xml:space="preserve">as a </w:t>
      </w:r>
      <w:r w:rsidRPr="00190945">
        <w:rPr>
          <w:rStyle w:val="Emphasis"/>
        </w:rPr>
        <w:t>fool’s errand</w:t>
      </w:r>
      <w:r w:rsidRPr="00190945">
        <w:rPr>
          <w:sz w:val="16"/>
        </w:rPr>
        <w:t xml:space="preserve">, </w:t>
      </w:r>
      <w:r w:rsidRPr="00190945">
        <w:rPr>
          <w:rStyle w:val="Emphasis"/>
        </w:rPr>
        <w:t>impelled</w:t>
      </w:r>
      <w:r w:rsidRPr="00190945">
        <w:rPr>
          <w:rStyle w:val="StyleUnderline"/>
        </w:rPr>
        <w:t xml:space="preserve"> by a naive </w:t>
      </w:r>
      <w:r w:rsidRPr="00190945">
        <w:rPr>
          <w:rStyle w:val="Emphasis"/>
        </w:rPr>
        <w:t>crusade</w:t>
      </w:r>
      <w:r w:rsidRPr="00190945">
        <w:rPr>
          <w:sz w:val="16"/>
        </w:rPr>
        <w:t xml:space="preserve"> to remake the world in the United States’ image. And although advocates of retrenchment often identify as realists, </w:t>
      </w:r>
      <w:r w:rsidRPr="00190945">
        <w:rPr>
          <w:rStyle w:val="StyleUnderline"/>
        </w:rPr>
        <w:t>they subscribe to the</w:t>
      </w:r>
      <w:r w:rsidRPr="00190945">
        <w:rPr>
          <w:sz w:val="16"/>
        </w:rPr>
        <w:t xml:space="preserve"> romantic </w:t>
      </w:r>
      <w:r w:rsidRPr="00190945">
        <w:rPr>
          <w:rStyle w:val="StyleUnderline"/>
        </w:rPr>
        <w:t>view that restraint abroad is</w:t>
      </w:r>
      <w:r w:rsidRPr="00190945">
        <w:rPr>
          <w:sz w:val="16"/>
        </w:rPr>
        <w:t xml:space="preserve"> almost </w:t>
      </w:r>
      <w:r w:rsidRPr="00190945">
        <w:rPr>
          <w:rStyle w:val="StyleUnderline"/>
        </w:rPr>
        <w:t>always</w:t>
      </w:r>
      <w:r w:rsidRPr="00190945">
        <w:rPr>
          <w:sz w:val="16"/>
        </w:rPr>
        <w:t xml:space="preserve"> an unmitigated </w:t>
      </w:r>
      <w:r w:rsidRPr="00190945">
        <w:rPr>
          <w:rStyle w:val="StyleUnderline"/>
        </w:rPr>
        <w:t>good</w:t>
      </w:r>
      <w:r w:rsidRPr="00190945">
        <w:rPr>
          <w:sz w:val="16"/>
        </w:rPr>
        <w:t xml:space="preserve">. In fact, </w:t>
      </w:r>
      <w:r w:rsidRPr="00DC24B6">
        <w:rPr>
          <w:rStyle w:val="Emphasis"/>
          <w:highlight w:val="green"/>
        </w:rPr>
        <w:t>disengagement</w:t>
      </w:r>
      <w:r w:rsidRPr="00190945">
        <w:rPr>
          <w:rStyle w:val="StyleUnderline"/>
        </w:rPr>
        <w:t xml:space="preserve"> from competitions</w:t>
      </w:r>
      <w:r w:rsidRPr="00190945">
        <w:rPr>
          <w:sz w:val="16"/>
        </w:rPr>
        <w:t xml:space="preserve"> overseas </w:t>
      </w:r>
      <w:r w:rsidRPr="00DC24B6">
        <w:rPr>
          <w:rStyle w:val="StyleUnderline"/>
          <w:highlight w:val="green"/>
        </w:rPr>
        <w:t xml:space="preserve">would </w:t>
      </w:r>
      <w:r w:rsidRPr="00DC24B6">
        <w:rPr>
          <w:rStyle w:val="Emphasis"/>
          <w:highlight w:val="green"/>
        </w:rPr>
        <w:t>increase danger</w:t>
      </w:r>
      <w:r w:rsidRPr="00190945">
        <w:rPr>
          <w:rStyle w:val="Emphasis"/>
        </w:rPr>
        <w:t>s</w:t>
      </w:r>
      <w:r w:rsidRPr="00190945">
        <w:rPr>
          <w:rStyle w:val="StyleUnderline"/>
        </w:rPr>
        <w:t xml:space="preserve"> to the United States</w:t>
      </w:r>
      <w:r w:rsidRPr="00190945">
        <w:rPr>
          <w:sz w:val="16"/>
        </w:rPr>
        <w:t xml:space="preserve">; </w:t>
      </w:r>
      <w:r w:rsidRPr="00DC24B6">
        <w:rPr>
          <w:rStyle w:val="StyleUnderline"/>
          <w:highlight w:val="green"/>
        </w:rPr>
        <w:t>the</w:t>
      </w:r>
      <w:r w:rsidRPr="00190945">
        <w:rPr>
          <w:rStyle w:val="StyleUnderline"/>
        </w:rPr>
        <w:t xml:space="preserve"> paltry </w:t>
      </w:r>
      <w:r w:rsidRPr="00DC24B6">
        <w:rPr>
          <w:rStyle w:val="Emphasis"/>
          <w:highlight w:val="green"/>
        </w:rPr>
        <w:t>savings</w:t>
      </w:r>
      <w:r w:rsidRPr="00190945">
        <w:rPr>
          <w:sz w:val="16"/>
        </w:rPr>
        <w:t xml:space="preserve"> realized </w:t>
      </w:r>
      <w:r w:rsidRPr="00DC24B6">
        <w:rPr>
          <w:rStyle w:val="StyleUnderline"/>
          <w:highlight w:val="green"/>
        </w:rPr>
        <w:t xml:space="preserve">would be </w:t>
      </w:r>
      <w:r w:rsidRPr="00DC24B6">
        <w:rPr>
          <w:rStyle w:val="Emphasis"/>
          <w:highlight w:val="green"/>
        </w:rPr>
        <w:t>dwarfed by</w:t>
      </w:r>
      <w:r w:rsidRPr="00190945">
        <w:rPr>
          <w:rStyle w:val="StyleUnderline"/>
        </w:rPr>
        <w:t xml:space="preserve"> the</w:t>
      </w:r>
      <w:r w:rsidRPr="00190945">
        <w:rPr>
          <w:sz w:val="16"/>
        </w:rPr>
        <w:t xml:space="preserve"> eventual </w:t>
      </w:r>
      <w:r w:rsidRPr="00DC24B6">
        <w:rPr>
          <w:rStyle w:val="StyleUnderline"/>
          <w:highlight w:val="green"/>
        </w:rPr>
        <w:t xml:space="preserve">cost of </w:t>
      </w:r>
      <w:r w:rsidRPr="00DC24B6">
        <w:rPr>
          <w:rStyle w:val="Emphasis"/>
          <w:highlight w:val="green"/>
        </w:rPr>
        <w:t>responding to unchecked</w:t>
      </w:r>
      <w:r w:rsidRPr="00190945">
        <w:rPr>
          <w:rStyle w:val="StyleUnderline"/>
        </w:rPr>
        <w:t xml:space="preserve"> and </w:t>
      </w:r>
      <w:r w:rsidRPr="00190945">
        <w:rPr>
          <w:rStyle w:val="Emphasis"/>
        </w:rPr>
        <w:t xml:space="preserve">undeterred </w:t>
      </w:r>
      <w:r w:rsidRPr="00DC24B6">
        <w:rPr>
          <w:rStyle w:val="Emphasis"/>
          <w:highlight w:val="green"/>
        </w:rPr>
        <w:t>threats</w:t>
      </w:r>
      <w:r w:rsidRPr="00190945">
        <w:rPr>
          <w:rStyle w:val="StyleUnderline"/>
        </w:rPr>
        <w:t xml:space="preserve"> to American</w:t>
      </w:r>
      <w:r w:rsidRPr="00190945">
        <w:rPr>
          <w:sz w:val="16"/>
        </w:rPr>
        <w:t xml:space="preserve"> security, prosperity, and </w:t>
      </w:r>
      <w:r w:rsidRPr="00190945">
        <w:rPr>
          <w:rStyle w:val="StyleUnderline"/>
        </w:rPr>
        <w:t>influence</w:t>
      </w:r>
      <w:r w:rsidRPr="00190945">
        <w:rPr>
          <w:sz w:val="16"/>
        </w:rPr>
        <w:t>. </w:t>
      </w:r>
    </w:p>
    <w:p w14:paraId="5CAA7905" w14:textId="77777777" w:rsidR="00746783" w:rsidRPr="00190945" w:rsidRDefault="00746783" w:rsidP="00746783">
      <w:pPr>
        <w:rPr>
          <w:sz w:val="16"/>
          <w:szCs w:val="16"/>
        </w:rPr>
      </w:pPr>
      <w:r w:rsidRPr="00190945">
        <w:rPr>
          <w:sz w:val="16"/>
          <w:szCs w:val="16"/>
        </w:rPr>
        <w:t>ALTERNATIVE HISTORY</w:t>
      </w:r>
    </w:p>
    <w:p w14:paraId="12F1A357" w14:textId="77777777" w:rsidR="00746783" w:rsidRPr="00190945" w:rsidRDefault="00746783" w:rsidP="00746783">
      <w:pPr>
        <w:rPr>
          <w:sz w:val="16"/>
        </w:rPr>
      </w:pPr>
      <w:r w:rsidRPr="00190945">
        <w:rPr>
          <w:rStyle w:val="StyleUnderline"/>
        </w:rPr>
        <w:t>In</w:t>
      </w:r>
      <w:r w:rsidRPr="00190945">
        <w:rPr>
          <w:sz w:val="16"/>
        </w:rPr>
        <w:t xml:space="preserve"> their </w:t>
      </w:r>
      <w:r w:rsidRPr="00190945">
        <w:rPr>
          <w:rStyle w:val="StyleUnderline"/>
        </w:rPr>
        <w:t xml:space="preserve">critiques of the </w:t>
      </w:r>
      <w:r w:rsidRPr="00190945">
        <w:rPr>
          <w:rStyle w:val="Emphasis"/>
        </w:rPr>
        <w:t>post-9/11</w:t>
      </w:r>
      <w:r w:rsidRPr="00190945">
        <w:rPr>
          <w:rStyle w:val="StyleUnderline"/>
        </w:rPr>
        <w:t xml:space="preserve"> wars</w:t>
      </w:r>
      <w:r w:rsidRPr="00190945">
        <w:rPr>
          <w:sz w:val="16"/>
        </w:rPr>
        <w:t xml:space="preserve">, </w:t>
      </w:r>
      <w:r w:rsidRPr="00190945">
        <w:rPr>
          <w:rStyle w:val="Emphasis"/>
        </w:rPr>
        <w:t>retrenchers</w:t>
      </w:r>
      <w:r w:rsidRPr="00190945">
        <w:rPr>
          <w:rStyle w:val="StyleUnderline"/>
        </w:rPr>
        <w:t xml:space="preserve"> fail to acknowledge the</w:t>
      </w:r>
      <w:r w:rsidRPr="00190945">
        <w:rPr>
          <w:sz w:val="16"/>
        </w:rPr>
        <w:t xml:space="preserve"> hidden </w:t>
      </w:r>
      <w:r w:rsidRPr="00190945">
        <w:rPr>
          <w:rStyle w:val="Emphasis"/>
        </w:rPr>
        <w:t>costs</w:t>
      </w:r>
      <w:r w:rsidRPr="00190945">
        <w:rPr>
          <w:rStyle w:val="StyleUnderline"/>
        </w:rPr>
        <w:t xml:space="preserve"> of their recommendations</w:t>
      </w:r>
      <w:r w:rsidRPr="00190945">
        <w:rPr>
          <w:sz w:val="16"/>
        </w:rPr>
        <w:t xml:space="preserve">. Although </w:t>
      </w:r>
      <w:proofErr w:type="gramStart"/>
      <w:r w:rsidRPr="00190945">
        <w:rPr>
          <w:sz w:val="16"/>
        </w:rPr>
        <w:t>a majority of</w:t>
      </w:r>
      <w:proofErr w:type="gramEnd"/>
      <w:r w:rsidRPr="00190945">
        <w:rPr>
          <w:sz w:val="16"/>
        </w:rPr>
        <w:t xml:space="preserve"> Americans now agree that </w:t>
      </w:r>
      <w:r w:rsidRPr="00190945">
        <w:rPr>
          <w:rStyle w:val="StyleUnderline"/>
        </w:rPr>
        <w:t xml:space="preserve">the decision to </w:t>
      </w:r>
      <w:r w:rsidRPr="00190945">
        <w:rPr>
          <w:rStyle w:val="Emphasis"/>
        </w:rPr>
        <w:t>invade Iraq</w:t>
      </w:r>
      <w:r w:rsidRPr="00190945">
        <w:rPr>
          <w:sz w:val="16"/>
        </w:rPr>
        <w:t xml:space="preserve"> in 2003 </w:t>
      </w:r>
      <w:r w:rsidRPr="00190945">
        <w:rPr>
          <w:rStyle w:val="StyleUnderline"/>
        </w:rPr>
        <w:t xml:space="preserve">was a </w:t>
      </w:r>
      <w:r w:rsidRPr="00190945">
        <w:rPr>
          <w:rStyle w:val="Emphasis"/>
        </w:rPr>
        <w:t>mistake</w:t>
      </w:r>
      <w:r w:rsidRPr="00190945">
        <w:rPr>
          <w:sz w:val="16"/>
        </w:rPr>
        <w:t xml:space="preserve">, </w:t>
      </w:r>
      <w:r w:rsidRPr="00190945">
        <w:rPr>
          <w:rStyle w:val="StyleUnderline"/>
        </w:rPr>
        <w:t xml:space="preserve">retrenchment advocates </w:t>
      </w:r>
      <w:r w:rsidRPr="00190945">
        <w:rPr>
          <w:rStyle w:val="Emphasis"/>
        </w:rPr>
        <w:t>ignore</w:t>
      </w:r>
      <w:r w:rsidRPr="00190945">
        <w:rPr>
          <w:rStyle w:val="StyleUnderline"/>
        </w:rPr>
        <w:t xml:space="preserve"> the </w:t>
      </w:r>
      <w:r w:rsidRPr="00DC24B6">
        <w:rPr>
          <w:rStyle w:val="Emphasis"/>
          <w:highlight w:val="green"/>
        </w:rPr>
        <w:t>consequences</w:t>
      </w:r>
      <w:r w:rsidRPr="00DC24B6">
        <w:rPr>
          <w:rStyle w:val="StyleUnderline"/>
          <w:highlight w:val="green"/>
        </w:rPr>
        <w:t xml:space="preserve"> of </w:t>
      </w:r>
      <w:r w:rsidRPr="00190945">
        <w:rPr>
          <w:rStyle w:val="StyleUnderline"/>
        </w:rPr>
        <w:t xml:space="preserve">the </w:t>
      </w:r>
      <w:r w:rsidRPr="00DC24B6">
        <w:rPr>
          <w:rStyle w:val="Emphasis"/>
          <w:highlight w:val="green"/>
        </w:rPr>
        <w:t>withdrawal</w:t>
      </w:r>
      <w:r w:rsidRPr="00190945">
        <w:rPr>
          <w:sz w:val="16"/>
        </w:rPr>
        <w:t xml:space="preserve"> of U.S. forces </w:t>
      </w:r>
      <w:r w:rsidRPr="00DC24B6">
        <w:rPr>
          <w:rStyle w:val="StyleUnderline"/>
          <w:highlight w:val="green"/>
        </w:rPr>
        <w:t>from Iraq</w:t>
      </w:r>
      <w:r w:rsidRPr="00DC24B6">
        <w:rPr>
          <w:sz w:val="16"/>
          <w:highlight w:val="green"/>
        </w:rPr>
        <w:t xml:space="preserve"> </w:t>
      </w:r>
      <w:r w:rsidRPr="00190945">
        <w:rPr>
          <w:sz w:val="16"/>
        </w:rPr>
        <w:t xml:space="preserve">in 2011 </w:t>
      </w:r>
      <w:r w:rsidRPr="00190945">
        <w:rPr>
          <w:rStyle w:val="StyleUnderline"/>
        </w:rPr>
        <w:t>and</w:t>
      </w:r>
      <w:r w:rsidRPr="00190945">
        <w:rPr>
          <w:sz w:val="16"/>
        </w:rPr>
        <w:t xml:space="preserve"> of </w:t>
      </w:r>
      <w:r w:rsidRPr="00190945">
        <w:rPr>
          <w:rStyle w:val="StyleUnderline"/>
        </w:rPr>
        <w:t>the</w:t>
      </w:r>
      <w:r w:rsidRPr="00190945">
        <w:rPr>
          <w:sz w:val="16"/>
        </w:rPr>
        <w:t xml:space="preserve"> broader </w:t>
      </w:r>
      <w:r w:rsidRPr="00190945">
        <w:rPr>
          <w:rStyle w:val="Emphasis"/>
        </w:rPr>
        <w:t>disengagement</w:t>
      </w:r>
      <w:r w:rsidRPr="00190945">
        <w:rPr>
          <w:rStyle w:val="StyleUnderline"/>
        </w:rPr>
        <w:t xml:space="preserve"> from the </w:t>
      </w:r>
      <w:r w:rsidRPr="00190945">
        <w:rPr>
          <w:rStyle w:val="Emphasis"/>
        </w:rPr>
        <w:t>Middle East</w:t>
      </w:r>
      <w:r w:rsidRPr="00190945">
        <w:rPr>
          <w:sz w:val="16"/>
        </w:rPr>
        <w:t xml:space="preserve"> that accompanied it. </w:t>
      </w:r>
      <w:r w:rsidRPr="00190945">
        <w:rPr>
          <w:rStyle w:val="StyleUnderline"/>
        </w:rPr>
        <w:t xml:space="preserve">Those steps </w:t>
      </w:r>
      <w:r w:rsidRPr="00DC24B6">
        <w:rPr>
          <w:rStyle w:val="StyleUnderline"/>
          <w:highlight w:val="green"/>
        </w:rPr>
        <w:t>ceded</w:t>
      </w:r>
      <w:r w:rsidRPr="00190945">
        <w:rPr>
          <w:sz w:val="16"/>
        </w:rPr>
        <w:t xml:space="preserve"> space </w:t>
      </w:r>
      <w:r w:rsidRPr="00190945">
        <w:rPr>
          <w:rStyle w:val="StyleUnderline"/>
        </w:rPr>
        <w:t xml:space="preserve">to </w:t>
      </w:r>
      <w:r w:rsidRPr="00190945">
        <w:rPr>
          <w:rStyle w:val="Emphasis"/>
        </w:rPr>
        <w:t xml:space="preserve">jihadi </w:t>
      </w:r>
      <w:r w:rsidRPr="00DC24B6">
        <w:rPr>
          <w:rStyle w:val="Emphasis"/>
          <w:highlight w:val="green"/>
        </w:rPr>
        <w:t>terrorists</w:t>
      </w:r>
      <w:r w:rsidRPr="00190945">
        <w:rPr>
          <w:rStyle w:val="StyleUnderline"/>
        </w:rPr>
        <w:t xml:space="preserve"> </w:t>
      </w:r>
      <w:r w:rsidRPr="00DC24B6">
        <w:rPr>
          <w:rStyle w:val="StyleUnderline"/>
          <w:highlight w:val="green"/>
        </w:rPr>
        <w:t>and</w:t>
      </w:r>
      <w:r w:rsidRPr="00190945">
        <w:rPr>
          <w:rStyle w:val="StyleUnderline"/>
        </w:rPr>
        <w:t xml:space="preserve"> </w:t>
      </w:r>
      <w:r w:rsidRPr="00190945">
        <w:rPr>
          <w:rStyle w:val="Emphasis"/>
        </w:rPr>
        <w:t xml:space="preserve">Iranian </w:t>
      </w:r>
      <w:r w:rsidRPr="00DC24B6">
        <w:rPr>
          <w:rStyle w:val="Emphasis"/>
          <w:highlight w:val="green"/>
        </w:rPr>
        <w:t>proxies</w:t>
      </w:r>
      <w:r w:rsidRPr="00190945">
        <w:rPr>
          <w:sz w:val="16"/>
        </w:rPr>
        <w:t xml:space="preserve">, thereby </w:t>
      </w:r>
      <w:r w:rsidRPr="00DC24B6">
        <w:rPr>
          <w:rStyle w:val="StyleUnderline"/>
          <w:highlight w:val="green"/>
        </w:rPr>
        <w:t>creating</w:t>
      </w:r>
      <w:r w:rsidRPr="00190945">
        <w:rPr>
          <w:rStyle w:val="StyleUnderline"/>
        </w:rPr>
        <w:t xml:space="preserve"> an ideal environment for </w:t>
      </w:r>
      <w:r w:rsidRPr="00DC24B6">
        <w:rPr>
          <w:rStyle w:val="StyleUnderline"/>
          <w:highlight w:val="green"/>
        </w:rPr>
        <w:t>the return of</w:t>
      </w:r>
      <w:r w:rsidRPr="00190945">
        <w:rPr>
          <w:rStyle w:val="StyleUnderline"/>
        </w:rPr>
        <w:t xml:space="preserve"> </w:t>
      </w:r>
      <w:r w:rsidRPr="00190945">
        <w:rPr>
          <w:rStyle w:val="Emphasis"/>
        </w:rPr>
        <w:t>sectarian violence</w:t>
      </w:r>
      <w:r w:rsidRPr="00190945">
        <w:rPr>
          <w:rStyle w:val="StyleUnderline"/>
        </w:rPr>
        <w:t xml:space="preserve"> and the establishment of the</w:t>
      </w:r>
      <w:r w:rsidRPr="00190945">
        <w:rPr>
          <w:sz w:val="16"/>
        </w:rPr>
        <w:t xml:space="preserve"> self-declared caliphate of the Islamic State (or </w:t>
      </w:r>
      <w:r w:rsidRPr="00DC24B6">
        <w:rPr>
          <w:rStyle w:val="Emphasis"/>
          <w:highlight w:val="green"/>
        </w:rPr>
        <w:t>ISIS</w:t>
      </w:r>
      <w:r w:rsidRPr="00190945">
        <w:rPr>
          <w:sz w:val="16"/>
        </w:rPr>
        <w:t xml:space="preserve">). The </w:t>
      </w:r>
      <w:r w:rsidRPr="00190945">
        <w:rPr>
          <w:rStyle w:val="StyleUnderline"/>
        </w:rPr>
        <w:t>Obama</w:t>
      </w:r>
      <w:r w:rsidRPr="00190945">
        <w:rPr>
          <w:sz w:val="16"/>
        </w:rPr>
        <w:t xml:space="preserve"> administration </w:t>
      </w:r>
      <w:r w:rsidRPr="00190945">
        <w:rPr>
          <w:rStyle w:val="Emphasis"/>
        </w:rPr>
        <w:t>made</w:t>
      </w:r>
      <w:r w:rsidRPr="00190945">
        <w:rPr>
          <w:rStyle w:val="StyleUnderline"/>
        </w:rPr>
        <w:t xml:space="preserve"> similar </w:t>
      </w:r>
      <w:r w:rsidRPr="00190945">
        <w:rPr>
          <w:rStyle w:val="Emphasis"/>
        </w:rPr>
        <w:t>mistakes in Libya</w:t>
      </w:r>
      <w:r w:rsidRPr="00190945">
        <w:rPr>
          <w:sz w:val="16"/>
        </w:rPr>
        <w:t xml:space="preserve"> earlier in 2011, after pushing for a NATO air campaign that helped depose the dictator Muammar al-Qaddafi. Although it was determined to avoid the mistakes of the George W. Bush administration’s war in Iraq, the </w:t>
      </w:r>
      <w:r w:rsidRPr="00190945">
        <w:rPr>
          <w:rStyle w:val="StyleUnderline"/>
        </w:rPr>
        <w:t>Obama</w:t>
      </w:r>
      <w:r w:rsidRPr="00190945">
        <w:rPr>
          <w:sz w:val="16"/>
        </w:rPr>
        <w:t xml:space="preserve"> administration paradoxically </w:t>
      </w:r>
      <w:r w:rsidRPr="00190945">
        <w:rPr>
          <w:rStyle w:val="StyleUnderline"/>
        </w:rPr>
        <w:t>exceeded them</w:t>
      </w:r>
      <w:r w:rsidRPr="00190945">
        <w:rPr>
          <w:sz w:val="16"/>
        </w:rPr>
        <w:t xml:space="preserve">, </w:t>
      </w:r>
      <w:r w:rsidRPr="00190945">
        <w:rPr>
          <w:rStyle w:val="StyleUnderline"/>
        </w:rPr>
        <w:t>failing to shape Libya’s political environment</w:t>
      </w:r>
      <w:r w:rsidRPr="00190945">
        <w:rPr>
          <w:sz w:val="16"/>
        </w:rPr>
        <w:t xml:space="preserve"> in the wake of Qaddafi’s demise; nearly a decade later, </w:t>
      </w:r>
      <w:r w:rsidRPr="00190945">
        <w:rPr>
          <w:rStyle w:val="StyleUnderline"/>
        </w:rPr>
        <w:t xml:space="preserve">the Libyan </w:t>
      </w:r>
      <w:r w:rsidRPr="00190945">
        <w:rPr>
          <w:rStyle w:val="Emphasis"/>
        </w:rPr>
        <w:t>civil war rages on</w:t>
      </w:r>
      <w:r w:rsidRPr="00190945">
        <w:rPr>
          <w:sz w:val="16"/>
        </w:rPr>
        <w:t>, and the country remains a source and a transit point for millions seeking escape from turmoil in northern Africa and the Sahel.</w:t>
      </w:r>
    </w:p>
    <w:p w14:paraId="5B13F102" w14:textId="77777777" w:rsidR="00746783" w:rsidRPr="00190945" w:rsidRDefault="00746783" w:rsidP="00746783">
      <w:pPr>
        <w:rPr>
          <w:sz w:val="16"/>
        </w:rPr>
      </w:pPr>
      <w:r w:rsidRPr="00190945">
        <w:rPr>
          <w:sz w:val="16"/>
        </w:rPr>
        <w:t xml:space="preserve">Retrenchers ignore the fact that </w:t>
      </w:r>
      <w:r w:rsidRPr="00190945">
        <w:rPr>
          <w:rStyle w:val="StyleUnderline"/>
        </w:rPr>
        <w:t xml:space="preserve">the risks and </w:t>
      </w:r>
      <w:r w:rsidRPr="00DC24B6">
        <w:rPr>
          <w:rStyle w:val="StyleUnderline"/>
          <w:highlight w:val="green"/>
        </w:rPr>
        <w:t xml:space="preserve">costs of </w:t>
      </w:r>
      <w:r w:rsidRPr="00DC24B6">
        <w:rPr>
          <w:rStyle w:val="Emphasis"/>
          <w:highlight w:val="green"/>
        </w:rPr>
        <w:t>inaction</w:t>
      </w:r>
      <w:r w:rsidRPr="00190945">
        <w:rPr>
          <w:rStyle w:val="StyleUnderline"/>
        </w:rPr>
        <w:t xml:space="preserve"> </w:t>
      </w:r>
      <w:r w:rsidRPr="00DC24B6">
        <w:rPr>
          <w:rStyle w:val="StyleUnderline"/>
          <w:highlight w:val="green"/>
        </w:rPr>
        <w:t>are</w:t>
      </w:r>
      <w:r w:rsidRPr="00190945">
        <w:rPr>
          <w:sz w:val="16"/>
        </w:rPr>
        <w:t xml:space="preserve"> sometimes </w:t>
      </w:r>
      <w:r w:rsidRPr="00DC24B6">
        <w:rPr>
          <w:rStyle w:val="Emphasis"/>
          <w:highlight w:val="green"/>
        </w:rPr>
        <w:t>higher</w:t>
      </w:r>
      <w:r w:rsidRPr="00DC24B6">
        <w:rPr>
          <w:rStyle w:val="StyleUnderline"/>
          <w:highlight w:val="green"/>
        </w:rPr>
        <w:t xml:space="preserve"> than those of </w:t>
      </w:r>
      <w:r w:rsidRPr="00DC24B6">
        <w:rPr>
          <w:rStyle w:val="Emphasis"/>
          <w:highlight w:val="green"/>
        </w:rPr>
        <w:t>engagement</w:t>
      </w:r>
      <w:r w:rsidRPr="00190945">
        <w:rPr>
          <w:sz w:val="16"/>
        </w:rPr>
        <w:t xml:space="preserve">. In August 2013, the </w:t>
      </w:r>
      <w:r w:rsidRPr="00DC24B6">
        <w:rPr>
          <w:rStyle w:val="StyleUnderline"/>
          <w:highlight w:val="green"/>
        </w:rPr>
        <w:t>Syrian regime</w:t>
      </w:r>
      <w:r w:rsidRPr="00190945">
        <w:rPr>
          <w:rStyle w:val="StyleUnderline"/>
        </w:rPr>
        <w:t xml:space="preserve"> used </w:t>
      </w:r>
      <w:r w:rsidRPr="00190945">
        <w:rPr>
          <w:rStyle w:val="Emphasis"/>
        </w:rPr>
        <w:t>poison gas</w:t>
      </w:r>
      <w:r w:rsidRPr="00190945">
        <w:rPr>
          <w:rStyle w:val="StyleUnderline"/>
        </w:rPr>
        <w:t xml:space="preserve"> to kill</w:t>
      </w:r>
      <w:r w:rsidRPr="00190945">
        <w:rPr>
          <w:sz w:val="16"/>
        </w:rPr>
        <w:t xml:space="preserve"> more than 1,400 </w:t>
      </w:r>
      <w:r w:rsidRPr="00190945">
        <w:rPr>
          <w:rStyle w:val="StyleUnderline"/>
        </w:rPr>
        <w:t>innocent civilians</w:t>
      </w:r>
      <w:r w:rsidRPr="00190945">
        <w:rPr>
          <w:sz w:val="16"/>
        </w:rPr>
        <w:t xml:space="preserve">, including hundreds of children. Despite U.S. President Barack Obama’s declaration in 2012 that the use of these heinous weapons to murder civilians would cross a redline, </w:t>
      </w:r>
      <w:r w:rsidRPr="00190945">
        <w:rPr>
          <w:rStyle w:val="StyleUnderline"/>
        </w:rPr>
        <w:t xml:space="preserve">the </w:t>
      </w:r>
      <w:r w:rsidRPr="00DC24B6">
        <w:rPr>
          <w:rStyle w:val="Emphasis"/>
          <w:highlight w:val="green"/>
        </w:rPr>
        <w:t>U</w:t>
      </w:r>
      <w:r w:rsidRPr="00190945">
        <w:rPr>
          <w:rStyle w:val="StyleUnderline"/>
        </w:rPr>
        <w:t xml:space="preserve">nited </w:t>
      </w:r>
      <w:r w:rsidRPr="00DC24B6">
        <w:rPr>
          <w:rStyle w:val="Emphasis"/>
          <w:highlight w:val="green"/>
        </w:rPr>
        <w:t>S</w:t>
      </w:r>
      <w:r w:rsidRPr="00190945">
        <w:rPr>
          <w:rStyle w:val="StyleUnderline"/>
        </w:rPr>
        <w:t xml:space="preserve">tates </w:t>
      </w:r>
      <w:r w:rsidRPr="00DC24B6">
        <w:rPr>
          <w:rStyle w:val="Emphasis"/>
          <w:highlight w:val="green"/>
        </w:rPr>
        <w:t>did not respond</w:t>
      </w:r>
      <w:r w:rsidRPr="00190945">
        <w:rPr>
          <w:sz w:val="16"/>
        </w:rPr>
        <w:t xml:space="preserve"> with military force. U.S. </w:t>
      </w:r>
      <w:r w:rsidRPr="00190945">
        <w:rPr>
          <w:rStyle w:val="Emphasis"/>
        </w:rPr>
        <w:t>inaction</w:t>
      </w:r>
      <w:r w:rsidRPr="00190945">
        <w:rPr>
          <w:rStyle w:val="StyleUnderline"/>
        </w:rPr>
        <w:t xml:space="preserve"> </w:t>
      </w:r>
      <w:r w:rsidRPr="00190945">
        <w:rPr>
          <w:rStyle w:val="Emphasis"/>
        </w:rPr>
        <w:t>enabled</w:t>
      </w:r>
      <w:r w:rsidRPr="00190945">
        <w:rPr>
          <w:rStyle w:val="StyleUnderline"/>
        </w:rPr>
        <w:t xml:space="preserve"> the regime’s </w:t>
      </w:r>
      <w:r w:rsidRPr="00190945">
        <w:rPr>
          <w:rStyle w:val="Emphasis"/>
        </w:rPr>
        <w:t>brutality</w:t>
      </w:r>
      <w:r w:rsidRPr="00190945">
        <w:rPr>
          <w:sz w:val="16"/>
        </w:rPr>
        <w:t xml:space="preserve">, </w:t>
      </w:r>
      <w:r w:rsidRPr="00190945">
        <w:rPr>
          <w:rStyle w:val="StyleUnderline"/>
        </w:rPr>
        <w:t>emboldening</w:t>
      </w:r>
      <w:r w:rsidRPr="00190945">
        <w:rPr>
          <w:sz w:val="16"/>
        </w:rPr>
        <w:t xml:space="preserve"> Syrian President Bashar </w:t>
      </w:r>
      <w:r w:rsidRPr="00190945">
        <w:rPr>
          <w:rStyle w:val="StyleUnderline"/>
        </w:rPr>
        <w:t>al-Assad</w:t>
      </w:r>
      <w:r w:rsidRPr="00190945">
        <w:rPr>
          <w:sz w:val="16"/>
        </w:rPr>
        <w:t xml:space="preserve"> and his Iranian and Russian supporters </w:t>
      </w:r>
      <w:r w:rsidRPr="00190945">
        <w:rPr>
          <w:rStyle w:val="StyleUnderline"/>
        </w:rPr>
        <w:t>to intensify their mass homicide</w:t>
      </w:r>
      <w:r w:rsidRPr="00190945">
        <w:rPr>
          <w:sz w:val="16"/>
        </w:rPr>
        <w:t xml:space="preserve">. In 2017–18, U.S. President Donald </w:t>
      </w:r>
      <w:r w:rsidRPr="00190945">
        <w:rPr>
          <w:rStyle w:val="StyleUnderline"/>
        </w:rPr>
        <w:t>Trump</w:t>
      </w:r>
      <w:r w:rsidRPr="00190945">
        <w:rPr>
          <w:sz w:val="16"/>
        </w:rPr>
        <w:t xml:space="preserve"> finally </w:t>
      </w:r>
      <w:r w:rsidRPr="00190945">
        <w:rPr>
          <w:rStyle w:val="StyleUnderline"/>
        </w:rPr>
        <w:t>enforced the</w:t>
      </w:r>
      <w:r w:rsidRPr="00190945">
        <w:rPr>
          <w:sz w:val="16"/>
        </w:rPr>
        <w:t xml:space="preserve"> Obama </w:t>
      </w:r>
      <w:proofErr w:type="gramStart"/>
      <w:r w:rsidRPr="00190945">
        <w:rPr>
          <w:sz w:val="16"/>
        </w:rPr>
        <w:t>administration’s</w:t>
      </w:r>
      <w:proofErr w:type="gramEnd"/>
      <w:r w:rsidRPr="00190945">
        <w:rPr>
          <w:sz w:val="16"/>
        </w:rPr>
        <w:t xml:space="preserve"> </w:t>
      </w:r>
      <w:r w:rsidRPr="00190945">
        <w:rPr>
          <w:rStyle w:val="StyleUnderline"/>
        </w:rPr>
        <w:t>redline</w:t>
      </w:r>
      <w:r w:rsidRPr="00190945">
        <w:rPr>
          <w:sz w:val="16"/>
        </w:rPr>
        <w:t xml:space="preserve">, </w:t>
      </w:r>
      <w:r w:rsidRPr="00190945">
        <w:rPr>
          <w:rStyle w:val="StyleUnderline"/>
        </w:rPr>
        <w:t>retaliating against</w:t>
      </w:r>
      <w:r w:rsidRPr="00190945">
        <w:rPr>
          <w:sz w:val="16"/>
        </w:rPr>
        <w:t xml:space="preserve"> the use of </w:t>
      </w:r>
      <w:r w:rsidRPr="00190945">
        <w:rPr>
          <w:rStyle w:val="StyleUnderline"/>
        </w:rPr>
        <w:t>chemical weapons</w:t>
      </w:r>
      <w:r w:rsidRPr="00190945">
        <w:rPr>
          <w:sz w:val="16"/>
        </w:rPr>
        <w:t xml:space="preserve"> by Assad with strikes against the Syrian military. </w:t>
      </w:r>
      <w:r w:rsidRPr="00190945">
        <w:rPr>
          <w:rStyle w:val="StyleUnderline"/>
        </w:rPr>
        <w:t xml:space="preserve">But </w:t>
      </w:r>
      <w:r w:rsidRPr="00DC24B6">
        <w:rPr>
          <w:rStyle w:val="StyleUnderline"/>
          <w:highlight w:val="green"/>
        </w:rPr>
        <w:t>Trump</w:t>
      </w:r>
      <w:r w:rsidRPr="00190945">
        <w:rPr>
          <w:rStyle w:val="StyleUnderline"/>
        </w:rPr>
        <w:t>’s decision</w:t>
      </w:r>
      <w:r w:rsidRPr="00190945">
        <w:rPr>
          <w:sz w:val="16"/>
        </w:rPr>
        <w:t xml:space="preserve"> in 2019 </w:t>
      </w:r>
      <w:r w:rsidRPr="00190945">
        <w:rPr>
          <w:rStyle w:val="StyleUnderline"/>
        </w:rPr>
        <w:t>to </w:t>
      </w:r>
      <w:r w:rsidRPr="00DC24B6">
        <w:rPr>
          <w:rStyle w:val="Emphasis"/>
          <w:highlight w:val="green"/>
        </w:rPr>
        <w:t>withdraw</w:t>
      </w:r>
      <w:r w:rsidRPr="00190945">
        <w:rPr>
          <w:rStyle w:val="StyleUnderline"/>
        </w:rPr>
        <w:t xml:space="preserve"> U.S. </w:t>
      </w:r>
      <w:r w:rsidRPr="00DC24B6">
        <w:rPr>
          <w:rStyle w:val="Emphasis"/>
          <w:highlight w:val="green"/>
        </w:rPr>
        <w:t>forces</w:t>
      </w:r>
      <w:r w:rsidRPr="00190945">
        <w:rPr>
          <w:rStyle w:val="Emphasis"/>
        </w:rPr>
        <w:t xml:space="preserve"> from</w:t>
      </w:r>
      <w:r w:rsidRPr="00190945">
        <w:rPr>
          <w:rStyle w:val="StyleUnderline"/>
        </w:rPr>
        <w:t xml:space="preserve"> eastern </w:t>
      </w:r>
      <w:r w:rsidRPr="00190945">
        <w:rPr>
          <w:rStyle w:val="Emphasis"/>
        </w:rPr>
        <w:t>Syria</w:t>
      </w:r>
      <w:r w:rsidRPr="00190945">
        <w:rPr>
          <w:sz w:val="16"/>
        </w:rPr>
        <w:t> </w:t>
      </w:r>
      <w:r w:rsidRPr="00190945">
        <w:rPr>
          <w:rStyle w:val="Emphasis"/>
        </w:rPr>
        <w:t>complicated</w:t>
      </w:r>
      <w:r w:rsidRPr="00190945">
        <w:rPr>
          <w:rStyle w:val="StyleUnderline"/>
        </w:rPr>
        <w:t xml:space="preserve"> efforts to </w:t>
      </w:r>
      <w:r w:rsidRPr="00190945">
        <w:rPr>
          <w:rStyle w:val="Emphasis"/>
        </w:rPr>
        <w:t>eliminate ISIS</w:t>
      </w:r>
      <w:r w:rsidRPr="00190945">
        <w:rPr>
          <w:rStyle w:val="StyleUnderline"/>
        </w:rPr>
        <w:t xml:space="preserve"> and bolstered the influence of Assad</w:t>
      </w:r>
      <w:r w:rsidRPr="00190945">
        <w:rPr>
          <w:sz w:val="16"/>
        </w:rPr>
        <w:t xml:space="preserve"> and his sponsors in an area whose control would give them a significant advantage in the war. Almost nine years since the Syrian civil war began, </w:t>
      </w:r>
      <w:r w:rsidRPr="00190945">
        <w:rPr>
          <w:rStyle w:val="StyleUnderline"/>
        </w:rPr>
        <w:t xml:space="preserve">a </w:t>
      </w:r>
      <w:r w:rsidRPr="00190945">
        <w:rPr>
          <w:rStyle w:val="Emphasis"/>
        </w:rPr>
        <w:t>humanitarian catastrophe</w:t>
      </w:r>
      <w:r w:rsidRPr="00190945">
        <w:rPr>
          <w:rStyle w:val="StyleUnderline"/>
        </w:rPr>
        <w:t xml:space="preserve"> continues</w:t>
      </w:r>
      <w:r w:rsidRPr="00190945">
        <w:rPr>
          <w:sz w:val="16"/>
        </w:rPr>
        <w:t xml:space="preserve"> in Idlib Province, which, at the end of 2019, </w:t>
      </w:r>
      <w:r w:rsidRPr="00190945">
        <w:rPr>
          <w:rStyle w:val="StyleUnderline"/>
        </w:rPr>
        <w:t>generated</w:t>
      </w:r>
      <w:r w:rsidRPr="00190945">
        <w:rPr>
          <w:sz w:val="16"/>
        </w:rPr>
        <w:t xml:space="preserve"> </w:t>
      </w:r>
      <w:r w:rsidRPr="00190945">
        <w:rPr>
          <w:rStyle w:val="StyleUnderline"/>
        </w:rPr>
        <w:t>over a million</w:t>
      </w:r>
      <w:r w:rsidRPr="00190945">
        <w:rPr>
          <w:sz w:val="16"/>
        </w:rPr>
        <w:t xml:space="preserve"> more </w:t>
      </w:r>
      <w:r w:rsidRPr="00190945">
        <w:rPr>
          <w:rStyle w:val="Emphasis"/>
        </w:rPr>
        <w:t>refugees</w:t>
      </w:r>
      <w:r w:rsidRPr="00190945">
        <w:rPr>
          <w:sz w:val="16"/>
        </w:rPr>
        <w:t>, many of whom succumbed to extreme cold or the novel coronavirus. </w:t>
      </w:r>
    </w:p>
    <w:p w14:paraId="2711C09B" w14:textId="77777777" w:rsidR="00746783" w:rsidRPr="00190945" w:rsidRDefault="00746783" w:rsidP="00746783">
      <w:pPr>
        <w:rPr>
          <w:sz w:val="16"/>
        </w:rPr>
      </w:pPr>
      <w:r w:rsidRPr="00190945">
        <w:rPr>
          <w:rStyle w:val="StyleUnderline"/>
        </w:rPr>
        <w:t>Despite evidence that</w:t>
      </w:r>
      <w:r w:rsidRPr="00190945">
        <w:rPr>
          <w:sz w:val="16"/>
        </w:rPr>
        <w:t xml:space="preserve"> U.S. </w:t>
      </w:r>
      <w:r w:rsidRPr="00DC24B6">
        <w:rPr>
          <w:rStyle w:val="Emphasis"/>
          <w:highlight w:val="green"/>
        </w:rPr>
        <w:t>disengagement</w:t>
      </w:r>
      <w:r w:rsidRPr="00190945">
        <w:rPr>
          <w:rStyle w:val="StyleUnderline"/>
        </w:rPr>
        <w:t xml:space="preserve"> can </w:t>
      </w:r>
      <w:r w:rsidRPr="00DC24B6">
        <w:rPr>
          <w:rStyle w:val="Emphasis"/>
          <w:highlight w:val="green"/>
        </w:rPr>
        <w:t>make a bad situation worse</w:t>
      </w:r>
      <w:r w:rsidRPr="00190945">
        <w:rPr>
          <w:sz w:val="16"/>
        </w:rPr>
        <w:t xml:space="preserve">, </w:t>
      </w:r>
      <w:r w:rsidRPr="00190945">
        <w:rPr>
          <w:rStyle w:val="StyleUnderline"/>
        </w:rPr>
        <w:t>retrenchers</w:t>
      </w:r>
      <w:r w:rsidRPr="00190945">
        <w:rPr>
          <w:sz w:val="16"/>
        </w:rPr>
        <w:t xml:space="preserve"> have </w:t>
      </w:r>
      <w:r w:rsidRPr="00190945">
        <w:rPr>
          <w:rStyle w:val="StyleUnderline"/>
        </w:rPr>
        <w:t xml:space="preserve">pushed for a </w:t>
      </w:r>
      <w:r w:rsidRPr="00DC24B6">
        <w:rPr>
          <w:rStyle w:val="StyleUnderline"/>
          <w:highlight w:val="green"/>
        </w:rPr>
        <w:t>withdrawal</w:t>
      </w:r>
      <w:r w:rsidRPr="00190945">
        <w:rPr>
          <w:sz w:val="16"/>
        </w:rPr>
        <w:t xml:space="preserve"> of U.S. forces </w:t>
      </w:r>
      <w:r w:rsidRPr="00DC24B6">
        <w:rPr>
          <w:rStyle w:val="StyleUnderline"/>
          <w:highlight w:val="green"/>
        </w:rPr>
        <w:t xml:space="preserve">from </w:t>
      </w:r>
      <w:r w:rsidRPr="00DC24B6">
        <w:rPr>
          <w:rStyle w:val="Emphasis"/>
          <w:highlight w:val="green"/>
        </w:rPr>
        <w:t>Afghanistan</w:t>
      </w:r>
      <w:r w:rsidRPr="00190945">
        <w:rPr>
          <w:sz w:val="16"/>
        </w:rPr>
        <w:t>. The </w:t>
      </w:r>
      <w:hyperlink r:id="rId46" w:tgtFrame="_blank" w:history="1">
        <w:r w:rsidRPr="00190945">
          <w:rPr>
            <w:rStyle w:val="Hyperlink"/>
            <w:sz w:val="16"/>
          </w:rPr>
          <w:t>agreement signed</w:t>
        </w:r>
      </w:hyperlink>
      <w:r w:rsidRPr="00190945">
        <w:rPr>
          <w:sz w:val="16"/>
        </w:rPr>
        <w:t xml:space="preserve"> between the United States and the Taliban in February 2020 will allow the Taliban, al Qaeda, and various other jihadi terrorists to claim victory, recruit more young people to their cause, gain control of more territory, and inflict suffering through the imposition of draconian sharia. </w:t>
      </w:r>
      <w:r w:rsidRPr="00190945">
        <w:rPr>
          <w:rStyle w:val="StyleUnderline"/>
        </w:rPr>
        <w:t>Just as the Syrian civil war</w:t>
      </w:r>
      <w:r w:rsidRPr="00190945">
        <w:rPr>
          <w:sz w:val="16"/>
        </w:rPr>
        <w:t xml:space="preserve"> and the rise of ISIS </w:t>
      </w:r>
      <w:r w:rsidRPr="00190945">
        <w:rPr>
          <w:rStyle w:val="StyleUnderline"/>
        </w:rPr>
        <w:t xml:space="preserve">generated a </w:t>
      </w:r>
      <w:r w:rsidRPr="00190945">
        <w:rPr>
          <w:rStyle w:val="Emphasis"/>
        </w:rPr>
        <w:t>refugee crisis</w:t>
      </w:r>
      <w:r w:rsidRPr="00190945">
        <w:rPr>
          <w:rStyle w:val="StyleUnderline"/>
        </w:rPr>
        <w:t xml:space="preserve"> that reached into Europe</w:t>
      </w:r>
      <w:r w:rsidRPr="00190945">
        <w:rPr>
          <w:sz w:val="16"/>
        </w:rPr>
        <w:t xml:space="preserve">, </w:t>
      </w:r>
      <w:r w:rsidRPr="00190945">
        <w:rPr>
          <w:rStyle w:val="StyleUnderline"/>
        </w:rPr>
        <w:t>the establishment of an Islamic emirate in</w:t>
      </w:r>
      <w:r w:rsidRPr="00190945">
        <w:rPr>
          <w:sz w:val="16"/>
        </w:rPr>
        <w:t xml:space="preserve"> a large portion of </w:t>
      </w:r>
      <w:r w:rsidRPr="00190945">
        <w:rPr>
          <w:rStyle w:val="StyleUnderline"/>
        </w:rPr>
        <w:t>Afghanistan would generate another wave of refugees and</w:t>
      </w:r>
      <w:r w:rsidRPr="00190945">
        <w:rPr>
          <w:sz w:val="16"/>
        </w:rPr>
        <w:t xml:space="preserve"> further </w:t>
      </w:r>
      <w:r w:rsidRPr="00DC24B6">
        <w:rPr>
          <w:rStyle w:val="Emphasis"/>
          <w:highlight w:val="green"/>
        </w:rPr>
        <w:t>destabilize Pakistan</w:t>
      </w:r>
      <w:r w:rsidRPr="00190945">
        <w:rPr>
          <w:sz w:val="16"/>
        </w:rPr>
        <w:t xml:space="preserve">, a nuclear-armed nation of over 220 million people. </w:t>
      </w:r>
      <w:r w:rsidRPr="00DC24B6">
        <w:rPr>
          <w:rStyle w:val="Emphasis"/>
          <w:highlight w:val="green"/>
        </w:rPr>
        <w:t>Terrorist</w:t>
      </w:r>
      <w:r w:rsidRPr="00DC24B6">
        <w:rPr>
          <w:rStyle w:val="StyleUnderline"/>
          <w:highlight w:val="green"/>
        </w:rPr>
        <w:t xml:space="preserve"> organizations</w:t>
      </w:r>
      <w:r w:rsidRPr="00190945">
        <w:rPr>
          <w:sz w:val="16"/>
        </w:rPr>
        <w:t xml:space="preserve"> that already </w:t>
      </w:r>
      <w:r w:rsidRPr="00190945">
        <w:rPr>
          <w:rStyle w:val="StyleUnderline"/>
        </w:rPr>
        <w:t xml:space="preserve">enjoy </w:t>
      </w:r>
      <w:proofErr w:type="gramStart"/>
      <w:r w:rsidRPr="00190945">
        <w:rPr>
          <w:rStyle w:val="StyleUnderline"/>
        </w:rPr>
        <w:t>safe haven</w:t>
      </w:r>
      <w:proofErr w:type="gramEnd"/>
      <w:r w:rsidRPr="00190945">
        <w:rPr>
          <w:rStyle w:val="StyleUnderline"/>
        </w:rPr>
        <w:t xml:space="preserve"> in the Afghan-Pakistani</w:t>
      </w:r>
      <w:r w:rsidRPr="00190945">
        <w:rPr>
          <w:sz w:val="16"/>
        </w:rPr>
        <w:t xml:space="preserve"> border </w:t>
      </w:r>
      <w:r w:rsidRPr="00190945">
        <w:rPr>
          <w:rStyle w:val="StyleUnderline"/>
        </w:rPr>
        <w:t>region</w:t>
      </w:r>
      <w:r w:rsidRPr="00190945">
        <w:rPr>
          <w:sz w:val="16"/>
        </w:rPr>
        <w:t xml:space="preserve"> will </w:t>
      </w:r>
      <w:r w:rsidRPr="00DC24B6">
        <w:rPr>
          <w:rStyle w:val="StyleUnderline"/>
          <w:highlight w:val="green"/>
        </w:rPr>
        <w:t xml:space="preserve">increase their </w:t>
      </w:r>
      <w:r w:rsidRPr="00DC24B6">
        <w:rPr>
          <w:rStyle w:val="Emphasis"/>
          <w:highlight w:val="green"/>
        </w:rPr>
        <w:t>profits</w:t>
      </w:r>
      <w:r w:rsidRPr="00190945">
        <w:rPr>
          <w:rStyle w:val="Emphasis"/>
        </w:rPr>
        <w:t xml:space="preserve"> from</w:t>
      </w:r>
      <w:r w:rsidRPr="00190945">
        <w:rPr>
          <w:sz w:val="16"/>
        </w:rPr>
        <w:t xml:space="preserve"> illicit </w:t>
      </w:r>
      <w:r w:rsidRPr="00190945">
        <w:rPr>
          <w:rStyle w:val="StyleUnderline"/>
        </w:rPr>
        <w:t xml:space="preserve">activities such as the </w:t>
      </w:r>
      <w:r w:rsidRPr="00190945">
        <w:rPr>
          <w:rStyle w:val="Emphasis"/>
        </w:rPr>
        <w:t>narcotics</w:t>
      </w:r>
      <w:r w:rsidRPr="00190945">
        <w:rPr>
          <w:rStyle w:val="StyleUnderline"/>
        </w:rPr>
        <w:t xml:space="preserve"> trade</w:t>
      </w:r>
      <w:r w:rsidRPr="00190945">
        <w:rPr>
          <w:sz w:val="16"/>
        </w:rPr>
        <w:t xml:space="preserve"> and apply those resources to intensify and expand their murderous campaigns. Retrenchers do not acknowledge that </w:t>
      </w:r>
      <w:r w:rsidRPr="00190945">
        <w:rPr>
          <w:rStyle w:val="StyleUnderline"/>
        </w:rPr>
        <w:t xml:space="preserve">U.S. </w:t>
      </w:r>
      <w:r w:rsidRPr="00DC24B6">
        <w:rPr>
          <w:rStyle w:val="Emphasis"/>
          <w:highlight w:val="green"/>
        </w:rPr>
        <w:t>withdrawal</w:t>
      </w:r>
      <w:r w:rsidRPr="00190945">
        <w:rPr>
          <w:sz w:val="16"/>
        </w:rPr>
        <w:t xml:space="preserve"> often </w:t>
      </w:r>
      <w:r w:rsidRPr="00DC24B6">
        <w:rPr>
          <w:rStyle w:val="Emphasis"/>
          <w:highlight w:val="green"/>
        </w:rPr>
        <w:t>leaves a vacuum</w:t>
      </w:r>
      <w:r w:rsidRPr="00DC24B6">
        <w:rPr>
          <w:rStyle w:val="StyleUnderline"/>
          <w:highlight w:val="green"/>
        </w:rPr>
        <w:t xml:space="preserve"> that</w:t>
      </w:r>
      <w:r w:rsidRPr="00190945">
        <w:rPr>
          <w:rStyle w:val="StyleUnderline"/>
        </w:rPr>
        <w:t xml:space="preserve"> enemies and </w:t>
      </w:r>
      <w:r w:rsidRPr="00DC24B6">
        <w:rPr>
          <w:rStyle w:val="StyleUnderline"/>
          <w:highlight w:val="green"/>
        </w:rPr>
        <w:t>adversaries are eager to fill</w:t>
      </w:r>
      <w:r w:rsidRPr="00190945">
        <w:rPr>
          <w:sz w:val="16"/>
        </w:rPr>
        <w:t>.</w:t>
      </w:r>
    </w:p>
    <w:p w14:paraId="6F16BCD8" w14:textId="77777777" w:rsidR="00746783" w:rsidRPr="00190945" w:rsidRDefault="00746783" w:rsidP="00746783">
      <w:pPr>
        <w:rPr>
          <w:sz w:val="16"/>
        </w:rPr>
      </w:pPr>
      <w:r w:rsidRPr="00190945">
        <w:rPr>
          <w:sz w:val="16"/>
        </w:rPr>
        <w:t xml:space="preserve">Retrenchment advocates are relatively unconcerned about enemies gaining strength overseas because they assume that the United States’ geographic blessings—including its natural resources and the vast oceans that separate it from the rest of the world—will keep Americans safe. But in today’s interconnected world, threats from transnational terrorists (or viruses, for that matter) do not remain confined to </w:t>
      </w:r>
      <w:proofErr w:type="gramStart"/>
      <w:r w:rsidRPr="00190945">
        <w:rPr>
          <w:sz w:val="16"/>
        </w:rPr>
        <w:t>particular regions</w:t>
      </w:r>
      <w:proofErr w:type="gramEnd"/>
      <w:r w:rsidRPr="00190945">
        <w:rPr>
          <w:sz w:val="16"/>
        </w:rPr>
        <w:t xml:space="preserve">. The humanitarian, security, and political consequences of the conflicts in Afghanistan, Iraq, Libya, Syria, and Yemen have reached well beyond the Middle East and South Asia. Just as China’s concealment of the coronavirus forestalled actions that might have prevented a global catastrophe, the United States’ withdrawal of support for its partners on the frontlines against jihadi terrorists could generate staggering costs if the terrorists succeed in penetrating U.S. borders as they did on September 11, 2001. And </w:t>
      </w:r>
      <w:r w:rsidRPr="00190945">
        <w:rPr>
          <w:rStyle w:val="StyleUnderline"/>
        </w:rPr>
        <w:t xml:space="preserve">a </w:t>
      </w:r>
      <w:r w:rsidRPr="00DC24B6">
        <w:rPr>
          <w:rStyle w:val="Emphasis"/>
          <w:highlight w:val="green"/>
        </w:rPr>
        <w:t>reduction</w:t>
      </w:r>
      <w:r w:rsidRPr="00190945">
        <w:rPr>
          <w:rStyle w:val="StyleUnderline"/>
        </w:rPr>
        <w:t xml:space="preserve"> </w:t>
      </w:r>
      <w:r w:rsidRPr="00DC24B6">
        <w:rPr>
          <w:rStyle w:val="StyleUnderline"/>
          <w:highlight w:val="green"/>
        </w:rPr>
        <w:t>of</w:t>
      </w:r>
      <w:r w:rsidRPr="00190945">
        <w:rPr>
          <w:rStyle w:val="StyleUnderline"/>
        </w:rPr>
        <w:t xml:space="preserve"> U.S. </w:t>
      </w:r>
      <w:r w:rsidRPr="00190945">
        <w:rPr>
          <w:rStyle w:val="Emphasis"/>
        </w:rPr>
        <w:t xml:space="preserve">support for </w:t>
      </w:r>
      <w:r w:rsidRPr="00DC24B6">
        <w:rPr>
          <w:rStyle w:val="Emphasis"/>
          <w:highlight w:val="green"/>
        </w:rPr>
        <w:t>allies</w:t>
      </w:r>
      <w:r w:rsidRPr="00190945">
        <w:rPr>
          <w:rStyle w:val="StyleUnderline"/>
        </w:rPr>
        <w:t xml:space="preserve"> and partners </w:t>
      </w:r>
      <w:r w:rsidRPr="00DC24B6">
        <w:rPr>
          <w:rStyle w:val="StyleUnderline"/>
          <w:highlight w:val="green"/>
        </w:rPr>
        <w:t>along the frontier</w:t>
      </w:r>
      <w:r w:rsidRPr="00190945">
        <w:rPr>
          <w:rStyle w:val="StyleUnderline"/>
        </w:rPr>
        <w:t xml:space="preserve">s of hostile states, such as </w:t>
      </w:r>
      <w:r w:rsidRPr="00190945">
        <w:rPr>
          <w:rStyle w:val="Emphasis"/>
        </w:rPr>
        <w:t>Iran</w:t>
      </w:r>
      <w:r w:rsidRPr="00190945">
        <w:rPr>
          <w:rStyle w:val="StyleUnderline"/>
        </w:rPr>
        <w:t xml:space="preserve"> and </w:t>
      </w:r>
      <w:r w:rsidRPr="00190945">
        <w:rPr>
          <w:rStyle w:val="Emphasis"/>
        </w:rPr>
        <w:t>No</w:t>
      </w:r>
      <w:r w:rsidRPr="00190945">
        <w:rPr>
          <w:rStyle w:val="StyleUnderline"/>
        </w:rPr>
        <w:t xml:space="preserve">rth </w:t>
      </w:r>
      <w:r w:rsidRPr="00190945">
        <w:rPr>
          <w:rStyle w:val="Emphasis"/>
        </w:rPr>
        <w:t>Ko</w:t>
      </w:r>
      <w:r w:rsidRPr="00190945">
        <w:rPr>
          <w:rStyle w:val="StyleUnderline"/>
        </w:rPr>
        <w:t xml:space="preserve">rea, or </w:t>
      </w:r>
      <w:r w:rsidRPr="00190945">
        <w:rPr>
          <w:rStyle w:val="Emphasis"/>
        </w:rPr>
        <w:t>revisionist powers</w:t>
      </w:r>
      <w:r w:rsidRPr="00190945">
        <w:rPr>
          <w:rStyle w:val="StyleUnderline"/>
        </w:rPr>
        <w:t xml:space="preserve">, such as </w:t>
      </w:r>
      <w:r w:rsidRPr="00190945">
        <w:rPr>
          <w:rStyle w:val="Emphasis"/>
        </w:rPr>
        <w:t>China</w:t>
      </w:r>
      <w:r w:rsidRPr="00190945">
        <w:rPr>
          <w:rStyle w:val="StyleUnderline"/>
        </w:rPr>
        <w:t xml:space="preserve"> and </w:t>
      </w:r>
      <w:r w:rsidRPr="00190945">
        <w:rPr>
          <w:rStyle w:val="Emphasis"/>
        </w:rPr>
        <w:t>Russia</w:t>
      </w:r>
      <w:r w:rsidRPr="00190945">
        <w:rPr>
          <w:rStyle w:val="StyleUnderline"/>
        </w:rPr>
        <w:t xml:space="preserve">, could </w:t>
      </w:r>
      <w:r w:rsidRPr="00190945">
        <w:rPr>
          <w:rStyle w:val="Emphasis"/>
        </w:rPr>
        <w:t>result</w:t>
      </w:r>
      <w:r w:rsidRPr="00190945">
        <w:rPr>
          <w:rStyle w:val="StyleUnderline"/>
        </w:rPr>
        <w:t xml:space="preserve"> in a </w:t>
      </w:r>
      <w:r w:rsidRPr="00DC24B6">
        <w:rPr>
          <w:rStyle w:val="Emphasis"/>
          <w:highlight w:val="green"/>
        </w:rPr>
        <w:t>shift</w:t>
      </w:r>
      <w:r w:rsidRPr="00190945">
        <w:rPr>
          <w:rStyle w:val="Emphasis"/>
        </w:rPr>
        <w:t xml:space="preserve"> in the balance of power</w:t>
      </w:r>
      <w:r w:rsidRPr="00190945">
        <w:rPr>
          <w:rStyle w:val="StyleUnderline"/>
        </w:rPr>
        <w:t xml:space="preserve"> and </w:t>
      </w:r>
      <w:r w:rsidRPr="00DC24B6">
        <w:rPr>
          <w:rStyle w:val="StyleUnderline"/>
          <w:highlight w:val="green"/>
        </w:rPr>
        <w:t>influence away</w:t>
      </w:r>
      <w:r w:rsidRPr="00190945">
        <w:rPr>
          <w:rStyle w:val="StyleUnderline"/>
        </w:rPr>
        <w:t xml:space="preserve"> from the United States</w:t>
      </w:r>
      <w:r w:rsidRPr="00190945">
        <w:rPr>
          <w:sz w:val="16"/>
        </w:rPr>
        <w:t xml:space="preserve">. </w:t>
      </w:r>
      <w:r w:rsidRPr="00DC24B6">
        <w:rPr>
          <w:rStyle w:val="StyleUnderline"/>
          <w:highlight w:val="green"/>
        </w:rPr>
        <w:t>Retrenchment</w:t>
      </w:r>
      <w:r w:rsidRPr="00190945">
        <w:rPr>
          <w:rStyle w:val="StyleUnderline"/>
        </w:rPr>
        <w:t xml:space="preserve"> could also </w:t>
      </w:r>
      <w:r w:rsidRPr="00DC24B6">
        <w:rPr>
          <w:rStyle w:val="StyleUnderline"/>
          <w:highlight w:val="green"/>
        </w:rPr>
        <w:t xml:space="preserve">result in a </w:t>
      </w:r>
      <w:r w:rsidRPr="00DC24B6">
        <w:rPr>
          <w:rStyle w:val="Emphasis"/>
          <w:highlight w:val="green"/>
        </w:rPr>
        <w:t>failure to deter</w:t>
      </w:r>
      <w:r w:rsidRPr="00190945">
        <w:rPr>
          <w:sz w:val="16"/>
        </w:rPr>
        <w:t xml:space="preserve"> aggression and prevent </w:t>
      </w:r>
      <w:r w:rsidRPr="00190945">
        <w:rPr>
          <w:rStyle w:val="StyleUnderline"/>
        </w:rPr>
        <w:t xml:space="preserve">a disastrous </w:t>
      </w:r>
      <w:r w:rsidRPr="00DC24B6">
        <w:rPr>
          <w:rStyle w:val="Emphasis"/>
          <w:highlight w:val="green"/>
        </w:rPr>
        <w:t>war</w:t>
      </w:r>
      <w:r w:rsidRPr="00190945">
        <w:rPr>
          <w:sz w:val="16"/>
        </w:rPr>
        <w:t>.  </w:t>
      </w:r>
    </w:p>
    <w:p w14:paraId="56578FB2" w14:textId="77777777" w:rsidR="00746783" w:rsidRPr="00190945" w:rsidRDefault="00746783" w:rsidP="00746783">
      <w:pPr>
        <w:rPr>
          <w:sz w:val="16"/>
          <w:szCs w:val="16"/>
        </w:rPr>
      </w:pPr>
      <w:r w:rsidRPr="00190945">
        <w:rPr>
          <w:sz w:val="16"/>
          <w:szCs w:val="16"/>
        </w:rPr>
        <w:t>Retrenchers also overlook the trend that the security associated with the United States’ geographic advantages has been diminishing. In 1960, the historian C. Vann Woodward observed that technologies such as the conventional aircraft, jet propulsion, the ballistic missile, and the atomic-powered submarine marked “the end of the era of free security.” Those technologies overtook “Americans so suddenly and swiftly that they have not brought themselves to face its practical implications.” Retrenchers are out of step with history and way behind the times.</w:t>
      </w:r>
    </w:p>
    <w:p w14:paraId="783088C9" w14:textId="77777777" w:rsidR="00746783" w:rsidRPr="00190945" w:rsidRDefault="00746783" w:rsidP="00746783">
      <w:pPr>
        <w:rPr>
          <w:sz w:val="16"/>
          <w:szCs w:val="16"/>
        </w:rPr>
      </w:pPr>
      <w:r w:rsidRPr="00190945">
        <w:rPr>
          <w:sz w:val="16"/>
          <w:szCs w:val="16"/>
        </w:rPr>
        <w:t>FALSE PROPHECIES</w:t>
      </w:r>
    </w:p>
    <w:p w14:paraId="78FC8126" w14:textId="77777777" w:rsidR="00746783" w:rsidRPr="00190945" w:rsidRDefault="00746783" w:rsidP="00746783">
      <w:pPr>
        <w:rPr>
          <w:sz w:val="16"/>
        </w:rPr>
      </w:pPr>
      <w:r w:rsidRPr="00190945">
        <w:rPr>
          <w:sz w:val="16"/>
        </w:rPr>
        <w:t xml:space="preserve">Even the most compelling arguments for sustained engagement overseas are unlikely to convince hardcore </w:t>
      </w:r>
      <w:proofErr w:type="gramStart"/>
      <w:r w:rsidRPr="00190945">
        <w:rPr>
          <w:sz w:val="16"/>
        </w:rPr>
        <w:t>retrenchers, because</w:t>
      </w:r>
      <w:proofErr w:type="gramEnd"/>
      <w:r w:rsidRPr="00190945">
        <w:rPr>
          <w:sz w:val="16"/>
        </w:rPr>
        <w:t xml:space="preserve"> they believe that an overly powerful United States is the principal cause of the world’s problems. Their </w:t>
      </w:r>
      <w:r w:rsidRPr="00190945">
        <w:rPr>
          <w:rStyle w:val="StyleUnderline"/>
        </w:rPr>
        <w:t xml:space="preserve">pleas for </w:t>
      </w:r>
      <w:r w:rsidRPr="00DC24B6">
        <w:rPr>
          <w:rStyle w:val="Emphasis"/>
          <w:highlight w:val="green"/>
        </w:rPr>
        <w:t>disengagement</w:t>
      </w:r>
      <w:r w:rsidRPr="00190945">
        <w:rPr>
          <w:rStyle w:val="StyleUnderline"/>
        </w:rPr>
        <w:t xml:space="preserve"> are</w:t>
      </w:r>
      <w:r w:rsidRPr="00190945">
        <w:rPr>
          <w:sz w:val="16"/>
        </w:rPr>
        <w:t xml:space="preserve"> profoundly </w:t>
      </w:r>
      <w:r w:rsidRPr="00190945">
        <w:rPr>
          <w:rStyle w:val="Emphasis"/>
        </w:rPr>
        <w:t>narcissistic</w:t>
      </w:r>
      <w:r w:rsidRPr="00190945">
        <w:rPr>
          <w:sz w:val="16"/>
        </w:rPr>
        <w:t xml:space="preserve">, </w:t>
      </w:r>
      <w:r w:rsidRPr="00190945">
        <w:rPr>
          <w:rStyle w:val="StyleUnderline"/>
        </w:rPr>
        <w:t xml:space="preserve">as they </w:t>
      </w:r>
      <w:r w:rsidRPr="00DC24B6">
        <w:rPr>
          <w:rStyle w:val="Emphasis"/>
          <w:highlight w:val="green"/>
        </w:rPr>
        <w:t>perceive</w:t>
      </w:r>
      <w:r w:rsidRPr="00190945">
        <w:rPr>
          <w:rStyle w:val="StyleUnderline"/>
        </w:rPr>
        <w:t xml:space="preserve"> geopolitical </w:t>
      </w:r>
      <w:r w:rsidRPr="00DC24B6">
        <w:rPr>
          <w:rStyle w:val="Emphasis"/>
          <w:highlight w:val="green"/>
        </w:rPr>
        <w:t>actors</w:t>
      </w:r>
      <w:r w:rsidRPr="00DC24B6">
        <w:rPr>
          <w:rStyle w:val="StyleUnderline"/>
          <w:highlight w:val="green"/>
        </w:rPr>
        <w:t xml:space="preserve"> </w:t>
      </w:r>
      <w:r w:rsidRPr="00DC24B6">
        <w:rPr>
          <w:rStyle w:val="Emphasis"/>
          <w:highlight w:val="green"/>
        </w:rPr>
        <w:t>only in relation</w:t>
      </w:r>
      <w:r w:rsidRPr="00DC24B6">
        <w:rPr>
          <w:rStyle w:val="StyleUnderline"/>
          <w:highlight w:val="green"/>
        </w:rPr>
        <w:t xml:space="preserve"> to the</w:t>
      </w:r>
      <w:r w:rsidRPr="00190945">
        <w:rPr>
          <w:rStyle w:val="StyleUnderline"/>
        </w:rPr>
        <w:t xml:space="preserve"> </w:t>
      </w:r>
      <w:r w:rsidRPr="00DC24B6">
        <w:rPr>
          <w:rStyle w:val="Emphasis"/>
          <w:highlight w:val="green"/>
        </w:rPr>
        <w:t>U</w:t>
      </w:r>
      <w:r w:rsidRPr="00190945">
        <w:rPr>
          <w:rStyle w:val="StyleUnderline"/>
        </w:rPr>
        <w:t xml:space="preserve">nited </w:t>
      </w:r>
      <w:r w:rsidRPr="00DC24B6">
        <w:rPr>
          <w:rStyle w:val="Emphasis"/>
          <w:highlight w:val="green"/>
        </w:rPr>
        <w:t>S</w:t>
      </w:r>
      <w:r w:rsidRPr="00190945">
        <w:rPr>
          <w:rStyle w:val="StyleUnderline"/>
        </w:rPr>
        <w:t>tates</w:t>
      </w:r>
      <w:r w:rsidRPr="00190945">
        <w:rPr>
          <w:sz w:val="16"/>
        </w:rPr>
        <w:t xml:space="preserve">. In their view, other actors—whether friends or foes—possess no aspirations and no agency, except in reaction to U.S. policies and actions. </w:t>
      </w:r>
      <w:r w:rsidRPr="00190945">
        <w:rPr>
          <w:rStyle w:val="StyleUnderline"/>
        </w:rPr>
        <w:t xml:space="preserve">Retrenchers </w:t>
      </w:r>
      <w:r w:rsidRPr="00DC24B6">
        <w:rPr>
          <w:rStyle w:val="StyleUnderline"/>
          <w:highlight w:val="green"/>
        </w:rPr>
        <w:t>ignore</w:t>
      </w:r>
      <w:r w:rsidRPr="00190945">
        <w:rPr>
          <w:rStyle w:val="StyleUnderline"/>
        </w:rPr>
        <w:t xml:space="preserve"> the fact </w:t>
      </w:r>
      <w:r w:rsidRPr="00DC24B6">
        <w:rPr>
          <w:rStyle w:val="StyleUnderline"/>
          <w:highlight w:val="green"/>
        </w:rPr>
        <w:t xml:space="preserve">that </w:t>
      </w:r>
      <w:r w:rsidRPr="00DC24B6">
        <w:rPr>
          <w:rStyle w:val="Emphasis"/>
          <w:highlight w:val="green"/>
        </w:rPr>
        <w:t>sometimes wars choose you</w:t>
      </w:r>
      <w:r w:rsidRPr="00190945">
        <w:rPr>
          <w:rStyle w:val="StyleUnderline"/>
        </w:rPr>
        <w:t xml:space="preserve"> rather than the other way around</w:t>
      </w:r>
      <w:r w:rsidRPr="00190945">
        <w:rPr>
          <w:sz w:val="16"/>
        </w:rPr>
        <w:t xml:space="preserve">: </w:t>
      </w:r>
      <w:r w:rsidRPr="00190945">
        <w:rPr>
          <w:rStyle w:val="StyleUnderline"/>
        </w:rPr>
        <w:t xml:space="preserve">only after the most devastating terrorist attack </w:t>
      </w:r>
      <w:r w:rsidRPr="00190945">
        <w:rPr>
          <w:sz w:val="16"/>
        </w:rPr>
        <w:t xml:space="preserve">in history </w:t>
      </w:r>
      <w:r w:rsidRPr="00190945">
        <w:rPr>
          <w:rStyle w:val="StyleUnderline"/>
        </w:rPr>
        <w:t>did the United States invade Afghanistan</w:t>
      </w:r>
      <w:r w:rsidRPr="00190945">
        <w:rPr>
          <w:sz w:val="16"/>
        </w:rPr>
        <w:t>. </w:t>
      </w:r>
    </w:p>
    <w:p w14:paraId="09F39202" w14:textId="77777777" w:rsidR="00746783" w:rsidRPr="00190945" w:rsidRDefault="00746783" w:rsidP="00746783">
      <w:pPr>
        <w:rPr>
          <w:sz w:val="16"/>
        </w:rPr>
      </w:pPr>
      <w:r w:rsidRPr="00190945">
        <w:rPr>
          <w:sz w:val="16"/>
        </w:rPr>
        <w:t xml:space="preserve">In the “Come Home, America?” package, </w:t>
      </w:r>
      <w:r w:rsidRPr="00190945">
        <w:rPr>
          <w:rStyle w:val="StyleUnderline"/>
        </w:rPr>
        <w:t xml:space="preserve">Jennifer </w:t>
      </w:r>
      <w:r w:rsidRPr="00DC24B6">
        <w:rPr>
          <w:rStyle w:val="Emphasis"/>
          <w:highlight w:val="green"/>
        </w:rPr>
        <w:t>Lind</w:t>
      </w:r>
      <w:r w:rsidRPr="00DC24B6">
        <w:rPr>
          <w:rStyle w:val="StyleUnderline"/>
          <w:highlight w:val="green"/>
        </w:rPr>
        <w:t xml:space="preserve"> and</w:t>
      </w:r>
      <w:r w:rsidRPr="00190945">
        <w:rPr>
          <w:rStyle w:val="StyleUnderline"/>
        </w:rPr>
        <w:t xml:space="preserve"> Daryl </w:t>
      </w:r>
      <w:r w:rsidRPr="00DC24B6">
        <w:rPr>
          <w:rStyle w:val="Emphasis"/>
          <w:highlight w:val="green"/>
        </w:rPr>
        <w:t>Press argu</w:t>
      </w:r>
      <w:r w:rsidRPr="00190945">
        <w:rPr>
          <w:rStyle w:val="Emphasis"/>
        </w:rPr>
        <w:t>e</w:t>
      </w:r>
      <w:r w:rsidRPr="00190945">
        <w:rPr>
          <w:sz w:val="16"/>
        </w:rPr>
        <w:t xml:space="preserve"> in “</w:t>
      </w:r>
      <w:hyperlink r:id="rId47" w:tgtFrame="_blank" w:history="1">
        <w:r w:rsidRPr="00190945">
          <w:rPr>
            <w:rStyle w:val="Hyperlink"/>
            <w:sz w:val="16"/>
          </w:rPr>
          <w:t>Reality Check</w:t>
        </w:r>
      </w:hyperlink>
      <w:r w:rsidRPr="00190945">
        <w:rPr>
          <w:sz w:val="16"/>
        </w:rPr>
        <w:t xml:space="preserve">” </w:t>
      </w:r>
      <w:r w:rsidRPr="00190945">
        <w:rPr>
          <w:rStyle w:val="StyleUnderline"/>
        </w:rPr>
        <w:t xml:space="preserve">that </w:t>
      </w:r>
      <w:r w:rsidRPr="00DC24B6">
        <w:rPr>
          <w:rStyle w:val="Emphasis"/>
          <w:highlight w:val="green"/>
        </w:rPr>
        <w:t>abandoning</w:t>
      </w:r>
      <w:r w:rsidRPr="00190945">
        <w:rPr>
          <w:rStyle w:val="StyleUnderline"/>
        </w:rPr>
        <w:t xml:space="preserve"> what they describe as Washington’s </w:t>
      </w:r>
      <w:r w:rsidRPr="00DC24B6">
        <w:rPr>
          <w:rStyle w:val="Emphasis"/>
          <w:highlight w:val="green"/>
        </w:rPr>
        <w:t>pursuit of primacy</w:t>
      </w:r>
      <w:r w:rsidRPr="00190945">
        <w:rPr>
          <w:rStyle w:val="StyleUnderline"/>
        </w:rPr>
        <w:t xml:space="preserve"> would </w:t>
      </w:r>
      <w:r w:rsidRPr="00190945">
        <w:rPr>
          <w:rStyle w:val="Emphasis"/>
        </w:rPr>
        <w:t>quell China</w:t>
      </w:r>
      <w:r w:rsidRPr="00190945">
        <w:rPr>
          <w:rStyle w:val="StyleUnderline"/>
        </w:rPr>
        <w:t xml:space="preserve"> and </w:t>
      </w:r>
      <w:r w:rsidRPr="00190945">
        <w:rPr>
          <w:rStyle w:val="Emphasis"/>
        </w:rPr>
        <w:t>Russia</w:t>
      </w:r>
      <w:r w:rsidRPr="00190945">
        <w:rPr>
          <w:rStyle w:val="StyleUnderline"/>
        </w:rPr>
        <w:t xml:space="preserve"> while providing opportunities for </w:t>
      </w:r>
      <w:r w:rsidRPr="00190945">
        <w:rPr>
          <w:rStyle w:val="Emphasis"/>
        </w:rPr>
        <w:t>cooperation</w:t>
      </w:r>
      <w:r w:rsidRPr="00190945">
        <w:rPr>
          <w:rStyle w:val="StyleUnderline"/>
        </w:rPr>
        <w:t xml:space="preserve"> on</w:t>
      </w:r>
      <w:r w:rsidRPr="00190945">
        <w:rPr>
          <w:sz w:val="16"/>
        </w:rPr>
        <w:t xml:space="preserve"> issues of </w:t>
      </w:r>
      <w:r w:rsidRPr="00190945">
        <w:rPr>
          <w:rStyle w:val="Emphasis"/>
        </w:rPr>
        <w:t>climate change</w:t>
      </w:r>
      <w:r w:rsidRPr="00190945">
        <w:rPr>
          <w:rStyle w:val="StyleUnderline"/>
        </w:rPr>
        <w:t xml:space="preserve">, </w:t>
      </w:r>
      <w:r w:rsidRPr="00190945">
        <w:rPr>
          <w:rStyle w:val="Emphasis"/>
        </w:rPr>
        <w:t>terrorism</w:t>
      </w:r>
      <w:r w:rsidRPr="00190945">
        <w:rPr>
          <w:rStyle w:val="StyleUnderline"/>
        </w:rPr>
        <w:t xml:space="preserve">, and nuclear </w:t>
      </w:r>
      <w:r w:rsidRPr="00190945">
        <w:rPr>
          <w:rStyle w:val="Emphasis"/>
        </w:rPr>
        <w:t>proliferation</w:t>
      </w:r>
      <w:r w:rsidRPr="00190945">
        <w:rPr>
          <w:sz w:val="16"/>
        </w:rPr>
        <w:t xml:space="preserve">. </w:t>
      </w:r>
      <w:r w:rsidRPr="00190945">
        <w:rPr>
          <w:rStyle w:val="StyleUnderline"/>
        </w:rPr>
        <w:t>And</w:t>
      </w:r>
      <w:r w:rsidRPr="00190945">
        <w:rPr>
          <w:sz w:val="16"/>
        </w:rPr>
        <w:t xml:space="preserve"> in “</w:t>
      </w:r>
      <w:hyperlink r:id="rId48" w:tgtFrame="_blank" w:history="1">
        <w:r w:rsidRPr="00190945">
          <w:rPr>
            <w:rStyle w:val="Hyperlink"/>
            <w:sz w:val="16"/>
          </w:rPr>
          <w:t>The Price of Primacy</w:t>
        </w:r>
      </w:hyperlink>
      <w:r w:rsidRPr="00190945">
        <w:rPr>
          <w:sz w:val="16"/>
        </w:rPr>
        <w:t xml:space="preserve">,” </w:t>
      </w:r>
      <w:r w:rsidRPr="00190945">
        <w:rPr>
          <w:rStyle w:val="StyleUnderline"/>
        </w:rPr>
        <w:t xml:space="preserve">Stephen </w:t>
      </w:r>
      <w:r w:rsidRPr="00DC24B6">
        <w:rPr>
          <w:rStyle w:val="Emphasis"/>
          <w:highlight w:val="green"/>
        </w:rPr>
        <w:t>Wertheim asserts</w:t>
      </w:r>
      <w:r w:rsidRPr="00190945">
        <w:rPr>
          <w:rStyle w:val="StyleUnderline"/>
        </w:rPr>
        <w:t xml:space="preserve"> that a </w:t>
      </w:r>
      <w:r w:rsidRPr="00DC24B6">
        <w:rPr>
          <w:rStyle w:val="Emphasis"/>
          <w:highlight w:val="green"/>
        </w:rPr>
        <w:t>less threatening</w:t>
      </w:r>
      <w:r w:rsidRPr="00190945">
        <w:rPr>
          <w:rStyle w:val="StyleUnderline"/>
        </w:rPr>
        <w:t xml:space="preserve"> </w:t>
      </w:r>
      <w:r w:rsidRPr="00DC24B6">
        <w:rPr>
          <w:rStyle w:val="StyleUnderline"/>
          <w:highlight w:val="green"/>
        </w:rPr>
        <w:t>U</w:t>
      </w:r>
      <w:r w:rsidRPr="00190945">
        <w:rPr>
          <w:rStyle w:val="StyleUnderline"/>
        </w:rPr>
        <w:t xml:space="preserve">nited </w:t>
      </w:r>
      <w:r w:rsidRPr="00DC24B6">
        <w:rPr>
          <w:rStyle w:val="StyleUnderline"/>
          <w:highlight w:val="green"/>
        </w:rPr>
        <w:t>S</w:t>
      </w:r>
      <w:r w:rsidRPr="00190945">
        <w:rPr>
          <w:rStyle w:val="StyleUnderline"/>
        </w:rPr>
        <w:t>tates could</w:t>
      </w:r>
      <w:r w:rsidRPr="00190945">
        <w:rPr>
          <w:sz w:val="16"/>
        </w:rPr>
        <w:t xml:space="preserve"> “</w:t>
      </w:r>
      <w:r w:rsidRPr="00190945">
        <w:rPr>
          <w:rStyle w:val="StyleUnderline"/>
        </w:rPr>
        <w:t xml:space="preserve">transform </w:t>
      </w:r>
      <w:r w:rsidRPr="00190945">
        <w:rPr>
          <w:rStyle w:val="Emphasis"/>
        </w:rPr>
        <w:t>globalization</w:t>
      </w:r>
      <w:r w:rsidRPr="00190945">
        <w:rPr>
          <w:sz w:val="16"/>
        </w:rPr>
        <w:t xml:space="preserve"> into a governable and sustainable force” and </w:t>
      </w:r>
      <w:r w:rsidRPr="00190945">
        <w:rPr>
          <w:rStyle w:val="StyleUnderline"/>
        </w:rPr>
        <w:t xml:space="preserve">bring about a </w:t>
      </w:r>
      <w:r w:rsidRPr="00190945">
        <w:rPr>
          <w:rStyle w:val="Emphasis"/>
        </w:rPr>
        <w:t>reduction</w:t>
      </w:r>
      <w:r w:rsidRPr="00190945">
        <w:rPr>
          <w:rStyle w:val="StyleUnderline"/>
        </w:rPr>
        <w:t xml:space="preserve"> in jihadi </w:t>
      </w:r>
      <w:r w:rsidRPr="00190945">
        <w:rPr>
          <w:rStyle w:val="Emphasis"/>
        </w:rPr>
        <w:t>terrorism</w:t>
      </w:r>
      <w:r w:rsidRPr="00190945">
        <w:rPr>
          <w:sz w:val="16"/>
        </w:rPr>
        <w:t xml:space="preserve">, a </w:t>
      </w:r>
      <w:r w:rsidRPr="00190945">
        <w:rPr>
          <w:rStyle w:val="Emphasis"/>
        </w:rPr>
        <w:t>less</w:t>
      </w:r>
      <w:r w:rsidRPr="00190945">
        <w:rPr>
          <w:rStyle w:val="StyleUnderline"/>
        </w:rPr>
        <w:t xml:space="preserve"> aggressive </w:t>
      </w:r>
      <w:r w:rsidRPr="00190945">
        <w:rPr>
          <w:rStyle w:val="Emphasis"/>
        </w:rPr>
        <w:t>China</w:t>
      </w:r>
      <w:r w:rsidRPr="00190945">
        <w:rPr>
          <w:sz w:val="16"/>
        </w:rPr>
        <w:t xml:space="preserve">, a </w:t>
      </w:r>
      <w:r w:rsidRPr="00190945">
        <w:rPr>
          <w:rStyle w:val="Emphasis"/>
        </w:rPr>
        <w:t>curtailment</w:t>
      </w:r>
      <w:r w:rsidRPr="00190945">
        <w:rPr>
          <w:rStyle w:val="StyleUnderline"/>
        </w:rPr>
        <w:t xml:space="preserve"> of </w:t>
      </w:r>
      <w:r w:rsidRPr="00190945">
        <w:rPr>
          <w:rStyle w:val="Emphasis"/>
        </w:rPr>
        <w:t>Russian</w:t>
      </w:r>
      <w:r w:rsidRPr="00190945">
        <w:rPr>
          <w:rStyle w:val="StyleUnderline"/>
        </w:rPr>
        <w:t xml:space="preserve"> interference</w:t>
      </w:r>
      <w:r w:rsidRPr="00190945">
        <w:rPr>
          <w:sz w:val="16"/>
        </w:rPr>
        <w:t xml:space="preserve">, the </w:t>
      </w:r>
      <w:r w:rsidRPr="00190945">
        <w:rPr>
          <w:rStyle w:val="Emphasis"/>
        </w:rPr>
        <w:t>termination</w:t>
      </w:r>
      <w:r w:rsidRPr="00190945">
        <w:rPr>
          <w:rStyle w:val="StyleUnderline"/>
        </w:rPr>
        <w:t xml:space="preserve"> of </w:t>
      </w:r>
      <w:r w:rsidRPr="00190945">
        <w:rPr>
          <w:rStyle w:val="Emphasis"/>
        </w:rPr>
        <w:t>No</w:t>
      </w:r>
      <w:r w:rsidRPr="00190945">
        <w:rPr>
          <w:rStyle w:val="StyleUnderline"/>
        </w:rPr>
        <w:t xml:space="preserve">rth </w:t>
      </w:r>
      <w:r w:rsidRPr="00190945">
        <w:rPr>
          <w:rStyle w:val="Emphasis"/>
        </w:rPr>
        <w:t>Ko</w:t>
      </w:r>
      <w:r w:rsidRPr="00190945">
        <w:rPr>
          <w:rStyle w:val="StyleUnderline"/>
        </w:rPr>
        <w:t>rea’s threat</w:t>
      </w:r>
      <w:r w:rsidRPr="00190945">
        <w:rPr>
          <w:sz w:val="16"/>
        </w:rPr>
        <w:t xml:space="preserve"> to U.S. and regional security and </w:t>
      </w:r>
      <w:r w:rsidRPr="00190945">
        <w:rPr>
          <w:rStyle w:val="StyleUnderline"/>
        </w:rPr>
        <w:t>human rights</w:t>
      </w:r>
      <w:r w:rsidRPr="00190945">
        <w:rPr>
          <w:sz w:val="16"/>
        </w:rPr>
        <w:t xml:space="preserve">, </w:t>
      </w:r>
      <w:r w:rsidRPr="00190945">
        <w:rPr>
          <w:rStyle w:val="StyleUnderline"/>
        </w:rPr>
        <w:t>and</w:t>
      </w:r>
      <w:r w:rsidRPr="00190945">
        <w:rPr>
          <w:sz w:val="16"/>
        </w:rPr>
        <w:t xml:space="preserve"> even </w:t>
      </w:r>
      <w:r w:rsidRPr="00190945">
        <w:rPr>
          <w:rStyle w:val="Emphasis"/>
        </w:rPr>
        <w:t>progress</w:t>
      </w:r>
      <w:r w:rsidRPr="00190945">
        <w:rPr>
          <w:rStyle w:val="StyleUnderline"/>
        </w:rPr>
        <w:t xml:space="preserve"> against</w:t>
      </w:r>
      <w:r w:rsidRPr="00190945">
        <w:rPr>
          <w:sz w:val="16"/>
        </w:rPr>
        <w:t xml:space="preserve"> the threat from </w:t>
      </w:r>
      <w:r w:rsidRPr="00190945">
        <w:rPr>
          <w:rStyle w:val="Emphasis"/>
        </w:rPr>
        <w:t>climate change</w:t>
      </w:r>
      <w:r w:rsidRPr="00190945">
        <w:rPr>
          <w:sz w:val="16"/>
        </w:rPr>
        <w:t>.</w:t>
      </w:r>
    </w:p>
    <w:p w14:paraId="60350C4C" w14:textId="77777777" w:rsidR="00746783" w:rsidRPr="00190945" w:rsidRDefault="00746783" w:rsidP="00746783">
      <w:pPr>
        <w:rPr>
          <w:sz w:val="16"/>
        </w:rPr>
      </w:pPr>
      <w:r w:rsidRPr="00190945">
        <w:rPr>
          <w:sz w:val="16"/>
        </w:rPr>
        <w:t xml:space="preserve">If </w:t>
      </w:r>
      <w:r w:rsidRPr="00DC24B6">
        <w:rPr>
          <w:rStyle w:val="StyleUnderline"/>
          <w:highlight w:val="green"/>
        </w:rPr>
        <w:t>these</w:t>
      </w:r>
      <w:r w:rsidRPr="00190945">
        <w:rPr>
          <w:rStyle w:val="StyleUnderline"/>
        </w:rPr>
        <w:t xml:space="preserve"> promises</w:t>
      </w:r>
      <w:r w:rsidRPr="00190945">
        <w:rPr>
          <w:sz w:val="16"/>
        </w:rPr>
        <w:t xml:space="preserve"> seem </w:t>
      </w:r>
      <w:r w:rsidRPr="00DC24B6">
        <w:rPr>
          <w:rStyle w:val="Emphasis"/>
          <w:highlight w:val="green"/>
        </w:rPr>
        <w:t>too good to be true</w:t>
      </w:r>
      <w:r w:rsidRPr="00190945">
        <w:rPr>
          <w:sz w:val="16"/>
        </w:rPr>
        <w:t xml:space="preserve">, it’s because they are. </w:t>
      </w:r>
      <w:r w:rsidRPr="00DC24B6">
        <w:rPr>
          <w:rStyle w:val="StyleUnderline"/>
          <w:highlight w:val="green"/>
        </w:rPr>
        <w:t>Retrenchment</w:t>
      </w:r>
      <w:r w:rsidRPr="00190945">
        <w:rPr>
          <w:sz w:val="16"/>
        </w:rPr>
        <w:t xml:space="preserve"> hard-liners </w:t>
      </w:r>
      <w:r w:rsidRPr="00190945">
        <w:rPr>
          <w:rStyle w:val="StyleUnderline"/>
        </w:rPr>
        <w:t>are confident</w:t>
      </w:r>
      <w:r w:rsidRPr="00190945">
        <w:rPr>
          <w:sz w:val="16"/>
        </w:rPr>
        <w:t xml:space="preserve"> in such claims </w:t>
      </w:r>
      <w:r w:rsidRPr="00190945">
        <w:rPr>
          <w:rStyle w:val="StyleUnderline"/>
        </w:rPr>
        <w:t xml:space="preserve">because they </w:t>
      </w:r>
      <w:r w:rsidRPr="00DC24B6">
        <w:rPr>
          <w:rStyle w:val="Emphasis"/>
          <w:highlight w:val="green"/>
        </w:rPr>
        <w:t>assume</w:t>
      </w:r>
      <w:r w:rsidRPr="00190945">
        <w:rPr>
          <w:sz w:val="16"/>
        </w:rPr>
        <w:t xml:space="preserve"> that </w:t>
      </w:r>
      <w:r w:rsidRPr="00190945">
        <w:rPr>
          <w:rStyle w:val="StyleUnderline"/>
        </w:rPr>
        <w:t xml:space="preserve">the </w:t>
      </w:r>
      <w:r w:rsidRPr="00DC24B6">
        <w:rPr>
          <w:rStyle w:val="Emphasis"/>
          <w:highlight w:val="green"/>
        </w:rPr>
        <w:t>U</w:t>
      </w:r>
      <w:r w:rsidRPr="00190945">
        <w:rPr>
          <w:rStyle w:val="StyleUnderline"/>
        </w:rPr>
        <w:t xml:space="preserve">nited </w:t>
      </w:r>
      <w:r w:rsidRPr="00DC24B6">
        <w:rPr>
          <w:rStyle w:val="Emphasis"/>
          <w:highlight w:val="green"/>
        </w:rPr>
        <w:t>S</w:t>
      </w:r>
      <w:r w:rsidRPr="00190945">
        <w:rPr>
          <w:rStyle w:val="StyleUnderline"/>
        </w:rPr>
        <w:t xml:space="preserve">tates </w:t>
      </w:r>
      <w:r w:rsidRPr="00DC24B6">
        <w:rPr>
          <w:rStyle w:val="Emphasis"/>
          <w:highlight w:val="green"/>
        </w:rPr>
        <w:t>has</w:t>
      </w:r>
      <w:r w:rsidRPr="00190945">
        <w:rPr>
          <w:sz w:val="16"/>
        </w:rPr>
        <w:t xml:space="preserve"> </w:t>
      </w:r>
      <w:r w:rsidRPr="00190945">
        <w:rPr>
          <w:rStyle w:val="StyleUnderline"/>
        </w:rPr>
        <w:t xml:space="preserve">preponderant </w:t>
      </w:r>
      <w:r w:rsidRPr="00DC24B6">
        <w:rPr>
          <w:rStyle w:val="Emphasis"/>
          <w:highlight w:val="green"/>
        </w:rPr>
        <w:t>control over future</w:t>
      </w:r>
      <w:r w:rsidRPr="00190945">
        <w:rPr>
          <w:rStyle w:val="StyleUnderline"/>
        </w:rPr>
        <w:t xml:space="preserve"> global </w:t>
      </w:r>
      <w:r w:rsidRPr="00DC24B6">
        <w:rPr>
          <w:rStyle w:val="Emphasis"/>
          <w:highlight w:val="green"/>
        </w:rPr>
        <w:t>security</w:t>
      </w:r>
      <w:r w:rsidRPr="00190945">
        <w:rPr>
          <w:rStyle w:val="StyleUnderline"/>
        </w:rPr>
        <w:t xml:space="preserve"> and prosperity</w:t>
      </w:r>
      <w:r w:rsidRPr="00190945">
        <w:rPr>
          <w:sz w:val="16"/>
        </w:rPr>
        <w:t xml:space="preserve">. </w:t>
      </w:r>
      <w:proofErr w:type="gramStart"/>
      <w:r w:rsidRPr="00190945">
        <w:rPr>
          <w:sz w:val="16"/>
        </w:rPr>
        <w:t xml:space="preserve">In reality, </w:t>
      </w:r>
      <w:r w:rsidRPr="00DC24B6">
        <w:rPr>
          <w:rStyle w:val="Emphasis"/>
          <w:highlight w:val="green"/>
        </w:rPr>
        <w:t>adversaries</w:t>
      </w:r>
      <w:proofErr w:type="gramEnd"/>
      <w:r w:rsidRPr="00190945">
        <w:rPr>
          <w:rStyle w:val="StyleUnderline"/>
        </w:rPr>
        <w:t xml:space="preserve"> have the power to </w:t>
      </w:r>
      <w:r w:rsidRPr="00DC24B6">
        <w:rPr>
          <w:rStyle w:val="Emphasis"/>
          <w:highlight w:val="green"/>
        </w:rPr>
        <w:t>act based on their own aspirations</w:t>
      </w:r>
      <w:r w:rsidRPr="00190945">
        <w:rPr>
          <w:rStyle w:val="StyleUnderline"/>
        </w:rPr>
        <w:t xml:space="preserve"> and goals</w:t>
      </w:r>
      <w:r w:rsidRPr="00190945">
        <w:rPr>
          <w:sz w:val="16"/>
        </w:rPr>
        <w:t xml:space="preserve">: </w:t>
      </w:r>
      <w:r w:rsidRPr="00DC24B6">
        <w:rPr>
          <w:rStyle w:val="StyleUnderline"/>
          <w:highlight w:val="green"/>
        </w:rPr>
        <w:t>American behavior did not cause</w:t>
      </w:r>
      <w:r w:rsidRPr="00190945">
        <w:rPr>
          <w:rStyle w:val="StyleUnderline"/>
        </w:rPr>
        <w:t xml:space="preserve"> jihadi </w:t>
      </w:r>
      <w:r w:rsidRPr="00DC24B6">
        <w:rPr>
          <w:rStyle w:val="StyleUnderline"/>
          <w:highlight w:val="green"/>
        </w:rPr>
        <w:t>terrorism</w:t>
      </w:r>
      <w:r w:rsidRPr="00190945">
        <w:rPr>
          <w:sz w:val="16"/>
        </w:rPr>
        <w:t xml:space="preserve">, </w:t>
      </w:r>
      <w:r w:rsidRPr="00DC24B6">
        <w:rPr>
          <w:rStyle w:val="StyleUnderline"/>
          <w:highlight w:val="green"/>
        </w:rPr>
        <w:t>Chinese</w:t>
      </w:r>
      <w:r w:rsidRPr="00190945">
        <w:rPr>
          <w:sz w:val="16"/>
        </w:rPr>
        <w:t xml:space="preserve"> economic </w:t>
      </w:r>
      <w:r w:rsidRPr="00DC24B6">
        <w:rPr>
          <w:rStyle w:val="StyleUnderline"/>
          <w:highlight w:val="green"/>
        </w:rPr>
        <w:t>aggression</w:t>
      </w:r>
      <w:r w:rsidRPr="00190945">
        <w:rPr>
          <w:sz w:val="16"/>
        </w:rPr>
        <w:t xml:space="preserve">, </w:t>
      </w:r>
      <w:r w:rsidRPr="00DC24B6">
        <w:rPr>
          <w:rStyle w:val="StyleUnderline"/>
          <w:highlight w:val="green"/>
        </w:rPr>
        <w:t>Russian</w:t>
      </w:r>
      <w:r w:rsidRPr="00190945">
        <w:rPr>
          <w:rStyle w:val="StyleUnderline"/>
        </w:rPr>
        <w:t xml:space="preserve"> political </w:t>
      </w:r>
      <w:r w:rsidRPr="00DC24B6">
        <w:rPr>
          <w:rStyle w:val="StyleUnderline"/>
          <w:highlight w:val="green"/>
        </w:rPr>
        <w:t>subversion</w:t>
      </w:r>
      <w:r w:rsidRPr="00190945">
        <w:rPr>
          <w:sz w:val="16"/>
        </w:rPr>
        <w:t xml:space="preserve">, </w:t>
      </w:r>
      <w:r w:rsidRPr="00190945">
        <w:rPr>
          <w:rStyle w:val="StyleUnderline"/>
        </w:rPr>
        <w:t>or the hostility</w:t>
      </w:r>
      <w:r w:rsidRPr="00190945">
        <w:rPr>
          <w:sz w:val="16"/>
        </w:rPr>
        <w:t xml:space="preserve"> </w:t>
      </w:r>
      <w:r w:rsidRPr="00190945">
        <w:rPr>
          <w:rStyle w:val="StyleUnderline"/>
        </w:rPr>
        <w:t>of Iran and North Korea</w:t>
      </w:r>
      <w:r w:rsidRPr="00190945">
        <w:rPr>
          <w:sz w:val="16"/>
        </w:rPr>
        <w:t xml:space="preserve">. And </w:t>
      </w:r>
      <w:r w:rsidRPr="00190945">
        <w:rPr>
          <w:rStyle w:val="StyleUnderline"/>
        </w:rPr>
        <w:t xml:space="preserve">U.S. </w:t>
      </w:r>
      <w:r w:rsidRPr="00DC24B6">
        <w:rPr>
          <w:rStyle w:val="Emphasis"/>
          <w:highlight w:val="green"/>
        </w:rPr>
        <w:t>disengagement</w:t>
      </w:r>
      <w:r w:rsidRPr="00DC24B6">
        <w:rPr>
          <w:sz w:val="16"/>
          <w:highlight w:val="green"/>
        </w:rPr>
        <w:t xml:space="preserve"> </w:t>
      </w:r>
      <w:r w:rsidRPr="00DC24B6">
        <w:rPr>
          <w:rStyle w:val="StyleUnderline"/>
          <w:highlight w:val="green"/>
        </w:rPr>
        <w:t xml:space="preserve">would </w:t>
      </w:r>
      <w:r w:rsidRPr="00DC24B6">
        <w:rPr>
          <w:rStyle w:val="Emphasis"/>
          <w:highlight w:val="green"/>
        </w:rPr>
        <w:t>not attenuate</w:t>
      </w:r>
      <w:r w:rsidRPr="00DC24B6">
        <w:rPr>
          <w:rStyle w:val="StyleUnderline"/>
          <w:highlight w:val="green"/>
        </w:rPr>
        <w:t xml:space="preserve"> those</w:t>
      </w:r>
      <w:r w:rsidRPr="00190945">
        <w:rPr>
          <w:rStyle w:val="StyleUnderline"/>
        </w:rPr>
        <w:t xml:space="preserve"> challenges</w:t>
      </w:r>
      <w:r w:rsidRPr="00190945">
        <w:rPr>
          <w:sz w:val="16"/>
        </w:rPr>
        <w:t xml:space="preserve"> or make them easier to overcome.</w:t>
      </w:r>
    </w:p>
    <w:p w14:paraId="6E25BAF0" w14:textId="77777777" w:rsidR="00746783" w:rsidRDefault="00746783" w:rsidP="00746783"/>
    <w:p w14:paraId="388188A4" w14:textId="77777777" w:rsidR="00746783" w:rsidRDefault="00746783" w:rsidP="00746783">
      <w:pPr>
        <w:pStyle w:val="Heading3"/>
      </w:pPr>
      <w:r>
        <w:t>Impact</w:t>
      </w:r>
    </w:p>
    <w:p w14:paraId="5C63D45E" w14:textId="77777777" w:rsidR="00746783" w:rsidRDefault="00746783" w:rsidP="00746783">
      <w:pPr>
        <w:pStyle w:val="Heading4"/>
      </w:pPr>
      <w:bookmarkStart w:id="1" w:name="_Hlk49770084"/>
      <w:r>
        <w:t>Decline causes global nuclear conflict, nationalism, militarized transition wars and miscalculation.</w:t>
      </w:r>
    </w:p>
    <w:p w14:paraId="7CD6FD5A" w14:textId="77777777" w:rsidR="00746783" w:rsidRPr="00190945" w:rsidRDefault="00746783" w:rsidP="00746783">
      <w:r w:rsidRPr="00E74B78">
        <w:rPr>
          <w:rFonts w:eastAsiaTheme="majorEastAsia" w:cstheme="majorBidi"/>
          <w:b/>
          <w:iCs/>
          <w:sz w:val="26"/>
        </w:rPr>
        <w:t>Wright ’20</w:t>
      </w:r>
      <w:r>
        <w:t xml:space="preserve"> — </w:t>
      </w:r>
      <w:r w:rsidRPr="00190945">
        <w:t>Thomas Wright, Director of the Center on the United States and Europe and a Senior Fellow in the Project on International Order and Strategy at the Brookings Institution</w:t>
      </w:r>
      <w:r>
        <w:t>; (March/April 2020; “</w:t>
      </w:r>
      <w:r w:rsidRPr="00190945">
        <w:t>The Folly of Retrenchment</w:t>
      </w:r>
      <w:r>
        <w:t xml:space="preserve">”; </w:t>
      </w:r>
      <w:r w:rsidRPr="00E74B78">
        <w:rPr>
          <w:i/>
          <w:iCs/>
        </w:rPr>
        <w:t>Foreign Affairs</w:t>
      </w:r>
      <w:r>
        <w:t xml:space="preserve">; </w:t>
      </w:r>
      <w:hyperlink r:id="rId49" w:history="1">
        <w:r w:rsidRPr="00190945">
          <w:rPr>
            <w:rStyle w:val="Hyperlink"/>
          </w:rPr>
          <w:t>https://www.foreignaffairs.com/articles/2020-02-10/folly-retrenchment</w:t>
        </w:r>
      </w:hyperlink>
      <w:r>
        <w:rPr>
          <w:rStyle w:val="Hyperlink"/>
        </w:rPr>
        <w:t>; //LFS—JCM)</w:t>
      </w:r>
    </w:p>
    <w:p w14:paraId="5EC2526A" w14:textId="77777777" w:rsidR="00746783" w:rsidRPr="00190945" w:rsidRDefault="00746783" w:rsidP="00746783">
      <w:pPr>
        <w:rPr>
          <w:sz w:val="16"/>
        </w:rPr>
      </w:pPr>
      <w:r w:rsidRPr="00190945">
        <w:rPr>
          <w:sz w:val="16"/>
        </w:rPr>
        <w:t xml:space="preserve">Global </w:t>
      </w:r>
      <w:r w:rsidRPr="00DC24B6">
        <w:rPr>
          <w:rStyle w:val="Emphasis"/>
          <w:highlight w:val="green"/>
        </w:rPr>
        <w:t>retrenchment</w:t>
      </w:r>
      <w:r w:rsidRPr="00190945">
        <w:rPr>
          <w:rStyle w:val="StyleUnderline"/>
        </w:rPr>
        <w:t xml:space="preserve"> is</w:t>
      </w:r>
      <w:r w:rsidRPr="00190945">
        <w:rPr>
          <w:sz w:val="16"/>
        </w:rPr>
        <w:t xml:space="preserve"> fast </w:t>
      </w:r>
      <w:r w:rsidRPr="00DC24B6">
        <w:rPr>
          <w:rStyle w:val="StyleUnderline"/>
          <w:highlight w:val="green"/>
        </w:rPr>
        <w:t>emerging as the</w:t>
      </w:r>
      <w:r w:rsidRPr="00190945">
        <w:rPr>
          <w:sz w:val="16"/>
        </w:rPr>
        <w:t xml:space="preserve"> most coherent and </w:t>
      </w:r>
      <w:r w:rsidRPr="00DC24B6">
        <w:rPr>
          <w:rStyle w:val="StyleUnderline"/>
          <w:highlight w:val="green"/>
        </w:rPr>
        <w:t>ready</w:t>
      </w:r>
      <w:r w:rsidRPr="00190945">
        <w:rPr>
          <w:rStyle w:val="StyleUnderline"/>
        </w:rPr>
        <w:t xml:space="preserve">-made </w:t>
      </w:r>
      <w:r w:rsidRPr="00DC24B6">
        <w:rPr>
          <w:rStyle w:val="Emphasis"/>
          <w:highlight w:val="green"/>
        </w:rPr>
        <w:t>alternative</w:t>
      </w:r>
      <w:r w:rsidRPr="00DC24B6">
        <w:rPr>
          <w:rStyle w:val="StyleUnderline"/>
          <w:highlight w:val="green"/>
        </w:rPr>
        <w:t xml:space="preserve"> to</w:t>
      </w:r>
      <w:r w:rsidRPr="00190945">
        <w:rPr>
          <w:rStyle w:val="StyleUnderline"/>
        </w:rPr>
        <w:t xml:space="preserve"> the United States’ </w:t>
      </w:r>
      <w:r w:rsidRPr="00DC24B6">
        <w:rPr>
          <w:rStyle w:val="Emphasis"/>
          <w:highlight w:val="green"/>
        </w:rPr>
        <w:t>postwar strategy</w:t>
      </w:r>
      <w:r w:rsidRPr="00190945">
        <w:rPr>
          <w:sz w:val="16"/>
        </w:rPr>
        <w:t xml:space="preserve">. </w:t>
      </w:r>
      <w:r w:rsidRPr="00DC24B6">
        <w:rPr>
          <w:rStyle w:val="StyleUnderline"/>
          <w:highlight w:val="green"/>
        </w:rPr>
        <w:t>Yet</w:t>
      </w:r>
      <w:r w:rsidRPr="00190945">
        <w:rPr>
          <w:rStyle w:val="StyleUnderline"/>
        </w:rPr>
        <w:t xml:space="preserve"> </w:t>
      </w:r>
      <w:r w:rsidRPr="00190945">
        <w:rPr>
          <w:rStyle w:val="Emphasis"/>
        </w:rPr>
        <w:t>pursuing</w:t>
      </w:r>
      <w:r w:rsidRPr="00190945">
        <w:rPr>
          <w:rStyle w:val="StyleUnderline"/>
        </w:rPr>
        <w:t xml:space="preserve"> </w:t>
      </w:r>
      <w:r w:rsidRPr="00DC24B6">
        <w:rPr>
          <w:rStyle w:val="StyleUnderline"/>
          <w:highlight w:val="green"/>
        </w:rPr>
        <w:t>it would</w:t>
      </w:r>
      <w:r w:rsidRPr="00190945">
        <w:rPr>
          <w:rStyle w:val="StyleUnderline"/>
        </w:rPr>
        <w:t xml:space="preserve"> be a </w:t>
      </w:r>
      <w:r w:rsidRPr="00190945">
        <w:rPr>
          <w:rStyle w:val="Emphasis"/>
        </w:rPr>
        <w:t>grave mistake</w:t>
      </w:r>
      <w:r w:rsidRPr="00190945">
        <w:rPr>
          <w:sz w:val="16"/>
        </w:rPr>
        <w:t xml:space="preserve">. By </w:t>
      </w:r>
      <w:r w:rsidRPr="00190945">
        <w:rPr>
          <w:rStyle w:val="Emphasis"/>
        </w:rPr>
        <w:t>dissolving</w:t>
      </w:r>
      <w:r w:rsidRPr="00190945">
        <w:rPr>
          <w:rStyle w:val="StyleUnderline"/>
        </w:rPr>
        <w:t xml:space="preserve"> U.S. </w:t>
      </w:r>
      <w:r w:rsidRPr="00190945">
        <w:rPr>
          <w:rStyle w:val="Emphasis"/>
        </w:rPr>
        <w:t>alliances</w:t>
      </w:r>
      <w:r w:rsidRPr="00190945">
        <w:rPr>
          <w:sz w:val="16"/>
        </w:rPr>
        <w:t xml:space="preserve"> </w:t>
      </w:r>
      <w:r w:rsidRPr="00190945">
        <w:rPr>
          <w:rStyle w:val="StyleUnderline"/>
        </w:rPr>
        <w:t xml:space="preserve">and </w:t>
      </w:r>
      <w:r w:rsidRPr="00190945">
        <w:rPr>
          <w:rStyle w:val="Emphasis"/>
        </w:rPr>
        <w:t>ending</w:t>
      </w:r>
      <w:r w:rsidRPr="00190945">
        <w:rPr>
          <w:rStyle w:val="StyleUnderline"/>
        </w:rPr>
        <w:t xml:space="preserve"> the </w:t>
      </w:r>
      <w:r w:rsidRPr="00190945">
        <w:rPr>
          <w:rStyle w:val="Emphasis"/>
        </w:rPr>
        <w:t>forward presence</w:t>
      </w:r>
      <w:r w:rsidRPr="00190945">
        <w:rPr>
          <w:rStyle w:val="StyleUnderline"/>
        </w:rPr>
        <w:t xml:space="preserve"> of</w:t>
      </w:r>
      <w:r w:rsidRPr="00190945">
        <w:rPr>
          <w:sz w:val="16"/>
        </w:rPr>
        <w:t xml:space="preserve"> U.S. </w:t>
      </w:r>
      <w:r w:rsidRPr="00190945">
        <w:rPr>
          <w:rStyle w:val="StyleUnderline"/>
        </w:rPr>
        <w:t>forces</w:t>
      </w:r>
      <w:r w:rsidRPr="00190945">
        <w:rPr>
          <w:sz w:val="16"/>
        </w:rPr>
        <w:t xml:space="preserve">, </w:t>
      </w:r>
      <w:r w:rsidRPr="00190945">
        <w:rPr>
          <w:rStyle w:val="StyleUnderline"/>
        </w:rPr>
        <w:t>this</w:t>
      </w:r>
      <w:r w:rsidRPr="00190945">
        <w:rPr>
          <w:sz w:val="16"/>
        </w:rPr>
        <w:t xml:space="preserve"> strategy </w:t>
      </w:r>
      <w:r w:rsidRPr="00190945">
        <w:rPr>
          <w:rStyle w:val="StyleUnderline"/>
        </w:rPr>
        <w:t xml:space="preserve">would </w:t>
      </w:r>
      <w:r w:rsidRPr="00190945">
        <w:rPr>
          <w:rStyle w:val="Emphasis"/>
        </w:rPr>
        <w:t>destabilize</w:t>
      </w:r>
      <w:r w:rsidRPr="00190945">
        <w:rPr>
          <w:rStyle w:val="StyleUnderline"/>
        </w:rPr>
        <w:t xml:space="preserve"> the</w:t>
      </w:r>
      <w:r w:rsidRPr="00190945">
        <w:rPr>
          <w:sz w:val="16"/>
        </w:rPr>
        <w:t xml:space="preserve"> regional </w:t>
      </w:r>
      <w:r w:rsidRPr="00190945">
        <w:rPr>
          <w:rStyle w:val="StyleUnderline"/>
        </w:rPr>
        <w:t xml:space="preserve">security </w:t>
      </w:r>
      <w:r w:rsidRPr="00190945">
        <w:rPr>
          <w:rStyle w:val="Emphasis"/>
        </w:rPr>
        <w:t>orders</w:t>
      </w:r>
      <w:r w:rsidRPr="00190945">
        <w:rPr>
          <w:rStyle w:val="StyleUnderline"/>
        </w:rPr>
        <w:t xml:space="preserve"> in </w:t>
      </w:r>
      <w:r w:rsidRPr="00190945">
        <w:rPr>
          <w:rStyle w:val="Emphasis"/>
        </w:rPr>
        <w:t>Europe</w:t>
      </w:r>
      <w:r w:rsidRPr="00190945">
        <w:rPr>
          <w:rStyle w:val="StyleUnderline"/>
        </w:rPr>
        <w:t xml:space="preserve"> and </w:t>
      </w:r>
      <w:r w:rsidRPr="00190945">
        <w:rPr>
          <w:rStyle w:val="Emphasis"/>
        </w:rPr>
        <w:t>Asia</w:t>
      </w:r>
      <w:r w:rsidRPr="00190945">
        <w:rPr>
          <w:sz w:val="16"/>
        </w:rPr>
        <w:t xml:space="preserve">. It would also </w:t>
      </w:r>
      <w:r w:rsidRPr="00190945">
        <w:rPr>
          <w:rStyle w:val="StyleUnderline"/>
        </w:rPr>
        <w:t>increase</w:t>
      </w:r>
      <w:r w:rsidRPr="00190945">
        <w:rPr>
          <w:sz w:val="16"/>
        </w:rPr>
        <w:t xml:space="preserve"> the risk of </w:t>
      </w:r>
      <w:r w:rsidRPr="00190945">
        <w:rPr>
          <w:rStyle w:val="StyleUnderline"/>
        </w:rPr>
        <w:t xml:space="preserve">nuclear </w:t>
      </w:r>
      <w:r w:rsidRPr="00190945">
        <w:rPr>
          <w:rStyle w:val="Emphasis"/>
        </w:rPr>
        <w:t>proliferation</w:t>
      </w:r>
      <w:r w:rsidRPr="00190945">
        <w:rPr>
          <w:sz w:val="16"/>
        </w:rPr>
        <w:t xml:space="preserve">, </w:t>
      </w:r>
      <w:r w:rsidRPr="00190945">
        <w:rPr>
          <w:rStyle w:val="StyleUnderline"/>
        </w:rPr>
        <w:t xml:space="preserve">empower </w:t>
      </w:r>
      <w:r w:rsidRPr="00190945">
        <w:rPr>
          <w:rStyle w:val="Emphasis"/>
        </w:rPr>
        <w:t>right-wing nationalists</w:t>
      </w:r>
      <w:r w:rsidRPr="00190945">
        <w:rPr>
          <w:rStyle w:val="StyleUnderline"/>
        </w:rPr>
        <w:t xml:space="preserve"> in Europe</w:t>
      </w:r>
      <w:r w:rsidRPr="00190945">
        <w:rPr>
          <w:sz w:val="16"/>
        </w:rPr>
        <w:t xml:space="preserve">, </w:t>
      </w:r>
      <w:r w:rsidRPr="00190945">
        <w:rPr>
          <w:rStyle w:val="StyleUnderline"/>
        </w:rPr>
        <w:t xml:space="preserve">and </w:t>
      </w:r>
      <w:r w:rsidRPr="00DC24B6">
        <w:rPr>
          <w:rStyle w:val="Emphasis"/>
          <w:highlight w:val="green"/>
        </w:rPr>
        <w:t>aggravate</w:t>
      </w:r>
      <w:r w:rsidRPr="00190945">
        <w:rPr>
          <w:rStyle w:val="StyleUnderline"/>
        </w:rPr>
        <w:t xml:space="preserve"> the threat of </w:t>
      </w:r>
      <w:r w:rsidRPr="00DC24B6">
        <w:rPr>
          <w:rStyle w:val="Emphasis"/>
          <w:highlight w:val="green"/>
        </w:rPr>
        <w:t>major-power conflict</w:t>
      </w:r>
      <w:r w:rsidRPr="00190945">
        <w:rPr>
          <w:sz w:val="16"/>
        </w:rPr>
        <w:t>. </w:t>
      </w:r>
    </w:p>
    <w:p w14:paraId="5FE09BED" w14:textId="77777777" w:rsidR="00746783" w:rsidRPr="00190945" w:rsidRDefault="00746783" w:rsidP="00746783">
      <w:pPr>
        <w:rPr>
          <w:sz w:val="16"/>
          <w:szCs w:val="16"/>
        </w:rPr>
      </w:pPr>
      <w:r w:rsidRPr="00190945">
        <w:rPr>
          <w:sz w:val="16"/>
          <w:szCs w:val="16"/>
        </w:rPr>
        <w:t>This is not to say that U.S. strategy should never change. The United States has regularly increased and decreased its presence around the world as threats have risen and ebbed. Even though Washington followed a strategy of </w:t>
      </w:r>
      <w:hyperlink r:id="rId50" w:tgtFrame="_blank" w:history="1">
        <w:r w:rsidRPr="00190945">
          <w:rPr>
            <w:rStyle w:val="Hyperlink"/>
            <w:sz w:val="16"/>
            <w:szCs w:val="16"/>
          </w:rPr>
          <w:t>containment</w:t>
        </w:r>
      </w:hyperlink>
      <w:r w:rsidRPr="00190945">
        <w:rPr>
          <w:sz w:val="16"/>
          <w:szCs w:val="16"/>
        </w:rPr>
        <w:t> throughout the Cold War, that took various forms, which meant the difference between war and peace in Vietnam, between an arms race and arms control, and between détente and an all-out attempt to defeat the Soviets. After the fall of the Soviet Union, the United States changed course again, expanding its </w:t>
      </w:r>
      <w:hyperlink r:id="rId51" w:tgtFrame="_blank" w:history="1">
        <w:r w:rsidRPr="00190945">
          <w:rPr>
            <w:rStyle w:val="Hyperlink"/>
            <w:sz w:val="16"/>
            <w:szCs w:val="16"/>
          </w:rPr>
          <w:t>alliances</w:t>
        </w:r>
      </w:hyperlink>
      <w:r w:rsidRPr="00190945">
        <w:rPr>
          <w:sz w:val="16"/>
          <w:szCs w:val="16"/>
        </w:rPr>
        <w:t> to include many countries that had previously been part of the Warsaw Pact.</w:t>
      </w:r>
    </w:p>
    <w:p w14:paraId="46CAB0C2" w14:textId="77777777" w:rsidR="00746783" w:rsidRPr="00190945" w:rsidRDefault="00746783" w:rsidP="00746783">
      <w:pPr>
        <w:rPr>
          <w:sz w:val="16"/>
        </w:rPr>
      </w:pPr>
      <w:r w:rsidRPr="00190945">
        <w:rPr>
          <w:sz w:val="16"/>
        </w:rPr>
        <w:t xml:space="preserve">Likewise, </w:t>
      </w:r>
      <w:r w:rsidRPr="00DC24B6">
        <w:rPr>
          <w:rStyle w:val="StyleUnderline"/>
          <w:highlight w:val="green"/>
        </w:rPr>
        <w:t>the</w:t>
      </w:r>
      <w:r w:rsidRPr="00190945">
        <w:rPr>
          <w:rStyle w:val="StyleUnderline"/>
        </w:rPr>
        <w:t xml:space="preserve"> </w:t>
      </w:r>
      <w:r w:rsidRPr="00DC24B6">
        <w:rPr>
          <w:rStyle w:val="Emphasis"/>
          <w:highlight w:val="green"/>
        </w:rPr>
        <w:t>U</w:t>
      </w:r>
      <w:r w:rsidRPr="00190945">
        <w:rPr>
          <w:rStyle w:val="StyleUnderline"/>
        </w:rPr>
        <w:t xml:space="preserve">nited </w:t>
      </w:r>
      <w:r w:rsidRPr="00DC24B6">
        <w:rPr>
          <w:rStyle w:val="Emphasis"/>
          <w:highlight w:val="green"/>
        </w:rPr>
        <w:t>S</w:t>
      </w:r>
      <w:r w:rsidRPr="00190945">
        <w:rPr>
          <w:rStyle w:val="StyleUnderline"/>
        </w:rPr>
        <w:t xml:space="preserve">tates </w:t>
      </w:r>
      <w:r w:rsidRPr="00DC24B6">
        <w:rPr>
          <w:rStyle w:val="StyleUnderline"/>
          <w:highlight w:val="green"/>
        </w:rPr>
        <w:t>will</w:t>
      </w:r>
      <w:r w:rsidRPr="00190945">
        <w:rPr>
          <w:rStyle w:val="StyleUnderline"/>
        </w:rPr>
        <w:t xml:space="preserve"> now </w:t>
      </w:r>
      <w:r w:rsidRPr="00DC24B6">
        <w:rPr>
          <w:rStyle w:val="Emphasis"/>
          <w:highlight w:val="green"/>
        </w:rPr>
        <w:t>have to</w:t>
      </w:r>
      <w:r w:rsidRPr="00190945">
        <w:rPr>
          <w:rStyle w:val="Emphasis"/>
        </w:rPr>
        <w:t xml:space="preserve"> do less</w:t>
      </w:r>
      <w:r w:rsidRPr="00190945">
        <w:rPr>
          <w:rStyle w:val="StyleUnderline"/>
        </w:rPr>
        <w:t xml:space="preserve"> in some areas</w:t>
      </w:r>
      <w:r w:rsidRPr="00190945">
        <w:rPr>
          <w:sz w:val="16"/>
        </w:rPr>
        <w:t xml:space="preserve"> and more in others </w:t>
      </w:r>
      <w:r w:rsidRPr="00190945">
        <w:rPr>
          <w:rStyle w:val="Emphasis"/>
        </w:rPr>
        <w:t xml:space="preserve">as it </w:t>
      </w:r>
      <w:r w:rsidRPr="00DC24B6">
        <w:rPr>
          <w:rStyle w:val="Emphasis"/>
          <w:highlight w:val="green"/>
        </w:rPr>
        <w:t>shift</w:t>
      </w:r>
      <w:r w:rsidRPr="00190945">
        <w:rPr>
          <w:rStyle w:val="Emphasis"/>
        </w:rPr>
        <w:t>s</w:t>
      </w:r>
      <w:r w:rsidRPr="00190945">
        <w:rPr>
          <w:rStyle w:val="StyleUnderline"/>
        </w:rPr>
        <w:t xml:space="preserve"> its focus </w:t>
      </w:r>
      <w:r w:rsidRPr="00DC24B6">
        <w:rPr>
          <w:rStyle w:val="StyleUnderline"/>
          <w:highlight w:val="green"/>
        </w:rPr>
        <w:t>from</w:t>
      </w:r>
      <w:r w:rsidRPr="00190945">
        <w:rPr>
          <w:rStyle w:val="StyleUnderline"/>
        </w:rPr>
        <w:t xml:space="preserve"> </w:t>
      </w:r>
      <w:r w:rsidRPr="00DC24B6">
        <w:rPr>
          <w:rStyle w:val="Emphasis"/>
          <w:highlight w:val="green"/>
        </w:rPr>
        <w:t>c</w:t>
      </w:r>
      <w:r w:rsidRPr="00190945">
        <w:rPr>
          <w:rStyle w:val="StyleUnderline"/>
        </w:rPr>
        <w:t>ounter</w:t>
      </w:r>
      <w:r w:rsidRPr="00DC24B6">
        <w:rPr>
          <w:rStyle w:val="Emphasis"/>
          <w:highlight w:val="green"/>
        </w:rPr>
        <w:t>t</w:t>
      </w:r>
      <w:r w:rsidRPr="00190945">
        <w:rPr>
          <w:rStyle w:val="StyleUnderline"/>
        </w:rPr>
        <w:t>errorism</w:t>
      </w:r>
      <w:r w:rsidRPr="00190945">
        <w:rPr>
          <w:sz w:val="16"/>
        </w:rPr>
        <w:t xml:space="preserve"> and reform </w:t>
      </w:r>
      <w:r w:rsidRPr="00190945">
        <w:rPr>
          <w:rStyle w:val="Emphasis"/>
        </w:rPr>
        <w:t>in the</w:t>
      </w:r>
      <w:r w:rsidRPr="00190945">
        <w:rPr>
          <w:rStyle w:val="StyleUnderline"/>
        </w:rPr>
        <w:t xml:space="preserve"> </w:t>
      </w:r>
      <w:r w:rsidRPr="00190945">
        <w:rPr>
          <w:rStyle w:val="Emphasis"/>
        </w:rPr>
        <w:t>Middle East</w:t>
      </w:r>
      <w:r w:rsidRPr="00190945">
        <w:rPr>
          <w:rStyle w:val="StyleUnderline"/>
        </w:rPr>
        <w:t xml:space="preserve"> </w:t>
      </w:r>
      <w:r w:rsidRPr="00DC24B6">
        <w:rPr>
          <w:rStyle w:val="StyleUnderline"/>
          <w:highlight w:val="green"/>
        </w:rPr>
        <w:t xml:space="preserve">toward </w:t>
      </w:r>
      <w:r w:rsidRPr="00190945">
        <w:rPr>
          <w:rStyle w:val="Emphasis"/>
        </w:rPr>
        <w:t>great-power competition</w:t>
      </w:r>
      <w:r w:rsidRPr="00190945">
        <w:rPr>
          <w:rStyle w:val="StyleUnderline"/>
        </w:rPr>
        <w:t xml:space="preserve"> with </w:t>
      </w:r>
      <w:r w:rsidRPr="00DC24B6">
        <w:rPr>
          <w:rStyle w:val="Emphasis"/>
          <w:highlight w:val="green"/>
        </w:rPr>
        <w:t>China and Russia</w:t>
      </w:r>
      <w:r w:rsidRPr="00190945">
        <w:rPr>
          <w:sz w:val="16"/>
        </w:rPr>
        <w:t xml:space="preserve">. But </w:t>
      </w:r>
      <w:r w:rsidRPr="00190945">
        <w:rPr>
          <w:rStyle w:val="StyleUnderline"/>
        </w:rPr>
        <w:t>advocates of</w:t>
      </w:r>
      <w:r w:rsidRPr="00190945">
        <w:rPr>
          <w:sz w:val="16"/>
        </w:rPr>
        <w:t xml:space="preserve"> global </w:t>
      </w:r>
      <w:r w:rsidRPr="00DC24B6">
        <w:rPr>
          <w:rStyle w:val="Emphasis"/>
          <w:highlight w:val="green"/>
        </w:rPr>
        <w:t>retrenchment</w:t>
      </w:r>
      <w:r w:rsidRPr="00190945">
        <w:rPr>
          <w:rStyle w:val="StyleUnderline"/>
        </w:rPr>
        <w:t xml:space="preserve"> are not</w:t>
      </w:r>
      <w:r w:rsidRPr="00190945">
        <w:rPr>
          <w:sz w:val="16"/>
        </w:rPr>
        <w:t xml:space="preserve"> so much </w:t>
      </w:r>
      <w:r w:rsidRPr="00190945">
        <w:rPr>
          <w:rStyle w:val="StyleUnderline"/>
        </w:rPr>
        <w:t>proposing changes</w:t>
      </w:r>
      <w:r w:rsidRPr="00190945">
        <w:rPr>
          <w:sz w:val="16"/>
        </w:rPr>
        <w:t xml:space="preserve"> within a strategy </w:t>
      </w:r>
      <w:r w:rsidRPr="00190945">
        <w:rPr>
          <w:rStyle w:val="StyleUnderline"/>
        </w:rPr>
        <w:t xml:space="preserve">as they are </w:t>
      </w:r>
      <w:r w:rsidRPr="00190945">
        <w:rPr>
          <w:rStyle w:val="Emphasis"/>
        </w:rPr>
        <w:t>calling</w:t>
      </w:r>
      <w:r w:rsidRPr="00190945">
        <w:rPr>
          <w:rStyle w:val="StyleUnderline"/>
        </w:rPr>
        <w:t xml:space="preserve"> for</w:t>
      </w:r>
      <w:r w:rsidRPr="00190945">
        <w:rPr>
          <w:sz w:val="16"/>
        </w:rPr>
        <w:t xml:space="preserve"> the </w:t>
      </w:r>
      <w:r w:rsidRPr="00190945">
        <w:rPr>
          <w:rStyle w:val="Emphasis"/>
        </w:rPr>
        <w:t>wholesale replacement</w:t>
      </w:r>
      <w:r w:rsidRPr="00190945">
        <w:rPr>
          <w:sz w:val="16"/>
        </w:rPr>
        <w:t xml:space="preserve"> of one that has been in place since World War II. </w:t>
      </w:r>
      <w:r w:rsidRPr="00190945">
        <w:rPr>
          <w:rStyle w:val="StyleUnderline"/>
        </w:rPr>
        <w:t xml:space="preserve">What the </w:t>
      </w:r>
      <w:r w:rsidRPr="00190945">
        <w:rPr>
          <w:rStyle w:val="Emphasis"/>
        </w:rPr>
        <w:t>U</w:t>
      </w:r>
      <w:r w:rsidRPr="00190945">
        <w:rPr>
          <w:rStyle w:val="StyleUnderline"/>
        </w:rPr>
        <w:t xml:space="preserve">nited </w:t>
      </w:r>
      <w:r w:rsidRPr="00190945">
        <w:rPr>
          <w:rStyle w:val="Emphasis"/>
        </w:rPr>
        <w:t>S</w:t>
      </w:r>
      <w:r w:rsidRPr="00190945">
        <w:rPr>
          <w:rStyle w:val="StyleUnderline"/>
        </w:rPr>
        <w:t xml:space="preserve">tates </w:t>
      </w:r>
      <w:r w:rsidRPr="00190945">
        <w:rPr>
          <w:rStyle w:val="Emphasis"/>
        </w:rPr>
        <w:t>needs</w:t>
      </w:r>
      <w:r w:rsidRPr="00190945">
        <w:rPr>
          <w:rStyle w:val="StyleUnderline"/>
        </w:rPr>
        <w:t xml:space="preserve"> </w:t>
      </w:r>
      <w:r w:rsidRPr="00190945">
        <w:rPr>
          <w:sz w:val="16"/>
        </w:rPr>
        <w:t xml:space="preserve">now </w:t>
      </w:r>
      <w:r w:rsidRPr="00190945">
        <w:rPr>
          <w:rStyle w:val="StyleUnderline"/>
        </w:rPr>
        <w:t xml:space="preserve">is a careful </w:t>
      </w:r>
      <w:r w:rsidRPr="00190945">
        <w:rPr>
          <w:rStyle w:val="Emphasis"/>
        </w:rPr>
        <w:t>pruning</w:t>
      </w:r>
      <w:r w:rsidRPr="00190945">
        <w:rPr>
          <w:rStyle w:val="StyleUnderline"/>
        </w:rPr>
        <w:t xml:space="preserve"> of its</w:t>
      </w:r>
      <w:r w:rsidRPr="00190945">
        <w:rPr>
          <w:sz w:val="16"/>
        </w:rPr>
        <w:t xml:space="preserve"> overseas </w:t>
      </w:r>
      <w:r w:rsidRPr="00190945">
        <w:rPr>
          <w:rStyle w:val="StyleUnderline"/>
        </w:rPr>
        <w:t>commitments</w:t>
      </w:r>
      <w:r w:rsidRPr="00190945">
        <w:rPr>
          <w:sz w:val="16"/>
        </w:rPr>
        <w:t>—</w:t>
      </w:r>
      <w:r w:rsidRPr="00190945">
        <w:rPr>
          <w:rStyle w:val="Emphasis"/>
        </w:rPr>
        <w:t>not</w:t>
      </w:r>
      <w:r w:rsidRPr="00190945">
        <w:rPr>
          <w:sz w:val="16"/>
        </w:rPr>
        <w:t xml:space="preserve"> the indiscriminate </w:t>
      </w:r>
      <w:r w:rsidRPr="00190945">
        <w:rPr>
          <w:rStyle w:val="Emphasis"/>
        </w:rPr>
        <w:t>abandonment</w:t>
      </w:r>
      <w:r w:rsidRPr="00190945">
        <w:rPr>
          <w:rStyle w:val="StyleUnderline"/>
        </w:rPr>
        <w:t xml:space="preserve"> of a strategy</w:t>
      </w:r>
      <w:r w:rsidRPr="00190945">
        <w:rPr>
          <w:sz w:val="16"/>
        </w:rPr>
        <w:t xml:space="preserve"> that has served it well for decades. </w:t>
      </w:r>
    </w:p>
    <w:p w14:paraId="68EBDE43" w14:textId="77777777" w:rsidR="00746783" w:rsidRPr="00190945" w:rsidRDefault="00746783" w:rsidP="00746783">
      <w:pPr>
        <w:rPr>
          <w:sz w:val="16"/>
          <w:szCs w:val="16"/>
        </w:rPr>
      </w:pPr>
      <w:r w:rsidRPr="00190945">
        <w:rPr>
          <w:sz w:val="16"/>
          <w:szCs w:val="16"/>
        </w:rPr>
        <w:t>RETRENCHMENT REDUX</w:t>
      </w:r>
    </w:p>
    <w:p w14:paraId="3BBA9DBC" w14:textId="77777777" w:rsidR="00746783" w:rsidRPr="00190945" w:rsidRDefault="00746783" w:rsidP="00746783">
      <w:pPr>
        <w:rPr>
          <w:sz w:val="10"/>
          <w:szCs w:val="10"/>
        </w:rPr>
      </w:pPr>
      <w:r w:rsidRPr="00190945">
        <w:rPr>
          <w:sz w:val="10"/>
          <w:szCs w:val="10"/>
        </w:rPr>
        <w:t>Support for retrenchment stems from the view that the United States has overextended itself in countries that have little bearing on its national interest. According to this perspective, which is closely associated with the realist school of international relations, the United States is fundamentally secure thanks to its geography, nuclear arsenal, and military advantage. Yet the country has nonetheless chosen to pursue a strategy of “</w:t>
      </w:r>
      <w:hyperlink r:id="rId52" w:tgtFrame="_blank" w:history="1">
        <w:r w:rsidRPr="00190945">
          <w:rPr>
            <w:rStyle w:val="Hyperlink"/>
            <w:sz w:val="10"/>
            <w:szCs w:val="10"/>
          </w:rPr>
          <w:t>liberal hegemony</w:t>
        </w:r>
      </w:hyperlink>
      <w:r w:rsidRPr="00190945">
        <w:rPr>
          <w:sz w:val="10"/>
          <w:szCs w:val="10"/>
        </w:rPr>
        <w:t xml:space="preserve">,” using force in an unwise attempt to perpetuate a liberal international order (one that, as evidenced by U.S. support for authoritarian regimes, is not so liberal, after all). Washington, the argument goes, has distracted itself with costly overseas commitments and interventions that breed resentment and encourage </w:t>
      </w:r>
      <w:proofErr w:type="gramStart"/>
      <w:r w:rsidRPr="00190945">
        <w:rPr>
          <w:sz w:val="10"/>
          <w:szCs w:val="10"/>
        </w:rPr>
        <w:t>free-riding</w:t>
      </w:r>
      <w:proofErr w:type="gramEnd"/>
      <w:r w:rsidRPr="00190945">
        <w:rPr>
          <w:sz w:val="10"/>
          <w:szCs w:val="10"/>
        </w:rPr>
        <w:t xml:space="preserve"> abroad. Critics of the status quo argue that the United States must take two steps to change its ways. The first is retrenchment itself: the action of </w:t>
      </w:r>
      <w:hyperlink r:id="rId53" w:tgtFrame="_blank" w:history="1">
        <w:r w:rsidRPr="00190945">
          <w:rPr>
            <w:rStyle w:val="Hyperlink"/>
            <w:sz w:val="10"/>
            <w:szCs w:val="10"/>
          </w:rPr>
          <w:t>withdrawing</w:t>
        </w:r>
      </w:hyperlink>
      <w:r w:rsidRPr="00190945">
        <w:rPr>
          <w:sz w:val="10"/>
          <w:szCs w:val="10"/>
        </w:rPr>
        <w:t xml:space="preserve"> from many of the United States’ existing commitments, such as the ongoing military interventions in the Middle East and one-sided alliances in Europe and Asia. The second is restraint: the strategy of defining U.S. interests narrowly, refusing to launch wars unless vital interests are directly threatened and Congress authorizes such action, compelling other nations to take care of their own security, and relying more on diplomatic, economic, and political tools. In practice, this approach means ending U.S. military operations in </w:t>
      </w:r>
      <w:hyperlink r:id="rId54" w:tgtFrame="_blank" w:history="1">
        <w:r w:rsidRPr="00190945">
          <w:rPr>
            <w:rStyle w:val="Hyperlink"/>
            <w:sz w:val="10"/>
            <w:szCs w:val="10"/>
          </w:rPr>
          <w:t>Afghanistan</w:t>
        </w:r>
      </w:hyperlink>
      <w:r w:rsidRPr="00190945">
        <w:rPr>
          <w:sz w:val="10"/>
          <w:szCs w:val="10"/>
        </w:rPr>
        <w:t xml:space="preserve">, withdrawing U.S. forces from the Middle East, relying on an over-the-horizon force that can uphold U.S. national interests, and no longer taking on responsibility for the security of other states. As for alliances, </w:t>
      </w:r>
      <w:hyperlink r:id="rId55" w:tgtFrame="_blank" w:history="1">
        <w:r w:rsidRPr="00190945">
          <w:rPr>
            <w:rStyle w:val="Hyperlink"/>
            <w:sz w:val="10"/>
            <w:szCs w:val="10"/>
          </w:rPr>
          <w:t>Posen</w:t>
        </w:r>
      </w:hyperlink>
      <w:r w:rsidRPr="00190945">
        <w:rPr>
          <w:sz w:val="10"/>
          <w:szCs w:val="10"/>
        </w:rPr>
        <w:t xml:space="preserve"> has argued that the United States should abandon the mutual-defense provision of NATO, replace the organization “with a new, more limited security cooperation agreement,” and reduce U.S. commitments to Japan, South Korea, and Taiwan. On the question of China, realists have split in recent years. Some, such as the scholar </w:t>
      </w:r>
      <w:hyperlink r:id="rId56" w:tgtFrame="_blank" w:history="1">
        <w:r w:rsidRPr="00190945">
          <w:rPr>
            <w:rStyle w:val="Hyperlink"/>
            <w:sz w:val="10"/>
            <w:szCs w:val="10"/>
          </w:rPr>
          <w:t>John Mearsheimer</w:t>
        </w:r>
      </w:hyperlink>
      <w:r w:rsidRPr="00190945">
        <w:rPr>
          <w:sz w:val="10"/>
          <w:szCs w:val="10"/>
        </w:rPr>
        <w:t xml:space="preserve">, contend that even as the United States retrenches elsewhere, in Asia, it must contain the threat of China, whereas others, such as Posen, argue that nations in the region are perfectly capable of doing the job themselves. Since Trump’s election, some progressive foreign policy thinkers have joined the retrenchment camp. They diverge from other progressives, who advocate maintaining the United States’ current role. Like the realists, progressive retrenchers hold the view that the United States is safe because of its geography and the size of its military. Where these progressives break from the realists, however, is on the question of what will happen if the United States pulls back. While the realists favoring retrenchment have few illusions about the sort of regional competition that will break out in the absence of U.S. dominance, the progressives expect that the world will become </w:t>
      </w:r>
      <w:hyperlink r:id="rId57" w:tgtFrame="_blank" w:history="1">
        <w:r w:rsidRPr="00190945">
          <w:rPr>
            <w:rStyle w:val="Hyperlink"/>
            <w:sz w:val="10"/>
            <w:szCs w:val="10"/>
          </w:rPr>
          <w:t>more peaceful</w:t>
        </w:r>
      </w:hyperlink>
      <w:r w:rsidRPr="00190945">
        <w:rPr>
          <w:sz w:val="10"/>
          <w:szCs w:val="10"/>
        </w:rPr>
        <w:t xml:space="preserve"> and cooperative, because Washington can still manage tensions through diplomatic, economic, and political tools. The immediate focus of the progressives is the so-called forever wars—U.S. military involvement in Afghanistan, Iraq, Syria, and the broader war on terrorism—as well as the defense budget and overseas bases. Although the progressives have a less developed vision of how to implement retrenchment than the realists, they do provide some guideposts. </w:t>
      </w:r>
      <w:hyperlink r:id="rId58" w:tgtFrame="_blank" w:history="1">
        <w:r w:rsidRPr="00190945">
          <w:rPr>
            <w:rStyle w:val="Hyperlink"/>
            <w:sz w:val="10"/>
            <w:szCs w:val="10"/>
          </w:rPr>
          <w:t>Stephen Wertheim</w:t>
        </w:r>
      </w:hyperlink>
      <w:r w:rsidRPr="00190945">
        <w:rPr>
          <w:sz w:val="10"/>
          <w:szCs w:val="10"/>
        </w:rPr>
        <w:t>, a co-founder of the Quincy Institute, has called for bringing home many of the U.S. soldiers serving abroad, “leaving small forces to protect commercial sea lanes,” as part of an effort to “deprive presidents of the temptation to answer every problem with a violent solution.” He argues that U.S. allies may believe that the United States has been inflating regional threats and thus conclude that they do not need to increase their conventional or nuclear forces. Another progressive thinker, Peter Beinart, has argued that the United States should accept Chinese and Russian spheres of influence, a strategy that would include abandoning Taiwan.</w:t>
      </w:r>
    </w:p>
    <w:p w14:paraId="014216A2" w14:textId="77777777" w:rsidR="00746783" w:rsidRPr="00190945" w:rsidRDefault="00746783" w:rsidP="00746783">
      <w:pPr>
        <w:rPr>
          <w:sz w:val="16"/>
          <w:szCs w:val="16"/>
        </w:rPr>
      </w:pPr>
      <w:r w:rsidRPr="00190945">
        <w:rPr>
          <w:sz w:val="16"/>
          <w:szCs w:val="16"/>
        </w:rPr>
        <w:t>IS LESS REALLY MORE?</w:t>
      </w:r>
    </w:p>
    <w:p w14:paraId="5F6AF674" w14:textId="77777777" w:rsidR="00746783" w:rsidRPr="00190945" w:rsidRDefault="00746783" w:rsidP="00746783">
      <w:pPr>
        <w:rPr>
          <w:sz w:val="16"/>
          <w:szCs w:val="16"/>
        </w:rPr>
      </w:pPr>
      <w:r w:rsidRPr="00190945">
        <w:rPr>
          <w:sz w:val="16"/>
          <w:szCs w:val="16"/>
        </w:rPr>
        <w:t>The realists and the progressives arguing for retrenchment differ in their assumptions, logic, and intentions. The realists tend to be more pessimistic about the prospects for peace and frame their arguments in hardheaded terms, whereas the progressives downplay the consequences of American withdrawal and make a moral case against the current grand strategy. But they share a common claim: that the United States would be better off if it dramatically reduced its global military footprint and security commitments. </w:t>
      </w:r>
    </w:p>
    <w:p w14:paraId="257DA36C" w14:textId="77777777" w:rsidR="00746783" w:rsidRPr="00190945" w:rsidRDefault="00746783" w:rsidP="00746783">
      <w:pPr>
        <w:rPr>
          <w:sz w:val="16"/>
        </w:rPr>
      </w:pPr>
      <w:r w:rsidRPr="00190945">
        <w:rPr>
          <w:rStyle w:val="StyleUnderline"/>
        </w:rPr>
        <w:t xml:space="preserve">This </w:t>
      </w:r>
      <w:r w:rsidRPr="00DC24B6">
        <w:rPr>
          <w:rStyle w:val="StyleUnderline"/>
          <w:highlight w:val="green"/>
        </w:rPr>
        <w:t xml:space="preserve">is a </w:t>
      </w:r>
      <w:r w:rsidRPr="00DC24B6">
        <w:rPr>
          <w:rStyle w:val="Emphasis"/>
          <w:highlight w:val="green"/>
        </w:rPr>
        <w:t>false promise</w:t>
      </w:r>
      <w:r w:rsidRPr="00190945">
        <w:rPr>
          <w:sz w:val="16"/>
        </w:rPr>
        <w:t xml:space="preserve">, for </w:t>
      </w:r>
      <w:proofErr w:type="gramStart"/>
      <w:r w:rsidRPr="00190945">
        <w:rPr>
          <w:sz w:val="16"/>
        </w:rPr>
        <w:t>a number of</w:t>
      </w:r>
      <w:proofErr w:type="gramEnd"/>
      <w:r w:rsidRPr="00190945">
        <w:rPr>
          <w:sz w:val="16"/>
        </w:rPr>
        <w:t xml:space="preserve"> reasons. </w:t>
      </w:r>
      <w:r w:rsidRPr="00DC24B6">
        <w:rPr>
          <w:rStyle w:val="Emphasis"/>
          <w:highlight w:val="green"/>
        </w:rPr>
        <w:t>First</w:t>
      </w:r>
      <w:r w:rsidRPr="00190945">
        <w:rPr>
          <w:sz w:val="16"/>
        </w:rPr>
        <w:t xml:space="preserve">, </w:t>
      </w:r>
      <w:r w:rsidRPr="00DC24B6">
        <w:rPr>
          <w:rStyle w:val="Emphasis"/>
          <w:highlight w:val="green"/>
        </w:rPr>
        <w:t>retrenchment</w:t>
      </w:r>
      <w:r w:rsidRPr="00190945">
        <w:rPr>
          <w:rStyle w:val="StyleUnderline"/>
        </w:rPr>
        <w:t xml:space="preserve"> would </w:t>
      </w:r>
      <w:r w:rsidRPr="00DC24B6">
        <w:rPr>
          <w:rStyle w:val="Emphasis"/>
          <w:highlight w:val="green"/>
        </w:rPr>
        <w:t>worsen</w:t>
      </w:r>
      <w:r w:rsidRPr="00190945">
        <w:rPr>
          <w:sz w:val="16"/>
        </w:rPr>
        <w:t xml:space="preserve"> regional </w:t>
      </w:r>
      <w:r w:rsidRPr="00190945">
        <w:rPr>
          <w:rStyle w:val="Emphasis"/>
        </w:rPr>
        <w:t>security competition</w:t>
      </w:r>
      <w:r w:rsidRPr="00190945">
        <w:rPr>
          <w:rStyle w:val="StyleUnderline"/>
        </w:rPr>
        <w:t xml:space="preserve"> in </w:t>
      </w:r>
      <w:r w:rsidRPr="00DC24B6">
        <w:rPr>
          <w:rStyle w:val="Emphasis"/>
          <w:highlight w:val="green"/>
        </w:rPr>
        <w:t>Europe</w:t>
      </w:r>
      <w:r w:rsidRPr="00DC24B6">
        <w:rPr>
          <w:rStyle w:val="StyleUnderline"/>
          <w:highlight w:val="green"/>
        </w:rPr>
        <w:t xml:space="preserve"> and </w:t>
      </w:r>
      <w:r w:rsidRPr="00DC24B6">
        <w:rPr>
          <w:rStyle w:val="Emphasis"/>
          <w:highlight w:val="green"/>
        </w:rPr>
        <w:t>Asia</w:t>
      </w:r>
      <w:r w:rsidRPr="00190945">
        <w:rPr>
          <w:sz w:val="16"/>
        </w:rPr>
        <w:t xml:space="preserve">. The realists recognize that the </w:t>
      </w:r>
      <w:r w:rsidRPr="00190945">
        <w:rPr>
          <w:rStyle w:val="StyleUnderline"/>
        </w:rPr>
        <w:t>U.S. military presence</w:t>
      </w:r>
      <w:r w:rsidRPr="00190945">
        <w:rPr>
          <w:sz w:val="16"/>
        </w:rPr>
        <w:t xml:space="preserve"> in Europe and Asia does dampen security competition, but they claim that it does so at </w:t>
      </w:r>
      <w:hyperlink r:id="rId59" w:tgtFrame="_blank" w:history="1">
        <w:r w:rsidRPr="00190945">
          <w:rPr>
            <w:rStyle w:val="Hyperlink"/>
            <w:sz w:val="16"/>
          </w:rPr>
          <w:t>too high a price</w:t>
        </w:r>
      </w:hyperlink>
      <w:r w:rsidRPr="00190945">
        <w:rPr>
          <w:sz w:val="16"/>
        </w:rPr>
        <w:t xml:space="preserve">—and one that, at any rate, </w:t>
      </w:r>
      <w:r w:rsidRPr="00190945">
        <w:rPr>
          <w:rStyle w:val="StyleUnderline"/>
        </w:rPr>
        <w:t>should be paid by U.S. allies in the regions</w:t>
      </w:r>
      <w:r w:rsidRPr="00190945">
        <w:rPr>
          <w:sz w:val="16"/>
        </w:rPr>
        <w:t xml:space="preserve"> themselves. Although </w:t>
      </w:r>
      <w:r w:rsidRPr="00DC24B6">
        <w:rPr>
          <w:rStyle w:val="Emphasis"/>
          <w:highlight w:val="green"/>
        </w:rPr>
        <w:t>pulling back</w:t>
      </w:r>
      <w:r w:rsidRPr="00DC24B6">
        <w:rPr>
          <w:rStyle w:val="StyleUnderline"/>
          <w:highlight w:val="green"/>
        </w:rPr>
        <w:t xml:space="preserve"> would </w:t>
      </w:r>
      <w:r w:rsidRPr="00DC24B6">
        <w:rPr>
          <w:rStyle w:val="Emphasis"/>
          <w:highlight w:val="green"/>
        </w:rPr>
        <w:t>invite</w:t>
      </w:r>
      <w:r w:rsidRPr="00190945">
        <w:rPr>
          <w:rStyle w:val="StyleUnderline"/>
        </w:rPr>
        <w:t xml:space="preserve"> </w:t>
      </w:r>
      <w:r w:rsidRPr="00190945">
        <w:rPr>
          <w:rStyle w:val="Emphasis"/>
        </w:rPr>
        <w:t>regional</w:t>
      </w:r>
      <w:r w:rsidRPr="00190945">
        <w:rPr>
          <w:rStyle w:val="StyleUnderline"/>
        </w:rPr>
        <w:t xml:space="preserve"> security </w:t>
      </w:r>
      <w:r w:rsidRPr="00DC24B6">
        <w:rPr>
          <w:rStyle w:val="Emphasis"/>
          <w:highlight w:val="green"/>
        </w:rPr>
        <w:t>competition</w:t>
      </w:r>
      <w:r w:rsidRPr="00190945">
        <w:rPr>
          <w:sz w:val="16"/>
        </w:rPr>
        <w:t xml:space="preserve">, realist </w:t>
      </w:r>
      <w:r w:rsidRPr="00DC24B6">
        <w:rPr>
          <w:rStyle w:val="StyleUnderline"/>
          <w:highlight w:val="green"/>
        </w:rPr>
        <w:t>retrenchers admit</w:t>
      </w:r>
      <w:r w:rsidRPr="00190945">
        <w:rPr>
          <w:sz w:val="16"/>
        </w:rPr>
        <w:t xml:space="preserve">, </w:t>
      </w:r>
      <w:r w:rsidRPr="00190945">
        <w:rPr>
          <w:rStyle w:val="StyleUnderline"/>
        </w:rPr>
        <w:t>the United States could be safer</w:t>
      </w:r>
      <w:r w:rsidRPr="00190945">
        <w:rPr>
          <w:sz w:val="16"/>
        </w:rPr>
        <w:t xml:space="preserve"> in a more dangerous world </w:t>
      </w:r>
      <w:r w:rsidRPr="00190945">
        <w:rPr>
          <w:rStyle w:val="StyleUnderline"/>
        </w:rPr>
        <w:t xml:space="preserve">because </w:t>
      </w:r>
      <w:r w:rsidRPr="00190945">
        <w:rPr>
          <w:rStyle w:val="Emphasis"/>
        </w:rPr>
        <w:t xml:space="preserve">regional </w:t>
      </w:r>
      <w:r w:rsidRPr="00DC24B6">
        <w:rPr>
          <w:rStyle w:val="Emphasis"/>
          <w:highlight w:val="green"/>
        </w:rPr>
        <w:t>rivals</w:t>
      </w:r>
      <w:r w:rsidRPr="00DC24B6">
        <w:rPr>
          <w:rStyle w:val="StyleUnderline"/>
          <w:highlight w:val="green"/>
        </w:rPr>
        <w:t xml:space="preserve"> would </w:t>
      </w:r>
      <w:r w:rsidRPr="00DC24B6">
        <w:rPr>
          <w:rStyle w:val="Emphasis"/>
          <w:highlight w:val="green"/>
        </w:rPr>
        <w:t>check</w:t>
      </w:r>
      <w:r w:rsidRPr="00DC24B6">
        <w:rPr>
          <w:rStyle w:val="StyleUnderline"/>
          <w:highlight w:val="green"/>
        </w:rPr>
        <w:t xml:space="preserve"> one another</w:t>
      </w:r>
      <w:r w:rsidRPr="00190945">
        <w:rPr>
          <w:sz w:val="16"/>
        </w:rPr>
        <w:t xml:space="preserve">. </w:t>
      </w:r>
      <w:r w:rsidRPr="00DC24B6">
        <w:rPr>
          <w:rStyle w:val="Emphasis"/>
          <w:highlight w:val="green"/>
        </w:rPr>
        <w:t>This is</w:t>
      </w:r>
      <w:r w:rsidRPr="00DC24B6">
        <w:rPr>
          <w:rStyle w:val="StyleUnderline"/>
          <w:highlight w:val="green"/>
        </w:rPr>
        <w:t xml:space="preserve"> a </w:t>
      </w:r>
      <w:r w:rsidRPr="00DC24B6">
        <w:rPr>
          <w:rStyle w:val="Emphasis"/>
          <w:highlight w:val="green"/>
        </w:rPr>
        <w:t>perilous gambit</w:t>
      </w:r>
      <w:r w:rsidRPr="00190945">
        <w:rPr>
          <w:sz w:val="16"/>
        </w:rPr>
        <w:t xml:space="preserve">, however, </w:t>
      </w:r>
      <w:r w:rsidRPr="00190945">
        <w:rPr>
          <w:rStyle w:val="StyleUnderline"/>
        </w:rPr>
        <w:t xml:space="preserve">because regional </w:t>
      </w:r>
      <w:r w:rsidRPr="00DC24B6">
        <w:rPr>
          <w:rStyle w:val="Emphasis"/>
          <w:highlight w:val="green"/>
        </w:rPr>
        <w:t>conflicts</w:t>
      </w:r>
      <w:r w:rsidRPr="00190945">
        <w:rPr>
          <w:sz w:val="16"/>
        </w:rPr>
        <w:t xml:space="preserve"> often </w:t>
      </w:r>
      <w:r w:rsidRPr="00DC24B6">
        <w:rPr>
          <w:rStyle w:val="StyleUnderline"/>
          <w:highlight w:val="green"/>
        </w:rPr>
        <w:t xml:space="preserve">end up </w:t>
      </w:r>
      <w:r w:rsidRPr="00DC24B6">
        <w:rPr>
          <w:rStyle w:val="Emphasis"/>
          <w:highlight w:val="green"/>
        </w:rPr>
        <w:t>implicating U.S.</w:t>
      </w:r>
      <w:r w:rsidRPr="00190945">
        <w:rPr>
          <w:rStyle w:val="Emphasis"/>
        </w:rPr>
        <w:t xml:space="preserve"> </w:t>
      </w:r>
      <w:r w:rsidRPr="00DC24B6">
        <w:rPr>
          <w:rStyle w:val="Emphasis"/>
          <w:highlight w:val="green"/>
        </w:rPr>
        <w:t>interests</w:t>
      </w:r>
      <w:r w:rsidRPr="00190945">
        <w:rPr>
          <w:sz w:val="16"/>
        </w:rPr>
        <w:t xml:space="preserve">. </w:t>
      </w:r>
      <w:r w:rsidRPr="00190945">
        <w:rPr>
          <w:rStyle w:val="StyleUnderline"/>
        </w:rPr>
        <w:t xml:space="preserve">They might thus </w:t>
      </w:r>
      <w:r w:rsidRPr="00DC24B6">
        <w:rPr>
          <w:rStyle w:val="Emphasis"/>
          <w:highlight w:val="green"/>
        </w:rPr>
        <w:t>end up drawing</w:t>
      </w:r>
      <w:r w:rsidRPr="00190945">
        <w:rPr>
          <w:rStyle w:val="StyleUnderline"/>
        </w:rPr>
        <w:t xml:space="preserve"> the </w:t>
      </w:r>
      <w:r w:rsidRPr="00DC24B6">
        <w:rPr>
          <w:rStyle w:val="Emphasis"/>
          <w:highlight w:val="green"/>
        </w:rPr>
        <w:t>U</w:t>
      </w:r>
      <w:r w:rsidRPr="00190945">
        <w:rPr>
          <w:rStyle w:val="StyleUnderline"/>
        </w:rPr>
        <w:t xml:space="preserve">nited </w:t>
      </w:r>
      <w:r w:rsidRPr="00DC24B6">
        <w:rPr>
          <w:rStyle w:val="Emphasis"/>
          <w:highlight w:val="green"/>
        </w:rPr>
        <w:t>S</w:t>
      </w:r>
      <w:r w:rsidRPr="00190945">
        <w:rPr>
          <w:rStyle w:val="StyleUnderline"/>
        </w:rPr>
        <w:t>tates</w:t>
      </w:r>
      <w:r w:rsidRPr="00190945">
        <w:rPr>
          <w:sz w:val="16"/>
        </w:rPr>
        <w:t xml:space="preserve"> back </w:t>
      </w:r>
      <w:r w:rsidRPr="00DC24B6">
        <w:rPr>
          <w:rStyle w:val="Emphasis"/>
          <w:highlight w:val="green"/>
        </w:rPr>
        <w:t>in</w:t>
      </w:r>
      <w:r w:rsidRPr="00190945">
        <w:rPr>
          <w:sz w:val="16"/>
        </w:rPr>
        <w:t xml:space="preserve"> </w:t>
      </w:r>
      <w:r w:rsidRPr="00190945">
        <w:rPr>
          <w:rStyle w:val="StyleUnderline"/>
        </w:rPr>
        <w:t>after it has left</w:t>
      </w:r>
      <w:r w:rsidRPr="00190945">
        <w:rPr>
          <w:sz w:val="16"/>
        </w:rPr>
        <w:t>—</w:t>
      </w:r>
      <w:r w:rsidRPr="00DC24B6">
        <w:rPr>
          <w:rStyle w:val="StyleUnderline"/>
          <w:highlight w:val="green"/>
        </w:rPr>
        <w:t>resulting in</w:t>
      </w:r>
      <w:r w:rsidRPr="00190945">
        <w:rPr>
          <w:rStyle w:val="StyleUnderline"/>
        </w:rPr>
        <w:t xml:space="preserve"> a much </w:t>
      </w:r>
      <w:r w:rsidRPr="00DC24B6">
        <w:rPr>
          <w:rStyle w:val="Emphasis"/>
          <w:highlight w:val="green"/>
        </w:rPr>
        <w:t>more dangerous</w:t>
      </w:r>
      <w:r w:rsidRPr="00DC24B6">
        <w:rPr>
          <w:rStyle w:val="StyleUnderline"/>
          <w:highlight w:val="green"/>
        </w:rPr>
        <w:t xml:space="preserve"> </w:t>
      </w:r>
      <w:r w:rsidRPr="00DC24B6">
        <w:rPr>
          <w:rStyle w:val="Emphasis"/>
          <w:highlight w:val="green"/>
        </w:rPr>
        <w:t>venture</w:t>
      </w:r>
      <w:r w:rsidRPr="00190945">
        <w:rPr>
          <w:sz w:val="16"/>
        </w:rPr>
        <w:t xml:space="preserve"> </w:t>
      </w:r>
      <w:r w:rsidRPr="00190945">
        <w:rPr>
          <w:rStyle w:val="StyleUnderline"/>
        </w:rPr>
        <w:t>than</w:t>
      </w:r>
      <w:r w:rsidRPr="00190945">
        <w:rPr>
          <w:sz w:val="16"/>
        </w:rPr>
        <w:t xml:space="preserve"> heading off the conflict in the first place by </w:t>
      </w:r>
      <w:r w:rsidRPr="00190945">
        <w:rPr>
          <w:rStyle w:val="StyleUnderline"/>
        </w:rPr>
        <w:t>staying</w:t>
      </w:r>
      <w:r w:rsidRPr="00190945">
        <w:rPr>
          <w:sz w:val="16"/>
        </w:rPr>
        <w:t xml:space="preserve">. Realist </w:t>
      </w:r>
      <w:r w:rsidRPr="00190945">
        <w:rPr>
          <w:rStyle w:val="StyleUnderline"/>
        </w:rPr>
        <w:t>retrenchment reveals a hubris</w:t>
      </w:r>
      <w:r w:rsidRPr="00190945">
        <w:rPr>
          <w:sz w:val="16"/>
        </w:rPr>
        <w:t xml:space="preserve"> that </w:t>
      </w:r>
      <w:r w:rsidRPr="00190945">
        <w:rPr>
          <w:rStyle w:val="StyleUnderline"/>
        </w:rPr>
        <w:t xml:space="preserve">the </w:t>
      </w:r>
      <w:r w:rsidRPr="00190945">
        <w:rPr>
          <w:rStyle w:val="Emphasis"/>
        </w:rPr>
        <w:t>U</w:t>
      </w:r>
      <w:r w:rsidRPr="00190945">
        <w:rPr>
          <w:rStyle w:val="StyleUnderline"/>
        </w:rPr>
        <w:t xml:space="preserve">nited </w:t>
      </w:r>
      <w:r w:rsidRPr="00190945">
        <w:rPr>
          <w:rStyle w:val="Emphasis"/>
        </w:rPr>
        <w:t>S</w:t>
      </w:r>
      <w:r w:rsidRPr="00190945">
        <w:rPr>
          <w:rStyle w:val="StyleUnderline"/>
        </w:rPr>
        <w:t xml:space="preserve">tates </w:t>
      </w:r>
      <w:r w:rsidRPr="00190945">
        <w:rPr>
          <w:rStyle w:val="Emphasis"/>
        </w:rPr>
        <w:t>can</w:t>
      </w:r>
      <w:r w:rsidRPr="00190945">
        <w:rPr>
          <w:rStyle w:val="StyleUnderline"/>
        </w:rPr>
        <w:t xml:space="preserve"> control consequences and </w:t>
      </w:r>
      <w:r w:rsidRPr="00190945">
        <w:rPr>
          <w:rStyle w:val="Emphasis"/>
        </w:rPr>
        <w:t>prevent crises</w:t>
      </w:r>
      <w:r w:rsidRPr="00190945">
        <w:rPr>
          <w:rStyle w:val="StyleUnderline"/>
        </w:rPr>
        <w:t xml:space="preserve"> from erupting</w:t>
      </w:r>
      <w:r w:rsidRPr="00190945">
        <w:rPr>
          <w:sz w:val="16"/>
        </w:rPr>
        <w:t xml:space="preserve"> </w:t>
      </w:r>
      <w:r w:rsidRPr="00190945">
        <w:rPr>
          <w:rStyle w:val="StyleUnderline"/>
        </w:rPr>
        <w:t>into war</w:t>
      </w:r>
      <w:r w:rsidRPr="00190945">
        <w:rPr>
          <w:sz w:val="16"/>
        </w:rPr>
        <w:t>. </w:t>
      </w:r>
    </w:p>
    <w:p w14:paraId="5FF33F06" w14:textId="77777777" w:rsidR="00746783" w:rsidRPr="00190945" w:rsidRDefault="00746783" w:rsidP="00746783">
      <w:pPr>
        <w:rPr>
          <w:sz w:val="16"/>
        </w:rPr>
      </w:pPr>
      <w:r w:rsidRPr="00190945">
        <w:rPr>
          <w:rStyle w:val="StyleUnderline"/>
        </w:rPr>
        <w:t xml:space="preserve">The progressives’ view of </w:t>
      </w:r>
      <w:r w:rsidRPr="00190945">
        <w:rPr>
          <w:rStyle w:val="Emphasis"/>
        </w:rPr>
        <w:t>regional security</w:t>
      </w:r>
      <w:r w:rsidRPr="00190945">
        <w:rPr>
          <w:rStyle w:val="StyleUnderline"/>
        </w:rPr>
        <w:t xml:space="preserve"> is</w:t>
      </w:r>
      <w:r w:rsidRPr="00190945">
        <w:rPr>
          <w:sz w:val="16"/>
        </w:rPr>
        <w:t xml:space="preserve"> similarly </w:t>
      </w:r>
      <w:r w:rsidRPr="00190945">
        <w:rPr>
          <w:rStyle w:val="StyleUnderline"/>
        </w:rPr>
        <w:t>flawed</w:t>
      </w:r>
      <w:r w:rsidRPr="00190945">
        <w:rPr>
          <w:sz w:val="16"/>
        </w:rPr>
        <w:t xml:space="preserve">. These </w:t>
      </w:r>
      <w:r w:rsidRPr="00190945">
        <w:rPr>
          <w:rStyle w:val="Emphasis"/>
        </w:rPr>
        <w:t>retrenchers</w:t>
      </w:r>
      <w:r w:rsidRPr="00190945">
        <w:rPr>
          <w:rStyle w:val="StyleUnderline"/>
        </w:rPr>
        <w:t xml:space="preserve"> reject the idea</w:t>
      </w:r>
      <w:r w:rsidRPr="00190945">
        <w:rPr>
          <w:sz w:val="16"/>
        </w:rPr>
        <w:t xml:space="preserve"> that </w:t>
      </w:r>
      <w:r w:rsidRPr="00190945">
        <w:rPr>
          <w:rStyle w:val="StyleUnderline"/>
        </w:rPr>
        <w:t>regional</w:t>
      </w:r>
      <w:r w:rsidRPr="00190945">
        <w:rPr>
          <w:sz w:val="16"/>
        </w:rPr>
        <w:t xml:space="preserve"> security </w:t>
      </w:r>
      <w:r w:rsidRPr="00190945">
        <w:rPr>
          <w:rStyle w:val="Emphasis"/>
        </w:rPr>
        <w:t>competition</w:t>
      </w:r>
      <w:r w:rsidRPr="00190945">
        <w:rPr>
          <w:rStyle w:val="StyleUnderline"/>
        </w:rPr>
        <w:t xml:space="preserve"> will </w:t>
      </w:r>
      <w:r w:rsidRPr="00190945">
        <w:rPr>
          <w:rStyle w:val="Emphasis"/>
        </w:rPr>
        <w:t>intensify</w:t>
      </w:r>
      <w:r w:rsidRPr="00190945">
        <w:rPr>
          <w:rStyle w:val="StyleUnderline"/>
        </w:rPr>
        <w:t xml:space="preserve"> if the United States leaves</w:t>
      </w:r>
      <w:r w:rsidRPr="00190945">
        <w:rPr>
          <w:sz w:val="16"/>
        </w:rPr>
        <w:t xml:space="preserve">. In fact, </w:t>
      </w:r>
      <w:r w:rsidRPr="00190945">
        <w:rPr>
          <w:rStyle w:val="StyleUnderline"/>
        </w:rPr>
        <w:t xml:space="preserve">they argue, U.S. </w:t>
      </w:r>
      <w:r w:rsidRPr="00190945">
        <w:rPr>
          <w:rStyle w:val="Emphasis"/>
        </w:rPr>
        <w:t>alliances</w:t>
      </w:r>
      <w:r w:rsidRPr="00190945">
        <w:rPr>
          <w:sz w:val="16"/>
        </w:rPr>
        <w:t xml:space="preserve"> often </w:t>
      </w:r>
      <w:r w:rsidRPr="00190945">
        <w:rPr>
          <w:rStyle w:val="Emphasis"/>
        </w:rPr>
        <w:t>promote competition</w:t>
      </w:r>
      <w:r w:rsidRPr="00190945">
        <w:rPr>
          <w:sz w:val="16"/>
        </w:rPr>
        <w:t xml:space="preserve">, as in the Middle East, where U.S. support for Saudi Arabia and the United Arab Emirates has emboldened those countries in their cold war with Iran. But this logic does not apply to Europe or Asia, where U.S. allies have behaved responsibly. </w:t>
      </w:r>
      <w:r w:rsidRPr="00190945">
        <w:rPr>
          <w:rStyle w:val="StyleUnderline"/>
        </w:rPr>
        <w:t>A</w:t>
      </w:r>
      <w:r w:rsidRPr="00190945">
        <w:rPr>
          <w:sz w:val="16"/>
        </w:rPr>
        <w:t xml:space="preserve"> U.S. </w:t>
      </w:r>
      <w:r w:rsidRPr="00DC24B6">
        <w:rPr>
          <w:rStyle w:val="Emphasis"/>
          <w:highlight w:val="green"/>
        </w:rPr>
        <w:t>pullback</w:t>
      </w:r>
      <w:r w:rsidRPr="00190945">
        <w:rPr>
          <w:rStyle w:val="StyleUnderline"/>
        </w:rPr>
        <w:t xml:space="preserve"> from those places is more </w:t>
      </w:r>
      <w:r w:rsidRPr="00DC24B6">
        <w:rPr>
          <w:rStyle w:val="StyleUnderline"/>
          <w:highlight w:val="green"/>
        </w:rPr>
        <w:t xml:space="preserve">likely to </w:t>
      </w:r>
      <w:r w:rsidRPr="00DC24B6">
        <w:rPr>
          <w:rStyle w:val="Emphasis"/>
          <w:highlight w:val="green"/>
        </w:rPr>
        <w:t>embolden</w:t>
      </w:r>
      <w:r w:rsidRPr="00190945">
        <w:rPr>
          <w:sz w:val="16"/>
        </w:rPr>
        <w:t xml:space="preserve"> the </w:t>
      </w:r>
      <w:r w:rsidRPr="00190945">
        <w:rPr>
          <w:rStyle w:val="StyleUnderline"/>
        </w:rPr>
        <w:t xml:space="preserve">regional </w:t>
      </w:r>
      <w:r w:rsidRPr="00DC24B6">
        <w:rPr>
          <w:rStyle w:val="Emphasis"/>
          <w:highlight w:val="green"/>
        </w:rPr>
        <w:t>powers</w:t>
      </w:r>
      <w:r w:rsidRPr="00190945">
        <w:rPr>
          <w:sz w:val="16"/>
        </w:rPr>
        <w:t xml:space="preserve">. Since 2008, </w:t>
      </w:r>
      <w:r w:rsidRPr="00DC24B6">
        <w:rPr>
          <w:rStyle w:val="Emphasis"/>
          <w:highlight w:val="green"/>
        </w:rPr>
        <w:t>Russia</w:t>
      </w:r>
      <w:r w:rsidRPr="00DC24B6">
        <w:rPr>
          <w:rStyle w:val="StyleUnderline"/>
          <w:highlight w:val="green"/>
        </w:rPr>
        <w:t xml:space="preserve"> has </w:t>
      </w:r>
      <w:hyperlink r:id="rId60" w:tgtFrame="_blank" w:history="1">
        <w:r w:rsidRPr="00DC24B6">
          <w:rPr>
            <w:rStyle w:val="Emphasis"/>
            <w:highlight w:val="green"/>
          </w:rPr>
          <w:t>invaded</w:t>
        </w:r>
      </w:hyperlink>
      <w:r w:rsidRPr="00190945">
        <w:rPr>
          <w:rStyle w:val="StyleUnderline"/>
        </w:rPr>
        <w:t xml:space="preserve"> two of </w:t>
      </w:r>
      <w:r w:rsidRPr="00DC24B6">
        <w:rPr>
          <w:rStyle w:val="StyleUnderline"/>
          <w:highlight w:val="green"/>
        </w:rPr>
        <w:t xml:space="preserve">its </w:t>
      </w:r>
      <w:r w:rsidRPr="00DC24B6">
        <w:rPr>
          <w:rStyle w:val="Emphasis"/>
          <w:highlight w:val="green"/>
        </w:rPr>
        <w:t>neighbors</w:t>
      </w:r>
      <w:r w:rsidRPr="00190945">
        <w:rPr>
          <w:sz w:val="16"/>
        </w:rPr>
        <w:t xml:space="preserve"> that are not members of NATO, and if the Baltic states were no longer protected by a U.S. security guarantee, </w:t>
      </w:r>
      <w:r w:rsidRPr="00190945">
        <w:rPr>
          <w:rStyle w:val="StyleUnderline"/>
        </w:rPr>
        <w:t xml:space="preserve">it is conceivable that Russia would </w:t>
      </w:r>
      <w:r w:rsidRPr="00DC24B6">
        <w:rPr>
          <w:rStyle w:val="StyleUnderline"/>
          <w:highlight w:val="green"/>
        </w:rPr>
        <w:t>test</w:t>
      </w:r>
      <w:r w:rsidRPr="00190945">
        <w:rPr>
          <w:rStyle w:val="StyleUnderline"/>
        </w:rPr>
        <w:t xml:space="preserve"> the </w:t>
      </w:r>
      <w:r w:rsidRPr="00DC24B6">
        <w:rPr>
          <w:rStyle w:val="StyleUnderline"/>
          <w:highlight w:val="green"/>
        </w:rPr>
        <w:t xml:space="preserve">boundaries with </w:t>
      </w:r>
      <w:r w:rsidRPr="00DC24B6">
        <w:rPr>
          <w:rStyle w:val="Emphasis"/>
          <w:highlight w:val="green"/>
        </w:rPr>
        <w:t>gray-zone war</w:t>
      </w:r>
      <w:r w:rsidRPr="00190945">
        <w:rPr>
          <w:rStyle w:val="Emphasis"/>
        </w:rPr>
        <w:t>fare</w:t>
      </w:r>
      <w:r w:rsidRPr="00190945">
        <w:rPr>
          <w:sz w:val="16"/>
        </w:rPr>
        <w:t xml:space="preserve">. </w:t>
      </w:r>
      <w:r w:rsidRPr="00190945">
        <w:rPr>
          <w:rStyle w:val="StyleUnderline"/>
        </w:rPr>
        <w:t xml:space="preserve">In </w:t>
      </w:r>
      <w:r w:rsidRPr="00190945">
        <w:rPr>
          <w:rStyle w:val="Emphasis"/>
        </w:rPr>
        <w:t>East Asia</w:t>
      </w:r>
      <w:r w:rsidRPr="00190945">
        <w:rPr>
          <w:sz w:val="16"/>
        </w:rPr>
        <w:t xml:space="preserve">, a </w:t>
      </w:r>
      <w:r w:rsidRPr="00190945">
        <w:rPr>
          <w:rStyle w:val="StyleUnderline"/>
        </w:rPr>
        <w:t xml:space="preserve">U.S. withdrawal would </w:t>
      </w:r>
      <w:r w:rsidRPr="00190945">
        <w:rPr>
          <w:rStyle w:val="Emphasis"/>
        </w:rPr>
        <w:t xml:space="preserve">force </w:t>
      </w:r>
      <w:r w:rsidRPr="00DC24B6">
        <w:rPr>
          <w:rStyle w:val="Emphasis"/>
          <w:highlight w:val="green"/>
        </w:rPr>
        <w:t>Japan</w:t>
      </w:r>
      <w:r w:rsidRPr="00190945">
        <w:rPr>
          <w:rStyle w:val="StyleUnderline"/>
        </w:rPr>
        <w:t xml:space="preserve"> to increase its defense capabilities</w:t>
      </w:r>
      <w:r w:rsidRPr="00190945">
        <w:rPr>
          <w:sz w:val="16"/>
        </w:rPr>
        <w:t xml:space="preserve"> </w:t>
      </w:r>
      <w:r w:rsidRPr="00190945">
        <w:rPr>
          <w:rStyle w:val="StyleUnderline"/>
        </w:rPr>
        <w:t xml:space="preserve">and </w:t>
      </w:r>
      <w:r w:rsidRPr="00DC24B6">
        <w:rPr>
          <w:rStyle w:val="Emphasis"/>
          <w:highlight w:val="green"/>
        </w:rPr>
        <w:t>change its constitution</w:t>
      </w:r>
      <w:r w:rsidRPr="00190945">
        <w:rPr>
          <w:rStyle w:val="StyleUnderline"/>
        </w:rPr>
        <w:t xml:space="preserve"> to enable it to compete with China</w:t>
      </w:r>
      <w:r w:rsidRPr="00190945">
        <w:rPr>
          <w:sz w:val="16"/>
        </w:rPr>
        <w:t xml:space="preserve"> on its own, </w:t>
      </w:r>
      <w:r w:rsidRPr="00DC24B6">
        <w:rPr>
          <w:rStyle w:val="Emphasis"/>
          <w:highlight w:val="green"/>
        </w:rPr>
        <w:t>straining</w:t>
      </w:r>
      <w:r w:rsidRPr="00DC24B6">
        <w:rPr>
          <w:rStyle w:val="StyleUnderline"/>
          <w:highlight w:val="green"/>
        </w:rPr>
        <w:t xml:space="preserve"> relations</w:t>
      </w:r>
      <w:r w:rsidRPr="00190945">
        <w:rPr>
          <w:rStyle w:val="StyleUnderline"/>
        </w:rPr>
        <w:t xml:space="preserve"> </w:t>
      </w:r>
      <w:r w:rsidRPr="00DC24B6">
        <w:rPr>
          <w:rStyle w:val="StyleUnderline"/>
          <w:highlight w:val="green"/>
        </w:rPr>
        <w:t>with</w:t>
      </w:r>
      <w:r w:rsidRPr="00190945">
        <w:rPr>
          <w:rStyle w:val="StyleUnderline"/>
        </w:rPr>
        <w:t xml:space="preserve"> </w:t>
      </w:r>
      <w:r w:rsidRPr="00DC24B6">
        <w:rPr>
          <w:rStyle w:val="Emphasis"/>
          <w:highlight w:val="green"/>
        </w:rPr>
        <w:t>So</w:t>
      </w:r>
      <w:r w:rsidRPr="00190945">
        <w:rPr>
          <w:rStyle w:val="StyleUnderline"/>
        </w:rPr>
        <w:t xml:space="preserve">uth </w:t>
      </w:r>
      <w:r w:rsidRPr="00DC24B6">
        <w:rPr>
          <w:rStyle w:val="Emphasis"/>
          <w:highlight w:val="green"/>
        </w:rPr>
        <w:t>Ko</w:t>
      </w:r>
      <w:r w:rsidRPr="00190945">
        <w:rPr>
          <w:rStyle w:val="StyleUnderline"/>
        </w:rPr>
        <w:t>rea</w:t>
      </w:r>
      <w:r w:rsidRPr="00190945">
        <w:rPr>
          <w:sz w:val="16"/>
        </w:rPr>
        <w:t>.</w:t>
      </w:r>
    </w:p>
    <w:p w14:paraId="11C5AC63" w14:textId="77777777" w:rsidR="00746783" w:rsidRPr="00190945" w:rsidRDefault="00746783" w:rsidP="00746783">
      <w:pPr>
        <w:rPr>
          <w:rStyle w:val="StyleUnderline"/>
        </w:rPr>
      </w:pPr>
      <w:r w:rsidRPr="00190945">
        <w:rPr>
          <w:sz w:val="16"/>
        </w:rPr>
        <w:t xml:space="preserve">The </w:t>
      </w:r>
      <w:r w:rsidRPr="00DC24B6">
        <w:rPr>
          <w:rStyle w:val="Emphasis"/>
          <w:highlight w:val="green"/>
        </w:rPr>
        <w:t>second</w:t>
      </w:r>
      <w:r w:rsidRPr="00190945">
        <w:rPr>
          <w:sz w:val="16"/>
        </w:rPr>
        <w:t xml:space="preserve"> problem with retrenchment </w:t>
      </w:r>
      <w:r w:rsidRPr="00DC24B6">
        <w:rPr>
          <w:rStyle w:val="StyleUnderline"/>
          <w:highlight w:val="green"/>
        </w:rPr>
        <w:t>involves</w:t>
      </w:r>
      <w:r w:rsidRPr="00190945">
        <w:rPr>
          <w:rStyle w:val="StyleUnderline"/>
        </w:rPr>
        <w:t xml:space="preserve"> </w:t>
      </w:r>
      <w:r w:rsidRPr="00DC24B6">
        <w:rPr>
          <w:rStyle w:val="Emphasis"/>
          <w:highlight w:val="green"/>
        </w:rPr>
        <w:t>nuclear prolif</w:t>
      </w:r>
      <w:r w:rsidRPr="00190945">
        <w:rPr>
          <w:rStyle w:val="StyleUnderline"/>
        </w:rPr>
        <w:t>eration</w:t>
      </w:r>
      <w:r w:rsidRPr="00190945">
        <w:rPr>
          <w:sz w:val="16"/>
        </w:rPr>
        <w:t xml:space="preserve">. </w:t>
      </w:r>
      <w:r w:rsidRPr="00190945">
        <w:rPr>
          <w:rStyle w:val="StyleUnderline"/>
        </w:rPr>
        <w:t xml:space="preserve">If the United States pulled out of </w:t>
      </w:r>
      <w:r w:rsidRPr="00DC24B6">
        <w:rPr>
          <w:rStyle w:val="Emphasis"/>
          <w:highlight w:val="green"/>
        </w:rPr>
        <w:t>NATO</w:t>
      </w:r>
      <w:r w:rsidRPr="00190945">
        <w:rPr>
          <w:sz w:val="16"/>
        </w:rPr>
        <w:t xml:space="preserve"> </w:t>
      </w:r>
      <w:r w:rsidRPr="00DC24B6">
        <w:rPr>
          <w:rStyle w:val="StyleUnderline"/>
          <w:highlight w:val="green"/>
        </w:rPr>
        <w:t>or</w:t>
      </w:r>
      <w:r w:rsidRPr="00190945">
        <w:rPr>
          <w:rStyle w:val="StyleUnderline"/>
        </w:rPr>
        <w:t xml:space="preserve"> ended its </w:t>
      </w:r>
      <w:r w:rsidRPr="00190945">
        <w:rPr>
          <w:rStyle w:val="Emphasis"/>
        </w:rPr>
        <w:t>alliance</w:t>
      </w:r>
      <w:r w:rsidRPr="00190945">
        <w:rPr>
          <w:rStyle w:val="StyleUnderline"/>
        </w:rPr>
        <w:t xml:space="preserve"> with </w:t>
      </w:r>
      <w:r w:rsidRPr="00DC24B6">
        <w:rPr>
          <w:rStyle w:val="Emphasis"/>
          <w:highlight w:val="green"/>
        </w:rPr>
        <w:t>Japan</w:t>
      </w:r>
      <w:r w:rsidRPr="00190945">
        <w:rPr>
          <w:sz w:val="16"/>
        </w:rPr>
        <w:t xml:space="preserve">, </w:t>
      </w:r>
      <w:r w:rsidRPr="00190945">
        <w:rPr>
          <w:rStyle w:val="StyleUnderline"/>
        </w:rPr>
        <w:t>as</w:t>
      </w:r>
      <w:r w:rsidRPr="00190945">
        <w:rPr>
          <w:sz w:val="16"/>
        </w:rPr>
        <w:t xml:space="preserve"> many realist advocates of </w:t>
      </w:r>
      <w:r w:rsidRPr="00190945">
        <w:rPr>
          <w:rStyle w:val="StyleUnderline"/>
        </w:rPr>
        <w:t>retrenchment recommend</w:t>
      </w:r>
      <w:r w:rsidRPr="00190945">
        <w:rPr>
          <w:sz w:val="16"/>
        </w:rPr>
        <w:t xml:space="preserve">, some of </w:t>
      </w:r>
      <w:r w:rsidRPr="00190945">
        <w:rPr>
          <w:rStyle w:val="StyleUnderline"/>
        </w:rPr>
        <w:t>its allies</w:t>
      </w:r>
      <w:r w:rsidRPr="00190945">
        <w:rPr>
          <w:sz w:val="16"/>
        </w:rPr>
        <w:t xml:space="preserve">, no longer protected by the U.S. nuclear umbrella, </w:t>
      </w:r>
      <w:r w:rsidRPr="00190945">
        <w:rPr>
          <w:rStyle w:val="StyleUnderline"/>
        </w:rPr>
        <w:t xml:space="preserve">would be </w:t>
      </w:r>
      <w:r w:rsidRPr="00DC24B6">
        <w:rPr>
          <w:rStyle w:val="StyleUnderline"/>
          <w:highlight w:val="green"/>
        </w:rPr>
        <w:t>tempted to </w:t>
      </w:r>
      <w:r w:rsidRPr="00DC24B6">
        <w:rPr>
          <w:rStyle w:val="Emphasis"/>
          <w:highlight w:val="green"/>
        </w:rPr>
        <w:t>acquire</w:t>
      </w:r>
      <w:r w:rsidRPr="00190945">
        <w:rPr>
          <w:rStyle w:val="StyleUnderline"/>
        </w:rPr>
        <w:t xml:space="preserve"> </w:t>
      </w:r>
      <w:r w:rsidRPr="00190945">
        <w:rPr>
          <w:rStyle w:val="Emphasis"/>
        </w:rPr>
        <w:t>nuclear weapons</w:t>
      </w:r>
      <w:r w:rsidRPr="00190945">
        <w:rPr>
          <w:sz w:val="16"/>
        </w:rPr>
        <w:t xml:space="preserve"> of their own. Unlike the progressives for retrenchment, the </w:t>
      </w:r>
      <w:r w:rsidRPr="00190945">
        <w:rPr>
          <w:rStyle w:val="StyleUnderline"/>
        </w:rPr>
        <w:t>realists are comfortable with that</w:t>
      </w:r>
      <w:r w:rsidRPr="00190945">
        <w:rPr>
          <w:sz w:val="16"/>
        </w:rPr>
        <w:t xml:space="preserve"> </w:t>
      </w:r>
      <w:proofErr w:type="gramStart"/>
      <w:r w:rsidRPr="00190945">
        <w:rPr>
          <w:sz w:val="16"/>
        </w:rPr>
        <w:t>result, since</w:t>
      </w:r>
      <w:proofErr w:type="gramEnd"/>
      <w:r w:rsidRPr="00190945">
        <w:rPr>
          <w:sz w:val="16"/>
        </w:rPr>
        <w:t xml:space="preserve"> they see deterrence as a stabilizing force. Most Americans are not so sanguine, and rightly so. There are good reasons to worry about </w:t>
      </w:r>
      <w:hyperlink r:id="rId61" w:tgtFrame="_blank" w:history="1">
        <w:r w:rsidRPr="00190945">
          <w:rPr>
            <w:rStyle w:val="Hyperlink"/>
            <w:sz w:val="16"/>
          </w:rPr>
          <w:t>nuclear proliferation</w:t>
        </w:r>
      </w:hyperlink>
      <w:r w:rsidRPr="00190945">
        <w:rPr>
          <w:sz w:val="16"/>
        </w:rPr>
        <w:t xml:space="preserve">: </w:t>
      </w:r>
      <w:r w:rsidRPr="00190945">
        <w:rPr>
          <w:rStyle w:val="StyleUnderline"/>
        </w:rPr>
        <w:t xml:space="preserve">nuclear </w:t>
      </w:r>
      <w:r w:rsidRPr="00DC24B6">
        <w:rPr>
          <w:rStyle w:val="Emphasis"/>
          <w:highlight w:val="green"/>
        </w:rPr>
        <w:t>materials</w:t>
      </w:r>
      <w:r w:rsidRPr="00DC24B6">
        <w:rPr>
          <w:rStyle w:val="StyleUnderline"/>
          <w:highlight w:val="green"/>
        </w:rPr>
        <w:t xml:space="preserve"> could </w:t>
      </w:r>
      <w:r w:rsidRPr="00DC24B6">
        <w:rPr>
          <w:rStyle w:val="Emphasis"/>
          <w:highlight w:val="green"/>
        </w:rPr>
        <w:t>end up in</w:t>
      </w:r>
      <w:r w:rsidRPr="00190945">
        <w:rPr>
          <w:rStyle w:val="StyleUnderline"/>
        </w:rPr>
        <w:t xml:space="preserve"> the </w:t>
      </w:r>
      <w:r w:rsidRPr="00DC24B6">
        <w:rPr>
          <w:rStyle w:val="StyleUnderline"/>
          <w:highlight w:val="green"/>
        </w:rPr>
        <w:t xml:space="preserve">hands of </w:t>
      </w:r>
      <w:r w:rsidRPr="00DC24B6">
        <w:rPr>
          <w:rStyle w:val="Emphasis"/>
          <w:highlight w:val="green"/>
        </w:rPr>
        <w:t>terrorists</w:t>
      </w:r>
      <w:r w:rsidRPr="00190945">
        <w:rPr>
          <w:sz w:val="16"/>
        </w:rPr>
        <w:t xml:space="preserve">, </w:t>
      </w:r>
      <w:r w:rsidRPr="00DC24B6">
        <w:rPr>
          <w:rStyle w:val="StyleUnderline"/>
          <w:highlight w:val="green"/>
        </w:rPr>
        <w:t xml:space="preserve">states with </w:t>
      </w:r>
      <w:r w:rsidRPr="00DC24B6">
        <w:rPr>
          <w:rStyle w:val="Emphasis"/>
          <w:highlight w:val="green"/>
        </w:rPr>
        <w:t>less experience</w:t>
      </w:r>
      <w:r w:rsidRPr="00190945">
        <w:rPr>
          <w:sz w:val="16"/>
        </w:rPr>
        <w:t xml:space="preserve"> might </w:t>
      </w:r>
      <w:r w:rsidRPr="00DC24B6">
        <w:rPr>
          <w:rStyle w:val="StyleUnderline"/>
          <w:highlight w:val="green"/>
        </w:rPr>
        <w:t>be</w:t>
      </w:r>
      <w:r w:rsidRPr="00190945">
        <w:rPr>
          <w:sz w:val="16"/>
        </w:rPr>
        <w:t xml:space="preserve"> more </w:t>
      </w:r>
      <w:r w:rsidRPr="00DC24B6">
        <w:rPr>
          <w:rStyle w:val="Emphasis"/>
          <w:highlight w:val="green"/>
        </w:rPr>
        <w:t>prone</w:t>
      </w:r>
      <w:r w:rsidRPr="00190945">
        <w:rPr>
          <w:rStyle w:val="StyleUnderline"/>
        </w:rPr>
        <w:t xml:space="preserve"> </w:t>
      </w:r>
      <w:r w:rsidRPr="00DC24B6">
        <w:rPr>
          <w:rStyle w:val="StyleUnderline"/>
          <w:highlight w:val="green"/>
        </w:rPr>
        <w:t>to</w:t>
      </w:r>
      <w:r w:rsidRPr="00190945">
        <w:rPr>
          <w:rStyle w:val="StyleUnderline"/>
        </w:rPr>
        <w:t xml:space="preserve"> nuclear </w:t>
      </w:r>
      <w:r w:rsidRPr="00DC24B6">
        <w:rPr>
          <w:rStyle w:val="Emphasis"/>
          <w:highlight w:val="green"/>
        </w:rPr>
        <w:t>accidents</w:t>
      </w:r>
      <w:r w:rsidRPr="00190945">
        <w:rPr>
          <w:sz w:val="16"/>
        </w:rPr>
        <w:t xml:space="preserve">, </w:t>
      </w:r>
      <w:r w:rsidRPr="00190945">
        <w:rPr>
          <w:rStyle w:val="StyleUnderline"/>
        </w:rPr>
        <w:t xml:space="preserve">and nuclear </w:t>
      </w:r>
      <w:r w:rsidRPr="00DC24B6">
        <w:rPr>
          <w:rStyle w:val="Emphasis"/>
          <w:highlight w:val="green"/>
        </w:rPr>
        <w:t>powers</w:t>
      </w:r>
      <w:r w:rsidRPr="00190945">
        <w:rPr>
          <w:sz w:val="16"/>
        </w:rPr>
        <w:t xml:space="preserve"> </w:t>
      </w:r>
      <w:r w:rsidRPr="00DC24B6">
        <w:rPr>
          <w:rStyle w:val="StyleUnderline"/>
          <w:highlight w:val="green"/>
        </w:rPr>
        <w:t>in</w:t>
      </w:r>
      <w:r w:rsidRPr="00190945">
        <w:rPr>
          <w:rStyle w:val="StyleUnderline"/>
        </w:rPr>
        <w:t xml:space="preserve"> close </w:t>
      </w:r>
      <w:r w:rsidRPr="00DC24B6">
        <w:rPr>
          <w:rStyle w:val="StyleUnderline"/>
          <w:highlight w:val="green"/>
        </w:rPr>
        <w:t xml:space="preserve">proximity have </w:t>
      </w:r>
      <w:r w:rsidRPr="00DC24B6">
        <w:rPr>
          <w:rStyle w:val="Emphasis"/>
          <w:highlight w:val="green"/>
        </w:rPr>
        <w:t>short</w:t>
      </w:r>
      <w:r w:rsidRPr="00190945">
        <w:rPr>
          <w:rStyle w:val="Emphasis"/>
        </w:rPr>
        <w:t>er</w:t>
      </w:r>
      <w:r w:rsidRPr="00190945">
        <w:rPr>
          <w:rStyle w:val="StyleUnderline"/>
        </w:rPr>
        <w:t xml:space="preserve"> </w:t>
      </w:r>
      <w:r w:rsidRPr="00DC24B6">
        <w:rPr>
          <w:rStyle w:val="Emphasis"/>
          <w:highlight w:val="green"/>
        </w:rPr>
        <w:t>response</w:t>
      </w:r>
      <w:r w:rsidRPr="00190945">
        <w:rPr>
          <w:rStyle w:val="StyleUnderline"/>
        </w:rPr>
        <w:t xml:space="preserve"> times</w:t>
      </w:r>
      <w:r w:rsidRPr="00190945">
        <w:rPr>
          <w:sz w:val="16"/>
        </w:rPr>
        <w:t xml:space="preserve"> and thus </w:t>
      </w:r>
      <w:r w:rsidRPr="00190945">
        <w:rPr>
          <w:rStyle w:val="StyleUnderline"/>
        </w:rPr>
        <w:t>conflicts</w:t>
      </w:r>
      <w:r w:rsidRPr="00190945">
        <w:rPr>
          <w:sz w:val="16"/>
        </w:rPr>
        <w:t xml:space="preserve"> among them </w:t>
      </w:r>
      <w:r w:rsidRPr="00DC24B6">
        <w:rPr>
          <w:rStyle w:val="StyleUnderline"/>
          <w:highlight w:val="green"/>
        </w:rPr>
        <w:t>have a</w:t>
      </w:r>
      <w:r w:rsidRPr="00190945">
        <w:rPr>
          <w:rStyle w:val="StyleUnderline"/>
        </w:rPr>
        <w:t xml:space="preserve"> </w:t>
      </w:r>
      <w:r w:rsidRPr="00190945">
        <w:rPr>
          <w:rStyle w:val="Emphasis"/>
        </w:rPr>
        <w:t xml:space="preserve">greater </w:t>
      </w:r>
      <w:r w:rsidRPr="00DC24B6">
        <w:rPr>
          <w:rStyle w:val="Emphasis"/>
          <w:highlight w:val="green"/>
        </w:rPr>
        <w:t>chance</w:t>
      </w:r>
      <w:r w:rsidRPr="00DC24B6">
        <w:rPr>
          <w:rStyle w:val="StyleUnderline"/>
          <w:highlight w:val="green"/>
        </w:rPr>
        <w:t xml:space="preserve"> of </w:t>
      </w:r>
      <w:r w:rsidRPr="00DC24B6">
        <w:rPr>
          <w:rStyle w:val="Emphasis"/>
          <w:highlight w:val="green"/>
        </w:rPr>
        <w:t>spiraling</w:t>
      </w:r>
      <w:r w:rsidRPr="00190945">
        <w:rPr>
          <w:rStyle w:val="StyleUnderline"/>
        </w:rPr>
        <w:t xml:space="preserve"> into </w:t>
      </w:r>
      <w:r w:rsidRPr="00190945">
        <w:rPr>
          <w:rStyle w:val="Emphasis"/>
        </w:rPr>
        <w:t>escalation</w:t>
      </w:r>
      <w:r w:rsidRPr="00190945">
        <w:rPr>
          <w:rStyle w:val="StyleUnderline"/>
        </w:rPr>
        <w:t>.</w:t>
      </w:r>
    </w:p>
    <w:p w14:paraId="67731852" w14:textId="77777777" w:rsidR="00746783" w:rsidRPr="00190945" w:rsidRDefault="00746783" w:rsidP="00746783">
      <w:pPr>
        <w:rPr>
          <w:sz w:val="16"/>
        </w:rPr>
      </w:pPr>
      <w:r w:rsidRPr="00DC24B6">
        <w:rPr>
          <w:rStyle w:val="Emphasis"/>
          <w:highlight w:val="green"/>
        </w:rPr>
        <w:t>Third</w:t>
      </w:r>
      <w:r w:rsidRPr="00190945">
        <w:rPr>
          <w:sz w:val="16"/>
        </w:rPr>
        <w:t xml:space="preserve">, </w:t>
      </w:r>
      <w:r w:rsidRPr="00190945">
        <w:rPr>
          <w:rStyle w:val="StyleUnderline"/>
        </w:rPr>
        <w:t xml:space="preserve">retrenchment would </w:t>
      </w:r>
      <w:r w:rsidRPr="00DC24B6">
        <w:rPr>
          <w:rStyle w:val="Emphasis"/>
          <w:highlight w:val="green"/>
        </w:rPr>
        <w:t>heighten</w:t>
      </w:r>
      <w:r w:rsidRPr="00DC24B6">
        <w:rPr>
          <w:rStyle w:val="StyleUnderline"/>
          <w:highlight w:val="green"/>
        </w:rPr>
        <w:t xml:space="preserve"> </w:t>
      </w:r>
      <w:r w:rsidRPr="00DC24B6">
        <w:rPr>
          <w:rStyle w:val="Emphasis"/>
          <w:highlight w:val="green"/>
        </w:rPr>
        <w:t>nationalism</w:t>
      </w:r>
      <w:r w:rsidRPr="00190945">
        <w:rPr>
          <w:rStyle w:val="StyleUnderline"/>
        </w:rPr>
        <w:t xml:space="preserve"> and </w:t>
      </w:r>
      <w:r w:rsidRPr="00190945">
        <w:rPr>
          <w:rStyle w:val="Emphasis"/>
        </w:rPr>
        <w:t>xenophobia</w:t>
      </w:r>
      <w:r w:rsidRPr="00190945">
        <w:rPr>
          <w:sz w:val="16"/>
        </w:rPr>
        <w:t xml:space="preserve">. In Europe, a U.S. </w:t>
      </w:r>
      <w:r w:rsidRPr="00DC24B6">
        <w:rPr>
          <w:rStyle w:val="Emphasis"/>
          <w:highlight w:val="green"/>
        </w:rPr>
        <w:t>withdrawal</w:t>
      </w:r>
      <w:r w:rsidRPr="00190945">
        <w:rPr>
          <w:rStyle w:val="StyleUnderline"/>
        </w:rPr>
        <w:t xml:space="preserve"> would send the message</w:t>
      </w:r>
      <w:r w:rsidRPr="00190945">
        <w:rPr>
          <w:sz w:val="16"/>
        </w:rPr>
        <w:t xml:space="preserve"> that </w:t>
      </w:r>
      <w:r w:rsidRPr="00190945">
        <w:rPr>
          <w:rStyle w:val="StyleUnderline"/>
        </w:rPr>
        <w:t>every country must fend for itself</w:t>
      </w:r>
      <w:r w:rsidRPr="00190945">
        <w:rPr>
          <w:sz w:val="16"/>
        </w:rPr>
        <w:t xml:space="preserve">. It would therefore </w:t>
      </w:r>
      <w:r w:rsidRPr="00190945">
        <w:rPr>
          <w:rStyle w:val="Emphasis"/>
        </w:rPr>
        <w:t>empower</w:t>
      </w:r>
      <w:r w:rsidRPr="00190945">
        <w:rPr>
          <w:rStyle w:val="StyleUnderline"/>
        </w:rPr>
        <w:t xml:space="preserve"> the </w:t>
      </w:r>
      <w:r w:rsidRPr="00190945">
        <w:rPr>
          <w:rStyle w:val="Emphasis"/>
        </w:rPr>
        <w:t>far-right</w:t>
      </w:r>
      <w:r w:rsidRPr="00190945">
        <w:rPr>
          <w:sz w:val="16"/>
        </w:rPr>
        <w:t xml:space="preserve"> groups already </w:t>
      </w:r>
      <w:r w:rsidRPr="00190945">
        <w:rPr>
          <w:rStyle w:val="StyleUnderline"/>
        </w:rPr>
        <w:t>making this claim</w:t>
      </w:r>
      <w:r w:rsidRPr="00190945">
        <w:rPr>
          <w:sz w:val="16"/>
        </w:rPr>
        <w:t>—</w:t>
      </w:r>
      <w:r w:rsidRPr="00190945">
        <w:rPr>
          <w:rStyle w:val="StyleUnderline"/>
        </w:rPr>
        <w:t>such as the </w:t>
      </w:r>
      <w:r w:rsidRPr="00190945">
        <w:rPr>
          <w:rStyle w:val="Emphasis"/>
        </w:rPr>
        <w:t>A</w:t>
      </w:r>
      <w:r w:rsidRPr="00190945">
        <w:rPr>
          <w:rStyle w:val="StyleUnderline"/>
        </w:rPr>
        <w:t xml:space="preserve">lternative for </w:t>
      </w:r>
      <w:r w:rsidRPr="00190945">
        <w:rPr>
          <w:rStyle w:val="Emphasis"/>
        </w:rPr>
        <w:t>G</w:t>
      </w:r>
      <w:r w:rsidRPr="00190945">
        <w:rPr>
          <w:rStyle w:val="StyleUnderline"/>
        </w:rPr>
        <w:t>ermany</w:t>
      </w:r>
      <w:r w:rsidRPr="00190945">
        <w:rPr>
          <w:sz w:val="16"/>
        </w:rPr>
        <w:t>, the</w:t>
      </w:r>
      <w:r w:rsidRPr="00190945">
        <w:rPr>
          <w:rStyle w:val="Emphasis"/>
        </w:rPr>
        <w:t xml:space="preserve"> L</w:t>
      </w:r>
      <w:r w:rsidRPr="00190945">
        <w:rPr>
          <w:rStyle w:val="StyleUnderline"/>
        </w:rPr>
        <w:t xml:space="preserve">eague </w:t>
      </w:r>
      <w:r w:rsidRPr="00190945">
        <w:rPr>
          <w:rStyle w:val="Emphasis"/>
        </w:rPr>
        <w:t>i</w:t>
      </w:r>
      <w:r w:rsidRPr="00190945">
        <w:rPr>
          <w:rStyle w:val="StyleUnderline"/>
        </w:rPr>
        <w:t xml:space="preserve">n </w:t>
      </w:r>
      <w:r w:rsidRPr="00190945">
        <w:rPr>
          <w:rStyle w:val="Emphasis"/>
        </w:rPr>
        <w:t>I</w:t>
      </w:r>
      <w:r w:rsidRPr="00190945">
        <w:rPr>
          <w:rStyle w:val="StyleUnderline"/>
        </w:rPr>
        <w:t>taly</w:t>
      </w:r>
      <w:r w:rsidRPr="00190945">
        <w:rPr>
          <w:sz w:val="16"/>
        </w:rPr>
        <w:t xml:space="preserve">, </w:t>
      </w:r>
      <w:r w:rsidRPr="00190945">
        <w:rPr>
          <w:rStyle w:val="StyleUnderline"/>
        </w:rPr>
        <w:t xml:space="preserve">and the </w:t>
      </w:r>
      <w:r w:rsidRPr="00190945">
        <w:rPr>
          <w:rStyle w:val="Emphasis"/>
        </w:rPr>
        <w:t>N</w:t>
      </w:r>
      <w:r w:rsidRPr="00190945">
        <w:rPr>
          <w:rStyle w:val="StyleUnderline"/>
        </w:rPr>
        <w:t xml:space="preserve">ational </w:t>
      </w:r>
      <w:r w:rsidRPr="00190945">
        <w:rPr>
          <w:rStyle w:val="Emphasis"/>
        </w:rPr>
        <w:t>F</w:t>
      </w:r>
      <w:r w:rsidRPr="00190945">
        <w:rPr>
          <w:rStyle w:val="StyleUnderline"/>
        </w:rPr>
        <w:t xml:space="preserve">ront in </w:t>
      </w:r>
      <w:r w:rsidRPr="00190945">
        <w:rPr>
          <w:rStyle w:val="Emphasis"/>
        </w:rPr>
        <w:t>F</w:t>
      </w:r>
      <w:r w:rsidRPr="00190945">
        <w:rPr>
          <w:rStyle w:val="StyleUnderline"/>
        </w:rPr>
        <w:t>rance</w:t>
      </w:r>
      <w:r w:rsidRPr="00190945">
        <w:rPr>
          <w:sz w:val="16"/>
        </w:rPr>
        <w:t xml:space="preserve">—while </w:t>
      </w:r>
      <w:r w:rsidRPr="00DC24B6">
        <w:rPr>
          <w:rStyle w:val="Emphasis"/>
          <w:highlight w:val="green"/>
        </w:rPr>
        <w:t>undermining</w:t>
      </w:r>
      <w:r w:rsidRPr="00DC24B6">
        <w:rPr>
          <w:rStyle w:val="StyleUnderline"/>
          <w:highlight w:val="green"/>
        </w:rPr>
        <w:t xml:space="preserve"> the</w:t>
      </w:r>
      <w:r w:rsidRPr="00190945">
        <w:rPr>
          <w:rStyle w:val="StyleUnderline"/>
        </w:rPr>
        <w:t xml:space="preserve"> centrist </w:t>
      </w:r>
      <w:r w:rsidRPr="00DC24B6">
        <w:rPr>
          <w:rStyle w:val="Emphasis"/>
          <w:highlight w:val="green"/>
        </w:rPr>
        <w:t>democratic</w:t>
      </w:r>
      <w:r w:rsidRPr="00DC24B6">
        <w:rPr>
          <w:rStyle w:val="StyleUnderline"/>
          <w:highlight w:val="green"/>
        </w:rPr>
        <w:t xml:space="preserve"> leaders</w:t>
      </w:r>
      <w:r w:rsidRPr="00190945">
        <w:rPr>
          <w:sz w:val="16"/>
        </w:rPr>
        <w:t xml:space="preserve"> there who told their populations that they could rely on the United States and NATO. As a result, </w:t>
      </w:r>
      <w:r w:rsidRPr="00190945">
        <w:rPr>
          <w:rStyle w:val="StyleUnderline"/>
        </w:rPr>
        <w:t xml:space="preserve">Washington would </w:t>
      </w:r>
      <w:r w:rsidRPr="00190945">
        <w:rPr>
          <w:rStyle w:val="Emphasis"/>
        </w:rPr>
        <w:t>lose leverage</w:t>
      </w:r>
      <w:r w:rsidRPr="00190945">
        <w:rPr>
          <w:rStyle w:val="StyleUnderline"/>
        </w:rPr>
        <w:t xml:space="preserve"> over the domestic politics</w:t>
      </w:r>
      <w:r w:rsidRPr="00190945">
        <w:rPr>
          <w:sz w:val="16"/>
        </w:rPr>
        <w:t xml:space="preserve"> of individual allies, </w:t>
      </w:r>
      <w:r w:rsidRPr="00190945">
        <w:rPr>
          <w:rStyle w:val="StyleUnderline"/>
        </w:rPr>
        <w:t>particularly</w:t>
      </w:r>
      <w:r w:rsidRPr="00190945">
        <w:rPr>
          <w:sz w:val="16"/>
        </w:rPr>
        <w:t xml:space="preserve"> younger and more </w:t>
      </w:r>
      <w:r w:rsidRPr="00190945">
        <w:rPr>
          <w:rStyle w:val="Emphasis"/>
        </w:rPr>
        <w:t>fragile democracies</w:t>
      </w:r>
      <w:r w:rsidRPr="00190945">
        <w:rPr>
          <w:rStyle w:val="StyleUnderline"/>
        </w:rPr>
        <w:t xml:space="preserve"> such as Poland</w:t>
      </w:r>
      <w:r w:rsidRPr="00190945">
        <w:rPr>
          <w:sz w:val="16"/>
        </w:rPr>
        <w:t xml:space="preserve">. And since </w:t>
      </w:r>
      <w:r w:rsidRPr="00190945">
        <w:rPr>
          <w:rStyle w:val="StyleUnderline"/>
        </w:rPr>
        <w:t>these</w:t>
      </w:r>
      <w:r w:rsidRPr="00190945">
        <w:rPr>
          <w:sz w:val="16"/>
        </w:rPr>
        <w:t xml:space="preserve"> nationalist populist </w:t>
      </w:r>
      <w:r w:rsidRPr="00DC24B6">
        <w:rPr>
          <w:rStyle w:val="StyleUnderline"/>
          <w:highlight w:val="green"/>
        </w:rPr>
        <w:t>groups are</w:t>
      </w:r>
      <w:r w:rsidRPr="00190945">
        <w:rPr>
          <w:sz w:val="16"/>
        </w:rPr>
        <w:t xml:space="preserve"> almost always </w:t>
      </w:r>
      <w:r w:rsidRPr="00DC24B6">
        <w:rPr>
          <w:rStyle w:val="Emphasis"/>
          <w:highlight w:val="green"/>
        </w:rPr>
        <w:t>protectionist</w:t>
      </w:r>
      <w:r w:rsidRPr="00190945">
        <w:rPr>
          <w:sz w:val="16"/>
        </w:rPr>
        <w:t xml:space="preserve">, </w:t>
      </w:r>
      <w:r w:rsidRPr="00190945">
        <w:rPr>
          <w:rStyle w:val="Emphasis"/>
        </w:rPr>
        <w:t>retrenchment</w:t>
      </w:r>
      <w:r w:rsidRPr="00190945">
        <w:rPr>
          <w:rStyle w:val="StyleUnderline"/>
        </w:rPr>
        <w:t xml:space="preserve"> </w:t>
      </w:r>
      <w:r w:rsidRPr="00DC24B6">
        <w:rPr>
          <w:rStyle w:val="StyleUnderline"/>
          <w:highlight w:val="green"/>
        </w:rPr>
        <w:t xml:space="preserve">would </w:t>
      </w:r>
      <w:r w:rsidRPr="00DC24B6">
        <w:rPr>
          <w:rStyle w:val="Emphasis"/>
          <w:highlight w:val="green"/>
        </w:rPr>
        <w:t>damage</w:t>
      </w:r>
      <w:r w:rsidRPr="00190945">
        <w:rPr>
          <w:sz w:val="16"/>
        </w:rPr>
        <w:t xml:space="preserve"> U.S. </w:t>
      </w:r>
      <w:r w:rsidRPr="00DC24B6">
        <w:rPr>
          <w:rStyle w:val="Emphasis"/>
          <w:highlight w:val="green"/>
        </w:rPr>
        <w:t>economic interests</w:t>
      </w:r>
      <w:r w:rsidRPr="00190945">
        <w:rPr>
          <w:sz w:val="16"/>
        </w:rPr>
        <w:t xml:space="preserve">, as well. Even more alarming, many of the </w:t>
      </w:r>
      <w:r w:rsidRPr="00190945">
        <w:rPr>
          <w:rStyle w:val="StyleUnderline"/>
        </w:rPr>
        <w:t>right-wing nationalists</w:t>
      </w:r>
      <w:r w:rsidRPr="00190945">
        <w:rPr>
          <w:sz w:val="16"/>
        </w:rPr>
        <w:t xml:space="preserve"> that retrenchment </w:t>
      </w:r>
      <w:r w:rsidRPr="00190945">
        <w:rPr>
          <w:rStyle w:val="StyleUnderline"/>
        </w:rPr>
        <w:t xml:space="preserve">would </w:t>
      </w:r>
      <w:r w:rsidRPr="00190945">
        <w:rPr>
          <w:rStyle w:val="Emphasis"/>
        </w:rPr>
        <w:t>empower</w:t>
      </w:r>
      <w:r w:rsidRPr="00190945">
        <w:rPr>
          <w:sz w:val="16"/>
        </w:rPr>
        <w:t xml:space="preserve"> have called for greater </w:t>
      </w:r>
      <w:r w:rsidRPr="00190945">
        <w:rPr>
          <w:rStyle w:val="Emphasis"/>
        </w:rPr>
        <w:t>accommodation</w:t>
      </w:r>
      <w:r w:rsidRPr="00190945">
        <w:rPr>
          <w:rStyle w:val="StyleUnderline"/>
        </w:rPr>
        <w:t xml:space="preserve"> of China and Russia</w:t>
      </w:r>
      <w:r w:rsidRPr="00190945">
        <w:rPr>
          <w:sz w:val="16"/>
        </w:rPr>
        <w:t>.</w:t>
      </w:r>
    </w:p>
    <w:p w14:paraId="4578F122" w14:textId="77777777" w:rsidR="00746783" w:rsidRPr="00190945" w:rsidRDefault="00746783" w:rsidP="00746783">
      <w:pPr>
        <w:rPr>
          <w:sz w:val="16"/>
        </w:rPr>
      </w:pPr>
      <w:r w:rsidRPr="00190945">
        <w:rPr>
          <w:rStyle w:val="StyleUnderline"/>
        </w:rPr>
        <w:t xml:space="preserve">A </w:t>
      </w:r>
      <w:r w:rsidRPr="00DC24B6">
        <w:rPr>
          <w:rStyle w:val="Emphasis"/>
          <w:highlight w:val="green"/>
        </w:rPr>
        <w:t>fourth</w:t>
      </w:r>
      <w:r w:rsidRPr="00190945">
        <w:rPr>
          <w:rStyle w:val="StyleUnderline"/>
        </w:rPr>
        <w:t xml:space="preserve"> problem</w:t>
      </w:r>
      <w:r w:rsidRPr="00190945">
        <w:rPr>
          <w:sz w:val="16"/>
        </w:rPr>
        <w:t xml:space="preserve"> </w:t>
      </w:r>
      <w:r w:rsidRPr="00190945">
        <w:rPr>
          <w:rStyle w:val="StyleUnderline"/>
        </w:rPr>
        <w:t xml:space="preserve">concerns </w:t>
      </w:r>
      <w:r w:rsidRPr="00190945">
        <w:rPr>
          <w:rStyle w:val="Emphasis"/>
        </w:rPr>
        <w:t>regional stability</w:t>
      </w:r>
      <w:r w:rsidRPr="00190945">
        <w:rPr>
          <w:rStyle w:val="StyleUnderline"/>
        </w:rPr>
        <w:t xml:space="preserve"> </w:t>
      </w:r>
      <w:r w:rsidRPr="00DC24B6">
        <w:rPr>
          <w:rStyle w:val="StyleUnderline"/>
          <w:highlight w:val="green"/>
        </w:rPr>
        <w:t>after</w:t>
      </w:r>
      <w:r w:rsidRPr="00190945">
        <w:rPr>
          <w:sz w:val="16"/>
        </w:rPr>
        <w:t xml:space="preserve"> global </w:t>
      </w:r>
      <w:r w:rsidRPr="00DC24B6">
        <w:rPr>
          <w:rStyle w:val="StyleUnderline"/>
          <w:highlight w:val="green"/>
        </w:rPr>
        <w:t>retrenchment</w:t>
      </w:r>
      <w:r w:rsidRPr="00190945">
        <w:rPr>
          <w:sz w:val="16"/>
        </w:rPr>
        <w:t xml:space="preserve">. </w:t>
      </w:r>
      <w:r w:rsidRPr="00190945">
        <w:rPr>
          <w:rStyle w:val="StyleUnderline"/>
        </w:rPr>
        <w:t xml:space="preserve">The most likely </w:t>
      </w:r>
      <w:r w:rsidRPr="00DC24B6">
        <w:rPr>
          <w:rStyle w:val="Emphasis"/>
          <w:highlight w:val="green"/>
        </w:rPr>
        <w:t>end</w:t>
      </w:r>
      <w:r w:rsidRPr="00190945">
        <w:rPr>
          <w:rStyle w:val="StyleUnderline"/>
        </w:rPr>
        <w:t xml:space="preserve"> state is </w:t>
      </w:r>
      <w:r w:rsidRPr="00DC24B6">
        <w:rPr>
          <w:rStyle w:val="StyleUnderline"/>
          <w:highlight w:val="green"/>
        </w:rPr>
        <w:t>a </w:t>
      </w:r>
      <w:r w:rsidRPr="00DC24B6">
        <w:rPr>
          <w:rStyle w:val="Emphasis"/>
          <w:highlight w:val="green"/>
        </w:rPr>
        <w:t>spheres-of-influence</w:t>
      </w:r>
      <w:r w:rsidRPr="00190945">
        <w:rPr>
          <w:rStyle w:val="StyleUnderline"/>
        </w:rPr>
        <w:t> system</w:t>
      </w:r>
      <w:r w:rsidRPr="00190945">
        <w:rPr>
          <w:sz w:val="16"/>
        </w:rPr>
        <w:t xml:space="preserve">, whereby </w:t>
      </w:r>
      <w:r w:rsidRPr="00190945">
        <w:rPr>
          <w:rStyle w:val="Emphasis"/>
        </w:rPr>
        <w:t>China and Russia</w:t>
      </w:r>
      <w:r w:rsidRPr="00190945">
        <w:rPr>
          <w:rStyle w:val="StyleUnderline"/>
        </w:rPr>
        <w:t xml:space="preserve"> dominate their </w:t>
      </w:r>
      <w:r w:rsidRPr="00190945">
        <w:rPr>
          <w:rStyle w:val="Emphasis"/>
        </w:rPr>
        <w:t>neighbors</w:t>
      </w:r>
      <w:r w:rsidRPr="00190945">
        <w:rPr>
          <w:sz w:val="16"/>
        </w:rPr>
        <w:t xml:space="preserve">, but </w:t>
      </w:r>
      <w:r w:rsidRPr="00190945">
        <w:rPr>
          <w:rStyle w:val="StyleUnderline"/>
        </w:rPr>
        <w:t>such</w:t>
      </w:r>
      <w:r w:rsidRPr="00190945">
        <w:rPr>
          <w:sz w:val="16"/>
        </w:rPr>
        <w:t xml:space="preserve"> an order </w:t>
      </w:r>
      <w:r w:rsidRPr="00190945">
        <w:rPr>
          <w:rStyle w:val="StyleUnderline"/>
        </w:rPr>
        <w:t>is</w:t>
      </w:r>
      <w:r w:rsidRPr="00190945">
        <w:rPr>
          <w:sz w:val="16"/>
        </w:rPr>
        <w:t xml:space="preserve"> inherently </w:t>
      </w:r>
      <w:r w:rsidRPr="00190945">
        <w:rPr>
          <w:rStyle w:val="StyleUnderline"/>
        </w:rPr>
        <w:t>unstable</w:t>
      </w:r>
      <w:r w:rsidRPr="00190945">
        <w:rPr>
          <w:sz w:val="16"/>
        </w:rPr>
        <w:t xml:space="preserve">. The </w:t>
      </w:r>
      <w:r w:rsidRPr="00190945">
        <w:rPr>
          <w:rStyle w:val="StyleUnderline"/>
        </w:rPr>
        <w:t>lines of demarcation</w:t>
      </w:r>
      <w:r w:rsidRPr="00190945">
        <w:rPr>
          <w:sz w:val="16"/>
        </w:rPr>
        <w:t xml:space="preserve"> for such spheres </w:t>
      </w:r>
      <w:r w:rsidRPr="00190945">
        <w:rPr>
          <w:rStyle w:val="StyleUnderline"/>
        </w:rPr>
        <w:t>tend to be unclear</w:t>
      </w:r>
      <w:r w:rsidRPr="00190945">
        <w:rPr>
          <w:sz w:val="16"/>
        </w:rPr>
        <w:t xml:space="preserve">, and there is </w:t>
      </w:r>
      <w:r w:rsidRPr="00190945">
        <w:rPr>
          <w:rStyle w:val="StyleUnderline"/>
        </w:rPr>
        <w:t>no guarantee</w:t>
      </w:r>
      <w:r w:rsidRPr="00190945">
        <w:rPr>
          <w:sz w:val="16"/>
        </w:rPr>
        <w:t xml:space="preserve"> that </w:t>
      </w:r>
      <w:r w:rsidRPr="00DC24B6">
        <w:rPr>
          <w:rStyle w:val="StyleUnderline"/>
          <w:highlight w:val="green"/>
        </w:rPr>
        <w:t>China and Russia</w:t>
      </w:r>
      <w:r w:rsidRPr="00190945">
        <w:rPr>
          <w:rStyle w:val="StyleUnderline"/>
        </w:rPr>
        <w:t xml:space="preserve"> will not </w:t>
      </w:r>
      <w:r w:rsidRPr="00DC24B6">
        <w:rPr>
          <w:rStyle w:val="Emphasis"/>
          <w:highlight w:val="green"/>
        </w:rPr>
        <w:t>seek to move</w:t>
      </w:r>
      <w:r w:rsidRPr="00DC24B6">
        <w:rPr>
          <w:rStyle w:val="StyleUnderline"/>
          <w:highlight w:val="green"/>
        </w:rPr>
        <w:t xml:space="preserve"> them</w:t>
      </w:r>
      <w:r w:rsidRPr="00190945">
        <w:rPr>
          <w:rStyle w:val="StyleUnderline"/>
        </w:rPr>
        <w:t xml:space="preserve"> </w:t>
      </w:r>
      <w:r w:rsidRPr="00190945">
        <w:rPr>
          <w:rStyle w:val="Emphasis"/>
        </w:rPr>
        <w:t>outward</w:t>
      </w:r>
      <w:r w:rsidRPr="00190945">
        <w:rPr>
          <w:sz w:val="16"/>
        </w:rPr>
        <w:t xml:space="preserve"> over time. Moreover, the United States cannot simply grant other major powers a sphere of influence—the countries that would fall into those realms have agency, too. </w:t>
      </w:r>
      <w:r w:rsidRPr="00190945">
        <w:rPr>
          <w:rStyle w:val="StyleUnderline"/>
        </w:rPr>
        <w:t xml:space="preserve">If the United States </w:t>
      </w:r>
      <w:r w:rsidRPr="00190945">
        <w:rPr>
          <w:rStyle w:val="Emphasis"/>
        </w:rPr>
        <w:t>ceded </w:t>
      </w:r>
      <w:hyperlink r:id="rId62" w:tgtFrame="_blank" w:history="1">
        <w:r w:rsidRPr="00190945">
          <w:rPr>
            <w:rStyle w:val="Emphasis"/>
          </w:rPr>
          <w:t>Taiwan</w:t>
        </w:r>
      </w:hyperlink>
      <w:r w:rsidRPr="00190945">
        <w:rPr>
          <w:sz w:val="16"/>
        </w:rPr>
        <w:t xml:space="preserve"> to China, for example, </w:t>
      </w:r>
      <w:r w:rsidRPr="00190945">
        <w:rPr>
          <w:rStyle w:val="StyleUnderline"/>
        </w:rPr>
        <w:t>the Taiwanese</w:t>
      </w:r>
      <w:r w:rsidRPr="00190945">
        <w:rPr>
          <w:sz w:val="16"/>
        </w:rPr>
        <w:t xml:space="preserve"> people </w:t>
      </w:r>
      <w:r w:rsidRPr="00190945">
        <w:rPr>
          <w:rStyle w:val="StyleUnderline"/>
        </w:rPr>
        <w:t>could say no</w:t>
      </w:r>
      <w:r w:rsidRPr="00190945">
        <w:rPr>
          <w:sz w:val="16"/>
        </w:rPr>
        <w:t xml:space="preserve">. The </w:t>
      </w:r>
      <w:r w:rsidRPr="00190945">
        <w:rPr>
          <w:rStyle w:val="StyleUnderline"/>
        </w:rPr>
        <w:t>current</w:t>
      </w:r>
      <w:r w:rsidRPr="00190945">
        <w:rPr>
          <w:sz w:val="16"/>
        </w:rPr>
        <w:t xml:space="preserve"> U.S. </w:t>
      </w:r>
      <w:r w:rsidRPr="00190945">
        <w:rPr>
          <w:rStyle w:val="StyleUnderline"/>
        </w:rPr>
        <w:t>policy</w:t>
      </w:r>
      <w:r w:rsidRPr="00190945">
        <w:rPr>
          <w:sz w:val="16"/>
        </w:rPr>
        <w:t xml:space="preserve"> toward the country </w:t>
      </w:r>
      <w:r w:rsidRPr="00190945">
        <w:rPr>
          <w:rStyle w:val="StyleUnderline"/>
        </w:rPr>
        <w:t>is</w:t>
      </w:r>
      <w:r w:rsidRPr="00190945">
        <w:rPr>
          <w:sz w:val="16"/>
        </w:rPr>
        <w:t xml:space="preserve"> working and may be </w:t>
      </w:r>
      <w:r w:rsidRPr="00190945">
        <w:rPr>
          <w:rStyle w:val="StyleUnderline"/>
        </w:rPr>
        <w:t>sustainable</w:t>
      </w:r>
      <w:r w:rsidRPr="00190945">
        <w:rPr>
          <w:sz w:val="16"/>
        </w:rPr>
        <w:t xml:space="preserve">. </w:t>
      </w:r>
      <w:r w:rsidRPr="00190945">
        <w:rPr>
          <w:rStyle w:val="StyleUnderline"/>
        </w:rPr>
        <w:t>Withdrawing support from Taiwan</w:t>
      </w:r>
      <w:r w:rsidRPr="00190945">
        <w:rPr>
          <w:sz w:val="16"/>
        </w:rPr>
        <w:t xml:space="preserve"> against its will </w:t>
      </w:r>
      <w:r w:rsidRPr="00190945">
        <w:rPr>
          <w:rStyle w:val="StyleUnderline"/>
        </w:rPr>
        <w:t xml:space="preserve">would </w:t>
      </w:r>
      <w:r w:rsidRPr="00190945">
        <w:rPr>
          <w:rStyle w:val="Emphasis"/>
        </w:rPr>
        <w:t>plunge</w:t>
      </w:r>
      <w:r w:rsidRPr="00190945">
        <w:rPr>
          <w:rStyle w:val="StyleUnderline"/>
        </w:rPr>
        <w:t xml:space="preserve"> cross-strait </w:t>
      </w:r>
      <w:r w:rsidRPr="00190945">
        <w:rPr>
          <w:rStyle w:val="Emphasis"/>
        </w:rPr>
        <w:t>relations into chaos</w:t>
      </w:r>
      <w:r w:rsidRPr="00190945">
        <w:rPr>
          <w:sz w:val="16"/>
        </w:rPr>
        <w:t xml:space="preserve">. The entire idea of letting regional powers have their own spheres of influence </w:t>
      </w:r>
      <w:r w:rsidRPr="00DC24B6">
        <w:rPr>
          <w:rStyle w:val="StyleUnderline"/>
          <w:highlight w:val="green"/>
        </w:rPr>
        <w:t>has an imperial air</w:t>
      </w:r>
      <w:r w:rsidRPr="00190945">
        <w:rPr>
          <w:sz w:val="16"/>
        </w:rPr>
        <w:t xml:space="preserve"> that is </w:t>
      </w:r>
      <w:r w:rsidRPr="00DC24B6">
        <w:rPr>
          <w:rStyle w:val="StyleUnderline"/>
          <w:highlight w:val="green"/>
        </w:rPr>
        <w:t>at odds with</w:t>
      </w:r>
      <w:r w:rsidRPr="00190945">
        <w:rPr>
          <w:sz w:val="16"/>
        </w:rPr>
        <w:t xml:space="preserve"> modern principles of </w:t>
      </w:r>
      <w:r w:rsidRPr="00190945">
        <w:rPr>
          <w:rStyle w:val="Emphasis"/>
        </w:rPr>
        <w:t>sovereignty</w:t>
      </w:r>
      <w:r w:rsidRPr="00190945">
        <w:rPr>
          <w:rStyle w:val="StyleUnderline"/>
        </w:rPr>
        <w:t xml:space="preserve"> and </w:t>
      </w:r>
      <w:r w:rsidRPr="00DC24B6">
        <w:rPr>
          <w:rStyle w:val="Emphasis"/>
          <w:highlight w:val="green"/>
        </w:rPr>
        <w:t>i</w:t>
      </w:r>
      <w:r w:rsidRPr="00190945">
        <w:rPr>
          <w:rStyle w:val="Emphasis"/>
        </w:rPr>
        <w:t xml:space="preserve">nternational </w:t>
      </w:r>
      <w:r w:rsidRPr="00DC24B6">
        <w:rPr>
          <w:rStyle w:val="Emphasis"/>
          <w:highlight w:val="green"/>
        </w:rPr>
        <w:t>law</w:t>
      </w:r>
      <w:r w:rsidRPr="00190945">
        <w:rPr>
          <w:sz w:val="16"/>
        </w:rPr>
        <w:t>.</w:t>
      </w:r>
    </w:p>
    <w:p w14:paraId="4BC77C0B" w14:textId="77777777" w:rsidR="00746783" w:rsidRPr="00190945" w:rsidRDefault="00746783" w:rsidP="00746783">
      <w:pPr>
        <w:rPr>
          <w:sz w:val="16"/>
        </w:rPr>
      </w:pPr>
      <w:r w:rsidRPr="00190945">
        <w:rPr>
          <w:rStyle w:val="StyleUnderline"/>
        </w:rPr>
        <w:t xml:space="preserve">A </w:t>
      </w:r>
      <w:r w:rsidRPr="00DC24B6">
        <w:rPr>
          <w:rStyle w:val="Emphasis"/>
          <w:highlight w:val="green"/>
        </w:rPr>
        <w:t>fifth</w:t>
      </w:r>
      <w:r w:rsidRPr="00190945">
        <w:rPr>
          <w:rStyle w:val="StyleUnderline"/>
        </w:rPr>
        <w:t xml:space="preserve"> problem with </w:t>
      </w:r>
      <w:r w:rsidRPr="00DC24B6">
        <w:rPr>
          <w:rStyle w:val="Emphasis"/>
          <w:highlight w:val="green"/>
        </w:rPr>
        <w:t>retrenchment</w:t>
      </w:r>
      <w:r w:rsidRPr="00190945">
        <w:rPr>
          <w:sz w:val="16"/>
        </w:rPr>
        <w:t xml:space="preserve"> is that </w:t>
      </w:r>
      <w:r w:rsidRPr="00190945">
        <w:rPr>
          <w:rStyle w:val="StyleUnderline"/>
        </w:rPr>
        <w:t xml:space="preserve">it </w:t>
      </w:r>
      <w:r w:rsidRPr="00DC24B6">
        <w:rPr>
          <w:rStyle w:val="Emphasis"/>
          <w:highlight w:val="green"/>
        </w:rPr>
        <w:t>lacks</w:t>
      </w:r>
      <w:r w:rsidRPr="00DC24B6">
        <w:rPr>
          <w:rStyle w:val="StyleUnderline"/>
          <w:highlight w:val="green"/>
        </w:rPr>
        <w:t xml:space="preserve"> domestic </w:t>
      </w:r>
      <w:r w:rsidRPr="00DC24B6">
        <w:rPr>
          <w:rStyle w:val="Emphasis"/>
          <w:highlight w:val="green"/>
        </w:rPr>
        <w:t>support</w:t>
      </w:r>
      <w:r w:rsidRPr="00190945">
        <w:rPr>
          <w:sz w:val="16"/>
        </w:rPr>
        <w:t xml:space="preserve">. The </w:t>
      </w:r>
      <w:r w:rsidRPr="00190945">
        <w:rPr>
          <w:rStyle w:val="StyleUnderline"/>
        </w:rPr>
        <w:t xml:space="preserve">American </w:t>
      </w:r>
      <w:r w:rsidRPr="00190945">
        <w:rPr>
          <w:rStyle w:val="Emphasis"/>
        </w:rPr>
        <w:t>people</w:t>
      </w:r>
      <w:r w:rsidRPr="00190945">
        <w:rPr>
          <w:sz w:val="16"/>
        </w:rPr>
        <w:t xml:space="preserve"> may </w:t>
      </w:r>
      <w:r w:rsidRPr="00190945">
        <w:rPr>
          <w:rStyle w:val="Emphasis"/>
        </w:rPr>
        <w:t>favor</w:t>
      </w:r>
      <w:r w:rsidRPr="00190945">
        <w:rPr>
          <w:sz w:val="16"/>
        </w:rPr>
        <w:t xml:space="preserve"> greater </w:t>
      </w:r>
      <w:r w:rsidRPr="00190945">
        <w:rPr>
          <w:rStyle w:val="StyleUnderline"/>
        </w:rPr>
        <w:t xml:space="preserve">burden </w:t>
      </w:r>
      <w:r w:rsidRPr="00190945">
        <w:rPr>
          <w:rStyle w:val="Emphasis"/>
        </w:rPr>
        <w:t>sharing</w:t>
      </w:r>
      <w:r w:rsidRPr="00190945">
        <w:rPr>
          <w:sz w:val="16"/>
        </w:rPr>
        <w:t>, but there is no evidence that they are onboard with a withdrawal from Europe and Asia. As a survey conducted in 2019 by the </w:t>
      </w:r>
      <w:hyperlink r:id="rId63" w:tgtFrame="_blank" w:history="1">
        <w:r w:rsidRPr="00190945">
          <w:rPr>
            <w:rStyle w:val="Hyperlink"/>
            <w:sz w:val="16"/>
          </w:rPr>
          <w:t>Chicago Council on Global Affairs</w:t>
        </w:r>
      </w:hyperlink>
      <w:r w:rsidRPr="00190945">
        <w:rPr>
          <w:sz w:val="16"/>
        </w:rPr>
        <w:t xml:space="preserve"> found, </w:t>
      </w:r>
      <w:r w:rsidRPr="00190945">
        <w:rPr>
          <w:rStyle w:val="StyleUnderline"/>
        </w:rPr>
        <w:t>seven out of ten</w:t>
      </w:r>
      <w:r w:rsidRPr="00190945">
        <w:rPr>
          <w:sz w:val="16"/>
        </w:rPr>
        <w:t xml:space="preserve"> Americans </w:t>
      </w:r>
      <w:r w:rsidRPr="00190945">
        <w:rPr>
          <w:rStyle w:val="StyleUnderline"/>
        </w:rPr>
        <w:t>believe</w:t>
      </w:r>
      <w:r w:rsidRPr="00190945">
        <w:rPr>
          <w:sz w:val="16"/>
        </w:rPr>
        <w:t xml:space="preserve"> that </w:t>
      </w:r>
      <w:r w:rsidRPr="00190945">
        <w:rPr>
          <w:rStyle w:val="StyleUnderline"/>
        </w:rPr>
        <w:t xml:space="preserve">maintaining </w:t>
      </w:r>
      <w:r w:rsidRPr="00190945">
        <w:rPr>
          <w:rStyle w:val="Emphasis"/>
        </w:rPr>
        <w:t>military</w:t>
      </w:r>
      <w:r w:rsidRPr="00190945">
        <w:rPr>
          <w:rStyle w:val="StyleUnderline"/>
        </w:rPr>
        <w:t xml:space="preserve"> </w:t>
      </w:r>
      <w:r w:rsidRPr="00190945">
        <w:rPr>
          <w:rStyle w:val="Emphasis"/>
        </w:rPr>
        <w:t>superiority</w:t>
      </w:r>
      <w:r w:rsidRPr="00190945">
        <w:rPr>
          <w:rStyle w:val="StyleUnderline"/>
        </w:rPr>
        <w:t xml:space="preserve"> makes the </w:t>
      </w:r>
      <w:r w:rsidRPr="00190945">
        <w:rPr>
          <w:rStyle w:val="Emphasis"/>
        </w:rPr>
        <w:t>U</w:t>
      </w:r>
      <w:r w:rsidRPr="00190945">
        <w:rPr>
          <w:rStyle w:val="StyleUnderline"/>
        </w:rPr>
        <w:t xml:space="preserve">nited </w:t>
      </w:r>
      <w:r w:rsidRPr="00190945">
        <w:rPr>
          <w:rStyle w:val="Emphasis"/>
        </w:rPr>
        <w:t>S</w:t>
      </w:r>
      <w:r w:rsidRPr="00190945">
        <w:rPr>
          <w:rStyle w:val="StyleUnderline"/>
        </w:rPr>
        <w:t xml:space="preserve">tates </w:t>
      </w:r>
      <w:r w:rsidRPr="00190945">
        <w:rPr>
          <w:rStyle w:val="Emphasis"/>
        </w:rPr>
        <w:t>safer</w:t>
      </w:r>
      <w:r w:rsidRPr="00190945">
        <w:rPr>
          <w:sz w:val="16"/>
        </w:rPr>
        <w:t>, and almost three-quarters think that alliances contribute to U.S. security. A 2019 </w:t>
      </w:r>
      <w:hyperlink r:id="rId64" w:tgtFrame="_blank" w:history="1">
        <w:r w:rsidRPr="00190945">
          <w:rPr>
            <w:rStyle w:val="Hyperlink"/>
            <w:sz w:val="16"/>
          </w:rPr>
          <w:t>Eurasia Group Foundation poll</w:t>
        </w:r>
      </w:hyperlink>
      <w:r w:rsidRPr="00190945">
        <w:rPr>
          <w:sz w:val="16"/>
        </w:rPr>
        <w:t xml:space="preserve"> found that over 60 percent of </w:t>
      </w:r>
      <w:r w:rsidRPr="00190945">
        <w:rPr>
          <w:rStyle w:val="StyleUnderline"/>
        </w:rPr>
        <w:t xml:space="preserve">Americans want to </w:t>
      </w:r>
      <w:r w:rsidRPr="00190945">
        <w:rPr>
          <w:rStyle w:val="Emphasis"/>
        </w:rPr>
        <w:t>maintain</w:t>
      </w:r>
      <w:r w:rsidRPr="00190945">
        <w:rPr>
          <w:rStyle w:val="StyleUnderline"/>
        </w:rPr>
        <w:t xml:space="preserve"> or increase defense </w:t>
      </w:r>
      <w:r w:rsidRPr="00190945">
        <w:rPr>
          <w:rStyle w:val="Emphasis"/>
        </w:rPr>
        <w:t>spending</w:t>
      </w:r>
      <w:r w:rsidRPr="00190945">
        <w:rPr>
          <w:sz w:val="16"/>
        </w:rPr>
        <w:t xml:space="preserve">. As </w:t>
      </w:r>
      <w:r w:rsidRPr="00190945">
        <w:rPr>
          <w:rStyle w:val="StyleUnderline"/>
        </w:rPr>
        <w:t xml:space="preserve">it became apparent that </w:t>
      </w:r>
      <w:r w:rsidRPr="00190945">
        <w:rPr>
          <w:rStyle w:val="Emphasis"/>
        </w:rPr>
        <w:t>China</w:t>
      </w:r>
      <w:r w:rsidRPr="00190945">
        <w:rPr>
          <w:rStyle w:val="StyleUnderline"/>
        </w:rPr>
        <w:t xml:space="preserve"> and </w:t>
      </w:r>
      <w:r w:rsidRPr="00190945">
        <w:rPr>
          <w:rStyle w:val="Emphasis"/>
        </w:rPr>
        <w:t>Russia</w:t>
      </w:r>
      <w:r w:rsidRPr="00190945">
        <w:rPr>
          <w:rStyle w:val="StyleUnderline"/>
        </w:rPr>
        <w:t xml:space="preserve"> would </w:t>
      </w:r>
      <w:r w:rsidRPr="00190945">
        <w:rPr>
          <w:rStyle w:val="Emphasis"/>
        </w:rPr>
        <w:t>benefit</w:t>
      </w:r>
      <w:r w:rsidRPr="00190945">
        <w:rPr>
          <w:rStyle w:val="StyleUnderline"/>
        </w:rPr>
        <w:t xml:space="preserve"> from this</w:t>
      </w:r>
      <w:r w:rsidRPr="00190945">
        <w:rPr>
          <w:sz w:val="16"/>
        </w:rPr>
        <w:t xml:space="preserve"> </w:t>
      </w:r>
      <w:r w:rsidRPr="00190945">
        <w:rPr>
          <w:rStyle w:val="StyleUnderline"/>
        </w:rPr>
        <w:t xml:space="preserve">shift toward </w:t>
      </w:r>
      <w:r w:rsidRPr="00190945">
        <w:rPr>
          <w:rStyle w:val="Emphasis"/>
        </w:rPr>
        <w:t>retrenchment</w:t>
      </w:r>
      <w:r w:rsidRPr="00190945">
        <w:rPr>
          <w:sz w:val="16"/>
        </w:rPr>
        <w:t xml:space="preserve">, and as the United States’ </w:t>
      </w:r>
      <w:r w:rsidRPr="00190945">
        <w:rPr>
          <w:rStyle w:val="Emphasis"/>
        </w:rPr>
        <w:t>democratic</w:t>
      </w:r>
      <w:r w:rsidRPr="00190945">
        <w:rPr>
          <w:rStyle w:val="StyleUnderline"/>
        </w:rPr>
        <w:t xml:space="preserve"> </w:t>
      </w:r>
      <w:r w:rsidRPr="00190945">
        <w:rPr>
          <w:rStyle w:val="Emphasis"/>
        </w:rPr>
        <w:t>allies</w:t>
      </w:r>
      <w:r w:rsidRPr="00190945">
        <w:rPr>
          <w:rStyle w:val="StyleUnderline"/>
        </w:rPr>
        <w:t xml:space="preserve"> </w:t>
      </w:r>
      <w:r w:rsidRPr="00190945">
        <w:rPr>
          <w:rStyle w:val="Emphasis"/>
        </w:rPr>
        <w:t>objected</w:t>
      </w:r>
      <w:r w:rsidRPr="00190945">
        <w:rPr>
          <w:sz w:val="16"/>
        </w:rPr>
        <w:t xml:space="preserve"> to its withdrawal, </w:t>
      </w:r>
      <w:r w:rsidRPr="00190945">
        <w:rPr>
          <w:rStyle w:val="StyleUnderline"/>
        </w:rPr>
        <w:t>the</w:t>
      </w:r>
      <w:r w:rsidRPr="00190945">
        <w:rPr>
          <w:sz w:val="16"/>
        </w:rPr>
        <w:t xml:space="preserve"> domestic </w:t>
      </w:r>
      <w:r w:rsidRPr="00190945">
        <w:rPr>
          <w:rStyle w:val="Emphasis"/>
        </w:rPr>
        <w:t xml:space="preserve">political </w:t>
      </w:r>
      <w:r w:rsidRPr="00DC24B6">
        <w:rPr>
          <w:rStyle w:val="Emphasis"/>
          <w:highlight w:val="green"/>
        </w:rPr>
        <w:t>backlash</w:t>
      </w:r>
      <w:r w:rsidRPr="00DC24B6">
        <w:rPr>
          <w:rStyle w:val="StyleUnderline"/>
          <w:highlight w:val="green"/>
        </w:rPr>
        <w:t xml:space="preserve"> would grow</w:t>
      </w:r>
      <w:r w:rsidRPr="00190945">
        <w:rPr>
          <w:sz w:val="16"/>
        </w:rPr>
        <w:t xml:space="preserve">. One result could be a </w:t>
      </w:r>
      <w:r w:rsidRPr="00DC24B6">
        <w:rPr>
          <w:rStyle w:val="Emphasis"/>
          <w:highlight w:val="green"/>
        </w:rPr>
        <w:t>prolonged</w:t>
      </w:r>
      <w:r w:rsidRPr="00190945">
        <w:rPr>
          <w:rStyle w:val="StyleUnderline"/>
        </w:rPr>
        <w:t xml:space="preserve"> foreign policy </w:t>
      </w:r>
      <w:r w:rsidRPr="00DC24B6">
        <w:rPr>
          <w:rStyle w:val="Emphasis"/>
          <w:highlight w:val="green"/>
        </w:rPr>
        <w:t>debate</w:t>
      </w:r>
      <w:r w:rsidRPr="00190945">
        <w:rPr>
          <w:sz w:val="16"/>
        </w:rPr>
        <w:t xml:space="preserve"> that </w:t>
      </w:r>
      <w:r w:rsidRPr="00DC24B6">
        <w:rPr>
          <w:rStyle w:val="StyleUnderline"/>
          <w:highlight w:val="green"/>
        </w:rPr>
        <w:t xml:space="preserve">would </w:t>
      </w:r>
      <w:r w:rsidRPr="00DC24B6">
        <w:rPr>
          <w:rStyle w:val="Emphasis"/>
          <w:highlight w:val="green"/>
        </w:rPr>
        <w:t>cause</w:t>
      </w:r>
      <w:r w:rsidRPr="00190945">
        <w:rPr>
          <w:rStyle w:val="StyleUnderline"/>
        </w:rPr>
        <w:t xml:space="preserve"> the </w:t>
      </w:r>
      <w:r w:rsidRPr="00DC24B6">
        <w:rPr>
          <w:rStyle w:val="StyleUnderline"/>
          <w:highlight w:val="green"/>
        </w:rPr>
        <w:t>U</w:t>
      </w:r>
      <w:r w:rsidRPr="00190945">
        <w:rPr>
          <w:rStyle w:val="StyleUnderline"/>
        </w:rPr>
        <w:t xml:space="preserve">nited </w:t>
      </w:r>
      <w:r w:rsidRPr="00DC24B6">
        <w:rPr>
          <w:rStyle w:val="StyleUnderline"/>
          <w:highlight w:val="green"/>
        </w:rPr>
        <w:t>S</w:t>
      </w:r>
      <w:r w:rsidRPr="00190945">
        <w:rPr>
          <w:rStyle w:val="StyleUnderline"/>
        </w:rPr>
        <w:t xml:space="preserve">tates </w:t>
      </w:r>
      <w:r w:rsidRPr="00DC24B6">
        <w:rPr>
          <w:rStyle w:val="StyleUnderline"/>
          <w:highlight w:val="green"/>
        </w:rPr>
        <w:t xml:space="preserve">to </w:t>
      </w:r>
      <w:r w:rsidRPr="00DC24B6">
        <w:rPr>
          <w:rStyle w:val="Emphasis"/>
          <w:highlight w:val="green"/>
        </w:rPr>
        <w:t>oscillate</w:t>
      </w:r>
      <w:r w:rsidRPr="00DC24B6">
        <w:rPr>
          <w:rStyle w:val="StyleUnderline"/>
          <w:highlight w:val="green"/>
        </w:rPr>
        <w:t xml:space="preserve"> between</w:t>
      </w:r>
      <w:r w:rsidRPr="00190945">
        <w:rPr>
          <w:rStyle w:val="StyleUnderline"/>
        </w:rPr>
        <w:t xml:space="preserve"> </w:t>
      </w:r>
      <w:r w:rsidRPr="00DC24B6">
        <w:rPr>
          <w:rStyle w:val="Emphasis"/>
          <w:highlight w:val="green"/>
        </w:rPr>
        <w:t>retrenchment</w:t>
      </w:r>
      <w:r w:rsidRPr="00DC24B6">
        <w:rPr>
          <w:rStyle w:val="StyleUnderline"/>
          <w:highlight w:val="green"/>
        </w:rPr>
        <w:t xml:space="preserve"> and </w:t>
      </w:r>
      <w:r w:rsidRPr="00DC24B6">
        <w:rPr>
          <w:rStyle w:val="Emphasis"/>
          <w:highlight w:val="green"/>
        </w:rPr>
        <w:t>reengagement</w:t>
      </w:r>
      <w:r w:rsidRPr="00DC24B6">
        <w:rPr>
          <w:sz w:val="16"/>
          <w:highlight w:val="green"/>
        </w:rPr>
        <w:t>,</w:t>
      </w:r>
      <w:r w:rsidRPr="00190945">
        <w:rPr>
          <w:sz w:val="16"/>
        </w:rPr>
        <w:t xml:space="preserve"> </w:t>
      </w:r>
      <w:r w:rsidRPr="00190945">
        <w:rPr>
          <w:rStyle w:val="Emphasis"/>
        </w:rPr>
        <w:t>creating</w:t>
      </w:r>
      <w:r w:rsidRPr="00190945">
        <w:rPr>
          <w:rStyle w:val="StyleUnderline"/>
        </w:rPr>
        <w:t xml:space="preserve"> </w:t>
      </w:r>
      <w:r w:rsidRPr="00DC24B6">
        <w:rPr>
          <w:rStyle w:val="Emphasis"/>
          <w:highlight w:val="green"/>
        </w:rPr>
        <w:t>uncertainty</w:t>
      </w:r>
      <w:r w:rsidRPr="00DC24B6">
        <w:rPr>
          <w:rStyle w:val="StyleUnderline"/>
          <w:highlight w:val="green"/>
        </w:rPr>
        <w:t xml:space="preserve"> about</w:t>
      </w:r>
      <w:r w:rsidRPr="00190945">
        <w:rPr>
          <w:rStyle w:val="StyleUnderline"/>
        </w:rPr>
        <w:t xml:space="preserve"> its </w:t>
      </w:r>
      <w:r w:rsidRPr="00DC24B6">
        <w:rPr>
          <w:rStyle w:val="StyleUnderline"/>
          <w:highlight w:val="green"/>
        </w:rPr>
        <w:t>commitments</w:t>
      </w:r>
      <w:r w:rsidRPr="00190945">
        <w:rPr>
          <w:sz w:val="16"/>
        </w:rPr>
        <w:t xml:space="preserve"> and thus </w:t>
      </w:r>
      <w:r w:rsidRPr="00DC24B6">
        <w:rPr>
          <w:rStyle w:val="StyleUnderline"/>
          <w:highlight w:val="green"/>
        </w:rPr>
        <w:t>raising</w:t>
      </w:r>
      <w:r w:rsidRPr="00190945">
        <w:rPr>
          <w:rStyle w:val="StyleUnderline"/>
        </w:rPr>
        <w:t xml:space="preserve"> the </w:t>
      </w:r>
      <w:r w:rsidRPr="00190945">
        <w:rPr>
          <w:rStyle w:val="Emphasis"/>
        </w:rPr>
        <w:t xml:space="preserve">risk of </w:t>
      </w:r>
      <w:r w:rsidRPr="00DC24B6">
        <w:rPr>
          <w:rStyle w:val="Emphasis"/>
          <w:highlight w:val="green"/>
        </w:rPr>
        <w:t>miscalc</w:t>
      </w:r>
      <w:r w:rsidRPr="00190945">
        <w:rPr>
          <w:rStyle w:val="Emphasis"/>
        </w:rPr>
        <w:t>ulation</w:t>
      </w:r>
      <w:r w:rsidRPr="00190945">
        <w:rPr>
          <w:sz w:val="16"/>
        </w:rPr>
        <w:t xml:space="preserve"> by Washington, its allies, or its rivals.</w:t>
      </w:r>
    </w:p>
    <w:p w14:paraId="3EEE91E8" w14:textId="77777777" w:rsidR="00746783" w:rsidRPr="00190945" w:rsidRDefault="00746783" w:rsidP="00746783">
      <w:pPr>
        <w:rPr>
          <w:sz w:val="16"/>
        </w:rPr>
      </w:pPr>
      <w:r w:rsidRPr="00190945">
        <w:rPr>
          <w:sz w:val="16"/>
        </w:rPr>
        <w:t xml:space="preserve">Realist and progressive retrenchers like to argue that the architects of the United States’ postwar foreign policy naively sought to remake the world in its image. But </w:t>
      </w:r>
      <w:r w:rsidRPr="00DC24B6">
        <w:rPr>
          <w:rStyle w:val="StyleUnderline"/>
          <w:highlight w:val="green"/>
        </w:rPr>
        <w:t xml:space="preserve">the </w:t>
      </w:r>
      <w:r w:rsidRPr="00DC24B6">
        <w:rPr>
          <w:rStyle w:val="Emphasis"/>
          <w:highlight w:val="green"/>
        </w:rPr>
        <w:t>real revisionists</w:t>
      </w:r>
      <w:r w:rsidRPr="00DC24B6">
        <w:rPr>
          <w:rStyle w:val="StyleUnderline"/>
          <w:highlight w:val="green"/>
        </w:rPr>
        <w:t xml:space="preserve"> are</w:t>
      </w:r>
      <w:r w:rsidRPr="00190945">
        <w:rPr>
          <w:rStyle w:val="StyleUnderline"/>
        </w:rPr>
        <w:t xml:space="preserve"> </w:t>
      </w:r>
      <w:r w:rsidRPr="00DC24B6">
        <w:rPr>
          <w:rStyle w:val="StyleUnderline"/>
          <w:highlight w:val="green"/>
        </w:rPr>
        <w:t>those who argue for</w:t>
      </w:r>
      <w:r w:rsidRPr="00190945">
        <w:rPr>
          <w:rStyle w:val="StyleUnderline"/>
        </w:rPr>
        <w:t xml:space="preserve"> </w:t>
      </w:r>
      <w:r w:rsidRPr="00DC24B6">
        <w:rPr>
          <w:rStyle w:val="Emphasis"/>
          <w:highlight w:val="green"/>
        </w:rPr>
        <w:t>retrenchment</w:t>
      </w:r>
      <w:r w:rsidRPr="00190945">
        <w:rPr>
          <w:sz w:val="16"/>
        </w:rPr>
        <w:t xml:space="preserve">, </w:t>
      </w:r>
      <w:r w:rsidRPr="00190945">
        <w:rPr>
          <w:rStyle w:val="StyleUnderline"/>
        </w:rPr>
        <w:t>a geopolitical experiment</w:t>
      </w:r>
      <w:r w:rsidRPr="00190945">
        <w:rPr>
          <w:sz w:val="16"/>
        </w:rPr>
        <w:t xml:space="preserve"> of </w:t>
      </w:r>
      <w:r w:rsidRPr="00190945">
        <w:rPr>
          <w:rStyle w:val="StyleUnderline"/>
        </w:rPr>
        <w:t>unprecedented</w:t>
      </w:r>
      <w:r w:rsidRPr="00190945">
        <w:rPr>
          <w:sz w:val="16"/>
        </w:rPr>
        <w:t xml:space="preserve"> scale in modern history. </w:t>
      </w:r>
      <w:r w:rsidRPr="00190945">
        <w:rPr>
          <w:rStyle w:val="StyleUnderline"/>
        </w:rPr>
        <w:t>If this camp were to have its way</w:t>
      </w:r>
      <w:r w:rsidRPr="00190945">
        <w:rPr>
          <w:sz w:val="16"/>
        </w:rPr>
        <w:t xml:space="preserve">, </w:t>
      </w:r>
      <w:proofErr w:type="gramStart"/>
      <w:r w:rsidRPr="00190945">
        <w:rPr>
          <w:rStyle w:val="StyleUnderline"/>
        </w:rPr>
        <w:t>Europe</w:t>
      </w:r>
      <w:proofErr w:type="gramEnd"/>
      <w:r w:rsidRPr="00190945">
        <w:rPr>
          <w:rStyle w:val="StyleUnderline"/>
        </w:rPr>
        <w:t xml:space="preserve"> and Asia</w:t>
      </w:r>
      <w:r w:rsidRPr="00190945">
        <w:rPr>
          <w:sz w:val="16"/>
        </w:rPr>
        <w:t>—</w:t>
      </w:r>
      <w:r w:rsidRPr="00190945">
        <w:rPr>
          <w:rStyle w:val="StyleUnderline"/>
        </w:rPr>
        <w:t>two</w:t>
      </w:r>
      <w:r w:rsidRPr="00190945">
        <w:rPr>
          <w:sz w:val="16"/>
        </w:rPr>
        <w:t xml:space="preserve"> stable, peaceful, and prosperous regions that form the two main </w:t>
      </w:r>
      <w:r w:rsidRPr="00DC24B6">
        <w:rPr>
          <w:rStyle w:val="Emphasis"/>
          <w:highlight w:val="green"/>
        </w:rPr>
        <w:t>pillars of the</w:t>
      </w:r>
      <w:r w:rsidRPr="00190945">
        <w:rPr>
          <w:sz w:val="16"/>
        </w:rPr>
        <w:t xml:space="preserve"> U.S.-led </w:t>
      </w:r>
      <w:r w:rsidRPr="00DC24B6">
        <w:rPr>
          <w:rStyle w:val="Emphasis"/>
          <w:highlight w:val="green"/>
        </w:rPr>
        <w:t>order</w:t>
      </w:r>
      <w:r w:rsidRPr="00190945">
        <w:rPr>
          <w:sz w:val="16"/>
        </w:rPr>
        <w:t>—</w:t>
      </w:r>
      <w:r w:rsidRPr="00DC24B6">
        <w:rPr>
          <w:rStyle w:val="StyleUnderline"/>
          <w:highlight w:val="green"/>
        </w:rPr>
        <w:t xml:space="preserve">would be </w:t>
      </w:r>
      <w:r w:rsidRPr="00DC24B6">
        <w:rPr>
          <w:rStyle w:val="Emphasis"/>
          <w:highlight w:val="green"/>
        </w:rPr>
        <w:t>plunged into</w:t>
      </w:r>
      <w:r w:rsidRPr="00190945">
        <w:rPr>
          <w:rStyle w:val="StyleUnderline"/>
        </w:rPr>
        <w:t xml:space="preserve"> an era of </w:t>
      </w:r>
      <w:r w:rsidRPr="00DC24B6">
        <w:rPr>
          <w:rStyle w:val="Emphasis"/>
          <w:highlight w:val="green"/>
        </w:rPr>
        <w:t>uncertainty</w:t>
      </w:r>
      <w:r w:rsidRPr="00190945">
        <w:rPr>
          <w:sz w:val="16"/>
        </w:rPr>
        <w:t>. </w:t>
      </w:r>
    </w:p>
    <w:bookmarkEnd w:id="1"/>
    <w:p w14:paraId="616037F0" w14:textId="77777777" w:rsidR="00746783" w:rsidRDefault="00746783" w:rsidP="00746783"/>
    <w:p w14:paraId="434ED70B" w14:textId="77777777" w:rsidR="00746783" w:rsidRPr="009A2045" w:rsidRDefault="00746783" w:rsidP="00746783"/>
    <w:p w14:paraId="7B156F92" w14:textId="77777777" w:rsidR="00746783" w:rsidRDefault="00746783" w:rsidP="00746783">
      <w:pPr>
        <w:pStyle w:val="Heading4"/>
      </w:pPr>
    </w:p>
    <w:p w14:paraId="4C615C49" w14:textId="77777777" w:rsidR="00746783" w:rsidRDefault="00746783">
      <w:pPr>
        <w:spacing w:after="160" w:line="259" w:lineRule="auto"/>
        <w:rPr>
          <w:rFonts w:asciiTheme="minorHAnsi" w:hAnsiTheme="minorHAnsi"/>
        </w:rPr>
      </w:pPr>
    </w:p>
    <w:p w14:paraId="73F4C092" w14:textId="77777777" w:rsidR="00746783" w:rsidRDefault="00746783" w:rsidP="00746783">
      <w:pPr>
        <w:pStyle w:val="Heading2"/>
      </w:pPr>
      <w:r>
        <w:t>Neg</w:t>
      </w:r>
    </w:p>
    <w:p w14:paraId="66325967" w14:textId="77777777" w:rsidR="00515B77" w:rsidRDefault="00515B77" w:rsidP="00515B77">
      <w:pPr>
        <w:pStyle w:val="Heading3"/>
      </w:pPr>
      <w:r>
        <w:t>AT: Falsifiability</w:t>
      </w:r>
    </w:p>
    <w:p w14:paraId="349CAE25" w14:textId="77777777" w:rsidR="00515B77" w:rsidRPr="00AB10A1" w:rsidRDefault="00515B77" w:rsidP="00515B77"/>
    <w:p w14:paraId="79D1803A" w14:textId="77777777" w:rsidR="00515B77" w:rsidRPr="004B6BF0" w:rsidRDefault="00515B77" w:rsidP="00515B77">
      <w:pPr>
        <w:pStyle w:val="Heading4"/>
        <w:rPr>
          <w:rFonts w:asciiTheme="majorHAnsi" w:hAnsiTheme="majorHAnsi"/>
        </w:rPr>
      </w:pPr>
      <w:r w:rsidRPr="004B6BF0">
        <w:rPr>
          <w:rFonts w:asciiTheme="majorHAnsi" w:hAnsiTheme="majorHAnsi"/>
        </w:rPr>
        <w:t>Psychoanalysis is both falsifiable and accurate.</w:t>
      </w:r>
    </w:p>
    <w:p w14:paraId="75313983" w14:textId="77777777" w:rsidR="00515B77" w:rsidRPr="004B6BF0" w:rsidRDefault="00515B77" w:rsidP="00515B77">
      <w:pPr>
        <w:rPr>
          <w:rFonts w:asciiTheme="majorHAnsi" w:hAnsiTheme="majorHAnsi"/>
        </w:rPr>
      </w:pPr>
      <w:r w:rsidRPr="004B6BF0">
        <w:rPr>
          <w:rStyle w:val="Style13ptBold"/>
          <w:rFonts w:asciiTheme="majorHAnsi" w:hAnsiTheme="majorHAnsi"/>
        </w:rPr>
        <w:t>Grant &amp; Harari ‘5</w:t>
      </w:r>
      <w:r w:rsidRPr="004B6BF0">
        <w:rPr>
          <w:rFonts w:asciiTheme="majorHAnsi" w:hAnsiTheme="majorHAnsi"/>
        </w:rPr>
        <w:t xml:space="preserve"> (Don and Edwin, psychiatrists, “Psychoanalysis, science and the seductive theory of Karl Popper,” Australian and New Zealand Journal of Psychiatry 39)</w:t>
      </w:r>
    </w:p>
    <w:p w14:paraId="7C784DF2" w14:textId="77777777" w:rsidR="00515B77" w:rsidRPr="004B6BF0" w:rsidRDefault="00515B77" w:rsidP="00515B77">
      <w:pPr>
        <w:rPr>
          <w:rFonts w:asciiTheme="majorHAnsi" w:hAnsiTheme="majorHAnsi"/>
        </w:rPr>
      </w:pPr>
      <w:r w:rsidRPr="004B6BF0">
        <w:rPr>
          <w:rFonts w:asciiTheme="majorHAnsi" w:hAnsiTheme="majorHAnsi"/>
        </w:rPr>
        <w:t xml:space="preserve">Attacks on psychoanalysis and the long-term therapies derived from it, have enjoyed a long history and much publicity [1-4]. Yet, the justification for such attacks has been challenged on many grounds, including their methodology [5] and the empirically demonstrable validity of core psychoanalytic concepts [6,7]. Also, </w:t>
      </w:r>
      <w:r w:rsidRPr="004B6BF0">
        <w:rPr>
          <w:rStyle w:val="StyleUnderline"/>
          <w:rFonts w:asciiTheme="majorHAnsi" w:hAnsiTheme="majorHAnsi"/>
          <w:highlight w:val="green"/>
        </w:rPr>
        <w:t>burgeoning neuroscience research</w:t>
      </w:r>
      <w:r w:rsidRPr="004B6BF0">
        <w:rPr>
          <w:rFonts w:asciiTheme="majorHAnsi" w:hAnsiTheme="majorHAnsi"/>
        </w:rPr>
        <w:t xml:space="preserve">, some of which is summarized below, </w:t>
      </w:r>
      <w:r w:rsidRPr="004B6BF0">
        <w:rPr>
          <w:rStyle w:val="StyleUnderline"/>
          <w:rFonts w:asciiTheme="majorHAnsi" w:hAnsiTheme="majorHAnsi"/>
          <w:highlight w:val="green"/>
        </w:rPr>
        <w:t xml:space="preserve">indicates likely neurological correlates for many </w:t>
      </w:r>
      <w:proofErr w:type="gramStart"/>
      <w:r w:rsidRPr="004B6BF0">
        <w:rPr>
          <w:rStyle w:val="StyleUnderline"/>
          <w:rFonts w:asciiTheme="majorHAnsi" w:hAnsiTheme="majorHAnsi"/>
          <w:highlight w:val="green"/>
        </w:rPr>
        <w:t>key</w:t>
      </w:r>
      <w:proofErr w:type="gramEnd"/>
      <w:r w:rsidRPr="004B6BF0">
        <w:rPr>
          <w:rStyle w:val="StyleUnderline"/>
          <w:rFonts w:asciiTheme="majorHAnsi" w:hAnsiTheme="majorHAnsi"/>
          <w:highlight w:val="green"/>
        </w:rPr>
        <w:t xml:space="preserve"> clinically derived psychoanalytic concepts</w:t>
      </w:r>
      <w:r w:rsidRPr="004B6BF0">
        <w:rPr>
          <w:rStyle w:val="StyleUnderline"/>
          <w:rFonts w:asciiTheme="majorHAnsi" w:hAnsiTheme="majorHAnsi"/>
        </w:rPr>
        <w:t xml:space="preserve"> such as </w:t>
      </w:r>
      <w:r w:rsidRPr="004B6BF0">
        <w:rPr>
          <w:rStyle w:val="StyleUnderline"/>
          <w:rFonts w:asciiTheme="majorHAnsi" w:hAnsiTheme="majorHAnsi"/>
          <w:highlight w:val="green"/>
        </w:rPr>
        <w:t>self-coherence</w:t>
      </w:r>
      <w:r w:rsidRPr="004B6BF0">
        <w:rPr>
          <w:rFonts w:asciiTheme="majorHAnsi" w:hAnsiTheme="majorHAnsi"/>
        </w:rPr>
        <w:t xml:space="preserve"> [8], </w:t>
      </w:r>
      <w:r w:rsidRPr="004B6BF0">
        <w:rPr>
          <w:rStyle w:val="StyleUnderline"/>
          <w:rFonts w:asciiTheme="majorHAnsi" w:hAnsiTheme="majorHAnsi"/>
          <w:highlight w:val="green"/>
        </w:rPr>
        <w:t>repression</w:t>
      </w:r>
      <w:r w:rsidRPr="004B6BF0">
        <w:rPr>
          <w:rFonts w:asciiTheme="majorHAnsi" w:hAnsiTheme="majorHAnsi"/>
        </w:rPr>
        <w:t xml:space="preserve"> [9] </w:t>
      </w:r>
      <w:r w:rsidRPr="004B6BF0">
        <w:rPr>
          <w:rStyle w:val="StyleUnderline"/>
          <w:rFonts w:asciiTheme="majorHAnsi" w:hAnsiTheme="majorHAnsi"/>
          <w:highlight w:val="green"/>
        </w:rPr>
        <w:t>and projective identification</w:t>
      </w:r>
      <w:r w:rsidRPr="004B6BF0">
        <w:rPr>
          <w:rFonts w:asciiTheme="majorHAnsi" w:hAnsiTheme="majorHAnsi"/>
        </w:rPr>
        <w:t xml:space="preserve"> [10].</w:t>
      </w:r>
    </w:p>
    <w:p w14:paraId="2E534AC1" w14:textId="77777777" w:rsidR="00515B77" w:rsidRPr="004B6BF0" w:rsidRDefault="00515B77" w:rsidP="00515B77">
      <w:pPr>
        <w:rPr>
          <w:rFonts w:asciiTheme="majorHAnsi" w:hAnsiTheme="majorHAnsi"/>
        </w:rPr>
      </w:pPr>
      <w:r w:rsidRPr="004B6BF0">
        <w:rPr>
          <w:rFonts w:asciiTheme="majorHAnsi" w:hAnsiTheme="majorHAnsi"/>
        </w:rPr>
        <w:t>Furthermore,</w:t>
      </w:r>
      <w:r w:rsidRPr="004B6BF0">
        <w:rPr>
          <w:rStyle w:val="StyleUnderline"/>
          <w:rFonts w:asciiTheme="majorHAnsi" w:hAnsiTheme="majorHAnsi"/>
        </w:rPr>
        <w:t xml:space="preserve"> </w:t>
      </w:r>
      <w:r w:rsidRPr="004B6BF0">
        <w:rPr>
          <w:rStyle w:val="StyleUnderline"/>
          <w:rFonts w:asciiTheme="majorHAnsi" w:hAnsiTheme="majorHAnsi"/>
          <w:highlight w:val="green"/>
        </w:rPr>
        <w:t>the effectiveness of psychoanalysis</w:t>
      </w:r>
      <w:r w:rsidRPr="004B6BF0">
        <w:rPr>
          <w:rStyle w:val="StyleUnderline"/>
          <w:rFonts w:asciiTheme="majorHAnsi" w:hAnsiTheme="majorHAnsi"/>
        </w:rPr>
        <w:t xml:space="preserve"> and its derivative therapies </w:t>
      </w:r>
      <w:r w:rsidRPr="004B6BF0">
        <w:rPr>
          <w:rStyle w:val="StyleUnderline"/>
          <w:rFonts w:asciiTheme="majorHAnsi" w:hAnsiTheme="majorHAnsi"/>
          <w:highlight w:val="green"/>
        </w:rPr>
        <w:t>has been supported by empirical research</w:t>
      </w:r>
      <w:r w:rsidRPr="004B6BF0">
        <w:rPr>
          <w:rFonts w:asciiTheme="majorHAnsi" w:hAnsiTheme="majorHAnsi"/>
        </w:rPr>
        <w:t xml:space="preserve"> [11,12], particularly for patients with DSM axis II pathology. Despite this evidence, the attacks on psychoanalysis continue unabated, not only from some psychiatrists [13,14] but also from the highest levels of politics and health bureaucrats [15], although what exactly is being attacked is often unclear.</w:t>
      </w:r>
    </w:p>
    <w:p w14:paraId="4C67A21C" w14:textId="77777777" w:rsidR="00515B77" w:rsidRPr="004B6BF0" w:rsidRDefault="00515B77" w:rsidP="00515B77">
      <w:pPr>
        <w:rPr>
          <w:rFonts w:asciiTheme="majorHAnsi" w:hAnsiTheme="majorHAnsi"/>
        </w:rPr>
      </w:pPr>
    </w:p>
    <w:p w14:paraId="3EC2D766" w14:textId="77777777" w:rsidR="00515B77" w:rsidRPr="004B6BF0" w:rsidRDefault="00515B77" w:rsidP="00515B77">
      <w:pPr>
        <w:pStyle w:val="Heading4"/>
        <w:rPr>
          <w:rFonts w:asciiTheme="majorHAnsi" w:hAnsiTheme="majorHAnsi"/>
        </w:rPr>
      </w:pPr>
      <w:r w:rsidRPr="004B6BF0">
        <w:rPr>
          <w:rFonts w:asciiTheme="majorHAnsi" w:hAnsiTheme="majorHAnsi"/>
        </w:rPr>
        <w:t>Drives are verified too.</w:t>
      </w:r>
    </w:p>
    <w:p w14:paraId="53CE4BFB" w14:textId="77777777" w:rsidR="00515B77" w:rsidRPr="004B6BF0" w:rsidRDefault="00515B77" w:rsidP="00515B77">
      <w:pPr>
        <w:rPr>
          <w:rFonts w:asciiTheme="majorHAnsi" w:hAnsiTheme="majorHAnsi"/>
        </w:rPr>
      </w:pPr>
      <w:proofErr w:type="spellStart"/>
      <w:r w:rsidRPr="004B6BF0">
        <w:rPr>
          <w:rStyle w:val="Style13ptBold"/>
          <w:rFonts w:asciiTheme="majorHAnsi" w:hAnsiTheme="majorHAnsi"/>
        </w:rPr>
        <w:t>Guterl</w:t>
      </w:r>
      <w:proofErr w:type="spellEnd"/>
      <w:r w:rsidRPr="004B6BF0">
        <w:rPr>
          <w:rStyle w:val="Style13ptBold"/>
          <w:rFonts w:asciiTheme="majorHAnsi" w:hAnsiTheme="majorHAnsi"/>
        </w:rPr>
        <w:t xml:space="preserve"> ‘2</w:t>
      </w:r>
      <w:r w:rsidRPr="004B6BF0">
        <w:rPr>
          <w:rFonts w:asciiTheme="majorHAnsi" w:hAnsiTheme="majorHAnsi"/>
        </w:rPr>
        <w:t xml:space="preserve"> (Fred, “What Freud Got Right,” Newsweek, Nov 11, http://www.neuropsa.org.uk/what-freud-got-right)</w:t>
      </w:r>
    </w:p>
    <w:p w14:paraId="2C45B38D" w14:textId="77777777" w:rsidR="00515B77" w:rsidRPr="004B6BF0" w:rsidRDefault="00515B77" w:rsidP="00515B77">
      <w:pPr>
        <w:rPr>
          <w:rFonts w:asciiTheme="majorHAnsi" w:hAnsiTheme="majorHAnsi"/>
        </w:rPr>
      </w:pPr>
      <w:r w:rsidRPr="004B6BF0">
        <w:rPr>
          <w:rFonts w:asciiTheme="majorHAnsi" w:hAnsiTheme="majorHAnsi"/>
        </w:rPr>
        <w:t xml:space="preserve">But a funny thing happened to Freud on the way to becoming a trivia question: </w:t>
      </w:r>
      <w:r w:rsidRPr="004B6BF0">
        <w:rPr>
          <w:rStyle w:val="StyleUnderline"/>
          <w:rFonts w:asciiTheme="majorHAnsi" w:hAnsiTheme="majorHAnsi"/>
          <w:highlight w:val="green"/>
        </w:rPr>
        <w:t>as researchers looked deeper into the physical structure of the brain, they began to find support</w:t>
      </w:r>
      <w:r w:rsidRPr="004B6BF0">
        <w:rPr>
          <w:rFonts w:asciiTheme="majorHAnsi" w:hAnsiTheme="majorHAnsi"/>
        </w:rPr>
        <w:t xml:space="preserve"> for some of his theories. Now a small but influential group of </w:t>
      </w:r>
      <w:r w:rsidRPr="004B6BF0">
        <w:rPr>
          <w:rStyle w:val="StyleUnderline"/>
          <w:rFonts w:asciiTheme="majorHAnsi" w:hAnsiTheme="majorHAnsi"/>
        </w:rPr>
        <w:t>researchers are using his insights as a guide to future research;</w:t>
      </w:r>
      <w:r w:rsidRPr="004B6BF0">
        <w:rPr>
          <w:rFonts w:asciiTheme="majorHAnsi" w:hAnsiTheme="majorHAnsi"/>
        </w:rPr>
        <w:t xml:space="preserve"> they even have a journal, </w:t>
      </w:r>
      <w:proofErr w:type="spellStart"/>
      <w:r w:rsidRPr="004B6BF0">
        <w:rPr>
          <w:rFonts w:asciiTheme="majorHAnsi" w:hAnsiTheme="majorHAnsi"/>
        </w:rPr>
        <w:t>Neuropsychoanalysis</w:t>
      </w:r>
      <w:proofErr w:type="spellEnd"/>
      <w:r w:rsidRPr="004B6BF0">
        <w:rPr>
          <w:rFonts w:asciiTheme="majorHAnsi" w:hAnsiTheme="majorHAnsi"/>
        </w:rPr>
        <w:t>, founded three years ago. “</w:t>
      </w:r>
      <w:r w:rsidRPr="004B6BF0">
        <w:rPr>
          <w:rStyle w:val="StyleUnderline"/>
          <w:rFonts w:asciiTheme="majorHAnsi" w:hAnsiTheme="majorHAnsi"/>
          <w:highlight w:val="green"/>
        </w:rPr>
        <w:t>Freud’s insights</w:t>
      </w:r>
      <w:r w:rsidRPr="004B6BF0">
        <w:rPr>
          <w:rStyle w:val="StyleUnderline"/>
          <w:rFonts w:asciiTheme="majorHAnsi" w:hAnsiTheme="majorHAnsi"/>
        </w:rPr>
        <w:t xml:space="preserve"> on the nature of consciousness </w:t>
      </w:r>
      <w:r w:rsidRPr="004B6BF0">
        <w:rPr>
          <w:rStyle w:val="StyleUnderline"/>
          <w:rFonts w:asciiTheme="majorHAnsi" w:hAnsiTheme="majorHAnsi"/>
          <w:highlight w:val="green"/>
        </w:rPr>
        <w:t>are consonant with the most advanced contemporary neuroscience</w:t>
      </w:r>
      <w:r w:rsidRPr="004B6BF0">
        <w:rPr>
          <w:rStyle w:val="StyleUnderline"/>
          <w:rFonts w:asciiTheme="majorHAnsi" w:hAnsiTheme="majorHAnsi"/>
        </w:rPr>
        <w:t xml:space="preserve"> views,” </w:t>
      </w:r>
      <w:r w:rsidRPr="004B6BF0">
        <w:rPr>
          <w:rStyle w:val="StyleUnderline"/>
          <w:rFonts w:asciiTheme="majorHAnsi" w:hAnsiTheme="majorHAnsi"/>
          <w:highlight w:val="green"/>
        </w:rPr>
        <w:t>wrote</w:t>
      </w:r>
      <w:r w:rsidRPr="004B6BF0">
        <w:rPr>
          <w:rStyle w:val="StyleUnderline"/>
          <w:rFonts w:asciiTheme="majorHAnsi" w:hAnsiTheme="majorHAnsi"/>
        </w:rPr>
        <w:t xml:space="preserve"> Antonio </w:t>
      </w:r>
      <w:r w:rsidRPr="004B6BF0">
        <w:rPr>
          <w:rStyle w:val="StyleUnderline"/>
          <w:rFonts w:asciiTheme="majorHAnsi" w:hAnsiTheme="majorHAnsi"/>
          <w:highlight w:val="green"/>
        </w:rPr>
        <w:t>Damasio, head of neurology at</w:t>
      </w:r>
      <w:r w:rsidRPr="004B6BF0">
        <w:rPr>
          <w:rStyle w:val="StyleUnderline"/>
          <w:rFonts w:asciiTheme="majorHAnsi" w:hAnsiTheme="majorHAnsi"/>
        </w:rPr>
        <w:t xml:space="preserve"> the University of </w:t>
      </w:r>
      <w:r w:rsidRPr="004B6BF0">
        <w:rPr>
          <w:rStyle w:val="StyleUnderline"/>
          <w:rFonts w:asciiTheme="majorHAnsi" w:hAnsiTheme="majorHAnsi"/>
          <w:highlight w:val="green"/>
        </w:rPr>
        <w:t>Iowa</w:t>
      </w:r>
      <w:r w:rsidRPr="004B6BF0">
        <w:rPr>
          <w:rStyle w:val="StyleUnderline"/>
          <w:rFonts w:asciiTheme="majorHAnsi" w:hAnsiTheme="majorHAnsi"/>
        </w:rPr>
        <w:t xml:space="preserve"> College of Medicine</w:t>
      </w:r>
      <w:r w:rsidRPr="004B6BF0">
        <w:rPr>
          <w:rFonts w:asciiTheme="majorHAnsi" w:hAnsiTheme="majorHAnsi"/>
        </w:rPr>
        <w:t xml:space="preserve">. Note that Damasio did not refer to psychoanalysis or the Oedipus complex. </w:t>
      </w:r>
      <w:proofErr w:type="gramStart"/>
      <w:r w:rsidRPr="004B6BF0">
        <w:rPr>
          <w:rFonts w:asciiTheme="majorHAnsi" w:hAnsiTheme="majorHAnsi"/>
        </w:rPr>
        <w:t>Instead</w:t>
      </w:r>
      <w:proofErr w:type="gramEnd"/>
      <w:r w:rsidRPr="004B6BF0">
        <w:rPr>
          <w:rFonts w:asciiTheme="majorHAnsi" w:hAnsiTheme="majorHAnsi"/>
        </w:rPr>
        <w:t xml:space="preserve"> </w:t>
      </w:r>
      <w:r w:rsidRPr="004B6BF0">
        <w:rPr>
          <w:rStyle w:val="StyleUnderline"/>
          <w:rFonts w:asciiTheme="majorHAnsi" w:hAnsiTheme="majorHAnsi"/>
        </w:rPr>
        <w:t>the work is going on at the fundamental level where emotions are born and primitive passions lurk in the shadows of dreams</w:t>
      </w:r>
      <w:r w:rsidRPr="004B6BF0">
        <w:rPr>
          <w:rFonts w:asciiTheme="majorHAnsi" w:hAnsiTheme="majorHAnsi"/>
        </w:rPr>
        <w:t>.</w:t>
      </w:r>
    </w:p>
    <w:p w14:paraId="0905FA1F" w14:textId="77777777" w:rsidR="00515B77" w:rsidRPr="004B6BF0" w:rsidRDefault="00515B77" w:rsidP="00515B77">
      <w:pPr>
        <w:rPr>
          <w:rFonts w:asciiTheme="majorHAnsi" w:hAnsiTheme="majorHAnsi"/>
        </w:rPr>
      </w:pPr>
      <w:r w:rsidRPr="004B6BF0">
        <w:rPr>
          <w:rFonts w:asciiTheme="majorHAnsi" w:hAnsiTheme="majorHAnsi"/>
        </w:rPr>
        <w:t>HOW THE MIND WORKS</w:t>
      </w:r>
    </w:p>
    <w:p w14:paraId="45593F31" w14:textId="77777777" w:rsidR="00515B77" w:rsidRPr="004B6BF0" w:rsidRDefault="00515B77" w:rsidP="00515B77">
      <w:pPr>
        <w:rPr>
          <w:rFonts w:asciiTheme="majorHAnsi" w:hAnsiTheme="majorHAnsi"/>
        </w:rPr>
      </w:pPr>
      <w:r w:rsidRPr="004B6BF0">
        <w:rPr>
          <w:rFonts w:asciiTheme="majorHAnsi" w:hAnsiTheme="majorHAnsi"/>
        </w:rPr>
        <w:t xml:space="preserve">       Beyond the basic animal instincts to seek food and avoid pain, </w:t>
      </w:r>
      <w:r w:rsidRPr="004B6BF0">
        <w:rPr>
          <w:rStyle w:val="StyleUnderline"/>
          <w:rFonts w:asciiTheme="majorHAnsi" w:hAnsiTheme="majorHAnsi"/>
          <w:highlight w:val="green"/>
        </w:rPr>
        <w:t>Freud identified two</w:t>
      </w:r>
      <w:r w:rsidRPr="004B6BF0">
        <w:rPr>
          <w:rFonts w:asciiTheme="majorHAnsi" w:hAnsiTheme="majorHAnsi"/>
        </w:rPr>
        <w:t xml:space="preserve"> sources of psychic energy, which he called </w:t>
      </w:r>
      <w:r w:rsidRPr="004B6BF0">
        <w:rPr>
          <w:rStyle w:val="StyleUnderline"/>
          <w:rFonts w:asciiTheme="majorHAnsi" w:hAnsiTheme="majorHAnsi"/>
          <w:highlight w:val="green"/>
        </w:rPr>
        <w:t>“drives”</w:t>
      </w:r>
      <w:r w:rsidRPr="004B6BF0">
        <w:rPr>
          <w:rStyle w:val="StyleUnderline"/>
          <w:rFonts w:asciiTheme="majorHAnsi" w:hAnsiTheme="majorHAnsi"/>
        </w:rPr>
        <w:t>:</w:t>
      </w:r>
      <w:r w:rsidRPr="004B6BF0">
        <w:rPr>
          <w:rFonts w:asciiTheme="majorHAnsi" w:hAnsiTheme="majorHAnsi"/>
        </w:rPr>
        <w:t xml:space="preserve"> aggression and libido (the latter encompasses sexuality but also had a more expansive meaning, involving the desire for stimulation and achievement). The key to his theory is that these were unconscious drives, shaping our behavior without the mediation of our waking minds; they surface, heavily disguised, only in our dreams. The work of the past half-century in psychology and neuroscience has been to downplay the role of unconscious universal drives, focusing instead on rational processes in conscious life. Meanwhile, dreams were downgraded to a kind of mental static, random scraps of memory flickering through the sleeping brain. But </w:t>
      </w:r>
      <w:r w:rsidRPr="004B6BF0">
        <w:rPr>
          <w:rStyle w:val="StyleUnderline"/>
          <w:rFonts w:asciiTheme="majorHAnsi" w:hAnsiTheme="majorHAnsi"/>
          <w:highlight w:val="green"/>
        </w:rPr>
        <w:t>researchers have found evidence that Freud’s drives really</w:t>
      </w:r>
      <w:r w:rsidRPr="004B6BF0">
        <w:rPr>
          <w:rStyle w:val="StyleUnderline"/>
          <w:rFonts w:asciiTheme="majorHAnsi" w:hAnsiTheme="majorHAnsi"/>
        </w:rPr>
        <w:t xml:space="preserve"> do </w:t>
      </w:r>
      <w:r w:rsidRPr="004B6BF0">
        <w:rPr>
          <w:rStyle w:val="StyleUnderline"/>
          <w:rFonts w:asciiTheme="majorHAnsi" w:hAnsiTheme="majorHAnsi"/>
          <w:highlight w:val="green"/>
        </w:rPr>
        <w:t>exist, and</w:t>
      </w:r>
      <w:r w:rsidRPr="004B6BF0">
        <w:rPr>
          <w:rStyle w:val="StyleUnderline"/>
          <w:rFonts w:asciiTheme="majorHAnsi" w:hAnsiTheme="majorHAnsi"/>
        </w:rPr>
        <w:t xml:space="preserve"> they </w:t>
      </w:r>
      <w:r w:rsidRPr="004B6BF0">
        <w:rPr>
          <w:rStyle w:val="StyleUnderline"/>
          <w:rFonts w:asciiTheme="majorHAnsi" w:hAnsiTheme="majorHAnsi"/>
          <w:highlight w:val="green"/>
        </w:rPr>
        <w:t>have</w:t>
      </w:r>
      <w:r w:rsidRPr="004B6BF0">
        <w:rPr>
          <w:rStyle w:val="StyleUnderline"/>
          <w:rFonts w:asciiTheme="majorHAnsi" w:hAnsiTheme="majorHAnsi"/>
        </w:rPr>
        <w:t xml:space="preserve"> their </w:t>
      </w:r>
      <w:r w:rsidRPr="004B6BF0">
        <w:rPr>
          <w:rStyle w:val="StyleUnderline"/>
          <w:rFonts w:asciiTheme="majorHAnsi" w:hAnsiTheme="majorHAnsi"/>
          <w:highlight w:val="green"/>
        </w:rPr>
        <w:t>roots in the limbic system</w:t>
      </w:r>
      <w:r w:rsidRPr="004B6BF0">
        <w:rPr>
          <w:rStyle w:val="StyleUnderline"/>
          <w:rFonts w:asciiTheme="majorHAnsi" w:hAnsiTheme="majorHAnsi"/>
        </w:rPr>
        <w:t>, a primitive part of the brain that operates mostly below the horizon of consciousness</w:t>
      </w:r>
      <w:r w:rsidRPr="004B6BF0">
        <w:rPr>
          <w:rFonts w:asciiTheme="majorHAnsi" w:hAnsiTheme="majorHAnsi"/>
        </w:rPr>
        <w:t xml:space="preserve">. Now more commonly referred to as emotions, the modern suite of drives comprises five: rage, panic, separation distress, lust and a variation on libido sometimes called seeking. </w:t>
      </w:r>
      <w:r w:rsidRPr="004B6BF0">
        <w:rPr>
          <w:rStyle w:val="StyleUnderline"/>
          <w:rFonts w:asciiTheme="majorHAnsi" w:hAnsiTheme="majorHAnsi"/>
        </w:rPr>
        <w:t xml:space="preserve">Freud presaged this finding in 1915, when he wrote that drives originate “from within the organism” in response to demands placed on the mind “in consequence of its connection with the body.” </w:t>
      </w:r>
      <w:r w:rsidRPr="004B6BF0">
        <w:rPr>
          <w:rStyle w:val="StyleUnderline"/>
          <w:rFonts w:asciiTheme="majorHAnsi" w:hAnsiTheme="majorHAnsi"/>
          <w:highlight w:val="green"/>
        </w:rPr>
        <w:t>Drives</w:t>
      </w:r>
      <w:r w:rsidRPr="004B6BF0">
        <w:rPr>
          <w:rStyle w:val="StyleUnderline"/>
          <w:rFonts w:asciiTheme="majorHAnsi" w:hAnsiTheme="majorHAnsi"/>
        </w:rPr>
        <w:t xml:space="preserve">, in other words, </w:t>
      </w:r>
      <w:r w:rsidRPr="004B6BF0">
        <w:rPr>
          <w:rStyle w:val="StyleUnderline"/>
          <w:rFonts w:asciiTheme="majorHAnsi" w:hAnsiTheme="majorHAnsi"/>
          <w:highlight w:val="green"/>
        </w:rPr>
        <w:t>are primitive brain circuits that control how we respond to our environment</w:t>
      </w:r>
      <w:r w:rsidRPr="004B6BF0">
        <w:rPr>
          <w:rFonts w:asciiTheme="majorHAnsi" w:hAnsiTheme="majorHAnsi"/>
        </w:rPr>
        <w:t>—foraging when we’re hungry, running when we’re scared and lusting for a mate.</w:t>
      </w:r>
    </w:p>
    <w:p w14:paraId="0BDA2308" w14:textId="77777777" w:rsidR="00515B77" w:rsidRPr="004B6BF0" w:rsidRDefault="00515B77" w:rsidP="00515B77">
      <w:pPr>
        <w:rPr>
          <w:rFonts w:asciiTheme="majorHAnsi" w:hAnsiTheme="majorHAnsi"/>
        </w:rPr>
      </w:pPr>
      <w:r w:rsidRPr="004B6BF0">
        <w:rPr>
          <w:rFonts w:asciiTheme="majorHAnsi" w:hAnsiTheme="majorHAnsi"/>
        </w:rPr>
        <w:t xml:space="preserve">The seeking drive is proving a particularly fruitful subject for researchers. Although like the others it originates in the limbic system, it also involves parts of the forebrain, the seat of higher mental functions. In the 1980s, </w:t>
      </w:r>
      <w:proofErr w:type="spellStart"/>
      <w:r w:rsidRPr="004B6BF0">
        <w:rPr>
          <w:rFonts w:asciiTheme="majorHAnsi" w:hAnsiTheme="majorHAnsi"/>
        </w:rPr>
        <w:t>Jaak</w:t>
      </w:r>
      <w:proofErr w:type="spellEnd"/>
      <w:r w:rsidRPr="004B6BF0">
        <w:rPr>
          <w:rFonts w:asciiTheme="majorHAnsi" w:hAnsiTheme="majorHAnsi"/>
        </w:rPr>
        <w:t xml:space="preserve"> </w:t>
      </w:r>
      <w:proofErr w:type="spellStart"/>
      <w:r w:rsidRPr="004B6BF0">
        <w:rPr>
          <w:rStyle w:val="StyleUnderline"/>
          <w:rFonts w:asciiTheme="majorHAnsi" w:hAnsiTheme="majorHAnsi"/>
        </w:rPr>
        <w:t>Panksepp</w:t>
      </w:r>
      <w:proofErr w:type="spellEnd"/>
      <w:r w:rsidRPr="004B6BF0">
        <w:rPr>
          <w:rStyle w:val="StyleUnderline"/>
          <w:rFonts w:asciiTheme="majorHAnsi" w:hAnsiTheme="majorHAnsi"/>
        </w:rPr>
        <w:t xml:space="preserve">, a neurobiologist at Bowling Green State University in Ohio, became interested in a place near the cortex known as the </w:t>
      </w:r>
      <w:proofErr w:type="spellStart"/>
      <w:r w:rsidRPr="004B6BF0">
        <w:rPr>
          <w:rStyle w:val="StyleUnderline"/>
          <w:rFonts w:asciiTheme="majorHAnsi" w:hAnsiTheme="majorHAnsi"/>
        </w:rPr>
        <w:t>ventraltegmental</w:t>
      </w:r>
      <w:proofErr w:type="spellEnd"/>
      <w:r w:rsidRPr="004B6BF0">
        <w:rPr>
          <w:rStyle w:val="StyleUnderline"/>
          <w:rFonts w:asciiTheme="majorHAnsi" w:hAnsiTheme="majorHAnsi"/>
        </w:rPr>
        <w:t xml:space="preserve"> area</w:t>
      </w:r>
      <w:r w:rsidRPr="004B6BF0">
        <w:rPr>
          <w:rFonts w:asciiTheme="majorHAnsi" w:hAnsiTheme="majorHAnsi"/>
        </w:rPr>
        <w:t xml:space="preserve">, which in humans lies just above the hairline. </w:t>
      </w:r>
      <w:r w:rsidRPr="004B6BF0">
        <w:rPr>
          <w:rStyle w:val="StyleUnderline"/>
          <w:rFonts w:asciiTheme="majorHAnsi" w:hAnsiTheme="majorHAnsi"/>
        </w:rPr>
        <w:t>When</w:t>
      </w:r>
      <w:r w:rsidRPr="004B6BF0">
        <w:rPr>
          <w:rFonts w:asciiTheme="majorHAnsi" w:hAnsiTheme="majorHAnsi"/>
        </w:rPr>
        <w:t xml:space="preserve"> </w:t>
      </w:r>
      <w:proofErr w:type="spellStart"/>
      <w:r w:rsidRPr="004B6BF0">
        <w:rPr>
          <w:rFonts w:asciiTheme="majorHAnsi" w:hAnsiTheme="majorHAnsi"/>
        </w:rPr>
        <w:t>Panksepp</w:t>
      </w:r>
      <w:proofErr w:type="spellEnd"/>
      <w:r w:rsidRPr="004B6BF0">
        <w:rPr>
          <w:rFonts w:asciiTheme="majorHAnsi" w:hAnsiTheme="majorHAnsi"/>
        </w:rPr>
        <w:t xml:space="preserve"> </w:t>
      </w:r>
      <w:r w:rsidRPr="004B6BF0">
        <w:rPr>
          <w:rStyle w:val="StyleUnderline"/>
          <w:rFonts w:asciiTheme="majorHAnsi" w:hAnsiTheme="majorHAnsi"/>
        </w:rPr>
        <w:t xml:space="preserve">stimulated </w:t>
      </w:r>
      <w:r w:rsidRPr="004B6BF0">
        <w:rPr>
          <w:rFonts w:asciiTheme="majorHAnsi" w:hAnsiTheme="majorHAnsi"/>
        </w:rPr>
        <w:t xml:space="preserve">the corresponding region </w:t>
      </w:r>
      <w:r w:rsidRPr="004B6BF0">
        <w:rPr>
          <w:rStyle w:val="StyleUnderline"/>
          <w:rFonts w:asciiTheme="majorHAnsi" w:hAnsiTheme="majorHAnsi"/>
        </w:rPr>
        <w:t>in a mouse, the animal would sniff the air and walk around, as though it were looking for something.</w:t>
      </w:r>
      <w:r w:rsidRPr="004B6BF0">
        <w:rPr>
          <w:rFonts w:asciiTheme="majorHAnsi" w:hAnsiTheme="majorHAnsi"/>
        </w:rPr>
        <w:t xml:space="preserve"> Was it hunger? No. The mouse would walk right by a plate of food, or for that matter any other object </w:t>
      </w:r>
      <w:proofErr w:type="spellStart"/>
      <w:r w:rsidRPr="004B6BF0">
        <w:rPr>
          <w:rFonts w:asciiTheme="majorHAnsi" w:hAnsiTheme="majorHAnsi"/>
        </w:rPr>
        <w:t>Panksepp</w:t>
      </w:r>
      <w:proofErr w:type="spellEnd"/>
      <w:r w:rsidRPr="004B6BF0">
        <w:rPr>
          <w:rFonts w:asciiTheme="majorHAnsi" w:hAnsiTheme="majorHAnsi"/>
        </w:rPr>
        <w:t xml:space="preserve"> could think of. This brain tissue seemed to cause a general desire for something new. “What I was seeing,” he says, “was the urge to do stuff.” </w:t>
      </w:r>
      <w:proofErr w:type="spellStart"/>
      <w:r w:rsidRPr="004B6BF0">
        <w:rPr>
          <w:rFonts w:asciiTheme="majorHAnsi" w:hAnsiTheme="majorHAnsi"/>
        </w:rPr>
        <w:t>Panksepp</w:t>
      </w:r>
      <w:proofErr w:type="spellEnd"/>
      <w:r w:rsidRPr="004B6BF0">
        <w:rPr>
          <w:rFonts w:asciiTheme="majorHAnsi" w:hAnsiTheme="majorHAnsi"/>
        </w:rPr>
        <w:t xml:space="preserve"> called this seeking.</w:t>
      </w:r>
    </w:p>
    <w:p w14:paraId="4A7E906B" w14:textId="77777777" w:rsidR="00515B77" w:rsidRPr="004B6BF0" w:rsidRDefault="00515B77" w:rsidP="00515B77">
      <w:pPr>
        <w:rPr>
          <w:rFonts w:asciiTheme="majorHAnsi" w:hAnsiTheme="majorHAnsi"/>
        </w:rPr>
      </w:pPr>
      <w:r w:rsidRPr="004B6BF0">
        <w:rPr>
          <w:rStyle w:val="StyleUnderline"/>
          <w:rFonts w:asciiTheme="majorHAnsi" w:hAnsiTheme="majorHAnsi"/>
          <w:highlight w:val="green"/>
        </w:rPr>
        <w:t>To neuropsychologist</w:t>
      </w:r>
      <w:r w:rsidRPr="004B6BF0">
        <w:rPr>
          <w:rStyle w:val="StyleUnderline"/>
          <w:rFonts w:asciiTheme="majorHAnsi" w:hAnsiTheme="majorHAnsi"/>
        </w:rPr>
        <w:t xml:space="preserve"> Mark </w:t>
      </w:r>
      <w:proofErr w:type="spellStart"/>
      <w:r w:rsidRPr="004B6BF0">
        <w:rPr>
          <w:rStyle w:val="StyleUnderline"/>
          <w:rFonts w:asciiTheme="majorHAnsi" w:hAnsiTheme="majorHAnsi"/>
          <w:highlight w:val="green"/>
        </w:rPr>
        <w:t>Solms</w:t>
      </w:r>
      <w:proofErr w:type="spellEnd"/>
      <w:r w:rsidRPr="004B6BF0">
        <w:rPr>
          <w:rStyle w:val="StyleUnderline"/>
          <w:rFonts w:asciiTheme="majorHAnsi" w:hAnsiTheme="majorHAnsi"/>
        </w:rPr>
        <w:t xml:space="preserve"> of University College in London, that sounds very much like libido. “Freud needed some sort of general, appetitive desire to seek pleasure in the world of objects</w:t>
      </w:r>
      <w:r w:rsidRPr="004B6BF0">
        <w:rPr>
          <w:rFonts w:asciiTheme="majorHAnsi" w:hAnsiTheme="majorHAnsi"/>
        </w:rPr>
        <w:t xml:space="preserve">,” says </w:t>
      </w:r>
      <w:proofErr w:type="spellStart"/>
      <w:r w:rsidRPr="004B6BF0">
        <w:rPr>
          <w:rFonts w:asciiTheme="majorHAnsi" w:hAnsiTheme="majorHAnsi"/>
        </w:rPr>
        <w:t>Solms</w:t>
      </w:r>
      <w:proofErr w:type="spellEnd"/>
      <w:r w:rsidRPr="004B6BF0">
        <w:rPr>
          <w:rFonts w:asciiTheme="majorHAnsi" w:hAnsiTheme="majorHAnsi"/>
        </w:rPr>
        <w:t>. “</w:t>
      </w:r>
      <w:proofErr w:type="spellStart"/>
      <w:r w:rsidRPr="004B6BF0">
        <w:rPr>
          <w:rStyle w:val="StyleUnderline"/>
          <w:rFonts w:asciiTheme="majorHAnsi" w:hAnsiTheme="majorHAnsi"/>
          <w:highlight w:val="green"/>
        </w:rPr>
        <w:t>Panksepp</w:t>
      </w:r>
      <w:proofErr w:type="spellEnd"/>
      <w:r w:rsidRPr="004B6BF0">
        <w:rPr>
          <w:rStyle w:val="StyleUnderline"/>
          <w:rFonts w:asciiTheme="majorHAnsi" w:hAnsiTheme="majorHAnsi"/>
          <w:highlight w:val="green"/>
        </w:rPr>
        <w:t xml:space="preserve"> discovered as a neuroscientist what Freud discovered psychologically</w:t>
      </w:r>
      <w:r w:rsidRPr="004B6BF0">
        <w:rPr>
          <w:rFonts w:asciiTheme="majorHAnsi" w:hAnsiTheme="majorHAnsi"/>
          <w:sz w:val="20"/>
          <w:highlight w:val="green"/>
          <w:u w:val="single"/>
        </w:rPr>
        <w:t>.</w:t>
      </w:r>
      <w:r w:rsidRPr="004B6BF0">
        <w:rPr>
          <w:rFonts w:asciiTheme="majorHAnsi" w:hAnsiTheme="majorHAnsi"/>
          <w:highlight w:val="green"/>
        </w:rPr>
        <w:t>”</w:t>
      </w:r>
      <w:r w:rsidRPr="004B6BF0">
        <w:rPr>
          <w:rFonts w:asciiTheme="majorHAnsi" w:hAnsiTheme="majorHAnsi"/>
        </w:rPr>
        <w:t xml:space="preserve"> </w:t>
      </w:r>
      <w:proofErr w:type="spellStart"/>
      <w:r w:rsidRPr="004B6BF0">
        <w:rPr>
          <w:rFonts w:asciiTheme="majorHAnsi" w:hAnsiTheme="majorHAnsi"/>
        </w:rPr>
        <w:t>Solms</w:t>
      </w:r>
      <w:proofErr w:type="spellEnd"/>
      <w:r w:rsidRPr="004B6BF0">
        <w:rPr>
          <w:rFonts w:asciiTheme="majorHAnsi" w:hAnsiTheme="majorHAnsi"/>
        </w:rPr>
        <w:t xml:space="preserve"> studied the same region of the brain for his work on dreams. Since the 1970s, neurologists have known that dreaming takes place during a particular form of sleep known as REM—rapid eye movement—which is associated with a primitive part of the brain known as the pons. Accordingly, they regarded dreaming as a low-level phenomenon of no great psychological interest. When </w:t>
      </w:r>
      <w:proofErr w:type="spellStart"/>
      <w:r w:rsidRPr="004B6BF0">
        <w:rPr>
          <w:rFonts w:asciiTheme="majorHAnsi" w:hAnsiTheme="majorHAnsi"/>
        </w:rPr>
        <w:t>Solms</w:t>
      </w:r>
      <w:proofErr w:type="spellEnd"/>
      <w:r w:rsidRPr="004B6BF0">
        <w:rPr>
          <w:rFonts w:asciiTheme="majorHAnsi" w:hAnsiTheme="majorHAnsi"/>
        </w:rPr>
        <w:t xml:space="preserve"> </w:t>
      </w:r>
      <w:proofErr w:type="gramStart"/>
      <w:r w:rsidRPr="004B6BF0">
        <w:rPr>
          <w:rFonts w:asciiTheme="majorHAnsi" w:hAnsiTheme="majorHAnsi"/>
        </w:rPr>
        <w:t>looked into</w:t>
      </w:r>
      <w:proofErr w:type="gramEnd"/>
      <w:r w:rsidRPr="004B6BF0">
        <w:rPr>
          <w:rFonts w:asciiTheme="majorHAnsi" w:hAnsiTheme="majorHAnsi"/>
        </w:rPr>
        <w:t xml:space="preserve"> it, though, it turned out that the key structure involved in dreaming was actually the ventral tegmental, the same structure that </w:t>
      </w:r>
      <w:proofErr w:type="spellStart"/>
      <w:r w:rsidRPr="004B6BF0">
        <w:rPr>
          <w:rFonts w:asciiTheme="majorHAnsi" w:hAnsiTheme="majorHAnsi"/>
        </w:rPr>
        <w:t>Panksepp</w:t>
      </w:r>
      <w:proofErr w:type="spellEnd"/>
      <w:r w:rsidRPr="004B6BF0">
        <w:rPr>
          <w:rFonts w:asciiTheme="majorHAnsi" w:hAnsiTheme="majorHAnsi"/>
        </w:rPr>
        <w:t xml:space="preserve"> had identified as the seat of the “seeking” emotion. Dreams, it seemed, originate with the libido—which is just what Freud had believed.</w:t>
      </w:r>
    </w:p>
    <w:p w14:paraId="747740A5" w14:textId="77777777" w:rsidR="00515B77" w:rsidRPr="004B6BF0" w:rsidRDefault="00515B77" w:rsidP="00515B77">
      <w:pPr>
        <w:rPr>
          <w:rFonts w:asciiTheme="majorHAnsi" w:hAnsiTheme="majorHAnsi"/>
        </w:rPr>
      </w:pPr>
      <w:r w:rsidRPr="004B6BF0">
        <w:rPr>
          <w:rFonts w:asciiTheme="majorHAnsi" w:hAnsiTheme="majorHAnsi"/>
        </w:rPr>
        <w:t xml:space="preserve">        </w:t>
      </w:r>
      <w:r w:rsidRPr="004B6BF0">
        <w:rPr>
          <w:rStyle w:val="StyleUnderline"/>
          <w:rFonts w:asciiTheme="majorHAnsi" w:hAnsiTheme="majorHAnsi"/>
        </w:rPr>
        <w:t>Freud’s psychological map</w:t>
      </w:r>
      <w:r w:rsidRPr="004B6BF0">
        <w:rPr>
          <w:rFonts w:asciiTheme="majorHAnsi" w:hAnsiTheme="majorHAnsi"/>
        </w:rPr>
        <w:t xml:space="preserve"> may have been flawed in many ways, but it also </w:t>
      </w:r>
      <w:r w:rsidRPr="004B6BF0">
        <w:rPr>
          <w:rStyle w:val="StyleUnderline"/>
          <w:rFonts w:asciiTheme="majorHAnsi" w:hAnsiTheme="majorHAnsi"/>
        </w:rPr>
        <w:t>happens to be the most coherent and</w:t>
      </w:r>
      <w:r w:rsidRPr="004B6BF0">
        <w:rPr>
          <w:rFonts w:asciiTheme="majorHAnsi" w:hAnsiTheme="majorHAnsi"/>
        </w:rPr>
        <w:t xml:space="preserve">, from the standpoint of individual experience, </w:t>
      </w:r>
      <w:r w:rsidRPr="004B6BF0">
        <w:rPr>
          <w:rStyle w:val="StyleUnderline"/>
          <w:rFonts w:asciiTheme="majorHAnsi" w:hAnsiTheme="majorHAnsi"/>
        </w:rPr>
        <w:t xml:space="preserve">meaningful theory of the mind there is. “Freud should be placed in the same category as Darwin, who lived before the discovery of genes,” says </w:t>
      </w:r>
      <w:proofErr w:type="spellStart"/>
      <w:r w:rsidRPr="004B6BF0">
        <w:rPr>
          <w:rStyle w:val="StyleUnderline"/>
          <w:rFonts w:asciiTheme="majorHAnsi" w:hAnsiTheme="majorHAnsi"/>
        </w:rPr>
        <w:t>Panksepp</w:t>
      </w:r>
      <w:proofErr w:type="spellEnd"/>
      <w:r w:rsidRPr="004B6BF0">
        <w:rPr>
          <w:rStyle w:val="StyleUnderline"/>
          <w:rFonts w:asciiTheme="majorHAnsi" w:hAnsiTheme="majorHAnsi"/>
        </w:rPr>
        <w:t>. “Freud gave us a vision of a mental apparatus. We need to talk about it, develop it, test it.”</w:t>
      </w:r>
      <w:r w:rsidRPr="004B6BF0">
        <w:rPr>
          <w:rFonts w:asciiTheme="majorHAnsi" w:hAnsiTheme="majorHAnsi"/>
        </w:rPr>
        <w:t xml:space="preserve"> Perhaps it’s not a matter of proving Freud wrong or right, but of finishing the job.</w:t>
      </w:r>
    </w:p>
    <w:p w14:paraId="1DF7E9BD" w14:textId="77777777" w:rsidR="00515B77" w:rsidRPr="00F601E6" w:rsidRDefault="00515B77" w:rsidP="00515B77"/>
    <w:p w14:paraId="0F8C915C" w14:textId="45958623" w:rsidR="00746783" w:rsidRDefault="00746783" w:rsidP="00746783">
      <w:pPr>
        <w:pStyle w:val="Heading3"/>
      </w:pPr>
      <w:r>
        <w:t>AT: Framework</w:t>
      </w:r>
    </w:p>
    <w:p w14:paraId="1EB134B1" w14:textId="77777777" w:rsidR="00746783" w:rsidRPr="006954AF" w:rsidRDefault="00746783" w:rsidP="00746783"/>
    <w:p w14:paraId="0F3F1B9B" w14:textId="77777777" w:rsidR="00746783" w:rsidRDefault="00746783" w:rsidP="00746783">
      <w:pPr>
        <w:pStyle w:val="Heading4"/>
      </w:pPr>
      <w:r>
        <w:t xml:space="preserve">Scenario planning habituates bureaucratic thinking and trades off with meaningful structural criticism </w:t>
      </w:r>
    </w:p>
    <w:p w14:paraId="0312D0B8" w14:textId="77777777" w:rsidR="00746783" w:rsidRPr="00DF7C83" w:rsidRDefault="00746783" w:rsidP="00746783">
      <w:r w:rsidRPr="003E04B5">
        <w:rPr>
          <w:rStyle w:val="Style13ptBold"/>
        </w:rPr>
        <w:t>Frug 84</w:t>
      </w:r>
      <w:r>
        <w:t xml:space="preserve">—Louis D. Brandeis Professor of Law at Harvard Law School </w:t>
      </w:r>
      <w:r w:rsidRPr="0087357A">
        <w:rPr>
          <w:sz w:val="16"/>
          <w:szCs w:val="16"/>
        </w:rPr>
        <w:t xml:space="preserve">(Gerald, “THE IDEOLOGY OF BUREAUCRACY IN AMERICAN LAW”, 97 Harv. L. Rev 1276 1983-1984, </w:t>
      </w:r>
      <w:proofErr w:type="spellStart"/>
      <w:r w:rsidRPr="0087357A">
        <w:rPr>
          <w:sz w:val="16"/>
          <w:szCs w:val="16"/>
        </w:rPr>
        <w:t>dml</w:t>
      </w:r>
      <w:proofErr w:type="spellEnd"/>
      <w:r w:rsidRPr="0087357A">
        <w:rPr>
          <w:sz w:val="16"/>
          <w:szCs w:val="16"/>
        </w:rPr>
        <w:t>)</w:t>
      </w:r>
    </w:p>
    <w:p w14:paraId="03DDDA4B" w14:textId="77777777" w:rsidR="00746783" w:rsidRPr="0087357A" w:rsidRDefault="00746783" w:rsidP="00746783">
      <w:pPr>
        <w:rPr>
          <w:sz w:val="16"/>
        </w:rPr>
      </w:pPr>
      <w:r w:rsidRPr="0087357A">
        <w:rPr>
          <w:sz w:val="16"/>
        </w:rPr>
        <w:t xml:space="preserve">In my view, </w:t>
      </w:r>
      <w:r w:rsidRPr="0087357A">
        <w:rPr>
          <w:rStyle w:val="StyleUnderline"/>
        </w:rPr>
        <w:t>modest realists</w:t>
      </w:r>
      <w:r w:rsidRPr="0087357A">
        <w:rPr>
          <w:sz w:val="16"/>
        </w:rPr>
        <w:t xml:space="preserve"> have not rejected bureaucratic theory in favor of sophisticated reflection about the real world as it is. They </w:t>
      </w:r>
      <w:r w:rsidRPr="0087357A">
        <w:rPr>
          <w:rStyle w:val="StyleUnderline"/>
        </w:rPr>
        <w:t>have</w:t>
      </w:r>
      <w:r w:rsidRPr="0087357A">
        <w:rPr>
          <w:sz w:val="16"/>
        </w:rPr>
        <w:t xml:space="preserve"> instead </w:t>
      </w:r>
      <w:r w:rsidRPr="0087357A">
        <w:rPr>
          <w:rStyle w:val="StyleUnderline"/>
        </w:rPr>
        <w:t>absorbed</w:t>
      </w:r>
      <w:r w:rsidRPr="0087357A">
        <w:rPr>
          <w:sz w:val="16"/>
        </w:rPr>
        <w:t xml:space="preserve"> the various </w:t>
      </w:r>
      <w:r w:rsidRPr="0087357A">
        <w:rPr>
          <w:rStyle w:val="StyleUnderline"/>
        </w:rPr>
        <w:t>bureaucratic theories into their view of the world</w:t>
      </w:r>
      <w:r w:rsidRPr="0087357A">
        <w:rPr>
          <w:sz w:val="16"/>
        </w:rPr>
        <w:t xml:space="preserve"> - indeed, into their very definition of themselves. Notice how the various </w:t>
      </w:r>
      <w:r w:rsidRPr="0087357A">
        <w:rPr>
          <w:rStyle w:val="StyleUnderline"/>
        </w:rPr>
        <w:t xml:space="preserve">models of bureaucracy structure </w:t>
      </w:r>
      <w:r w:rsidRPr="00131AAF">
        <w:rPr>
          <w:rStyle w:val="StyleUnderline"/>
          <w:highlight w:val="cyan"/>
        </w:rPr>
        <w:t>the modest realist position</w:t>
      </w:r>
      <w:r w:rsidRPr="0087357A">
        <w:rPr>
          <w:sz w:val="16"/>
        </w:rPr>
        <w:t xml:space="preserve">. Like workers in a formalist bureaucracy, </w:t>
      </w:r>
      <w:r w:rsidRPr="0087357A">
        <w:rPr>
          <w:rStyle w:val="StyleUnderline"/>
        </w:rPr>
        <w:t xml:space="preserve">modest realists </w:t>
      </w:r>
      <w:r w:rsidRPr="00131AAF">
        <w:rPr>
          <w:rStyle w:val="StyleUnderline"/>
          <w:highlight w:val="cyan"/>
        </w:rPr>
        <w:t xml:space="preserve">only value </w:t>
      </w:r>
      <w:r w:rsidRPr="00131AAF">
        <w:rPr>
          <w:rStyle w:val="Emphasis"/>
          <w:highlight w:val="cyan"/>
        </w:rPr>
        <w:t>instrumental</w:t>
      </w:r>
      <w:r w:rsidRPr="00131AAF">
        <w:rPr>
          <w:rStyle w:val="StyleUnderline"/>
          <w:highlight w:val="cyan"/>
        </w:rPr>
        <w:t xml:space="preserve">, </w:t>
      </w:r>
      <w:r w:rsidRPr="00131AAF">
        <w:rPr>
          <w:rStyle w:val="Emphasis"/>
          <w:highlight w:val="cyan"/>
        </w:rPr>
        <w:t>programmatic</w:t>
      </w:r>
      <w:r w:rsidRPr="00131AAF">
        <w:rPr>
          <w:rStyle w:val="StyleUnderline"/>
          <w:highlight w:val="cyan"/>
        </w:rPr>
        <w:t xml:space="preserve"> thinking</w:t>
      </w:r>
      <w:r w:rsidRPr="0087357A">
        <w:rPr>
          <w:rStyle w:val="StyleUnderline"/>
        </w:rPr>
        <w:t xml:space="preserve">; </w:t>
      </w:r>
      <w:r w:rsidRPr="00131AAF">
        <w:rPr>
          <w:rStyle w:val="StyleUnderline"/>
          <w:highlight w:val="cyan"/>
        </w:rPr>
        <w:t>they want to discuss not your vision</w:t>
      </w:r>
      <w:r w:rsidRPr="0087357A">
        <w:rPr>
          <w:rStyle w:val="StyleUnderline"/>
        </w:rPr>
        <w:t xml:space="preserve"> of the world</w:t>
      </w:r>
      <w:r w:rsidRPr="0087357A">
        <w:rPr>
          <w:sz w:val="16"/>
        </w:rPr>
        <w:t xml:space="preserve"> (</w:t>
      </w:r>
      <w:r w:rsidRPr="00131AAF">
        <w:rPr>
          <w:rStyle w:val="Emphasis"/>
          <w:highlight w:val="cyan"/>
        </w:rPr>
        <w:t>or your critique</w:t>
      </w:r>
      <w:r w:rsidRPr="0087357A">
        <w:rPr>
          <w:rStyle w:val="Emphasis"/>
        </w:rPr>
        <w:t xml:space="preserve"> of theirs</w:t>
      </w:r>
      <w:r w:rsidRPr="0087357A">
        <w:rPr>
          <w:sz w:val="16"/>
        </w:rPr>
        <w:t xml:space="preserve">) </w:t>
      </w:r>
      <w:r w:rsidRPr="00131AAF">
        <w:rPr>
          <w:rStyle w:val="StyleUnderline"/>
          <w:highlight w:val="cyan"/>
        </w:rPr>
        <w:t xml:space="preserve">but only </w:t>
      </w:r>
      <w:r w:rsidRPr="00725368">
        <w:rPr>
          <w:rStyle w:val="Emphasis"/>
        </w:rPr>
        <w:t>your plan</w:t>
      </w:r>
      <w:r w:rsidRPr="0087357A">
        <w:rPr>
          <w:rStyle w:val="Emphasis"/>
        </w:rPr>
        <w:t xml:space="preserve"> of action</w:t>
      </w:r>
      <w:r w:rsidRPr="0087357A">
        <w:rPr>
          <w:rStyle w:val="StyleUnderline"/>
        </w:rPr>
        <w:t xml:space="preserve">, </w:t>
      </w:r>
      <w:r w:rsidRPr="00131AAF">
        <w:rPr>
          <w:rStyle w:val="StyleUnderline"/>
          <w:highlight w:val="cyan"/>
        </w:rPr>
        <w:t xml:space="preserve">the next </w:t>
      </w:r>
      <w:r w:rsidRPr="00131AAF">
        <w:rPr>
          <w:rStyle w:val="Emphasis"/>
          <w:highlight w:val="cyan"/>
        </w:rPr>
        <w:t>concrete step</w:t>
      </w:r>
      <w:r w:rsidRPr="00131AAF">
        <w:rPr>
          <w:rStyle w:val="StyleUnderline"/>
          <w:highlight w:val="cyan"/>
        </w:rPr>
        <w:t xml:space="preserve"> you propose.</w:t>
      </w:r>
      <w:r w:rsidRPr="0087357A">
        <w:rPr>
          <w:rStyle w:val="StyleUnderline"/>
        </w:rPr>
        <w:t xml:space="preserve"> They are interested in means not ends, facts not values</w:t>
      </w:r>
      <w:r w:rsidRPr="0087357A">
        <w:rPr>
          <w:sz w:val="16"/>
        </w:rPr>
        <w:t xml:space="preserve">. Although they retain discretion (they have ideas about how to change the world), </w:t>
      </w:r>
      <w:r w:rsidRPr="00131AAF">
        <w:rPr>
          <w:rStyle w:val="StyleUnderline"/>
          <w:highlight w:val="cyan"/>
        </w:rPr>
        <w:t>they accept</w:t>
      </w:r>
      <w:r w:rsidRPr="0087357A">
        <w:rPr>
          <w:rStyle w:val="StyleUnderline"/>
        </w:rPr>
        <w:t xml:space="preserve"> as given </w:t>
      </w:r>
      <w:r w:rsidRPr="00131AAF">
        <w:rPr>
          <w:rStyle w:val="StyleUnderline"/>
          <w:highlight w:val="cyan"/>
        </w:rPr>
        <w:t>that most basic decisions are beyond their control</w:t>
      </w:r>
      <w:r w:rsidRPr="0087357A">
        <w:rPr>
          <w:sz w:val="16"/>
        </w:rPr>
        <w:t xml:space="preserve">. Moreover, like managers in the expertise model, modest realists have a sense of the world: they know what it's like. </w:t>
      </w:r>
      <w:r w:rsidRPr="0087357A">
        <w:rPr>
          <w:rStyle w:val="StyleUnderline"/>
        </w:rPr>
        <w:t>As is characteristic of bureaucratic "experts," their self-assurance rests not on specific ideas but on their ability to assert their authority</w:t>
      </w:r>
      <w:r w:rsidRPr="0087357A">
        <w:rPr>
          <w:sz w:val="16"/>
        </w:rPr>
        <w:t xml:space="preserve">. </w:t>
      </w:r>
      <w:r w:rsidRPr="00725368">
        <w:rPr>
          <w:rStyle w:val="StyleUnderline"/>
        </w:rPr>
        <w:t xml:space="preserve">They act as if they are </w:t>
      </w:r>
      <w:proofErr w:type="gramStart"/>
      <w:r w:rsidRPr="00725368">
        <w:rPr>
          <w:rStyle w:val="StyleUnderline"/>
        </w:rPr>
        <w:t>in a position</w:t>
      </w:r>
      <w:proofErr w:type="gramEnd"/>
      <w:r w:rsidRPr="00725368">
        <w:rPr>
          <w:rStyle w:val="StyleUnderline"/>
        </w:rPr>
        <w:t xml:space="preserve"> to </w:t>
      </w:r>
      <w:r w:rsidRPr="00725368">
        <w:rPr>
          <w:rStyle w:val="Emphasis"/>
        </w:rPr>
        <w:t>choose dispassionately</w:t>
      </w:r>
      <w:r w:rsidRPr="00725368">
        <w:rPr>
          <w:rStyle w:val="StyleUnderline"/>
        </w:rPr>
        <w:t xml:space="preserve"> among alternative courses of action</w:t>
      </w:r>
      <w:r w:rsidRPr="0087357A">
        <w:rPr>
          <w:sz w:val="16"/>
        </w:rPr>
        <w:t xml:space="preserve"> - as if they are competent to make impersonal judgments.</w:t>
      </w:r>
    </w:p>
    <w:p w14:paraId="710C329B" w14:textId="77777777" w:rsidR="00746783" w:rsidRPr="0087357A" w:rsidRDefault="00746783" w:rsidP="00746783">
      <w:pPr>
        <w:rPr>
          <w:sz w:val="16"/>
        </w:rPr>
      </w:pPr>
      <w:r w:rsidRPr="0087357A">
        <w:rPr>
          <w:sz w:val="16"/>
        </w:rPr>
        <w:t xml:space="preserve">Like judicial review theorists, </w:t>
      </w:r>
      <w:r w:rsidRPr="00131AAF">
        <w:rPr>
          <w:rStyle w:val="StyleUnderline"/>
          <w:highlight w:val="cyan"/>
        </w:rPr>
        <w:t>modest realists accept bureaucracy as a fact of life, although they are willing to limit its excesses</w:t>
      </w:r>
      <w:r w:rsidRPr="0087357A">
        <w:rPr>
          <w:sz w:val="16"/>
        </w:rPr>
        <w:t xml:space="preserve">. They too apply a deferential standard when they inquire into bureaucratic institutions because </w:t>
      </w:r>
      <w:r w:rsidRPr="0087357A">
        <w:rPr>
          <w:rStyle w:val="StyleUnderline"/>
        </w:rPr>
        <w:t>they fear that excessive attempts to change things will just make matters worse</w:t>
      </w:r>
      <w:r w:rsidRPr="0087357A">
        <w:rPr>
          <w:sz w:val="16"/>
        </w:rPr>
        <w:t xml:space="preserve">. </w:t>
      </w:r>
      <w:r w:rsidRPr="00131AAF">
        <w:rPr>
          <w:rStyle w:val="StyleUnderline"/>
          <w:highlight w:val="cyan"/>
        </w:rPr>
        <w:t xml:space="preserve">When asked to decide something, they act like judges: </w:t>
      </w:r>
      <w:r w:rsidRPr="00131AAF">
        <w:rPr>
          <w:rStyle w:val="Emphasis"/>
          <w:highlight w:val="cyan"/>
        </w:rPr>
        <w:t>they "balance," they "weigh,"</w:t>
      </w:r>
      <w:r w:rsidRPr="00131AAF">
        <w:rPr>
          <w:rStyle w:val="StyleUnderline"/>
          <w:highlight w:val="cyan"/>
        </w:rPr>
        <w:t xml:space="preserve"> </w:t>
      </w:r>
      <w:r w:rsidRPr="00131AAF">
        <w:rPr>
          <w:rStyle w:val="Emphasis"/>
          <w:highlight w:val="cyan"/>
        </w:rPr>
        <w:t>they shift burdens of proof</w:t>
      </w:r>
      <w:r w:rsidRPr="0087357A">
        <w:rPr>
          <w:sz w:val="16"/>
        </w:rPr>
        <w:t xml:space="preserve">. Like judges, </w:t>
      </w:r>
      <w:r w:rsidRPr="00131AAF">
        <w:rPr>
          <w:rStyle w:val="StyleUnderline"/>
          <w:highlight w:val="cyan"/>
        </w:rPr>
        <w:t>they leave the person whose ideas they are evaluating in the dark</w:t>
      </w:r>
      <w:r w:rsidRPr="0087357A">
        <w:rPr>
          <w:rStyle w:val="StyleUnderline"/>
        </w:rPr>
        <w:t xml:space="preserve"> about how their ultimate decision is being made</w:t>
      </w:r>
      <w:r w:rsidRPr="0087357A">
        <w:rPr>
          <w:sz w:val="16"/>
        </w:rPr>
        <w:t xml:space="preserve">. Finally, like interest-group pluralists, </w:t>
      </w:r>
      <w:r w:rsidRPr="00131AAF">
        <w:rPr>
          <w:rStyle w:val="StyleUnderline"/>
          <w:highlight w:val="cyan"/>
        </w:rPr>
        <w:t xml:space="preserve">modest realists think that any proposals for changing bureaucratic institutions </w:t>
      </w:r>
      <w:r w:rsidRPr="00131AAF">
        <w:rPr>
          <w:rStyle w:val="Emphasis"/>
          <w:highlight w:val="cyan"/>
        </w:rPr>
        <w:t>should be framed</w:t>
      </w:r>
      <w:r w:rsidRPr="00131AAF">
        <w:rPr>
          <w:rStyle w:val="StyleUnderline"/>
          <w:highlight w:val="cyan"/>
        </w:rPr>
        <w:t xml:space="preserve"> </w:t>
      </w:r>
      <w:r w:rsidRPr="00131AAF">
        <w:rPr>
          <w:rStyle w:val="Emphasis"/>
          <w:sz w:val="28"/>
          <w:szCs w:val="28"/>
          <w:highlight w:val="cyan"/>
        </w:rPr>
        <w:t>in terms of legislative action</w:t>
      </w:r>
      <w:r w:rsidRPr="0087357A">
        <w:rPr>
          <w:sz w:val="16"/>
        </w:rPr>
        <w:t xml:space="preserve">. Whether or not they seek change through interest-group politics themselves, they are careful not to let their political views influence the way they act in their other roles in life. </w:t>
      </w:r>
      <w:proofErr w:type="gramStart"/>
      <w:r w:rsidRPr="0087357A">
        <w:rPr>
          <w:sz w:val="16"/>
        </w:rPr>
        <w:t>Thus</w:t>
      </w:r>
      <w:proofErr w:type="gramEnd"/>
      <w:r w:rsidRPr="0087357A">
        <w:rPr>
          <w:sz w:val="16"/>
        </w:rPr>
        <w:t xml:space="preserve"> they avoid using their capacity as shareholders to change the nature of corporate policy, insisting only that the corporations in which they invest advance their economic interests. Similarly, as employees, they think it wrong to bring political conflict into the workplace; they believe they owe their company a duty of loyalty </w:t>
      </w:r>
      <w:proofErr w:type="gramStart"/>
      <w:r w:rsidRPr="0087357A">
        <w:rPr>
          <w:sz w:val="16"/>
        </w:rPr>
        <w:t>as long as</w:t>
      </w:r>
      <w:proofErr w:type="gramEnd"/>
      <w:r w:rsidRPr="0087357A">
        <w:rPr>
          <w:sz w:val="16"/>
        </w:rPr>
        <w:t xml:space="preserve"> they continue to work for it. In their roles as shareholders and employees, in other words, </w:t>
      </w:r>
      <w:r w:rsidRPr="0087357A">
        <w:rPr>
          <w:rStyle w:val="StyleUnderline"/>
        </w:rPr>
        <w:t>they act like consumers of bureaucratic services: they are free to sell their stock or quit their jobs but not to use these roles to transform corporate policy</w:t>
      </w:r>
      <w:r w:rsidRPr="0087357A">
        <w:rPr>
          <w:sz w:val="16"/>
        </w:rPr>
        <w:t>.</w:t>
      </w:r>
    </w:p>
    <w:p w14:paraId="7BFE6074" w14:textId="77777777" w:rsidR="00746783" w:rsidRPr="0087357A" w:rsidRDefault="00746783" w:rsidP="00746783">
      <w:pPr>
        <w:rPr>
          <w:sz w:val="16"/>
        </w:rPr>
      </w:pPr>
      <w:r w:rsidRPr="0087357A">
        <w:rPr>
          <w:rStyle w:val="StyleUnderline"/>
        </w:rPr>
        <w:t>Modest realists have so internalized the bureaucratic moves that</w:t>
      </w:r>
      <w:r w:rsidRPr="0087357A">
        <w:rPr>
          <w:sz w:val="16"/>
        </w:rPr>
        <w:t xml:space="preserve">, as we have seen, </w:t>
      </w:r>
      <w:r w:rsidRPr="0087357A">
        <w:rPr>
          <w:rStyle w:val="StyleUnderline"/>
        </w:rPr>
        <w:t xml:space="preserve">enable them to argue </w:t>
      </w:r>
      <w:r w:rsidRPr="0087357A">
        <w:rPr>
          <w:rStyle w:val="Emphasis"/>
        </w:rPr>
        <w:t>for</w:t>
      </w:r>
      <w:r w:rsidRPr="0087357A">
        <w:rPr>
          <w:rStyle w:val="StyleUnderline"/>
        </w:rPr>
        <w:t xml:space="preserve"> and </w:t>
      </w:r>
      <w:r w:rsidRPr="0087357A">
        <w:rPr>
          <w:rStyle w:val="Emphasis"/>
        </w:rPr>
        <w:t>against</w:t>
      </w:r>
      <w:r w:rsidRPr="0087357A">
        <w:rPr>
          <w:rStyle w:val="StyleUnderline"/>
        </w:rPr>
        <w:t xml:space="preserve"> everything - that it is hard to know what form of argument might convince them to rethink their approach</w:t>
      </w:r>
      <w:r w:rsidRPr="0087357A">
        <w:rPr>
          <w:sz w:val="16"/>
        </w:rPr>
        <w:t xml:space="preserve">. They are not likely to pay much attention to the theoretical critique of their position advanced in this Article; </w:t>
      </w:r>
      <w:r w:rsidRPr="00131AAF">
        <w:rPr>
          <w:rStyle w:val="StyleUnderline"/>
          <w:highlight w:val="cyan"/>
        </w:rPr>
        <w:t xml:space="preserve">they want to </w:t>
      </w:r>
      <w:r w:rsidRPr="00131AAF">
        <w:rPr>
          <w:rStyle w:val="Emphasis"/>
          <w:highlight w:val="cyan"/>
        </w:rPr>
        <w:t>put theory aside</w:t>
      </w:r>
      <w:r w:rsidRPr="00131AAF">
        <w:rPr>
          <w:rStyle w:val="StyleUnderline"/>
          <w:highlight w:val="cyan"/>
        </w:rPr>
        <w:t xml:space="preserve"> and </w:t>
      </w:r>
      <w:r w:rsidRPr="00131AAF">
        <w:rPr>
          <w:rStyle w:val="Emphasis"/>
          <w:sz w:val="28"/>
          <w:szCs w:val="28"/>
          <w:highlight w:val="cyan"/>
        </w:rPr>
        <w:t xml:space="preserve">engage in instrumental </w:t>
      </w:r>
      <w:proofErr w:type="spellStart"/>
      <w:r w:rsidRPr="00131AAF">
        <w:rPr>
          <w:rStyle w:val="Emphasis"/>
          <w:sz w:val="28"/>
          <w:szCs w:val="28"/>
          <w:highlight w:val="cyan"/>
        </w:rPr>
        <w:t>decisionmaking</w:t>
      </w:r>
      <w:proofErr w:type="spellEnd"/>
      <w:r w:rsidRPr="0087357A">
        <w:rPr>
          <w:sz w:val="16"/>
        </w:rPr>
        <w:t xml:space="preserve">. They feel they can handle the subjective/ objective structure of their position simply by making the tough choices as best they can. Indeed, </w:t>
      </w:r>
      <w:r w:rsidRPr="00420FAC">
        <w:rPr>
          <w:rStyle w:val="StyleUnderline"/>
          <w:highlight w:val="cyan"/>
        </w:rPr>
        <w:t>if I were to conclude</w:t>
      </w:r>
      <w:r w:rsidRPr="0087357A">
        <w:rPr>
          <w:rStyle w:val="StyleUnderline"/>
        </w:rPr>
        <w:t xml:space="preserve"> this</w:t>
      </w:r>
      <w:r w:rsidRPr="0087357A">
        <w:rPr>
          <w:sz w:val="16"/>
        </w:rPr>
        <w:t xml:space="preserve"> Article </w:t>
      </w:r>
      <w:r w:rsidRPr="00131AAF">
        <w:rPr>
          <w:rStyle w:val="StyleUnderline"/>
          <w:highlight w:val="cyan"/>
        </w:rPr>
        <w:t>with some specific suggestion</w:t>
      </w:r>
      <w:r w:rsidRPr="0087357A">
        <w:rPr>
          <w:rStyle w:val="StyleUnderline"/>
        </w:rPr>
        <w:t xml:space="preserve"> for nonbureaucratic structures</w:t>
      </w:r>
      <w:r w:rsidRPr="0087357A">
        <w:rPr>
          <w:sz w:val="16"/>
        </w:rPr>
        <w:t xml:space="preserve"> - proposing, for example, the kind of worker cooperative adopted in Mondragon 378 - </w:t>
      </w:r>
      <w:r w:rsidRPr="00131AAF">
        <w:rPr>
          <w:rStyle w:val="StyleUnderline"/>
          <w:highlight w:val="cyan"/>
        </w:rPr>
        <w:t>they would</w:t>
      </w:r>
      <w:r w:rsidRPr="0087357A">
        <w:rPr>
          <w:rStyle w:val="StyleUnderline"/>
        </w:rPr>
        <w:t xml:space="preserve"> immediately </w:t>
      </w:r>
      <w:r w:rsidRPr="00131AAF">
        <w:rPr>
          <w:rStyle w:val="StyleUnderline"/>
          <w:highlight w:val="cyan"/>
        </w:rPr>
        <w:t>disregard the rest</w:t>
      </w:r>
      <w:r w:rsidRPr="0087357A">
        <w:rPr>
          <w:sz w:val="16"/>
        </w:rPr>
        <w:t xml:space="preserve"> of the Article </w:t>
      </w:r>
      <w:r w:rsidRPr="00131AAF">
        <w:rPr>
          <w:rStyle w:val="StyleUnderline"/>
          <w:highlight w:val="cyan"/>
        </w:rPr>
        <w:t>and focus</w:t>
      </w:r>
      <w:r w:rsidRPr="0087357A">
        <w:rPr>
          <w:rStyle w:val="StyleUnderline"/>
        </w:rPr>
        <w:t xml:space="preserve"> their attention </w:t>
      </w:r>
      <w:r w:rsidRPr="00131AAF">
        <w:rPr>
          <w:rStyle w:val="Emphasis"/>
          <w:highlight w:val="cyan"/>
        </w:rPr>
        <w:t>solely on the proposed alternative</w:t>
      </w:r>
      <w:r w:rsidRPr="0087357A">
        <w:rPr>
          <w:sz w:val="16"/>
        </w:rPr>
        <w:t xml:space="preserve">. ("Now," they might say, "here's something real to discuss.") In doing so, they would simply substitute their perspective for my own. </w:t>
      </w:r>
      <w:r w:rsidRPr="00131AAF">
        <w:rPr>
          <w:rStyle w:val="StyleUnderline"/>
          <w:highlight w:val="cyan"/>
        </w:rPr>
        <w:t xml:space="preserve">Once the argument is </w:t>
      </w:r>
      <w:r w:rsidRPr="00131AAF">
        <w:rPr>
          <w:rStyle w:val="Emphasis"/>
          <w:highlight w:val="cyan"/>
        </w:rPr>
        <w:t>cast in their preferred form</w:t>
      </w:r>
      <w:r w:rsidRPr="00131AAF">
        <w:rPr>
          <w:rStyle w:val="StyleUnderline"/>
          <w:highlight w:val="cyan"/>
        </w:rPr>
        <w:t>, they would evaluate the suggestion with</w:t>
      </w:r>
      <w:r w:rsidRPr="0087357A">
        <w:rPr>
          <w:rStyle w:val="StyleUnderline"/>
        </w:rPr>
        <w:t xml:space="preserve"> their fine-tuned </w:t>
      </w:r>
      <w:r w:rsidRPr="00131AAF">
        <w:rPr>
          <w:rStyle w:val="StyleUnderline"/>
          <w:highlight w:val="cyan"/>
        </w:rPr>
        <w:t>skepticism</w:t>
      </w:r>
      <w:r w:rsidRPr="0087357A">
        <w:rPr>
          <w:rStyle w:val="StyleUnderline"/>
        </w:rPr>
        <w:t xml:space="preserve">, no doubt </w:t>
      </w:r>
      <w:r w:rsidRPr="00131AAF">
        <w:rPr>
          <w:rStyle w:val="Emphasis"/>
          <w:highlight w:val="cyan"/>
        </w:rPr>
        <w:t>discarding it as</w:t>
      </w:r>
      <w:r w:rsidRPr="00131AAF">
        <w:rPr>
          <w:rStyle w:val="StyleUnderline"/>
          <w:highlight w:val="cyan"/>
        </w:rPr>
        <w:t xml:space="preserve"> </w:t>
      </w:r>
      <w:r w:rsidRPr="00131AAF">
        <w:rPr>
          <w:rStyle w:val="Emphasis"/>
          <w:sz w:val="28"/>
          <w:szCs w:val="28"/>
          <w:highlight w:val="cyan"/>
        </w:rPr>
        <w:t>"outweighed" by other, more sophisticated factors</w:t>
      </w:r>
      <w:r w:rsidRPr="0087357A">
        <w:rPr>
          <w:sz w:val="16"/>
        </w:rPr>
        <w:t>. That's the way they approach ideas; that's the way they think.</w:t>
      </w:r>
    </w:p>
    <w:p w14:paraId="68C7324E" w14:textId="77777777" w:rsidR="00746783" w:rsidRPr="0087357A" w:rsidRDefault="00746783" w:rsidP="00746783">
      <w:pPr>
        <w:rPr>
          <w:sz w:val="16"/>
        </w:rPr>
      </w:pPr>
      <w:r w:rsidRPr="00131AAF">
        <w:rPr>
          <w:rStyle w:val="StyleUnderline"/>
          <w:highlight w:val="cyan"/>
        </w:rPr>
        <w:t>This</w:t>
      </w:r>
      <w:r w:rsidRPr="0087357A">
        <w:rPr>
          <w:sz w:val="16"/>
        </w:rPr>
        <w:t xml:space="preserve"> Article </w:t>
      </w:r>
      <w:r w:rsidRPr="00131AAF">
        <w:rPr>
          <w:rStyle w:val="StyleUnderline"/>
          <w:highlight w:val="cyan"/>
        </w:rPr>
        <w:t>is designed to criticize this way of thinking</w:t>
      </w:r>
      <w:r w:rsidRPr="0087357A">
        <w:rPr>
          <w:sz w:val="16"/>
        </w:rPr>
        <w:t xml:space="preserve">. I am suggesting that </w:t>
      </w:r>
      <w:r w:rsidRPr="00131AAF">
        <w:rPr>
          <w:rStyle w:val="StyleUnderline"/>
          <w:highlight w:val="cyan"/>
        </w:rPr>
        <w:t>the modest realist approach</w:t>
      </w:r>
      <w:r w:rsidRPr="00131AAF">
        <w:rPr>
          <w:sz w:val="16"/>
          <w:highlight w:val="cyan"/>
        </w:rPr>
        <w:t xml:space="preserve"> </w:t>
      </w:r>
      <w:r w:rsidRPr="00725368">
        <w:rPr>
          <w:sz w:val="16"/>
        </w:rPr>
        <w:t xml:space="preserve">to the world, like those more closely associated with the </w:t>
      </w:r>
      <w:proofErr w:type="gramStart"/>
      <w:r w:rsidRPr="00725368">
        <w:rPr>
          <w:sz w:val="16"/>
        </w:rPr>
        <w:t>particular models</w:t>
      </w:r>
      <w:proofErr w:type="gramEnd"/>
      <w:r w:rsidRPr="00725368">
        <w:rPr>
          <w:sz w:val="16"/>
        </w:rPr>
        <w:t xml:space="preserve"> themselves, </w:t>
      </w:r>
      <w:r w:rsidRPr="00131AAF">
        <w:rPr>
          <w:rStyle w:val="StyleUnderline"/>
          <w:highlight w:val="cyan"/>
        </w:rPr>
        <w:t xml:space="preserve">is a way people accommodate themselves to bureaucracy </w:t>
      </w:r>
      <w:r w:rsidRPr="00131AAF">
        <w:rPr>
          <w:rStyle w:val="Emphasis"/>
          <w:highlight w:val="cyan"/>
        </w:rPr>
        <w:t>in thought as well as in action</w:t>
      </w:r>
      <w:r w:rsidRPr="0087357A">
        <w:rPr>
          <w:rStyle w:val="StyleUnderline"/>
        </w:rPr>
        <w:t xml:space="preserve">. </w:t>
      </w:r>
      <w:r w:rsidRPr="00131AAF">
        <w:rPr>
          <w:rStyle w:val="StyleUnderline"/>
          <w:highlight w:val="cyan"/>
        </w:rPr>
        <w:t>Modest realists</w:t>
      </w:r>
      <w:r w:rsidRPr="0087357A">
        <w:rPr>
          <w:rStyle w:val="StyleUnderline"/>
        </w:rPr>
        <w:t xml:space="preserve"> substitute</w:t>
      </w:r>
      <w:r w:rsidRPr="0087357A">
        <w:rPr>
          <w:sz w:val="16"/>
        </w:rPr>
        <w:t xml:space="preserve"> </w:t>
      </w:r>
      <w:r w:rsidRPr="0087357A">
        <w:rPr>
          <w:rStyle w:val="StyleUnderline"/>
        </w:rPr>
        <w:t>for the subjective/objective structure of theory</w:t>
      </w:r>
      <w:r w:rsidRPr="0087357A">
        <w:rPr>
          <w:sz w:val="16"/>
        </w:rPr>
        <w:t xml:space="preserve"> </w:t>
      </w:r>
      <w:r w:rsidRPr="0087357A">
        <w:rPr>
          <w:sz w:val="16"/>
          <w:szCs w:val="16"/>
        </w:rPr>
        <w:t>the</w:t>
      </w:r>
      <w:r w:rsidRPr="0087357A">
        <w:rPr>
          <w:sz w:val="16"/>
        </w:rPr>
        <w:t xml:space="preserve"> equally flexible, equally manipulable subjective/ objective structure of "modifying" </w:t>
      </w:r>
      <w:r w:rsidRPr="0087357A">
        <w:rPr>
          <w:rStyle w:val="StyleUnderline"/>
        </w:rPr>
        <w:t xml:space="preserve">the "status quo." They </w:t>
      </w:r>
      <w:r w:rsidRPr="00131AAF">
        <w:rPr>
          <w:rStyle w:val="StyleUnderline"/>
          <w:highlight w:val="cyan"/>
        </w:rPr>
        <w:t xml:space="preserve">treat some aspects of the world as </w:t>
      </w:r>
      <w:r w:rsidRPr="00131AAF">
        <w:rPr>
          <w:rStyle w:val="Emphasis"/>
          <w:highlight w:val="cyan"/>
        </w:rPr>
        <w:t>objectively necessary</w:t>
      </w:r>
      <w:r w:rsidRPr="0087357A">
        <w:rPr>
          <w:rStyle w:val="StyleUnderline"/>
        </w:rPr>
        <w:t xml:space="preserve"> and other aspects as open to</w:t>
      </w:r>
      <w:r w:rsidRPr="0087357A">
        <w:rPr>
          <w:sz w:val="16"/>
        </w:rPr>
        <w:t xml:space="preserve"> our joint </w:t>
      </w:r>
      <w:r w:rsidRPr="0087357A">
        <w:rPr>
          <w:rStyle w:val="StyleUnderline"/>
        </w:rPr>
        <w:t>reconstruction</w:t>
      </w:r>
      <w:r w:rsidRPr="0087357A">
        <w:rPr>
          <w:sz w:val="16"/>
        </w:rPr>
        <w:t xml:space="preserve">. Like any other subjective/objective structure, however, </w:t>
      </w:r>
      <w:r w:rsidRPr="0087357A">
        <w:rPr>
          <w:rStyle w:val="StyleUnderline"/>
        </w:rPr>
        <w:t>this is a form of self-deception</w:t>
      </w:r>
      <w:r w:rsidRPr="0087357A">
        <w:rPr>
          <w:sz w:val="16"/>
        </w:rPr>
        <w:t xml:space="preserve"> - perhaps its most pervasive modern form. </w:t>
      </w:r>
      <w:r w:rsidRPr="0087357A">
        <w:rPr>
          <w:rStyle w:val="StyleUnderline"/>
        </w:rPr>
        <w:t xml:space="preserve">My </w:t>
      </w:r>
      <w:r w:rsidRPr="00131AAF">
        <w:rPr>
          <w:rStyle w:val="StyleUnderline"/>
          <w:highlight w:val="cyan"/>
        </w:rPr>
        <w:t>critique will mean something</w:t>
      </w:r>
      <w:r w:rsidRPr="0087357A">
        <w:rPr>
          <w:rStyle w:val="StyleUnderline"/>
        </w:rPr>
        <w:t xml:space="preserve"> to modest realists </w:t>
      </w:r>
      <w:r w:rsidRPr="00131AAF">
        <w:rPr>
          <w:rStyle w:val="StyleUnderline"/>
          <w:highlight w:val="cyan"/>
        </w:rPr>
        <w:t>only if they try to get outside</w:t>
      </w:r>
      <w:r w:rsidRPr="0087357A">
        <w:rPr>
          <w:rStyle w:val="StyleUnderline"/>
        </w:rPr>
        <w:t xml:space="preserve"> this way of thinking, </w:t>
      </w:r>
      <w:r w:rsidRPr="00131AAF">
        <w:rPr>
          <w:rStyle w:val="StyleUnderline"/>
          <w:highlight w:val="cyan"/>
        </w:rPr>
        <w:t xml:space="preserve">only if they criticize </w:t>
      </w:r>
      <w:proofErr w:type="gramStart"/>
      <w:r w:rsidRPr="00131AAF">
        <w:rPr>
          <w:rStyle w:val="StyleUnderline"/>
          <w:highlight w:val="cyan"/>
        </w:rPr>
        <w:t xml:space="preserve">it </w:t>
      </w:r>
      <w:r w:rsidRPr="00131AAF">
        <w:rPr>
          <w:rStyle w:val="Emphasis"/>
          <w:highlight w:val="cyan"/>
        </w:rPr>
        <w:t>as a whole</w:t>
      </w:r>
      <w:proofErr w:type="gramEnd"/>
      <w:r w:rsidRPr="0087357A">
        <w:rPr>
          <w:rStyle w:val="StyleUnderline"/>
        </w:rPr>
        <w:t xml:space="preserve">. A suggestion for change </w:t>
      </w:r>
      <w:r w:rsidRPr="0087357A">
        <w:rPr>
          <w:rStyle w:val="Emphasis"/>
        </w:rPr>
        <w:t>won't cause them to do so</w:t>
      </w:r>
      <w:r w:rsidRPr="0087357A">
        <w:rPr>
          <w:sz w:val="16"/>
        </w:rPr>
        <w:t xml:space="preserve">; merely reading this Article will probably not cause them to do so either. Instead, </w:t>
      </w:r>
      <w:r w:rsidRPr="00131AAF">
        <w:rPr>
          <w:rStyle w:val="StyleUnderline"/>
          <w:highlight w:val="cyan"/>
        </w:rPr>
        <w:t>they will have to experience the manipulability of their way of thinking themselves</w:t>
      </w:r>
      <w:r w:rsidRPr="0087357A">
        <w:rPr>
          <w:sz w:val="16"/>
        </w:rPr>
        <w:t xml:space="preserve"> - perhaps when they try to teach corporate or administrative law - </w:t>
      </w:r>
      <w:r w:rsidRPr="0087357A">
        <w:rPr>
          <w:rStyle w:val="StyleUnderline"/>
        </w:rPr>
        <w:t xml:space="preserve">or </w:t>
      </w:r>
      <w:proofErr w:type="gramStart"/>
      <w:r w:rsidRPr="0087357A">
        <w:rPr>
          <w:rStyle w:val="StyleUnderline"/>
        </w:rPr>
        <w:t>actually engage</w:t>
      </w:r>
      <w:proofErr w:type="gramEnd"/>
      <w:r w:rsidRPr="0087357A">
        <w:rPr>
          <w:rStyle w:val="StyleUnderline"/>
        </w:rPr>
        <w:t xml:space="preserve"> in action with others in a way that makes the possibility of different ways of approaching the world seem real to them</w:t>
      </w:r>
      <w:r w:rsidRPr="0087357A">
        <w:rPr>
          <w:sz w:val="16"/>
        </w:rPr>
        <w:t>.</w:t>
      </w:r>
    </w:p>
    <w:p w14:paraId="3CE1D764" w14:textId="77777777" w:rsidR="00746783" w:rsidRPr="0087357A" w:rsidRDefault="00746783" w:rsidP="00746783">
      <w:pPr>
        <w:rPr>
          <w:sz w:val="16"/>
        </w:rPr>
      </w:pPr>
      <w:r w:rsidRPr="0087357A">
        <w:rPr>
          <w:rStyle w:val="StyleUnderline"/>
        </w:rPr>
        <w:t>Modest realists could abandon their effort to treat some aspects of the world as fixed and others as subject to human modification</w:t>
      </w:r>
      <w:r w:rsidRPr="0087357A">
        <w:rPr>
          <w:sz w:val="16"/>
        </w:rPr>
        <w:t xml:space="preserve">; they could, in other words, abandon their own characteristic attempt to secure a foundation for social life. </w:t>
      </w:r>
      <w:r w:rsidRPr="0087357A">
        <w:rPr>
          <w:rStyle w:val="StyleUnderline"/>
        </w:rPr>
        <w:t>If they</w:t>
      </w:r>
      <w:r w:rsidRPr="0087357A">
        <w:rPr>
          <w:sz w:val="16"/>
        </w:rPr>
        <w:t xml:space="preserve"> (and other defenders of the bureaucratic form) </w:t>
      </w:r>
      <w:r w:rsidRPr="0087357A">
        <w:rPr>
          <w:rStyle w:val="StyleUnderline"/>
        </w:rPr>
        <w:t>thought of the world in terms of human, interpersonal contact, the idea of creating separate spheres</w:t>
      </w:r>
      <w:r w:rsidRPr="0087357A">
        <w:rPr>
          <w:sz w:val="16"/>
        </w:rPr>
        <w:t xml:space="preserve"> of permanence and mobility - of creating separate spheres </w:t>
      </w:r>
      <w:r w:rsidRPr="0087357A">
        <w:rPr>
          <w:rStyle w:val="StyleUnderline"/>
        </w:rPr>
        <w:t>of subjectivity and objectivity</w:t>
      </w:r>
      <w:r w:rsidRPr="0087357A">
        <w:rPr>
          <w:sz w:val="16"/>
        </w:rPr>
        <w:t xml:space="preserve"> of any kind - </w:t>
      </w:r>
      <w:r w:rsidRPr="0087357A">
        <w:rPr>
          <w:rStyle w:val="StyleUnderline"/>
        </w:rPr>
        <w:t>would seem bizarre</w:t>
      </w:r>
      <w:r w:rsidRPr="0087357A">
        <w:rPr>
          <w:sz w:val="16"/>
        </w:rPr>
        <w:t xml:space="preserve">. In our daily encounters with others, we recognize that </w:t>
      </w:r>
      <w:r w:rsidRPr="0087357A">
        <w:rPr>
          <w:rStyle w:val="StyleUnderline"/>
        </w:rPr>
        <w:t>we help create each other through our interactions</w:t>
      </w:r>
      <w:r w:rsidRPr="0087357A">
        <w:rPr>
          <w:sz w:val="16"/>
        </w:rPr>
        <w:t xml:space="preserve">. It is because these interactions are both necessary and threatening that </w:t>
      </w:r>
      <w:r w:rsidRPr="0087357A">
        <w:rPr>
          <w:rStyle w:val="StyleUnderline"/>
        </w:rPr>
        <w:t>all of them must continuously be open to reconstruction and revision</w:t>
      </w:r>
      <w:r w:rsidRPr="0087357A">
        <w:rPr>
          <w:sz w:val="16"/>
        </w:rPr>
        <w:t>. In the everyday world of human interdependence, there can be no such thing as a "foundation" that could render (even part of) social life noncontroversial.</w:t>
      </w:r>
    </w:p>
    <w:p w14:paraId="3F10F73D" w14:textId="77777777" w:rsidR="00746783" w:rsidRDefault="00746783" w:rsidP="00746783">
      <w:pPr>
        <w:rPr>
          <w:rStyle w:val="StyleUnderline"/>
          <w:b/>
        </w:rPr>
      </w:pPr>
      <w:r w:rsidRPr="0087357A">
        <w:rPr>
          <w:sz w:val="16"/>
        </w:rPr>
        <w:t xml:space="preserve">It may be hard, however, for </w:t>
      </w:r>
      <w:r w:rsidRPr="0087357A">
        <w:rPr>
          <w:rStyle w:val="StyleUnderline"/>
        </w:rPr>
        <w:t>modest realists</w:t>
      </w:r>
      <w:r w:rsidRPr="0087357A">
        <w:rPr>
          <w:sz w:val="16"/>
        </w:rPr>
        <w:t xml:space="preserve">, as well as other readers, to think it worthwhile to give up the search for a foundation that would render human relationships unthreatening. They </w:t>
      </w:r>
      <w:r w:rsidRPr="0087357A">
        <w:rPr>
          <w:rStyle w:val="StyleUnderline"/>
        </w:rPr>
        <w:t>may</w:t>
      </w:r>
      <w:r w:rsidRPr="0087357A">
        <w:rPr>
          <w:sz w:val="16"/>
        </w:rPr>
        <w:t xml:space="preserve">, for example, </w:t>
      </w:r>
      <w:r w:rsidRPr="0087357A">
        <w:rPr>
          <w:rStyle w:val="StyleUnderline"/>
        </w:rPr>
        <w:t>believe that we risk tyranny without such a foundation</w:t>
      </w:r>
      <w:r w:rsidRPr="0087357A">
        <w:rPr>
          <w:sz w:val="16"/>
        </w:rPr>
        <w:t xml:space="preserve">. 379 It is certainly true that, without foundations, there is no guarantee against tyranny; its likelihood will depend on what people do. But </w:t>
      </w:r>
      <w:r w:rsidRPr="00131AAF">
        <w:rPr>
          <w:rStyle w:val="StyleUnderline"/>
          <w:highlight w:val="cyan"/>
        </w:rPr>
        <w:t>foundations have never protected us against tyranny</w:t>
      </w:r>
      <w:r w:rsidRPr="0087357A">
        <w:rPr>
          <w:rStyle w:val="StyleUnderline"/>
        </w:rPr>
        <w:t xml:space="preserve"> either; there are no such things</w:t>
      </w:r>
      <w:r w:rsidRPr="0087357A">
        <w:rPr>
          <w:sz w:val="16"/>
        </w:rPr>
        <w:t xml:space="preserve">. Even the fabrication of foundations hasn't helped; we have never been able to "deduce" from some ultimate foundation the things that are worth fighting for and worth fighting against. Without a (mythical) foundation for our views, we admittedly are (still) unable to say what our choices are based on. But </w:t>
      </w:r>
      <w:r w:rsidRPr="00131AAF">
        <w:rPr>
          <w:rStyle w:val="StyleUnderline"/>
          <w:highlight w:val="cyan"/>
        </w:rPr>
        <w:t>social choices</w:t>
      </w:r>
      <w:r w:rsidRPr="0087357A">
        <w:rPr>
          <w:rStyle w:val="StyleUnderline"/>
        </w:rPr>
        <w:t xml:space="preserve"> are certainly not arbitrary: choices </w:t>
      </w:r>
      <w:r w:rsidRPr="00131AAF">
        <w:rPr>
          <w:rStyle w:val="StyleUnderline"/>
          <w:highlight w:val="cyan"/>
        </w:rPr>
        <w:t>about</w:t>
      </w:r>
      <w:r w:rsidRPr="0087357A">
        <w:rPr>
          <w:rStyle w:val="StyleUnderline"/>
        </w:rPr>
        <w:t xml:space="preserve"> how to live and </w:t>
      </w:r>
      <w:r w:rsidRPr="00131AAF">
        <w:rPr>
          <w:rStyle w:val="StyleUnderline"/>
          <w:highlight w:val="cyan"/>
        </w:rPr>
        <w:t>what kind of world to create are neither "</w:t>
      </w:r>
      <w:r w:rsidRPr="00131AAF">
        <w:rPr>
          <w:rStyle w:val="Emphasis"/>
          <w:highlight w:val="cyan"/>
        </w:rPr>
        <w:t>objective</w:t>
      </w:r>
      <w:r w:rsidRPr="00131AAF">
        <w:rPr>
          <w:rStyle w:val="StyleUnderline"/>
          <w:highlight w:val="cyan"/>
        </w:rPr>
        <w:t>" nor "</w:t>
      </w:r>
      <w:r w:rsidRPr="00131AAF">
        <w:rPr>
          <w:rStyle w:val="Emphasis"/>
          <w:highlight w:val="cyan"/>
        </w:rPr>
        <w:t>subjective</w:t>
      </w:r>
      <w:r w:rsidRPr="00131AAF">
        <w:rPr>
          <w:rStyle w:val="StyleUnderline"/>
          <w:highlight w:val="cyan"/>
        </w:rPr>
        <w:t>,</w:t>
      </w:r>
      <w:r w:rsidRPr="0087357A">
        <w:rPr>
          <w:rStyle w:val="StyleUnderline"/>
        </w:rPr>
        <w:t>"</w:t>
      </w:r>
      <w:r w:rsidRPr="0087357A">
        <w:rPr>
          <w:sz w:val="16"/>
        </w:rPr>
        <w:t xml:space="preserve"> neither certain nor meaningless. </w:t>
      </w:r>
      <w:r w:rsidRPr="0087357A">
        <w:rPr>
          <w:rStyle w:val="StyleUnderline"/>
        </w:rPr>
        <w:t xml:space="preserve">They cannot be characterized either way once we recognize how crucially the nature of human relationships and institutions affect who we are. </w:t>
      </w:r>
      <w:r w:rsidRPr="00131AAF">
        <w:rPr>
          <w:rStyle w:val="StyleUnderline"/>
          <w:highlight w:val="cyan"/>
        </w:rPr>
        <w:t>The alternative</w:t>
      </w:r>
      <w:r w:rsidRPr="0087357A">
        <w:rPr>
          <w:rStyle w:val="StyleUnderline"/>
        </w:rPr>
        <w:t xml:space="preserve"> to "foundations" </w:t>
      </w:r>
      <w:r w:rsidRPr="00131AAF">
        <w:rPr>
          <w:rStyle w:val="StyleUnderline"/>
          <w:highlight w:val="cyan"/>
        </w:rPr>
        <w:t xml:space="preserve">is not "chaos" but </w:t>
      </w:r>
      <w:r w:rsidRPr="00131AAF">
        <w:rPr>
          <w:rStyle w:val="Emphasis"/>
          <w:highlight w:val="cyan"/>
        </w:rPr>
        <w:t>the joint reconstruction of social life</w:t>
      </w:r>
      <w:r w:rsidRPr="0087357A">
        <w:rPr>
          <w:rStyle w:val="StyleUnderline"/>
        </w:rPr>
        <w:t>, the prospect</w:t>
      </w:r>
      <w:r w:rsidRPr="0087357A">
        <w:rPr>
          <w:sz w:val="16"/>
        </w:rPr>
        <w:t xml:space="preserve"> I referred to at the outset </w:t>
      </w:r>
      <w:r w:rsidRPr="0087357A">
        <w:rPr>
          <w:rStyle w:val="StyleUnderline"/>
        </w:rPr>
        <w:t xml:space="preserve">as </w:t>
      </w:r>
      <w:r w:rsidRPr="00131AAF">
        <w:rPr>
          <w:rStyle w:val="StyleUnderline"/>
          <w:highlight w:val="cyan"/>
        </w:rPr>
        <w:t>the quest of participatory democracy</w:t>
      </w:r>
      <w:r w:rsidRPr="0087357A">
        <w:rPr>
          <w:sz w:val="16"/>
        </w:rPr>
        <w:t xml:space="preserve">.380 </w:t>
      </w:r>
      <w:r w:rsidRPr="0087357A">
        <w:rPr>
          <w:rStyle w:val="StyleUnderline"/>
        </w:rPr>
        <w:t xml:space="preserve">Acting together, </w:t>
      </w:r>
      <w:r w:rsidRPr="00131AAF">
        <w:rPr>
          <w:rStyle w:val="StyleUnderline"/>
          <w:highlight w:val="cyan"/>
        </w:rPr>
        <w:t xml:space="preserve">we could begin to dismantle the structure of bureaucratic organizations - </w:t>
      </w:r>
      <w:r w:rsidRPr="00131AAF">
        <w:rPr>
          <w:rStyle w:val="Emphasis"/>
          <w:highlight w:val="cyan"/>
        </w:rPr>
        <w:t>not all at once</w:t>
      </w:r>
      <w:r w:rsidRPr="00131AAF">
        <w:rPr>
          <w:rStyle w:val="StyleUnderline"/>
          <w:highlight w:val="cyan"/>
        </w:rPr>
        <w:t xml:space="preserve">, </w:t>
      </w:r>
      <w:r w:rsidRPr="00131AAF">
        <w:rPr>
          <w:rStyle w:val="Emphasis"/>
          <w:sz w:val="28"/>
          <w:szCs w:val="28"/>
          <w:highlight w:val="cyan"/>
        </w:rPr>
        <w:t>but piece by piece</w:t>
      </w:r>
      <w:r w:rsidRPr="0087357A">
        <w:rPr>
          <w:sz w:val="16"/>
        </w:rPr>
        <w:t xml:space="preserve">. </w:t>
      </w:r>
      <w:r w:rsidRPr="0087357A">
        <w:rPr>
          <w:rStyle w:val="StyleUnderline"/>
        </w:rPr>
        <w:t>In their place we could substitute forms of human relationship that better reflect our aspirations for human development and equality. Numerous suggestions for immediate action have already been made</w:t>
      </w:r>
      <w:r w:rsidRPr="0087357A">
        <w:rPr>
          <w:sz w:val="16"/>
        </w:rPr>
        <w:t xml:space="preserve">;381 </w:t>
      </w:r>
      <w:r w:rsidRPr="00131AAF">
        <w:rPr>
          <w:rStyle w:val="StyleUnderline"/>
          <w:highlight w:val="cyan"/>
        </w:rPr>
        <w:t xml:space="preserve">if we focus on the institutions that currently affect our lives, </w:t>
      </w:r>
      <w:r w:rsidRPr="00131AAF">
        <w:rPr>
          <w:rStyle w:val="Emphasis"/>
          <w:highlight w:val="cyan"/>
        </w:rPr>
        <w:t>we can readily think of more ourselves</w:t>
      </w:r>
      <w:r w:rsidRPr="0087357A">
        <w:rPr>
          <w:rStyle w:val="StyleUnderline"/>
        </w:rPr>
        <w:t>.</w:t>
      </w:r>
    </w:p>
    <w:p w14:paraId="08E9A5D2" w14:textId="77777777" w:rsidR="00746783" w:rsidRDefault="00746783" w:rsidP="00746783">
      <w:pPr>
        <w:rPr>
          <w:rStyle w:val="StyleUnderline"/>
          <w:b/>
        </w:rPr>
      </w:pPr>
    </w:p>
    <w:p w14:paraId="068B27C8" w14:textId="77777777" w:rsidR="00746783" w:rsidRPr="00B55AD5" w:rsidRDefault="00746783" w:rsidP="00746783"/>
    <w:p w14:paraId="2381E9DE" w14:textId="77777777" w:rsidR="00746783" w:rsidRDefault="00746783" w:rsidP="00746783">
      <w:pPr>
        <w:pStyle w:val="Heading4"/>
      </w:pPr>
      <w:r>
        <w:t xml:space="preserve">All institutions that allocate resources within a system of property rights sanctioned through government-threatened force are constitutively violent and intrinsically unethical. Contemporary academia is dedicated to churning out bureaucrats that manage these violent institutions through a process of interpretative labor. Structural violence maintains lopsided structures of the imagination, in which those lacking power come to empathize with their oppressors through constantly imagining their perspective. </w:t>
      </w:r>
    </w:p>
    <w:p w14:paraId="49F5A4B1" w14:textId="77777777" w:rsidR="00746783" w:rsidRDefault="00746783" w:rsidP="00746783">
      <w:r w:rsidRPr="00243B90">
        <w:rPr>
          <w:b/>
        </w:rPr>
        <w:t>Graeber 15</w:t>
      </w:r>
      <w:r>
        <w:t xml:space="preserve"> [David Graeber, arguably the most important anthropologist of the 21</w:t>
      </w:r>
      <w:r w:rsidRPr="00E22F15">
        <w:rPr>
          <w:vertAlign w:val="superscript"/>
        </w:rPr>
        <w:t>st</w:t>
      </w:r>
      <w:r>
        <w:t xml:space="preserve"> century, American-born, London-based anthropologist and anarchist activist, leading figure in Occupy Wall Street credited with coining the phrase “We are the 99 Percent,” assistant professor and associate professor of anthropology at Yale from 1998–2007,  Reader in Social Anthropology at Goldsmiths, University of London, activism includes protests against the 3rd Summit of the Americas in Quebec City in 2001, and the 2002 World Economic Forum in New York City, </w:t>
      </w:r>
      <w:r>
        <w:rPr>
          <w:i/>
        </w:rPr>
        <w:t xml:space="preserve">The Utopia of Rules: On Technology, Stupidity, and the Secret Joys of Bureaucracy, </w:t>
      </w:r>
      <w:r>
        <w:t>Melville House printing (Brooklyn, NY): February 2015, p. 55-76]</w:t>
      </w:r>
    </w:p>
    <w:p w14:paraId="6FBBF93B" w14:textId="77777777" w:rsidR="00746783" w:rsidRPr="00243B90" w:rsidRDefault="00746783" w:rsidP="00746783">
      <w:pPr>
        <w:rPr>
          <w:sz w:val="16"/>
        </w:rPr>
      </w:pPr>
      <w:r w:rsidRPr="00243B90">
        <w:rPr>
          <w:sz w:val="16"/>
        </w:rPr>
        <w:t xml:space="preserve">It’s hard to avoid the conclusion that, in either case, their popularity owed much to the fact that </w:t>
      </w:r>
      <w:r w:rsidRPr="007E3119">
        <w:rPr>
          <w:rStyle w:val="TitleChar"/>
          <w:highlight w:val="green"/>
        </w:rPr>
        <w:t xml:space="preserve">the </w:t>
      </w:r>
      <w:r w:rsidRPr="007E3119">
        <w:rPr>
          <w:rStyle w:val="Emphasis"/>
          <w:highlight w:val="green"/>
        </w:rPr>
        <w:t>American university system</w:t>
      </w:r>
      <w:r w:rsidRPr="00B00A17">
        <w:rPr>
          <w:rStyle w:val="TitleChar"/>
        </w:rPr>
        <w:t xml:space="preserve"> during this period </w:t>
      </w:r>
      <w:r w:rsidRPr="007E3119">
        <w:rPr>
          <w:rStyle w:val="TitleChar"/>
          <w:highlight w:val="green"/>
        </w:rPr>
        <w:t>had</w:t>
      </w:r>
      <w:r w:rsidRPr="00B00A17">
        <w:rPr>
          <w:rStyle w:val="TitleChar"/>
        </w:rPr>
        <w:t xml:space="preserve"> itself </w:t>
      </w:r>
      <w:r w:rsidRPr="007E3119">
        <w:rPr>
          <w:rStyle w:val="TitleChar"/>
          <w:highlight w:val="green"/>
        </w:rPr>
        <w:t>become</w:t>
      </w:r>
      <w:r w:rsidRPr="00B00A17">
        <w:rPr>
          <w:rStyle w:val="TitleChar"/>
        </w:rPr>
        <w:t xml:space="preserve"> increasingly an institution </w:t>
      </w:r>
      <w:r w:rsidRPr="007E3119">
        <w:rPr>
          <w:rStyle w:val="TitleChar"/>
          <w:highlight w:val="green"/>
        </w:rPr>
        <w:t xml:space="preserve">dedicated to </w:t>
      </w:r>
      <w:r w:rsidRPr="007E3119">
        <w:rPr>
          <w:rStyle w:val="Emphasis"/>
          <w:highlight w:val="green"/>
        </w:rPr>
        <w:t>producing</w:t>
      </w:r>
      <w:r w:rsidRPr="00B00A17">
        <w:rPr>
          <w:rStyle w:val="Emphasis"/>
        </w:rPr>
        <w:t xml:space="preserve"> functionaries for </w:t>
      </w:r>
      <w:r w:rsidRPr="007E3119">
        <w:rPr>
          <w:rStyle w:val="Emphasis"/>
          <w:highlight w:val="green"/>
        </w:rPr>
        <w:t>an imperial administrative apparatus on a global scale</w:t>
      </w:r>
      <w:r w:rsidRPr="00243B90">
        <w:rPr>
          <w:sz w:val="16"/>
        </w:rPr>
        <w:t xml:space="preserve">. During the Cold War, this was often </w:t>
      </w:r>
      <w:proofErr w:type="gramStart"/>
      <w:r w:rsidRPr="00243B90">
        <w:rPr>
          <w:sz w:val="16"/>
        </w:rPr>
        <w:t>fairly explicit</w:t>
      </w:r>
      <w:proofErr w:type="gramEnd"/>
      <w:r w:rsidRPr="00243B90">
        <w:rPr>
          <w:sz w:val="16"/>
        </w:rPr>
        <w:t xml:space="preserve">, especially in the early years when both </w:t>
      </w:r>
      <w:proofErr w:type="spellStart"/>
      <w:r w:rsidRPr="00243B90">
        <w:rPr>
          <w:sz w:val="16"/>
        </w:rPr>
        <w:t>Boasians</w:t>
      </w:r>
      <w:proofErr w:type="spellEnd"/>
      <w:r w:rsidRPr="00243B90">
        <w:rPr>
          <w:sz w:val="16"/>
        </w:rPr>
        <w:t xml:space="preserve"> like Mead and Benedict and </w:t>
      </w:r>
      <w:proofErr w:type="spellStart"/>
      <w:r w:rsidRPr="00243B90">
        <w:rPr>
          <w:sz w:val="16"/>
        </w:rPr>
        <w:t>Weberians</w:t>
      </w:r>
      <w:proofErr w:type="spellEnd"/>
      <w:r w:rsidRPr="00243B90">
        <w:rPr>
          <w:sz w:val="16"/>
        </w:rPr>
        <w:t xml:space="preserve"> like Geertz often found themselves operating within the military-intelligence apparatus, or even funded by CIA fronts (Ross 1998).3 Gradually, over the course of the campus mobilizations of the Vietnam War, this kind of complicity was made an issue. Max Weber—</w:t>
      </w:r>
      <w:proofErr w:type="gramStart"/>
      <w:r w:rsidRPr="00243B90">
        <w:rPr>
          <w:sz w:val="16"/>
        </w:rPr>
        <w:t>or,</w:t>
      </w:r>
      <w:proofErr w:type="gramEnd"/>
      <w:r w:rsidRPr="00243B90">
        <w:rPr>
          <w:sz w:val="16"/>
        </w:rPr>
        <w:t xml:space="preserve"> to be more accurate, that version of Weber promoted by sociologists like Parsons and </w:t>
      </w:r>
      <w:proofErr w:type="spellStart"/>
      <w:r w:rsidRPr="00243B90">
        <w:rPr>
          <w:sz w:val="16"/>
        </w:rPr>
        <w:t>Shils</w:t>
      </w:r>
      <w:proofErr w:type="spellEnd"/>
      <w:r w:rsidRPr="00243B90">
        <w:rPr>
          <w:sz w:val="16"/>
        </w:rPr>
        <w:t xml:space="preserve"> (1951), which gradually became the basis for State Department “modernization theory”—came to be seen as the embodiment of everything radicals wished to reject. But it wasn’t long before Foucault, who had been whisked out of his retreat in Tunisia and placed in the Collège de France after the uprising of May 1968, began to fill the gap. One might even speak here of the gradual emergence of a kind of division of labor within American universities, with </w:t>
      </w:r>
      <w:r w:rsidRPr="00B00A17">
        <w:rPr>
          <w:rStyle w:val="TitleChar"/>
        </w:rPr>
        <w:t>the optimistic side of Weber reinvented</w:t>
      </w:r>
      <w:r w:rsidRPr="00243B90">
        <w:rPr>
          <w:sz w:val="16"/>
        </w:rPr>
        <w:t xml:space="preserve"> (in even more simplified form) </w:t>
      </w:r>
      <w:r w:rsidRPr="007E3119">
        <w:rPr>
          <w:rStyle w:val="TitleChar"/>
          <w:highlight w:val="green"/>
        </w:rPr>
        <w:t>for the</w:t>
      </w:r>
      <w:r w:rsidRPr="00B00A17">
        <w:rPr>
          <w:rStyle w:val="TitleChar"/>
        </w:rPr>
        <w:t xml:space="preserve"> </w:t>
      </w:r>
      <w:r w:rsidRPr="00B00A17">
        <w:rPr>
          <w:rStyle w:val="Emphasis"/>
        </w:rPr>
        <w:t xml:space="preserve">actual </w:t>
      </w:r>
      <w:r w:rsidRPr="007E3119">
        <w:rPr>
          <w:rStyle w:val="Emphasis"/>
          <w:highlight w:val="green"/>
        </w:rPr>
        <w:t>training of bureaucrats</w:t>
      </w:r>
      <w:r w:rsidRPr="007E3119">
        <w:rPr>
          <w:rStyle w:val="TitleChar"/>
          <w:highlight w:val="green"/>
        </w:rPr>
        <w:t xml:space="preserve"> under </w:t>
      </w:r>
      <w:r w:rsidRPr="00243B90">
        <w:rPr>
          <w:rStyle w:val="TitleChar"/>
        </w:rPr>
        <w:t>the</w:t>
      </w:r>
      <w:r w:rsidRPr="00B00A17">
        <w:rPr>
          <w:rStyle w:val="TitleChar"/>
        </w:rPr>
        <w:t xml:space="preserve"> name of “</w:t>
      </w:r>
      <w:r w:rsidRPr="007E3119">
        <w:rPr>
          <w:rStyle w:val="Emphasis"/>
          <w:highlight w:val="green"/>
        </w:rPr>
        <w:t>rational choice theory</w:t>
      </w:r>
      <w:r w:rsidRPr="00B00A17">
        <w:rPr>
          <w:rStyle w:val="TitleChar"/>
        </w:rPr>
        <w:t>,”</w:t>
      </w:r>
      <w:r w:rsidRPr="00243B90">
        <w:rPr>
          <w:sz w:val="16"/>
        </w:rPr>
        <w:t xml:space="preserve"> while his pessimistic side was relegated to the </w:t>
      </w:r>
      <w:proofErr w:type="spellStart"/>
      <w:r w:rsidRPr="00243B90">
        <w:rPr>
          <w:sz w:val="16"/>
        </w:rPr>
        <w:t>Foucauldians</w:t>
      </w:r>
      <w:proofErr w:type="spellEnd"/>
      <w:r w:rsidRPr="00243B90">
        <w:rPr>
          <w:sz w:val="16"/>
        </w:rPr>
        <w:t xml:space="preserve">. Foucault’s ascendancy, in turn, was precisely within those fields of academic endeavor that both became the haven for former </w:t>
      </w:r>
      <w:proofErr w:type="gramStart"/>
      <w:r w:rsidRPr="00243B90">
        <w:rPr>
          <w:sz w:val="16"/>
        </w:rPr>
        <w:t>radicals, and</w:t>
      </w:r>
      <w:proofErr w:type="gramEnd"/>
      <w:r w:rsidRPr="00243B90">
        <w:rPr>
          <w:sz w:val="16"/>
        </w:rPr>
        <w:t xml:space="preserve"> were almost completely divorced from any access to political power—or, increasingly, from any influence on social movements as well. This gave Foucault’s emphasis on the “power/knowledge” nexus—the assertion that forms of knowledge are always also forms of social power, indeed, the most important forms of social power—a particular appeal.</w:t>
      </w:r>
    </w:p>
    <w:p w14:paraId="195551F5" w14:textId="77777777" w:rsidR="00746783" w:rsidRPr="00243B90" w:rsidRDefault="00746783" w:rsidP="00746783">
      <w:pPr>
        <w:rPr>
          <w:sz w:val="16"/>
        </w:rPr>
      </w:pPr>
      <w:r w:rsidRPr="00243B90">
        <w:rPr>
          <w:sz w:val="16"/>
        </w:rPr>
        <w:t xml:space="preserve">No doubt, any such pocket historical summary can only be a bit </w:t>
      </w:r>
      <w:proofErr w:type="spellStart"/>
      <w:r w:rsidRPr="00243B90">
        <w:rPr>
          <w:sz w:val="16"/>
        </w:rPr>
        <w:t>caricaturish</w:t>
      </w:r>
      <w:proofErr w:type="spellEnd"/>
      <w:r w:rsidRPr="00243B90">
        <w:rPr>
          <w:sz w:val="16"/>
        </w:rPr>
        <w:t xml:space="preserve"> and unfair. Still, I think there is a profound truth here. </w:t>
      </w:r>
      <w:r w:rsidRPr="00B00A17">
        <w:rPr>
          <w:rStyle w:val="TitleChar"/>
        </w:rPr>
        <w:t xml:space="preserve">It is not just that we are drawn to areas of density, where our skills at interpretation are best deployed. </w:t>
      </w:r>
      <w:r w:rsidRPr="00243B90">
        <w:rPr>
          <w:sz w:val="16"/>
        </w:rPr>
        <w:t xml:space="preserve">We also </w:t>
      </w:r>
      <w:r w:rsidRPr="00B00A17">
        <w:rPr>
          <w:rStyle w:val="TitleChar"/>
        </w:rPr>
        <w:t>have an increasing tendency to identify what’s interesting with what’s important, and to assume places of density are also places of power</w:t>
      </w:r>
      <w:r w:rsidRPr="00243B90">
        <w:rPr>
          <w:sz w:val="16"/>
        </w:rPr>
        <w:t>. The power of bureaucracy shows just how much this is often not the case.</w:t>
      </w:r>
    </w:p>
    <w:p w14:paraId="7935F1DA" w14:textId="77777777" w:rsidR="00746783" w:rsidRPr="00243B90" w:rsidRDefault="00746783" w:rsidP="00746783">
      <w:pPr>
        <w:rPr>
          <w:sz w:val="16"/>
        </w:rPr>
      </w:pPr>
      <w:r w:rsidRPr="00243B90">
        <w:rPr>
          <w:sz w:val="16"/>
        </w:rPr>
        <w:t xml:space="preserve">This essay is not, however, primarily about bureaucracy—or even about the reasons for its neglect in anthropology and related disciplines. It is really about violence. What I would like to argue is that </w:t>
      </w:r>
      <w:r w:rsidRPr="007E3119">
        <w:rPr>
          <w:rStyle w:val="TitleChar"/>
          <w:highlight w:val="green"/>
        </w:rPr>
        <w:t>situations created by</w:t>
      </w:r>
      <w:r w:rsidRPr="00243B90">
        <w:rPr>
          <w:sz w:val="16"/>
        </w:rPr>
        <w:t xml:space="preserve"> violence—particularly </w:t>
      </w:r>
      <w:r w:rsidRPr="007E3119">
        <w:rPr>
          <w:rStyle w:val="TitleChar"/>
          <w:highlight w:val="green"/>
        </w:rPr>
        <w:t>structural violence</w:t>
      </w:r>
      <w:r w:rsidRPr="007E3119">
        <w:rPr>
          <w:sz w:val="16"/>
          <w:highlight w:val="green"/>
        </w:rPr>
        <w:t xml:space="preserve">, </w:t>
      </w:r>
      <w:r w:rsidRPr="007E3119">
        <w:rPr>
          <w:rStyle w:val="TitleChar"/>
          <w:highlight w:val="green"/>
        </w:rPr>
        <w:t>by which I mean forms of pervasive</w:t>
      </w:r>
      <w:r w:rsidRPr="00B00A17">
        <w:rPr>
          <w:rStyle w:val="TitleChar"/>
        </w:rPr>
        <w:t xml:space="preserve"> social </w:t>
      </w:r>
      <w:r w:rsidRPr="007E3119">
        <w:rPr>
          <w:rStyle w:val="TitleChar"/>
          <w:highlight w:val="green"/>
        </w:rPr>
        <w:t>inequality</w:t>
      </w:r>
      <w:r w:rsidRPr="00B00A17">
        <w:rPr>
          <w:rStyle w:val="TitleChar"/>
        </w:rPr>
        <w:t xml:space="preserve"> that are </w:t>
      </w:r>
      <w:r w:rsidRPr="007E3119">
        <w:rPr>
          <w:rStyle w:val="TitleChar"/>
          <w:highlight w:val="green"/>
        </w:rPr>
        <w:t>ultimately backed up</w:t>
      </w:r>
      <w:r w:rsidRPr="007E3119">
        <w:rPr>
          <w:sz w:val="16"/>
          <w:highlight w:val="green"/>
        </w:rPr>
        <w:t xml:space="preserve"> </w:t>
      </w:r>
      <w:r w:rsidRPr="007E3119">
        <w:rPr>
          <w:rStyle w:val="TitleChar"/>
          <w:highlight w:val="green"/>
        </w:rPr>
        <w:t>by the threat of physical harm</w:t>
      </w:r>
      <w:r w:rsidRPr="00243B90">
        <w:rPr>
          <w:sz w:val="16"/>
        </w:rPr>
        <w:t>—</w:t>
      </w:r>
      <w:r w:rsidRPr="00B00A17">
        <w:rPr>
          <w:rStyle w:val="TitleChar"/>
        </w:rPr>
        <w:t xml:space="preserve">invariably tend to </w:t>
      </w:r>
      <w:r w:rsidRPr="007E3119">
        <w:rPr>
          <w:rStyle w:val="TitleChar"/>
          <w:highlight w:val="green"/>
        </w:rPr>
        <w:t xml:space="preserve">create the kinds of </w:t>
      </w:r>
      <w:r w:rsidRPr="007E3119">
        <w:rPr>
          <w:rStyle w:val="Emphasis"/>
          <w:highlight w:val="green"/>
        </w:rPr>
        <w:t>willful blindness</w:t>
      </w:r>
      <w:r w:rsidRPr="007E3119">
        <w:rPr>
          <w:rStyle w:val="TitleChar"/>
          <w:highlight w:val="green"/>
        </w:rPr>
        <w:t xml:space="preserve"> we normally associate with bureaucratic procedures</w:t>
      </w:r>
      <w:r w:rsidRPr="00243B90">
        <w:rPr>
          <w:sz w:val="16"/>
        </w:rPr>
        <w:t xml:space="preserve">. To put it crudely: it is not so much that </w:t>
      </w:r>
      <w:r w:rsidRPr="007E3119">
        <w:rPr>
          <w:rStyle w:val="TitleChar"/>
          <w:highlight w:val="green"/>
        </w:rPr>
        <w:t>bureaucratic procedures</w:t>
      </w:r>
      <w:r w:rsidRPr="00243B90">
        <w:rPr>
          <w:sz w:val="16"/>
        </w:rPr>
        <w:t xml:space="preserve"> are inherently stupid, or even that they tend to produce behavior that they themselves define as stupid, but rather, that they</w:t>
      </w:r>
      <w:r w:rsidRPr="00B00A17">
        <w:rPr>
          <w:rStyle w:val="TitleChar"/>
        </w:rPr>
        <w:t xml:space="preserve"> </w:t>
      </w:r>
      <w:r w:rsidRPr="007E3119">
        <w:rPr>
          <w:rStyle w:val="TitleChar"/>
          <w:highlight w:val="green"/>
        </w:rPr>
        <w:t>are</w:t>
      </w:r>
      <w:r w:rsidRPr="00B00A17">
        <w:rPr>
          <w:rStyle w:val="TitleChar"/>
        </w:rPr>
        <w:t xml:space="preserve"> invariably </w:t>
      </w:r>
      <w:r w:rsidRPr="007E3119">
        <w:rPr>
          <w:rStyle w:val="TitleChar"/>
          <w:highlight w:val="green"/>
        </w:rPr>
        <w:t>ways of managing</w:t>
      </w:r>
      <w:r w:rsidRPr="00B00A17">
        <w:rPr>
          <w:rStyle w:val="TitleChar"/>
        </w:rPr>
        <w:t xml:space="preserve"> social </w:t>
      </w:r>
      <w:r w:rsidRPr="007E3119">
        <w:rPr>
          <w:rStyle w:val="TitleChar"/>
          <w:highlight w:val="green"/>
        </w:rPr>
        <w:t>situations that are already stupid because they are founded on</w:t>
      </w:r>
      <w:r w:rsidRPr="00B00A17">
        <w:rPr>
          <w:rStyle w:val="TitleChar"/>
        </w:rPr>
        <w:t xml:space="preserve"> </w:t>
      </w:r>
      <w:r w:rsidRPr="007E3119">
        <w:rPr>
          <w:rStyle w:val="TitleChar"/>
          <w:highlight w:val="green"/>
        </w:rPr>
        <w:t>structural violence</w:t>
      </w:r>
      <w:r w:rsidRPr="00243B90">
        <w:rPr>
          <w:sz w:val="16"/>
        </w:rPr>
        <w:t>. I think this approach allows potential insights into matters that are, in fact, both interesting and important: for instance, the actual relationship between those forms of simplification typical of social theory, and those typical of administrative procedures.</w:t>
      </w:r>
    </w:p>
    <w:p w14:paraId="258C2DD6" w14:textId="77777777" w:rsidR="00746783" w:rsidRPr="00243B90" w:rsidRDefault="00746783" w:rsidP="00746783">
      <w:pPr>
        <w:rPr>
          <w:sz w:val="16"/>
        </w:rPr>
      </w:pPr>
      <w:r w:rsidRPr="00243B90">
        <w:rPr>
          <w:sz w:val="16"/>
        </w:rPr>
        <w:t>III</w:t>
      </w:r>
    </w:p>
    <w:p w14:paraId="0DC7251D" w14:textId="77777777" w:rsidR="00746783" w:rsidRPr="006001F8" w:rsidRDefault="00746783" w:rsidP="00746783">
      <w:pPr>
        <w:rPr>
          <w:rStyle w:val="TitleChar"/>
        </w:rPr>
      </w:pPr>
      <w:r w:rsidRPr="007E3119">
        <w:rPr>
          <w:rStyle w:val="Emphasis"/>
          <w:highlight w:val="green"/>
        </w:rPr>
        <w:t>We are not used to thinking of nursing homes or</w:t>
      </w:r>
      <w:r w:rsidRPr="00243B90">
        <w:rPr>
          <w:sz w:val="16"/>
        </w:rPr>
        <w:t xml:space="preserve"> banks or even </w:t>
      </w:r>
      <w:r w:rsidRPr="007E3119">
        <w:rPr>
          <w:rStyle w:val="Emphasis"/>
          <w:highlight w:val="green"/>
        </w:rPr>
        <w:t>HMOs as violent institutions</w:t>
      </w:r>
      <w:r w:rsidRPr="00243B90">
        <w:rPr>
          <w:sz w:val="16"/>
        </w:rPr>
        <w:t>—</w:t>
      </w:r>
      <w:r w:rsidRPr="00B00A17">
        <w:rPr>
          <w:rStyle w:val="TitleChar"/>
        </w:rPr>
        <w:t>except perhaps in the most abstract and metaphorical sense</w:t>
      </w:r>
      <w:r w:rsidRPr="00243B90">
        <w:rPr>
          <w:sz w:val="16"/>
        </w:rPr>
        <w:t xml:space="preserve">. </w:t>
      </w:r>
      <w:r w:rsidRPr="007E3119">
        <w:rPr>
          <w:rStyle w:val="Emphasis"/>
          <w:highlight w:val="green"/>
        </w:rPr>
        <w:t>But the</w:t>
      </w:r>
      <w:r w:rsidRPr="00B00A17">
        <w:rPr>
          <w:rStyle w:val="Emphasis"/>
        </w:rPr>
        <w:t xml:space="preserve"> </w:t>
      </w:r>
      <w:r w:rsidRPr="007E3119">
        <w:rPr>
          <w:rStyle w:val="Emphasis"/>
          <w:highlight w:val="green"/>
        </w:rPr>
        <w:t>violence I’m referring</w:t>
      </w:r>
      <w:r w:rsidRPr="00B00A17">
        <w:rPr>
          <w:rStyle w:val="Emphasis"/>
        </w:rPr>
        <w:t xml:space="preserve"> to here </w:t>
      </w:r>
      <w:r w:rsidRPr="007E3119">
        <w:rPr>
          <w:rStyle w:val="Emphasis"/>
          <w:highlight w:val="green"/>
        </w:rPr>
        <w:t>is not epistemic. It’s quite concrete</w:t>
      </w:r>
      <w:r w:rsidRPr="00243B90">
        <w:rPr>
          <w:sz w:val="16"/>
        </w:rPr>
        <w:t xml:space="preserve">. </w:t>
      </w:r>
      <w:r w:rsidRPr="00B00A17">
        <w:rPr>
          <w:rStyle w:val="Emphasis"/>
        </w:rPr>
        <w:t xml:space="preserve">All of </w:t>
      </w:r>
      <w:r w:rsidRPr="007E3119">
        <w:rPr>
          <w:rStyle w:val="Emphasis"/>
          <w:highlight w:val="green"/>
        </w:rPr>
        <w:t>these are institutions</w:t>
      </w:r>
      <w:r w:rsidRPr="007E3119">
        <w:rPr>
          <w:rStyle w:val="TitleChar"/>
          <w:highlight w:val="green"/>
        </w:rPr>
        <w:t xml:space="preserve"> involved in the </w:t>
      </w:r>
      <w:r w:rsidRPr="007E3119">
        <w:rPr>
          <w:rStyle w:val="Emphasis"/>
          <w:highlight w:val="green"/>
        </w:rPr>
        <w:t>allocation of resources within a system of</w:t>
      </w:r>
      <w:r w:rsidRPr="00B00A17">
        <w:rPr>
          <w:rStyle w:val="Emphasis"/>
        </w:rPr>
        <w:t xml:space="preserve"> </w:t>
      </w:r>
      <w:r w:rsidRPr="007E3119">
        <w:rPr>
          <w:rStyle w:val="Emphasis"/>
          <w:highlight w:val="green"/>
        </w:rPr>
        <w:t>property rights regulated</w:t>
      </w:r>
      <w:r w:rsidRPr="00B00A17">
        <w:rPr>
          <w:rStyle w:val="Emphasis"/>
        </w:rPr>
        <w:t xml:space="preserve"> and guaranteed </w:t>
      </w:r>
      <w:r w:rsidRPr="007E3119">
        <w:rPr>
          <w:rStyle w:val="Emphasis"/>
          <w:highlight w:val="green"/>
        </w:rPr>
        <w:t xml:space="preserve">by governments in a system that ultimately rests on the threat of </w:t>
      </w:r>
      <w:r w:rsidRPr="006001F8">
        <w:rPr>
          <w:rStyle w:val="Emphasis"/>
        </w:rPr>
        <w:t>force</w:t>
      </w:r>
      <w:r w:rsidRPr="00B00A17">
        <w:rPr>
          <w:rStyle w:val="TitleChar"/>
        </w:rPr>
        <w:t>.</w:t>
      </w:r>
      <w:r w:rsidRPr="00243B90">
        <w:rPr>
          <w:sz w:val="16"/>
        </w:rPr>
        <w:t xml:space="preserve"> “</w:t>
      </w:r>
      <w:r w:rsidRPr="006001F8">
        <w:rPr>
          <w:rStyle w:val="TitleChar"/>
        </w:rPr>
        <w:t xml:space="preserve">Force,” in turn, is just a euphemistic way to refer to </w:t>
      </w:r>
      <w:r w:rsidRPr="007E3119">
        <w:rPr>
          <w:rStyle w:val="TitleChar"/>
          <w:highlight w:val="green"/>
        </w:rPr>
        <w:t>violence</w:t>
      </w:r>
      <w:r w:rsidRPr="006001F8">
        <w:rPr>
          <w:rStyle w:val="TitleChar"/>
        </w:rPr>
        <w:t>.</w:t>
      </w:r>
    </w:p>
    <w:p w14:paraId="2BE7901F" w14:textId="77777777" w:rsidR="00746783" w:rsidRPr="00B00A17" w:rsidRDefault="00746783" w:rsidP="00746783">
      <w:pPr>
        <w:rPr>
          <w:rStyle w:val="TitleChar"/>
        </w:rPr>
      </w:pPr>
      <w:r w:rsidRPr="00243B90">
        <w:rPr>
          <w:sz w:val="16"/>
        </w:rPr>
        <w:t xml:space="preserve">All of this is obvious enough. What’s of ethnographic interest, perhaps, is how rarely citizens in industrial democracies </w:t>
      </w:r>
      <w:proofErr w:type="gramStart"/>
      <w:r w:rsidRPr="00243B90">
        <w:rPr>
          <w:sz w:val="16"/>
        </w:rPr>
        <w:t>actually think</w:t>
      </w:r>
      <w:proofErr w:type="gramEnd"/>
      <w:r w:rsidRPr="00243B90">
        <w:rPr>
          <w:sz w:val="16"/>
        </w:rPr>
        <w:t xml:space="preserve"> about this fact, or how instinctively we try to discount its importance. </w:t>
      </w:r>
      <w:r w:rsidRPr="00B00A17">
        <w:rPr>
          <w:rStyle w:val="TitleChar"/>
        </w:rPr>
        <w:t>This is what makes it possible</w:t>
      </w:r>
      <w:r w:rsidRPr="00243B90">
        <w:rPr>
          <w:sz w:val="16"/>
        </w:rPr>
        <w:t xml:space="preserve">, for example, </w:t>
      </w:r>
      <w:r w:rsidRPr="007E3119">
        <w:rPr>
          <w:rStyle w:val="TitleChar"/>
          <w:highlight w:val="green"/>
        </w:rPr>
        <w:t>for graduate students to</w:t>
      </w:r>
      <w:r w:rsidRPr="00B00A17">
        <w:rPr>
          <w:rStyle w:val="TitleChar"/>
        </w:rPr>
        <w:t xml:space="preserve"> be able to </w:t>
      </w:r>
      <w:r w:rsidRPr="007E3119">
        <w:rPr>
          <w:rStyle w:val="TitleChar"/>
          <w:highlight w:val="green"/>
        </w:rPr>
        <w:t>spend days in the stacks of</w:t>
      </w:r>
      <w:r w:rsidRPr="00B00A17">
        <w:rPr>
          <w:rStyle w:val="TitleChar"/>
        </w:rPr>
        <w:t xml:space="preserve"> university </w:t>
      </w:r>
      <w:r w:rsidRPr="007E3119">
        <w:rPr>
          <w:rStyle w:val="TitleChar"/>
          <w:highlight w:val="green"/>
        </w:rPr>
        <w:t>libraries</w:t>
      </w:r>
      <w:r w:rsidRPr="00B00A17">
        <w:rPr>
          <w:rStyle w:val="TitleChar"/>
        </w:rPr>
        <w:t xml:space="preserve"> poring over theoretical tracts about the declining importance of coercion as a factor in modern life, without ever reflecting on that fact that, </w:t>
      </w:r>
      <w:r w:rsidRPr="007E3119">
        <w:rPr>
          <w:rStyle w:val="TitleChar"/>
          <w:highlight w:val="green"/>
        </w:rPr>
        <w:t>had they insisted on their right to enter</w:t>
      </w:r>
      <w:r w:rsidRPr="00B00A17">
        <w:rPr>
          <w:rStyle w:val="TitleChar"/>
        </w:rPr>
        <w:t xml:space="preserve"> the stacks </w:t>
      </w:r>
      <w:r w:rsidRPr="007E3119">
        <w:rPr>
          <w:rStyle w:val="TitleChar"/>
          <w:highlight w:val="green"/>
        </w:rPr>
        <w:t>without showing</w:t>
      </w:r>
      <w:r w:rsidRPr="00B00A17">
        <w:rPr>
          <w:rStyle w:val="TitleChar"/>
        </w:rPr>
        <w:t xml:space="preserve"> a </w:t>
      </w:r>
      <w:r w:rsidRPr="007E3119">
        <w:rPr>
          <w:rStyle w:val="TitleChar"/>
          <w:highlight w:val="green"/>
        </w:rPr>
        <w:t>proper</w:t>
      </w:r>
      <w:r w:rsidRPr="00B00A17">
        <w:rPr>
          <w:rStyle w:val="TitleChar"/>
        </w:rPr>
        <w:t xml:space="preserve">ly stamped and validated </w:t>
      </w:r>
      <w:r w:rsidRPr="007E3119">
        <w:rPr>
          <w:rStyle w:val="TitleChar"/>
          <w:highlight w:val="green"/>
        </w:rPr>
        <w:t>ID</w:t>
      </w:r>
      <w:r w:rsidRPr="00243B90">
        <w:rPr>
          <w:sz w:val="16"/>
        </w:rPr>
        <w:t xml:space="preserve">, </w:t>
      </w:r>
      <w:r w:rsidRPr="007E3119">
        <w:rPr>
          <w:rStyle w:val="TitleChar"/>
          <w:highlight w:val="green"/>
        </w:rPr>
        <w:t>armed men would</w:t>
      </w:r>
      <w:r w:rsidRPr="00B00A17">
        <w:rPr>
          <w:rStyle w:val="TitleChar"/>
        </w:rPr>
        <w:t xml:space="preserve"> indeed </w:t>
      </w:r>
      <w:r w:rsidRPr="007E3119">
        <w:rPr>
          <w:rStyle w:val="TitleChar"/>
          <w:highlight w:val="green"/>
        </w:rPr>
        <w:t>be summoned to</w:t>
      </w:r>
      <w:r w:rsidRPr="00B00A17">
        <w:rPr>
          <w:rStyle w:val="TitleChar"/>
        </w:rPr>
        <w:t xml:space="preserve"> physically </w:t>
      </w:r>
      <w:r w:rsidRPr="007E3119">
        <w:rPr>
          <w:rStyle w:val="TitleChar"/>
          <w:highlight w:val="green"/>
        </w:rPr>
        <w:t>remove them</w:t>
      </w:r>
      <w:r w:rsidRPr="00243B90">
        <w:rPr>
          <w:sz w:val="16"/>
        </w:rPr>
        <w:t xml:space="preserve">, </w:t>
      </w:r>
      <w:r w:rsidRPr="00B00A17">
        <w:rPr>
          <w:rStyle w:val="TitleChar"/>
        </w:rPr>
        <w:t xml:space="preserve">using whatever force might be required. It’s almost as if </w:t>
      </w:r>
      <w:r w:rsidRPr="007E3119">
        <w:rPr>
          <w:rStyle w:val="TitleChar"/>
          <w:highlight w:val="green"/>
        </w:rPr>
        <w:t>the more we allow a</w:t>
      </w:r>
      <w:r w:rsidRPr="00B00A17">
        <w:rPr>
          <w:rStyle w:val="TitleChar"/>
        </w:rPr>
        <w:t xml:space="preserve">spects of our everyday </w:t>
      </w:r>
      <w:r w:rsidRPr="007E3119">
        <w:rPr>
          <w:rStyle w:val="TitleChar"/>
          <w:highlight w:val="green"/>
        </w:rPr>
        <w:t>existence to fall under</w:t>
      </w:r>
      <w:r w:rsidRPr="00B00A17">
        <w:rPr>
          <w:rStyle w:val="TitleChar"/>
        </w:rPr>
        <w:t xml:space="preserve"> the purview of </w:t>
      </w:r>
      <w:r w:rsidRPr="007E3119">
        <w:rPr>
          <w:rStyle w:val="TitleChar"/>
          <w:highlight w:val="green"/>
        </w:rPr>
        <w:t>bureaucratic regulations</w:t>
      </w:r>
      <w:r w:rsidRPr="00B00A17">
        <w:rPr>
          <w:rStyle w:val="TitleChar"/>
        </w:rPr>
        <w:t xml:space="preserve">, </w:t>
      </w:r>
      <w:r w:rsidRPr="007E3119">
        <w:rPr>
          <w:rStyle w:val="TitleChar"/>
          <w:highlight w:val="green"/>
        </w:rPr>
        <w:t>the</w:t>
      </w:r>
      <w:r w:rsidRPr="00B00A17">
        <w:rPr>
          <w:rStyle w:val="TitleChar"/>
        </w:rPr>
        <w:t xml:space="preserve"> more </w:t>
      </w:r>
      <w:r w:rsidRPr="007E3119">
        <w:rPr>
          <w:rStyle w:val="TitleChar"/>
          <w:highlight w:val="green"/>
        </w:rPr>
        <w:t>everyone</w:t>
      </w:r>
      <w:r w:rsidRPr="00B00A17">
        <w:rPr>
          <w:rStyle w:val="TitleChar"/>
        </w:rPr>
        <w:t xml:space="preserve"> concerned </w:t>
      </w:r>
      <w:r w:rsidRPr="007E3119">
        <w:rPr>
          <w:rStyle w:val="TitleChar"/>
          <w:highlight w:val="green"/>
        </w:rPr>
        <w:t>colludes to downplay the</w:t>
      </w:r>
      <w:r w:rsidRPr="007E3119">
        <w:rPr>
          <w:sz w:val="16"/>
          <w:highlight w:val="green"/>
        </w:rPr>
        <w:t xml:space="preserve"> </w:t>
      </w:r>
      <w:r w:rsidRPr="007E3119">
        <w:rPr>
          <w:rStyle w:val="TitleChar"/>
          <w:highlight w:val="green"/>
        </w:rPr>
        <w:t>fact</w:t>
      </w:r>
      <w:r w:rsidRPr="00243B90">
        <w:rPr>
          <w:sz w:val="16"/>
        </w:rPr>
        <w:t xml:space="preserve"> (perfectly obvious to those </w:t>
      </w:r>
      <w:proofErr w:type="gramStart"/>
      <w:r w:rsidRPr="00243B90">
        <w:rPr>
          <w:sz w:val="16"/>
        </w:rPr>
        <w:t>actually running</w:t>
      </w:r>
      <w:proofErr w:type="gramEnd"/>
      <w:r w:rsidRPr="00243B90">
        <w:rPr>
          <w:sz w:val="16"/>
        </w:rPr>
        <w:t xml:space="preserve"> the system) </w:t>
      </w:r>
      <w:r w:rsidRPr="007E3119">
        <w:rPr>
          <w:rStyle w:val="TitleChar"/>
          <w:highlight w:val="green"/>
        </w:rPr>
        <w:t xml:space="preserve">that </w:t>
      </w:r>
      <w:r w:rsidRPr="007E3119">
        <w:rPr>
          <w:rStyle w:val="Emphasis"/>
          <w:highlight w:val="green"/>
        </w:rPr>
        <w:t>all of it</w:t>
      </w:r>
      <w:r w:rsidRPr="00B00A17">
        <w:rPr>
          <w:rStyle w:val="Emphasis"/>
        </w:rPr>
        <w:t xml:space="preserve"> ultimately </w:t>
      </w:r>
      <w:r w:rsidRPr="007E3119">
        <w:rPr>
          <w:rStyle w:val="Emphasis"/>
          <w:highlight w:val="green"/>
        </w:rPr>
        <w:t>depends on the threat of</w:t>
      </w:r>
      <w:r w:rsidRPr="00B00A17">
        <w:rPr>
          <w:rStyle w:val="Emphasis"/>
        </w:rPr>
        <w:t xml:space="preserve"> physical </w:t>
      </w:r>
      <w:r w:rsidRPr="007E3119">
        <w:rPr>
          <w:rStyle w:val="Emphasis"/>
          <w:highlight w:val="green"/>
        </w:rPr>
        <w:t>harm</w:t>
      </w:r>
      <w:r w:rsidRPr="00B00A17">
        <w:rPr>
          <w:rStyle w:val="TitleChar"/>
        </w:rPr>
        <w:t>.</w:t>
      </w:r>
    </w:p>
    <w:p w14:paraId="6D90ACC8" w14:textId="77777777" w:rsidR="00746783" w:rsidRPr="00243B90" w:rsidRDefault="00746783" w:rsidP="00746783">
      <w:pPr>
        <w:rPr>
          <w:sz w:val="12"/>
          <w:szCs w:val="12"/>
        </w:rPr>
      </w:pPr>
      <w:proofErr w:type="gramStart"/>
      <w:r w:rsidRPr="00243B90">
        <w:rPr>
          <w:sz w:val="16"/>
        </w:rPr>
        <w:t xml:space="preserve">Actually, </w:t>
      </w:r>
      <w:r w:rsidRPr="00243B90">
        <w:rPr>
          <w:rStyle w:val="TitleChar"/>
        </w:rPr>
        <w:t>one</w:t>
      </w:r>
      <w:proofErr w:type="gramEnd"/>
      <w:r w:rsidRPr="00243B90">
        <w:rPr>
          <w:rStyle w:val="TitleChar"/>
        </w:rPr>
        <w:t xml:space="preserve"> could make the same argument about the way that the term “structural violence” itself is deployed in </w:t>
      </w:r>
      <w:r w:rsidRPr="007E3119">
        <w:rPr>
          <w:rStyle w:val="TitleChar"/>
          <w:highlight w:val="green"/>
        </w:rPr>
        <w:t>contemporary social theory</w:t>
      </w:r>
      <w:r w:rsidRPr="00243B90">
        <w:rPr>
          <w:sz w:val="16"/>
        </w:rPr>
        <w:t>—</w:t>
      </w:r>
      <w:r w:rsidRPr="00243B90">
        <w:rPr>
          <w:rStyle w:val="TitleChar"/>
        </w:rPr>
        <w:t>because the way I am using it here is quite decidedly unconventional.</w:t>
      </w:r>
      <w:r w:rsidRPr="00243B90">
        <w:rPr>
          <w:sz w:val="16"/>
        </w:rPr>
        <w:t xml:space="preserve"> </w:t>
      </w:r>
      <w:r w:rsidRPr="00243B90">
        <w:rPr>
          <w:sz w:val="12"/>
          <w:szCs w:val="12"/>
        </w:rPr>
        <w:t xml:space="preserve">The term itself traces back to debates within Peace Studies in the 1960s; it was coined by Johann Galtung (1969, 1975; cf. Lawler 1995), to meet the charge that to define “peace” as the mere absence of acts of physical assault is to overlook the prevalence of much more insidious structures of human exploitation. Galtung felt the term “exploitation” was too loaded, owing to its identification with Marxism, and proposed as an alternative “structural violence”—i.e., any institutional arrangement that, by its very operation, regularly causes physical or psychological harm to a certain portion of the population, or imposes limits on their freedom. Structural violence could thus be distinguished from both “personal violence” (violence by an identifiable human agent) and “cultural violence” (those beliefs and assumptions about the world that justify the infliction of harm). This is the how the term has mainly been taken up in the anthropological literature as well (e.g., </w:t>
      </w:r>
      <w:proofErr w:type="spellStart"/>
      <w:r w:rsidRPr="00243B90">
        <w:rPr>
          <w:sz w:val="12"/>
          <w:szCs w:val="12"/>
        </w:rPr>
        <w:t>Bourgois</w:t>
      </w:r>
      <w:proofErr w:type="spellEnd"/>
      <w:r w:rsidRPr="00243B90">
        <w:rPr>
          <w:sz w:val="12"/>
          <w:szCs w:val="12"/>
        </w:rPr>
        <w:t xml:space="preserve"> 2001; Farmer 2004, 2005; Gupta 2012). Paul Farmer, for instance, writes that he found the term apt in describing the suffering and early death of so many of the poor Haitian farmers among whom he worked and treated,</w:t>
      </w:r>
    </w:p>
    <w:p w14:paraId="62416559" w14:textId="77777777" w:rsidR="00746783" w:rsidRPr="00243B90" w:rsidRDefault="00746783" w:rsidP="00746783">
      <w:pPr>
        <w:rPr>
          <w:sz w:val="12"/>
          <w:szCs w:val="12"/>
        </w:rPr>
      </w:pPr>
      <w:r w:rsidRPr="00243B90">
        <w:rPr>
          <w:sz w:val="12"/>
          <w:szCs w:val="12"/>
        </w:rPr>
        <w:t>because such suffering is “structured” by historically given (and often economically driven) processes and forces that conspire—whether through routine, ritual, or, as is more commonly the case, the hard surfaces of life—to constrain agency. For many, including most of my patients and informants, choices both large and small are limited by racism, sexism, political violence, and grinding poverty. (Farmer 2002: 40)</w:t>
      </w:r>
    </w:p>
    <w:p w14:paraId="01D9E85E" w14:textId="77777777" w:rsidR="00746783" w:rsidRPr="00243B90" w:rsidRDefault="00746783" w:rsidP="00746783">
      <w:pPr>
        <w:rPr>
          <w:sz w:val="16"/>
        </w:rPr>
      </w:pPr>
      <w:r w:rsidRPr="00243B90">
        <w:rPr>
          <w:sz w:val="16"/>
        </w:rPr>
        <w:t xml:space="preserve">In all these formulations, </w:t>
      </w:r>
      <w:r w:rsidRPr="00243B90">
        <w:rPr>
          <w:rStyle w:val="TitleChar"/>
        </w:rPr>
        <w:t xml:space="preserve">“structural violence” is treated as structures that have violent effects, </w:t>
      </w:r>
      <w:proofErr w:type="gramStart"/>
      <w:r w:rsidRPr="00243B90">
        <w:rPr>
          <w:rStyle w:val="TitleChar"/>
        </w:rPr>
        <w:t>whether or not</w:t>
      </w:r>
      <w:proofErr w:type="gramEnd"/>
      <w:r w:rsidRPr="00243B90">
        <w:rPr>
          <w:rStyle w:val="TitleChar"/>
        </w:rPr>
        <w:t xml:space="preserve"> actual physical violence is involved</w:t>
      </w:r>
      <w:r w:rsidRPr="00243B90">
        <w:rPr>
          <w:sz w:val="16"/>
        </w:rPr>
        <w:t xml:space="preserve">. </w:t>
      </w:r>
      <w:r w:rsidRPr="00243B90">
        <w:rPr>
          <w:rStyle w:val="TitleChar"/>
        </w:rPr>
        <w:t>This is actually quite different from my own formulation</w:t>
      </w:r>
      <w:r w:rsidRPr="00243B90">
        <w:rPr>
          <w:sz w:val="16"/>
        </w:rPr>
        <w:t xml:space="preserve">, more consonant with the feminist tradition (e.g., Scheper-Hughes 1992; Nordstrom and Martin 1992), </w:t>
      </w:r>
      <w:r w:rsidRPr="00243B90">
        <w:rPr>
          <w:rStyle w:val="TitleChar"/>
        </w:rPr>
        <w:t>which sees these more as structures of violence</w:t>
      </w:r>
      <w:r w:rsidRPr="00243B90">
        <w:rPr>
          <w:sz w:val="16"/>
        </w:rPr>
        <w:t>—</w:t>
      </w:r>
      <w:r w:rsidRPr="00243B90">
        <w:rPr>
          <w:rStyle w:val="TitleChar"/>
        </w:rPr>
        <w:t xml:space="preserve">since it is only the constant fear of physical violence that makes them </w:t>
      </w:r>
      <w:proofErr w:type="gramStart"/>
      <w:r w:rsidRPr="00243B90">
        <w:rPr>
          <w:rStyle w:val="TitleChar"/>
        </w:rPr>
        <w:t>possible, and</w:t>
      </w:r>
      <w:proofErr w:type="gramEnd"/>
      <w:r w:rsidRPr="00243B90">
        <w:rPr>
          <w:rStyle w:val="TitleChar"/>
        </w:rPr>
        <w:t xml:space="preserve"> allows them to have violent effects</w:t>
      </w:r>
      <w:r w:rsidRPr="00243B90">
        <w:rPr>
          <w:sz w:val="16"/>
        </w:rPr>
        <w:t xml:space="preserve">. </w:t>
      </w:r>
      <w:r w:rsidRPr="00243B90">
        <w:rPr>
          <w:rStyle w:val="TitleChar"/>
        </w:rPr>
        <w:t>Racism, sexism, poverty, these cannot exist except in an environment defined by the ultimate threat of actual physical force</w:t>
      </w:r>
      <w:r w:rsidRPr="00243B90">
        <w:rPr>
          <w:sz w:val="16"/>
        </w:rPr>
        <w:t>. To insist on a distinction only makes sense if one wishes, for some reason, to also insist that there could be, for example, a system of patriarchy that operated in the total absence of domestic violence, or sexual assault—</w:t>
      </w:r>
      <w:proofErr w:type="gramStart"/>
      <w:r w:rsidRPr="00243B90">
        <w:rPr>
          <w:sz w:val="16"/>
        </w:rPr>
        <w:t>despite the fact that</w:t>
      </w:r>
      <w:proofErr w:type="gramEnd"/>
      <w:r w:rsidRPr="00243B90">
        <w:rPr>
          <w:sz w:val="16"/>
        </w:rPr>
        <w:t>, to my knowledge, no such system has ever been observed.</w:t>
      </w:r>
    </w:p>
    <w:p w14:paraId="1FB41A3E" w14:textId="77777777" w:rsidR="00746783" w:rsidRPr="00243B90" w:rsidRDefault="00746783" w:rsidP="00746783">
      <w:pPr>
        <w:rPr>
          <w:sz w:val="16"/>
        </w:rPr>
      </w:pPr>
      <w:r w:rsidRPr="00243B90">
        <w:rPr>
          <w:sz w:val="16"/>
        </w:rPr>
        <w:t xml:space="preserve">Given the world as it </w:t>
      </w:r>
      <w:proofErr w:type="gramStart"/>
      <w:r w:rsidRPr="00243B90">
        <w:rPr>
          <w:sz w:val="16"/>
        </w:rPr>
        <w:t>actually exists</w:t>
      </w:r>
      <w:proofErr w:type="gramEnd"/>
      <w:r w:rsidRPr="00243B90">
        <w:rPr>
          <w:sz w:val="16"/>
        </w:rPr>
        <w:t>, this clearly makes no sense. If, say, there is a place where women are excluded from certain spaces for fear of physical or sexual assault, what precisely is achieved by making a distinction between actual attacks, the fear those attacks inspire, the assumptions that motivate men to carry out such assaults or police to feel the victim “had it coming,” and the resultant feeling on the part of most women that these are not the kind of spaces women really ought to be in? Or, for that matter, to distinguish all of these, in turn, from the “economic” consequences of women who cannot be hired for certain jobs as a result. They all form a single structure of violence.4</w:t>
      </w:r>
    </w:p>
    <w:p w14:paraId="5B5F89ED" w14:textId="77777777" w:rsidR="00746783" w:rsidRPr="00243B90" w:rsidRDefault="00746783" w:rsidP="00746783">
      <w:pPr>
        <w:rPr>
          <w:rStyle w:val="TitleChar"/>
        </w:rPr>
      </w:pPr>
      <w:r w:rsidRPr="00243B90">
        <w:rPr>
          <w:rStyle w:val="TitleChar"/>
        </w:rPr>
        <w:t>The ultimate problem with Galtung’s approach</w:t>
      </w:r>
      <w:r w:rsidRPr="00243B90">
        <w:rPr>
          <w:sz w:val="16"/>
        </w:rPr>
        <w:t xml:space="preserve">, as Catia </w:t>
      </w:r>
      <w:proofErr w:type="spellStart"/>
      <w:r w:rsidRPr="00243B90">
        <w:rPr>
          <w:sz w:val="16"/>
        </w:rPr>
        <w:t>Confortini</w:t>
      </w:r>
      <w:proofErr w:type="spellEnd"/>
      <w:r w:rsidRPr="00243B90">
        <w:rPr>
          <w:sz w:val="16"/>
        </w:rPr>
        <w:t xml:space="preserve"> (2006) notes, </w:t>
      </w:r>
      <w:r w:rsidRPr="00243B90">
        <w:rPr>
          <w:rStyle w:val="TitleChar"/>
        </w:rPr>
        <w:t xml:space="preserve">is that it </w:t>
      </w:r>
      <w:r w:rsidRPr="007E3119">
        <w:rPr>
          <w:rStyle w:val="TitleChar"/>
          <w:highlight w:val="green"/>
        </w:rPr>
        <w:t>views “structures” as abstract</w:t>
      </w:r>
      <w:r w:rsidRPr="00243B90">
        <w:rPr>
          <w:rStyle w:val="TitleChar"/>
        </w:rPr>
        <w:t xml:space="preserve">, free-floating entities; when what </w:t>
      </w:r>
      <w:r w:rsidRPr="007E3119">
        <w:rPr>
          <w:rStyle w:val="TitleChar"/>
          <w:highlight w:val="green"/>
        </w:rPr>
        <w:t>we are</w:t>
      </w:r>
      <w:r w:rsidRPr="00243B90">
        <w:rPr>
          <w:rStyle w:val="TitleChar"/>
        </w:rPr>
        <w:t xml:space="preserve"> really</w:t>
      </w:r>
      <w:r w:rsidRPr="00243B90">
        <w:rPr>
          <w:sz w:val="16"/>
        </w:rPr>
        <w:t xml:space="preserve"> </w:t>
      </w:r>
      <w:r w:rsidRPr="007E3119">
        <w:rPr>
          <w:rStyle w:val="TitleChar"/>
          <w:highlight w:val="green"/>
        </w:rPr>
        <w:t>referring to</w:t>
      </w:r>
      <w:r w:rsidRPr="00243B90">
        <w:rPr>
          <w:rStyle w:val="TitleChar"/>
        </w:rPr>
        <w:t xml:space="preserve"> here are </w:t>
      </w:r>
      <w:r w:rsidRPr="007E3119">
        <w:rPr>
          <w:rStyle w:val="Emphasis"/>
          <w:highlight w:val="green"/>
        </w:rPr>
        <w:t>material processes</w:t>
      </w:r>
      <w:r w:rsidRPr="007E3119">
        <w:rPr>
          <w:rStyle w:val="TitleChar"/>
          <w:highlight w:val="green"/>
        </w:rPr>
        <w:t xml:space="preserve">, </w:t>
      </w:r>
      <w:r w:rsidRPr="007E3119">
        <w:rPr>
          <w:rStyle w:val="Emphasis"/>
          <w:highlight w:val="green"/>
        </w:rPr>
        <w:t>in which violence</w:t>
      </w:r>
      <w:r w:rsidRPr="00243B90">
        <w:rPr>
          <w:rStyle w:val="Emphasis"/>
        </w:rPr>
        <w:t xml:space="preserve">, and the threat of violence, </w:t>
      </w:r>
      <w:r w:rsidRPr="007E3119">
        <w:rPr>
          <w:rStyle w:val="Emphasis"/>
          <w:highlight w:val="green"/>
        </w:rPr>
        <w:t>play a crucial</w:t>
      </w:r>
      <w:r w:rsidRPr="00243B90">
        <w:rPr>
          <w:rStyle w:val="Emphasis"/>
        </w:rPr>
        <w:t xml:space="preserve">, constitutive </w:t>
      </w:r>
      <w:r w:rsidRPr="007E3119">
        <w:rPr>
          <w:rStyle w:val="Emphasis"/>
          <w:highlight w:val="green"/>
        </w:rPr>
        <w:t>role</w:t>
      </w:r>
      <w:r w:rsidRPr="00243B90">
        <w:rPr>
          <w:rStyle w:val="TitleChar"/>
        </w:rPr>
        <w:t>.</w:t>
      </w:r>
      <w:r w:rsidRPr="00243B90">
        <w:rPr>
          <w:sz w:val="16"/>
        </w:rPr>
        <w:t xml:space="preserve"> In </w:t>
      </w:r>
      <w:proofErr w:type="gramStart"/>
      <w:r w:rsidRPr="00243B90">
        <w:rPr>
          <w:sz w:val="16"/>
        </w:rPr>
        <w:t>fact</w:t>
      </w:r>
      <w:proofErr w:type="gramEnd"/>
      <w:r w:rsidRPr="00243B90">
        <w:rPr>
          <w:sz w:val="16"/>
        </w:rPr>
        <w:t xml:space="preserve"> one could argue it’s </w:t>
      </w:r>
      <w:r w:rsidRPr="00243B90">
        <w:rPr>
          <w:rStyle w:val="TitleChar"/>
        </w:rPr>
        <w:t>this very tendency toward abstraction that makes it possible for everyone involved to imagine that the violence upholding the system is somehow not responsible for its violent effects.</w:t>
      </w:r>
    </w:p>
    <w:p w14:paraId="7B3B2BED" w14:textId="77777777" w:rsidR="00746783" w:rsidRPr="00243B90" w:rsidRDefault="00746783" w:rsidP="00746783">
      <w:pPr>
        <w:rPr>
          <w:sz w:val="16"/>
        </w:rPr>
      </w:pPr>
      <w:r w:rsidRPr="00243B90">
        <w:rPr>
          <w:sz w:val="16"/>
        </w:rPr>
        <w:t>Anthropologists would do well not to make the same mistake.</w:t>
      </w:r>
    </w:p>
    <w:p w14:paraId="28111358" w14:textId="77777777" w:rsidR="00746783" w:rsidRPr="00243B90" w:rsidRDefault="00746783" w:rsidP="00746783">
      <w:pPr>
        <w:rPr>
          <w:sz w:val="10"/>
          <w:szCs w:val="10"/>
        </w:rPr>
      </w:pPr>
      <w:r w:rsidRPr="00243B90">
        <w:rPr>
          <w:sz w:val="10"/>
          <w:szCs w:val="10"/>
        </w:rPr>
        <w:t xml:space="preserve">All this becomes even clearer when one looks at the role of government. In many of the rural </w:t>
      </w:r>
      <w:proofErr w:type="gramStart"/>
      <w:r w:rsidRPr="00243B90">
        <w:rPr>
          <w:sz w:val="10"/>
          <w:szCs w:val="10"/>
        </w:rPr>
        <w:t>communities</w:t>
      </w:r>
      <w:proofErr w:type="gramEnd"/>
      <w:r w:rsidRPr="00243B90">
        <w:rPr>
          <w:sz w:val="10"/>
          <w:szCs w:val="10"/>
        </w:rPr>
        <w:t xml:space="preserve"> anthropologists are most familiar with, where modern administrative techniques are explicitly seen as alien impositions, many of these connections are much easier to see. In the part of rural Madagascar where I did my fieldwork, for example, that governments operate primarily by inspiring fear was seen as obvious. At the same time, in the absence of any significant government interference in the minutiae of daily life (via building codes, open container laws, the mandatory licensing and insurance of vehicles, and so on), it became </w:t>
      </w:r>
      <w:proofErr w:type="gramStart"/>
      <w:r w:rsidRPr="00243B90">
        <w:rPr>
          <w:sz w:val="10"/>
          <w:szCs w:val="10"/>
        </w:rPr>
        <w:t>all the more</w:t>
      </w:r>
      <w:proofErr w:type="gramEnd"/>
      <w:r w:rsidRPr="00243B90">
        <w:rPr>
          <w:sz w:val="10"/>
          <w:szCs w:val="10"/>
        </w:rPr>
        <w:t xml:space="preserve"> apparent that the main business of government bureaucracy was the registration of taxable property. One curious result was that it was precisely the sort of information that was available from the Malagasy archives for the nineteenth and early twentieth centuries for the community I was studying—precise figures about the size of each family and its holdings in land and cattle (and in the earlier period, slaves)—that I was least able to attain for the time I was there, simply because that was precisely what most people assumed an outsider coming from the capital would be likely to be asking about, and therefore, that which they were least inclined to tell them.</w:t>
      </w:r>
    </w:p>
    <w:p w14:paraId="321FCE58" w14:textId="77777777" w:rsidR="00746783" w:rsidRPr="00243B90" w:rsidRDefault="00746783" w:rsidP="00746783">
      <w:pPr>
        <w:rPr>
          <w:sz w:val="10"/>
          <w:szCs w:val="10"/>
        </w:rPr>
      </w:pPr>
      <w:r w:rsidRPr="00243B90">
        <w:rPr>
          <w:sz w:val="10"/>
          <w:szCs w:val="10"/>
        </w:rPr>
        <w:t xml:space="preserve">What’s more, one result of the colonial experience was that which might be called “relations of command”—basically, any ongoing relationship in which one adult renders another an extension of his or her will—had become identified with slavery, and slavery, with the essential nature of the state. In the community I studied, such associations were most likely to come to the fore when people were talking about the great slave-holding families of the nineteenth century whose children went on to become the core of the colonial-era administration, largely (it was always remarked) by dint of their devotion to education and skill with paperwork. In other contexts, relations of command—particularly in bureaucratic contexts—were linguistically coded. They were firmly identified with French; Malagasy, in contrast, was seen as the language appropriate to deliberation, explanation, and consensus-based decision-making. Minor functionaries, when they wished to impose arbitrary dictates, would almost invariably switch to French. I particularly remember one occasion when an official who had had many conversations with me in Malagasy, and had no idea I even understood French, was flustered one day to discover me dropping by at exactly the moment everyone had decided to go home early. “The office is closed,” he announced, in French, “if you have any </w:t>
      </w:r>
      <w:proofErr w:type="gramStart"/>
      <w:r w:rsidRPr="00243B90">
        <w:rPr>
          <w:sz w:val="10"/>
          <w:szCs w:val="10"/>
        </w:rPr>
        <w:t>business</w:t>
      </w:r>
      <w:proofErr w:type="gramEnd"/>
      <w:r w:rsidRPr="00243B90">
        <w:rPr>
          <w:sz w:val="10"/>
          <w:szCs w:val="10"/>
        </w:rPr>
        <w:t xml:space="preserve"> you must return tomorrow at 8 AM.” When I pretended confusion and claimed, in Malagasy, not to understand French, he proved utterly incapable of repeating the sentence in the vernacular, but just kept repeating the French over and over. Others later confirmed what I suspected: that if he had switched to Malagasy, he would at the very least have had to explain why the office had closed at such an unusual time. French is </w:t>
      </w:r>
      <w:proofErr w:type="gramStart"/>
      <w:r w:rsidRPr="00243B90">
        <w:rPr>
          <w:sz w:val="10"/>
          <w:szCs w:val="10"/>
        </w:rPr>
        <w:t>actually referred</w:t>
      </w:r>
      <w:proofErr w:type="gramEnd"/>
      <w:r w:rsidRPr="00243B90">
        <w:rPr>
          <w:sz w:val="10"/>
          <w:szCs w:val="10"/>
        </w:rPr>
        <w:t xml:space="preserve"> to in Malagasy as “the language of command”—it was characteristic of contexts where explanations, deliberation, and ultimately, consent, was not really required, since they were in the final analysis premised on the threat of violence.5</w:t>
      </w:r>
    </w:p>
    <w:p w14:paraId="093BC25D" w14:textId="77777777" w:rsidR="00746783" w:rsidRPr="00243B90" w:rsidRDefault="00746783" w:rsidP="00746783">
      <w:pPr>
        <w:rPr>
          <w:sz w:val="10"/>
          <w:szCs w:val="10"/>
        </w:rPr>
      </w:pPr>
      <w:r w:rsidRPr="00243B90">
        <w:rPr>
          <w:sz w:val="10"/>
          <w:szCs w:val="10"/>
        </w:rPr>
        <w:t xml:space="preserve">In Madagascar, bureaucratic power was somewhat redeemed in most people’s minds by its tie to education, which was held in near-universal esteem. Comparative analysis suggests there is a direct relation, however, between the level of violence employed in a bureaucratic system, and the level of absurdity it is seen to produce. Keith Breckenridge (2008), for example, has documented at some length the regimes of “power without knowledge,” typical of colonial South Africa, where coercion and paperwork largely substituted for the need for understanding African subjects. The actual installation of apartheid in the 1950s, for example, was heralded by a new pass system that was designed to simplify earlier rules that obliged African workers to carry extensive documentation of labor contracts, substituting a single identity booklet, marked with their “names, locale, fingerprints, tax status, and their officially prescribed ‘rights’ to live and work in the towns and cities” (Breckenridge 2005: 84), and nothing else. Government functionaries appreciated it for streamlining administration, police for relieving them of the responsibility of having to </w:t>
      </w:r>
      <w:proofErr w:type="gramStart"/>
      <w:r w:rsidRPr="00243B90">
        <w:rPr>
          <w:sz w:val="10"/>
          <w:szCs w:val="10"/>
        </w:rPr>
        <w:t>actually talk</w:t>
      </w:r>
      <w:proofErr w:type="gramEnd"/>
      <w:r w:rsidRPr="00243B90">
        <w:rPr>
          <w:sz w:val="10"/>
          <w:szCs w:val="10"/>
        </w:rPr>
        <w:t xml:space="preserve"> to African workers—the latter universally referred to as the </w:t>
      </w:r>
      <w:proofErr w:type="spellStart"/>
      <w:r w:rsidRPr="00243B90">
        <w:rPr>
          <w:sz w:val="10"/>
          <w:szCs w:val="10"/>
        </w:rPr>
        <w:t>dompas</w:t>
      </w:r>
      <w:proofErr w:type="spellEnd"/>
      <w:r w:rsidRPr="00243B90">
        <w:rPr>
          <w:sz w:val="10"/>
          <w:szCs w:val="10"/>
        </w:rPr>
        <w:t xml:space="preserve"> (or “stupid pass”), for precisely that reason. Andrew Mathews’ (2005, 2011) brilliant ethnography of the Mexican forestry service in Oaxaca likewise demonstrates that it is precisely the structural inequality of power between government officials and local farmers that allows foresters to remain in a kind of ideological bubble, maintaining simple black-and-white ideas about forest fires (for instance), that allow them to remain pretty much the only people in Oaxaca who don’t understand what effects their regulations </w:t>
      </w:r>
      <w:proofErr w:type="gramStart"/>
      <w:r w:rsidRPr="00243B90">
        <w:rPr>
          <w:sz w:val="10"/>
          <w:szCs w:val="10"/>
        </w:rPr>
        <w:t>actually have</w:t>
      </w:r>
      <w:proofErr w:type="gramEnd"/>
      <w:r w:rsidRPr="00243B90">
        <w:rPr>
          <w:sz w:val="10"/>
          <w:szCs w:val="10"/>
        </w:rPr>
        <w:t>.</w:t>
      </w:r>
    </w:p>
    <w:p w14:paraId="549C2CB2" w14:textId="77777777" w:rsidR="00746783" w:rsidRPr="00243B90" w:rsidRDefault="00746783" w:rsidP="00746783">
      <w:pPr>
        <w:rPr>
          <w:sz w:val="16"/>
        </w:rPr>
      </w:pPr>
      <w:r w:rsidRPr="00243B90">
        <w:rPr>
          <w:sz w:val="16"/>
        </w:rPr>
        <w:t xml:space="preserve">There are traces of the link between coercion and absurdity even in the way we talk about bureaucracy in English. Note, for example, how </w:t>
      </w:r>
      <w:r w:rsidRPr="00243B90">
        <w:rPr>
          <w:rStyle w:val="TitleChar"/>
        </w:rPr>
        <w:t>most of the colloquial terms that specifically refer to bureaucratic foolishness</w:t>
      </w:r>
      <w:r w:rsidRPr="00243B90">
        <w:rPr>
          <w:sz w:val="16"/>
        </w:rPr>
        <w:t>—SNAFU, Catch-22, and the like—</w:t>
      </w:r>
      <w:r w:rsidRPr="00243B90">
        <w:rPr>
          <w:rStyle w:val="TitleChar"/>
        </w:rPr>
        <w:t>derive from military slang. More generally, political scientists have long observed a “negative correlation,”</w:t>
      </w:r>
      <w:r w:rsidRPr="00243B90">
        <w:rPr>
          <w:sz w:val="16"/>
        </w:rPr>
        <w:t xml:space="preserve"> as David </w:t>
      </w:r>
      <w:proofErr w:type="spellStart"/>
      <w:r w:rsidRPr="00243B90">
        <w:rPr>
          <w:sz w:val="16"/>
        </w:rPr>
        <w:t>Apter</w:t>
      </w:r>
      <w:proofErr w:type="spellEnd"/>
      <w:r w:rsidRPr="00243B90">
        <w:rPr>
          <w:sz w:val="16"/>
        </w:rPr>
        <w:t xml:space="preserve"> (1965, 1971) put it, </w:t>
      </w:r>
      <w:r w:rsidRPr="00243B90">
        <w:rPr>
          <w:rStyle w:val="TitleChar"/>
        </w:rPr>
        <w:t>between coercion and information</w:t>
      </w:r>
      <w:r w:rsidRPr="00243B90">
        <w:rPr>
          <w:sz w:val="16"/>
        </w:rPr>
        <w:t xml:space="preserve">: that is, </w:t>
      </w:r>
      <w:r w:rsidRPr="00243B90">
        <w:rPr>
          <w:rStyle w:val="TitleChar"/>
        </w:rPr>
        <w:t>while relatively democratic regimes tend to be awash in too much information, as</w:t>
      </w:r>
      <w:r w:rsidRPr="00243B90">
        <w:rPr>
          <w:sz w:val="16"/>
        </w:rPr>
        <w:t xml:space="preserve"> </w:t>
      </w:r>
      <w:r w:rsidRPr="00243B90">
        <w:rPr>
          <w:rStyle w:val="TitleChar"/>
        </w:rPr>
        <w:t>everyone bombards political authorities with explanations and demands</w:t>
      </w:r>
      <w:r w:rsidRPr="00243B90">
        <w:rPr>
          <w:sz w:val="16"/>
        </w:rPr>
        <w:t xml:space="preserve">, </w:t>
      </w:r>
      <w:r w:rsidRPr="00243B90">
        <w:rPr>
          <w:rStyle w:val="TitleChar"/>
        </w:rPr>
        <w:t>the more authoritarian and repressive a regime, the less reason people have to tell it anything</w:t>
      </w:r>
      <w:r w:rsidRPr="00243B90">
        <w:rPr>
          <w:sz w:val="16"/>
        </w:rPr>
        <w:t>—which is why such regimes are forced to rely so heavily on spies, intelligence agencies, and secret police.</w:t>
      </w:r>
    </w:p>
    <w:p w14:paraId="066B8A60" w14:textId="77777777" w:rsidR="00746783" w:rsidRPr="00243B90" w:rsidRDefault="00746783" w:rsidP="00746783">
      <w:pPr>
        <w:rPr>
          <w:sz w:val="16"/>
        </w:rPr>
      </w:pPr>
      <w:r w:rsidRPr="00243B90">
        <w:rPr>
          <w:sz w:val="16"/>
        </w:rPr>
        <w:t>IV</w:t>
      </w:r>
    </w:p>
    <w:p w14:paraId="66A832F4" w14:textId="77777777" w:rsidR="00746783" w:rsidRPr="00243B90" w:rsidRDefault="00746783" w:rsidP="00746783">
      <w:pPr>
        <w:rPr>
          <w:sz w:val="16"/>
        </w:rPr>
      </w:pPr>
      <w:r w:rsidRPr="00243B90">
        <w:rPr>
          <w:rStyle w:val="TitleChar"/>
        </w:rPr>
        <w:t>Violence’s capacity to allow arbitrary decisions, and thus to avoid the kind of debate, clarification, and renegotiation typical of more egalitarian social relations, is obvious</w:t>
      </w:r>
      <w:r w:rsidRPr="00243B90">
        <w:rPr>
          <w:sz w:val="16"/>
        </w:rPr>
        <w:t xml:space="preserve">ly </w:t>
      </w:r>
      <w:r w:rsidRPr="00243B90">
        <w:rPr>
          <w:rStyle w:val="TitleChar"/>
        </w:rPr>
        <w:t xml:space="preserve">what allows its victims to see procedures created </w:t>
      </w:r>
      <w:proofErr w:type="gramStart"/>
      <w:r w:rsidRPr="00243B90">
        <w:rPr>
          <w:rStyle w:val="TitleChar"/>
        </w:rPr>
        <w:t>on the basis of</w:t>
      </w:r>
      <w:proofErr w:type="gramEnd"/>
      <w:r w:rsidRPr="00243B90">
        <w:rPr>
          <w:rStyle w:val="TitleChar"/>
        </w:rPr>
        <w:t xml:space="preserve"> violence as stupid or unreasonable</w:t>
      </w:r>
      <w:r w:rsidRPr="00243B90">
        <w:rPr>
          <w:sz w:val="16"/>
        </w:rPr>
        <w:t>. One might say, those relying on the fear of force are not obliged to engage in a lot of interpretative labor, and thus</w:t>
      </w:r>
      <w:proofErr w:type="gramStart"/>
      <w:r w:rsidRPr="00243B90">
        <w:rPr>
          <w:sz w:val="16"/>
        </w:rPr>
        <w:t>, generally speaking, do</w:t>
      </w:r>
      <w:proofErr w:type="gramEnd"/>
      <w:r w:rsidRPr="00243B90">
        <w:rPr>
          <w:sz w:val="16"/>
        </w:rPr>
        <w:t xml:space="preserve"> not.</w:t>
      </w:r>
    </w:p>
    <w:p w14:paraId="5DB7AFAD" w14:textId="77777777" w:rsidR="00746783" w:rsidRPr="00243B90" w:rsidRDefault="00746783" w:rsidP="00746783">
      <w:pPr>
        <w:rPr>
          <w:sz w:val="10"/>
          <w:szCs w:val="10"/>
        </w:rPr>
      </w:pPr>
      <w:r w:rsidRPr="00243B90">
        <w:rPr>
          <w:sz w:val="10"/>
          <w:szCs w:val="10"/>
        </w:rPr>
        <w:t>This is not an aspect of violence that has received much attention in the burgeoning “anthropology of violence” literature. The latter has tended instead to move in exactly the opposite direction, emphasizing the ways that acts of violence are meaningful and communicative. Neil Whitehead, for instance, in a recent collection simply entitled Violence (2004), goes so far as to insist that anthropologists need to examine why people are ever wont to speak of “meaningless violence” at all. Violence, he suggests, is best understood as analogous with poetry:</w:t>
      </w:r>
    </w:p>
    <w:p w14:paraId="6ADB7568" w14:textId="77777777" w:rsidR="00746783" w:rsidRPr="00243B90" w:rsidRDefault="00746783" w:rsidP="00746783">
      <w:pPr>
        <w:rPr>
          <w:sz w:val="10"/>
          <w:szCs w:val="10"/>
        </w:rPr>
      </w:pPr>
      <w:r w:rsidRPr="00243B90">
        <w:rPr>
          <w:sz w:val="10"/>
          <w:szCs w:val="10"/>
        </w:rPr>
        <w:t>Violent actions, no less than any other kind of behavioral expression, are deeply infused with cultural meaning and are the moment for individual agency within historically embedded patterns of behavior. Individual agency, utilizing extant cultural forms, symbols, and icons, may thus be considered “poetic” for the rule-governed substrate that underlies it, and for how this substrate is deployed, through which new meanings and forms of cultural expression emerge. (Whitehead 2004: 9–10)</w:t>
      </w:r>
    </w:p>
    <w:p w14:paraId="003416C3" w14:textId="77777777" w:rsidR="00746783" w:rsidRPr="00243B90" w:rsidRDefault="00746783" w:rsidP="00746783">
      <w:pPr>
        <w:rPr>
          <w:rStyle w:val="TitleChar"/>
        </w:rPr>
      </w:pPr>
      <w:r w:rsidRPr="00243B90">
        <w:rPr>
          <w:sz w:val="10"/>
          <w:szCs w:val="10"/>
        </w:rPr>
        <w:t>When I object to this emphasis on the meaningful nature of violence, I’m not trying to suggest that the fundamental point is in any way untrue. It would be absurd to deny that acts of violence are, typically, meant as acts of communication, or that they tend to be surrounded by symbols and generate myths. Yet it seems to me that, just as in the case of bureaucracy, this is an area where anthropologists are particularly inclined to confuse interpretive depth with social significance: that is, to assume that the most interesting aspect of violence is also, necessarily, the most important</w:t>
      </w:r>
      <w:r w:rsidRPr="00243B90">
        <w:rPr>
          <w:sz w:val="16"/>
        </w:rPr>
        <w:t xml:space="preserve">. </w:t>
      </w:r>
      <w:r w:rsidRPr="00243B90">
        <w:rPr>
          <w:rStyle w:val="TitleChar"/>
        </w:rPr>
        <w:t xml:space="preserve">Yes, violent acts tend to have a communicative element. But this is true of any other form of human action as well. It strikes me that what is </w:t>
      </w:r>
      <w:proofErr w:type="gramStart"/>
      <w:r w:rsidRPr="00243B90">
        <w:rPr>
          <w:rStyle w:val="TitleChar"/>
        </w:rPr>
        <w:t>really important</w:t>
      </w:r>
      <w:proofErr w:type="gramEnd"/>
      <w:r w:rsidRPr="00243B90">
        <w:rPr>
          <w:rStyle w:val="TitleChar"/>
        </w:rPr>
        <w:t xml:space="preserve"> about violence is that it is perhaps the only form of human action that holds out even in the possibility of having social effects without being communicative.</w:t>
      </w:r>
    </w:p>
    <w:p w14:paraId="6959F39B" w14:textId="77777777" w:rsidR="00746783" w:rsidRPr="006001F8" w:rsidRDefault="00746783" w:rsidP="00746783">
      <w:pPr>
        <w:rPr>
          <w:rStyle w:val="Emphasis"/>
        </w:rPr>
      </w:pPr>
      <w:r w:rsidRPr="00243B90">
        <w:rPr>
          <w:sz w:val="16"/>
        </w:rPr>
        <w:t xml:space="preserve">To be more precise: </w:t>
      </w:r>
      <w:r w:rsidRPr="007E3119">
        <w:rPr>
          <w:rStyle w:val="TitleChar"/>
          <w:highlight w:val="green"/>
        </w:rPr>
        <w:t>violence may</w:t>
      </w:r>
      <w:r w:rsidRPr="00243B90">
        <w:rPr>
          <w:rStyle w:val="TitleChar"/>
        </w:rPr>
        <w:t xml:space="preserve"> well </w:t>
      </w:r>
      <w:r w:rsidRPr="007E3119">
        <w:rPr>
          <w:rStyle w:val="TitleChar"/>
          <w:highlight w:val="green"/>
        </w:rPr>
        <w:t>be the only form of human action by which it is possible to have</w:t>
      </w:r>
      <w:r w:rsidRPr="00243B90">
        <w:rPr>
          <w:rStyle w:val="TitleChar"/>
        </w:rPr>
        <w:t xml:space="preserve"> relatively </w:t>
      </w:r>
      <w:r w:rsidRPr="007E3119">
        <w:rPr>
          <w:rStyle w:val="TitleChar"/>
          <w:highlight w:val="green"/>
        </w:rPr>
        <w:t>predictable effects on the actions of a person about whom you</w:t>
      </w:r>
      <w:r w:rsidRPr="00243B90">
        <w:rPr>
          <w:rStyle w:val="TitleChar"/>
        </w:rPr>
        <w:t xml:space="preserve"> </w:t>
      </w:r>
      <w:r w:rsidRPr="007E3119">
        <w:rPr>
          <w:rStyle w:val="TitleChar"/>
          <w:highlight w:val="green"/>
        </w:rPr>
        <w:t>understand nothing</w:t>
      </w:r>
      <w:r w:rsidRPr="00243B90">
        <w:rPr>
          <w:sz w:val="16"/>
        </w:rPr>
        <w:t xml:space="preserve">. </w:t>
      </w:r>
      <w:r w:rsidRPr="00243B90">
        <w:rPr>
          <w:rStyle w:val="TitleChar"/>
        </w:rPr>
        <w:t xml:space="preserve">Pretty much </w:t>
      </w:r>
      <w:r w:rsidRPr="007E3119">
        <w:rPr>
          <w:rStyle w:val="TitleChar"/>
          <w:highlight w:val="green"/>
        </w:rPr>
        <w:t>any other way one might</w:t>
      </w:r>
      <w:r w:rsidRPr="00243B90">
        <w:rPr>
          <w:rStyle w:val="TitleChar"/>
        </w:rPr>
        <w:t xml:space="preserve"> try to </w:t>
      </w:r>
      <w:r w:rsidRPr="007E3119">
        <w:rPr>
          <w:rStyle w:val="TitleChar"/>
          <w:highlight w:val="green"/>
        </w:rPr>
        <w:t>influence another’s actions</w:t>
      </w:r>
      <w:r w:rsidRPr="00243B90">
        <w:rPr>
          <w:rStyle w:val="TitleChar"/>
        </w:rPr>
        <w:t xml:space="preserve">, </w:t>
      </w:r>
      <w:r w:rsidRPr="007E3119">
        <w:rPr>
          <w:rStyle w:val="TitleChar"/>
          <w:highlight w:val="green"/>
        </w:rPr>
        <w:t xml:space="preserve">one at least </w:t>
      </w:r>
      <w:proofErr w:type="gramStart"/>
      <w:r w:rsidRPr="007E3119">
        <w:rPr>
          <w:rStyle w:val="TitleChar"/>
          <w:highlight w:val="green"/>
        </w:rPr>
        <w:t>has to</w:t>
      </w:r>
      <w:proofErr w:type="gramEnd"/>
      <w:r w:rsidRPr="007E3119">
        <w:rPr>
          <w:rStyle w:val="TitleChar"/>
          <w:highlight w:val="green"/>
        </w:rPr>
        <w:t xml:space="preserve"> have some idea who they think they are</w:t>
      </w:r>
      <w:r w:rsidRPr="00243B90">
        <w:rPr>
          <w:rStyle w:val="TitleChar"/>
        </w:rPr>
        <w:t>, who they think</w:t>
      </w:r>
      <w:r w:rsidRPr="00243B90">
        <w:rPr>
          <w:sz w:val="16"/>
        </w:rPr>
        <w:t xml:space="preserve"> </w:t>
      </w:r>
      <w:r w:rsidRPr="00243B90">
        <w:rPr>
          <w:rStyle w:val="TitleChar"/>
        </w:rPr>
        <w:t xml:space="preserve">you are, what they might want out of the situation, and </w:t>
      </w:r>
      <w:r w:rsidRPr="007E3119">
        <w:rPr>
          <w:rStyle w:val="TitleChar"/>
          <w:highlight w:val="green"/>
        </w:rPr>
        <w:t>what their aversions and proclivities are.</w:t>
      </w:r>
      <w:r w:rsidRPr="00243B90">
        <w:rPr>
          <w:sz w:val="16"/>
        </w:rPr>
        <w:t xml:space="preserve"> </w:t>
      </w:r>
      <w:r w:rsidRPr="007E3119">
        <w:rPr>
          <w:rStyle w:val="Emphasis"/>
          <w:highlight w:val="green"/>
        </w:rPr>
        <w:t>Hit them over the head hard enough and all of this becomes irrelevant.</w:t>
      </w:r>
    </w:p>
    <w:p w14:paraId="3AE36710" w14:textId="77777777" w:rsidR="00746783" w:rsidRPr="00243B90" w:rsidRDefault="00746783" w:rsidP="00746783">
      <w:pPr>
        <w:rPr>
          <w:rStyle w:val="TitleChar"/>
        </w:rPr>
      </w:pPr>
      <w:r w:rsidRPr="00243B90">
        <w:rPr>
          <w:sz w:val="16"/>
        </w:rPr>
        <w:t xml:space="preserve">It is true that the effects one can have by disabling or killing someone are very limited, but they are real enough—and critically, it is possible to know in advance exactly what they will be. Any alternative form of action cannot, without some sort of appeal to shared meanings or understandings, have any predictable effects at all. What’s more, while attempts to influence others by the threat of violence do require some level of shared understanding, these can be </w:t>
      </w:r>
      <w:proofErr w:type="gramStart"/>
      <w:r w:rsidRPr="00243B90">
        <w:rPr>
          <w:sz w:val="16"/>
        </w:rPr>
        <w:t>pretty minimal</w:t>
      </w:r>
      <w:proofErr w:type="gramEnd"/>
      <w:r w:rsidRPr="00243B90">
        <w:rPr>
          <w:sz w:val="16"/>
        </w:rPr>
        <w:t xml:space="preserve">. </w:t>
      </w:r>
      <w:r w:rsidRPr="007E3119">
        <w:rPr>
          <w:rStyle w:val="Emphasis"/>
          <w:highlight w:val="green"/>
        </w:rPr>
        <w:t>Most human relations</w:t>
      </w:r>
      <w:r w:rsidRPr="00243B90">
        <w:rPr>
          <w:sz w:val="16"/>
        </w:rPr>
        <w:t>—particularly ongoing ones, whether between longstanding friends or longstanding enemies—</w:t>
      </w:r>
      <w:r w:rsidRPr="007E3119">
        <w:rPr>
          <w:rStyle w:val="Emphasis"/>
          <w:highlight w:val="green"/>
        </w:rPr>
        <w:t>are extremely complicated, dense with</w:t>
      </w:r>
      <w:r w:rsidRPr="00243B90">
        <w:rPr>
          <w:rStyle w:val="Emphasis"/>
        </w:rPr>
        <w:t xml:space="preserve"> </w:t>
      </w:r>
      <w:r w:rsidRPr="007E3119">
        <w:rPr>
          <w:rStyle w:val="Emphasis"/>
          <w:highlight w:val="green"/>
        </w:rPr>
        <w:t>experience and meaning</w:t>
      </w:r>
      <w:r w:rsidRPr="007E3119">
        <w:rPr>
          <w:sz w:val="16"/>
          <w:highlight w:val="green"/>
        </w:rPr>
        <w:t xml:space="preserve">. </w:t>
      </w:r>
      <w:r w:rsidRPr="007E3119">
        <w:rPr>
          <w:rStyle w:val="TitleChar"/>
          <w:highlight w:val="green"/>
        </w:rPr>
        <w:t xml:space="preserve">Maintaining them requires a </w:t>
      </w:r>
      <w:r w:rsidRPr="007E3119">
        <w:rPr>
          <w:rStyle w:val="Emphasis"/>
          <w:highlight w:val="green"/>
        </w:rPr>
        <w:t>constant</w:t>
      </w:r>
      <w:r w:rsidRPr="00243B90">
        <w:rPr>
          <w:rStyle w:val="TitleChar"/>
        </w:rPr>
        <w:t xml:space="preserve"> and often </w:t>
      </w:r>
      <w:r w:rsidRPr="007E3119">
        <w:rPr>
          <w:rStyle w:val="Emphasis"/>
          <w:highlight w:val="green"/>
        </w:rPr>
        <w:t>subtle work of interpretation</w:t>
      </w:r>
      <w:r w:rsidRPr="007E3119">
        <w:rPr>
          <w:sz w:val="16"/>
          <w:highlight w:val="green"/>
        </w:rPr>
        <w:t xml:space="preserve">, </w:t>
      </w:r>
      <w:r w:rsidRPr="007E3119">
        <w:rPr>
          <w:rStyle w:val="Emphasis"/>
          <w:highlight w:val="green"/>
        </w:rPr>
        <w:t>of endlessly imagining others’ points of view</w:t>
      </w:r>
      <w:r w:rsidRPr="007E3119">
        <w:rPr>
          <w:sz w:val="16"/>
          <w:highlight w:val="green"/>
        </w:rPr>
        <w:t>.</w:t>
      </w:r>
      <w:r w:rsidRPr="00243B90">
        <w:rPr>
          <w:sz w:val="16"/>
        </w:rPr>
        <w:t xml:space="preserve"> </w:t>
      </w:r>
      <w:r w:rsidRPr="00243B90">
        <w:rPr>
          <w:rStyle w:val="Emphasis"/>
        </w:rPr>
        <w:t>Threatening others with physical harm allows the possibility of cutting through all this</w:t>
      </w:r>
      <w:r w:rsidRPr="00243B90">
        <w:rPr>
          <w:sz w:val="16"/>
        </w:rPr>
        <w:t xml:space="preserve">. </w:t>
      </w:r>
      <w:r w:rsidRPr="00243B90">
        <w:rPr>
          <w:rStyle w:val="TitleChar"/>
        </w:rPr>
        <w:t>It makes possible relations of a far more schematic kind</w:t>
      </w:r>
      <w:r w:rsidRPr="00243B90">
        <w:rPr>
          <w:sz w:val="16"/>
        </w:rPr>
        <w:t xml:space="preserve"> (i.e., “cross this line and I will shoot you”). This </w:t>
      </w:r>
      <w:r w:rsidRPr="00243B90">
        <w:rPr>
          <w:rStyle w:val="TitleChar"/>
        </w:rPr>
        <w:t xml:space="preserve">is of course why </w:t>
      </w:r>
      <w:r w:rsidRPr="00243B90">
        <w:rPr>
          <w:rStyle w:val="Emphasis"/>
        </w:rPr>
        <w:t>violence is so often the preferred weapon of the stupid</w:t>
      </w:r>
      <w:r w:rsidRPr="00243B90">
        <w:rPr>
          <w:rStyle w:val="TitleChar"/>
        </w:rPr>
        <w:t>.</w:t>
      </w:r>
      <w:r w:rsidRPr="00243B90">
        <w:rPr>
          <w:sz w:val="16"/>
        </w:rPr>
        <w:t xml:space="preserve"> Indeed, one might say</w:t>
      </w:r>
      <w:r w:rsidRPr="00243B90">
        <w:rPr>
          <w:rStyle w:val="TitleChar"/>
        </w:rPr>
        <w:t xml:space="preserve"> it is one of the tragedies of human existence that this is the one form of stupidity to which it is most difficult to come up with an intelligent response.</w:t>
      </w:r>
    </w:p>
    <w:p w14:paraId="40F5AC4D" w14:textId="77777777" w:rsidR="00746783" w:rsidRPr="00243B90" w:rsidRDefault="00746783" w:rsidP="00746783">
      <w:pPr>
        <w:rPr>
          <w:sz w:val="16"/>
        </w:rPr>
      </w:pPr>
      <w:r w:rsidRPr="00243B90">
        <w:rPr>
          <w:sz w:val="16"/>
        </w:rPr>
        <w:t xml:space="preserve">I do need to introduce one crucial qualification here. If two parties engaged in a relatively equal contest of violence—say, generals commanding opposing armies—they have good reason to try to get inside each other’s heads. It is </w:t>
      </w:r>
      <w:proofErr w:type="gramStart"/>
      <w:r w:rsidRPr="00243B90">
        <w:rPr>
          <w:sz w:val="16"/>
        </w:rPr>
        <w:t>really only</w:t>
      </w:r>
      <w:proofErr w:type="gramEnd"/>
      <w:r w:rsidRPr="00243B90">
        <w:rPr>
          <w:sz w:val="16"/>
        </w:rPr>
        <w:t xml:space="preserve"> when one side has an overwhelming advantage in their capacity to cause physical harm that they no longer need to do so. But this has very profound effects, because it means that </w:t>
      </w:r>
      <w:r w:rsidRPr="00243B90">
        <w:rPr>
          <w:rStyle w:val="TitleChar"/>
        </w:rPr>
        <w:t>the most characteristic effect of violence</w:t>
      </w:r>
      <w:r w:rsidRPr="00243B90">
        <w:rPr>
          <w:sz w:val="16"/>
        </w:rPr>
        <w:t>—its ability to obviate the need for what I would call “interpretive labor”—</w:t>
      </w:r>
      <w:r w:rsidRPr="00243B90">
        <w:rPr>
          <w:rStyle w:val="TitleChar"/>
        </w:rPr>
        <w:t>becomes most salient when the violence itself is least visible</w:t>
      </w:r>
      <w:r w:rsidRPr="00243B90">
        <w:rPr>
          <w:sz w:val="16"/>
        </w:rPr>
        <w:t xml:space="preserve">, in fact, where acts of spectacular physical violence are least likely to occur. These are situations of what I’ve referred to as structural violence, on the assumption that systematic inequalities backed up by the threat of force can be treated as forms of violence in themselves. For this reason, </w:t>
      </w:r>
      <w:r w:rsidRPr="007E3119">
        <w:rPr>
          <w:rStyle w:val="Emphasis"/>
          <w:highlight w:val="green"/>
        </w:rPr>
        <w:t>situations of structural violence invariably produce extreme lopsided structures of imaginative identification</w:t>
      </w:r>
      <w:r w:rsidRPr="00243B90">
        <w:rPr>
          <w:sz w:val="16"/>
        </w:rPr>
        <w:t>.</w:t>
      </w:r>
    </w:p>
    <w:p w14:paraId="2BDFD77F" w14:textId="77777777" w:rsidR="00746783" w:rsidRPr="00243B90" w:rsidRDefault="00746783" w:rsidP="00746783">
      <w:pPr>
        <w:rPr>
          <w:sz w:val="12"/>
          <w:szCs w:val="12"/>
        </w:rPr>
      </w:pPr>
      <w:r w:rsidRPr="00243B90">
        <w:rPr>
          <w:sz w:val="12"/>
          <w:szCs w:val="12"/>
        </w:rPr>
        <w:t xml:space="preserve">These effects are often most visible when the structures of inequality take the most deeply internalized forms. A constant staple of 1950s American situation comedies, for example, was jokes about the impossibility of understanding women. The jokes (always, of course, told by men) represented women’s logic as fundamentally alien and incomprehensible. One never had the impression the women in question had any trouble understanding men. The reasons are obvious: women had no choice but to understand men; this was the heyday of a certain image of the patriarchal family, and women with no access to their own income or resources had little choice but to spend a great deal of time and energy understanding what their menfolk thought was going on. Hopefully, at this point, I do not have to point out that patriarchal arrangements of this sort are prima facie examples of structural violence; they are norms sanctioned by the threat of physical harm in endless subtle and not-so-subtle ways. And this kind of rhetoric about the mysteries of womankind appears to be a perennial feature of them. Generations of women novelists—Virginia Woolf comes most immediately to mind (e.g., Woolf 1927)—have also documented the other side of such arrangements: the constant efforts women end up having to expend in managing, maintaining, and adjusting the egos of oblivious and self-important men, involve a continual work of imaginative identification, or what I’ve called “interpretive labor.” This carries over on every level. Women are always expected to imagine what things look like from a male point of view. Men are almost never expected to reciprocate. So deeply internalized is this pattern of behavior that many men react to the suggestion that they might do otherwise, as if it were an act of </w:t>
      </w:r>
      <w:proofErr w:type="gramStart"/>
      <w:r w:rsidRPr="00243B90">
        <w:rPr>
          <w:sz w:val="12"/>
          <w:szCs w:val="12"/>
        </w:rPr>
        <w:t>violence in itself</w:t>
      </w:r>
      <w:proofErr w:type="gramEnd"/>
      <w:r w:rsidRPr="00243B90">
        <w:rPr>
          <w:sz w:val="12"/>
          <w:szCs w:val="12"/>
        </w:rPr>
        <w:t>. A popular exercise among high school creative writing teachers in America, for example, is to ask students to imagine they have been transformed, for a day, into someone of the opposite sex, and describe what that day might be like. The results, apparently, are uncannily uniform. The girls all write long and detailed essays that clearly show they have spent a great deal of time thinking about the subject. Usually, a good proportion of the boys refuse to write the essay entirely. Those who do make it clear they have not the slightest conception what being a teenage girl might be like, and deeply resent having to think about it.6</w:t>
      </w:r>
    </w:p>
    <w:p w14:paraId="455AEE97" w14:textId="77777777" w:rsidR="00746783" w:rsidRPr="00243B90" w:rsidRDefault="00746783" w:rsidP="00746783">
      <w:pPr>
        <w:rPr>
          <w:sz w:val="12"/>
          <w:szCs w:val="12"/>
        </w:rPr>
      </w:pPr>
      <w:r w:rsidRPr="00243B90">
        <w:rPr>
          <w:sz w:val="12"/>
          <w:szCs w:val="12"/>
        </w:rPr>
        <w:t>Nothing I am saying here is particularly new to anyone familiar with Feminist Standpoint Theory or Critical Race Studies. Indeed, I was originally inspired to these broader reflections by a passage by bell hooks:</w:t>
      </w:r>
    </w:p>
    <w:p w14:paraId="4C7FED53" w14:textId="77777777" w:rsidR="00746783" w:rsidRPr="00243B90" w:rsidRDefault="00746783" w:rsidP="00746783">
      <w:pPr>
        <w:rPr>
          <w:sz w:val="12"/>
          <w:szCs w:val="12"/>
        </w:rPr>
      </w:pPr>
      <w:r w:rsidRPr="00243B90">
        <w:rPr>
          <w:sz w:val="12"/>
          <w:szCs w:val="12"/>
        </w:rPr>
        <w:t xml:space="preserve">Although there has never been any official body of black people in the United States who have gathered as anthropologists and/or ethnographers to study whiteness, black folks have, from slavery on, shared in conversations with one another “special” knowledge of whiteness gleaned from </w:t>
      </w:r>
      <w:proofErr w:type="gramStart"/>
      <w:r w:rsidRPr="00243B90">
        <w:rPr>
          <w:sz w:val="12"/>
          <w:szCs w:val="12"/>
        </w:rPr>
        <w:t>close scrutiny</w:t>
      </w:r>
      <w:proofErr w:type="gramEnd"/>
      <w:r w:rsidRPr="00243B90">
        <w:rPr>
          <w:sz w:val="12"/>
          <w:szCs w:val="12"/>
        </w:rPr>
        <w:t xml:space="preserve"> of white people. Deemed special because it is not a way of knowing that has been recorded fully in written material, its purpose was to help black folks cope and survive in a white supremacist society. For years black domestic servants, working in white homes, acted as informants who brought knowledge back to segregated communities—details, facts, psychoanalytic readings of the white “Other.” (</w:t>
      </w:r>
      <w:proofErr w:type="gramStart"/>
      <w:r w:rsidRPr="00243B90">
        <w:rPr>
          <w:sz w:val="12"/>
          <w:szCs w:val="12"/>
        </w:rPr>
        <w:t>hooks</w:t>
      </w:r>
      <w:proofErr w:type="gramEnd"/>
      <w:r w:rsidRPr="00243B90">
        <w:rPr>
          <w:sz w:val="12"/>
          <w:szCs w:val="12"/>
        </w:rPr>
        <w:t xml:space="preserve"> 1992: 165)</w:t>
      </w:r>
    </w:p>
    <w:p w14:paraId="62C05427" w14:textId="77777777" w:rsidR="00746783" w:rsidRPr="00243B90" w:rsidRDefault="00746783" w:rsidP="00746783">
      <w:pPr>
        <w:rPr>
          <w:sz w:val="12"/>
          <w:szCs w:val="12"/>
        </w:rPr>
      </w:pPr>
      <w:r w:rsidRPr="00243B90">
        <w:rPr>
          <w:sz w:val="12"/>
          <w:szCs w:val="12"/>
        </w:rPr>
        <w:t>If there is a flaw in the feminist literature, I would say, it’s that it can be, if anything, too generous, tending to emphasize the insights of the oppressed over the blindness or foolishness of their oppressors.7</w:t>
      </w:r>
    </w:p>
    <w:p w14:paraId="0769558E" w14:textId="77777777" w:rsidR="00746783" w:rsidRPr="00243B90" w:rsidRDefault="00746783" w:rsidP="00746783">
      <w:pPr>
        <w:rPr>
          <w:rStyle w:val="Emphasis"/>
        </w:rPr>
      </w:pPr>
      <w:r w:rsidRPr="00243B90">
        <w:rPr>
          <w:sz w:val="12"/>
          <w:szCs w:val="12"/>
        </w:rPr>
        <w:t xml:space="preserve">Could it be possible to develop a general theory of interpretive labor? We’d probably have to begin by recognizing that there are two critical elements here that, while linked, need to be formally distinguished. The first is the process of imaginative identification as a form of knowledge, the fact that </w:t>
      </w:r>
      <w:r w:rsidRPr="007E3119">
        <w:rPr>
          <w:rStyle w:val="TitleChar"/>
          <w:highlight w:val="green"/>
        </w:rPr>
        <w:t>within relations of domination, it is generally the subordinates who are effectively relegated the work of understanding how the social relations in question really work</w:t>
      </w:r>
      <w:r w:rsidRPr="00243B90">
        <w:rPr>
          <w:sz w:val="12"/>
          <w:szCs w:val="12"/>
        </w:rPr>
        <w:t xml:space="preserve">. Anyone who has ever worked in a restaurant kitchen, for example, knows that if something goes terribly wrong and an angry boss appears to size things up, he is unlikely to carry out a detailed investigation, or even, to pay serious attention to the workers all scrambling to explain their version of what happened. He is much more likely to tell them all to shut up and arbitrarily impose a story that allows instant judgment: i.e., “you’re the new guy, you messed up—if you do it again, you’re fired.” It’s those who do not have the power to hire and fire who are left with the work of figuring out what </w:t>
      </w:r>
      <w:proofErr w:type="gramStart"/>
      <w:r w:rsidRPr="00243B90">
        <w:rPr>
          <w:sz w:val="12"/>
          <w:szCs w:val="12"/>
        </w:rPr>
        <w:t>actually did</w:t>
      </w:r>
      <w:proofErr w:type="gramEnd"/>
      <w:r w:rsidRPr="00243B90">
        <w:rPr>
          <w:sz w:val="12"/>
          <w:szCs w:val="12"/>
        </w:rPr>
        <w:t xml:space="preserve"> go wrong so as to make sure it doesn’t happen again. The same thing usually happens with ongoing relations: everyone knows that servants tend to know a great deal about their employers’ families, but the opposite almost never occurs.</w:t>
      </w:r>
      <w:r w:rsidRPr="00243B90">
        <w:rPr>
          <w:sz w:val="16"/>
        </w:rPr>
        <w:t xml:space="preserve"> </w:t>
      </w:r>
      <w:r w:rsidRPr="00243B90">
        <w:rPr>
          <w:rStyle w:val="TitleChar"/>
        </w:rPr>
        <w:t>The second element is the resultant pattern of sympathetic identification. Curiously, it was Adam Smith, in his Theory of moral sentiment</w:t>
      </w:r>
      <w:r w:rsidRPr="00243B90">
        <w:rPr>
          <w:sz w:val="16"/>
        </w:rPr>
        <w:t xml:space="preserve">s (1762), </w:t>
      </w:r>
      <w:r w:rsidRPr="00243B90">
        <w:rPr>
          <w:rStyle w:val="TitleChar"/>
        </w:rPr>
        <w:t xml:space="preserve">who first observed the phenomenon we now refer to as “compassion fatigue.” Human beings, he proposed, are normally inclined not only to imaginatively identify with their fellows, but as a result, to spontaneously feel one another’s joys and sorrows. </w:t>
      </w:r>
      <w:r w:rsidRPr="007E3119">
        <w:rPr>
          <w:rStyle w:val="TitleChar"/>
          <w:highlight w:val="green"/>
        </w:rPr>
        <w:t>The poor</w:t>
      </w:r>
      <w:r w:rsidRPr="00243B90">
        <w:rPr>
          <w:rStyle w:val="TitleChar"/>
        </w:rPr>
        <w:t xml:space="preserve">, however, </w:t>
      </w:r>
      <w:r w:rsidRPr="007E3119">
        <w:rPr>
          <w:rStyle w:val="TitleChar"/>
          <w:highlight w:val="green"/>
        </w:rPr>
        <w:t>are so consistently miserable that otherwise sympathetic observers face a tacit</w:t>
      </w:r>
      <w:r w:rsidRPr="00243B90">
        <w:rPr>
          <w:rStyle w:val="TitleChar"/>
        </w:rPr>
        <w:t xml:space="preserve"> </w:t>
      </w:r>
      <w:r w:rsidRPr="007E3119">
        <w:rPr>
          <w:rStyle w:val="TitleChar"/>
          <w:highlight w:val="green"/>
        </w:rPr>
        <w:t xml:space="preserve">choice between being entirely overwhelmed, or simply blotting out their existence. The result is that </w:t>
      </w:r>
      <w:r w:rsidRPr="007E3119">
        <w:rPr>
          <w:rStyle w:val="Emphasis"/>
          <w:highlight w:val="green"/>
        </w:rPr>
        <w:t>while those on the bottom of a social ladder spend a great deal of time imagining the perspectives of</w:t>
      </w:r>
      <w:r w:rsidRPr="007E3119">
        <w:rPr>
          <w:sz w:val="16"/>
          <w:highlight w:val="green"/>
        </w:rPr>
        <w:t xml:space="preserve">, </w:t>
      </w:r>
      <w:r w:rsidRPr="007E3119">
        <w:rPr>
          <w:rStyle w:val="Emphasis"/>
          <w:highlight w:val="green"/>
        </w:rPr>
        <w:t>and genuinely caring about, those on the top, it almost never happens the other way around</w:t>
      </w:r>
      <w:r w:rsidRPr="00243B90">
        <w:rPr>
          <w:rStyle w:val="Emphasis"/>
        </w:rPr>
        <w:t>.</w:t>
      </w:r>
    </w:p>
    <w:p w14:paraId="6F03E5F3" w14:textId="77777777" w:rsidR="00746783" w:rsidRPr="00243B90" w:rsidRDefault="00746783" w:rsidP="00746783">
      <w:pPr>
        <w:rPr>
          <w:rStyle w:val="TitleChar"/>
        </w:rPr>
      </w:pPr>
      <w:r w:rsidRPr="00243B90">
        <w:rPr>
          <w:sz w:val="16"/>
        </w:rPr>
        <w:t xml:space="preserve">Whether one is dealing with masters and servants, men and women, employers and employees, rich and poor, structural inequality—what I’ve been calling </w:t>
      </w:r>
      <w:r w:rsidRPr="007E3119">
        <w:rPr>
          <w:rStyle w:val="Emphasis"/>
          <w:highlight w:val="green"/>
        </w:rPr>
        <w:t>structural violence</w:t>
      </w:r>
      <w:r w:rsidRPr="00243B90">
        <w:rPr>
          <w:sz w:val="16"/>
        </w:rPr>
        <w:t>—</w:t>
      </w:r>
      <w:r w:rsidRPr="007E3119">
        <w:rPr>
          <w:rStyle w:val="Emphasis"/>
          <w:highlight w:val="green"/>
        </w:rPr>
        <w:t>invariably creates highly</w:t>
      </w:r>
      <w:r w:rsidRPr="00243B90">
        <w:rPr>
          <w:rStyle w:val="Emphasis"/>
        </w:rPr>
        <w:t xml:space="preserve"> </w:t>
      </w:r>
      <w:r w:rsidRPr="007E3119">
        <w:rPr>
          <w:rStyle w:val="Emphasis"/>
          <w:highlight w:val="green"/>
        </w:rPr>
        <w:t>lopsided structures of the imagination</w:t>
      </w:r>
      <w:r w:rsidRPr="00243B90">
        <w:rPr>
          <w:sz w:val="16"/>
        </w:rPr>
        <w:t xml:space="preserve">. </w:t>
      </w:r>
      <w:r w:rsidRPr="007E3119">
        <w:rPr>
          <w:rStyle w:val="TitleChar"/>
          <w:highlight w:val="green"/>
        </w:rPr>
        <w:t>Since</w:t>
      </w:r>
      <w:r w:rsidRPr="00243B90">
        <w:rPr>
          <w:sz w:val="16"/>
        </w:rPr>
        <w:t xml:space="preserve"> I think Smith was right to observe that </w:t>
      </w:r>
      <w:r w:rsidRPr="007E3119">
        <w:rPr>
          <w:rStyle w:val="TitleChar"/>
          <w:highlight w:val="green"/>
        </w:rPr>
        <w:t>imagination tends to bring with it sympathy</w:t>
      </w:r>
      <w:r w:rsidRPr="006001F8">
        <w:rPr>
          <w:rStyle w:val="TitleChar"/>
        </w:rPr>
        <w:t xml:space="preserve">, the result is that </w:t>
      </w:r>
      <w:r w:rsidRPr="007E3119">
        <w:rPr>
          <w:rStyle w:val="Emphasis"/>
          <w:highlight w:val="green"/>
        </w:rPr>
        <w:t>victims of structural</w:t>
      </w:r>
      <w:r w:rsidRPr="00243B90">
        <w:rPr>
          <w:rStyle w:val="Emphasis"/>
        </w:rPr>
        <w:t xml:space="preserve"> </w:t>
      </w:r>
      <w:r w:rsidRPr="007E3119">
        <w:rPr>
          <w:rStyle w:val="Emphasis"/>
          <w:highlight w:val="green"/>
        </w:rPr>
        <w:t>violence tend to care about its beneficiaries far more than those beneficiaries care about them</w:t>
      </w:r>
      <w:r w:rsidRPr="00243B90">
        <w:rPr>
          <w:sz w:val="16"/>
        </w:rPr>
        <w:t xml:space="preserve">. </w:t>
      </w:r>
      <w:r w:rsidRPr="007E3119">
        <w:rPr>
          <w:rStyle w:val="Emphasis"/>
          <w:highlight w:val="green"/>
        </w:rPr>
        <w:t>This might well be, after the violence itself, the single most powerful force preserving such relations</w:t>
      </w:r>
      <w:r w:rsidRPr="007E3119">
        <w:rPr>
          <w:rStyle w:val="TitleChar"/>
          <w:highlight w:val="green"/>
        </w:rPr>
        <w:t>.</w:t>
      </w:r>
    </w:p>
    <w:p w14:paraId="0399926B" w14:textId="77777777" w:rsidR="00746783" w:rsidRPr="00243B90" w:rsidRDefault="00746783" w:rsidP="00746783">
      <w:pPr>
        <w:rPr>
          <w:sz w:val="16"/>
        </w:rPr>
      </w:pPr>
      <w:r w:rsidRPr="00243B90">
        <w:rPr>
          <w:sz w:val="16"/>
        </w:rPr>
        <w:t>V</w:t>
      </w:r>
    </w:p>
    <w:p w14:paraId="3592BF28" w14:textId="77777777" w:rsidR="00746783" w:rsidRPr="00243B90" w:rsidRDefault="00746783" w:rsidP="00746783">
      <w:pPr>
        <w:rPr>
          <w:rStyle w:val="TitleChar"/>
        </w:rPr>
      </w:pPr>
      <w:r w:rsidRPr="00243B90">
        <w:rPr>
          <w:sz w:val="16"/>
        </w:rPr>
        <w:t xml:space="preserve">Now, in contemporary industrialized democracies, </w:t>
      </w:r>
      <w:r w:rsidRPr="00243B90">
        <w:rPr>
          <w:rStyle w:val="TitleChar"/>
        </w:rPr>
        <w:t>the legitimate administration of violence is turned over to what is euphemistically referred to as “law enforcement”—</w:t>
      </w:r>
      <w:r w:rsidRPr="00243B90">
        <w:rPr>
          <w:sz w:val="16"/>
        </w:rPr>
        <w:t xml:space="preserve">particularly, to police officers, whose real role, as police sociologists have repeatedly emphasized (e.g., Bittner 1970, 1985; Waddington 1999; </w:t>
      </w:r>
      <w:proofErr w:type="spellStart"/>
      <w:r w:rsidRPr="00243B90">
        <w:rPr>
          <w:sz w:val="16"/>
        </w:rPr>
        <w:t>Neocleous</w:t>
      </w:r>
      <w:proofErr w:type="spellEnd"/>
      <w:r w:rsidRPr="00243B90">
        <w:rPr>
          <w:sz w:val="16"/>
        </w:rPr>
        <w:t xml:space="preserve"> 2000), has much less to do with enforcing criminal law than with the scientific application of physical force to aid in the resolution of administrative problems. </w:t>
      </w:r>
      <w:r w:rsidRPr="00243B90">
        <w:rPr>
          <w:rStyle w:val="TitleChar"/>
        </w:rPr>
        <w:t>Police are, essentially, bureaucrats with weapons</w:t>
      </w:r>
      <w:r w:rsidRPr="00243B90">
        <w:rPr>
          <w:sz w:val="16"/>
        </w:rPr>
        <w:t xml:space="preserve">. At the same time, they have significantly, over the last fifty years or so, become the almost obsessive objects of imaginative identification in popular culture. It has come to the point that it’s not at all unusual for a citizen in a contemporary industrialized democracy to spend several hours a day reading books, watching movies, or viewing TV shows that invite them to look at the world from a police point of view, and to vicariously participate in their exploits. If nothing else, all this throws an odd wrinkle in Weber’s dire prophecies about the iron cage: as it turns out, faceless bureaucracies do seem inclined to throw up charismatic heroes of a sort, in the form of an endless assortment of mythic detectives, spies, and police officers—all, significantly, </w:t>
      </w:r>
      <w:r w:rsidRPr="00243B90">
        <w:rPr>
          <w:rStyle w:val="TitleChar"/>
        </w:rPr>
        <w:t>figures whose job is to operate precisely where the bureaucratic structures for ordering information encounter, and appeal to, genuine physical violence.</w:t>
      </w:r>
    </w:p>
    <w:p w14:paraId="59BC226B" w14:textId="77777777" w:rsidR="00746783" w:rsidRPr="00243B90" w:rsidRDefault="00746783" w:rsidP="00746783">
      <w:pPr>
        <w:rPr>
          <w:sz w:val="16"/>
        </w:rPr>
      </w:pPr>
      <w:r w:rsidRPr="00243B90">
        <w:rPr>
          <w:sz w:val="16"/>
        </w:rPr>
        <w:t>Even more striking, I think, are the implications for the status of theory itself.</w:t>
      </w:r>
    </w:p>
    <w:p w14:paraId="21814840" w14:textId="77777777" w:rsidR="00746783" w:rsidRPr="00B00A17" w:rsidRDefault="00746783" w:rsidP="00746783">
      <w:r w:rsidRPr="007E3119">
        <w:rPr>
          <w:rStyle w:val="Emphasis"/>
          <w:highlight w:val="green"/>
        </w:rPr>
        <w:t>Bureaucratic knowledge is all about schematization</w:t>
      </w:r>
      <w:r w:rsidRPr="00243B90">
        <w:rPr>
          <w:sz w:val="16"/>
        </w:rPr>
        <w:t xml:space="preserve">. In practice, </w:t>
      </w:r>
      <w:r w:rsidRPr="007E3119">
        <w:rPr>
          <w:rStyle w:val="TitleChar"/>
          <w:highlight w:val="green"/>
        </w:rPr>
        <w:t>bureaucratic procedure</w:t>
      </w:r>
      <w:r w:rsidRPr="00243B90">
        <w:rPr>
          <w:rStyle w:val="TitleChar"/>
        </w:rPr>
        <w:t xml:space="preserve"> invariably </w:t>
      </w:r>
      <w:r w:rsidRPr="007E3119">
        <w:rPr>
          <w:rStyle w:val="TitleChar"/>
          <w:highlight w:val="green"/>
        </w:rPr>
        <w:t>means</w:t>
      </w:r>
      <w:r w:rsidRPr="00243B90">
        <w:rPr>
          <w:rStyle w:val="TitleChar"/>
        </w:rPr>
        <w:t xml:space="preserve"> </w:t>
      </w:r>
      <w:r w:rsidRPr="007E3119">
        <w:rPr>
          <w:rStyle w:val="TitleChar"/>
          <w:highlight w:val="green"/>
        </w:rPr>
        <w:t>ignoring</w:t>
      </w:r>
      <w:r w:rsidRPr="00243B90">
        <w:rPr>
          <w:rStyle w:val="TitleChar"/>
        </w:rPr>
        <w:t xml:space="preserve"> all </w:t>
      </w:r>
      <w:r w:rsidRPr="007E3119">
        <w:rPr>
          <w:rStyle w:val="TitleChar"/>
          <w:highlight w:val="green"/>
        </w:rPr>
        <w:t>the subtleties of real social existence and</w:t>
      </w:r>
      <w:r w:rsidRPr="00243B90">
        <w:rPr>
          <w:sz w:val="16"/>
        </w:rPr>
        <w:t xml:space="preserve"> </w:t>
      </w:r>
      <w:r w:rsidRPr="007E3119">
        <w:rPr>
          <w:rStyle w:val="TitleChar"/>
          <w:highlight w:val="green"/>
        </w:rPr>
        <w:t>reducing everything to preconceived</w:t>
      </w:r>
      <w:r w:rsidRPr="00243B90">
        <w:rPr>
          <w:rStyle w:val="TitleChar"/>
        </w:rPr>
        <w:t xml:space="preserve"> mechanical or statistical </w:t>
      </w:r>
      <w:r w:rsidRPr="007E3119">
        <w:rPr>
          <w:rStyle w:val="TitleChar"/>
          <w:highlight w:val="green"/>
        </w:rPr>
        <w:t>formulae</w:t>
      </w:r>
      <w:r w:rsidRPr="00243B90">
        <w:rPr>
          <w:sz w:val="16"/>
        </w:rPr>
        <w:t xml:space="preserve">. </w:t>
      </w:r>
      <w:r w:rsidRPr="00243B90">
        <w:rPr>
          <w:rStyle w:val="TitleChar"/>
        </w:rPr>
        <w:t xml:space="preserve">Whether it’s a matter of </w:t>
      </w:r>
      <w:r w:rsidRPr="00243B90">
        <w:rPr>
          <w:rStyle w:val="Emphasis"/>
        </w:rPr>
        <w:t>forms</w:t>
      </w:r>
      <w:r w:rsidRPr="00243B90">
        <w:rPr>
          <w:rStyle w:val="TitleChar"/>
        </w:rPr>
        <w:t xml:space="preserve">, </w:t>
      </w:r>
      <w:r w:rsidRPr="00243B90">
        <w:rPr>
          <w:rStyle w:val="Emphasis"/>
        </w:rPr>
        <w:t>rules</w:t>
      </w:r>
      <w:r w:rsidRPr="00243B90">
        <w:rPr>
          <w:rStyle w:val="TitleChar"/>
        </w:rPr>
        <w:t xml:space="preserve">, </w:t>
      </w:r>
      <w:r w:rsidRPr="00243B90">
        <w:rPr>
          <w:rStyle w:val="Emphasis"/>
        </w:rPr>
        <w:t>statistics</w:t>
      </w:r>
      <w:r w:rsidRPr="00243B90">
        <w:rPr>
          <w:rStyle w:val="TitleChar"/>
        </w:rPr>
        <w:t xml:space="preserve">, or </w:t>
      </w:r>
      <w:r w:rsidRPr="00243B90">
        <w:rPr>
          <w:rStyle w:val="Emphasis"/>
        </w:rPr>
        <w:t>questionnaires</w:t>
      </w:r>
      <w:r w:rsidRPr="00243B90">
        <w:rPr>
          <w:sz w:val="16"/>
        </w:rPr>
        <w:t xml:space="preserve">, </w:t>
      </w:r>
      <w:r w:rsidRPr="007E3119">
        <w:rPr>
          <w:rStyle w:val="Emphasis"/>
          <w:highlight w:val="green"/>
        </w:rPr>
        <w:t>it is always a matter of simplification.</w:t>
      </w:r>
      <w:r w:rsidRPr="00243B90">
        <w:rPr>
          <w:sz w:val="16"/>
        </w:rPr>
        <w:t xml:space="preserve"> </w:t>
      </w:r>
      <w:proofErr w:type="gramStart"/>
      <w:r w:rsidRPr="00243B90">
        <w:rPr>
          <w:sz w:val="16"/>
        </w:rPr>
        <w:t>Usually</w:t>
      </w:r>
      <w:proofErr w:type="gramEnd"/>
      <w:r w:rsidRPr="00243B90">
        <w:rPr>
          <w:sz w:val="16"/>
        </w:rPr>
        <w:t xml:space="preserve"> it’s not so different than the boss who walks into the kitchen to make arbitrary snap decisions as to what went wrong: in either case it is a matter of applying very simple preexisting templates to complex and often ambiguous situations. </w:t>
      </w:r>
      <w:r w:rsidRPr="00243B90">
        <w:rPr>
          <w:rStyle w:val="TitleChar"/>
        </w:rPr>
        <w:t>The result often leaves those forced to deal with bureaucratic administration with the</w:t>
      </w:r>
      <w:r w:rsidRPr="00243B90">
        <w:rPr>
          <w:sz w:val="16"/>
        </w:rPr>
        <w:t xml:space="preserve"> </w:t>
      </w:r>
      <w:r w:rsidRPr="00243B90">
        <w:rPr>
          <w:rStyle w:val="TitleChar"/>
        </w:rPr>
        <w:t>impression that they are dealing with people who have, for some arbitrary reason, decided to put on a set of glasses that only allows them to see only two percent of what’s in front of them</w:t>
      </w:r>
      <w:r w:rsidRPr="00243B90">
        <w:rPr>
          <w:sz w:val="16"/>
        </w:rPr>
        <w:t xml:space="preserve">. </w:t>
      </w:r>
    </w:p>
    <w:p w14:paraId="77BD8FDF" w14:textId="77777777" w:rsidR="00746783" w:rsidRPr="00B55AD5" w:rsidRDefault="00746783" w:rsidP="00746783"/>
    <w:p w14:paraId="6CDD5EAD" w14:textId="77777777" w:rsidR="00746783" w:rsidRDefault="00746783">
      <w:pPr>
        <w:spacing w:after="160" w:line="259" w:lineRule="auto"/>
        <w:rPr>
          <w:rFonts w:asciiTheme="minorHAnsi" w:hAnsiTheme="minorHAnsi"/>
        </w:rPr>
      </w:pPr>
    </w:p>
    <w:sectPr w:rsidR="007467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CA42423"/>
    <w:multiLevelType w:val="hybridMultilevel"/>
    <w:tmpl w:val="951256D6"/>
    <w:lvl w:ilvl="0" w:tplc="290044E6">
      <w:start w:val="4"/>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746783"/>
    <w:rsid w:val="000139A3"/>
    <w:rsid w:val="00040D0D"/>
    <w:rsid w:val="00100833"/>
    <w:rsid w:val="00104529"/>
    <w:rsid w:val="00105942"/>
    <w:rsid w:val="00107396"/>
    <w:rsid w:val="00144A4C"/>
    <w:rsid w:val="00176AB0"/>
    <w:rsid w:val="00177B7D"/>
    <w:rsid w:val="0018322D"/>
    <w:rsid w:val="001B5776"/>
    <w:rsid w:val="001C5808"/>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06368"/>
    <w:rsid w:val="00515B77"/>
    <w:rsid w:val="00531E3F"/>
    <w:rsid w:val="00537BD5"/>
    <w:rsid w:val="0057268A"/>
    <w:rsid w:val="005C0AD3"/>
    <w:rsid w:val="005D2912"/>
    <w:rsid w:val="006065BD"/>
    <w:rsid w:val="00645FA9"/>
    <w:rsid w:val="00647866"/>
    <w:rsid w:val="00665003"/>
    <w:rsid w:val="006A2AD0"/>
    <w:rsid w:val="006C2375"/>
    <w:rsid w:val="006D4ECC"/>
    <w:rsid w:val="006D6302"/>
    <w:rsid w:val="00722258"/>
    <w:rsid w:val="007243E5"/>
    <w:rsid w:val="00746783"/>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AD3C24"/>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EE31E0"/>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25EF"/>
  <w15:chartTrackingRefBased/>
  <w15:docId w15:val="{041CEA01-D039-443E-AF14-C37C9FD2E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46783"/>
    <w:pPr>
      <w:spacing w:after="0" w:line="240" w:lineRule="auto"/>
    </w:pPr>
    <w:rPr>
      <w:rFonts w:ascii="Georgia" w:hAnsi="Georgia"/>
    </w:rPr>
  </w:style>
  <w:style w:type="paragraph" w:styleId="Heading1">
    <w:name w:val="heading 1"/>
    <w:aliases w:val="Pocket"/>
    <w:basedOn w:val="Normal"/>
    <w:next w:val="Normal"/>
    <w:link w:val="Heading1Char"/>
    <w:qFormat/>
    <w:rsid w:val="00746783"/>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746783"/>
    <w:pPr>
      <w:keepNext/>
      <w:keepLines/>
      <w:pageBreakBefore/>
      <w:spacing w:before="40" w:line="360" w:lineRule="auto"/>
      <w:jc w:val="center"/>
      <w:outlineLvl w:val="1"/>
    </w:pPr>
    <w:rPr>
      <w:rFonts w:eastAsiaTheme="majorEastAsia" w:cstheme="majorBidi"/>
      <w:b/>
      <w:caps/>
      <w:sz w:val="44"/>
      <w:szCs w:val="26"/>
      <w:u w:val="double"/>
    </w:rPr>
  </w:style>
  <w:style w:type="paragraph" w:styleId="Heading3">
    <w:name w:val="heading 3"/>
    <w:aliases w:val="Block"/>
    <w:basedOn w:val="Normal"/>
    <w:next w:val="Normal"/>
    <w:link w:val="Heading3Char"/>
    <w:uiPriority w:val="2"/>
    <w:unhideWhenUsed/>
    <w:qFormat/>
    <w:rsid w:val="00746783"/>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unhideWhenUsed/>
    <w:qFormat/>
    <w:rsid w:val="00746783"/>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7467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6783"/>
  </w:style>
  <w:style w:type="character" w:customStyle="1" w:styleId="Heading1Char">
    <w:name w:val="Heading 1 Char"/>
    <w:aliases w:val="Pocket Char"/>
    <w:basedOn w:val="DefaultParagraphFont"/>
    <w:link w:val="Heading1"/>
    <w:rsid w:val="00746783"/>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746783"/>
    <w:rPr>
      <w:rFonts w:ascii="Georgia" w:eastAsiaTheme="majorEastAsia" w:hAnsi="Georgia" w:cstheme="majorBidi"/>
      <w:b/>
      <w:caps/>
      <w:sz w:val="44"/>
      <w:szCs w:val="26"/>
      <w:u w:val="double"/>
    </w:rPr>
  </w:style>
  <w:style w:type="character" w:customStyle="1" w:styleId="Heading3Char">
    <w:name w:val="Heading 3 Char"/>
    <w:aliases w:val="Block Char"/>
    <w:basedOn w:val="DefaultParagraphFont"/>
    <w:link w:val="Heading3"/>
    <w:uiPriority w:val="2"/>
    <w:rsid w:val="00746783"/>
    <w:rPr>
      <w:rFonts w:ascii="Georgia" w:eastAsiaTheme="majorEastAsia" w:hAnsi="Georgia" w:cstheme="majorBidi"/>
      <w:b/>
      <w:caps/>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46783"/>
    <w:rPr>
      <w:rFonts w:ascii="Georgia" w:eastAsiaTheme="majorEastAsia" w:hAnsi="Georgia" w:cstheme="majorBidi"/>
      <w:b/>
      <w:iCs/>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7"/>
    <w:qFormat/>
    <w:rsid w:val="00746783"/>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46783"/>
    <w:rPr>
      <w:rFonts w:ascii="Georgia" w:hAnsi="Georgia"/>
      <w:b/>
      <w:bCs/>
      <w:sz w:val="22"/>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B"/>
    <w:basedOn w:val="DefaultParagraphFont"/>
    <w:uiPriority w:val="6"/>
    <w:qFormat/>
    <w:rsid w:val="00746783"/>
    <w:rPr>
      <w:rFonts w:ascii="Georgia" w:hAnsi="Georgia"/>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No Underline Char1,Tags v 2 Char1,F2 - Heading 1 Char1,TAG "/>
    <w:basedOn w:val="DefaultParagraphFont"/>
    <w:uiPriority w:val="99"/>
    <w:unhideWhenUsed/>
    <w:rsid w:val="00746783"/>
    <w:rPr>
      <w:color w:val="auto"/>
      <w:u w:val="none"/>
    </w:rPr>
  </w:style>
  <w:style w:type="character" w:styleId="FollowedHyperlink">
    <w:name w:val="FollowedHyperlink"/>
    <w:basedOn w:val="DefaultParagraphFont"/>
    <w:uiPriority w:val="99"/>
    <w:semiHidden/>
    <w:unhideWhenUsed/>
    <w:rsid w:val="00746783"/>
    <w:rPr>
      <w:color w:val="auto"/>
      <w:u w:val="none"/>
    </w:rPr>
  </w:style>
  <w:style w:type="paragraph" w:customStyle="1" w:styleId="textbold">
    <w:name w:val="text bold"/>
    <w:basedOn w:val="Normal"/>
    <w:link w:val="Emphasis"/>
    <w:uiPriority w:val="7"/>
    <w:qFormat/>
    <w:rsid w:val="00746783"/>
    <w:pPr>
      <w:widowControl w:val="0"/>
      <w:ind w:left="720"/>
      <w:jc w:val="both"/>
    </w:pPr>
    <w:rPr>
      <w:b/>
      <w:iCs/>
      <w:u w:val="single"/>
      <w:bdr w:val="single" w:sz="8" w:space="0" w:color="auto"/>
    </w:rPr>
  </w:style>
  <w:style w:type="character" w:customStyle="1" w:styleId="TitleChar">
    <w:name w:val="Title Char"/>
    <w:basedOn w:val="DefaultParagraphFont"/>
    <w:link w:val="Title"/>
    <w:uiPriority w:val="6"/>
    <w:qFormat/>
    <w:rsid w:val="00746783"/>
    <w:rPr>
      <w:u w:val="single"/>
    </w:rPr>
  </w:style>
  <w:style w:type="paragraph" w:styleId="Title">
    <w:name w:val="Title"/>
    <w:basedOn w:val="Normal"/>
    <w:next w:val="Normal"/>
    <w:link w:val="TitleChar"/>
    <w:uiPriority w:val="6"/>
    <w:qFormat/>
    <w:rsid w:val="00746783"/>
    <w:pPr>
      <w:ind w:left="720"/>
      <w:outlineLvl w:val="0"/>
    </w:pPr>
    <w:rPr>
      <w:rFonts w:asciiTheme="minorHAnsi" w:hAnsiTheme="minorHAnsi"/>
      <w:u w:val="single"/>
    </w:rPr>
  </w:style>
  <w:style w:type="character" w:customStyle="1" w:styleId="TitleChar1">
    <w:name w:val="Title Char1"/>
    <w:basedOn w:val="DefaultParagraphFont"/>
    <w:uiPriority w:val="99"/>
    <w:semiHidden/>
    <w:rsid w:val="00746783"/>
    <w:rPr>
      <w:rFonts w:asciiTheme="majorHAnsi" w:eastAsiaTheme="majorEastAsia" w:hAnsiTheme="majorHAnsi" w:cstheme="majorBidi"/>
      <w:spacing w:val="-10"/>
      <w:kern w:val="28"/>
      <w:sz w:val="56"/>
      <w:szCs w:val="56"/>
    </w:rPr>
  </w:style>
  <w:style w:type="paragraph" w:customStyle="1" w:styleId="Analytic">
    <w:name w:val="Analytic"/>
    <w:basedOn w:val="Heading4"/>
    <w:link w:val="AnalyticChar"/>
    <w:uiPriority w:val="4"/>
    <w:rsid w:val="00746783"/>
    <w:rPr>
      <w:color w:val="ED7D31" w:themeColor="accent2"/>
    </w:rPr>
  </w:style>
  <w:style w:type="character" w:customStyle="1" w:styleId="AnalyticChar">
    <w:name w:val="Analytic Char"/>
    <w:basedOn w:val="DefaultParagraphFont"/>
    <w:link w:val="Analytic"/>
    <w:uiPriority w:val="4"/>
    <w:rsid w:val="00746783"/>
    <w:rPr>
      <w:rFonts w:ascii="Georgia" w:eastAsiaTheme="majorEastAsia" w:hAnsi="Georgia" w:cstheme="majorBidi"/>
      <w:b/>
      <w:iCs/>
      <w:color w:val="ED7D31" w:themeColor="accent2"/>
    </w:rPr>
  </w:style>
  <w:style w:type="paragraph" w:customStyle="1" w:styleId="Analytic1">
    <w:name w:val="Analytic1"/>
    <w:basedOn w:val="Normal"/>
    <w:link w:val="Analytic1Char"/>
    <w:uiPriority w:val="4"/>
    <w:qFormat/>
    <w:rsid w:val="00746783"/>
    <w:rPr>
      <w:b/>
      <w:bCs/>
      <w:color w:val="3399FF"/>
    </w:rPr>
  </w:style>
  <w:style w:type="character" w:customStyle="1" w:styleId="Analytic1Char">
    <w:name w:val="Analytic1 Char"/>
    <w:basedOn w:val="DefaultParagraphFont"/>
    <w:link w:val="Analytic1"/>
    <w:uiPriority w:val="4"/>
    <w:rsid w:val="00746783"/>
    <w:rPr>
      <w:rFonts w:ascii="Georgia" w:hAnsi="Georgia"/>
      <w:b/>
      <w:bCs/>
      <w:color w:val="3399FF"/>
    </w:rPr>
  </w:style>
  <w:style w:type="paragraph" w:styleId="ListParagraph">
    <w:name w:val="List Paragraph"/>
    <w:aliases w:val="6 font"/>
    <w:basedOn w:val="Normal"/>
    <w:uiPriority w:val="34"/>
    <w:unhideWhenUsed/>
    <w:qFormat/>
    <w:rsid w:val="00746783"/>
    <w:pPr>
      <w:ind w:left="720"/>
      <w:contextualSpacing/>
    </w:pPr>
  </w:style>
  <w:style w:type="paragraph" w:customStyle="1" w:styleId="Emphasis1">
    <w:name w:val="Emphasis1"/>
    <w:basedOn w:val="Normal"/>
    <w:autoRedefine/>
    <w:uiPriority w:val="7"/>
    <w:qFormat/>
    <w:rsid w:val="00746783"/>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ato.org/publications/commentary/why-are-americans-still-targets-afghanistan" TargetMode="External"/><Relationship Id="rId21" Type="http://schemas.openxmlformats.org/officeDocument/2006/relationships/hyperlink" Target="https://www.foreignaffairs.com/articles/afghanistan/2020-02-10/price-primacy" TargetMode="External"/><Relationship Id="rId34" Type="http://schemas.openxmlformats.org/officeDocument/2006/relationships/hyperlink" Target="https://thediplomat.com/2020/03/the-china-pakistan-nuclear-nexus-how-can-india-respond/" TargetMode="External"/><Relationship Id="rId42" Type="http://schemas.openxmlformats.org/officeDocument/2006/relationships/hyperlink" Target="https://www.foreignaffairs.com/articles/2019-06-11/self-destruction-american-power" TargetMode="External"/><Relationship Id="rId47" Type="http://schemas.openxmlformats.org/officeDocument/2006/relationships/hyperlink" Target="https://www.foreignaffairs.com/articles/china/2020-02-10/reality-check" TargetMode="External"/><Relationship Id="rId50" Type="http://schemas.openxmlformats.org/officeDocument/2006/relationships/hyperlink" Target="https://www.foreignaffairs.com/articles/china/2019-02-12/new-containment" TargetMode="External"/><Relationship Id="rId55" Type="http://schemas.openxmlformats.org/officeDocument/2006/relationships/hyperlink" Target="http://www.nytimes.com/2019/03/10/opinion/trump-aside-whats-the-us-role-in-nato.html" TargetMode="External"/><Relationship Id="rId63" Type="http://schemas.openxmlformats.org/officeDocument/2006/relationships/hyperlink" Target="https://www.thechicagocouncil.org/publication/rejecting-retreat" TargetMode="External"/><Relationship Id="rId7" Type="http://schemas.openxmlformats.org/officeDocument/2006/relationships/hyperlink" Target="https://quincyinst.org/" TargetMode="External"/><Relationship Id="rId2" Type="http://schemas.openxmlformats.org/officeDocument/2006/relationships/numbering" Target="numbering.xml"/><Relationship Id="rId16" Type="http://schemas.openxmlformats.org/officeDocument/2006/relationships/hyperlink" Target="https://www.washingtonpost.com/powerpost/citing-pandemic-house-liberals-demand-cut-in-military-spending/2020/05/19/ee49c8c2-9961-11ea-a282-386f56d579e6_story.html" TargetMode="External"/><Relationship Id="rId29" Type="http://schemas.openxmlformats.org/officeDocument/2006/relationships/hyperlink" Target="https://www.forbes.com/sites/zakdoffman/2020/03/12/chinese-hackers-weaponized-coronavirus-data-to-launch-this-new-cyber-attack/" TargetMode="External"/><Relationship Id="rId11" Type="http://schemas.openxmlformats.org/officeDocument/2006/relationships/hyperlink" Target="https://www.foreignaffairs.com/articles/united-states/2020-06-01/retrenchment-syndrome" TargetMode="External"/><Relationship Id="rId24" Type="http://schemas.openxmlformats.org/officeDocument/2006/relationships/hyperlink" Target="https://foreignpolicy.com/2016/03/24/monsters-of-our-own-imaginings-brussels-bombings-islamic-state/" TargetMode="External"/><Relationship Id="rId32" Type="http://schemas.openxmlformats.org/officeDocument/2006/relationships/hyperlink" Target="https://www.newsweek.com/potential-iran-china-deal-time-israel-reassess-its-policy-opinion-1520422" TargetMode="External"/><Relationship Id="rId37" Type="http://schemas.openxmlformats.org/officeDocument/2006/relationships/hyperlink" Target="https://amti.csis.org/chinese-power-projection/" TargetMode="External"/><Relationship Id="rId40" Type="http://schemas.openxmlformats.org/officeDocument/2006/relationships/hyperlink" Target="https://www.foreignaffairs.com/articles/united-states/2020-06-09/next-liberal-order" TargetMode="External"/><Relationship Id="rId45" Type="http://schemas.openxmlformats.org/officeDocument/2006/relationships/hyperlink" Target="https://www.foreignaffairs.com/press/2020-02-11/come-home-america" TargetMode="External"/><Relationship Id="rId53" Type="http://schemas.openxmlformats.org/officeDocument/2006/relationships/hyperlink" Target="https://www.foreignaffairs.com/articles/2019-10-15/nonintervention-delusion" TargetMode="External"/><Relationship Id="rId58" Type="http://schemas.openxmlformats.org/officeDocument/2006/relationships/hyperlink" Target="https://www.nytimes.com/2019/09/14/opinion/sunday/endless-war-america.html"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foreignaffairs.com/articles/2018-10-15/do-nuclear-weapons-matter" TargetMode="External"/><Relationship Id="rId19" Type="http://schemas.openxmlformats.org/officeDocument/2006/relationships/hyperlink" Target="https://www.realcleardefense.com/articles/2020/04/30/trump_can_either_leave_the_middle_east_or_have_war_with_iran_115236.html" TargetMode="External"/><Relationship Id="rId14" Type="http://schemas.openxmlformats.org/officeDocument/2006/relationships/hyperlink" Target="https://foreignpolicy.com/2012/01/03/how-to-save-the-global-economy-cut-defense-spending/" TargetMode="External"/><Relationship Id="rId22" Type="http://schemas.openxmlformats.org/officeDocument/2006/relationships/hyperlink" Target="https://www.foreignaffairs.com/articles/united-states/2013-01-01/pull-back" TargetMode="External"/><Relationship Id="rId27" Type="http://schemas.openxmlformats.org/officeDocument/2006/relationships/hyperlink" Target="https://www.cnn.com/2020/07/29/politics/us-withdraw-troops-germany/index.html" TargetMode="External"/><Relationship Id="rId30" Type="http://schemas.openxmlformats.org/officeDocument/2006/relationships/hyperlink" Target="https://time.com/collection/davos-2019/5502592/china-social-credit-score/" TargetMode="External"/><Relationship Id="rId35" Type="http://schemas.openxmlformats.org/officeDocument/2006/relationships/hyperlink" Target="https://www.fdd.org/analysis/2020/05/26/the-fallout-from-chinas-hong-kong-power-play/" TargetMode="External"/><Relationship Id="rId43" Type="http://schemas.openxmlformats.org/officeDocument/2006/relationships/image" Target="media/image1.png"/><Relationship Id="rId48" Type="http://schemas.openxmlformats.org/officeDocument/2006/relationships/hyperlink" Target="https://www.foreignaffairs.com/articles/afghanistan/2020-02-10/price-primacy" TargetMode="External"/><Relationship Id="rId56" Type="http://schemas.openxmlformats.org/officeDocument/2006/relationships/hyperlink" Target="https://thediplomat.com/2015/03/mearsheimers-war-with-china/" TargetMode="External"/><Relationship Id="rId64" Type="http://schemas.openxmlformats.org/officeDocument/2006/relationships/hyperlink" Target="https://protect-us.mimecast.com/s/9QHRCwpR0mHqMQmCVthSz?domain=egfound.org" TargetMode="External"/><Relationship Id="rId8" Type="http://schemas.openxmlformats.org/officeDocument/2006/relationships/hyperlink" Target="https://www.militarytimes.com/opinion/commentary/2019/10/08/trump-syria-withdrawal-decision-immoral-and-short-sighted/" TargetMode="External"/><Relationship Id="rId51" Type="http://schemas.openxmlformats.org/officeDocument/2006/relationships/hyperlink" Target="https://history.state.gov/milestones/1993-2000/evolution-of-nato" TargetMode="External"/><Relationship Id="rId3" Type="http://schemas.openxmlformats.org/officeDocument/2006/relationships/styles" Target="styles.xml"/><Relationship Id="rId12" Type="http://schemas.openxmlformats.org/officeDocument/2006/relationships/hyperlink" Target="https://www.foreignaffairs.com/articles/2019-04-16/end-hubris" TargetMode="External"/><Relationship Id="rId17" Type="http://schemas.openxmlformats.org/officeDocument/2006/relationships/hyperlink" Target="https://foreignpolicy.com/2018/09/24/socialists-and-libertarians-need-an-alliance-against-the-establishment/" TargetMode="External"/><Relationship Id="rId25" Type="http://schemas.openxmlformats.org/officeDocument/2006/relationships/hyperlink" Target="https://foreignpolicy.com/2015/02/09/how-not-to-save-ukraine-arming-kiev-is-a-bad-idea/" TargetMode="External"/><Relationship Id="rId33" Type="http://schemas.openxmlformats.org/officeDocument/2006/relationships/hyperlink" Target="https://www.theguardian.com/world/2020/apr/18/north-korea-defies-sanctions-with-chinas-help-un-panel-says" TargetMode="External"/><Relationship Id="rId38" Type="http://schemas.openxmlformats.org/officeDocument/2006/relationships/hyperlink" Target="https://www.cnbc.com/2019/02/28/1-in-5-companies-say-china-stole-their-ip-within-the-last-year-cnbc.html" TargetMode="External"/><Relationship Id="rId46" Type="http://schemas.openxmlformats.org/officeDocument/2006/relationships/hyperlink" Target="https://www.foreignaffairs.com/articles/afghanistan/2020-04-01/can-america-trust-taliban-prevent-another-911" TargetMode="External"/><Relationship Id="rId59" Type="http://schemas.openxmlformats.org/officeDocument/2006/relationships/hyperlink" Target="https://www.foreignaffairs.com/reviews/capsule-review/restraint-new-foundation-us-grand-strategy" TargetMode="External"/><Relationship Id="rId20" Type="http://schemas.openxmlformats.org/officeDocument/2006/relationships/hyperlink" Target="https://foreignpolicy.com/2020/04/21/theres-no-such-thing-as-good-liberal-hegemony/" TargetMode="External"/><Relationship Id="rId41" Type="http://schemas.openxmlformats.org/officeDocument/2006/relationships/hyperlink" Target="https://thehill.com/policy/national-security/277879-trump-warns-against-false-song-of-globalism" TargetMode="External"/><Relationship Id="rId54" Type="http://schemas.openxmlformats.org/officeDocument/2006/relationships/hyperlink" Target="https://www.foreignaffairs.com/articles/afghanistan/2019-10-21/what-withdrawal-afghanistan-would-look" TargetMode="External"/><Relationship Id="rId62" Type="http://schemas.openxmlformats.org/officeDocument/2006/relationships/hyperlink" Target="https://www.foreignaffairs.com/articles/china/2019-02-15/will-china-seize-taiwan" TargetMode="External"/><Relationship Id="rId1" Type="http://schemas.openxmlformats.org/officeDocument/2006/relationships/customXml" Target="../customXml/item1.xml"/><Relationship Id="rId6" Type="http://schemas.openxmlformats.org/officeDocument/2006/relationships/hyperlink" Target="https://foreignpolicy.com/2020/08/18/us-global-power-retain-vs-restrain/" TargetMode="External"/><Relationship Id="rId15" Type="http://schemas.openxmlformats.org/officeDocument/2006/relationships/hyperlink" Target="https://quincyinst.org/2020/07/22/covid-19-and-the-costs-of-military-primacy/" TargetMode="External"/><Relationship Id="rId23" Type="http://schemas.openxmlformats.org/officeDocument/2006/relationships/hyperlink" Target="https://www.amazon.com/World-America-Made-Robert-Kagan/dp/0345802713" TargetMode="External"/><Relationship Id="rId28" Type="http://schemas.openxmlformats.org/officeDocument/2006/relationships/hyperlink" Target="https://www.militarytimes.com/opinion/commentary/2020/07/19/penny-wise-pound-foolish-the-flawed-logic-of-withdrawal-from-south-korea/" TargetMode="External"/><Relationship Id="rId36" Type="http://schemas.openxmlformats.org/officeDocument/2006/relationships/hyperlink" Target="https://www.newsweek.com/hong-kong-today-taiwan-next-opinion-1508842" TargetMode="External"/><Relationship Id="rId49" Type="http://schemas.openxmlformats.org/officeDocument/2006/relationships/hyperlink" Target="https://www.foreignaffairs.com/articles/2020-02-10/folly-retrenchment" TargetMode="External"/><Relationship Id="rId57" Type="http://schemas.openxmlformats.org/officeDocument/2006/relationships/hyperlink" Target="https://www.washingtonpost.com/outlook/2019/12/13/infinity-war/?arc404=true" TargetMode="External"/><Relationship Id="rId10" Type="http://schemas.openxmlformats.org/officeDocument/2006/relationships/hyperlink" Target="https://www.voanews.com/archive/obama-focus-nation-building-home" TargetMode="External"/><Relationship Id="rId31" Type="http://schemas.openxmlformats.org/officeDocument/2006/relationships/hyperlink" Target="https://www.bbc.com/news/world-asia-china-53650246" TargetMode="External"/><Relationship Id="rId44" Type="http://schemas.openxmlformats.org/officeDocument/2006/relationships/hyperlink" Target="https://www.foreignaffairs.com/articles/united-states/2020-06-01/retrenchment-syndrome" TargetMode="External"/><Relationship Id="rId52" Type="http://schemas.openxmlformats.org/officeDocument/2006/relationships/hyperlink" Target="https://www.foreignaffairs.com/reviews/review-essay/hegemony-and-after" TargetMode="External"/><Relationship Id="rId60" Type="http://schemas.openxmlformats.org/officeDocument/2006/relationships/hyperlink" Target="https://www.cfr.org/interactive/global-conflict-tracker/conflict/conflict-ukraine"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demconvention.com/wp-content/uploads/2020/07/2020-07-21-DRAFT-Democratic-Party-Platform.pdf" TargetMode="External"/><Relationship Id="rId13" Type="http://schemas.openxmlformats.org/officeDocument/2006/relationships/hyperlink" Target="https://www.foreignaffairs.com/articles/afghanistan/2020-02-10/price-primacy" TargetMode="External"/><Relationship Id="rId18" Type="http://schemas.openxmlformats.org/officeDocument/2006/relationships/hyperlink" Target="https://breakingdefense.com/2020/05/dont-let-the-covid-deficit-hurt-defense-spending/" TargetMode="External"/><Relationship Id="rId39" Type="http://schemas.openxmlformats.org/officeDocument/2006/relationships/hyperlink" Target="https://warontherocks.com/2020/03/great-power-great-responsibility-global-competition-in-an-age-of-uncertain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98A43-FDEE-48B4-9BEB-557FD5068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19458</Words>
  <Characters>110916</Characters>
  <Application>Microsoft Office Word</Application>
  <DocSecurity>0</DocSecurity>
  <Lines>924</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Hirn, Kevin</cp:lastModifiedBy>
  <cp:revision>2</cp:revision>
  <dcterms:created xsi:type="dcterms:W3CDTF">2021-07-26T20:13:00Z</dcterms:created>
  <dcterms:modified xsi:type="dcterms:W3CDTF">2021-07-26T20:49:00Z</dcterms:modified>
</cp:coreProperties>
</file>