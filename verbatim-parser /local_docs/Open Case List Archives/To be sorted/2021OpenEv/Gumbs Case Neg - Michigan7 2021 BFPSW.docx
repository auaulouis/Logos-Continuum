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E2506" w14:textId="7257D769" w:rsidR="007C36D8" w:rsidRDefault="007C36D8" w:rsidP="00E37350">
      <w:pPr>
        <w:pStyle w:val="Heading1"/>
      </w:pPr>
      <w:r>
        <w:t>Neg – Gumbs</w:t>
      </w:r>
    </w:p>
    <w:p w14:paraId="68DA4281" w14:textId="77777777" w:rsidR="007C36D8" w:rsidRPr="007C36D8" w:rsidRDefault="007C36D8" w:rsidP="007C36D8"/>
    <w:p w14:paraId="6F58CC93" w14:textId="3880FEDD" w:rsidR="00A95652" w:rsidRDefault="00E37350" w:rsidP="00E37350">
      <w:pPr>
        <w:pStyle w:val="Heading1"/>
      </w:pPr>
      <w:r>
        <w:lastRenderedPageBreak/>
        <w:t>OFF---Ableism</w:t>
      </w:r>
    </w:p>
    <w:p w14:paraId="70039865" w14:textId="77777777" w:rsidR="00E37350" w:rsidRDefault="00E37350" w:rsidP="00E37350">
      <w:pPr>
        <w:pStyle w:val="Heading2"/>
      </w:pPr>
      <w:r>
        <w:lastRenderedPageBreak/>
        <w:t>1NC---Ableism</w:t>
      </w:r>
    </w:p>
    <w:p w14:paraId="54FA4337" w14:textId="77777777" w:rsidR="00E37350" w:rsidRDefault="00E37350" w:rsidP="00E37350">
      <w:pPr>
        <w:pStyle w:val="Heading3"/>
      </w:pPr>
      <w:r>
        <w:lastRenderedPageBreak/>
        <w:t>1NC---Shell</w:t>
      </w:r>
    </w:p>
    <w:p w14:paraId="1FF17DCF" w14:textId="77777777" w:rsidR="00E37350" w:rsidRDefault="00E37350" w:rsidP="00E37350">
      <w:pPr>
        <w:pStyle w:val="Heading4"/>
      </w:pPr>
      <w:r>
        <w:t xml:space="preserve">Using the body </w:t>
      </w:r>
      <w:r w:rsidRPr="00F224AF">
        <w:rPr>
          <w:u w:val="single"/>
        </w:rPr>
        <w:t>as the center for structural analysis</w:t>
      </w:r>
      <w:r>
        <w:t xml:space="preserve"> creates an illusion of a </w:t>
      </w:r>
      <w:r w:rsidRPr="00F224AF">
        <w:rPr>
          <w:u w:val="single"/>
        </w:rPr>
        <w:t>complete individual</w:t>
      </w:r>
      <w:r>
        <w:t xml:space="preserve"> that excludes subjects that exist outside of the </w:t>
      </w:r>
      <w:r w:rsidRPr="00F224AF">
        <w:rPr>
          <w:u w:val="single"/>
        </w:rPr>
        <w:t>productive normalized body</w:t>
      </w:r>
      <w:r>
        <w:t xml:space="preserve"> created by neoliberal colonial episteme---reject the affirmative to </w:t>
      </w:r>
      <w:r w:rsidRPr="00F224AF">
        <w:rPr>
          <w:u w:val="single"/>
        </w:rPr>
        <w:t>embrace the flesh</w:t>
      </w:r>
      <w:r>
        <w:t xml:space="preserve"> as an effort to think beyond the realms of the body that </w:t>
      </w:r>
      <w:r w:rsidRPr="00F224AF">
        <w:rPr>
          <w:u w:val="single"/>
        </w:rPr>
        <w:t xml:space="preserve">challenges colonial representations </w:t>
      </w:r>
    </w:p>
    <w:p w14:paraId="0E742619" w14:textId="77777777" w:rsidR="00E37350" w:rsidRDefault="00E37350" w:rsidP="00E37350">
      <w:r w:rsidRPr="00F224AF">
        <w:rPr>
          <w:rStyle w:val="Style13ptBold"/>
        </w:rPr>
        <w:t>Rivera</w:t>
      </w:r>
      <w:r w:rsidRPr="00F224AF">
        <w:t>, M.R. (</w:t>
      </w:r>
      <w:r w:rsidRPr="00F224AF">
        <w:rPr>
          <w:rStyle w:val="Style13ptBold"/>
        </w:rPr>
        <w:t>2010</w:t>
      </w:r>
      <w:r w:rsidRPr="00F224AF">
        <w:t>). Unsettling Bodies. </w:t>
      </w:r>
      <w:r w:rsidRPr="00F224AF">
        <w:rPr>
          <w:i/>
          <w:iCs/>
        </w:rPr>
        <w:t>Journal of Feminist Studies in Religion</w:t>
      </w:r>
      <w:r w:rsidRPr="00F224AF">
        <w:t> </w:t>
      </w:r>
      <w:r w:rsidRPr="00F224AF">
        <w:rPr>
          <w:i/>
          <w:iCs/>
        </w:rPr>
        <w:t>26</w:t>
      </w:r>
      <w:r w:rsidRPr="00F224AF">
        <w:t>(2), 119-123. </w:t>
      </w:r>
      <w:hyperlink r:id="rId6" w:history="1">
        <w:r w:rsidRPr="00C632DD">
          <w:rPr>
            <w:rStyle w:val="Hyperlink"/>
          </w:rPr>
          <w:t>https://www.muse.jhu.edu/article/394792./ck</w:t>
        </w:r>
      </w:hyperlink>
    </w:p>
    <w:p w14:paraId="18E653E4" w14:textId="77777777" w:rsidR="00E37350" w:rsidRDefault="00E37350" w:rsidP="00E37350">
      <w:pPr>
        <w:rPr>
          <w:u w:val="single"/>
        </w:rPr>
      </w:pPr>
      <w:r w:rsidRPr="00353FCE">
        <w:rPr>
          <w:sz w:val="16"/>
        </w:rPr>
        <w:t xml:space="preserve">Sharon </w:t>
      </w:r>
      <w:proofErr w:type="spellStart"/>
      <w:r w:rsidRPr="00353FCE">
        <w:rPr>
          <w:sz w:val="16"/>
        </w:rPr>
        <w:t>Betcher’s</w:t>
      </w:r>
      <w:proofErr w:type="spellEnd"/>
      <w:r w:rsidRPr="00353FCE">
        <w:rPr>
          <w:sz w:val="16"/>
        </w:rPr>
        <w:t xml:space="preserve"> essay offers </w:t>
      </w:r>
      <w:r w:rsidRPr="00F224AF">
        <w:rPr>
          <w:u w:val="single"/>
        </w:rPr>
        <w:t>feminists an invitation and a challenge to rethink the implications of body-talk</w:t>
      </w:r>
      <w:r w:rsidRPr="00353FCE">
        <w:rPr>
          <w:sz w:val="16"/>
        </w:rPr>
        <w:t xml:space="preserve">. </w:t>
      </w:r>
      <w:proofErr w:type="spellStart"/>
      <w:r w:rsidRPr="00353FCE">
        <w:rPr>
          <w:sz w:val="16"/>
        </w:rPr>
        <w:t>Betcher</w:t>
      </w:r>
      <w:proofErr w:type="spellEnd"/>
      <w:r w:rsidRPr="00353FCE">
        <w:rPr>
          <w:sz w:val="16"/>
        </w:rPr>
        <w:t xml:space="preserve"> suggests that “</w:t>
      </w:r>
      <w:r w:rsidRPr="00821A05">
        <w:rPr>
          <w:b/>
          <w:bCs/>
          <w:u w:val="single"/>
        </w:rPr>
        <w:t>body” fosters an illusion of completeness</w:t>
      </w:r>
      <w:r w:rsidRPr="00821A05">
        <w:rPr>
          <w:u w:val="single"/>
        </w:rPr>
        <w:t xml:space="preserve"> and wholeness easily naturalized, normalized, and deployed as part of cultural systems of representation and capitalist production</w:t>
      </w:r>
      <w:r w:rsidRPr="00353FCE">
        <w:rPr>
          <w:sz w:val="16"/>
        </w:rPr>
        <w:t xml:space="preserve">. In such systems, </w:t>
      </w:r>
      <w:r w:rsidRPr="00821A05">
        <w:rPr>
          <w:u w:val="single"/>
        </w:rPr>
        <w:t xml:space="preserve">bodies are defined as visible, individual units, thus </w:t>
      </w:r>
      <w:r w:rsidRPr="00821A05">
        <w:rPr>
          <w:b/>
          <w:bCs/>
          <w:u w:val="single"/>
        </w:rPr>
        <w:t>excluding from “normal” all those who do not conform</w:t>
      </w:r>
      <w:r w:rsidRPr="00821A05">
        <w:rPr>
          <w:u w:val="single"/>
        </w:rPr>
        <w:t xml:space="preserve"> to its increasingly narrow aesthetic and productivity standards</w:t>
      </w:r>
      <w:r w:rsidRPr="00353FCE">
        <w:rPr>
          <w:sz w:val="16"/>
        </w:rPr>
        <w:t xml:space="preserve">. Such standards clearly jeopardize persons living with disabilities. But the stakes are high for </w:t>
      </w:r>
      <w:proofErr w:type="gramStart"/>
      <w:r w:rsidRPr="00353FCE">
        <w:rPr>
          <w:sz w:val="16"/>
        </w:rPr>
        <w:t>everyone, because</w:t>
      </w:r>
      <w:proofErr w:type="gramEnd"/>
      <w:r w:rsidRPr="00353FCE">
        <w:rPr>
          <w:sz w:val="16"/>
        </w:rPr>
        <w:t xml:space="preserve"> the </w:t>
      </w:r>
      <w:r w:rsidRPr="00B702ED">
        <w:rPr>
          <w:u w:val="single"/>
        </w:rPr>
        <w:t>fear of falling outside the limits</w:t>
      </w:r>
      <w:r w:rsidRPr="00353FCE">
        <w:rPr>
          <w:sz w:val="16"/>
        </w:rPr>
        <w:t xml:space="preserve"> of the normalized body—an ever-present possibility for all human beings—</w:t>
      </w:r>
      <w:r w:rsidRPr="00B702ED">
        <w:rPr>
          <w:u w:val="single"/>
        </w:rPr>
        <w:t>shapes our experiences of corporeality</w:t>
      </w:r>
      <w:r w:rsidRPr="00353FCE">
        <w:rPr>
          <w:sz w:val="16"/>
        </w:rPr>
        <w:t xml:space="preserve">. This anxiety is evidenced by the </w:t>
      </w:r>
      <w:r w:rsidRPr="00B702ED">
        <w:rPr>
          <w:b/>
          <w:bCs/>
          <w:u w:val="single"/>
        </w:rPr>
        <w:t>scarcity of cultural discourses</w:t>
      </w:r>
      <w:r w:rsidRPr="00353FCE">
        <w:rPr>
          <w:sz w:val="16"/>
        </w:rPr>
        <w:t xml:space="preserve"> about and </w:t>
      </w:r>
      <w:r w:rsidRPr="00B702ED">
        <w:rPr>
          <w:u w:val="single"/>
        </w:rPr>
        <w:t>practices to deal with pain and mortality</w:t>
      </w:r>
      <w:r w:rsidRPr="00353FCE">
        <w:rPr>
          <w:sz w:val="16"/>
        </w:rPr>
        <w:t xml:space="preserve">, as well as by the proliferation of discourses and practices aimed at shaping the body to fit accepted standards. </w:t>
      </w:r>
      <w:proofErr w:type="spellStart"/>
      <w:r w:rsidRPr="00353FCE">
        <w:rPr>
          <w:sz w:val="16"/>
        </w:rPr>
        <w:t>Betcher</w:t>
      </w:r>
      <w:proofErr w:type="spellEnd"/>
      <w:r w:rsidRPr="00353FCE">
        <w:rPr>
          <w:sz w:val="16"/>
        </w:rPr>
        <w:t xml:space="preserve"> suggests, in my reading, that if “body” names a coherent unit amenable to representation and normalization, </w:t>
      </w:r>
      <w:r w:rsidRPr="009745F8">
        <w:rPr>
          <w:u w:val="single"/>
        </w:rPr>
        <w:t>feminist challenges to the idealist foundation of kyriarchy are better served by embracing “flesh” rather than “body.</w:t>
      </w:r>
      <w:r w:rsidRPr="00353FCE">
        <w:rPr>
          <w:sz w:val="16"/>
        </w:rPr>
        <w:t xml:space="preserve">” </w:t>
      </w:r>
      <w:r w:rsidRPr="0059409F">
        <w:rPr>
          <w:b/>
          <w:bCs/>
          <w:u w:val="single"/>
        </w:rPr>
        <w:t>Flesh here names a “lived capaciousness”</w:t>
      </w:r>
      <w:r w:rsidRPr="00353FCE">
        <w:rPr>
          <w:sz w:val="16"/>
        </w:rPr>
        <w:t xml:space="preserve">; </w:t>
      </w:r>
      <w:r w:rsidRPr="00803E4C">
        <w:rPr>
          <w:u w:val="single"/>
        </w:rPr>
        <w:t>it is dynamic and fluid, exposed to others in its irreducible vulnerability</w:t>
      </w:r>
      <w:r w:rsidRPr="00353FCE">
        <w:rPr>
          <w:sz w:val="16"/>
        </w:rPr>
        <w:t xml:space="preserve">. Having engaged in a fair amount of theological body-talk, I recognize the conceptual difficulties of holding together the critique of the cultural and political production of the normalized body, on the one hand, and the articulation of alternative discourses of corporeality, on the other; and I welcome the opportunity to think about these in relation to body and flesh, respectively. I offer here an initial attempt to build on </w:t>
      </w:r>
      <w:proofErr w:type="spellStart"/>
      <w:r w:rsidRPr="00353FCE">
        <w:rPr>
          <w:sz w:val="16"/>
        </w:rPr>
        <w:t>Betcher’s</w:t>
      </w:r>
      <w:proofErr w:type="spellEnd"/>
      <w:r w:rsidRPr="00353FCE">
        <w:rPr>
          <w:sz w:val="16"/>
        </w:rPr>
        <w:t xml:space="preserve"> suggestions, by revisiting some aspects of my previous explorations of Latina theorizations of corporeality </w:t>
      </w:r>
      <w:proofErr w:type="gramStart"/>
      <w:r w:rsidRPr="00353FCE">
        <w:rPr>
          <w:sz w:val="16"/>
        </w:rPr>
        <w:t>as a way to</w:t>
      </w:r>
      <w:proofErr w:type="gramEnd"/>
      <w:r w:rsidRPr="00353FCE">
        <w:rPr>
          <w:sz w:val="16"/>
        </w:rPr>
        <w:t xml:space="preserve"> ponder the implications and possibilities of the proposed approach. In the variegated intellectual traditions that constitute Latina studies, </w:t>
      </w:r>
      <w:r w:rsidRPr="00803E4C">
        <w:rPr>
          <w:u w:val="single"/>
        </w:rPr>
        <w:t>theorizations of corporeality commonly emerge in tandem with explorations of the</w:t>
      </w:r>
      <w:r w:rsidRPr="00353FCE">
        <w:rPr>
          <w:sz w:val="16"/>
        </w:rPr>
        <w:t xml:space="preserve"> 120 Journal of Feminist Studies in Religion 26.2 </w:t>
      </w:r>
      <w:r w:rsidRPr="00803E4C">
        <w:rPr>
          <w:b/>
          <w:bCs/>
          <w:u w:val="single"/>
        </w:rPr>
        <w:t>legacies of colonialism in the Americas</w:t>
      </w:r>
      <w:r w:rsidRPr="00353FCE">
        <w:rPr>
          <w:sz w:val="16"/>
        </w:rPr>
        <w:t xml:space="preserve">. There are very concrete reasons for this: </w:t>
      </w:r>
      <w:r w:rsidRPr="00AF144C">
        <w:rPr>
          <w:u w:val="single"/>
        </w:rPr>
        <w:t xml:space="preserve">colonial-sexual violence against African and indigenous women indelibly marked the bodies of many of their </w:t>
      </w:r>
      <w:proofErr w:type="spellStart"/>
      <w:r w:rsidRPr="00AF144C">
        <w:rPr>
          <w:u w:val="single"/>
        </w:rPr>
        <w:t>descendents</w:t>
      </w:r>
      <w:proofErr w:type="spellEnd"/>
      <w:r w:rsidRPr="00353FCE">
        <w:rPr>
          <w:sz w:val="16"/>
        </w:rPr>
        <w:t xml:space="preserve">. </w:t>
      </w:r>
      <w:r w:rsidRPr="00AF144C">
        <w:rPr>
          <w:u w:val="single"/>
        </w:rPr>
        <w:t>Greed, violence, and enslavement literally became incarnate. They have left “memories in the flesh” that seek theoretical articulation</w:t>
      </w:r>
      <w:r w:rsidRPr="00353FCE">
        <w:rPr>
          <w:sz w:val="16"/>
        </w:rPr>
        <w:t xml:space="preserve">. The corporeal effects of colonial histories cannot be separated neatly into physical and cognitive elements. For the genealogical traces of colonial-sexual violence are experienced in conjunction with the materialization of gender arrangements also introduced by colonial power. These new structures served as tools for “the organization of relations of production, of property rights, of cosmologies and ways of knowing,” all of which would have lasting effects in local and global understandings and experiences of embodiment. </w:t>
      </w:r>
      <w:r w:rsidRPr="00AF144C">
        <w:rPr>
          <w:b/>
          <w:bCs/>
          <w:u w:val="single"/>
        </w:rPr>
        <w:t>The justification of colonial power arrangements depended on complicated physiognomic scales</w:t>
      </w:r>
      <w:r w:rsidRPr="00353FCE">
        <w:rPr>
          <w:sz w:val="16"/>
        </w:rPr>
        <w:t xml:space="preserve">— </w:t>
      </w:r>
      <w:r w:rsidRPr="00AF144C">
        <w:rPr>
          <w:u w:val="single"/>
        </w:rPr>
        <w:t>depicted in charts</w:t>
      </w:r>
      <w:r w:rsidRPr="00353FCE">
        <w:rPr>
          <w:sz w:val="16"/>
        </w:rPr>
        <w:t xml:space="preserve"> of scientific/aesthetic representations </w:t>
      </w:r>
      <w:r w:rsidRPr="00AF144C">
        <w:rPr>
          <w:u w:val="single"/>
        </w:rPr>
        <w:t>of “types of bodies</w:t>
      </w:r>
      <w:r w:rsidRPr="00353FCE">
        <w:rPr>
          <w:sz w:val="16"/>
        </w:rPr>
        <w:t xml:space="preserve">”— </w:t>
      </w:r>
      <w:r w:rsidRPr="00AF144C">
        <w:rPr>
          <w:u w:val="single"/>
        </w:rPr>
        <w:t>purporting to make character legible from visible bodily traits</w:t>
      </w:r>
      <w:r w:rsidRPr="00353FCE">
        <w:rPr>
          <w:sz w:val="16"/>
        </w:rPr>
        <w:t xml:space="preserve">. In those regions of Latin America where it was hard to locate physiognomic traits within one of the defined “races,” the number of categories in such scales of being multiplied to absurdity, attributing great significance to barely noticeable differences. </w:t>
      </w:r>
      <w:r w:rsidRPr="00AF144C">
        <w:rPr>
          <w:u w:val="single"/>
        </w:rPr>
        <w:t xml:space="preserve">The colonial obsession for classifying body-types intensified colonized people’s vigilance of their own appearance </w:t>
      </w:r>
      <w:proofErr w:type="gramStart"/>
      <w:r w:rsidRPr="00AF144C">
        <w:rPr>
          <w:u w:val="single"/>
        </w:rPr>
        <w:t>in an effort to</w:t>
      </w:r>
      <w:proofErr w:type="gramEnd"/>
      <w:r w:rsidRPr="00AF144C">
        <w:rPr>
          <w:u w:val="single"/>
        </w:rPr>
        <w:t xml:space="preserve"> hide those physical traits related to lower rungs of the social/ontological ladder.</w:t>
      </w:r>
      <w:r w:rsidRPr="00353FCE">
        <w:rPr>
          <w:sz w:val="16"/>
        </w:rPr>
        <w:t xml:space="preserve"> We can see, then, the aesthetic representation of bodily norms and the anxieties thus produced as precursors of contemporary globalized systems—where technologies offer more effective ways to represent physiognomic scales as well as to bolster illusions of conformity by offering means to hide markers of perceived deviance. </w:t>
      </w:r>
      <w:r w:rsidRPr="00AF144C">
        <w:rPr>
          <w:u w:val="single"/>
        </w:rPr>
        <w:t xml:space="preserve">The images of bodies thus produced are never simply external to </w:t>
      </w:r>
      <w:proofErr w:type="gramStart"/>
      <w:r w:rsidRPr="00AF144C">
        <w:rPr>
          <w:u w:val="single"/>
        </w:rPr>
        <w:t>ourselves</w:t>
      </w:r>
      <w:proofErr w:type="gramEnd"/>
      <w:r w:rsidRPr="00AF144C">
        <w:rPr>
          <w:u w:val="single"/>
        </w:rPr>
        <w:t>; their very power depends on their capacity to shape our desires and compel us to see ourselves through and conform to them—</w:t>
      </w:r>
      <w:r w:rsidRPr="00AF144C">
        <w:rPr>
          <w:b/>
          <w:bCs/>
          <w:u w:val="single"/>
        </w:rPr>
        <w:t>to incarnate the ideal body</w:t>
      </w:r>
      <w:r w:rsidRPr="00353FCE">
        <w:rPr>
          <w:sz w:val="16"/>
        </w:rPr>
        <w:t xml:space="preserve">. The vitality of flesh is thus harnessed and disciplined—even when flesh itself provides the raw power for such discipline, as it does in “fit-ness” regimes, for instance. In response to the codification and the organization of humanity based on bodily traits, feminist theology shall continue to uncover the ideological character of body-talk, historicizing how one </w:t>
      </w:r>
      <w:r w:rsidRPr="00353FCE">
        <w:rPr>
          <w:sz w:val="16"/>
        </w:rPr>
        <w:lastRenderedPageBreak/>
        <w:t xml:space="preserve">becomes a woman (Simone de Beauvoir), not only in relation to patriarchy or sexual politics but also to broader networks of power, including, as </w:t>
      </w:r>
      <w:proofErr w:type="spellStart"/>
      <w:r w:rsidRPr="00353FCE">
        <w:rPr>
          <w:sz w:val="16"/>
        </w:rPr>
        <w:t>Betcher</w:t>
      </w:r>
      <w:proofErr w:type="spellEnd"/>
      <w:r w:rsidRPr="00353FCE">
        <w:rPr>
          <w:sz w:val="16"/>
        </w:rPr>
        <w:t xml:space="preserve"> points out, globalized capitalism and its politics of health. This analysis entails attending to the ways these lines of power reinforce one another, inflecting “body” as a category of analysis and as a cultural ideal. But the aim is not simply to describe the configurations of power that have affected bodies, but more significantly to seek new possibilities for corporeal </w:t>
      </w:r>
      <w:proofErr w:type="spellStart"/>
      <w:r w:rsidRPr="00353FCE">
        <w:rPr>
          <w:sz w:val="16"/>
        </w:rPr>
        <w:t>becomings</w:t>
      </w:r>
      <w:proofErr w:type="spellEnd"/>
      <w:r w:rsidRPr="00353FCE">
        <w:rPr>
          <w:sz w:val="16"/>
        </w:rPr>
        <w:t>.</w:t>
      </w:r>
      <w:r w:rsidRPr="00DF7CB5">
        <w:rPr>
          <w:u w:val="single"/>
        </w:rPr>
        <w:t xml:space="preserve"> For Latina theorists, developing alternative visions of corporeality entails challenging models that occlude the complexities revealed by the analysis of colonial history. Critiques of the </w:t>
      </w:r>
      <w:r w:rsidRPr="00DF7CB5">
        <w:rPr>
          <w:b/>
          <w:bCs/>
          <w:u w:val="single"/>
        </w:rPr>
        <w:t xml:space="preserve">myth of the stable, whole body, of illusions of racial or cultural purity, and of the assumed reducibility of people to their visual identity </w:t>
      </w:r>
      <w:r w:rsidRPr="00DF7CB5">
        <w:rPr>
          <w:u w:val="single"/>
        </w:rPr>
        <w:t>are all part of this effort to think beyond the normalized body toward an evolving constitutive multiplicity</w:t>
      </w:r>
      <w:r w:rsidRPr="00353FCE">
        <w:rPr>
          <w:sz w:val="16"/>
        </w:rPr>
        <w:t xml:space="preserve">. To be sure, corporeal multiplicity is not simply a harmonious combination of discrete traits or types—as it is often represented in celebrations of postmodern culture—but rather the always-unfinished confluence of difference within the self, fraught with conflict and pain. </w:t>
      </w:r>
      <w:r w:rsidRPr="00BC6413">
        <w:rPr>
          <w:u w:val="single"/>
        </w:rPr>
        <w:t>To attend to corporeal self-difference and pain</w:t>
      </w:r>
      <w:r w:rsidRPr="00353FCE">
        <w:rPr>
          <w:sz w:val="16"/>
        </w:rPr>
        <w:t xml:space="preserve">, </w:t>
      </w:r>
      <w:proofErr w:type="spellStart"/>
      <w:r w:rsidRPr="00353FCE">
        <w:rPr>
          <w:sz w:val="16"/>
        </w:rPr>
        <w:t>Betcher</w:t>
      </w:r>
      <w:proofErr w:type="spellEnd"/>
      <w:r w:rsidRPr="00353FCE">
        <w:rPr>
          <w:sz w:val="16"/>
        </w:rPr>
        <w:t xml:space="preserve"> suggests that </w:t>
      </w:r>
      <w:r w:rsidRPr="00BC6413">
        <w:rPr>
          <w:u w:val="single"/>
        </w:rPr>
        <w:t>we turn to the fles</w:t>
      </w:r>
      <w:r w:rsidRPr="00353FCE">
        <w:rPr>
          <w:sz w:val="16"/>
        </w:rPr>
        <w:t>h—</w:t>
      </w:r>
      <w:r w:rsidRPr="00BC6413">
        <w:rPr>
          <w:u w:val="single"/>
        </w:rPr>
        <w:t>for the harmony of aesthetic representation of the body too easily occludes those aspects of experience</w:t>
      </w:r>
      <w:r w:rsidRPr="00353FCE">
        <w:rPr>
          <w:sz w:val="16"/>
        </w:rPr>
        <w:t xml:space="preserve">. I think the work of Gloria Anzaldúa shares this concern as well as the interest in developing what </w:t>
      </w:r>
      <w:proofErr w:type="spellStart"/>
      <w:r w:rsidRPr="00353FCE">
        <w:rPr>
          <w:sz w:val="16"/>
        </w:rPr>
        <w:t>Betcher</w:t>
      </w:r>
      <w:proofErr w:type="spellEnd"/>
      <w:r w:rsidRPr="00353FCE">
        <w:rPr>
          <w:sz w:val="16"/>
        </w:rPr>
        <w:t xml:space="preserve"> calls “</w:t>
      </w:r>
      <w:r w:rsidRPr="00BC6413">
        <w:rPr>
          <w:b/>
          <w:bCs/>
          <w:u w:val="single"/>
        </w:rPr>
        <w:t>pedagogy for pain</w:t>
      </w:r>
      <w:r w:rsidRPr="00353FCE">
        <w:rPr>
          <w:sz w:val="16"/>
        </w:rPr>
        <w:t xml:space="preserve">.” As Suzanne Bost argues, </w:t>
      </w:r>
      <w:r w:rsidRPr="00BC6413">
        <w:rPr>
          <w:u w:val="single"/>
        </w:rPr>
        <w:t>there is a close relationship between Anzaldúa’s writings on pain and her theorizations of “mestiza consciousness</w:t>
      </w:r>
      <w:r w:rsidRPr="00353FCE">
        <w:rPr>
          <w:sz w:val="16"/>
        </w:rPr>
        <w:t xml:space="preserve">.” In various essays and interviews, </w:t>
      </w:r>
      <w:r w:rsidRPr="00BC6413">
        <w:rPr>
          <w:u w:val="single"/>
        </w:rPr>
        <w:t>Anzaldúa alluded to her lifelong struggles with illness and pain</w:t>
      </w:r>
      <w:r w:rsidRPr="00353FCE">
        <w:rPr>
          <w:sz w:val="16"/>
        </w:rPr>
        <w:t xml:space="preserve">—heavy menstrual bleeding at a very early age made her, </w:t>
      </w:r>
      <w:r w:rsidRPr="00BC6413">
        <w:rPr>
          <w:u w:val="single"/>
        </w:rPr>
        <w:t>she observes, “abnormal</w:t>
      </w:r>
      <w:r w:rsidRPr="00353FCE">
        <w:rPr>
          <w:sz w:val="16"/>
        </w:rPr>
        <w:t>”; later symptoms of diabetes significantly shaped her engagement with the world. In a passionate account of her struggles to come to terms with illness, Anzaldúa observes, “</w:t>
      </w:r>
      <w:r w:rsidRPr="00BC6413">
        <w:rPr>
          <w:u w:val="single"/>
        </w:rPr>
        <w:t xml:space="preserve">though </w:t>
      </w:r>
      <w:r w:rsidRPr="00BC6413">
        <w:rPr>
          <w:b/>
          <w:bCs/>
          <w:u w:val="single"/>
        </w:rPr>
        <w:t>modern therapies exhort you to act against your passions</w:t>
      </w:r>
      <w:r w:rsidRPr="00353FCE">
        <w:rPr>
          <w:sz w:val="16"/>
        </w:rPr>
        <w:t xml:space="preserve"> (compulsions), </w:t>
      </w:r>
      <w:r w:rsidRPr="00BC6413">
        <w:rPr>
          <w:u w:val="single"/>
        </w:rPr>
        <w:t>claiming health and integration lie in that direction, you’ve learned that delving more fully into your pain, anger, despair, depression will move you through to the other side</w:t>
      </w:r>
      <w:r w:rsidRPr="00353FCE">
        <w:rPr>
          <w:sz w:val="16"/>
        </w:rPr>
        <w:t xml:space="preserve">.” </w:t>
      </w:r>
      <w:r w:rsidRPr="00EB4D07">
        <w:rPr>
          <w:u w:val="single"/>
        </w:rPr>
        <w:t>Pain is a path to knowledge</w:t>
      </w:r>
      <w:r w:rsidRPr="00353FCE">
        <w:rPr>
          <w:sz w:val="16"/>
        </w:rPr>
        <w:t xml:space="preserve">, she asserts, thus </w:t>
      </w:r>
      <w:r w:rsidRPr="00EB4D07">
        <w:rPr>
          <w:u w:val="single"/>
        </w:rPr>
        <w:t>pushing against the</w:t>
      </w:r>
      <w:r w:rsidRPr="00353FCE">
        <w:rPr>
          <w:sz w:val="16"/>
        </w:rPr>
        <w:t xml:space="preserve"> </w:t>
      </w:r>
      <w:proofErr w:type="gramStart"/>
      <w:r w:rsidRPr="00353FCE">
        <w:rPr>
          <w:sz w:val="16"/>
        </w:rPr>
        <w:t>For</w:t>
      </w:r>
      <w:proofErr w:type="gramEnd"/>
      <w:r w:rsidRPr="00353FCE">
        <w:rPr>
          <w:sz w:val="16"/>
        </w:rPr>
        <w:t xml:space="preserve"> instance, </w:t>
      </w:r>
      <w:r w:rsidRPr="00EB4D07">
        <w:rPr>
          <w:u w:val="single"/>
        </w:rPr>
        <w:t>genetic chance may produce bodies whose physical appearance not only reveals but also conceals parts of one’s biological heritage</w:t>
      </w:r>
      <w:r w:rsidRPr="00353FCE">
        <w:rPr>
          <w:sz w:val="16"/>
        </w:rPr>
        <w:t xml:space="preserve">. See, for example, Mayra Rivera </w:t>
      </w:r>
      <w:proofErr w:type="spellStart"/>
      <w:r w:rsidRPr="00353FCE">
        <w:rPr>
          <w:sz w:val="16"/>
        </w:rPr>
        <w:t>Rivera</w:t>
      </w:r>
      <w:proofErr w:type="spellEnd"/>
      <w:r w:rsidRPr="00353FCE">
        <w:rPr>
          <w:sz w:val="16"/>
        </w:rPr>
        <w:t xml:space="preserve">, unspoken cultural agreement to reject any thought that might seem to welcome suffering. Indeed, </w:t>
      </w:r>
      <w:r w:rsidRPr="00D9229B">
        <w:rPr>
          <w:u w:val="single"/>
        </w:rPr>
        <w:t>the “ailing body is</w:t>
      </w:r>
      <w:r w:rsidRPr="00353FCE">
        <w:rPr>
          <w:sz w:val="16"/>
        </w:rPr>
        <w:t xml:space="preserve"> no longer a </w:t>
      </w:r>
      <w:r w:rsidRPr="00353FCE">
        <w:rPr>
          <w:strike/>
          <w:sz w:val="16"/>
        </w:rPr>
        <w:t>hindrance</w:t>
      </w:r>
      <w:r w:rsidRPr="00353FCE">
        <w:rPr>
          <w:sz w:val="16"/>
        </w:rPr>
        <w:t xml:space="preserve"> but </w:t>
      </w:r>
      <w:r w:rsidRPr="00D9229B">
        <w:rPr>
          <w:u w:val="single"/>
        </w:rPr>
        <w:t>an asset, witnessing pain, speaking to you, demanding touch.” For Anzaldúa, pain “is an extension of mestiza agency, a process of incorporating and dis-</w:t>
      </w:r>
      <w:proofErr w:type="spellStart"/>
      <w:r w:rsidRPr="00D9229B">
        <w:rPr>
          <w:u w:val="single"/>
        </w:rPr>
        <w:t>corporating</w:t>
      </w:r>
      <w:proofErr w:type="spellEnd"/>
      <w:r w:rsidRPr="00D9229B">
        <w:rPr>
          <w:u w:val="single"/>
        </w:rPr>
        <w:t xml:space="preserve"> different elements in the formation of a fluid, nonunitary subject</w:t>
      </w:r>
      <w:r w:rsidRPr="00353FCE">
        <w:rPr>
          <w:sz w:val="16"/>
        </w:rPr>
        <w:t>,” as Bost describes it. The difficult process of staying in one’s body requires not only rewriting received scripts but also shifting consciousness through daily practice</w:t>
      </w:r>
      <w:proofErr w:type="gramStart"/>
      <w:r w:rsidRPr="00353FCE">
        <w:rPr>
          <w:sz w:val="16"/>
        </w:rPr>
        <w:t>—“</w:t>
      </w:r>
      <w:proofErr w:type="gramEnd"/>
      <w:r w:rsidRPr="00353FCE">
        <w:rPr>
          <w:sz w:val="16"/>
        </w:rPr>
        <w:t xml:space="preserve">enacting spiritual activism.” Corporeal pain, difficulty, and failure are undeniable effects of patterns of social discrimination. However, Anzaldúa’s writings on pain cannot be reduced to denunciations of oppressive systems. </w:t>
      </w:r>
      <w:r w:rsidRPr="00353FCE">
        <w:rPr>
          <w:u w:val="single"/>
        </w:rPr>
        <w:t>While not clearly separating the suffering produced by unjust social relations</w:t>
      </w:r>
      <w:r w:rsidRPr="00353FCE">
        <w:rPr>
          <w:sz w:val="16"/>
        </w:rPr>
        <w:t>—for which she uses corporeal metaphors of woundedness</w:t>
      </w:r>
      <w:r w:rsidRPr="00353FCE">
        <w:rPr>
          <w:u w:val="single"/>
        </w:rPr>
        <w:t>—from pain that results from the vulnerability and exposure of the fles</w:t>
      </w:r>
      <w:r w:rsidRPr="00353FCE">
        <w:rPr>
          <w:sz w:val="16"/>
        </w:rPr>
        <w:t xml:space="preserve">h, Anzaldúa does not equate pain with victimhood or fatalism. </w:t>
      </w:r>
      <w:r w:rsidRPr="00353FCE">
        <w:rPr>
          <w:u w:val="single"/>
        </w:rPr>
        <w:t xml:space="preserve">Nonunitary subjects </w:t>
      </w:r>
      <w:proofErr w:type="gramStart"/>
      <w:r w:rsidRPr="00353FCE">
        <w:rPr>
          <w:u w:val="single"/>
        </w:rPr>
        <w:t>have the ability to</w:t>
      </w:r>
      <w:proofErr w:type="gramEnd"/>
      <w:r w:rsidRPr="00353FCE">
        <w:rPr>
          <w:u w:val="single"/>
        </w:rPr>
        <w:t xml:space="preserve"> experience several things at once, and thus hold together pain and joy, failure and hope—and creatively transform those experiences. Exposing social structures and practices that inhibit corporeal flourishing reveals possibilities for unsettling them</w:t>
      </w:r>
      <w:r w:rsidRPr="00353FCE">
        <w:rPr>
          <w:sz w:val="16"/>
        </w:rPr>
        <w:t xml:space="preserve">, thus </w:t>
      </w:r>
      <w:r w:rsidRPr="00353FCE">
        <w:rPr>
          <w:b/>
          <w:bCs/>
          <w:u w:val="single"/>
        </w:rPr>
        <w:t>opening spaces where new relationships may emerge</w:t>
      </w:r>
      <w:r w:rsidRPr="00353FCE">
        <w:rPr>
          <w:sz w:val="16"/>
        </w:rPr>
        <w:t xml:space="preserve">. Yet the envisioned goal is not the elimination of the tensions of corporeality </w:t>
      </w:r>
      <w:proofErr w:type="gramStart"/>
      <w:r w:rsidRPr="00353FCE">
        <w:rPr>
          <w:sz w:val="16"/>
        </w:rPr>
        <w:t>in order to</w:t>
      </w:r>
      <w:proofErr w:type="gramEnd"/>
      <w:r w:rsidRPr="00353FCE">
        <w:rPr>
          <w:sz w:val="16"/>
        </w:rPr>
        <w:t xml:space="preserve"> produce a coherent, whole body. Instead, </w:t>
      </w:r>
      <w:r w:rsidRPr="00353FCE">
        <w:rPr>
          <w:u w:val="single"/>
        </w:rPr>
        <w:t xml:space="preserve">we are seeking visions of redemption capable of embracing the fluidity, dynamism, and vulnerability of the flesh. To theologize from the </w:t>
      </w:r>
      <w:r w:rsidRPr="00353FCE">
        <w:rPr>
          <w:b/>
          <w:bCs/>
          <w:u w:val="single"/>
        </w:rPr>
        <w:t>site of the flesh entails attending not only to the historical and social determinations of bodies but also to that which exceeds representation and yet also gives impulse to corporeal transformations</w:t>
      </w:r>
      <w:r w:rsidRPr="00353FCE">
        <w:rPr>
          <w:u w:val="single"/>
        </w:rPr>
        <w:t>: their unruly materiality, their mysterious spirituality. It is perhaps in relation to these un-objectifiable elements that theology should talk about the spirit. Anzaldúa’s attention to the dynamic intertwining of body and spirit in processes of incorporating and dis-</w:t>
      </w:r>
      <w:proofErr w:type="spellStart"/>
      <w:r w:rsidRPr="00353FCE">
        <w:rPr>
          <w:u w:val="single"/>
        </w:rPr>
        <w:t>corporating</w:t>
      </w:r>
      <w:proofErr w:type="spellEnd"/>
      <w:r w:rsidRPr="00353FCE">
        <w:rPr>
          <w:u w:val="single"/>
        </w:rPr>
        <w:t xml:space="preserve"> suggests a compatibility between this aspect of the body as she envisions it and the movements that we have been describing as flesh—even though she uses “body” to refer to both “spirit body” and “physical body</w:t>
      </w:r>
      <w:r w:rsidRPr="00353FCE">
        <w:rPr>
          <w:sz w:val="16"/>
        </w:rPr>
        <w:t xml:space="preserve">.”10 I have proposed elsewhere that a theology that truly embraces flesh and materiality may need to speak of spirit-flesh, to emphasize the inseparability of these concepts, where the hyphen marks a boundary of distinction that does not tend to separation.11 </w:t>
      </w:r>
      <w:r w:rsidRPr="00353FCE">
        <w:rPr>
          <w:u w:val="single"/>
        </w:rPr>
        <w:t xml:space="preserve">Spirit materializes in flesh; flesh (carne) is indispensable for the spirit’s incarnation—not as an exceptional event, but rather as an inherent dimension of corporeality. Spirit and </w:t>
      </w:r>
      <w:r w:rsidRPr="00353FCE">
        <w:rPr>
          <w:u w:val="single"/>
        </w:rPr>
        <w:lastRenderedPageBreak/>
        <w:t>flesh flow into one another, each transfigures the other. Spirit is not conceived here as a simple being; it does not presuppose completeness or absolute separation, but instead moves in the flux and disruptions of flesh</w:t>
      </w:r>
      <w:r w:rsidRPr="00353FCE">
        <w:rPr>
          <w:sz w:val="16"/>
        </w:rPr>
        <w:t xml:space="preserve">.12 Being in carne, permeating and soaking all flesh, the spirit does not eliminate the ambiguities of our corporality: ephemeral and tangible, fragmented and manifold, neither whole nor deficient. </w:t>
      </w:r>
      <w:r w:rsidRPr="00353FCE">
        <w:rPr>
          <w:u w:val="single"/>
        </w:rPr>
        <w:t>Pain, difficulty, and failure are not antithetical to the movements of the spirit; we do not dream of pneumatic bodies liberated from flesh.</w:t>
      </w:r>
    </w:p>
    <w:p w14:paraId="572D1E41" w14:textId="77777777" w:rsidR="00E37350" w:rsidRDefault="00E37350" w:rsidP="00E37350"/>
    <w:p w14:paraId="78EE87F0" w14:textId="77777777" w:rsidR="00E37350" w:rsidRPr="00F9319B" w:rsidRDefault="00E37350" w:rsidP="00E37350">
      <w:pPr>
        <w:pStyle w:val="Heading4"/>
      </w:pPr>
      <w:r>
        <w:t xml:space="preserve">The impact is </w:t>
      </w:r>
      <w:r>
        <w:rPr>
          <w:u w:val="single"/>
        </w:rPr>
        <w:t>disgust</w:t>
      </w:r>
      <w:r>
        <w:t xml:space="preserve">---a form of </w:t>
      </w:r>
      <w:r>
        <w:rPr>
          <w:u w:val="single"/>
        </w:rPr>
        <w:t xml:space="preserve">ontological, epistemic, and physical </w:t>
      </w:r>
      <w:r>
        <w:t>violence that makes it “</w:t>
      </w:r>
      <w:r>
        <w:rPr>
          <w:u w:val="single"/>
        </w:rPr>
        <w:t xml:space="preserve">good to mistreat disabled </w:t>
      </w:r>
      <w:proofErr w:type="gramStart"/>
      <w:r>
        <w:rPr>
          <w:u w:val="single"/>
        </w:rPr>
        <w:t>people”</w:t>
      </w:r>
      <w:r>
        <w:t>---</w:t>
      </w:r>
      <w:proofErr w:type="gramEnd"/>
      <w:r>
        <w:t xml:space="preserve">it maintains </w:t>
      </w:r>
      <w:r w:rsidRPr="00BB3A78">
        <w:rPr>
          <w:u w:val="single"/>
        </w:rPr>
        <w:t>hegemonic ableist values</w:t>
      </w:r>
      <w:r>
        <w:t xml:space="preserve"> that seeks to </w:t>
      </w:r>
      <w:r w:rsidRPr="00BB3A78">
        <w:rPr>
          <w:u w:val="single"/>
        </w:rPr>
        <w:t>refuse bodies outside of our social constructions</w:t>
      </w:r>
    </w:p>
    <w:p w14:paraId="71E20AB4" w14:textId="77777777" w:rsidR="00E37350" w:rsidRDefault="00E37350" w:rsidP="00E37350">
      <w:r w:rsidRPr="00D44858">
        <w:rPr>
          <w:rStyle w:val="Style13ptBold"/>
        </w:rPr>
        <w:t>Hughes</w:t>
      </w:r>
      <w:r w:rsidRPr="00D00897">
        <w:t>, Bill. (</w:t>
      </w:r>
      <w:r w:rsidRPr="00D44858">
        <w:rPr>
          <w:rStyle w:val="Style13ptBold"/>
        </w:rPr>
        <w:t>2020</w:t>
      </w:r>
      <w:r w:rsidRPr="00D00897">
        <w:t xml:space="preserve">). Invalidating emotions in the non-disabled </w:t>
      </w:r>
      <w:proofErr w:type="gramStart"/>
      <w:r w:rsidRPr="00D00897">
        <w:t>imaginary :</w:t>
      </w:r>
      <w:proofErr w:type="gramEnd"/>
      <w:r w:rsidRPr="00D00897">
        <w:t xml:space="preserve"> Fear, pity and disgust. </w:t>
      </w:r>
      <w:r w:rsidRPr="00D00897">
        <w:rPr>
          <w:i/>
          <w:iCs/>
        </w:rPr>
        <w:t>Routledge Handbook of Disability Studies</w:t>
      </w:r>
      <w:r w:rsidRPr="00D00897">
        <w:t xml:space="preserve"> (pp. 89–101). </w:t>
      </w:r>
      <w:proofErr w:type="gramStart"/>
      <w:r w:rsidRPr="00D00897">
        <w:t>Routledge.</w:t>
      </w:r>
      <w:r>
        <w:t>/</w:t>
      </w:r>
      <w:proofErr w:type="gramEnd"/>
      <w:r>
        <w:t>ck</w:t>
      </w:r>
    </w:p>
    <w:p w14:paraId="07C199CC" w14:textId="77777777" w:rsidR="00E37350" w:rsidRDefault="00E37350" w:rsidP="00E37350">
      <w:pPr>
        <w:rPr>
          <w:u w:val="single"/>
        </w:rPr>
      </w:pPr>
      <w:r w:rsidRPr="0061400F">
        <w:rPr>
          <w:sz w:val="16"/>
        </w:rPr>
        <w:t xml:space="preserve">If pity makes disabled people good to be good to, non-disabled </w:t>
      </w:r>
      <w:r w:rsidRPr="00706616">
        <w:rPr>
          <w:b/>
          <w:bCs/>
          <w:u w:val="single"/>
        </w:rPr>
        <w:t>disgust makes disabled people good to mistreat</w:t>
      </w:r>
      <w:r w:rsidRPr="00706616">
        <w:rPr>
          <w:u w:val="single"/>
        </w:rPr>
        <w:t>. Disgust stems from fear of the messiness of our own intrinsic, organic human constitution</w:t>
      </w:r>
      <w:r w:rsidRPr="0061400F">
        <w:rPr>
          <w:sz w:val="16"/>
        </w:rPr>
        <w:t xml:space="preserve"> (</w:t>
      </w:r>
      <w:proofErr w:type="spellStart"/>
      <w:r w:rsidRPr="0061400F">
        <w:rPr>
          <w:sz w:val="16"/>
        </w:rPr>
        <w:t>Kolnai</w:t>
      </w:r>
      <w:proofErr w:type="spellEnd"/>
      <w:r w:rsidRPr="0061400F">
        <w:rPr>
          <w:sz w:val="16"/>
        </w:rPr>
        <w:t xml:space="preserve"> 2004: 39) and from modern cultural sensibilities that require us to manage the animal orifices that threaten to despoil and defile (Elias 2000). </w:t>
      </w:r>
      <w:r w:rsidRPr="00706616">
        <w:rPr>
          <w:u w:val="single"/>
        </w:rPr>
        <w:t>Disgust is a moral tribunal used to judge others by assigning inferior status to them</w:t>
      </w:r>
      <w:r w:rsidRPr="0061400F">
        <w:rPr>
          <w:sz w:val="16"/>
        </w:rPr>
        <w:t xml:space="preserve">. </w:t>
      </w:r>
      <w:r w:rsidRPr="00706616">
        <w:rPr>
          <w:u w:val="single"/>
        </w:rPr>
        <w:t xml:space="preserve">To feel disgust about another person is to make </w:t>
      </w:r>
      <w:r w:rsidRPr="00706616">
        <w:rPr>
          <w:b/>
          <w:bCs/>
          <w:u w:val="single"/>
        </w:rPr>
        <w:t>a case for ‘our’ superiority, ‘our’ place above the herd, ‘our’ purity</w:t>
      </w:r>
      <w:r w:rsidRPr="0061400F">
        <w:rPr>
          <w:sz w:val="16"/>
        </w:rPr>
        <w:t xml:space="preserve">. In judgement, disgust is harsh and invalidating; it makes physical and intellectual differences into ‘moral offences’ and ‘it knows no distinction between the moral and the aesthetic, collapsing failures in both into an undifferentiated revulsion’ (Miller 1997: 21). </w:t>
      </w:r>
      <w:r w:rsidRPr="00706616">
        <w:rPr>
          <w:u w:val="single"/>
        </w:rPr>
        <w:t>Disgust is a powerful force in the non-disabled imaginary</w:t>
      </w:r>
      <w:r w:rsidRPr="0061400F">
        <w:rPr>
          <w:sz w:val="16"/>
        </w:rPr>
        <w:t xml:space="preserve">. The idea of disgust looms large in the philosophies of </w:t>
      </w:r>
      <w:proofErr w:type="spellStart"/>
      <w:r w:rsidRPr="0061400F">
        <w:rPr>
          <w:sz w:val="16"/>
        </w:rPr>
        <w:t>Søren</w:t>
      </w:r>
      <w:proofErr w:type="spellEnd"/>
      <w:r w:rsidRPr="0061400F">
        <w:rPr>
          <w:sz w:val="16"/>
        </w:rPr>
        <w:t xml:space="preserve"> Kierkegaard, Georges </w:t>
      </w:r>
      <w:proofErr w:type="spellStart"/>
      <w:r w:rsidRPr="0061400F">
        <w:rPr>
          <w:sz w:val="16"/>
        </w:rPr>
        <w:t>Bataille</w:t>
      </w:r>
      <w:proofErr w:type="spellEnd"/>
      <w:r w:rsidRPr="0061400F">
        <w:rPr>
          <w:sz w:val="16"/>
        </w:rPr>
        <w:t xml:space="preserve">, Jean-Paul Sartre, Julia Kristeva and </w:t>
      </w:r>
      <w:proofErr w:type="spellStart"/>
      <w:r w:rsidRPr="0061400F">
        <w:rPr>
          <w:sz w:val="16"/>
        </w:rPr>
        <w:t>Aurel</w:t>
      </w:r>
      <w:proofErr w:type="spellEnd"/>
      <w:r w:rsidRPr="0061400F">
        <w:rPr>
          <w:sz w:val="16"/>
        </w:rPr>
        <w:t xml:space="preserve"> </w:t>
      </w:r>
      <w:proofErr w:type="spellStart"/>
      <w:r w:rsidRPr="0061400F">
        <w:rPr>
          <w:sz w:val="16"/>
        </w:rPr>
        <w:t>Kolnai</w:t>
      </w:r>
      <w:proofErr w:type="spellEnd"/>
      <w:r w:rsidRPr="0061400F">
        <w:rPr>
          <w:sz w:val="16"/>
        </w:rPr>
        <w:t xml:space="preserve">. For Sartre, </w:t>
      </w:r>
      <w:r w:rsidRPr="00706616">
        <w:rPr>
          <w:u w:val="single"/>
        </w:rPr>
        <w:t>disgust</w:t>
      </w:r>
      <w:r w:rsidRPr="0061400F">
        <w:rPr>
          <w:sz w:val="16"/>
        </w:rPr>
        <w:t xml:space="preserve"> and anguish are </w:t>
      </w:r>
      <w:r w:rsidRPr="00706616">
        <w:rPr>
          <w:u w:val="single"/>
        </w:rPr>
        <w:t>the primary emotion</w:t>
      </w:r>
      <w:r w:rsidRPr="0061400F">
        <w:rPr>
          <w:sz w:val="16"/>
        </w:rPr>
        <w:t xml:space="preserve">s </w:t>
      </w:r>
      <w:r w:rsidRPr="00706616">
        <w:rPr>
          <w:u w:val="single"/>
        </w:rPr>
        <w:t>through which we engage ontologically with ourselves and with the material objects that</w:t>
      </w:r>
      <w:r w:rsidRPr="0061400F">
        <w:rPr>
          <w:sz w:val="16"/>
        </w:rPr>
        <w:t xml:space="preserve"> (are supposed to but do not) ‘</w:t>
      </w:r>
      <w:r w:rsidRPr="00706616">
        <w:rPr>
          <w:u w:val="single"/>
        </w:rPr>
        <w:t>fix’ our ‘meaningless’ being in this slimy, ignoble, world.</w:t>
      </w:r>
      <w:r w:rsidRPr="0061400F">
        <w:rPr>
          <w:sz w:val="16"/>
        </w:rPr>
        <w:t xml:space="preserve"> We are also condemned to die and death – or nothingness – makes a mockery of freedom and being. In Sartre’s world nausea is universal, embedded in the putrid unfamiliarity and hostility of material objects, self and other. Existential discomfort is slimy (le </w:t>
      </w:r>
      <w:proofErr w:type="spellStart"/>
      <w:r w:rsidRPr="0061400F">
        <w:rPr>
          <w:sz w:val="16"/>
        </w:rPr>
        <w:t>visqueux</w:t>
      </w:r>
      <w:proofErr w:type="spellEnd"/>
      <w:proofErr w:type="gramStart"/>
      <w:r w:rsidRPr="0061400F">
        <w:rPr>
          <w:sz w:val="16"/>
        </w:rPr>
        <w:t>)</w:t>
      </w:r>
      <w:proofErr w:type="gramEnd"/>
      <w:r w:rsidRPr="0061400F">
        <w:rPr>
          <w:sz w:val="16"/>
        </w:rPr>
        <w:t xml:space="preserve"> and we wallow in it. In Being and Nothingness (1969), Sartre offers an extended meditation on ‘the slimy’. Slime disgusts! </w:t>
      </w:r>
      <w:r w:rsidRPr="0091321E">
        <w:rPr>
          <w:u w:val="single"/>
        </w:rPr>
        <w:t>Disgust is a reaction to ‘</w:t>
      </w:r>
      <w:r w:rsidRPr="0091321E">
        <w:rPr>
          <w:b/>
          <w:bCs/>
          <w:u w:val="single"/>
        </w:rPr>
        <w:t>something perceived as dangerous because of its’ putative and perceived ‘powers to contaminate, infect, pollute by proximity, contact or ingestion</w:t>
      </w:r>
      <w:r w:rsidRPr="0091321E">
        <w:rPr>
          <w:u w:val="single"/>
        </w:rPr>
        <w:t>’</w:t>
      </w:r>
      <w:r w:rsidRPr="0061400F">
        <w:rPr>
          <w:sz w:val="16"/>
        </w:rPr>
        <w:t xml:space="preserve"> (Miller 1997: 2). </w:t>
      </w:r>
      <w:r w:rsidRPr="00113646">
        <w:rPr>
          <w:u w:val="single"/>
        </w:rPr>
        <w:t>Slime inhabits an uncanny in-between, neither liquid nor solid. It is ‘the agony of water’</w:t>
      </w:r>
      <w:r w:rsidRPr="0061400F">
        <w:rPr>
          <w:sz w:val="16"/>
        </w:rPr>
        <w:t xml:space="preserve"> (Sartre 1969: 607). Slime has no categorical place as an object. It resists assimilation into the subjective system of meaning. As an ‘aberrant fluid’ (Sartre 1969: 609), it breaches the commands of ontology. Slime invokes disgust by its presence. We fear, foremost, having it attach itself to us, being drenched in it. Yet it is in us – on our tongues, in our guts, bubbling everywhere beneath our skin. Le </w:t>
      </w:r>
      <w:proofErr w:type="spellStart"/>
      <w:r w:rsidRPr="0061400F">
        <w:rPr>
          <w:sz w:val="16"/>
        </w:rPr>
        <w:t>visqueux</w:t>
      </w:r>
      <w:proofErr w:type="spellEnd"/>
      <w:r w:rsidRPr="0061400F">
        <w:rPr>
          <w:sz w:val="16"/>
        </w:rPr>
        <w:t xml:space="preserve"> offends </w:t>
      </w:r>
      <w:r w:rsidRPr="00113646">
        <w:rPr>
          <w:u w:val="single"/>
        </w:rPr>
        <w:t xml:space="preserve">the modernist desire for ontological order because it is connected to ‘human baseness’ to dirt, filth, mess and impurity </w:t>
      </w:r>
      <w:r w:rsidRPr="0061400F">
        <w:rPr>
          <w:sz w:val="16"/>
        </w:rPr>
        <w:t xml:space="preserve">(ibid.: 605). It is connected to us, to our embodied and visceral selves to the fact that ‘we live and die and that the process is a messy one emitting substances and </w:t>
      </w:r>
      <w:proofErr w:type="spellStart"/>
      <w:r w:rsidRPr="0061400F">
        <w:rPr>
          <w:sz w:val="16"/>
        </w:rPr>
        <w:t>odours</w:t>
      </w:r>
      <w:proofErr w:type="spellEnd"/>
      <w:r w:rsidRPr="0061400F">
        <w:rPr>
          <w:sz w:val="16"/>
        </w:rPr>
        <w:t xml:space="preserve"> that make us doubt ourselves and fear our </w:t>
      </w:r>
      <w:proofErr w:type="spellStart"/>
      <w:r w:rsidRPr="0061400F">
        <w:rPr>
          <w:sz w:val="16"/>
        </w:rPr>
        <w:t>neighbour</w:t>
      </w:r>
      <w:proofErr w:type="spellEnd"/>
      <w:r w:rsidRPr="0061400F">
        <w:rPr>
          <w:sz w:val="16"/>
        </w:rPr>
        <w:t xml:space="preserve">’ (Miller 1997: 2). When le </w:t>
      </w:r>
      <w:proofErr w:type="spellStart"/>
      <w:r w:rsidRPr="0061400F">
        <w:rPr>
          <w:sz w:val="16"/>
        </w:rPr>
        <w:t>visqueux</w:t>
      </w:r>
      <w:proofErr w:type="spellEnd"/>
      <w:r w:rsidRPr="0061400F">
        <w:rPr>
          <w:sz w:val="16"/>
        </w:rPr>
        <w:t xml:space="preserve"> overflows into consciousness it compromises integrity. It invokes the horror of ambiguity and anomaly, just as </w:t>
      </w:r>
      <w:r w:rsidRPr="00113646">
        <w:rPr>
          <w:u w:val="single"/>
        </w:rPr>
        <w:t>‘[p]</w:t>
      </w:r>
      <w:proofErr w:type="spellStart"/>
      <w:r w:rsidRPr="00113646">
        <w:rPr>
          <w:u w:val="single"/>
        </w:rPr>
        <w:t>eople</w:t>
      </w:r>
      <w:proofErr w:type="spellEnd"/>
      <w:r w:rsidRPr="00113646">
        <w:rPr>
          <w:u w:val="single"/>
        </w:rPr>
        <w:t xml:space="preserve"> with </w:t>
      </w:r>
      <w:r w:rsidRPr="00113646">
        <w:rPr>
          <w:b/>
          <w:bCs/>
          <w:u w:val="single"/>
        </w:rPr>
        <w:t xml:space="preserve">disabilities invoke anxiety and revulsion because they are defined as literally embodying </w:t>
      </w:r>
      <w:r w:rsidRPr="00113646">
        <w:rPr>
          <w:u w:val="single"/>
        </w:rPr>
        <w:t>… loss of control, loss of autonomy, at its deepest level, finitude, confinement within the human condition, subjection to fate’</w:t>
      </w:r>
      <w:r w:rsidRPr="0061400F">
        <w:rPr>
          <w:sz w:val="16"/>
        </w:rPr>
        <w:t xml:space="preserve"> (Longmore 1997: 154). </w:t>
      </w:r>
      <w:r w:rsidRPr="00837620">
        <w:rPr>
          <w:u w:val="single"/>
        </w:rPr>
        <w:t>Disability reminds the human community of its frailty. Disabled people are, Longmore adds, ‘the tear in our being that reveals its open-endedness, its incompleteness, its precariousness’</w:t>
      </w:r>
      <w:r w:rsidRPr="0061400F">
        <w:rPr>
          <w:sz w:val="16"/>
        </w:rPr>
        <w:t xml:space="preserve"> (ibid. 1997 10). We – all of us – avoid reminders of our Fear, </w:t>
      </w:r>
      <w:proofErr w:type="gramStart"/>
      <w:r w:rsidRPr="0061400F">
        <w:rPr>
          <w:sz w:val="16"/>
        </w:rPr>
        <w:t>pity</w:t>
      </w:r>
      <w:proofErr w:type="gramEnd"/>
      <w:r w:rsidRPr="0061400F">
        <w:rPr>
          <w:sz w:val="16"/>
        </w:rPr>
        <w:t xml:space="preserve"> and disgust 96 visceral, animal, messy selves. Impairment and sickness provide these reminders. </w:t>
      </w:r>
      <w:r w:rsidRPr="00837620">
        <w:rPr>
          <w:u w:val="single"/>
        </w:rPr>
        <w:t>The social process of the invalidation of disabled people is locked into the disavowal of the abject self which is projected onto the other who displays the signs of breakdown and defilement, signs of what I am, and will be, but refuse to face</w:t>
      </w:r>
      <w:r w:rsidRPr="0061400F">
        <w:rPr>
          <w:sz w:val="16"/>
        </w:rPr>
        <w:t xml:space="preserve">. Disgust in the presence of disability is cowardice in the face of the inevitable enemies of decay and an unaccountable failure to </w:t>
      </w:r>
      <w:proofErr w:type="spellStart"/>
      <w:r w:rsidRPr="0061400F">
        <w:rPr>
          <w:sz w:val="16"/>
        </w:rPr>
        <w:t>recognise</w:t>
      </w:r>
      <w:proofErr w:type="spellEnd"/>
      <w:r w:rsidRPr="0061400F">
        <w:rPr>
          <w:sz w:val="16"/>
        </w:rPr>
        <w:t xml:space="preserve"> that mortality is not a foe, it is simply the price one pays for life. We are all slimy, ‘leaky’ (</w:t>
      </w:r>
      <w:proofErr w:type="spellStart"/>
      <w:r w:rsidRPr="0061400F">
        <w:rPr>
          <w:sz w:val="16"/>
        </w:rPr>
        <w:t>Shildrick</w:t>
      </w:r>
      <w:proofErr w:type="spellEnd"/>
      <w:r w:rsidRPr="0061400F">
        <w:rPr>
          <w:sz w:val="16"/>
        </w:rPr>
        <w:t xml:space="preserve"> 1997), gross and sticky, in the process of becoming, of being incomplete. Only some, </w:t>
      </w:r>
      <w:r w:rsidRPr="0061400F">
        <w:rPr>
          <w:sz w:val="16"/>
        </w:rPr>
        <w:lastRenderedPageBreak/>
        <w:t xml:space="preserve">however, are destined to be defined as such and are therefore assigned by culture to the chaotic world of the in-between, the aberrant, the anomalous. </w:t>
      </w:r>
      <w:r w:rsidRPr="00837620">
        <w:rPr>
          <w:u w:val="single"/>
        </w:rPr>
        <w:t xml:space="preserve">The power and tyranny of the </w:t>
      </w:r>
      <w:proofErr w:type="spellStart"/>
      <w:r w:rsidRPr="00837620">
        <w:rPr>
          <w:u w:val="single"/>
        </w:rPr>
        <w:t>normate</w:t>
      </w:r>
      <w:proofErr w:type="spellEnd"/>
      <w:r w:rsidRPr="00837620">
        <w:rPr>
          <w:u w:val="single"/>
        </w:rPr>
        <w:t xml:space="preserve"> world with its </w:t>
      </w:r>
      <w:r w:rsidRPr="00837620">
        <w:rPr>
          <w:b/>
          <w:bCs/>
          <w:u w:val="single"/>
        </w:rPr>
        <w:t>hegemonic ableist values and practices makes the scourge of abjection</w:t>
      </w:r>
      <w:r w:rsidRPr="00837620">
        <w:rPr>
          <w:u w:val="single"/>
        </w:rPr>
        <w:t xml:space="preserve"> stick to some people. Disabled people become the </w:t>
      </w:r>
      <w:proofErr w:type="spellStart"/>
      <w:r w:rsidRPr="00837620">
        <w:rPr>
          <w:u w:val="single"/>
        </w:rPr>
        <w:t>inbetween</w:t>
      </w:r>
      <w:proofErr w:type="spellEnd"/>
      <w:r w:rsidRPr="00837620">
        <w:rPr>
          <w:u w:val="single"/>
        </w:rPr>
        <w:t>, objects of castigation for those who believe their bodies to be ‘clean and proper’ (</w:t>
      </w:r>
      <w:r w:rsidRPr="0061400F">
        <w:rPr>
          <w:sz w:val="16"/>
        </w:rPr>
        <w:t xml:space="preserve">Kristeva 1982) </w:t>
      </w:r>
      <w:r w:rsidRPr="00837620">
        <w:rPr>
          <w:u w:val="single"/>
        </w:rPr>
        <w:t>powerful, beautiful, invulnerable</w:t>
      </w:r>
      <w:r w:rsidRPr="0061400F">
        <w:rPr>
          <w:sz w:val="16"/>
        </w:rPr>
        <w:t xml:space="preserve">. Fearing the cadavers they must become, </w:t>
      </w:r>
      <w:proofErr w:type="spellStart"/>
      <w:r w:rsidRPr="0061400F">
        <w:rPr>
          <w:sz w:val="16"/>
        </w:rPr>
        <w:t>normate</w:t>
      </w:r>
      <w:proofErr w:type="spellEnd"/>
      <w:r w:rsidRPr="0061400F">
        <w:rPr>
          <w:sz w:val="16"/>
        </w:rPr>
        <w:t xml:space="preserve"> narcissists disavow their excretory bodies; their vulnerabilities; their ultimate and inevitable demise. Disgust is an emotion that derives from the mortal limits of our abject bodies (Kristeva 1982; </w:t>
      </w:r>
      <w:proofErr w:type="spellStart"/>
      <w:r w:rsidRPr="0061400F">
        <w:rPr>
          <w:sz w:val="16"/>
        </w:rPr>
        <w:t>Kolnai</w:t>
      </w:r>
      <w:proofErr w:type="spellEnd"/>
      <w:r w:rsidRPr="0061400F">
        <w:rPr>
          <w:sz w:val="16"/>
        </w:rPr>
        <w:t xml:space="preserve"> 2004) and from the leaky fluids that escape the boundaries of our corporeal selves (Lupton 1998a, 1998b). It has a history that rubs shoulders with disability. </w:t>
      </w:r>
      <w:r w:rsidRPr="0061400F">
        <w:rPr>
          <w:u w:val="single"/>
        </w:rPr>
        <w:t>The ‘grotesque body’ of the feudal period is described by Bakhtin as a body that ‘transgresses its own limits’, that is ‘open to the outside world’ that is defined by ‘its apertures and convexities’, its ‘various ramifications and offshoots: the open mouth, the genital organs, the breasts, the phallus, the potbelly, the nose’, not to mention ‘copulation, pregnancy, childbirth, the throes of death, eating, drinking, defecation’</w:t>
      </w:r>
      <w:r w:rsidRPr="0061400F">
        <w:rPr>
          <w:sz w:val="16"/>
        </w:rPr>
        <w:t xml:space="preserve"> (1968: 26). This volatile ‘carnivalesque’ body evident in medieval celebration is much more open to le </w:t>
      </w:r>
      <w:proofErr w:type="spellStart"/>
      <w:r w:rsidRPr="0061400F">
        <w:rPr>
          <w:sz w:val="16"/>
        </w:rPr>
        <w:t>visqueux</w:t>
      </w:r>
      <w:proofErr w:type="spellEnd"/>
      <w:r w:rsidRPr="0061400F">
        <w:rPr>
          <w:sz w:val="16"/>
        </w:rPr>
        <w:t xml:space="preserve"> than its modern counterpart. The story of modern </w:t>
      </w:r>
      <w:proofErr w:type="spellStart"/>
      <w:r w:rsidRPr="0061400F">
        <w:rPr>
          <w:sz w:val="16"/>
        </w:rPr>
        <w:t>civilisation</w:t>
      </w:r>
      <w:proofErr w:type="spellEnd"/>
      <w:r w:rsidRPr="0061400F">
        <w:rPr>
          <w:sz w:val="16"/>
        </w:rPr>
        <w:t xml:space="preserve"> (Elias 2000) pivots on the rise of the ‘modern closed body’ (Mellor and Shilling 1997) shut tight by intolerance towards leakiness and impairment; a story we will illustrate below with respect to the recent history of saliva and drooling. Elias (2000) refers to the good council of Erasmus in 1530. The Dutch philosopher remarks that it is ‘unmannerly to suck back saliva, as equally are those who we see spitting at every third word not from necessity but from habit’. Further advice suggested that one should ‘turn away when spitting, lest your saliva fall on someone’ and recommended the use of ‘a small cloth’ an object that later became known as a handkerchief (ibid.: 138). The use of the spittoon after the influenza epidemic in 1918 declined. Hygiene wars against expectoration owing to its association with the (spread of) the tuberculosis </w:t>
      </w:r>
      <w:proofErr w:type="gramStart"/>
      <w:r w:rsidRPr="0061400F">
        <w:rPr>
          <w:sz w:val="16"/>
        </w:rPr>
        <w:t>were</w:t>
      </w:r>
      <w:proofErr w:type="gramEnd"/>
      <w:r w:rsidRPr="0061400F">
        <w:rPr>
          <w:sz w:val="16"/>
        </w:rPr>
        <w:t xml:space="preserve"> indicative of the increased control exerted by contemporary societies in relation to expectoration and the </w:t>
      </w:r>
      <w:proofErr w:type="spellStart"/>
      <w:r w:rsidRPr="0061400F">
        <w:rPr>
          <w:sz w:val="16"/>
        </w:rPr>
        <w:t>externalisation</w:t>
      </w:r>
      <w:proofErr w:type="spellEnd"/>
      <w:r w:rsidRPr="0061400F">
        <w:rPr>
          <w:sz w:val="16"/>
        </w:rPr>
        <w:t xml:space="preserve"> of saliva (Smith 1988). However, ‘</w:t>
      </w:r>
      <w:r w:rsidRPr="0061400F">
        <w:rPr>
          <w:u w:val="single"/>
        </w:rPr>
        <w:t>disgust and nausea at the ejection of saliva intensified and the taboos surrounding it increased, long before people had a clear idea of the transmission of certain germs by saliva’</w:t>
      </w:r>
      <w:r w:rsidRPr="0061400F">
        <w:rPr>
          <w:sz w:val="16"/>
        </w:rPr>
        <w:t xml:space="preserve"> (Elias 2000: 134). </w:t>
      </w:r>
      <w:r w:rsidRPr="0061400F">
        <w:rPr>
          <w:u w:val="single"/>
        </w:rPr>
        <w:t xml:space="preserve">It was the </w:t>
      </w:r>
      <w:proofErr w:type="spellStart"/>
      <w:r w:rsidRPr="0061400F">
        <w:rPr>
          <w:u w:val="single"/>
        </w:rPr>
        <w:t>socialisation</w:t>
      </w:r>
      <w:proofErr w:type="spellEnd"/>
      <w:r w:rsidRPr="0061400F">
        <w:rPr>
          <w:u w:val="single"/>
        </w:rPr>
        <w:t xml:space="preserve"> of the affects into restraint around the release of bodily fluids in public, considerations of etiquette and civility, rather than scientific argument that inspired the tightening of prohibitions against spitting</w:t>
      </w:r>
    </w:p>
    <w:p w14:paraId="2935EB12" w14:textId="77777777" w:rsidR="00E37350" w:rsidRDefault="00E37350" w:rsidP="00E37350">
      <w:pPr>
        <w:pStyle w:val="Heading2"/>
      </w:pPr>
      <w:r>
        <w:lastRenderedPageBreak/>
        <w:t>***2NC***</w:t>
      </w:r>
    </w:p>
    <w:p w14:paraId="1487E1B7" w14:textId="77777777" w:rsidR="00E37350" w:rsidRDefault="00E37350" w:rsidP="00E37350">
      <w:pPr>
        <w:pStyle w:val="Heading2"/>
      </w:pPr>
      <w:r>
        <w:lastRenderedPageBreak/>
        <w:t>K-Proper</w:t>
      </w:r>
    </w:p>
    <w:p w14:paraId="3BEAEA98" w14:textId="77777777" w:rsidR="00E37350" w:rsidRDefault="00E37350" w:rsidP="00E37350">
      <w:pPr>
        <w:pStyle w:val="Heading3"/>
      </w:pPr>
      <w:r>
        <w:lastRenderedPageBreak/>
        <w:t>2NC---Overview---Ableism</w:t>
      </w:r>
    </w:p>
    <w:p w14:paraId="3E369D24" w14:textId="77777777" w:rsidR="00E37350" w:rsidRDefault="00E37350" w:rsidP="00E37350">
      <w:pPr>
        <w:pStyle w:val="Heading4"/>
      </w:pPr>
      <w:r>
        <w:t xml:space="preserve">Ableism is the overarching structure that isolates, creates, and magnifies conflicts---only an interrogation of ableist modalities can any relation between the ocean and humans be benevolent---the impact is disgust, it’s </w:t>
      </w:r>
      <w:r w:rsidRPr="00E53067">
        <w:t>the mediator of ableist violence because it explains how disabled bodies are held ransom to the myth of the clean and proper body - Being marked as deviant then relegates you as something to be eliminated or cured. Ableism mediates the emotion of disgust on an ontological, epistemic, and psychic level and abled bodied violence is externalized upon us due to our vulnerability</w:t>
      </w:r>
      <w:r>
        <w:t>---the alternative is to embrace the flesh to stretch beyond our normalized conceptions of the body---a method of fluidity and vulnerability that opens creates new modes of relationality that exposes the social structures that establishes the normalized bodies and reaches past those boundaries creating new relations that unsettle colonial and ableist structures as it focuses on the flesh that is intrinsic to one’s spirit that interrupts the idea of wholeness</w:t>
      </w:r>
    </w:p>
    <w:p w14:paraId="50373256" w14:textId="77777777" w:rsidR="00E37350" w:rsidRPr="00BC159E" w:rsidRDefault="00E37350" w:rsidP="00E37350">
      <w:pPr>
        <w:pStyle w:val="Heading3"/>
      </w:pPr>
      <w:r>
        <w:lastRenderedPageBreak/>
        <w:t>2NC---Root Cause---Anti-Blackness</w:t>
      </w:r>
    </w:p>
    <w:p w14:paraId="7092F949" w14:textId="77777777" w:rsidR="00E37350" w:rsidRPr="00250F34" w:rsidRDefault="00E37350" w:rsidP="00E37350">
      <w:pPr>
        <w:pStyle w:val="Heading4"/>
      </w:pPr>
      <w:r>
        <w:t xml:space="preserve">The </w:t>
      </w:r>
      <w:proofErr w:type="spellStart"/>
      <w:r>
        <w:t>pathologization</w:t>
      </w:r>
      <w:proofErr w:type="spellEnd"/>
      <w:r>
        <w:t xml:space="preserve"> of blackness is ultimately a question of ableism---as racial violence is overdetermined by visible difference as whiteness is seen as normative as the black subject is only regarded to as negative in relation with white subjectivity---disability guides our notions of incompetence that we use within relation to race based </w:t>
      </w:r>
      <w:proofErr w:type="gramStart"/>
      <w:r>
        <w:t>violence</w:t>
      </w:r>
      <w:proofErr w:type="gramEnd"/>
      <w:r>
        <w:t xml:space="preserve"> so the alt is a prerequisite to the affirmative</w:t>
      </w:r>
    </w:p>
    <w:p w14:paraId="517262E0" w14:textId="77777777" w:rsidR="00E37350" w:rsidRPr="00A755BE" w:rsidRDefault="00E37350" w:rsidP="00E37350"/>
    <w:p w14:paraId="2C4800DF" w14:textId="77777777" w:rsidR="00E37350" w:rsidRDefault="00E37350" w:rsidP="00E37350">
      <w:pPr>
        <w:pStyle w:val="Heading2"/>
      </w:pPr>
      <w:r>
        <w:lastRenderedPageBreak/>
        <w:t>Permutation</w:t>
      </w:r>
    </w:p>
    <w:p w14:paraId="61562827" w14:textId="77777777" w:rsidR="00E37350" w:rsidRDefault="00E37350" w:rsidP="00E37350">
      <w:pPr>
        <w:pStyle w:val="Heading3"/>
      </w:pPr>
      <w:r>
        <w:lastRenderedPageBreak/>
        <w:t>2NC---AT: Perms---Top Level</w:t>
      </w:r>
    </w:p>
    <w:p w14:paraId="414F4266" w14:textId="77777777" w:rsidR="00E37350" w:rsidRDefault="00E37350" w:rsidP="00E37350">
      <w:pPr>
        <w:pStyle w:val="Heading4"/>
      </w:pPr>
      <w:r>
        <w:t>1 - Only a total rejection of their theory can cause them to go back and rethink it---</w:t>
      </w:r>
      <w:r w:rsidRPr="00DC0C29">
        <w:t xml:space="preserve">voting </w:t>
      </w:r>
      <w:r>
        <w:t>on the permutation</w:t>
      </w:r>
      <w:r w:rsidRPr="00DC0C29">
        <w:t xml:space="preserve"> in this instance is uniquely problematic because of HOW they reconceptualize our view as humanity to further cement disabled bodies into the background</w:t>
      </w:r>
    </w:p>
    <w:p w14:paraId="18B321EB" w14:textId="77777777" w:rsidR="00E37350" w:rsidRDefault="00E37350" w:rsidP="00E37350"/>
    <w:p w14:paraId="2B28E633" w14:textId="77777777" w:rsidR="00E37350" w:rsidRDefault="00E37350" w:rsidP="00E37350">
      <w:pPr>
        <w:pStyle w:val="Heading4"/>
      </w:pPr>
      <w:r>
        <w:t xml:space="preserve">2 - </w:t>
      </w:r>
      <w:r w:rsidRPr="00DC0C29">
        <w:t xml:space="preserve">Second level care DA - </w:t>
      </w:r>
      <w:r>
        <w:t>You only care about being ableist when your callout out for it---the perm is a showcasing of their reinforcements of the status quo because the potential for ableist violence was never a forethought</w:t>
      </w:r>
    </w:p>
    <w:p w14:paraId="5B140459" w14:textId="77777777" w:rsidR="00E37350" w:rsidRDefault="00E37350" w:rsidP="00E37350"/>
    <w:p w14:paraId="29F7B1A9" w14:textId="77777777" w:rsidR="00E37350" w:rsidRPr="00DC0C29" w:rsidRDefault="00E37350" w:rsidP="00E37350">
      <w:pPr>
        <w:pStyle w:val="Heading4"/>
      </w:pPr>
      <w:r>
        <w:t xml:space="preserve">3 - We are </w:t>
      </w:r>
      <w:proofErr w:type="spellStart"/>
      <w:r>
        <w:t>krtiking</w:t>
      </w:r>
      <w:proofErr w:type="spellEnd"/>
      <w:r>
        <w:t xml:space="preserve"> the starting point of the affirmative which the permutation cannot undo</w:t>
      </w:r>
    </w:p>
    <w:p w14:paraId="1E676661" w14:textId="77777777" w:rsidR="00E37350" w:rsidRPr="00DC0C29" w:rsidRDefault="00E37350" w:rsidP="00E37350"/>
    <w:p w14:paraId="7FCF63BD" w14:textId="77777777" w:rsidR="00E37350" w:rsidRDefault="00E37350" w:rsidP="00E37350">
      <w:pPr>
        <w:pStyle w:val="Heading4"/>
      </w:pPr>
      <w:r>
        <w:t xml:space="preserve">4 - I’ll do the link debate here - each link is an independent </w:t>
      </w:r>
      <w:proofErr w:type="spellStart"/>
      <w:r>
        <w:t>dissads</w:t>
      </w:r>
      <w:proofErr w:type="spellEnd"/>
      <w:r>
        <w:t xml:space="preserve"> to the perm - and no net benefit to the permutation</w:t>
      </w:r>
    </w:p>
    <w:p w14:paraId="523234F5" w14:textId="77777777" w:rsidR="00E37350" w:rsidRDefault="00E37350" w:rsidP="00E37350"/>
    <w:p w14:paraId="6B267909" w14:textId="77777777" w:rsidR="00E37350" w:rsidRDefault="00E37350" w:rsidP="00E37350">
      <w:pPr>
        <w:pStyle w:val="Heading4"/>
      </w:pPr>
      <w:r>
        <w:t xml:space="preserve">The impact to any link argument we win is internalized ableism and psychological violence. </w:t>
      </w:r>
    </w:p>
    <w:p w14:paraId="3DFE4CE6" w14:textId="77777777" w:rsidR="00E37350" w:rsidRPr="00C84428" w:rsidRDefault="00E37350" w:rsidP="00E37350"/>
    <w:p w14:paraId="5FD8EC7E" w14:textId="77777777" w:rsidR="00E37350" w:rsidRDefault="00E37350" w:rsidP="00E37350">
      <w:pPr>
        <w:pStyle w:val="Heading4"/>
      </w:pPr>
      <w:r>
        <w:t>A - body - the conception of the body</w:t>
      </w:r>
      <w:r w:rsidRPr="00E11E53">
        <w:t xml:space="preserve"> fosters an illusion of completeness and wholeness easily naturalized, normalized, and deployed as part of cultural systems of representation and capitalist production. In such systems, bodies are defined as visible, individual units, thus excluding from “normal” all those who do not conform to its increasingly narrow aesthetic and productivity standards</w:t>
      </w:r>
      <w:r>
        <w:t xml:space="preserve">---the fear of falling outside of those boundaries is what mediates violence against disabled bodies - [QUOTE EV] it proves the thesis of their argument is countering antiblackness at the level of the body rather than the flesh - secondarily, their evidence identifies several modes of discrimination as a cause of the man v human struggle - but doesn’t list ableism which proves the affirmative cannot solve our offense </w:t>
      </w:r>
    </w:p>
    <w:p w14:paraId="1FF58EEB" w14:textId="77777777" w:rsidR="00E37350" w:rsidRDefault="00E37350" w:rsidP="00E37350"/>
    <w:p w14:paraId="2A788B7D" w14:textId="77777777" w:rsidR="00E37350" w:rsidRDefault="00E37350" w:rsidP="00E37350">
      <w:pPr>
        <w:pStyle w:val="Heading4"/>
      </w:pPr>
      <w:r>
        <w:t>&lt;&lt;&lt;Neg reads green&gt;&gt;&gt;</w:t>
      </w:r>
    </w:p>
    <w:p w14:paraId="6D8C0423" w14:textId="77777777" w:rsidR="00E37350" w:rsidRPr="007D5540" w:rsidRDefault="00E37350" w:rsidP="00E37350">
      <w:pPr>
        <w:rPr>
          <w:rStyle w:val="Style13ptBold"/>
          <w:b w:val="0"/>
          <w:bCs w:val="0"/>
          <w:sz w:val="18"/>
          <w:szCs w:val="18"/>
        </w:rPr>
      </w:pPr>
      <w:r>
        <w:rPr>
          <w:rStyle w:val="Style13ptBold"/>
        </w:rPr>
        <w:t xml:space="preserve">Leong 17 </w:t>
      </w:r>
      <w:r w:rsidRPr="007D5540">
        <w:rPr>
          <w:rStyle w:val="Style13ptBold"/>
          <w:b w:val="0"/>
          <w:sz w:val="18"/>
          <w:szCs w:val="18"/>
        </w:rPr>
        <w:t xml:space="preserve">(Diana Leong has a Doctor of Philosophy in Culture and Theory from University of California, Irvine; January 4, 2017; “The Salt Bones: </w:t>
      </w:r>
      <w:proofErr w:type="spellStart"/>
      <w:r w:rsidRPr="007D5540">
        <w:rPr>
          <w:rStyle w:val="Style13ptBold"/>
          <w:b w:val="0"/>
          <w:sz w:val="18"/>
          <w:szCs w:val="18"/>
        </w:rPr>
        <w:t>Zong</w:t>
      </w:r>
      <w:proofErr w:type="spellEnd"/>
      <w:r w:rsidRPr="007D5540">
        <w:rPr>
          <w:rStyle w:val="Style13ptBold"/>
          <w:b w:val="0"/>
          <w:sz w:val="18"/>
          <w:szCs w:val="18"/>
        </w:rPr>
        <w:t>! and an Ecology of Thirst”</w:t>
      </w:r>
      <w:r>
        <w:rPr>
          <w:rStyle w:val="Style13ptBold"/>
          <w:b w:val="0"/>
          <w:sz w:val="18"/>
          <w:szCs w:val="18"/>
        </w:rPr>
        <w:t xml:space="preserve"> </w:t>
      </w:r>
      <w:proofErr w:type="spellStart"/>
      <w:r>
        <w:rPr>
          <w:rStyle w:val="Style13ptBold"/>
          <w:b w:val="0"/>
          <w:sz w:val="18"/>
          <w:szCs w:val="18"/>
        </w:rPr>
        <w:t>mahintha</w:t>
      </w:r>
      <w:proofErr w:type="spellEnd"/>
      <w:r w:rsidRPr="007D5540">
        <w:rPr>
          <w:rStyle w:val="Style13ptBold"/>
          <w:b w:val="0"/>
          <w:sz w:val="18"/>
          <w:szCs w:val="18"/>
        </w:rPr>
        <w:t>)</w:t>
      </w:r>
    </w:p>
    <w:p w14:paraId="2F87A8BA" w14:textId="77777777" w:rsidR="00E37350" w:rsidRPr="00FB27F8" w:rsidRDefault="00E37350" w:rsidP="00E37350">
      <w:pPr>
        <w:spacing w:after="0" w:line="240" w:lineRule="auto"/>
        <w:rPr>
          <w:rFonts w:eastAsia="Times New Roman" w:cstheme="majorHAnsi"/>
          <w:sz w:val="14"/>
        </w:rPr>
      </w:pPr>
      <w:r w:rsidRPr="00B10472">
        <w:rPr>
          <w:rFonts w:eastAsia="Times New Roman" w:cstheme="majorHAnsi"/>
          <w:u w:val="single"/>
        </w:rPr>
        <w:t xml:space="preserve">Slave ships thrived on an ecology of thirst—a set of </w:t>
      </w:r>
      <w:r w:rsidRPr="00B10472">
        <w:rPr>
          <w:rStyle w:val="StyleUnderline"/>
        </w:rPr>
        <w:t>relations in which</w:t>
      </w:r>
      <w:r w:rsidRPr="00B10472">
        <w:rPr>
          <w:rStyle w:val="Emphasis"/>
        </w:rPr>
        <w:t xml:space="preserve"> </w:t>
      </w:r>
      <w:r w:rsidRPr="00A567C5">
        <w:rPr>
          <w:rStyle w:val="Emphasis"/>
          <w:highlight w:val="cyan"/>
        </w:rPr>
        <w:t>humanity is measured through one’s relationship to water</w:t>
      </w:r>
      <w:r w:rsidRPr="00FB27F8">
        <w:rPr>
          <w:rStyle w:val="Emphasis"/>
        </w:rPr>
        <w:t xml:space="preserve">. </w:t>
      </w:r>
      <w:r w:rsidRPr="00FB27F8">
        <w:rPr>
          <w:rFonts w:eastAsia="Times New Roman" w:cstheme="majorHAnsi"/>
          <w:sz w:val="14"/>
        </w:rPr>
        <w:t xml:space="preserve">Within these terms, </w:t>
      </w:r>
      <w:r w:rsidRPr="007A0FF1">
        <w:rPr>
          <w:rFonts w:eastAsia="Times New Roman" w:cstheme="majorHAnsi"/>
          <w:highlight w:val="cyan"/>
          <w:u w:val="single"/>
        </w:rPr>
        <w:t>water forms the threshold between slave and non-slave, or between the sailor-as-human and the slave-as-not</w:t>
      </w:r>
      <w:r w:rsidRPr="00FB27F8">
        <w:rPr>
          <w:rFonts w:eastAsia="Times New Roman" w:cstheme="majorHAnsi"/>
          <w:u w:val="single"/>
        </w:rPr>
        <w:t xml:space="preserve">, as the slave’s impossibility of relating to water as </w:t>
      </w:r>
      <w:r w:rsidRPr="00FB27F8">
        <w:rPr>
          <w:rFonts w:eastAsia="Times New Roman" w:cstheme="majorHAnsi"/>
          <w:u w:val="single"/>
        </w:rPr>
        <w:lastRenderedPageBreak/>
        <w:t>“</w:t>
      </w:r>
      <w:r w:rsidRPr="00B10472">
        <w:rPr>
          <w:rFonts w:eastAsia="Times New Roman" w:cstheme="majorHAnsi"/>
          <w:u w:val="single"/>
        </w:rPr>
        <w:t>sustenance” bars her from the status of the human</w:t>
      </w:r>
      <w:r w:rsidRPr="00B10472">
        <w:rPr>
          <w:rFonts w:eastAsia="Times New Roman" w:cstheme="majorHAnsi"/>
          <w:sz w:val="14"/>
        </w:rPr>
        <w:t xml:space="preserve">. That is, </w:t>
      </w:r>
      <w:r w:rsidRPr="00B10472">
        <w:rPr>
          <w:rFonts w:eastAsia="Times New Roman" w:cstheme="majorHAnsi"/>
          <w:u w:val="single"/>
        </w:rPr>
        <w:t>the slaves remained thirsty even with an ample supply of water on</w:t>
      </w:r>
      <w:r w:rsidRPr="00FB27F8">
        <w:rPr>
          <w:rFonts w:eastAsia="Times New Roman" w:cstheme="majorHAnsi"/>
          <w:u w:val="single"/>
        </w:rPr>
        <w:t xml:space="preserve"> hand.</w:t>
      </w:r>
      <w:r w:rsidRPr="00FB27F8">
        <w:rPr>
          <w:rFonts w:eastAsia="Times New Roman" w:cstheme="majorHAnsi"/>
          <w:sz w:val="14"/>
        </w:rPr>
        <w:t xml:space="preserve"> Alexander G. </w:t>
      </w:r>
      <w:proofErr w:type="spellStart"/>
      <w:r w:rsidRPr="00FB27F8">
        <w:rPr>
          <w:rFonts w:eastAsia="Times New Roman" w:cstheme="majorHAnsi"/>
          <w:u w:val="single"/>
        </w:rPr>
        <w:t>Weheliye</w:t>
      </w:r>
      <w:proofErr w:type="spellEnd"/>
      <w:r w:rsidRPr="00FB27F8">
        <w:rPr>
          <w:rFonts w:eastAsia="Times New Roman" w:cstheme="majorHAnsi"/>
          <w:u w:val="single"/>
        </w:rPr>
        <w:t xml:space="preserve"> cites Wynter to underscore how </w:t>
      </w:r>
      <w:r w:rsidRPr="007E59F9">
        <w:rPr>
          <w:rFonts w:eastAsia="Times New Roman" w:cstheme="majorHAnsi"/>
          <w:highlight w:val="green"/>
          <w:u w:val="single"/>
        </w:rPr>
        <w:t xml:space="preserve">racialization </w:t>
      </w:r>
      <w:r w:rsidRPr="007E59F9">
        <w:rPr>
          <w:rStyle w:val="StyleUnderline"/>
          <w:highlight w:val="green"/>
        </w:rPr>
        <w:t>intervenes in biochemical processes to</w:t>
      </w:r>
      <w:r w:rsidRPr="007E59F9">
        <w:rPr>
          <w:rFonts w:eastAsia="Times New Roman" w:cstheme="majorHAnsi"/>
          <w:highlight w:val="green"/>
          <w:u w:val="single"/>
        </w:rPr>
        <w:t xml:space="preserve"> reproduce and reinforce </w:t>
      </w:r>
      <w:r w:rsidRPr="007E59F9">
        <w:rPr>
          <w:rStyle w:val="Emphasis"/>
          <w:highlight w:val="green"/>
        </w:rPr>
        <w:t>antiblack ideologies</w:t>
      </w:r>
      <w:r w:rsidRPr="007E59F9">
        <w:rPr>
          <w:rFonts w:eastAsia="Times New Roman" w:cstheme="majorHAnsi"/>
          <w:highlight w:val="green"/>
          <w:u w:val="single"/>
        </w:rPr>
        <w:t xml:space="preserve"> at the level of the body:</w:t>
      </w:r>
      <w:r w:rsidRPr="00FB27F8">
        <w:rPr>
          <w:rFonts w:eastAsia="Times New Roman" w:cstheme="majorHAnsi"/>
          <w:u w:val="single"/>
        </w:rPr>
        <w:t xml:space="preserve"> “it is ‘only through the mediation of the organism’s experience of what feels good to the organism and what feels bad to it ...’ that a repertoire of behaviors, which ensure the continued existence of the species, develops”</w:t>
      </w:r>
      <w:r w:rsidRPr="00FB27F8">
        <w:rPr>
          <w:rFonts w:eastAsia="Times New Roman" w:cstheme="majorHAnsi"/>
          <w:sz w:val="14"/>
        </w:rPr>
        <w:t xml:space="preserve"> (26).6 To be sure, </w:t>
      </w:r>
      <w:r w:rsidRPr="00A567C5">
        <w:rPr>
          <w:rFonts w:eastAsia="Times New Roman" w:cstheme="majorHAnsi"/>
          <w:highlight w:val="cyan"/>
          <w:u w:val="single"/>
        </w:rPr>
        <w:t>water</w:t>
      </w:r>
      <w:r w:rsidRPr="00FB27F8">
        <w:rPr>
          <w:rFonts w:eastAsia="Times New Roman" w:cstheme="majorHAnsi"/>
          <w:u w:val="single"/>
        </w:rPr>
        <w:t xml:space="preserve">, and more importantly, one’s access and relationship to it, </w:t>
      </w:r>
      <w:r w:rsidRPr="00A567C5">
        <w:rPr>
          <w:rFonts w:eastAsia="Times New Roman" w:cstheme="majorHAnsi"/>
          <w:highlight w:val="cyan"/>
          <w:u w:val="single"/>
        </w:rPr>
        <w:t xml:space="preserve">retains a </w:t>
      </w:r>
      <w:r w:rsidRPr="00A567C5">
        <w:rPr>
          <w:rStyle w:val="Emphasis"/>
          <w:highlight w:val="cyan"/>
        </w:rPr>
        <w:t>singular place</w:t>
      </w:r>
      <w:r w:rsidRPr="00A567C5">
        <w:rPr>
          <w:rFonts w:eastAsia="Times New Roman" w:cstheme="majorHAnsi"/>
          <w:highlight w:val="cyan"/>
          <w:u w:val="single"/>
        </w:rPr>
        <w:t xml:space="preserve"> in any ecological configuration</w:t>
      </w:r>
      <w:r w:rsidRPr="00FB27F8">
        <w:rPr>
          <w:rFonts w:eastAsia="Times New Roman" w:cstheme="majorHAnsi"/>
          <w:u w:val="single"/>
        </w:rPr>
        <w:t xml:space="preserve">. Most of the </w:t>
      </w:r>
      <w:r w:rsidRPr="00A567C5">
        <w:rPr>
          <w:rFonts w:eastAsia="Times New Roman" w:cstheme="majorHAnsi"/>
          <w:highlight w:val="cyan"/>
          <w:u w:val="single"/>
        </w:rPr>
        <w:t>organisms</w:t>
      </w:r>
      <w:r w:rsidRPr="00FB27F8">
        <w:rPr>
          <w:rFonts w:eastAsia="Times New Roman" w:cstheme="majorHAnsi"/>
          <w:u w:val="single"/>
        </w:rPr>
        <w:t xml:space="preserve"> classified biologically as “living” </w:t>
      </w:r>
      <w:r w:rsidRPr="00A567C5">
        <w:rPr>
          <w:rFonts w:eastAsia="Times New Roman" w:cstheme="majorHAnsi"/>
          <w:highlight w:val="cyan"/>
          <w:u w:val="single"/>
        </w:rPr>
        <w:t>require water</w:t>
      </w:r>
      <w:r w:rsidRPr="00FB27F8">
        <w:rPr>
          <w:rFonts w:eastAsia="Times New Roman" w:cstheme="majorHAnsi"/>
          <w:u w:val="single"/>
        </w:rPr>
        <w:t xml:space="preserve"> to facilitate nutrient transfer (e.g., plants and bacteria) and maintain basic organ functions (e.g., humans and nonhuman animals).</w:t>
      </w:r>
      <w:r w:rsidRPr="00FB27F8">
        <w:rPr>
          <w:rFonts w:eastAsia="Times New Roman" w:cstheme="majorHAnsi"/>
          <w:sz w:val="14"/>
        </w:rPr>
        <w:t xml:space="preserve"> The need for water manifests in the various physical symptoms of thirst, which prompt organisms to seek out and ingest </w:t>
      </w:r>
      <w:r w:rsidRPr="00B10472">
        <w:rPr>
          <w:rFonts w:eastAsia="Times New Roman" w:cstheme="majorHAnsi"/>
          <w:sz w:val="14"/>
        </w:rPr>
        <w:t xml:space="preserve">liquids. </w:t>
      </w:r>
      <w:r w:rsidRPr="00B10472">
        <w:rPr>
          <w:rFonts w:eastAsia="Times New Roman" w:cstheme="majorHAnsi"/>
          <w:u w:val="single"/>
        </w:rPr>
        <w:t>Thirst is thus a fundamental</w:t>
      </w:r>
      <w:r w:rsidRPr="00FB27F8">
        <w:rPr>
          <w:rFonts w:eastAsia="Times New Roman" w:cstheme="majorHAnsi"/>
          <w:u w:val="single"/>
        </w:rPr>
        <w:t xml:space="preserve"> component of an organism’s regulatory systems</w:t>
      </w:r>
      <w:r w:rsidRPr="00FB27F8">
        <w:rPr>
          <w:rFonts w:eastAsia="Times New Roman" w:cstheme="majorHAnsi"/>
          <w:sz w:val="14"/>
        </w:rPr>
        <w:t xml:space="preserve">. Despite the widespread distribution of thirst as a marker and metric of life, </w:t>
      </w:r>
      <w:r w:rsidRPr="00A567C5">
        <w:rPr>
          <w:rFonts w:eastAsia="Times New Roman" w:cstheme="majorHAnsi"/>
          <w:highlight w:val="cyan"/>
          <w:u w:val="single"/>
        </w:rPr>
        <w:t>the slaves</w:t>
      </w:r>
      <w:r w:rsidRPr="00FB27F8">
        <w:rPr>
          <w:rFonts w:eastAsia="Times New Roman" w:cstheme="majorHAnsi"/>
          <w:u w:val="single"/>
        </w:rPr>
        <w:t>’ thirst and therefore their “</w:t>
      </w:r>
      <w:r w:rsidRPr="00A567C5">
        <w:rPr>
          <w:rFonts w:eastAsia="Times New Roman" w:cstheme="majorHAnsi"/>
          <w:highlight w:val="cyan"/>
          <w:u w:val="single"/>
        </w:rPr>
        <w:t xml:space="preserve">experiences” of water </w:t>
      </w:r>
      <w:r w:rsidRPr="00FB27F8">
        <w:rPr>
          <w:rFonts w:eastAsia="Times New Roman" w:cstheme="majorHAnsi"/>
          <w:u w:val="single"/>
        </w:rPr>
        <w:t xml:space="preserve">were mediated by the need </w:t>
      </w:r>
      <w:r w:rsidRPr="00FB27F8">
        <w:rPr>
          <w:rStyle w:val="Emphasis"/>
        </w:rPr>
        <w:t xml:space="preserve">to </w:t>
      </w:r>
      <w:r w:rsidRPr="00A567C5">
        <w:rPr>
          <w:rStyle w:val="Emphasis"/>
          <w:highlight w:val="cyan"/>
        </w:rPr>
        <w:t>shore up the boundaries of the “human.</w:t>
      </w:r>
      <w:r w:rsidRPr="00A567C5">
        <w:rPr>
          <w:rStyle w:val="StyleUnderline"/>
          <w:highlight w:val="cyan"/>
        </w:rPr>
        <w:t>”</w:t>
      </w:r>
      <w:r w:rsidRPr="00B10472">
        <w:rPr>
          <w:rStyle w:val="StyleUnderline"/>
        </w:rPr>
        <w:t xml:space="preserve"> For transatlantic slaving voyages, water was the critical common denominator of survival, which obliged the sailors to disavow the universality of thirst before it disturbed the social hierarchy of the ship</w:t>
      </w:r>
      <w:r w:rsidRPr="00FB27F8">
        <w:rPr>
          <w:rFonts w:eastAsia="Times New Roman" w:cstheme="majorHAnsi"/>
          <w:sz w:val="14"/>
        </w:rPr>
        <w:t>.7 In “</w:t>
      </w:r>
      <w:proofErr w:type="spellStart"/>
      <w:r w:rsidRPr="00FB27F8">
        <w:rPr>
          <w:rFonts w:eastAsia="Times New Roman" w:cstheme="majorHAnsi"/>
          <w:sz w:val="14"/>
        </w:rPr>
        <w:t>Zong</w:t>
      </w:r>
      <w:proofErr w:type="spellEnd"/>
      <w:r w:rsidRPr="00FB27F8">
        <w:rPr>
          <w:rFonts w:eastAsia="Times New Roman" w:cstheme="majorHAnsi"/>
          <w:sz w:val="14"/>
        </w:rPr>
        <w:t xml:space="preserve">! #1,” the words “water of want,” “one,” “day,” and “good” are stretched graphically and phonically across the page to form clusters that allow groups of words and letters to relate to others in new ways: The literal scattering of several words throughout the letters of “water of want” makes it possible to separate need from its object because the object itself—water—never fully coalesces. Rather, its grammatical coherence is interrupted by interference patterns of space that Timothy Morton, following Percy Shelley, likens to a vibration or attunement to other entities (“An Object-Oriented” 205). In these new forms of attunement, we find that that the letters of “water” </w:t>
      </w:r>
      <w:proofErr w:type="gramStart"/>
      <w:r w:rsidRPr="00FB27F8">
        <w:rPr>
          <w:rFonts w:eastAsia="Times New Roman" w:cstheme="majorHAnsi"/>
          <w:sz w:val="14"/>
        </w:rPr>
        <w:t>actually create</w:t>
      </w:r>
      <w:proofErr w:type="gramEnd"/>
      <w:r w:rsidRPr="00FB27F8">
        <w:rPr>
          <w:rFonts w:eastAsia="Times New Roman" w:cstheme="majorHAnsi"/>
          <w:sz w:val="14"/>
        </w:rPr>
        <w:t xml:space="preserve"> the space for “want” to mingle with “one,” “day,” and “goods” to produce new entities. As these emerge, among them the provocative “ant” and “god,” they become linked to the exploded phrase “water of want” in ways that unsettle the restriction of thirst to slaves. Philip’s critical and methodological deconstruction suggests, pace Morton, that “meaningfulness depends upon ... entities that are excluded from the system, yet included by being excluded, thus undermining the system’s coherence” (Realist Magic 214). The unlocking of “water” and “want” points to what must be excluded from the ecological system of the slave ship—a general capacity for thirst—for thirst to constitute the difference between sailor and slave. Indeed, the thirst of the slave was a constant and anxious reminder of what she shared with captain and crew, a kind of physiological “declaration” of her existence. And as “</w:t>
      </w:r>
      <w:proofErr w:type="spellStart"/>
      <w:r w:rsidRPr="00FB27F8">
        <w:rPr>
          <w:rFonts w:eastAsia="Times New Roman" w:cstheme="majorHAnsi"/>
          <w:sz w:val="14"/>
        </w:rPr>
        <w:t>Zong</w:t>
      </w:r>
      <w:proofErr w:type="spellEnd"/>
      <w:r w:rsidRPr="00FB27F8">
        <w:rPr>
          <w:rFonts w:eastAsia="Times New Roman" w:cstheme="majorHAnsi"/>
          <w:sz w:val="14"/>
        </w:rPr>
        <w:t>! #16” makes clear, “should [the sailors] have/found being/sufficient,” there may have been no need to leverage thirst in justification of “</w:t>
      </w:r>
      <w:proofErr w:type="spellStart"/>
      <w:r w:rsidRPr="00FB27F8">
        <w:rPr>
          <w:rFonts w:eastAsia="Times New Roman" w:cstheme="majorHAnsi"/>
          <w:sz w:val="14"/>
        </w:rPr>
        <w:t>Zong’s</w:t>
      </w:r>
      <w:proofErr w:type="spellEnd"/>
      <w:r w:rsidRPr="00FB27F8">
        <w:rPr>
          <w:rFonts w:eastAsia="Times New Roman" w:cstheme="majorHAnsi"/>
          <w:sz w:val="14"/>
        </w:rPr>
        <w:t xml:space="preserve">” massacres (Philip 27–28). </w:t>
      </w:r>
      <w:r w:rsidRPr="00A567C5">
        <w:rPr>
          <w:rStyle w:val="Emphasis"/>
          <w:highlight w:val="cyan"/>
        </w:rPr>
        <w:t>To be human</w:t>
      </w:r>
      <w:r w:rsidRPr="00FB27F8">
        <w:rPr>
          <w:rFonts w:eastAsia="Times New Roman" w:cstheme="majorHAnsi"/>
          <w:u w:val="single"/>
        </w:rPr>
        <w:t xml:space="preserve">, or in Wynter’s terms, </w:t>
      </w:r>
      <w:r w:rsidRPr="00A567C5">
        <w:rPr>
          <w:rStyle w:val="Emphasis"/>
          <w:highlight w:val="cyan"/>
        </w:rPr>
        <w:t>to be “Man,” requires that one</w:t>
      </w:r>
      <w:r w:rsidRPr="00FB27F8">
        <w:rPr>
          <w:rFonts w:eastAsia="Times New Roman" w:cstheme="majorHAnsi"/>
          <w:u w:val="single"/>
        </w:rPr>
        <w:t xml:space="preserve"> be and do more than </w:t>
      </w:r>
      <w:r w:rsidRPr="00A567C5">
        <w:rPr>
          <w:rStyle w:val="Emphasis"/>
          <w:highlight w:val="cyan"/>
        </w:rPr>
        <w:t>ensure</w:t>
      </w:r>
      <w:r w:rsidRPr="00FB27F8">
        <w:rPr>
          <w:rFonts w:eastAsia="Times New Roman" w:cstheme="majorHAnsi"/>
          <w:u w:val="single"/>
        </w:rPr>
        <w:t xml:space="preserve">/insure </w:t>
      </w:r>
      <w:r w:rsidRPr="00A567C5">
        <w:rPr>
          <w:rStyle w:val="Emphasis"/>
          <w:highlight w:val="cyan"/>
        </w:rPr>
        <w:t>against a loss of water</w:t>
      </w:r>
      <w:r w:rsidRPr="00FB27F8">
        <w:rPr>
          <w:rFonts w:eastAsia="Times New Roman" w:cstheme="majorHAnsi"/>
          <w:u w:val="single"/>
        </w:rPr>
        <w:t xml:space="preserve">, and </w:t>
      </w:r>
      <w:r w:rsidRPr="00A567C5">
        <w:rPr>
          <w:rFonts w:eastAsia="Times New Roman" w:cstheme="majorHAnsi"/>
          <w:highlight w:val="cyan"/>
          <w:u w:val="single"/>
        </w:rPr>
        <w:t>thirst was a daily reminder of the slave’s lack in that regard</w:t>
      </w:r>
      <w:r w:rsidRPr="00FB27F8">
        <w:rPr>
          <w:rFonts w:eastAsia="Times New Roman" w:cstheme="majorHAnsi"/>
          <w:u w:val="single"/>
        </w:rPr>
        <w:t xml:space="preserve">. </w:t>
      </w:r>
      <w:r w:rsidRPr="00B10472">
        <w:rPr>
          <w:rStyle w:val="StyleUnderline"/>
        </w:rPr>
        <w:t xml:space="preserve">Philip is acutely aware that the global systems of slavery attempted to define unequivocally the proper “mode of being human,” and this mode is largely emblematized by what Sylvia Wynter calls “Man.” Wynter’s remarkable article </w:t>
      </w:r>
      <w:r w:rsidRPr="00FB27F8">
        <w:rPr>
          <w:rFonts w:eastAsia="Times New Roman" w:cstheme="majorHAnsi"/>
          <w:sz w:val="14"/>
        </w:rPr>
        <w:t xml:space="preserve">Unsettling the Coloniality of Being/Power/ Truth/Freedom: Towards the Human, After Man, its Overrepresentation—an Argument, </w:t>
      </w:r>
      <w:r w:rsidRPr="00B10472">
        <w:rPr>
          <w:rStyle w:val="StyleUnderline"/>
        </w:rPr>
        <w:t xml:space="preserve">traces </w:t>
      </w:r>
      <w:r w:rsidRPr="00A567C5">
        <w:rPr>
          <w:rStyle w:val="StyleUnderline"/>
          <w:highlight w:val="cyan"/>
        </w:rPr>
        <w:t>the overrepresentation of “Man”</w:t>
      </w:r>
      <w:r w:rsidRPr="00B10472">
        <w:rPr>
          <w:rStyle w:val="StyleUnderline"/>
        </w:rPr>
        <w:t xml:space="preserve"> through the various epistemes of the West, arguing that as the prototype for the human species, “Man” originated in Greco-Roman tradition and has since been idealized and idolized through Judeo-Christian philosophy, and the natural and human sciences</w:t>
      </w:r>
      <w:r w:rsidRPr="00FB27F8">
        <w:rPr>
          <w:rFonts w:eastAsia="Times New Roman" w:cstheme="majorHAnsi"/>
          <w:sz w:val="14"/>
        </w:rPr>
        <w:t xml:space="preserve">.8 </w:t>
      </w:r>
      <w:r w:rsidRPr="00B10472">
        <w:rPr>
          <w:rStyle w:val="StyleUnderline"/>
        </w:rPr>
        <w:t>This imagined category, which we can also recognize in its various guises as the transcendental subject, the subject of law, or the subject of civil (and “civilized”) society, directs the form, scale, and scope of contemporary conflicts by measuring the degree to which those involved conform to its requirements. Plainly</w:t>
      </w:r>
      <w:r w:rsidRPr="00FB27F8">
        <w:rPr>
          <w:rFonts w:eastAsia="Times New Roman" w:cstheme="majorHAnsi"/>
          <w:u w:val="single"/>
        </w:rPr>
        <w:t xml:space="preserve">, </w:t>
      </w:r>
      <w:r w:rsidRPr="00A567C5">
        <w:rPr>
          <w:rFonts w:eastAsia="Times New Roman" w:cstheme="majorHAnsi"/>
          <w:highlight w:val="cyan"/>
          <w:u w:val="single"/>
        </w:rPr>
        <w:t>the category of “Man”</w:t>
      </w:r>
      <w:r w:rsidRPr="00FB27F8">
        <w:rPr>
          <w:rFonts w:eastAsia="Times New Roman" w:cstheme="majorHAnsi"/>
          <w:u w:val="single"/>
        </w:rPr>
        <w:t xml:space="preserve"> has undergone centuries of modification in response to historical demands, but Wynter emphasizes that at least from since the advent of modern racial slavery, the mechanisms of “</w:t>
      </w:r>
      <w:r w:rsidRPr="00B10472">
        <w:rPr>
          <w:rFonts w:eastAsia="Times New Roman" w:cstheme="majorHAnsi"/>
          <w:u w:val="single"/>
        </w:rPr>
        <w:t xml:space="preserve">Man” have </w:t>
      </w:r>
      <w:r w:rsidRPr="00A567C5">
        <w:rPr>
          <w:rFonts w:eastAsia="Times New Roman" w:cstheme="majorHAnsi"/>
          <w:highlight w:val="cyan"/>
          <w:u w:val="single"/>
        </w:rPr>
        <w:t>concentrated on establishing black populations as inferior</w:t>
      </w:r>
      <w:r w:rsidRPr="007E59F9">
        <w:rPr>
          <w:rFonts w:eastAsia="Times New Roman" w:cstheme="majorHAnsi"/>
          <w:highlight w:val="green"/>
          <w:u w:val="single"/>
        </w:rPr>
        <w:t xml:space="preserve">: The correlated hypothesis here is that </w:t>
      </w:r>
      <w:r w:rsidRPr="007E59F9">
        <w:rPr>
          <w:rStyle w:val="Emphasis"/>
          <w:highlight w:val="green"/>
        </w:rPr>
        <w:t>all</w:t>
      </w:r>
      <w:r w:rsidRPr="007E59F9">
        <w:rPr>
          <w:rFonts w:eastAsia="Times New Roman" w:cstheme="majorHAnsi"/>
          <w:highlight w:val="green"/>
          <w:u w:val="single"/>
        </w:rPr>
        <w:t xml:space="preserve"> our present struggles with respect to race, class, gender, sexual orientation, ethnicity, struggles over the environment, global warming, severe climate change, the sharply unequal distribution of the earth’s resources</w:t>
      </w:r>
      <w:r w:rsidRPr="00FB27F8">
        <w:rPr>
          <w:rFonts w:eastAsia="Times New Roman" w:cstheme="majorHAnsi"/>
          <w:u w:val="single"/>
        </w:rPr>
        <w:t xml:space="preserve"> ... these </w:t>
      </w:r>
      <w:r w:rsidRPr="007E59F9">
        <w:rPr>
          <w:rStyle w:val="Emphasis"/>
          <w:highlight w:val="green"/>
        </w:rPr>
        <w:t>are all differing facets</w:t>
      </w:r>
      <w:r w:rsidRPr="007E59F9">
        <w:rPr>
          <w:rFonts w:eastAsia="Times New Roman" w:cstheme="majorHAnsi"/>
          <w:highlight w:val="green"/>
          <w:u w:val="single"/>
        </w:rPr>
        <w:t xml:space="preserve"> of the </w:t>
      </w:r>
      <w:r w:rsidRPr="007E59F9">
        <w:rPr>
          <w:rStyle w:val="Emphasis"/>
          <w:highlight w:val="green"/>
        </w:rPr>
        <w:t xml:space="preserve">central </w:t>
      </w:r>
      <w:proofErr w:type="spellStart"/>
      <w:r w:rsidRPr="007E59F9">
        <w:rPr>
          <w:rStyle w:val="Emphasis"/>
          <w:highlight w:val="green"/>
        </w:rPr>
        <w:t>ethnoclass</w:t>
      </w:r>
      <w:proofErr w:type="spellEnd"/>
      <w:r w:rsidRPr="007E59F9">
        <w:rPr>
          <w:rStyle w:val="Emphasis"/>
          <w:highlight w:val="green"/>
        </w:rPr>
        <w:t xml:space="preserve"> Man vs. Human struggle</w:t>
      </w:r>
      <w:r w:rsidRPr="00FB27F8">
        <w:rPr>
          <w:rFonts w:eastAsia="Times New Roman" w:cstheme="majorHAnsi"/>
          <w:sz w:val="14"/>
        </w:rPr>
        <w:t xml:space="preserve"> ... .This pattern is linked to the fact that ... the Black population group, of all the multiple groups comprising the post-sixties social hierarchy, has once again come to be placed at the bottommost place of that hierarchy (</w:t>
      </w:r>
      <w:proofErr w:type="spellStart"/>
      <w:r w:rsidRPr="00FB27F8">
        <w:rPr>
          <w:rFonts w:eastAsia="Times New Roman" w:cstheme="majorHAnsi"/>
          <w:sz w:val="14"/>
        </w:rPr>
        <w:t>Gans</w:t>
      </w:r>
      <w:proofErr w:type="spellEnd"/>
      <w:r w:rsidRPr="00FB27F8">
        <w:rPr>
          <w:rFonts w:eastAsia="Times New Roman" w:cstheme="majorHAnsi"/>
          <w:sz w:val="14"/>
        </w:rPr>
        <w:t xml:space="preserve">, 1999), with all incoming new nonwhite/non-Black groups ... coming to claim “normal” North American identity by the putting of visible distance between themselves and the Black population group. (260–62) </w:t>
      </w:r>
      <w:r w:rsidRPr="00FB27F8">
        <w:rPr>
          <w:rFonts w:eastAsia="Times New Roman" w:cstheme="majorHAnsi"/>
          <w:u w:val="single"/>
        </w:rPr>
        <w:t>Among other things</w:t>
      </w:r>
      <w:r w:rsidRPr="00FB27F8">
        <w:rPr>
          <w:rStyle w:val="Emphasis"/>
        </w:rPr>
        <w:t>, to be “Man” means to be non-black</w:t>
      </w:r>
      <w:r w:rsidRPr="00FB27F8">
        <w:rPr>
          <w:rFonts w:eastAsia="Times New Roman" w:cstheme="majorHAnsi"/>
          <w:u w:val="single"/>
        </w:rPr>
        <w:t xml:space="preserve">. </w:t>
      </w:r>
      <w:proofErr w:type="gramStart"/>
      <w:r w:rsidRPr="00FB27F8">
        <w:rPr>
          <w:rFonts w:eastAsia="Times New Roman" w:cstheme="majorHAnsi"/>
          <w:u w:val="single"/>
        </w:rPr>
        <w:t>In particular, Wynter’s</w:t>
      </w:r>
      <w:proofErr w:type="gramEnd"/>
      <w:r w:rsidRPr="00FB27F8">
        <w:rPr>
          <w:rFonts w:eastAsia="Times New Roman" w:cstheme="majorHAnsi"/>
          <w:u w:val="single"/>
        </w:rPr>
        <w:t xml:space="preserve"> assessment of how the “Man versus human struggle” is coordinated through “struggles over the environment” and “the sharply unequal distribution of the earth’s resources” prepares our approach to understanding how the ecological relationships arranged by the slave ship are bound up with the “imposition of [‘Man’s’] necessity”</w:t>
      </w:r>
      <w:r w:rsidRPr="00FB27F8">
        <w:rPr>
          <w:rFonts w:eastAsia="Times New Roman" w:cstheme="majorHAnsi"/>
          <w:sz w:val="14"/>
        </w:rPr>
        <w:t xml:space="preserve"> (Wynter 260–62; Moten 756).</w:t>
      </w:r>
    </w:p>
    <w:p w14:paraId="0260C4B6" w14:textId="77777777" w:rsidR="00E37350" w:rsidRPr="00132A60" w:rsidRDefault="00E37350" w:rsidP="00E37350"/>
    <w:p w14:paraId="55672520" w14:textId="77777777" w:rsidR="00E37350" w:rsidRDefault="00E37350" w:rsidP="00E37350"/>
    <w:p w14:paraId="71082081" w14:textId="77777777" w:rsidR="00E37350" w:rsidRDefault="00E37350" w:rsidP="00E37350">
      <w:pPr>
        <w:pStyle w:val="Heading4"/>
      </w:pPr>
      <w:r>
        <w:lastRenderedPageBreak/>
        <w:t>B - Healing - The affirmative operates under the assumption that everyone needs healing---it’s a method to create the perfect body that does not include disabilities - specifically 1AC Gumbs says [INSERT QUOTE] it literally says we need coral reef for healing and to use poetic to combat “brain pain” and “illness”---which assumes people with neurological disabilities cannot experience happiness which creates the justification to assimilate people into normalized conceptions of the body---it reifies the same logic of “overcoming disabilities” that posits disability as something negative and views disabled bodies as exterior to the body---Think of Michael Hickson who was quadriplegic who died of COVID because his life was deemed not worth saving by doctors</w:t>
      </w:r>
    </w:p>
    <w:p w14:paraId="5FD3EA93" w14:textId="77777777" w:rsidR="00E37350" w:rsidRDefault="00E37350" w:rsidP="00E37350"/>
    <w:p w14:paraId="5FDAF107" w14:textId="77777777" w:rsidR="00E37350" w:rsidRDefault="00E37350" w:rsidP="00E37350"/>
    <w:p w14:paraId="6D5D7B66" w14:textId="77777777" w:rsidR="00E37350" w:rsidRPr="00412B04" w:rsidRDefault="00E37350" w:rsidP="00E37350">
      <w:r w:rsidRPr="00891FE3">
        <w:rPr>
          <w:rStyle w:val="Style13ptBold"/>
        </w:rPr>
        <w:t>Gumbs 19</w:t>
      </w:r>
      <w:r>
        <w:t xml:space="preserve"> (</w:t>
      </w:r>
      <w:r w:rsidRPr="00891FE3">
        <w:t>Alexis Pauline Gumbs</w:t>
      </w:r>
      <w:r>
        <w:t xml:space="preserve"> </w:t>
      </w:r>
      <w:r w:rsidRPr="00891FE3">
        <w:t>is a self-described Queer Black Troublemaker and Black Feminist Love Evangelist and an aspirational cousin to all sentient beings and is currently in residence as a National Humanities Center Fellow.; Being Ocean as Praxis: Depth Humanisms and Dark Sciences. Qui Parle 1 December 2019; 28 (2): 335–352.</w:t>
      </w:r>
      <w:r>
        <w:t>)</w:t>
      </w:r>
    </w:p>
    <w:p w14:paraId="3653DA70" w14:textId="77777777" w:rsidR="00E37350" w:rsidRPr="00F8286D" w:rsidRDefault="00E37350" w:rsidP="00E37350">
      <w:r w:rsidRPr="00F8286D">
        <w:rPr>
          <w:u w:val="single"/>
        </w:rPr>
        <w:t xml:space="preserve">The complicated poetics of </w:t>
      </w:r>
      <w:r w:rsidRPr="00F8286D">
        <w:rPr>
          <w:highlight w:val="cyan"/>
          <w:u w:val="single"/>
        </w:rPr>
        <w:t>taxonomy offers</w:t>
      </w:r>
      <w:r w:rsidRPr="00F8286D">
        <w:rPr>
          <w:u w:val="single"/>
        </w:rPr>
        <w:t xml:space="preserve"> not a new science of the word but some </w:t>
      </w:r>
      <w:r w:rsidRPr="00F8286D">
        <w:rPr>
          <w:highlight w:val="cyan"/>
          <w:u w:val="single"/>
        </w:rPr>
        <w:t xml:space="preserve">repeatable clues about old </w:t>
      </w:r>
      <w:proofErr w:type="spellStart"/>
      <w:r w:rsidRPr="00F8286D">
        <w:rPr>
          <w:highlight w:val="cyan"/>
          <w:u w:val="single"/>
        </w:rPr>
        <w:t>violences</w:t>
      </w:r>
      <w:proofErr w:type="spellEnd"/>
      <w:r w:rsidRPr="00F8286D">
        <w:rPr>
          <w:highlight w:val="cyan"/>
          <w:u w:val="single"/>
        </w:rPr>
        <w:t xml:space="preserve"> in the </w:t>
      </w:r>
      <w:proofErr w:type="spellStart"/>
      <w:r w:rsidRPr="00F8286D">
        <w:rPr>
          <w:highlight w:val="cyan"/>
          <w:u w:val="single"/>
        </w:rPr>
        <w:t>speakability</w:t>
      </w:r>
      <w:proofErr w:type="spellEnd"/>
      <w:r w:rsidRPr="00F8286D">
        <w:rPr>
          <w:highlight w:val="cyan"/>
          <w:u w:val="single"/>
        </w:rPr>
        <w:t xml:space="preserve"> of biology. </w:t>
      </w:r>
      <w:r w:rsidRPr="00F8286D">
        <w:rPr>
          <w:rStyle w:val="Emphasis"/>
          <w:highlight w:val="cyan"/>
        </w:rPr>
        <w:t>How could so-called humans, so caught in a relation of domination to the living world, be trusted to name not only the life around us and within us but also our relationships to each other</w:t>
      </w:r>
      <w:r w:rsidRPr="00F8286D">
        <w:rPr>
          <w:rStyle w:val="Emphasis"/>
        </w:rPr>
        <w:t>, our family lineages?</w:t>
      </w:r>
      <w:r w:rsidRPr="00F8286D">
        <w:rPr>
          <w:u w:val="single"/>
        </w:rPr>
        <w:t xml:space="preserve"> </w:t>
      </w:r>
      <w:r w:rsidRPr="00F8286D">
        <w:t xml:space="preserve">Soap opera genealogists, sentimental and biased with kinship trauma and desperate agendas—how could any of us be trusted to name the life we pretend to be separate enough from to observe? As I pointed out earlier, for a significant amount of observational time cyanobacteria were blue-green algae. But now they are not algae; they are bacteria. We noticed that. But the noticing that takes place among marine biologists, who have fleeting opportunities to observe anything in the ocean at its depth in its effective hiding place, is contingent and often debated within the field. </w:t>
      </w:r>
      <w:r w:rsidRPr="00F8286D">
        <w:rPr>
          <w:highlight w:val="cyan"/>
          <w:u w:val="single"/>
        </w:rPr>
        <w:t>Speculative taxonomies come and go</w:t>
      </w:r>
      <w:r w:rsidRPr="00F8286D">
        <w:rPr>
          <w:u w:val="single"/>
        </w:rPr>
        <w:t>, especially when one of the largest segments of the planet is also the least observable by so-called humans.</w:t>
      </w:r>
      <w:r w:rsidRPr="00F8286D">
        <w:t xml:space="preserve"> As I was researching the names of species of coral and bacteria and whales, I started to think that maybe </w:t>
      </w:r>
      <w:r w:rsidRPr="00F8286D">
        <w:rPr>
          <w:rStyle w:val="Emphasis"/>
          <w:highlight w:val="cyan"/>
        </w:rPr>
        <w:t>these taxonomies were exactly as exact, fully as accurate, as the racial classifications and technologies governing our imagination of the human, the truly human, the subhuman, the other-than-human</w:t>
      </w:r>
      <w:r w:rsidRPr="00F8286D">
        <w:rPr>
          <w:u w:val="single"/>
        </w:rPr>
        <w:t xml:space="preserve"> that Wynter accounts for in her intellectual histories of colonial thought. </w:t>
      </w:r>
      <w:r w:rsidRPr="00F8286D">
        <w:t xml:space="preserve">Which is to say, </w:t>
      </w:r>
      <w:r w:rsidRPr="00F8286D">
        <w:rPr>
          <w:u w:val="single"/>
        </w:rPr>
        <w:t xml:space="preserve">I began to think that these </w:t>
      </w:r>
      <w:r w:rsidRPr="00F8286D">
        <w:rPr>
          <w:highlight w:val="cyan"/>
          <w:u w:val="single"/>
        </w:rPr>
        <w:t xml:space="preserve">taxonomies were not demonstrative of </w:t>
      </w:r>
      <w:r w:rsidRPr="00F8286D">
        <w:rPr>
          <w:rStyle w:val="Emphasis"/>
          <w:highlight w:val="cyan"/>
        </w:rPr>
        <w:t>anything but the human imagination</w:t>
      </w:r>
      <w:r w:rsidRPr="00F8286D">
        <w:rPr>
          <w:u w:val="single"/>
        </w:rPr>
        <w:t xml:space="preserve"> of difference and relation, a deep dark place indeed.</w:t>
      </w:r>
      <w:r w:rsidRPr="00F8286D">
        <w:t xml:space="preserve"> </w:t>
      </w:r>
      <w:bookmarkStart w:id="0" w:name="_Hlk76558138"/>
      <w:r w:rsidRPr="00F8286D">
        <w:t xml:space="preserve">Here I will look specifically at what marine biologists call black coral because I am still interested (along with Wright and Kincaid and so many others) in what blackness is, and how it is imagined. I used the passive voice there. Let me say instead that I am interested in the excesses of what blackness can be and how a field of mostly white male scientists refer to it underwater. </w:t>
      </w:r>
      <w:r w:rsidRPr="00F8286D">
        <w:rPr>
          <w:highlight w:val="green"/>
        </w:rPr>
        <w:t>Black coral</w:t>
      </w:r>
      <w:r w:rsidRPr="00F8286D">
        <w:t xml:space="preserve">, the name of a group of multiple species of coral, has the scientific name Antipatharia. What these corals all have in common is their inner blackness, their black or dark brown skeletons. They are covered with tiny spines. They are among the oldest animals on the planet. They are traded. They are endangered. They are mentioned in the convention on the international trade of endangered species. Their order’s </w:t>
      </w:r>
      <w:r w:rsidRPr="00F8286D">
        <w:rPr>
          <w:highlight w:val="green"/>
        </w:rPr>
        <w:t>name literally means “remedy for suffering.”</w:t>
      </w:r>
      <w:r w:rsidRPr="00F8286D">
        <w:t xml:space="preserve"> Or the antidote for suffering. Or against suffering. </w:t>
      </w:r>
      <w:r w:rsidRPr="00F8286D">
        <w:rPr>
          <w:highlight w:val="green"/>
        </w:rPr>
        <w:t xml:space="preserve">They have </w:t>
      </w:r>
      <w:r w:rsidRPr="00F8286D">
        <w:rPr>
          <w:highlight w:val="green"/>
        </w:rPr>
        <w:lastRenderedPageBreak/>
        <w:t>been used for healing b</w:t>
      </w:r>
      <w:r w:rsidRPr="00F8286D">
        <w:t xml:space="preserve">y multiple coastal communities. Antipatharia. These corals are accompanying me right now in the ocean ceremonies I am creating for my own grief. </w:t>
      </w:r>
      <w:r w:rsidRPr="00F8286D">
        <w:rPr>
          <w:highlight w:val="green"/>
        </w:rPr>
        <w:t>I too want to use them for healing</w:t>
      </w:r>
      <w:r w:rsidRPr="00F8286D">
        <w:t xml:space="preserve">, if not physically then poetically. A blackness that protects itself with spines, that is black under everything. So old that it doesn’t need us, might not recognize us at all. Black coral that branches out like a tree and can heal what ails. That can end the suffering. Could there be as many species of black coral as there are genres of suffering in my life? Or, as McKittrick asks (citing </w:t>
      </w:r>
      <w:proofErr w:type="spellStart"/>
      <w:r w:rsidRPr="00F8286D">
        <w:t>Nas</w:t>
      </w:r>
      <w:proofErr w:type="spellEnd"/>
      <w:r w:rsidRPr="00F8286D">
        <w:rPr>
          <w:rStyle w:val="Emphasis"/>
          <w:bCs/>
          <w:u w:val="none"/>
        </w:rPr>
        <w:t>),</w:t>
      </w:r>
      <w:r w:rsidRPr="00F8286D">
        <w:rPr>
          <w:rStyle w:val="Emphasis"/>
          <w:bCs/>
        </w:rPr>
        <w:t xml:space="preserve"> </w:t>
      </w:r>
      <w:r w:rsidRPr="00F8286D">
        <w:rPr>
          <w:rStyle w:val="Emphasis"/>
          <w:highlight w:val="green"/>
        </w:rPr>
        <w:t>could creative texts be “another system that poetically attends to the pain in the brain,</w:t>
      </w:r>
      <w:r w:rsidRPr="00F8286D">
        <w:rPr>
          <w:rStyle w:val="Emphasis"/>
        </w:rPr>
        <w:t xml:space="preserve"> the fact of blackness, </w:t>
      </w:r>
      <w:r w:rsidRPr="000D1205">
        <w:rPr>
          <w:rStyle w:val="Emphasis"/>
          <w:highlight w:val="green"/>
        </w:rPr>
        <w:t>the poems of illness</w:t>
      </w:r>
      <w:r w:rsidRPr="00F8286D">
        <w:rPr>
          <w:rStyle w:val="Emphasis"/>
        </w:rPr>
        <w:t xml:space="preserve"> and incarceration”</w:t>
      </w:r>
      <w:r w:rsidRPr="00F8286D">
        <w:rPr>
          <w:u w:val="single"/>
        </w:rPr>
        <w:t>?</w:t>
      </w:r>
      <w:bookmarkEnd w:id="0"/>
      <w:r w:rsidRPr="00F8286D">
        <w:t>24 This is what I want to attend to</w:t>
      </w:r>
      <w:r w:rsidRPr="00F8286D">
        <w:rPr>
          <w:u w:val="single"/>
        </w:rPr>
        <w:t xml:space="preserve">. McKittrick again: “The science of the word feels and questions the </w:t>
      </w:r>
      <w:proofErr w:type="spellStart"/>
      <w:r w:rsidRPr="00F8286D">
        <w:rPr>
          <w:u w:val="single"/>
        </w:rPr>
        <w:t>unsurvival</w:t>
      </w:r>
      <w:proofErr w:type="spellEnd"/>
      <w:r w:rsidRPr="00F8286D">
        <w:rPr>
          <w:u w:val="single"/>
        </w:rPr>
        <w:t xml:space="preserve"> of the condemned, thus dislodging black diasporic denigration from its ‘natural’ place.</w:t>
      </w:r>
      <w:r w:rsidRPr="00F8286D">
        <w:t xml:space="preserve">”25 Yes. This is what I am trying to do. To participate with Sharma in what McKittrick is calling the “creative labor [of] recoding science.”26 For example, there is a species of black coral called </w:t>
      </w:r>
      <w:proofErr w:type="spellStart"/>
      <w:r w:rsidRPr="00F8286D">
        <w:t>Antipathes</w:t>
      </w:r>
      <w:proofErr w:type="spellEnd"/>
      <w:r w:rsidRPr="00F8286D">
        <w:t xml:space="preserve"> </w:t>
      </w:r>
      <w:proofErr w:type="spellStart"/>
      <w:r w:rsidRPr="00F8286D">
        <w:t>atlantica</w:t>
      </w:r>
      <w:proofErr w:type="spellEnd"/>
      <w:r w:rsidRPr="00F8286D">
        <w:t xml:space="preserve">. The remedy for Atlantic suffering? Another multivocal Black Atlantic? Of course, the naming here becomes geographic. This is a black coral that they have noticed only in the Atlantic so far. It is also the favorite home of the black coral barnacle, black by association, or maybe by commitment. And </w:t>
      </w:r>
      <w:proofErr w:type="spellStart"/>
      <w:r w:rsidRPr="00F8286D">
        <w:t>Cirrhipathes</w:t>
      </w:r>
      <w:proofErr w:type="spellEnd"/>
      <w:r w:rsidRPr="00F8286D">
        <w:t xml:space="preserve"> contorta is a species of black coral also known as whip coral or wire coral because commonly it looks like a whip or like barbed wire, but to scientists it looks like wispy but twisted hair, so they name it a wispy suffering twisted, the curl of suffering contorted, the punishing problem of hair. Or the species they think is one of the very oldest black corals, </w:t>
      </w:r>
      <w:proofErr w:type="spellStart"/>
      <w:r w:rsidRPr="00F8286D">
        <w:t>Leiopathes</w:t>
      </w:r>
      <w:proofErr w:type="spellEnd"/>
      <w:r w:rsidRPr="00F8286D">
        <w:t xml:space="preserve"> </w:t>
      </w:r>
      <w:proofErr w:type="spellStart"/>
      <w:r w:rsidRPr="00F8286D">
        <w:t>glaberima</w:t>
      </w:r>
      <w:proofErr w:type="spellEnd"/>
      <w:r w:rsidRPr="00F8286D">
        <w:t xml:space="preserve">, a smooth suffering bald rhyme. Etymologically related to </w:t>
      </w:r>
      <w:proofErr w:type="spellStart"/>
      <w:r w:rsidRPr="00F8286D">
        <w:t>Leiotrichy</w:t>
      </w:r>
      <w:proofErr w:type="spellEnd"/>
      <w:r w:rsidRPr="00F8286D">
        <w:t xml:space="preserve">, a name for smooth hair in racist ethnology. Also etymologically related to </w:t>
      </w:r>
      <w:proofErr w:type="spellStart"/>
      <w:r w:rsidRPr="00F8286D">
        <w:t>Orzya</w:t>
      </w:r>
      <w:proofErr w:type="spellEnd"/>
      <w:r w:rsidRPr="00F8286D">
        <w:t xml:space="preserve"> </w:t>
      </w:r>
      <w:proofErr w:type="spellStart"/>
      <w:r w:rsidRPr="00F8286D">
        <w:t>glaberrima</w:t>
      </w:r>
      <w:proofErr w:type="spellEnd"/>
      <w:r w:rsidRPr="00F8286D">
        <w:t xml:space="preserve">, a sacred rice used in ceremonies by the Diola priestesses in Senegal, and therefore not for sale. Or what about </w:t>
      </w:r>
      <w:proofErr w:type="spellStart"/>
      <w:r w:rsidRPr="00F8286D">
        <w:t>Abyssopathes</w:t>
      </w:r>
      <w:proofErr w:type="spellEnd"/>
      <w:r w:rsidRPr="00F8286D">
        <w:t xml:space="preserve">, the depth of suffering, a species of coral in the family </w:t>
      </w:r>
      <w:proofErr w:type="spellStart"/>
      <w:r w:rsidRPr="00F8286D">
        <w:t>Schizopathidae</w:t>
      </w:r>
      <w:proofErr w:type="spellEnd"/>
      <w:r w:rsidRPr="00F8286D">
        <w:t xml:space="preserve"> (split suffering?). </w:t>
      </w:r>
      <w:proofErr w:type="spellStart"/>
      <w:r w:rsidRPr="00F8286D">
        <w:t>Abyssopathes</w:t>
      </w:r>
      <w:proofErr w:type="spellEnd"/>
      <w:r w:rsidRPr="00F8286D">
        <w:t xml:space="preserve">, suffering at so great a depth it was identified only in 2002, because it lives so deep in the ocean that humans have barely developed the technology to notice it, let alone research its properties and behaviors. In 1985, in the fifteenth-anniversary issue of Essence, crafted by my </w:t>
      </w:r>
      <w:proofErr w:type="gramStart"/>
      <w:r w:rsidRPr="00F8286D">
        <w:t>aforementioned mentor</w:t>
      </w:r>
      <w:proofErr w:type="gramEnd"/>
      <w:r w:rsidRPr="00F8286D">
        <w:t xml:space="preserve">, </w:t>
      </w:r>
      <w:proofErr w:type="spellStart"/>
      <w:r w:rsidRPr="00F8286D">
        <w:t>Cheryll</w:t>
      </w:r>
      <w:proofErr w:type="spellEnd"/>
      <w:r w:rsidRPr="00F8286D">
        <w:t xml:space="preserve"> Y. Greene, Toni Morrison writes about “a knowing so deep it’s like a secret.”27 That’s how I think of the black coral that hides in the deep. And what to make of the fact that as the taxonomy continues of black coral across scientific time, sometimes the root of suffering remains but the antidote disappears. The healing potential is no longer referenced, just the forms of the suffering. The paths. Should I admit now that not all suffering can be healed? That some of it is just too old, too deep, too well hidden to even name? The abyss? </w:t>
      </w:r>
      <w:r w:rsidRPr="00F8286D">
        <w:rPr>
          <w:u w:val="single"/>
        </w:rPr>
        <w:t xml:space="preserve">Wynter writes about the abyss with longing. In her talk at a conference on the future of “development” in the African context, she pointed out that development is teleological, a new religion, a taken-for-granted good of Homo economicus, </w:t>
      </w:r>
      <w:r w:rsidRPr="00F8286D">
        <w:rPr>
          <w:highlight w:val="cyan"/>
          <w:u w:val="single"/>
        </w:rPr>
        <w:t xml:space="preserve">the definition of </w:t>
      </w:r>
      <w:r w:rsidRPr="00F8286D">
        <w:rPr>
          <w:rStyle w:val="Emphasis"/>
          <w:highlight w:val="cyan"/>
        </w:rPr>
        <w:t>the human that naturalizes a particular capitalist economic relation that</w:t>
      </w:r>
      <w:r w:rsidRPr="00F8286D">
        <w:rPr>
          <w:rStyle w:val="Emphasis"/>
        </w:rPr>
        <w:t xml:space="preserve">, as she notes, </w:t>
      </w:r>
      <w:r w:rsidRPr="00F8286D">
        <w:rPr>
          <w:rStyle w:val="Emphasis"/>
          <w:highlight w:val="cyan"/>
        </w:rPr>
        <w:t>is destroying the planet</w:t>
      </w:r>
      <w:r w:rsidRPr="00F8286D">
        <w:rPr>
          <w:u w:val="single"/>
        </w:rPr>
        <w:t>.</w:t>
      </w:r>
      <w:r w:rsidRPr="00F8286D">
        <w:t xml:space="preserve">28 </w:t>
      </w:r>
      <w:r w:rsidRPr="00F8286D">
        <w:rPr>
          <w:highlight w:val="cyan"/>
          <w:u w:val="single"/>
        </w:rPr>
        <w:t>The abyss</w:t>
      </w:r>
      <w:r w:rsidRPr="00F8286D">
        <w:rPr>
          <w:u w:val="single"/>
        </w:rPr>
        <w:t xml:space="preserve">, which she brings in from Hamidou Kane’s novel Ambiguous Adventure, is a name for all the else there </w:t>
      </w:r>
      <w:r w:rsidRPr="00F8286D">
        <w:rPr>
          <w:highlight w:val="cyan"/>
          <w:u w:val="single"/>
        </w:rPr>
        <w:t xml:space="preserve">is, </w:t>
      </w:r>
      <w:r w:rsidRPr="00F8286D">
        <w:rPr>
          <w:rStyle w:val="Emphasis"/>
          <w:highlight w:val="cyan"/>
        </w:rPr>
        <w:t>beyond the enlightened march of capitalism, an opening where all the myriad forms of resource relationship and organization constructed by groups of people in different physical environments still exist as possibilities</w:t>
      </w:r>
      <w:r w:rsidRPr="00F8286D">
        <w:rPr>
          <w:rStyle w:val="Emphasis"/>
        </w:rPr>
        <w:t>.</w:t>
      </w:r>
      <w:r w:rsidRPr="00F8286D">
        <w:t xml:space="preserve"> Dangerous heresies threatening the evangelism of the new priests, the economists. Dangerously black. What aspects of that abyss can claim me if I acknowledge how poetic and strange so-called scientific language already is, how related to every form of bias and longing and mystery? </w:t>
      </w:r>
      <w:r w:rsidRPr="00F8286D">
        <w:rPr>
          <w:u w:val="single"/>
        </w:rPr>
        <w:t xml:space="preserve">And </w:t>
      </w:r>
      <w:r w:rsidRPr="00F8286D">
        <w:rPr>
          <w:rStyle w:val="Emphasis"/>
          <w:highlight w:val="cyan"/>
        </w:rPr>
        <w:t>what if, instead of the posture of the objective observer, we practiced a deep black science of the word</w:t>
      </w:r>
      <w:r w:rsidRPr="00F8286D">
        <w:rPr>
          <w:u w:val="single"/>
        </w:rPr>
        <w:t xml:space="preserve">, shaped by grief and longing, </w:t>
      </w:r>
      <w:r w:rsidRPr="00F8286D">
        <w:rPr>
          <w:highlight w:val="cyan"/>
          <w:u w:val="single"/>
        </w:rPr>
        <w:t>attending to the histories of blackness and suffering</w:t>
      </w:r>
      <w:r w:rsidRPr="00F8286D">
        <w:rPr>
          <w:u w:val="single"/>
        </w:rPr>
        <w:t xml:space="preserve">, keyed into what </w:t>
      </w:r>
      <w:proofErr w:type="gramStart"/>
      <w:r w:rsidRPr="00F8286D">
        <w:rPr>
          <w:u w:val="single"/>
        </w:rPr>
        <w:t>we’ve</w:t>
      </w:r>
      <w:proofErr w:type="gramEnd"/>
      <w:r w:rsidRPr="00F8286D">
        <w:rPr>
          <w:u w:val="single"/>
        </w:rPr>
        <w:t xml:space="preserve"> noticed from here, </w:t>
      </w:r>
      <w:r w:rsidRPr="00F8286D">
        <w:rPr>
          <w:highlight w:val="cyan"/>
          <w:u w:val="single"/>
        </w:rPr>
        <w:t>and also what we don’t want to see</w:t>
      </w:r>
      <w:r w:rsidRPr="00F8286D">
        <w:rPr>
          <w:u w:val="single"/>
        </w:rPr>
        <w:t xml:space="preserve">? </w:t>
      </w:r>
      <w:r w:rsidRPr="00F8286D">
        <w:t xml:space="preserve">Under all of it. </w:t>
      </w:r>
      <w:proofErr w:type="gramStart"/>
      <w:r w:rsidRPr="00F8286D">
        <w:t>This is why</w:t>
      </w:r>
      <w:proofErr w:type="gramEnd"/>
      <w:r w:rsidRPr="00F8286D">
        <w:t xml:space="preserve"> I am still underwater. </w:t>
      </w:r>
      <w:proofErr w:type="gramStart"/>
      <w:r w:rsidRPr="00F8286D">
        <w:t>This is why</w:t>
      </w:r>
      <w:proofErr w:type="gramEnd"/>
      <w:r w:rsidRPr="00F8286D">
        <w:t xml:space="preserve"> I know that where I want to see an origin there is</w:t>
      </w:r>
    </w:p>
    <w:p w14:paraId="49EFC132" w14:textId="77777777" w:rsidR="00E37350" w:rsidRDefault="00E37350" w:rsidP="00E37350">
      <w:pPr>
        <w:pStyle w:val="Heading2"/>
      </w:pPr>
      <w:r>
        <w:lastRenderedPageBreak/>
        <w:t>Framework</w:t>
      </w:r>
    </w:p>
    <w:p w14:paraId="0DD37216" w14:textId="77777777" w:rsidR="00E37350" w:rsidRPr="003D44FF" w:rsidRDefault="00E37350" w:rsidP="00E37350">
      <w:r w:rsidRPr="003D44FF">
        <w:t>Framework is most likely going to be T---but if you don’t for it here is an alternative</w:t>
      </w:r>
    </w:p>
    <w:p w14:paraId="03CC5E15" w14:textId="77777777" w:rsidR="00E37350" w:rsidRDefault="00E37350" w:rsidP="00E37350">
      <w:pPr>
        <w:pStyle w:val="Heading3"/>
      </w:pPr>
      <w:r>
        <w:lastRenderedPageBreak/>
        <w:t>2NC---Framework</w:t>
      </w:r>
    </w:p>
    <w:p w14:paraId="524205EC" w14:textId="77777777" w:rsidR="00E37350" w:rsidRDefault="00E37350" w:rsidP="00E37350">
      <w:pPr>
        <w:pStyle w:val="Heading4"/>
      </w:pPr>
      <w:r w:rsidRPr="00140054">
        <w:t xml:space="preserve">Counter-Interpretation: </w:t>
      </w:r>
      <w:r>
        <w:t>this is methods debate about a relational status to embodiment - our interpretation creates a cathartic reaction and forces you to justify your methodology for achieving your praxis</w:t>
      </w:r>
    </w:p>
    <w:p w14:paraId="49EA14B6" w14:textId="77777777" w:rsidR="00E37350" w:rsidRDefault="00E37350" w:rsidP="00E37350">
      <w:pPr>
        <w:pStyle w:val="Heading4"/>
      </w:pPr>
      <w:r>
        <w:t>Our framework is preferable</w:t>
      </w:r>
    </w:p>
    <w:p w14:paraId="34296C20" w14:textId="77777777" w:rsidR="00E37350" w:rsidRDefault="00E37350" w:rsidP="00E37350">
      <w:pPr>
        <w:pStyle w:val="Heading4"/>
      </w:pPr>
      <w:r>
        <w:t>A - it creates accessibility for disabled bodies to question the relationality between achieving radical change</w:t>
      </w:r>
    </w:p>
    <w:p w14:paraId="3425D195" w14:textId="77777777" w:rsidR="00E37350" w:rsidRDefault="00E37350" w:rsidP="00E37350"/>
    <w:p w14:paraId="29E5FF52" w14:textId="77777777" w:rsidR="00E37350" w:rsidRDefault="00E37350" w:rsidP="00E37350">
      <w:pPr>
        <w:pStyle w:val="Heading4"/>
      </w:pPr>
      <w:r>
        <w:t>B - it mainstreams Critical Disability Studies which is net good for creating awareness about unknown ableism</w:t>
      </w:r>
    </w:p>
    <w:p w14:paraId="7780BD7C" w14:textId="77777777" w:rsidR="00E37350" w:rsidRPr="00DD5961" w:rsidRDefault="00E37350" w:rsidP="00E37350"/>
    <w:p w14:paraId="20F22FF1" w14:textId="77777777" w:rsidR="00E37350" w:rsidRDefault="00E37350" w:rsidP="00E37350">
      <w:pPr>
        <w:pStyle w:val="Heading4"/>
      </w:pPr>
      <w:r>
        <w:t>And their interpretation is bad---</w:t>
      </w:r>
    </w:p>
    <w:p w14:paraId="0625E7A0" w14:textId="77777777" w:rsidR="00E37350" w:rsidRPr="00DD5961" w:rsidRDefault="00E37350" w:rsidP="00E37350"/>
    <w:p w14:paraId="7733AC01" w14:textId="77777777" w:rsidR="00E37350" w:rsidRDefault="00E37350" w:rsidP="00E37350">
      <w:pPr>
        <w:pStyle w:val="Heading4"/>
      </w:pPr>
      <w:r>
        <w:t>A - Their interpretation has no method of measuring the favorability of the aff---how do you determine a better mode of relationality between humans and the environment, how do you determine when it happens, or who access it---they have proposed a method of achieving a new mode of relationality but no way of evaluating it---there is no way to evaluate the aff in the context of the ballot or the debate space---the burden is on the aff to provide these standards---our interpretation is better because without a metric for objective decisions debate devolves into a performance</w:t>
      </w:r>
    </w:p>
    <w:p w14:paraId="145A9C20" w14:textId="77777777" w:rsidR="00E37350" w:rsidRDefault="00E37350" w:rsidP="00E37350"/>
    <w:p w14:paraId="7324318B" w14:textId="77777777" w:rsidR="00E37350" w:rsidRPr="007A6AA4" w:rsidRDefault="00E37350" w:rsidP="00E37350">
      <w:pPr>
        <w:pStyle w:val="Heading4"/>
      </w:pPr>
      <w:r>
        <w:t>B - if simply performing your praxis is enough to solve your impacts then vote negative on presumption because they don’t need the ballot - there is an arbitrariness DA because you become the determinant of who performed an oceanic praxis based on how much it looked like or felt when the aff was read---and it impact turns your model---</w:t>
      </w:r>
      <w:r w:rsidRPr="007A6AA4">
        <w:t>they always exclude disabled people by setting ridiculous standards which Hughes says is key to maintaining the division between ability and disability</w:t>
      </w:r>
    </w:p>
    <w:p w14:paraId="05242973" w14:textId="7644A397" w:rsidR="00E37350" w:rsidRDefault="00E37350" w:rsidP="00E37350">
      <w:pPr>
        <w:pStyle w:val="Heading1"/>
      </w:pPr>
      <w:r>
        <w:lastRenderedPageBreak/>
        <w:t>OFF---PIK</w:t>
      </w:r>
    </w:p>
    <w:p w14:paraId="4244D01E" w14:textId="4E7717D0" w:rsidR="00E37350" w:rsidRDefault="00E37350" w:rsidP="00E37350">
      <w:pPr>
        <w:pStyle w:val="Heading2"/>
      </w:pPr>
      <w:r>
        <w:lastRenderedPageBreak/>
        <w:t>1NC---PIK</w:t>
      </w:r>
    </w:p>
    <w:p w14:paraId="49D967E5" w14:textId="3E9D188B" w:rsidR="00E37350" w:rsidRPr="00E37350" w:rsidRDefault="00E37350" w:rsidP="00E37350">
      <w:pPr>
        <w:pStyle w:val="Heading3"/>
      </w:pPr>
      <w:r>
        <w:lastRenderedPageBreak/>
        <w:t>1NC---Pronoun PIK</w:t>
      </w:r>
    </w:p>
    <w:p w14:paraId="274C1C3B" w14:textId="77777777" w:rsidR="00E37350" w:rsidRDefault="00E37350" w:rsidP="00E37350">
      <w:pPr>
        <w:pStyle w:val="Heading4"/>
      </w:pPr>
      <w:r>
        <w:t xml:space="preserve">Next off is the </w:t>
      </w:r>
      <w:proofErr w:type="gramStart"/>
      <w:r>
        <w:t>PIK;</w:t>
      </w:r>
      <w:proofErr w:type="gramEnd"/>
    </w:p>
    <w:p w14:paraId="2DE3BF9A" w14:textId="77777777" w:rsidR="00E37350" w:rsidRDefault="00E37350" w:rsidP="00E37350">
      <w:pPr>
        <w:pStyle w:val="Heading4"/>
        <w:rPr>
          <w:color w:val="000000"/>
        </w:rPr>
      </w:pPr>
      <w:r>
        <w:rPr>
          <w:color w:val="000000"/>
        </w:rPr>
        <w:t>We can endorse the entirety of the 1AC absent their call for performance and use of “She/he” in all the Gumbs cards and the use of “he/man” in the Pasquette evidence</w:t>
      </w:r>
    </w:p>
    <w:p w14:paraId="153A4B51" w14:textId="77777777" w:rsidR="00E37350" w:rsidRDefault="00E37350" w:rsidP="00E37350"/>
    <w:p w14:paraId="78682A21" w14:textId="77777777" w:rsidR="00E37350" w:rsidRDefault="00E37350" w:rsidP="00E37350">
      <w:pPr>
        <w:pStyle w:val="Heading4"/>
        <w:rPr>
          <w:color w:val="000000"/>
        </w:rPr>
      </w:pPr>
      <w:r>
        <w:rPr>
          <w:color w:val="000000"/>
        </w:rPr>
        <w:t xml:space="preserve">Debate is largely a cite of violence where underage, femme, and non-binary folk are forced to perform for the spectatorship of the judge which relies upon a violent erasure of bodies as the judge is forced to invest in a fantasy over them where they prove their ability to perform. This form of misrecognition creates a space where the judge swaps bodies with the debaters and facilitates a form of care where insofar as their performance is legible are they deserving of care or inclusion. That creates a spectatorship politics wherein we are freed from the obligation to enact anti-oppressive politics and hypercharges structural violence because the structures of power we critique are reinforced through the hierarchy of enjoying power trips, thereby securing them further and rein trenching cannibalism of subversive acts </w:t>
      </w:r>
    </w:p>
    <w:p w14:paraId="4F252DAC" w14:textId="77777777" w:rsidR="00E37350" w:rsidRPr="00C74298" w:rsidRDefault="00E37350" w:rsidP="00E37350"/>
    <w:p w14:paraId="6055F8B9" w14:textId="77777777" w:rsidR="00E37350" w:rsidRDefault="00E37350" w:rsidP="00E37350">
      <w:pPr>
        <w:pStyle w:val="Heading4"/>
        <w:rPr>
          <w:color w:val="000000"/>
        </w:rPr>
      </w:pPr>
      <w:r>
        <w:rPr>
          <w:color w:val="000000"/>
        </w:rPr>
        <w:t xml:space="preserve">“S/he” ignores the existence of non-normative pronoun usage---the impact is anti-queer violence and normalization of the binary which formulates society into a hyper-reality of incorporated ontology through false intelligibility --- turns their offense and is an a-priori ethical obligation </w:t>
      </w:r>
    </w:p>
    <w:p w14:paraId="5D33B7DB" w14:textId="77777777" w:rsidR="00E37350" w:rsidRPr="00C74298" w:rsidRDefault="00E37350" w:rsidP="00E37350"/>
    <w:p w14:paraId="242146EB" w14:textId="77777777" w:rsidR="00E37350" w:rsidRDefault="00E37350" w:rsidP="00E37350">
      <w:pPr>
        <w:pStyle w:val="Heading4"/>
      </w:pPr>
      <w:proofErr w:type="spellStart"/>
      <w:r>
        <w:t>Its</w:t>
      </w:r>
      <w:proofErr w:type="spellEnd"/>
      <w:r>
        <w:t xml:space="preserve"> not “out of context” or “cherry-picking” --- their ev frames the entire theorization of the 1ac as exclusive to the male identifying body which super charges the case turn AND is terminal defense against the alt</w:t>
      </w:r>
    </w:p>
    <w:p w14:paraId="2BAA709A" w14:textId="77777777" w:rsidR="00E37350" w:rsidRPr="00E218E4" w:rsidRDefault="00E37350" w:rsidP="00E37350">
      <w:r>
        <w:rPr>
          <w:rStyle w:val="Style13ptBold"/>
        </w:rPr>
        <w:t xml:space="preserve">1AC </w:t>
      </w:r>
      <w:r w:rsidRPr="00E218E4">
        <w:rPr>
          <w:rStyle w:val="Style13ptBold"/>
        </w:rPr>
        <w:t>Pasquette 18</w:t>
      </w:r>
      <w:r>
        <w:t xml:space="preserve"> (Elisabeth Paquette Is an Assistant Professor of Philosophy and Women's and Gender Studies at the University of North Carolina; “Humanism at Its Limits: A Conversation between Alain </w:t>
      </w:r>
      <w:proofErr w:type="spellStart"/>
      <w:r>
        <w:t>Badiou</w:t>
      </w:r>
      <w:proofErr w:type="spellEnd"/>
      <w:r>
        <w:t xml:space="preserve"> and Sylvia Wynter”; 2018; </w:t>
      </w:r>
      <w:proofErr w:type="spellStart"/>
      <w:r>
        <w:t>mk</w:t>
      </w:r>
      <w:proofErr w:type="spellEnd"/>
      <w:r>
        <w:t xml:space="preserve">) </w:t>
      </w:r>
      <w:r w:rsidRPr="00C74298">
        <w:rPr>
          <w:rFonts w:eastAsiaTheme="majorEastAsia" w:cstheme="majorBidi"/>
          <w:b/>
          <w:iCs/>
          <w:sz w:val="26"/>
        </w:rPr>
        <w:t>--- We read green</w:t>
      </w:r>
    </w:p>
    <w:p w14:paraId="44AE8582" w14:textId="77777777" w:rsidR="00E37350" w:rsidRPr="00C74298" w:rsidRDefault="00E37350" w:rsidP="00E37350">
      <w:pPr>
        <w:rPr>
          <w:sz w:val="14"/>
        </w:rPr>
      </w:pPr>
      <w:r w:rsidRPr="00E218E4">
        <w:rPr>
          <w:rStyle w:val="Emphasis"/>
        </w:rPr>
        <w:t xml:space="preserve">The introduction of </w:t>
      </w:r>
      <w:r w:rsidRPr="00EA5C9C">
        <w:rPr>
          <w:rStyle w:val="Emphasis"/>
          <w:highlight w:val="cyan"/>
        </w:rPr>
        <w:t>new</w:t>
      </w:r>
      <w:r w:rsidRPr="00E218E4">
        <w:rPr>
          <w:rStyle w:val="Emphasis"/>
        </w:rPr>
        <w:t xml:space="preserve"> objects of </w:t>
      </w:r>
      <w:r w:rsidRPr="00EA5C9C">
        <w:rPr>
          <w:rStyle w:val="Emphasis"/>
          <w:highlight w:val="cyan"/>
        </w:rPr>
        <w:t>knowledge</w:t>
      </w:r>
      <w:r w:rsidRPr="00E218E4">
        <w:rPr>
          <w:rStyle w:val="Emphasis"/>
        </w:rPr>
        <w:t xml:space="preserve"> that </w:t>
      </w:r>
      <w:r w:rsidRPr="00EA5C9C">
        <w:rPr>
          <w:rStyle w:val="Emphasis"/>
          <w:highlight w:val="cyan"/>
        </w:rPr>
        <w:t>can disrupt the dominant worldview</w:t>
      </w:r>
      <w:r w:rsidRPr="00E218E4">
        <w:rPr>
          <w:rStyle w:val="Emphasis"/>
        </w:rPr>
        <w:t xml:space="preserve"> as well as</w:t>
      </w:r>
      <w:r w:rsidRPr="00E218E4">
        <w:rPr>
          <w:sz w:val="14"/>
        </w:rPr>
        <w:t xml:space="preserve"> seek the emancipation of those who are marginalized by this dominant worldview </w:t>
      </w:r>
      <w:r w:rsidRPr="009E7216">
        <w:rPr>
          <w:rStyle w:val="StyleUnderline"/>
        </w:rPr>
        <w:t>is part of the poetic method Wynter employs.</w:t>
      </w:r>
      <w:r w:rsidRPr="00E218E4">
        <w:rPr>
          <w:sz w:val="14"/>
        </w:rPr>
        <w:t xml:space="preserve"> She states, </w:t>
      </w:r>
      <w:proofErr w:type="gramStart"/>
      <w:r w:rsidRPr="009E7216">
        <w:rPr>
          <w:rStyle w:val="StyleUnderline"/>
        </w:rPr>
        <w:t>It</w:t>
      </w:r>
      <w:proofErr w:type="gramEnd"/>
      <w:r w:rsidRPr="009E7216">
        <w:rPr>
          <w:rStyle w:val="StyleUnderline"/>
        </w:rPr>
        <w:t xml:space="preserve"> is poetry, the poem, that continues, with increasing difficulty, the general human power to create signs.</w:t>
      </w:r>
      <w:r w:rsidRPr="00E218E4">
        <w:rPr>
          <w:sz w:val="14"/>
        </w:rPr>
        <w:t xml:space="preserve"> For the poem constitutes each time that it happens—since a poem is an “event” rather than an object—a field force which reinterprets and reinvents anew the meaning of the sign; that is, the poem creates anew the sign. </w:t>
      </w:r>
      <w:r w:rsidRPr="00EA5C9C">
        <w:rPr>
          <w:rStyle w:val="Emphasis"/>
          <w:highlight w:val="cyan"/>
        </w:rPr>
        <w:t>Each poem reinvents the nature of the sign</w:t>
      </w:r>
      <w:r w:rsidRPr="009E7216">
        <w:rPr>
          <w:rStyle w:val="StyleUnderline"/>
        </w:rPr>
        <w:t xml:space="preserve"> as not arbitrary; but depends on the “openness” of the sign to be able to reinvent it.</w:t>
      </w:r>
      <w:r w:rsidRPr="00E218E4">
        <w:rPr>
          <w:sz w:val="14"/>
        </w:rPr>
        <w:t xml:space="preserve"> </w:t>
      </w:r>
      <w:r w:rsidRPr="009E7216">
        <w:rPr>
          <w:rStyle w:val="StyleUnderline"/>
        </w:rPr>
        <w:t xml:space="preserve">The market reality produced by the production process reifies the sign into a finite category. It is through its imperative to </w:t>
      </w:r>
      <w:proofErr w:type="spellStart"/>
      <w:r w:rsidRPr="009E7216">
        <w:rPr>
          <w:rStyle w:val="StyleUnderline"/>
        </w:rPr>
        <w:t>dereify</w:t>
      </w:r>
      <w:proofErr w:type="spellEnd"/>
      <w:r w:rsidRPr="009E7216">
        <w:rPr>
          <w:rStyle w:val="StyleUnderline"/>
        </w:rPr>
        <w:t xml:space="preserve"> the market-created signs that </w:t>
      </w:r>
      <w:r w:rsidRPr="00E218E4">
        <w:rPr>
          <w:rStyle w:val="Emphasis"/>
        </w:rPr>
        <w:t>poetry finds itself poetically/politically, on the opposite side of the barricades, the rebel side of the battle lines.</w:t>
      </w:r>
      <w:r w:rsidRPr="009E7216">
        <w:rPr>
          <w:rStyle w:val="StyleUnderline"/>
        </w:rPr>
        <w:t xml:space="preserve"> </w:t>
      </w:r>
      <w:r w:rsidRPr="00E218E4">
        <w:rPr>
          <w:sz w:val="14"/>
        </w:rPr>
        <w:t xml:space="preserve">(Wynter 1976: 88) </w:t>
      </w:r>
      <w:r w:rsidRPr="009E7216">
        <w:rPr>
          <w:rStyle w:val="StyleUnderline"/>
        </w:rPr>
        <w:t xml:space="preserve">For Wynter, </w:t>
      </w:r>
      <w:r w:rsidRPr="00EA5C9C">
        <w:rPr>
          <w:rStyle w:val="Emphasis"/>
          <w:highlight w:val="cyan"/>
        </w:rPr>
        <w:t>the poetic is thus not an object for thought but is that through which a worldview can be radically altered, thus altering the way in which meaning is constructed</w:t>
      </w:r>
      <w:r w:rsidRPr="009E7216">
        <w:rPr>
          <w:rStyle w:val="StyleUnderline"/>
        </w:rPr>
        <w:t>.</w:t>
      </w:r>
      <w:r w:rsidRPr="00E218E4">
        <w:rPr>
          <w:sz w:val="14"/>
        </w:rPr>
        <w:t xml:space="preserve"> The poetic is not chaotic, nor is it dependent upon the current worldview. As she states</w:t>
      </w:r>
      <w:r w:rsidRPr="00E218E4">
        <w:rPr>
          <w:rStyle w:val="Emphasis"/>
        </w:rPr>
        <w:t xml:space="preserve">, </w:t>
      </w:r>
      <w:r w:rsidRPr="00C74298">
        <w:rPr>
          <w:rStyle w:val="Emphasis"/>
          <w:highlight w:val="green"/>
        </w:rPr>
        <w:t xml:space="preserve">poetry is the </w:t>
      </w:r>
      <w:r w:rsidRPr="00C74298">
        <w:rPr>
          <w:rStyle w:val="Emphasis"/>
          <w:highlight w:val="green"/>
        </w:rPr>
        <w:lastRenderedPageBreak/>
        <w:t>agent and product by which man names the world</w:t>
      </w:r>
      <w:r w:rsidRPr="00E218E4">
        <w:rPr>
          <w:rStyle w:val="Emphasis"/>
        </w:rPr>
        <w:t>, and calling it into being,</w:t>
      </w:r>
      <w:r w:rsidRPr="009E7216">
        <w:rPr>
          <w:rStyle w:val="StyleUnderline"/>
        </w:rPr>
        <w:t xml:space="preserve"> </w:t>
      </w:r>
      <w:r w:rsidRPr="00C74298">
        <w:rPr>
          <w:rStyle w:val="StyleUnderline"/>
          <w:highlight w:val="green"/>
        </w:rPr>
        <w:t>invents his human as opposed to his “natural” being</w:t>
      </w:r>
      <w:r w:rsidRPr="009E7216">
        <w:rPr>
          <w:rStyle w:val="StyleUnderline"/>
        </w:rPr>
        <w:t>.</w:t>
      </w:r>
      <w:r w:rsidRPr="00E218E4">
        <w:rPr>
          <w:sz w:val="14"/>
        </w:rPr>
        <w:t xml:space="preserve"> For to name the world is to conceptualize the world; and to conceptualize the world is an expression of an active relation. </w:t>
      </w:r>
      <w:r w:rsidRPr="00C74298">
        <w:rPr>
          <w:rStyle w:val="Emphasis"/>
          <w:highlight w:val="green"/>
        </w:rPr>
        <w:t>A poem is itself a sign of man’s creative relation to his world; in humanizing this world through the conceptual/ naming process</w:t>
      </w:r>
      <w:r w:rsidRPr="00C74298">
        <w:rPr>
          <w:rStyle w:val="StyleUnderline"/>
          <w:highlight w:val="green"/>
        </w:rPr>
        <w:t xml:space="preserve"> (neither comes before the other like the chicken and the egg) he invents and reinvents himself as human</w:t>
      </w:r>
      <w:r w:rsidRPr="009E7216">
        <w:rPr>
          <w:rStyle w:val="StyleUnderline"/>
        </w:rPr>
        <w:t xml:space="preserve">. </w:t>
      </w:r>
      <w:r w:rsidRPr="00E218E4">
        <w:rPr>
          <w:sz w:val="14"/>
        </w:rPr>
        <w:t xml:space="preserve">(Wynter 1976: 87) </w:t>
      </w:r>
      <w:r w:rsidRPr="00EA5C9C">
        <w:rPr>
          <w:rStyle w:val="StyleUnderline"/>
          <w:highlight w:val="cyan"/>
        </w:rPr>
        <w:t xml:space="preserve">The </w:t>
      </w:r>
      <w:r w:rsidRPr="00EA5C9C">
        <w:rPr>
          <w:rStyle w:val="Emphasis"/>
          <w:highlight w:val="cyan"/>
        </w:rPr>
        <w:t>poetic</w:t>
      </w:r>
      <w:r w:rsidRPr="00EA5C9C">
        <w:rPr>
          <w:rStyle w:val="StyleUnderline"/>
          <w:highlight w:val="cyan"/>
        </w:rPr>
        <w:t xml:space="preserve"> has a function that differs</w:t>
      </w:r>
      <w:r w:rsidRPr="009E7216">
        <w:rPr>
          <w:rStyle w:val="StyleUnderline"/>
        </w:rPr>
        <w:t xml:space="preserve"> from the construction of culture, whereby culture is the perpetuation of a worldview. </w:t>
      </w:r>
      <w:r w:rsidRPr="00EA5C9C">
        <w:rPr>
          <w:rStyle w:val="Emphasis"/>
          <w:highlight w:val="cyan"/>
        </w:rPr>
        <w:t>Poetry</w:t>
      </w:r>
      <w:r w:rsidRPr="00E218E4">
        <w:rPr>
          <w:rStyle w:val="Emphasis"/>
        </w:rPr>
        <w:t xml:space="preserve">, on the other hand, signals the ability to create, to invent new signs, and most importantly to reconceive of relations. It </w:t>
      </w:r>
      <w:r w:rsidRPr="00EA5C9C">
        <w:rPr>
          <w:rStyle w:val="Emphasis"/>
          <w:highlight w:val="cyan"/>
        </w:rPr>
        <w:t>is a process which is inherently</w:t>
      </w:r>
      <w:r w:rsidRPr="00E218E4">
        <w:rPr>
          <w:rStyle w:val="Emphasis"/>
        </w:rPr>
        <w:t xml:space="preserve"> human and as such engaging in this activity of </w:t>
      </w:r>
      <w:proofErr w:type="spellStart"/>
      <w:r w:rsidRPr="00E218E4">
        <w:rPr>
          <w:rStyle w:val="Emphasis"/>
        </w:rPr>
        <w:t>reconception</w:t>
      </w:r>
      <w:proofErr w:type="spellEnd"/>
      <w:r w:rsidRPr="00E218E4">
        <w:rPr>
          <w:rStyle w:val="Emphasis"/>
        </w:rPr>
        <w:t xml:space="preserve"> and naming is itself </w:t>
      </w:r>
      <w:r w:rsidRPr="00EA5C9C">
        <w:rPr>
          <w:rStyle w:val="Emphasis"/>
          <w:highlight w:val="cyan"/>
        </w:rPr>
        <w:t>humanizing</w:t>
      </w:r>
      <w:r w:rsidRPr="009E7216">
        <w:rPr>
          <w:rStyle w:val="StyleUnderline"/>
        </w:rPr>
        <w:t>.</w:t>
      </w:r>
      <w:r w:rsidRPr="00E218E4">
        <w:rPr>
          <w:sz w:val="14"/>
        </w:rPr>
        <w:t xml:space="preserve"> It is in this way that the poetic has an openness as opposed to the closedness of the logic of a certain kind of culture. Inherent to its creative capacity and openness </w:t>
      </w:r>
      <w:r w:rsidRPr="00EA5C9C">
        <w:rPr>
          <w:rStyle w:val="StyleUnderline"/>
          <w:highlight w:val="cyan"/>
        </w:rPr>
        <w:t xml:space="preserve">the poetic functions </w:t>
      </w:r>
      <w:proofErr w:type="gramStart"/>
      <w:r w:rsidRPr="00EA5C9C">
        <w:rPr>
          <w:rStyle w:val="StyleUnderline"/>
          <w:highlight w:val="cyan"/>
        </w:rPr>
        <w:t>so as to</w:t>
      </w:r>
      <w:proofErr w:type="gramEnd"/>
      <w:r w:rsidRPr="00EA5C9C">
        <w:rPr>
          <w:rStyle w:val="StyleUnderline"/>
          <w:highlight w:val="cyan"/>
        </w:rPr>
        <w:t xml:space="preserve"> </w:t>
      </w:r>
      <w:r w:rsidRPr="00EA5C9C">
        <w:rPr>
          <w:rStyle w:val="Emphasis"/>
          <w:highlight w:val="cyan"/>
        </w:rPr>
        <w:t>reconceive of relations as no longer relegated to determinations of a dominant binary division</w:t>
      </w:r>
      <w:r w:rsidRPr="00E218E4">
        <w:rPr>
          <w:sz w:val="14"/>
        </w:rPr>
        <w:t xml:space="preserve">, whereby the One serves to determine the Other. This negation highlights the political dimension of the poetic, insofar as it is constituted through its destabilizing of binary logics that order relations in a particular world. In addition, </w:t>
      </w:r>
      <w:r w:rsidRPr="00EA5C9C">
        <w:rPr>
          <w:rStyle w:val="Emphasis"/>
          <w:highlight w:val="cyan"/>
        </w:rPr>
        <w:t>a negation of the</w:t>
      </w:r>
      <w:r w:rsidRPr="00E218E4">
        <w:rPr>
          <w:rStyle w:val="Emphasis"/>
        </w:rPr>
        <w:t xml:space="preserve"> dominant </w:t>
      </w:r>
      <w:r w:rsidRPr="00EA5C9C">
        <w:rPr>
          <w:rStyle w:val="Emphasis"/>
          <w:highlight w:val="cyan"/>
        </w:rPr>
        <w:t>binary requires</w:t>
      </w:r>
      <w:r w:rsidRPr="00E218E4">
        <w:rPr>
          <w:rStyle w:val="Emphasis"/>
        </w:rPr>
        <w:t xml:space="preserve"> a </w:t>
      </w:r>
      <w:proofErr w:type="spellStart"/>
      <w:r w:rsidRPr="00E218E4">
        <w:rPr>
          <w:rStyle w:val="Emphasis"/>
        </w:rPr>
        <w:t>reconception</w:t>
      </w:r>
      <w:proofErr w:type="spellEnd"/>
      <w:r w:rsidRPr="00E218E4">
        <w:rPr>
          <w:rStyle w:val="Emphasis"/>
        </w:rPr>
        <w:t xml:space="preserve"> of the human that exists outside of this binary, in other words, </w:t>
      </w:r>
      <w:r w:rsidRPr="00EA5C9C">
        <w:rPr>
          <w:rStyle w:val="Emphasis"/>
          <w:highlight w:val="cyan"/>
        </w:rPr>
        <w:t xml:space="preserve">the creation of a we without negation or founded upon the creation of </w:t>
      </w:r>
      <w:proofErr w:type="spellStart"/>
      <w:proofErr w:type="gramStart"/>
      <w:r w:rsidRPr="00EA5C9C">
        <w:rPr>
          <w:rStyle w:val="Emphasis"/>
          <w:highlight w:val="cyan"/>
        </w:rPr>
        <w:t>an other</w:t>
      </w:r>
      <w:proofErr w:type="spellEnd"/>
      <w:proofErr w:type="gramEnd"/>
      <w:r w:rsidRPr="00EA5C9C">
        <w:rPr>
          <w:rStyle w:val="Emphasis"/>
          <w:highlight w:val="cyan"/>
        </w:rPr>
        <w:t xml:space="preserve"> or opposition</w:t>
      </w:r>
      <w:r w:rsidRPr="00E218E4">
        <w:rPr>
          <w:rStyle w:val="StyleUnderline"/>
        </w:rPr>
        <w:t>.</w:t>
      </w:r>
      <w:r w:rsidRPr="00E218E4">
        <w:rPr>
          <w:sz w:val="14"/>
        </w:rPr>
        <w:t xml:space="preserve"> For instance, the black experience in the New World . . . constituted an existence which daily criticized the abstract consciousness of humanism; that </w:t>
      </w:r>
      <w:r w:rsidRPr="00E218E4">
        <w:rPr>
          <w:rStyle w:val="StyleUnderline"/>
        </w:rPr>
        <w:t>the popular oral culture which the black created in response to an initial negation of this humanness, constitutes as culture, the heresy of humanism;</w:t>
      </w:r>
      <w:r w:rsidRPr="00E218E4">
        <w:rPr>
          <w:sz w:val="14"/>
        </w:rPr>
        <w:t xml:space="preserve"> and that is why </w:t>
      </w:r>
      <w:r w:rsidRPr="00E218E4">
        <w:rPr>
          <w:rStyle w:val="Emphasis"/>
        </w:rPr>
        <w:t>black popular culture—spirituals, blues, jazz, Reggae, Afro-Cuban music—and its manifold variants have constituted an underground cultural experience as subversive of the status quo Western culture</w:t>
      </w:r>
      <w:r w:rsidRPr="00E218E4">
        <w:rPr>
          <w:sz w:val="14"/>
        </w:rPr>
        <w:t xml:space="preserve"> as was Christian- </w:t>
      </w:r>
      <w:proofErr w:type="spellStart"/>
      <w:r w:rsidRPr="00E218E4">
        <w:rPr>
          <w:sz w:val="14"/>
        </w:rPr>
        <w:t>ity</w:t>
      </w:r>
      <w:proofErr w:type="spellEnd"/>
      <w:r w:rsidRPr="00E218E4">
        <w:rPr>
          <w:sz w:val="14"/>
        </w:rPr>
        <w:t xml:space="preserve"> in the catacombs of the Roman Empire. </w:t>
      </w:r>
      <w:r w:rsidRPr="00E218E4">
        <w:rPr>
          <w:rStyle w:val="StyleUnderline"/>
        </w:rPr>
        <w:t xml:space="preserve">For it was </w:t>
      </w:r>
      <w:r w:rsidRPr="00E218E4">
        <w:rPr>
          <w:rStyle w:val="Emphasis"/>
        </w:rPr>
        <w:t>in this culture that the blacks reinvented themselves as a WE that needed no OTHER to constitute their Being</w:t>
      </w:r>
      <w:r w:rsidRPr="00E218E4">
        <w:rPr>
          <w:rStyle w:val="StyleUnderline"/>
        </w:rPr>
        <w:t>; that laid down the cultural parameters of a concretely universal ethnos.</w:t>
      </w:r>
      <w:r w:rsidRPr="00E218E4">
        <w:rPr>
          <w:sz w:val="14"/>
        </w:rPr>
        <w:t xml:space="preserve"> (Wynter 1976: 92).</w:t>
      </w:r>
    </w:p>
    <w:p w14:paraId="06CD580D" w14:textId="76B2D93A" w:rsidR="00E37350" w:rsidRDefault="00F7552A" w:rsidP="00F7552A">
      <w:pPr>
        <w:pStyle w:val="Heading1"/>
      </w:pPr>
      <w:r>
        <w:lastRenderedPageBreak/>
        <w:t>OFF---T-Oceans</w:t>
      </w:r>
    </w:p>
    <w:p w14:paraId="46449017" w14:textId="14B3A1B4" w:rsidR="00F7552A" w:rsidRDefault="00F7552A" w:rsidP="00F7552A">
      <w:pPr>
        <w:pStyle w:val="Heading2"/>
      </w:pPr>
      <w:r>
        <w:lastRenderedPageBreak/>
        <w:t>1NC---T</w:t>
      </w:r>
    </w:p>
    <w:p w14:paraId="4A4F3302" w14:textId="0C81FB30" w:rsidR="00F7552A" w:rsidRPr="00F7552A" w:rsidRDefault="00F7552A" w:rsidP="00F7552A">
      <w:pPr>
        <w:pStyle w:val="Heading3"/>
      </w:pPr>
      <w:r>
        <w:lastRenderedPageBreak/>
        <w:t>1NC---T-Oceans</w:t>
      </w:r>
    </w:p>
    <w:p w14:paraId="50E9A208" w14:textId="77777777" w:rsidR="00F7552A" w:rsidRDefault="00F7552A" w:rsidP="00F7552A">
      <w:pPr>
        <w:pStyle w:val="Heading4"/>
      </w:pPr>
      <w:r>
        <w:t>Interpretation - Water resources exclude the oceans</w:t>
      </w:r>
    </w:p>
    <w:p w14:paraId="2DF9E5FF" w14:textId="77777777" w:rsidR="00F7552A" w:rsidRDefault="00F7552A" w:rsidP="00F7552A">
      <w:r w:rsidRPr="00A041D0">
        <w:rPr>
          <w:rStyle w:val="Style13ptBold"/>
        </w:rPr>
        <w:t xml:space="preserve">United Nations, </w:t>
      </w:r>
      <w:r>
        <w:rPr>
          <w:rStyle w:val="Style13ptBold"/>
        </w:rPr>
        <w:t>3</w:t>
      </w:r>
      <w:r>
        <w:t xml:space="preserve"> - European Commission, International Monetary Fund, </w:t>
      </w:r>
      <w:proofErr w:type="spellStart"/>
      <w:r>
        <w:t>Organisation</w:t>
      </w:r>
      <w:proofErr w:type="spellEnd"/>
      <w:r>
        <w:t xml:space="preserve"> for Economic Co-operation and Development, World Bank, 2005, Handbook of National Accounting: Integrated Environmental and Economic Accounting 2003, Studies in Methods, Series F, No.61, Rev.1, Glossary, United Nations, New York, para. 7.47, EA. 13.  </w:t>
      </w:r>
      <w:hyperlink r:id="rId7" w:history="1">
        <w:r w:rsidRPr="00CA3491">
          <w:rPr>
            <w:rStyle w:val="Hyperlink"/>
          </w:rPr>
          <w:t>https://unstats.un.org/unsd/econstatkb/knowledgebasearticle10079.aspx</w:t>
        </w:r>
      </w:hyperlink>
      <w:r>
        <w:t xml:space="preserve">  //DH</w:t>
      </w:r>
    </w:p>
    <w:p w14:paraId="66F9405A" w14:textId="77777777" w:rsidR="00F7552A" w:rsidRDefault="00F7552A" w:rsidP="00F7552A">
      <w:r>
        <w:t xml:space="preserve">Water resources (EA.13) </w:t>
      </w:r>
    </w:p>
    <w:p w14:paraId="032698F0" w14:textId="77777777" w:rsidR="00F7552A" w:rsidRPr="0023252D" w:rsidRDefault="00F7552A" w:rsidP="00F7552A">
      <w:pPr>
        <w:rPr>
          <w:sz w:val="16"/>
        </w:rPr>
      </w:pPr>
      <w:r w:rsidRPr="0023252D">
        <w:rPr>
          <w:sz w:val="16"/>
        </w:rPr>
        <w:t xml:space="preserve">7.47. </w:t>
      </w:r>
      <w:r w:rsidRPr="00CE4A11">
        <w:rPr>
          <w:rStyle w:val="StyleUnderline"/>
          <w:highlight w:val="green"/>
        </w:rPr>
        <w:t>Water resources are defined as the water found in fresh and brackish surface water and groundwater bodies within the national territory</w:t>
      </w:r>
      <w:r w:rsidRPr="0023252D">
        <w:rPr>
          <w:sz w:val="16"/>
        </w:rPr>
        <w:t xml:space="preserve">. In the case of surface water, the volume in artificial reservoirs and watercourses is included in addition to that in natural water bodies. </w:t>
      </w:r>
      <w:r w:rsidRPr="00A041D0">
        <w:rPr>
          <w:rStyle w:val="StyleUnderline"/>
        </w:rPr>
        <w:t xml:space="preserve">The water of the </w:t>
      </w:r>
      <w:r w:rsidRPr="00CE4A11">
        <w:rPr>
          <w:rStyle w:val="Emphasis"/>
          <w:highlight w:val="green"/>
        </w:rPr>
        <w:t>oceans and open seas is excluded</w:t>
      </w:r>
      <w:r w:rsidRPr="00A041D0">
        <w:rPr>
          <w:rStyle w:val="StyleUnderline"/>
        </w:rPr>
        <w:t xml:space="preserve"> on the grounds that the volumes involved are so enormous as to make any stock measure meaningless and that extraction for human use has no measurable impact</w:t>
      </w:r>
      <w:r w:rsidRPr="0023252D">
        <w:rPr>
          <w:sz w:val="16"/>
        </w:rPr>
        <w:t xml:space="preserve"> on them.</w:t>
      </w:r>
    </w:p>
    <w:p w14:paraId="7AC5D34D" w14:textId="77777777" w:rsidR="00F7552A" w:rsidRDefault="00F7552A" w:rsidP="00F7552A"/>
    <w:p w14:paraId="12481FF2" w14:textId="77777777" w:rsidR="00F7552A" w:rsidRPr="00A041D0" w:rsidRDefault="00F7552A" w:rsidP="00F7552A">
      <w:pPr>
        <w:pStyle w:val="Heading4"/>
        <w:rPr>
          <w:u w:val="single"/>
        </w:rPr>
      </w:pPr>
      <w:r>
        <w:t xml:space="preserve">This represents an international </w:t>
      </w:r>
      <w:r>
        <w:rPr>
          <w:u w:val="single"/>
        </w:rPr>
        <w:t>consensus</w:t>
      </w:r>
    </w:p>
    <w:p w14:paraId="73FE51C4" w14:textId="77777777" w:rsidR="00F7552A" w:rsidRDefault="00F7552A" w:rsidP="00F7552A">
      <w:r w:rsidRPr="00A041D0">
        <w:rPr>
          <w:rStyle w:val="Style13ptBold"/>
        </w:rPr>
        <w:t xml:space="preserve">United Nations, </w:t>
      </w:r>
      <w:r>
        <w:rPr>
          <w:rStyle w:val="Style13ptBold"/>
        </w:rPr>
        <w:t>3</w:t>
      </w:r>
      <w:r>
        <w:t xml:space="preserve"> - European Commission, International Monetary Fund, </w:t>
      </w:r>
      <w:proofErr w:type="spellStart"/>
      <w:r>
        <w:t>Organisation</w:t>
      </w:r>
      <w:proofErr w:type="spellEnd"/>
      <w:r>
        <w:t xml:space="preserve"> for Economic Co-operation and Development, World Bank, 2005, Handbook of National Accounting: Integrated Environmental and Economic Accounting 2003, Studies in Methods, Series F, No.61, Rev.1, Glossary, United Nations, New York, para. 7.47, EA. 13.  </w:t>
      </w:r>
      <w:hyperlink r:id="rId8" w:history="1">
        <w:r w:rsidRPr="00CA3491">
          <w:rPr>
            <w:rStyle w:val="Hyperlink"/>
          </w:rPr>
          <w:t>https://unstats.un.org/unsd/econstatkb/knowledgebasearticle10079.aspx</w:t>
        </w:r>
      </w:hyperlink>
      <w:r>
        <w:t xml:space="preserve">  //DH</w:t>
      </w:r>
    </w:p>
    <w:p w14:paraId="7E93B7A6" w14:textId="77777777" w:rsidR="00F7552A" w:rsidRDefault="00F7552A" w:rsidP="00F7552A"/>
    <w:p w14:paraId="03F9476E" w14:textId="77777777" w:rsidR="00F7552A" w:rsidRPr="00CA2387" w:rsidRDefault="00F7552A" w:rsidP="00F7552A">
      <w:pPr>
        <w:rPr>
          <w:sz w:val="16"/>
        </w:rPr>
      </w:pPr>
      <w:r w:rsidRPr="00CA2387">
        <w:rPr>
          <w:sz w:val="16"/>
        </w:rPr>
        <w:t xml:space="preserve">The revision of the United Nations Handbook of National Accounting - Integrated Environmental and Economic Accounting (commonly referred to as SEEA), presented in </w:t>
      </w:r>
      <w:r w:rsidRPr="00A041D0">
        <w:rPr>
          <w:rStyle w:val="StyleUnderline"/>
        </w:rPr>
        <w:t>this volume has been undertaken under</w:t>
      </w:r>
      <w:r>
        <w:rPr>
          <w:rStyle w:val="StyleUnderline"/>
        </w:rPr>
        <w:t xml:space="preserve"> </w:t>
      </w:r>
      <w:r w:rsidRPr="00A041D0">
        <w:rPr>
          <w:rStyle w:val="StyleUnderline"/>
        </w:rPr>
        <w:t xml:space="preserve">the joint </w:t>
      </w:r>
      <w:r w:rsidRPr="00CA2387">
        <w:rPr>
          <w:rStyle w:val="StyleUnderline"/>
          <w:highlight w:val="green"/>
        </w:rPr>
        <w:t>responsibility of the U</w:t>
      </w:r>
      <w:r w:rsidRPr="00CA2387">
        <w:rPr>
          <w:sz w:val="16"/>
        </w:rPr>
        <w:t xml:space="preserve">nited </w:t>
      </w:r>
      <w:r w:rsidRPr="00CA2387">
        <w:rPr>
          <w:rStyle w:val="StyleUnderline"/>
          <w:highlight w:val="green"/>
        </w:rPr>
        <w:t>N</w:t>
      </w:r>
      <w:r w:rsidRPr="00CA2387">
        <w:rPr>
          <w:sz w:val="16"/>
        </w:rPr>
        <w:t xml:space="preserve">ations, </w:t>
      </w:r>
      <w:r w:rsidRPr="00CA2387">
        <w:rPr>
          <w:rStyle w:val="StyleUnderline"/>
          <w:highlight w:val="green"/>
        </w:rPr>
        <w:t>the E</w:t>
      </w:r>
      <w:r w:rsidRPr="00CA2387">
        <w:rPr>
          <w:sz w:val="16"/>
        </w:rPr>
        <w:t xml:space="preserve">uropean </w:t>
      </w:r>
      <w:r w:rsidRPr="00CA2387">
        <w:rPr>
          <w:rStyle w:val="StyleUnderline"/>
          <w:highlight w:val="green"/>
        </w:rPr>
        <w:t>C</w:t>
      </w:r>
      <w:r w:rsidRPr="00CA2387">
        <w:rPr>
          <w:sz w:val="16"/>
        </w:rPr>
        <w:t xml:space="preserve">ommission, </w:t>
      </w:r>
      <w:r w:rsidRPr="00CA2387">
        <w:rPr>
          <w:rStyle w:val="StyleUnderline"/>
          <w:highlight w:val="green"/>
        </w:rPr>
        <w:t>the I</w:t>
      </w:r>
      <w:r w:rsidRPr="00CA2387">
        <w:rPr>
          <w:sz w:val="16"/>
        </w:rPr>
        <w:t xml:space="preserve">nternational </w:t>
      </w:r>
      <w:r w:rsidRPr="00CA2387">
        <w:rPr>
          <w:rStyle w:val="StyleUnderline"/>
          <w:highlight w:val="green"/>
        </w:rPr>
        <w:t>M</w:t>
      </w:r>
      <w:r w:rsidRPr="00CA2387">
        <w:rPr>
          <w:sz w:val="16"/>
        </w:rPr>
        <w:t xml:space="preserve">onetary </w:t>
      </w:r>
      <w:r w:rsidRPr="00CA2387">
        <w:rPr>
          <w:rStyle w:val="StyleUnderline"/>
          <w:highlight w:val="green"/>
        </w:rPr>
        <w:t>F</w:t>
      </w:r>
      <w:r w:rsidRPr="00CA2387">
        <w:rPr>
          <w:sz w:val="16"/>
        </w:rPr>
        <w:t xml:space="preserve">und, </w:t>
      </w:r>
      <w:r w:rsidRPr="00CA2387">
        <w:rPr>
          <w:rStyle w:val="StyleUnderline"/>
          <w:highlight w:val="green"/>
        </w:rPr>
        <w:t xml:space="preserve">the </w:t>
      </w:r>
      <w:proofErr w:type="spellStart"/>
      <w:r w:rsidRPr="00CA2387">
        <w:rPr>
          <w:rStyle w:val="StyleUnderline"/>
          <w:highlight w:val="green"/>
        </w:rPr>
        <w:t>O</w:t>
      </w:r>
      <w:r w:rsidRPr="00CA2387">
        <w:rPr>
          <w:sz w:val="16"/>
        </w:rPr>
        <w:t>rganisation</w:t>
      </w:r>
      <w:proofErr w:type="spellEnd"/>
      <w:r w:rsidRPr="00CA2387">
        <w:rPr>
          <w:sz w:val="16"/>
        </w:rPr>
        <w:t xml:space="preserve"> for </w:t>
      </w:r>
      <w:r w:rsidRPr="00CA2387">
        <w:rPr>
          <w:rStyle w:val="StyleUnderline"/>
          <w:highlight w:val="green"/>
        </w:rPr>
        <w:t>E</w:t>
      </w:r>
      <w:r w:rsidRPr="00CA2387">
        <w:rPr>
          <w:sz w:val="16"/>
        </w:rPr>
        <w:t xml:space="preserve">conomic </w:t>
      </w:r>
      <w:r w:rsidRPr="00CA2387">
        <w:rPr>
          <w:rStyle w:val="StyleUnderline"/>
          <w:highlight w:val="green"/>
        </w:rPr>
        <w:t>C</w:t>
      </w:r>
      <w:r w:rsidRPr="00CA2387">
        <w:rPr>
          <w:sz w:val="16"/>
        </w:rPr>
        <w:t xml:space="preserve">o-operation and </w:t>
      </w:r>
      <w:r w:rsidRPr="00CA2387">
        <w:rPr>
          <w:rStyle w:val="StyleUnderline"/>
          <w:highlight w:val="green"/>
        </w:rPr>
        <w:t>D</w:t>
      </w:r>
      <w:r w:rsidRPr="00CA2387">
        <w:rPr>
          <w:sz w:val="16"/>
        </w:rPr>
        <w:t xml:space="preserve">evelopment </w:t>
      </w:r>
      <w:r w:rsidRPr="00CA2387">
        <w:rPr>
          <w:rStyle w:val="StyleUnderline"/>
          <w:highlight w:val="green"/>
        </w:rPr>
        <w:t>and</w:t>
      </w:r>
      <w:r w:rsidRPr="00A041D0">
        <w:rPr>
          <w:rStyle w:val="StyleUnderline"/>
        </w:rPr>
        <w:t xml:space="preserve"> the </w:t>
      </w:r>
      <w:r w:rsidRPr="00CA2387">
        <w:rPr>
          <w:rStyle w:val="StyleUnderline"/>
          <w:highlight w:val="green"/>
        </w:rPr>
        <w:t>World B</w:t>
      </w:r>
      <w:r w:rsidRPr="00A041D0">
        <w:rPr>
          <w:rStyle w:val="StyleUnderline"/>
        </w:rPr>
        <w:t>ank</w:t>
      </w:r>
      <w:r w:rsidRPr="00CA2387">
        <w:rPr>
          <w:sz w:val="16"/>
        </w:rPr>
        <w:t xml:space="preserve">. Much of the work was done by the London Group on Environmental and Natural Resources Accounting, through a review process that started in 1998. </w:t>
      </w:r>
      <w:r w:rsidRPr="00A041D0">
        <w:rPr>
          <w:rStyle w:val="StyleUnderline"/>
        </w:rPr>
        <w:t xml:space="preserve">The handbook </w:t>
      </w:r>
      <w:r w:rsidRPr="00CA2387">
        <w:rPr>
          <w:rStyle w:val="StyleUnderline"/>
          <w:highlight w:val="green"/>
        </w:rPr>
        <w:t xml:space="preserve">provides a </w:t>
      </w:r>
      <w:r w:rsidRPr="00CA2387">
        <w:rPr>
          <w:rStyle w:val="Emphasis"/>
          <w:highlight w:val="green"/>
        </w:rPr>
        <w:t>common framework</w:t>
      </w:r>
      <w:r w:rsidRPr="00CA2387">
        <w:rPr>
          <w:rStyle w:val="StyleUnderline"/>
          <w:highlight w:val="green"/>
        </w:rPr>
        <w:t xml:space="preserve"> for</w:t>
      </w:r>
      <w:r w:rsidRPr="00A041D0">
        <w:rPr>
          <w:rStyle w:val="StyleUnderline"/>
        </w:rPr>
        <w:t xml:space="preserve"> economic and </w:t>
      </w:r>
      <w:r w:rsidRPr="00CA2387">
        <w:rPr>
          <w:rStyle w:val="StyleUnderline"/>
          <w:highlight w:val="green"/>
        </w:rPr>
        <w:t>environmental information</w:t>
      </w:r>
      <w:r w:rsidRPr="00A041D0">
        <w:rPr>
          <w:rStyle w:val="StyleUnderline"/>
        </w:rPr>
        <w:t xml:space="preserve">, </w:t>
      </w:r>
      <w:r w:rsidRPr="007A4EFD">
        <w:rPr>
          <w:rStyle w:val="StyleUnderline"/>
          <w:highlight w:val="green"/>
        </w:rPr>
        <w:t xml:space="preserve">permitting a </w:t>
      </w:r>
      <w:r w:rsidRPr="007A4EFD">
        <w:rPr>
          <w:rStyle w:val="Emphasis"/>
          <w:highlight w:val="green"/>
        </w:rPr>
        <w:t>consistent analysis of</w:t>
      </w:r>
      <w:r w:rsidRPr="00877493">
        <w:rPr>
          <w:rStyle w:val="Emphasis"/>
        </w:rPr>
        <w:t xml:space="preserve"> </w:t>
      </w:r>
      <w:r w:rsidRPr="00CA2387">
        <w:rPr>
          <w:sz w:val="16"/>
        </w:rPr>
        <w:t xml:space="preserve">the contribution of the environment to the economy and of the impact of the economy on the environment. It is intended to meet the needs of policy makers by providing indicators and descriptive statistics to monitor the interaction between the economy and the environment as well as serving as a tool for strategic planning and </w:t>
      </w:r>
      <w:r w:rsidRPr="007A4EFD">
        <w:rPr>
          <w:rStyle w:val="Emphasis"/>
          <w:highlight w:val="green"/>
        </w:rPr>
        <w:t>policy</w:t>
      </w:r>
      <w:r w:rsidRPr="00CA2387">
        <w:rPr>
          <w:sz w:val="16"/>
        </w:rPr>
        <w:t xml:space="preserve"> analysis to identify more sustainable development paths.</w:t>
      </w:r>
    </w:p>
    <w:p w14:paraId="0D35FEA3" w14:textId="77777777" w:rsidR="00F7552A" w:rsidRDefault="00F7552A" w:rsidP="00F7552A"/>
    <w:p w14:paraId="6B76651D" w14:textId="77777777" w:rsidR="00F7552A" w:rsidRPr="00D465E4" w:rsidRDefault="00F7552A" w:rsidP="00F7552A">
      <w:pPr>
        <w:pStyle w:val="Heading4"/>
      </w:pPr>
      <w:r>
        <w:t xml:space="preserve">“United States” requires </w:t>
      </w:r>
      <w:r>
        <w:rPr>
          <w:u w:val="single"/>
        </w:rPr>
        <w:t>complete</w:t>
      </w:r>
      <w:r>
        <w:t xml:space="preserve"> jurisdiction – only territorial sea and internal waters</w:t>
      </w:r>
    </w:p>
    <w:p w14:paraId="381208B0" w14:textId="77777777" w:rsidR="00F7552A" w:rsidRPr="00D35587" w:rsidRDefault="00F7552A" w:rsidP="00F7552A">
      <w:r w:rsidRPr="00D465E4">
        <w:rPr>
          <w:rStyle w:val="Style13ptBold"/>
        </w:rPr>
        <w:t>DOD Dictionary of Military Terms, 1</w:t>
      </w:r>
      <w:r>
        <w:rPr>
          <w:rStyle w:val="Style13ptBold"/>
        </w:rPr>
        <w:t>8</w:t>
      </w:r>
      <w:r>
        <w:rPr>
          <w:b/>
        </w:rPr>
        <w:t xml:space="preserve"> </w:t>
      </w:r>
      <w:r>
        <w:t>(</w:t>
      </w:r>
      <w:hyperlink r:id="rId9" w:history="1">
        <w:r w:rsidRPr="001B3615">
          <w:rPr>
            <w:rStyle w:val="Hyperlink"/>
          </w:rPr>
          <w:t>https://web.archive.org/web/20180411124809/http://www.jcs.mil/Portals/36/Documents/Doctrine/pubs/dictionary.pdf?ver=2018-03-27-153248-110</w:t>
        </w:r>
      </w:hyperlink>
      <w:r>
        <w:t xml:space="preserve">   //DH</w:t>
      </w:r>
    </w:p>
    <w:p w14:paraId="26E42B38" w14:textId="77777777" w:rsidR="00F7552A" w:rsidRDefault="00F7552A" w:rsidP="00F7552A">
      <w:r w:rsidRPr="00827289">
        <w:rPr>
          <w:rStyle w:val="StyleUnderline"/>
          <w:highlight w:val="green"/>
        </w:rPr>
        <w:t>United States</w:t>
      </w:r>
      <w:r w:rsidRPr="00D465E4">
        <w:rPr>
          <w:rStyle w:val="StyleUnderline"/>
        </w:rPr>
        <w:t xml:space="preserve"> — </w:t>
      </w:r>
      <w:r w:rsidRPr="00827289">
        <w:rPr>
          <w:rStyle w:val="StyleUnderline"/>
          <w:highlight w:val="green"/>
        </w:rPr>
        <w:t>Includes</w:t>
      </w:r>
      <w:r w:rsidRPr="00D465E4">
        <w:rPr>
          <w:rStyle w:val="StyleUnderline"/>
        </w:rPr>
        <w:t xml:space="preserve"> the </w:t>
      </w:r>
      <w:r w:rsidRPr="00827289">
        <w:rPr>
          <w:rStyle w:val="StyleUnderline"/>
          <w:highlight w:val="green"/>
        </w:rPr>
        <w:t xml:space="preserve">land area, internal waters, territorial sea, and airspace </w:t>
      </w:r>
      <w:r w:rsidRPr="00827289">
        <w:rPr>
          <w:rStyle w:val="TitleChar"/>
          <w:highlight w:val="green"/>
        </w:rPr>
        <w:t>of the United States</w:t>
      </w:r>
      <w:r w:rsidRPr="00D465E4">
        <w:rPr>
          <w:rStyle w:val="TitleChar"/>
        </w:rPr>
        <w:t xml:space="preserve">, including a. United States </w:t>
      </w:r>
      <w:proofErr w:type="gramStart"/>
      <w:r w:rsidRPr="00D465E4">
        <w:rPr>
          <w:rStyle w:val="TitleChar"/>
        </w:rPr>
        <w:t>territories;</w:t>
      </w:r>
      <w:proofErr w:type="gramEnd"/>
      <w:r w:rsidRPr="00D465E4">
        <w:rPr>
          <w:rStyle w:val="TitleChar"/>
        </w:rPr>
        <w:t xml:space="preserve"> </w:t>
      </w:r>
      <w:r w:rsidRPr="00D465E4">
        <w:rPr>
          <w:rStyle w:val="StyleUnderline"/>
        </w:rPr>
        <w:t>and</w:t>
      </w:r>
      <w:r w:rsidRPr="00D465E4">
        <w:rPr>
          <w:rStyle w:val="TitleChar"/>
        </w:rPr>
        <w:t xml:space="preserve"> b. </w:t>
      </w:r>
      <w:r w:rsidRPr="00D465E4">
        <w:rPr>
          <w:rStyle w:val="StyleUnderline"/>
        </w:rPr>
        <w:t>Other areas over which the U</w:t>
      </w:r>
      <w:r w:rsidRPr="00D465E4">
        <w:rPr>
          <w:rStyle w:val="TitleChar"/>
        </w:rPr>
        <w:t xml:space="preserve">nited </w:t>
      </w:r>
      <w:r w:rsidRPr="00D465E4">
        <w:rPr>
          <w:rStyle w:val="StyleUnderline"/>
        </w:rPr>
        <w:t>S</w:t>
      </w:r>
      <w:r w:rsidRPr="00D465E4">
        <w:rPr>
          <w:rStyle w:val="TitleChar"/>
        </w:rPr>
        <w:t xml:space="preserve">tates </w:t>
      </w:r>
      <w:r w:rsidRPr="00D465E4">
        <w:rPr>
          <w:rStyle w:val="TitleChar"/>
        </w:rPr>
        <w:lastRenderedPageBreak/>
        <w:t xml:space="preserve">Government </w:t>
      </w:r>
      <w:r w:rsidRPr="00955391">
        <w:rPr>
          <w:rStyle w:val="StyleUnderline"/>
        </w:rPr>
        <w:t xml:space="preserve">has </w:t>
      </w:r>
      <w:r w:rsidRPr="00955391">
        <w:rPr>
          <w:rStyle w:val="Emphasis"/>
        </w:rPr>
        <w:t>complete</w:t>
      </w:r>
      <w:r w:rsidRPr="00955391">
        <w:rPr>
          <w:rStyle w:val="StyleUnderline"/>
        </w:rPr>
        <w:t xml:space="preserve"> jurisdiction</w:t>
      </w:r>
      <w:r w:rsidRPr="00D465E4">
        <w:rPr>
          <w:rStyle w:val="TitleChar"/>
        </w:rPr>
        <w:t xml:space="preserve"> and control or has exclusive authority or defense responsibility. (JP 1) </w:t>
      </w:r>
    </w:p>
    <w:p w14:paraId="1A5AD0AC" w14:textId="77777777" w:rsidR="00F7552A" w:rsidRDefault="00F7552A" w:rsidP="00F7552A"/>
    <w:p w14:paraId="29041B58" w14:textId="77777777" w:rsidR="00F7552A" w:rsidRDefault="00F7552A" w:rsidP="00F7552A"/>
    <w:p w14:paraId="1D99D60A" w14:textId="77777777" w:rsidR="00F7552A" w:rsidRDefault="00F7552A" w:rsidP="00F7552A">
      <w:pPr>
        <w:pStyle w:val="Heading4"/>
      </w:pPr>
      <w:r>
        <w:t>Violation - the affirmative includes the Ocean</w:t>
      </w:r>
    </w:p>
    <w:p w14:paraId="31B4F3A8" w14:textId="77777777" w:rsidR="00F7552A" w:rsidRPr="00C564B5" w:rsidRDefault="00F7552A" w:rsidP="00F7552A"/>
    <w:p w14:paraId="05F44C73" w14:textId="77777777" w:rsidR="00F7552A" w:rsidRDefault="00F7552A" w:rsidP="00F7552A">
      <w:pPr>
        <w:pStyle w:val="Heading4"/>
      </w:pPr>
      <w:r>
        <w:t>Our interp is key:</w:t>
      </w:r>
    </w:p>
    <w:p w14:paraId="08259825" w14:textId="77777777" w:rsidR="00F7552A" w:rsidRDefault="00F7552A" w:rsidP="00F7552A">
      <w:pPr>
        <w:pStyle w:val="Heading4"/>
      </w:pPr>
      <w:r>
        <w:t xml:space="preserve">1 - </w:t>
      </w:r>
      <w:r>
        <w:rPr>
          <w:u w:val="single"/>
        </w:rPr>
        <w:t>Predictability</w:t>
      </w:r>
      <w:r>
        <w:t xml:space="preserve"> – </w:t>
      </w:r>
      <w:r w:rsidRPr="0046600A">
        <w:rPr>
          <w:u w:val="single"/>
        </w:rPr>
        <w:t>policy debates</w:t>
      </w:r>
      <w:r>
        <w:t xml:space="preserve"> based on </w:t>
      </w:r>
      <w:r>
        <w:rPr>
          <w:u w:val="single"/>
        </w:rPr>
        <w:t>widely-appreciated</w:t>
      </w:r>
      <w:r>
        <w:t xml:space="preserve"> readings of </w:t>
      </w:r>
      <w:r>
        <w:rPr>
          <w:u w:val="single"/>
        </w:rPr>
        <w:t>legal terms</w:t>
      </w:r>
      <w:r>
        <w:t xml:space="preserve"> best protects </w:t>
      </w:r>
      <w:r>
        <w:rPr>
          <w:u w:val="single"/>
        </w:rPr>
        <w:t>testability</w:t>
      </w:r>
      <w:r>
        <w:t xml:space="preserve"> and </w:t>
      </w:r>
      <w:r>
        <w:rPr>
          <w:u w:val="single"/>
        </w:rPr>
        <w:t>clash</w:t>
      </w:r>
      <w:r>
        <w:t xml:space="preserve"> – If they make debate unpredictable for one side, they also make it unfair – that must be a voting issue because integrity of the game is a precondition for voting, and we’ve all implicitly agreed fairness is good by abiding by other norms – not voting for fairness causes elevates judge biases which are worse automatically vote neg even if they’re winning the debate</w:t>
      </w:r>
    </w:p>
    <w:p w14:paraId="254A780B" w14:textId="77777777" w:rsidR="00F7552A" w:rsidRDefault="00F7552A" w:rsidP="00F7552A">
      <w:pPr>
        <w:pStyle w:val="Heading4"/>
      </w:pPr>
      <w:r>
        <w:t xml:space="preserve">2 – </w:t>
      </w:r>
      <w:r w:rsidRPr="00F80DF1">
        <w:rPr>
          <w:u w:val="single"/>
        </w:rPr>
        <w:t>Stasis</w:t>
      </w:r>
      <w:r>
        <w:t xml:space="preserve"> – only a </w:t>
      </w:r>
      <w:r w:rsidRPr="0046600A">
        <w:rPr>
          <w:u w:val="single"/>
        </w:rPr>
        <w:t>plan</w:t>
      </w:r>
      <w:r>
        <w:t xml:space="preserve"> ties the aff down to a </w:t>
      </w:r>
      <w:r>
        <w:rPr>
          <w:u w:val="single"/>
        </w:rPr>
        <w:t>specific change</w:t>
      </w:r>
      <w:r>
        <w:t xml:space="preserve"> to the status quo – anything else lets the 1ac </w:t>
      </w:r>
      <w:r>
        <w:rPr>
          <w:u w:val="single"/>
        </w:rPr>
        <w:t>change through the debate</w:t>
      </w:r>
      <w:r>
        <w:t xml:space="preserve"> which </w:t>
      </w:r>
      <w:r>
        <w:rPr>
          <w:u w:val="single"/>
        </w:rPr>
        <w:t>prevents rigorous testing</w:t>
      </w:r>
      <w:r>
        <w:t xml:space="preserve">. Making the neg </w:t>
      </w:r>
      <w:r>
        <w:rPr>
          <w:u w:val="single"/>
        </w:rPr>
        <w:t>commit first</w:t>
      </w:r>
      <w:r>
        <w:t xml:space="preserve"> in the 1nc means affirmatives will be </w:t>
      </w:r>
      <w:r>
        <w:rPr>
          <w:u w:val="single"/>
        </w:rPr>
        <w:t>reactive</w:t>
      </w:r>
      <w:r>
        <w:t xml:space="preserve"> which </w:t>
      </w:r>
      <w:r>
        <w:rPr>
          <w:u w:val="single"/>
        </w:rPr>
        <w:t>evades clash</w:t>
      </w:r>
    </w:p>
    <w:p w14:paraId="34EC051B" w14:textId="77777777" w:rsidR="00F7552A" w:rsidRDefault="00F7552A" w:rsidP="00F7552A">
      <w:pPr>
        <w:pStyle w:val="Heading4"/>
      </w:pPr>
      <w:r>
        <w:t xml:space="preserve">3 – </w:t>
      </w:r>
      <w:r w:rsidRPr="00F80DF1">
        <w:rPr>
          <w:u w:val="single"/>
        </w:rPr>
        <w:t>Topic relevance</w:t>
      </w:r>
      <w:r>
        <w:t xml:space="preserve"> – debaters can </w:t>
      </w:r>
      <w:r>
        <w:rPr>
          <w:u w:val="single"/>
        </w:rPr>
        <w:t>only know to prepare</w:t>
      </w:r>
      <w:r>
        <w:t xml:space="preserve"> the topic – there’s an infinite number of </w:t>
      </w:r>
      <w:r>
        <w:rPr>
          <w:u w:val="single"/>
        </w:rPr>
        <w:t>tangential</w:t>
      </w:r>
      <w:r>
        <w:t xml:space="preserve"> or </w:t>
      </w:r>
      <w:r>
        <w:rPr>
          <w:u w:val="single"/>
        </w:rPr>
        <w:t>logical</w:t>
      </w:r>
      <w:r>
        <w:t xml:space="preserve"> takes on the resolution, but unless they’re grounded in the </w:t>
      </w:r>
      <w:r>
        <w:rPr>
          <w:u w:val="single"/>
        </w:rPr>
        <w:t>limited scope</w:t>
      </w:r>
      <w:r>
        <w:t xml:space="preserve"> of the resolution, there are </w:t>
      </w:r>
      <w:r>
        <w:rPr>
          <w:u w:val="single"/>
        </w:rPr>
        <w:t>too many affs</w:t>
      </w:r>
      <w:r>
        <w:t xml:space="preserve"> without a </w:t>
      </w:r>
      <w:r>
        <w:rPr>
          <w:u w:val="single"/>
        </w:rPr>
        <w:t>mechanistic similarity</w:t>
      </w:r>
      <w:r>
        <w:t xml:space="preserve"> to prep seriously. Even if the policy version of the topic is </w:t>
      </w:r>
      <w:r>
        <w:rPr>
          <w:u w:val="single"/>
        </w:rPr>
        <w:t>big</w:t>
      </w:r>
      <w:r>
        <w:t xml:space="preserve">, there are </w:t>
      </w:r>
      <w:r>
        <w:rPr>
          <w:u w:val="single"/>
        </w:rPr>
        <w:t>core features</w:t>
      </w:r>
      <w:r>
        <w:t xml:space="preserve"> like </w:t>
      </w:r>
      <w:r>
        <w:rPr>
          <w:u w:val="single"/>
        </w:rPr>
        <w:t>Agency Implementation</w:t>
      </w:r>
      <w:r>
        <w:t xml:space="preserve">, </w:t>
      </w:r>
      <w:r>
        <w:rPr>
          <w:u w:val="single"/>
        </w:rPr>
        <w:t>Political</w:t>
      </w:r>
      <w:r>
        <w:t xml:space="preserve"> drawbacks, or </w:t>
      </w:r>
      <w:r>
        <w:rPr>
          <w:u w:val="single"/>
        </w:rPr>
        <w:t>increasing spending</w:t>
      </w:r>
      <w:r>
        <w:t xml:space="preserve"> to anchor neg ground</w:t>
      </w:r>
    </w:p>
    <w:p w14:paraId="23051C5F" w14:textId="3CB2B5C7" w:rsidR="007C36D8" w:rsidRDefault="00F7552A" w:rsidP="007C36D8">
      <w:pPr>
        <w:pStyle w:val="Heading4"/>
        <w:rPr>
          <w:u w:val="single"/>
        </w:rPr>
      </w:pPr>
      <w:r>
        <w:t xml:space="preserve">4 - Skills - Putting our positions </w:t>
      </w:r>
      <w:r>
        <w:rPr>
          <w:u w:val="single"/>
        </w:rPr>
        <w:t>up for debate</w:t>
      </w:r>
      <w:r>
        <w:t xml:space="preserve"> and </w:t>
      </w:r>
      <w:r>
        <w:rPr>
          <w:u w:val="single"/>
        </w:rPr>
        <w:t>studying their flaws</w:t>
      </w:r>
      <w:r>
        <w:t xml:space="preserve"> best </w:t>
      </w:r>
      <w:r>
        <w:rPr>
          <w:u w:val="single"/>
        </w:rPr>
        <w:t>breaks down</w:t>
      </w:r>
      <w:r>
        <w:t xml:space="preserve"> our </w:t>
      </w:r>
      <w:r>
        <w:rPr>
          <w:u w:val="single"/>
        </w:rPr>
        <w:t>neural bias</w:t>
      </w:r>
      <w:r>
        <w:t xml:space="preserve"> towards intellectual arrogance, and fosters a </w:t>
      </w:r>
      <w:r>
        <w:rPr>
          <w:u w:val="single"/>
        </w:rPr>
        <w:t>culture</w:t>
      </w:r>
      <w:r>
        <w:t xml:space="preserve"> of </w:t>
      </w:r>
      <w:r w:rsidRPr="00977EDF">
        <w:rPr>
          <w:u w:val="single"/>
        </w:rPr>
        <w:t>better scholarship</w:t>
      </w:r>
      <w:r w:rsidRPr="004B2B55">
        <w:t xml:space="preserve"> – </w:t>
      </w:r>
      <w:r>
        <w:t xml:space="preserve">our brains are </w:t>
      </w:r>
      <w:r>
        <w:rPr>
          <w:u w:val="single"/>
        </w:rPr>
        <w:t>terrible</w:t>
      </w:r>
      <w:r>
        <w:t xml:space="preserve"> at </w:t>
      </w:r>
      <w:r>
        <w:rPr>
          <w:u w:val="single"/>
        </w:rPr>
        <w:t>knowing when we’re wrong</w:t>
      </w:r>
      <w:r>
        <w:t xml:space="preserve"> and </w:t>
      </w:r>
      <w:r>
        <w:rPr>
          <w:u w:val="single"/>
        </w:rPr>
        <w:t>updating our beliefs</w:t>
      </w:r>
      <w:r>
        <w:t xml:space="preserve"> – the impact is </w:t>
      </w:r>
      <w:r>
        <w:rPr>
          <w:u w:val="single"/>
        </w:rPr>
        <w:t>intellectual humility</w:t>
      </w:r>
      <w:r>
        <w:t xml:space="preserve"> – the Trump presidency represents a culture that has </w:t>
      </w:r>
      <w:r>
        <w:rPr>
          <w:u w:val="single"/>
        </w:rPr>
        <w:t>too many convictions</w:t>
      </w:r>
      <w:r>
        <w:t xml:space="preserve"> and </w:t>
      </w:r>
      <w:r>
        <w:rPr>
          <w:u w:val="single"/>
        </w:rPr>
        <w:t>too little humility</w:t>
      </w:r>
      <w:r>
        <w:t xml:space="preserve">, that rewards </w:t>
      </w:r>
      <w:r>
        <w:rPr>
          <w:u w:val="single"/>
        </w:rPr>
        <w:t>bluster</w:t>
      </w:r>
      <w:r>
        <w:t xml:space="preserve"> instead of thoroughness that trends us </w:t>
      </w:r>
      <w:r>
        <w:rPr>
          <w:u w:val="single"/>
        </w:rPr>
        <w:t>and society</w:t>
      </w:r>
      <w:r>
        <w:t xml:space="preserve"> towards </w:t>
      </w:r>
      <w:r>
        <w:rPr>
          <w:u w:val="single"/>
        </w:rPr>
        <w:t>extreme</w:t>
      </w:r>
      <w:r>
        <w:t xml:space="preserve">, </w:t>
      </w:r>
      <w:r>
        <w:rPr>
          <w:u w:val="single"/>
        </w:rPr>
        <w:t>unvetted positions</w:t>
      </w:r>
      <w:r>
        <w:t xml:space="preserve"> where we </w:t>
      </w:r>
      <w:r>
        <w:rPr>
          <w:u w:val="single"/>
        </w:rPr>
        <w:t>criticize without accepting criticism</w:t>
      </w:r>
      <w:r>
        <w:t xml:space="preserve"> - And, </w:t>
      </w:r>
      <w:r w:rsidRPr="0046600A">
        <w:rPr>
          <w:u w:val="single"/>
        </w:rPr>
        <w:t>turns case</w:t>
      </w:r>
      <w:r>
        <w:t xml:space="preserve"> – the </w:t>
      </w:r>
      <w:r>
        <w:rPr>
          <w:u w:val="single"/>
        </w:rPr>
        <w:t>skills</w:t>
      </w:r>
      <w:r>
        <w:t xml:space="preserve"> and </w:t>
      </w:r>
      <w:r>
        <w:rPr>
          <w:u w:val="single"/>
        </w:rPr>
        <w:t>culture</w:t>
      </w:r>
      <w:r>
        <w:t xml:space="preserve"> of intellectual humility is </w:t>
      </w:r>
      <w:r>
        <w:rPr>
          <w:u w:val="single"/>
        </w:rPr>
        <w:t>especially valuable</w:t>
      </w:r>
      <w:r>
        <w:t xml:space="preserve"> for critical scholarship – without the </w:t>
      </w:r>
      <w:r>
        <w:rPr>
          <w:u w:val="single"/>
        </w:rPr>
        <w:t>requirement to clash</w:t>
      </w:r>
      <w:r>
        <w:t xml:space="preserve">, literature devolves into </w:t>
      </w:r>
      <w:r>
        <w:rPr>
          <w:u w:val="single"/>
        </w:rPr>
        <w:t>posturing</w:t>
      </w:r>
      <w:r>
        <w:t xml:space="preserve"> and </w:t>
      </w:r>
      <w:r>
        <w:rPr>
          <w:u w:val="single"/>
        </w:rPr>
        <w:t>footnoting</w:t>
      </w:r>
      <w:r>
        <w:t xml:space="preserve"> without being accountable to </w:t>
      </w:r>
      <w:r>
        <w:rPr>
          <w:u w:val="single"/>
        </w:rPr>
        <w:t>full bodies of work</w:t>
      </w:r>
      <w:r>
        <w:t xml:space="preserve"> – that </w:t>
      </w:r>
      <w:r>
        <w:rPr>
          <w:u w:val="single"/>
        </w:rPr>
        <w:t>hollows out</w:t>
      </w:r>
      <w:r>
        <w:t xml:space="preserve"> any potential for </w:t>
      </w:r>
      <w:r>
        <w:rPr>
          <w:u w:val="single"/>
        </w:rPr>
        <w:t>radical social change</w:t>
      </w:r>
    </w:p>
    <w:p w14:paraId="2EF47A52" w14:textId="667D6C8A" w:rsidR="007C36D8" w:rsidRDefault="007C36D8" w:rsidP="007C36D8">
      <w:pPr>
        <w:pStyle w:val="Heading1"/>
      </w:pPr>
      <w:r>
        <w:lastRenderedPageBreak/>
        <w:t>OFF---T-USFG</w:t>
      </w:r>
    </w:p>
    <w:p w14:paraId="7939FCC4" w14:textId="205B0255" w:rsidR="007C36D8" w:rsidRDefault="007C36D8" w:rsidP="007C36D8">
      <w:pPr>
        <w:pStyle w:val="Heading2"/>
      </w:pPr>
      <w:r>
        <w:lastRenderedPageBreak/>
        <w:t>1NC - T</w:t>
      </w:r>
    </w:p>
    <w:p w14:paraId="42B2832F" w14:textId="77777777" w:rsidR="007C36D8" w:rsidRPr="003C35F2" w:rsidRDefault="007C36D8" w:rsidP="007C36D8">
      <w:pPr>
        <w:pStyle w:val="Heading4"/>
      </w:pPr>
      <w:r w:rsidRPr="003C35F2">
        <w:t xml:space="preserve">The </w:t>
      </w:r>
      <w:r w:rsidRPr="003C35F2">
        <w:rPr>
          <w:u w:val="single"/>
        </w:rPr>
        <w:t>text of the resolution</w:t>
      </w:r>
      <w:r w:rsidRPr="003C35F2">
        <w:t xml:space="preserve"> calls for debate on hypothetical government action</w:t>
      </w:r>
      <w:r>
        <w:t>.</w:t>
      </w:r>
    </w:p>
    <w:p w14:paraId="555F7F6F" w14:textId="77777777" w:rsidR="007C36D8" w:rsidRPr="003C35F2" w:rsidRDefault="007C36D8" w:rsidP="007C36D8">
      <w:r w:rsidRPr="003C35F2">
        <w:rPr>
          <w:b/>
        </w:rPr>
        <w:t>Ericson 3</w:t>
      </w:r>
      <w:r w:rsidRPr="003C35F2">
        <w:t xml:space="preserve"> (Jon M., Dean Emeritus of the College of Liberal Arts – California Polytechnic U., et al., The Debater’s Guide, Third Edition, p. 4)</w:t>
      </w:r>
    </w:p>
    <w:p w14:paraId="4BA8AB9A" w14:textId="77777777" w:rsidR="007C36D8" w:rsidRPr="00AF4526" w:rsidRDefault="007C36D8" w:rsidP="007C36D8">
      <w:pPr>
        <w:rPr>
          <w:sz w:val="14"/>
        </w:rPr>
      </w:pPr>
      <w:r w:rsidRPr="003C35F2">
        <w:rPr>
          <w:rStyle w:val="StyleTimesNewRoman9pt"/>
          <w:sz w:val="14"/>
        </w:rPr>
        <w:t xml:space="preserve">The Proposition of Policy: Urging Future Action In policy propositions, </w:t>
      </w:r>
      <w:r w:rsidRPr="003C35F2">
        <w:rPr>
          <w:rStyle w:val="StyleUnderline"/>
        </w:rPr>
        <w:t>each topic contains certain key elements</w:t>
      </w:r>
      <w:r w:rsidRPr="003C35F2">
        <w:rPr>
          <w:rStyle w:val="StyleTimesNewRoman9pt"/>
          <w:sz w:val="14"/>
        </w:rPr>
        <w:t>, although they have slightly different functions from comparable elements of value-oriented propositions</w:t>
      </w:r>
      <w:r w:rsidRPr="003C35F2">
        <w:rPr>
          <w:rStyle w:val="StyleStyle49ptChar"/>
          <w:rFonts w:eastAsiaTheme="minorHAnsi"/>
        </w:rPr>
        <w:t xml:space="preserve">. 1. </w:t>
      </w:r>
      <w:r w:rsidRPr="003C35F2">
        <w:rPr>
          <w:rStyle w:val="StyleUnderline"/>
        </w:rPr>
        <w:t>An agent doing the acting ---“The United States” in “</w:t>
      </w:r>
      <w:r w:rsidRPr="003D2B4D">
        <w:rPr>
          <w:rStyle w:val="StyleUnderline"/>
          <w:highlight w:val="green"/>
        </w:rPr>
        <w:t>The United States should</w:t>
      </w:r>
      <w:r w:rsidRPr="003D2B4D">
        <w:rPr>
          <w:rStyle w:val="StyleStyle49ptChar"/>
          <w:rFonts w:eastAsiaTheme="minorHAnsi"/>
          <w:highlight w:val="green"/>
        </w:rPr>
        <w:t xml:space="preserve"> </w:t>
      </w:r>
      <w:r w:rsidRPr="003D2B4D">
        <w:rPr>
          <w:rStyle w:val="StyleStyle49ptChar"/>
          <w:rFonts w:eastAsiaTheme="minorHAnsi"/>
        </w:rPr>
        <w:t>adopt</w:t>
      </w:r>
      <w:r w:rsidRPr="003C35F2">
        <w:rPr>
          <w:rStyle w:val="StyleTimesNewRoman9pt"/>
          <w:sz w:val="14"/>
        </w:rPr>
        <w:t xml:space="preserve"> a policy of free trade.” Like the object of evaluation in a proposition of value, </w:t>
      </w:r>
      <w:r w:rsidRPr="003D2B4D">
        <w:rPr>
          <w:rStyle w:val="StyleUnderline"/>
          <w:highlight w:val="green"/>
        </w:rPr>
        <w:t>the agent is the subject of the sentence</w:t>
      </w:r>
      <w:r w:rsidRPr="003C35F2">
        <w:rPr>
          <w:rStyle w:val="StyleUnderline"/>
        </w:rPr>
        <w:t xml:space="preserve">. 2. The verb </w:t>
      </w:r>
      <w:r w:rsidRPr="003D2B4D">
        <w:rPr>
          <w:rStyle w:val="StyleUnderline"/>
          <w:highlight w:val="green"/>
        </w:rPr>
        <w:t>should</w:t>
      </w:r>
      <w:r w:rsidRPr="003C35F2">
        <w:rPr>
          <w:rStyle w:val="StyleTimesNewRoman9pt"/>
          <w:sz w:val="14"/>
        </w:rPr>
        <w:t xml:space="preserve">—the first part of a verb phrase </w:t>
      </w:r>
      <w:r w:rsidRPr="003C35F2">
        <w:rPr>
          <w:rStyle w:val="StyleUnderline"/>
        </w:rPr>
        <w:t xml:space="preserve">that </w:t>
      </w:r>
      <w:r w:rsidRPr="003D2B4D">
        <w:rPr>
          <w:rStyle w:val="StyleUnderline"/>
          <w:highlight w:val="green"/>
        </w:rPr>
        <w:t>urges</w:t>
      </w:r>
      <w:r w:rsidRPr="003C35F2">
        <w:rPr>
          <w:rStyle w:val="StyleUnderline"/>
        </w:rPr>
        <w:t xml:space="preserve"> </w:t>
      </w:r>
      <w:r w:rsidRPr="003D2B4D">
        <w:rPr>
          <w:rStyle w:val="StyleUnderline"/>
          <w:highlight w:val="green"/>
        </w:rPr>
        <w:t>action</w:t>
      </w:r>
      <w:r w:rsidRPr="003C35F2">
        <w:rPr>
          <w:rStyle w:val="StyleTimesNewRoman9pt"/>
          <w:sz w:val="14"/>
        </w:rPr>
        <w:t xml:space="preserve">. 3. An action verb to follow </w:t>
      </w:r>
      <w:r w:rsidRPr="003C35F2">
        <w:rPr>
          <w:sz w:val="14"/>
        </w:rPr>
        <w:t>should</w:t>
      </w:r>
      <w:r w:rsidRPr="003C35F2">
        <w:rPr>
          <w:rStyle w:val="StyleTimesNewRoman9pt"/>
          <w:sz w:val="14"/>
        </w:rPr>
        <w:t xml:space="preserve"> in the </w:t>
      </w:r>
      <w:r w:rsidRPr="003C35F2">
        <w:rPr>
          <w:sz w:val="14"/>
        </w:rPr>
        <w:t>should</w:t>
      </w:r>
      <w:r w:rsidRPr="003C35F2">
        <w:rPr>
          <w:rStyle w:val="StyleTimesNewRoman9pt"/>
          <w:sz w:val="14"/>
        </w:rPr>
        <w:t xml:space="preserve">-verb combination. </w:t>
      </w:r>
      <w:r w:rsidRPr="003C35F2">
        <w:rPr>
          <w:rStyle w:val="StyleUnderline"/>
        </w:rPr>
        <w:t>For example, should</w:t>
      </w:r>
      <w:r w:rsidRPr="003C35F2">
        <w:rPr>
          <w:rStyle w:val="Style9ptItalicUnderline"/>
          <w:iCs/>
        </w:rPr>
        <w:t xml:space="preserve"> </w:t>
      </w:r>
      <w:r w:rsidRPr="003C35F2">
        <w:rPr>
          <w:rStyle w:val="StyleUnderline"/>
        </w:rPr>
        <w:t>adopt</w:t>
      </w:r>
      <w:r w:rsidRPr="003C35F2">
        <w:rPr>
          <w:rStyle w:val="StyleTimesNewRoman9pt"/>
          <w:sz w:val="14"/>
        </w:rPr>
        <w:t xml:space="preserve"> here </w:t>
      </w:r>
      <w:r w:rsidRPr="003C35F2">
        <w:rPr>
          <w:rStyle w:val="StyleUnderline"/>
        </w:rPr>
        <w:t xml:space="preserve">means to put </w:t>
      </w:r>
      <w:r w:rsidRPr="003D2B4D">
        <w:rPr>
          <w:rStyle w:val="StyleUnderline"/>
          <w:highlight w:val="green"/>
        </w:rPr>
        <w:t>a</w:t>
      </w:r>
      <w:r w:rsidRPr="003C35F2">
        <w:rPr>
          <w:rStyle w:val="StyleTimesNewRoman9pt"/>
          <w:sz w:val="14"/>
        </w:rPr>
        <w:t xml:space="preserve"> program or </w:t>
      </w:r>
      <w:r w:rsidRPr="003D2B4D">
        <w:rPr>
          <w:rStyle w:val="StyleUnderline"/>
          <w:highlight w:val="green"/>
        </w:rPr>
        <w:t>policy</w:t>
      </w:r>
      <w:r w:rsidRPr="003C35F2">
        <w:rPr>
          <w:rStyle w:val="StyleUnderline"/>
        </w:rPr>
        <w:t xml:space="preserve"> into </w:t>
      </w:r>
      <w:r w:rsidRPr="003D2B4D">
        <w:rPr>
          <w:rStyle w:val="StyleUnderline"/>
          <w:highlight w:val="green"/>
        </w:rPr>
        <w:t>action though governmental means</w:t>
      </w:r>
      <w:r w:rsidRPr="003C35F2">
        <w:rPr>
          <w:rStyle w:val="StyleTimesNewRoman9pt"/>
          <w:sz w:val="14"/>
        </w:rPr>
        <w:t xml:space="preserve">. 4. A specification of directions or a limitation of the action desired. The phrase </w:t>
      </w:r>
      <w:r w:rsidRPr="003C35F2">
        <w:rPr>
          <w:sz w:val="14"/>
        </w:rPr>
        <w:t>free trade</w:t>
      </w:r>
      <w:r w:rsidRPr="003C35F2">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3D2B4D">
        <w:rPr>
          <w:rStyle w:val="StyleUnderline"/>
          <w:highlight w:val="green"/>
        </w:rPr>
        <w:t>The entire debate is about whether something ought to occur</w:t>
      </w:r>
      <w:r w:rsidRPr="003D2B4D">
        <w:rPr>
          <w:rStyle w:val="StyleStyle49ptChar"/>
          <w:rFonts w:eastAsiaTheme="minorHAnsi"/>
        </w:rPr>
        <w:t>.</w:t>
      </w:r>
      <w:r w:rsidRPr="003D2B4D">
        <w:rPr>
          <w:rStyle w:val="StyleTimesNewRoman9pt"/>
          <w:sz w:val="14"/>
        </w:rPr>
        <w:t xml:space="preserve"> What you agree to do, then, when you accept the </w:t>
      </w:r>
      <w:r w:rsidRPr="003D2B4D">
        <w:rPr>
          <w:sz w:val="14"/>
        </w:rPr>
        <w:t>affirmative</w:t>
      </w:r>
      <w:r w:rsidRPr="003C35F2">
        <w:rPr>
          <w:sz w:val="14"/>
        </w:rPr>
        <w:t xml:space="preserve"> side</w:t>
      </w:r>
      <w:r w:rsidRPr="003C35F2">
        <w:rPr>
          <w:rStyle w:val="StyleTimesNewRoman9pt"/>
          <w:sz w:val="14"/>
        </w:rPr>
        <w:t xml:space="preserve"> in such a debate is to offer sufficient and compelling reasons for an audience to perform the future action that you propose. </w:t>
      </w:r>
    </w:p>
    <w:p w14:paraId="20CC0A77" w14:textId="77777777" w:rsidR="007C36D8" w:rsidRPr="00052363" w:rsidRDefault="007C36D8" w:rsidP="007C36D8">
      <w:pPr>
        <w:pStyle w:val="Heading4"/>
      </w:pPr>
      <w:r>
        <w:t xml:space="preserve">“Protection” of water resources requires </w:t>
      </w:r>
      <w:r>
        <w:rPr>
          <w:u w:val="single"/>
        </w:rPr>
        <w:t>state action</w:t>
      </w:r>
      <w:r>
        <w:t xml:space="preserve">.  </w:t>
      </w:r>
    </w:p>
    <w:p w14:paraId="4EBA30B3" w14:textId="77777777" w:rsidR="007C36D8" w:rsidRDefault="007C36D8" w:rsidP="007C36D8">
      <w:r>
        <w:t xml:space="preserve">Ronald T.Y. </w:t>
      </w:r>
      <w:r w:rsidRPr="00FF02AF">
        <w:rPr>
          <w:rStyle w:val="Style13ptBold"/>
        </w:rPr>
        <w:t>Moon, 2000</w:t>
      </w:r>
      <w:r>
        <w:t xml:space="preserve"> -JUDGE at HAWAII SUPREME COURT (In the Matter of the WATER USE PERMIT APPLICATIONS, Petitions for Interim Instream Flow Standard Amendments, and Petitions for Water Reservations for the </w:t>
      </w:r>
      <w:proofErr w:type="spellStart"/>
      <w:r>
        <w:t>Waihole</w:t>
      </w:r>
      <w:proofErr w:type="spellEnd"/>
      <w:r>
        <w:t xml:space="preserve"> Ditch Combined Contested Case Hearing. No. 21309. Supreme Court of Hawai`i., 9 P.3d 409 (2000) https://www.courtlistener.com/opinion/2599675/in-re-water-use-permit-applications/</w:t>
      </w:r>
    </w:p>
    <w:p w14:paraId="57EB2914" w14:textId="77777777" w:rsidR="007C36D8" w:rsidRPr="003D2B4D" w:rsidRDefault="007C36D8" w:rsidP="007C36D8">
      <w:pPr>
        <w:rPr>
          <w:sz w:val="16"/>
        </w:rPr>
      </w:pPr>
      <w:r w:rsidRPr="003D2B4D">
        <w:rPr>
          <w:sz w:val="16"/>
        </w:rPr>
        <w:t xml:space="preserve">This court has described the public trust relating to water resources as the authority and duty "to maintain the purity and flow of our waters for future generations and to assure that the waters of our land are put to reasonable and beneficial uses." Id. at 674, 658 P.2d at 310 (emphases added). Similarly, article XI, section 1 of the Hawai`i Constitution requires the state both to "protect" natural resources and to promote their *451 "use and development." The state water resources trust thus embodies a dual mandate of 1) protection and 2) maximum reasonable and beneficial use. </w:t>
      </w:r>
      <w:r w:rsidRPr="00FF02AF">
        <w:rPr>
          <w:rStyle w:val="StyleUnderline"/>
        </w:rPr>
        <w:t>The mandate of "protection" coincides with the traditional notion of the public trust</w:t>
      </w:r>
      <w:r w:rsidRPr="003D2B4D">
        <w:rPr>
          <w:sz w:val="16"/>
        </w:rPr>
        <w:t xml:space="preserve"> developed </w:t>
      </w:r>
      <w:r w:rsidRPr="00FF02AF">
        <w:rPr>
          <w:rStyle w:val="StyleUnderline"/>
        </w:rPr>
        <w:t>with respect to</w:t>
      </w:r>
      <w:r w:rsidRPr="003D2B4D">
        <w:rPr>
          <w:sz w:val="16"/>
        </w:rPr>
        <w:t xml:space="preserve"> navigable and tidal </w:t>
      </w:r>
      <w:r w:rsidRPr="00FF02AF">
        <w:rPr>
          <w:rStyle w:val="StyleUnderline"/>
        </w:rPr>
        <w:t>water</w:t>
      </w:r>
      <w:r w:rsidRPr="003D2B4D">
        <w:rPr>
          <w:sz w:val="16"/>
        </w:rPr>
        <w:t xml:space="preserve">s. As commonly understood, </w:t>
      </w:r>
      <w:r w:rsidRPr="00FF02AF">
        <w:rPr>
          <w:rStyle w:val="StyleUnderline"/>
        </w:rPr>
        <w:t>the trust protects public waters and submerged lands against</w:t>
      </w:r>
      <w:r w:rsidRPr="003D2B4D">
        <w:rPr>
          <w:sz w:val="16"/>
        </w:rPr>
        <w:t xml:space="preserve"> irrevocable </w:t>
      </w:r>
      <w:r w:rsidRPr="00FF02AF">
        <w:rPr>
          <w:rStyle w:val="StyleUnderline"/>
        </w:rPr>
        <w:t>transfer to private parties</w:t>
      </w:r>
      <w:r w:rsidRPr="003D2B4D">
        <w:rPr>
          <w:sz w:val="16"/>
        </w:rPr>
        <w:t xml:space="preserve">, see, e.g., Illinois Central, supra, </w:t>
      </w:r>
      <w:r w:rsidRPr="00FF02AF">
        <w:rPr>
          <w:rStyle w:val="StyleUnderline"/>
        </w:rPr>
        <w:t>or "substantial impairment</w:t>
      </w:r>
      <w:r w:rsidRPr="003D2B4D">
        <w:rPr>
          <w:sz w:val="16"/>
        </w:rPr>
        <w:t xml:space="preserve">," whether </w:t>
      </w:r>
      <w:r w:rsidRPr="00FF02AF">
        <w:rPr>
          <w:rStyle w:val="StyleUnderline"/>
        </w:rPr>
        <w:t>for private or public purposes</w:t>
      </w:r>
      <w:r w:rsidRPr="003D2B4D">
        <w:rPr>
          <w:sz w:val="16"/>
        </w:rPr>
        <w:t xml:space="preserve">, see, e.g., State v. Public Serv. Comm'n, supra. In this jurisdiction, our decisions in McBryde and its progeny and the plain meaning and history of </w:t>
      </w:r>
      <w:r w:rsidRPr="003D2B4D">
        <w:rPr>
          <w:rStyle w:val="StyleUnderline"/>
          <w:highlight w:val="green"/>
        </w:rPr>
        <w:t>the term "</w:t>
      </w:r>
      <w:r w:rsidRPr="003D2B4D">
        <w:rPr>
          <w:rStyle w:val="Emphasis"/>
          <w:highlight w:val="green"/>
        </w:rPr>
        <w:t>protection</w:t>
      </w:r>
      <w:r w:rsidRPr="00335773">
        <w:rPr>
          <w:rStyle w:val="Emphasis"/>
        </w:rPr>
        <w:t>"</w:t>
      </w:r>
      <w:r w:rsidRPr="003D2B4D">
        <w:rPr>
          <w:sz w:val="16"/>
        </w:rPr>
        <w:t xml:space="preserve">[36] in article XI, section 1 and article XI, section 7 </w:t>
      </w:r>
      <w:r w:rsidRPr="003D2B4D">
        <w:rPr>
          <w:rStyle w:val="StyleUnderline"/>
          <w:highlight w:val="green"/>
        </w:rPr>
        <w:t>establish that the</w:t>
      </w:r>
      <w:r w:rsidRPr="00FF02AF">
        <w:rPr>
          <w:rStyle w:val="StyleUnderline"/>
        </w:rPr>
        <w:t xml:space="preserve"> </w:t>
      </w:r>
      <w:r w:rsidRPr="003D2B4D">
        <w:rPr>
          <w:rStyle w:val="Emphasis"/>
          <w:highlight w:val="green"/>
        </w:rPr>
        <w:t>state has a comparable duty</w:t>
      </w:r>
      <w:r w:rsidRPr="00FF02AF">
        <w:rPr>
          <w:rStyle w:val="StyleUnderline"/>
        </w:rPr>
        <w:t xml:space="preserve"> </w:t>
      </w:r>
      <w:r w:rsidRPr="003D2B4D">
        <w:rPr>
          <w:rStyle w:val="StyleUnderline"/>
          <w:highlight w:val="green"/>
        </w:rPr>
        <w:t>to ensure the continued availability and existence of its water</w:t>
      </w:r>
      <w:r w:rsidRPr="00FF02AF">
        <w:rPr>
          <w:rStyle w:val="StyleUnderline"/>
        </w:rPr>
        <w:t xml:space="preserve"> </w:t>
      </w:r>
      <w:r w:rsidRPr="003D2B4D">
        <w:rPr>
          <w:rStyle w:val="StyleUnderline"/>
          <w:highlight w:val="green"/>
        </w:rPr>
        <w:t>resources</w:t>
      </w:r>
      <w:r w:rsidRPr="00FF02AF">
        <w:rPr>
          <w:rStyle w:val="StyleUnderline"/>
        </w:rPr>
        <w:t xml:space="preserve"> for present and future generations</w:t>
      </w:r>
      <w:r w:rsidRPr="003D2B4D">
        <w:rPr>
          <w:sz w:val="16"/>
        </w:rPr>
        <w:t xml:space="preserve">. In this jurisdiction, the water resources trust also encompasses a duty to promote the reasonable and beneficial use of water resources </w:t>
      </w:r>
      <w:proofErr w:type="gramStart"/>
      <w:r w:rsidRPr="003D2B4D">
        <w:rPr>
          <w:sz w:val="16"/>
        </w:rPr>
        <w:t>in order to</w:t>
      </w:r>
      <w:proofErr w:type="gramEnd"/>
      <w:r w:rsidRPr="003D2B4D">
        <w:rPr>
          <w:sz w:val="16"/>
        </w:rPr>
        <w:t xml:space="preserve"> maximize their social and economic benefits to the people of this state. Post-</w:t>
      </w:r>
      <w:proofErr w:type="spellStart"/>
      <w:r w:rsidRPr="003D2B4D">
        <w:rPr>
          <w:sz w:val="16"/>
        </w:rPr>
        <w:t>M</w:t>
      </w:r>
      <w:r w:rsidRPr="003D2B4D">
        <w:rPr>
          <w:rFonts w:ascii="Leelawadee UI" w:hAnsi="Leelawadee UI" w:cs="Leelawadee UI"/>
          <w:sz w:val="16"/>
        </w:rPr>
        <w:t>a</w:t>
      </w:r>
      <w:r w:rsidRPr="003D2B4D">
        <w:rPr>
          <w:sz w:val="16"/>
        </w:rPr>
        <w:t>hele</w:t>
      </w:r>
      <w:proofErr w:type="spellEnd"/>
      <w:r w:rsidRPr="003D2B4D">
        <w:rPr>
          <w:sz w:val="16"/>
        </w:rPr>
        <w:t xml:space="preserve"> </w:t>
      </w:r>
      <w:r w:rsidRPr="00FF02AF">
        <w:rPr>
          <w:rStyle w:val="StyleUnderline"/>
        </w:rPr>
        <w:t>water rights decisions ignored this duty, treating public water resources as a commodity reducible to absolute private ownership</w:t>
      </w:r>
      <w:r w:rsidRPr="003D2B4D">
        <w:rPr>
          <w:sz w:val="16"/>
        </w:rPr>
        <w:t xml:space="preserve">, such that "no limitation. . . existed or was supposed to exist to [the owner's] power to use the . . . waters as he saw fit," Hawaiian Commercial &amp; Sugar Co. v. Wailuku Sugar Co., 15 Haw. 675, 680 (1904). See </w:t>
      </w:r>
      <w:proofErr w:type="spellStart"/>
      <w:r w:rsidRPr="003D2B4D">
        <w:rPr>
          <w:sz w:val="16"/>
        </w:rPr>
        <w:t>Reppun</w:t>
      </w:r>
      <w:proofErr w:type="spellEnd"/>
      <w:r w:rsidRPr="003D2B4D">
        <w:rPr>
          <w:sz w:val="16"/>
        </w:rPr>
        <w:t xml:space="preserve">, 65 Haw. at 539-48, 656 P.2d at 63-69. Based on founding principles of the ancient Hawaiian system and present necessity, this court subsequently reasserted the dormant public interest in the equitable and maximum beneficial allocation of water resources. See id.; Robinson, 65 Haw. at 674-77, 658 P.2d at 310-12. This state has adopted such principles in its constitution. The second clause of article XI, section 1 provides that the state "shall promote the development and utilization of [water] resources in a manner consistent with their conservation and in furtherance of the self-sufficiency of the State." (Emphasis added.) The framers deemed it necessary to define "conservation" and agreed on the following: "the protection, improvement and use of natural resources according to principles that will assure their highest economic or social benefits." See Stand. Comm. Rep. No. 77, in 1978 Proceedings, at 685-86 (emphases added). The second clause of article XI, section 1 thus resembles laws in other states mandating the maximum beneficial or highest and best use of water resources. See, e.g., Cal. Const. art. X, </w:t>
      </w:r>
      <w:r w:rsidRPr="003D2B4D">
        <w:rPr>
          <w:rFonts w:ascii="Leelawadee UI" w:hAnsi="Leelawadee UI" w:cs="Leelawadee UI"/>
          <w:sz w:val="16"/>
        </w:rPr>
        <w:t>ง</w:t>
      </w:r>
      <w:r w:rsidRPr="003D2B4D">
        <w:rPr>
          <w:sz w:val="16"/>
        </w:rPr>
        <w:t xml:space="preserve"> 2; N.M. Const. art. 16, </w:t>
      </w:r>
      <w:r w:rsidRPr="003D2B4D">
        <w:rPr>
          <w:rFonts w:ascii="Leelawadee UI" w:hAnsi="Leelawadee UI" w:cs="Leelawadee UI"/>
          <w:sz w:val="16"/>
        </w:rPr>
        <w:t>ง</w:t>
      </w:r>
      <w:r w:rsidRPr="003D2B4D">
        <w:rPr>
          <w:sz w:val="16"/>
        </w:rPr>
        <w:t xml:space="preserve"> 3; N.D. Cent. Code </w:t>
      </w:r>
      <w:r w:rsidRPr="003D2B4D">
        <w:rPr>
          <w:rFonts w:ascii="Leelawadee UI" w:hAnsi="Leelawadee UI" w:cs="Leelawadee UI"/>
          <w:sz w:val="16"/>
        </w:rPr>
        <w:t>ง</w:t>
      </w:r>
      <w:r w:rsidRPr="003D2B4D">
        <w:rPr>
          <w:sz w:val="16"/>
        </w:rPr>
        <w:t xml:space="preserve"> 61-04-01.1.1 (Supp.1999). Unlike many of the traditional water rights systems governed by such provisions, however, article XI, section 1's mandate of "conservation"-minded use recognizes "protection" as a valid purpose consonant with assuring the "highest economic and social benefits" of the resource. See Owen L. Anderson et al., Prior Appropriation, in 2 Waters and Water Rights </w:t>
      </w:r>
      <w:r w:rsidRPr="003D2B4D">
        <w:rPr>
          <w:rFonts w:ascii="Leelawadee UI" w:hAnsi="Leelawadee UI" w:cs="Leelawadee UI"/>
          <w:sz w:val="16"/>
        </w:rPr>
        <w:t>ง</w:t>
      </w:r>
      <w:r w:rsidRPr="003D2B4D">
        <w:rPr>
          <w:sz w:val="16"/>
        </w:rPr>
        <w:t xml:space="preserve"> 12.03(c)(2), at 114 (Robert E. Beck ed., 1991) [hereinafter Water Rights] (noting early *452 proscriptions against "nonuse" as "the perceived biggest waste of </w:t>
      </w:r>
      <w:r w:rsidRPr="003D2B4D">
        <w:rPr>
          <w:sz w:val="16"/>
        </w:rPr>
        <w:lastRenderedPageBreak/>
        <w:t xml:space="preserve">all"). But see id. </w:t>
      </w:r>
      <w:r w:rsidRPr="003D2B4D">
        <w:rPr>
          <w:rFonts w:ascii="Leelawadee UI" w:hAnsi="Leelawadee UI" w:cs="Leelawadee UI"/>
          <w:sz w:val="16"/>
        </w:rPr>
        <w:t>ง</w:t>
      </w:r>
      <w:r w:rsidRPr="003D2B4D">
        <w:rPr>
          <w:sz w:val="16"/>
        </w:rPr>
        <w:t xml:space="preserve"> 13.05(a) (explaining the modern trend towards providing for instream flows and uses). In short, the object is not maximum consumptive use, but rather the most equitable, reasonable, and beneficial allocation of state water resources, with full recognition that resource protection also constitutes "use."</w:t>
      </w:r>
    </w:p>
    <w:p w14:paraId="7393CD3D" w14:textId="77777777" w:rsidR="007C36D8" w:rsidRDefault="007C36D8" w:rsidP="007C36D8">
      <w:pPr>
        <w:pStyle w:val="Heading4"/>
      </w:pPr>
      <w:r w:rsidRPr="00A2175C">
        <w:t xml:space="preserve">Our impact is </w:t>
      </w:r>
      <w:proofErr w:type="spellStart"/>
      <w:r w:rsidRPr="00A2175C">
        <w:rPr>
          <w:u w:val="single"/>
        </w:rPr>
        <w:t>debatability</w:t>
      </w:r>
      <w:proofErr w:type="spellEnd"/>
      <w:r>
        <w:t>—there are two internal links:</w:t>
      </w:r>
    </w:p>
    <w:p w14:paraId="0835895C" w14:textId="77777777" w:rsidR="007C36D8" w:rsidRPr="00A2175C" w:rsidRDefault="007C36D8" w:rsidP="007C36D8">
      <w:pPr>
        <w:pStyle w:val="Heading4"/>
        <w:numPr>
          <w:ilvl w:val="0"/>
          <w:numId w:val="15"/>
        </w:numPr>
        <w:tabs>
          <w:tab w:val="num" w:pos="360"/>
        </w:tabs>
        <w:ind w:left="0" w:firstLine="0"/>
      </w:pPr>
      <w:r>
        <w:t>Limits. A</w:t>
      </w:r>
      <w:r w:rsidRPr="00A2175C">
        <w:t xml:space="preserve"> </w:t>
      </w:r>
      <w:r w:rsidRPr="00A2175C">
        <w:rPr>
          <w:u w:val="single"/>
        </w:rPr>
        <w:t>bounded topic</w:t>
      </w:r>
      <w:r w:rsidRPr="00A2175C">
        <w:t xml:space="preserve"> serves as a </w:t>
      </w:r>
      <w:r w:rsidRPr="00A2175C">
        <w:rPr>
          <w:u w:val="single"/>
        </w:rPr>
        <w:t>predictable stasis point</w:t>
      </w:r>
      <w:r w:rsidRPr="00A2175C">
        <w:t xml:space="preserve"> for debate that guarantees </w:t>
      </w:r>
      <w:r w:rsidRPr="00A2175C">
        <w:rPr>
          <w:u w:val="single"/>
        </w:rPr>
        <w:t>thematic coherence</w:t>
      </w:r>
      <w:r>
        <w:t>. A</w:t>
      </w:r>
      <w:r w:rsidRPr="00A2175C">
        <w:t xml:space="preserve">bsent </w:t>
      </w:r>
      <w:r w:rsidRPr="00A2175C">
        <w:rPr>
          <w:u w:val="single"/>
        </w:rPr>
        <w:t>defined limits</w:t>
      </w:r>
      <w:r w:rsidRPr="00A2175C">
        <w:t xml:space="preserve">, debate’s competitive incentives create a </w:t>
      </w:r>
      <w:r w:rsidRPr="00A2175C">
        <w:rPr>
          <w:u w:val="single"/>
        </w:rPr>
        <w:t>race to the margins</w:t>
      </w:r>
      <w:r w:rsidRPr="00A2175C">
        <w:t xml:space="preserve"> </w:t>
      </w:r>
      <w:r>
        <w:t>which</w:t>
      </w:r>
      <w:r w:rsidRPr="00A2175C">
        <w:t xml:space="preserve"> </w:t>
      </w:r>
      <w:r w:rsidRPr="00A2175C">
        <w:rPr>
          <w:u w:val="single"/>
        </w:rPr>
        <w:t>distorts topic research</w:t>
      </w:r>
      <w:r>
        <w:t>.</w:t>
      </w:r>
    </w:p>
    <w:p w14:paraId="08E34CFE" w14:textId="77777777" w:rsidR="007C36D8" w:rsidRDefault="007C36D8" w:rsidP="007C36D8">
      <w:pPr>
        <w:pStyle w:val="Heading4"/>
        <w:numPr>
          <w:ilvl w:val="0"/>
          <w:numId w:val="15"/>
        </w:numPr>
        <w:tabs>
          <w:tab w:val="num" w:pos="360"/>
        </w:tabs>
        <w:ind w:left="0" w:firstLine="0"/>
      </w:pPr>
      <w:r>
        <w:t>Ground. A</w:t>
      </w:r>
      <w:r w:rsidRPr="00A2175C">
        <w:t xml:space="preserve"> </w:t>
      </w:r>
      <w:r w:rsidRPr="00A2175C">
        <w:rPr>
          <w:u w:val="single"/>
        </w:rPr>
        <w:t>pre-defined controversy</w:t>
      </w:r>
      <w:r w:rsidRPr="00A2175C">
        <w:t xml:space="preserve"> ensures a </w:t>
      </w:r>
      <w:r w:rsidRPr="00A2175C">
        <w:rPr>
          <w:u w:val="single"/>
        </w:rPr>
        <w:t>vibrant lit base</w:t>
      </w:r>
      <w:r w:rsidRPr="00A2175C">
        <w:t xml:space="preserve"> and </w:t>
      </w:r>
      <w:r w:rsidRPr="00A2175C">
        <w:rPr>
          <w:u w:val="single"/>
        </w:rPr>
        <w:t>in-depth clash</w:t>
      </w:r>
      <w:r w:rsidRPr="00A2175C">
        <w:t xml:space="preserve">, but it’s </w:t>
      </w:r>
      <w:r w:rsidRPr="00A2175C">
        <w:rPr>
          <w:u w:val="single"/>
        </w:rPr>
        <w:t>unreasonable to prepare</w:t>
      </w:r>
      <w:r w:rsidRPr="00A2175C">
        <w:t xml:space="preserve"> for alternative frameworks with the ground allocated to us by th</w:t>
      </w:r>
      <w:r>
        <w:t>e parameters of the resolution A</w:t>
      </w:r>
      <w:r w:rsidRPr="00A2175C">
        <w:t xml:space="preserve">ll 2AC defense to this claim will rely on </w:t>
      </w:r>
      <w:r w:rsidRPr="00A2175C">
        <w:rPr>
          <w:u w:val="single"/>
        </w:rPr>
        <w:t>concessionary ground</w:t>
      </w:r>
      <w:r>
        <w:t xml:space="preserve">, </w:t>
      </w:r>
      <w:r w:rsidRPr="00A2175C">
        <w:t xml:space="preserve">which </w:t>
      </w:r>
      <w:r w:rsidRPr="00A2175C">
        <w:rPr>
          <w:u w:val="single"/>
        </w:rPr>
        <w:t>isn’t a stable basis</w:t>
      </w:r>
      <w:r w:rsidRPr="00A2175C">
        <w:t xml:space="preserve"> for a year of debate.</w:t>
      </w:r>
    </w:p>
    <w:p w14:paraId="74B9C518" w14:textId="5E754362" w:rsidR="007C36D8" w:rsidRDefault="007C36D8" w:rsidP="007C36D8"/>
    <w:p w14:paraId="53A6E28A" w14:textId="28169049" w:rsidR="007C36D8" w:rsidRDefault="007C36D8" w:rsidP="007C36D8">
      <w:pPr>
        <w:pStyle w:val="Heading2"/>
      </w:pPr>
      <w:r>
        <w:lastRenderedPageBreak/>
        <w:t>2NC</w:t>
      </w:r>
    </w:p>
    <w:p w14:paraId="04AA0B14" w14:textId="2F3C9B44" w:rsidR="007C36D8" w:rsidRDefault="007C36D8" w:rsidP="007C36D8">
      <w:pPr>
        <w:pStyle w:val="Heading3"/>
      </w:pPr>
      <w:r>
        <w:lastRenderedPageBreak/>
        <w:t>TVAs</w:t>
      </w:r>
    </w:p>
    <w:p w14:paraId="3DE46BEE" w14:textId="70C47474" w:rsidR="007C36D8" w:rsidRDefault="007C36D8" w:rsidP="007C36D8">
      <w:pPr>
        <w:pStyle w:val="Heading4"/>
      </w:pPr>
      <w:bookmarkStart w:id="1" w:name="_Hlk75803970"/>
      <w:r>
        <w:t>1. The United States federal government should determine that the significant nexus test is broadly applicable for defining “Waters of the United States” as it relates to the prevention of water pollution in the United States.</w:t>
      </w:r>
    </w:p>
    <w:bookmarkEnd w:id="1"/>
    <w:p w14:paraId="7F0D51EA" w14:textId="77777777" w:rsidR="007C36D8" w:rsidRDefault="007C36D8" w:rsidP="007C36D8">
      <w:pPr>
        <w:pStyle w:val="ListParagraph"/>
        <w:numPr>
          <w:ilvl w:val="0"/>
          <w:numId w:val="12"/>
        </w:numPr>
      </w:pPr>
      <w:r>
        <w:t xml:space="preserve">This allows them to talk about ecological destruction because they can garner advantages based </w:t>
      </w:r>
      <w:proofErr w:type="gramStart"/>
      <w:r>
        <w:t>off of</w:t>
      </w:r>
      <w:proofErr w:type="gramEnd"/>
      <w:r>
        <w:t xml:space="preserve"> current protections’ harm to aquatic biodiversity</w:t>
      </w:r>
    </w:p>
    <w:p w14:paraId="3D0C70A6" w14:textId="77777777" w:rsidR="007C36D8" w:rsidRDefault="007C36D8" w:rsidP="007C36D8">
      <w:pPr>
        <w:pStyle w:val="ListParagraph"/>
        <w:numPr>
          <w:ilvl w:val="0"/>
          <w:numId w:val="12"/>
        </w:numPr>
      </w:pPr>
      <w:r>
        <w:t>It allows them read poetry or think about ocean as praxis because WOTUS expansion includes thinking about how wetlands relate to oceans</w:t>
      </w:r>
    </w:p>
    <w:p w14:paraId="214A66D9" w14:textId="77777777" w:rsidR="007C36D8" w:rsidRDefault="007C36D8" w:rsidP="007C36D8"/>
    <w:p w14:paraId="3E5864CE" w14:textId="79F5066E" w:rsidR="007C36D8" w:rsidRDefault="007C36D8" w:rsidP="007C36D8">
      <w:pPr>
        <w:pStyle w:val="Heading4"/>
      </w:pPr>
      <w:r>
        <w:t xml:space="preserve">2. </w:t>
      </w:r>
      <w:r w:rsidRPr="00BA4191">
        <w:t xml:space="preserve">The United States federal government should substantially increase its technical and financial assistance programs to help communities build sewage treatment and drinking water treatment works </w:t>
      </w:r>
    </w:p>
    <w:p w14:paraId="602001BC" w14:textId="77777777" w:rsidR="007C36D8" w:rsidRDefault="007C36D8" w:rsidP="007C36D8">
      <w:pPr>
        <w:pStyle w:val="ListParagraph"/>
        <w:numPr>
          <w:ilvl w:val="0"/>
          <w:numId w:val="12"/>
        </w:numPr>
      </w:pPr>
      <w:r>
        <w:t>This allows them to talk about anti-blackness because faulty infrastructure mostly affects poor neighborhoods and neighborhoods of color</w:t>
      </w:r>
    </w:p>
    <w:p w14:paraId="46EF6D67" w14:textId="77777777" w:rsidR="007C36D8" w:rsidRDefault="007C36D8" w:rsidP="007C36D8">
      <w:pPr>
        <w:pStyle w:val="ListParagraph"/>
        <w:numPr>
          <w:ilvl w:val="0"/>
          <w:numId w:val="12"/>
        </w:numPr>
      </w:pPr>
      <w:r>
        <w:t xml:space="preserve">They can bring up examples of how water infrastructure has been faulty in majority black neighborhoods in the past (e.g., the Flint water crisis), so fixing that infrastructure would be a step in the right direction  </w:t>
      </w:r>
    </w:p>
    <w:p w14:paraId="6A44D5AB" w14:textId="77777777" w:rsidR="007C36D8" w:rsidRDefault="007C36D8" w:rsidP="007C36D8">
      <w:pPr>
        <w:pStyle w:val="ListParagraph"/>
        <w:numPr>
          <w:ilvl w:val="0"/>
          <w:numId w:val="12"/>
        </w:numPr>
      </w:pPr>
      <w:r>
        <w:t xml:space="preserve">It allows interconnectivity by thinking about how infrastructure relates to different communities and the land it is built on </w:t>
      </w:r>
    </w:p>
    <w:p w14:paraId="6DC5E55F" w14:textId="77777777" w:rsidR="007C36D8" w:rsidRDefault="007C36D8" w:rsidP="007C36D8"/>
    <w:p w14:paraId="5BFD6F10" w14:textId="346652A7" w:rsidR="007C36D8" w:rsidRDefault="007C36D8" w:rsidP="007C36D8">
      <w:pPr>
        <w:pStyle w:val="Heading4"/>
      </w:pPr>
      <w:r>
        <w:t xml:space="preserve">3. The United States federal government should deny permits for energy pipelines in the Straits of Mackinac. </w:t>
      </w:r>
    </w:p>
    <w:p w14:paraId="249A94E7" w14:textId="77777777" w:rsidR="007C36D8" w:rsidRDefault="007C36D8" w:rsidP="007C36D8">
      <w:pPr>
        <w:pStyle w:val="ListParagraph"/>
        <w:numPr>
          <w:ilvl w:val="0"/>
          <w:numId w:val="12"/>
        </w:numPr>
      </w:pPr>
      <w:r>
        <w:t>They can talk about settler colonialism because line 5 is something tribes have been fighting</w:t>
      </w:r>
    </w:p>
    <w:p w14:paraId="594F1E75" w14:textId="77777777" w:rsidR="007C36D8" w:rsidRDefault="007C36D8" w:rsidP="007C36D8">
      <w:pPr>
        <w:pStyle w:val="ListParagraph"/>
        <w:numPr>
          <w:ilvl w:val="0"/>
          <w:numId w:val="12"/>
        </w:numPr>
      </w:pPr>
      <w:r>
        <w:t>They can talk about ecological destruction because oil leaks threaten the environment</w:t>
      </w:r>
    </w:p>
    <w:p w14:paraId="4B5065B7" w14:textId="77777777" w:rsidR="007C36D8" w:rsidRDefault="007C36D8" w:rsidP="007C36D8">
      <w:pPr>
        <w:ind w:left="360"/>
      </w:pPr>
    </w:p>
    <w:p w14:paraId="665AF6F1" w14:textId="73E5D2C4" w:rsidR="007C36D8" w:rsidRDefault="007C36D8" w:rsidP="007C36D8">
      <w:pPr>
        <w:pStyle w:val="Heading4"/>
      </w:pPr>
      <w:r>
        <w:t xml:space="preserve">4. The United States federal government should substantially increase its designation of areas protecting water resources in the United States. </w:t>
      </w:r>
    </w:p>
    <w:p w14:paraId="4AC0771B" w14:textId="77777777" w:rsidR="007C36D8" w:rsidRDefault="007C36D8" w:rsidP="007C36D8">
      <w:pPr>
        <w:pStyle w:val="ListParagraph"/>
        <w:numPr>
          <w:ilvl w:val="0"/>
          <w:numId w:val="12"/>
        </w:numPr>
      </w:pPr>
      <w:r>
        <w:t>Allows them to talk about trash piles in the ocean and destruction of the ocean</w:t>
      </w:r>
    </w:p>
    <w:p w14:paraId="54A634CD" w14:textId="77777777" w:rsidR="007C36D8" w:rsidRDefault="007C36D8" w:rsidP="007C36D8">
      <w:pPr>
        <w:pStyle w:val="ListParagraph"/>
        <w:numPr>
          <w:ilvl w:val="0"/>
          <w:numId w:val="12"/>
        </w:numPr>
      </w:pPr>
      <w:r>
        <w:t>Can have ocean as praxis through learning about the ocean in the marine protected area</w:t>
      </w:r>
    </w:p>
    <w:p w14:paraId="6C3601CC" w14:textId="3D2614BB" w:rsidR="007C36D8" w:rsidRDefault="007C36D8" w:rsidP="007C36D8">
      <w:pPr>
        <w:pStyle w:val="Heading4"/>
      </w:pPr>
      <w:r>
        <w:t xml:space="preserve">None of this excludes thinking about better ways to relate to water, learn about water, listening to water, thinking about taxonomy, or incorporate a critical poetics of possibility – they can present an analysis of nature and the </w:t>
      </w:r>
      <w:proofErr w:type="gramStart"/>
      <w:r>
        <w:t>ocean</w:t>
      </w:r>
      <w:proofErr w:type="gramEnd"/>
      <w:r>
        <w:t xml:space="preserve"> and the TVA can be the conclusion of that </w:t>
      </w:r>
    </w:p>
    <w:p w14:paraId="0D6163B0" w14:textId="77777777" w:rsidR="007C36D8" w:rsidRPr="007C36D8" w:rsidRDefault="007C36D8" w:rsidP="007C36D8"/>
    <w:p w14:paraId="431D3BB9" w14:textId="68C7E481" w:rsidR="007C36D8" w:rsidRDefault="007C36D8" w:rsidP="007C36D8">
      <w:pPr>
        <w:pStyle w:val="Heading4"/>
      </w:pPr>
      <w:r>
        <w:t xml:space="preserve">And any reason why the TVA doesn’t solve is a reason why it would be good for debate because that serves as neg offense   </w:t>
      </w:r>
    </w:p>
    <w:p w14:paraId="713D1F60" w14:textId="0B92E480" w:rsidR="00F7552A" w:rsidRDefault="004C6AAA" w:rsidP="004C6AAA">
      <w:pPr>
        <w:pStyle w:val="Heading1"/>
      </w:pPr>
      <w:r>
        <w:lastRenderedPageBreak/>
        <w:t>OFF---</w:t>
      </w:r>
      <w:r w:rsidR="0004740C">
        <w:t>Transhumanism DA</w:t>
      </w:r>
    </w:p>
    <w:p w14:paraId="1D54A964" w14:textId="7A6FB639" w:rsidR="00D52278" w:rsidRDefault="00D52278" w:rsidP="00D52278">
      <w:pPr>
        <w:pStyle w:val="Heading2"/>
      </w:pPr>
      <w:r>
        <w:lastRenderedPageBreak/>
        <w:t>1NC---Transhumanism</w:t>
      </w:r>
    </w:p>
    <w:p w14:paraId="64E56A46" w14:textId="378D53A1" w:rsidR="00D52278" w:rsidRDefault="00D52278" w:rsidP="00D52278">
      <w:pPr>
        <w:pStyle w:val="Heading3"/>
      </w:pPr>
      <w:r>
        <w:lastRenderedPageBreak/>
        <w:t>1NC---Transhumanism</w:t>
      </w:r>
    </w:p>
    <w:p w14:paraId="53E9F75C" w14:textId="77777777" w:rsidR="00D52278" w:rsidRPr="004240D1" w:rsidRDefault="00D52278" w:rsidP="00D52278">
      <w:pPr>
        <w:pStyle w:val="Heading4"/>
      </w:pPr>
      <w:r>
        <w:t xml:space="preserve">Our thesis: transhumanism is the </w:t>
      </w:r>
      <w:r w:rsidRPr="0056260E">
        <w:rPr>
          <w:u w:val="single"/>
        </w:rPr>
        <w:t>only</w:t>
      </w:r>
      <w:r>
        <w:t xml:space="preserve"> ethical telos of </w:t>
      </w:r>
      <w:r w:rsidRPr="0056260E">
        <w:rPr>
          <w:u w:val="single"/>
        </w:rPr>
        <w:t>any</w:t>
      </w:r>
      <w:r>
        <w:t xml:space="preserve"> political projects. It’s linear – </w:t>
      </w:r>
      <w:r w:rsidRPr="0056260E">
        <w:rPr>
          <w:u w:val="single"/>
        </w:rPr>
        <w:t>every possible bit</w:t>
      </w:r>
      <w:r>
        <w:t xml:space="preserve"> of </w:t>
      </w:r>
      <w:r w:rsidRPr="0056260E">
        <w:rPr>
          <w:u w:val="single"/>
        </w:rPr>
        <w:t>involvement</w:t>
      </w:r>
      <w:r>
        <w:t xml:space="preserve">, </w:t>
      </w:r>
      <w:r w:rsidRPr="0056260E">
        <w:rPr>
          <w:u w:val="single"/>
        </w:rPr>
        <w:t>endorsement</w:t>
      </w:r>
      <w:r>
        <w:t xml:space="preserve">, and </w:t>
      </w:r>
      <w:r w:rsidRPr="0056260E">
        <w:rPr>
          <w:u w:val="single"/>
        </w:rPr>
        <w:t>consciousness-raising</w:t>
      </w:r>
      <w:r>
        <w:t xml:space="preserve"> for the end goal of a </w:t>
      </w:r>
      <w:r w:rsidRPr="0056260E">
        <w:rPr>
          <w:u w:val="single"/>
        </w:rPr>
        <w:t>posthuman world</w:t>
      </w:r>
      <w:r>
        <w:t xml:space="preserve"> is necessary. </w:t>
      </w:r>
    </w:p>
    <w:p w14:paraId="51C36561" w14:textId="77777777" w:rsidR="00D52278" w:rsidRPr="00B80674" w:rsidRDefault="00D52278" w:rsidP="00D52278">
      <w:r>
        <w:t xml:space="preserve">Nick </w:t>
      </w:r>
      <w:r w:rsidRPr="004240D1">
        <w:rPr>
          <w:rStyle w:val="Style13ptBold"/>
        </w:rPr>
        <w:t>Bostrom 5</w:t>
      </w:r>
      <w:r>
        <w:t>, Ph.D. in philosophy from the London School of Economics, was a British Academy Postdoctoral Fellow at the University of Oxford, founding director of the Future of Humanity Institute at Oxford University, “Transhumanist Values”, https://www.nickbostrom.com/ethics/values.html</w:t>
      </w:r>
    </w:p>
    <w:p w14:paraId="501515BA" w14:textId="77777777" w:rsidR="00D52278" w:rsidRPr="00F53142" w:rsidRDefault="00D52278" w:rsidP="00D52278">
      <w:pPr>
        <w:rPr>
          <w:sz w:val="12"/>
        </w:rPr>
      </w:pPr>
      <w:r w:rsidRPr="00E31D30">
        <w:rPr>
          <w:rStyle w:val="Emphasis"/>
          <w:highlight w:val="cyan"/>
        </w:rPr>
        <w:t>Basic conditions</w:t>
      </w:r>
      <w:r w:rsidRPr="00E31D30">
        <w:rPr>
          <w:sz w:val="12"/>
          <w:highlight w:val="cyan"/>
        </w:rPr>
        <w:t xml:space="preserve"> </w:t>
      </w:r>
      <w:r w:rsidRPr="00E31D30">
        <w:rPr>
          <w:rStyle w:val="StyleUnderline"/>
          <w:highlight w:val="cyan"/>
        </w:rPr>
        <w:t>for</w:t>
      </w:r>
      <w:r w:rsidRPr="004240D1">
        <w:rPr>
          <w:rStyle w:val="StyleUnderline"/>
        </w:rPr>
        <w:t xml:space="preserve"> </w:t>
      </w:r>
      <w:r w:rsidRPr="004240D1">
        <w:rPr>
          <w:rStyle w:val="Emphasis"/>
        </w:rPr>
        <w:t xml:space="preserve">realizing </w:t>
      </w:r>
      <w:r w:rsidRPr="00E31D30">
        <w:rPr>
          <w:rStyle w:val="Emphasis"/>
          <w:highlight w:val="cyan"/>
        </w:rPr>
        <w:t>the transhumanist project</w:t>
      </w:r>
      <w:r>
        <w:rPr>
          <w:rStyle w:val="Emphasis"/>
        </w:rPr>
        <w:t xml:space="preserve"> </w:t>
      </w:r>
      <w:r w:rsidRPr="004240D1">
        <w:rPr>
          <w:rStyle w:val="StyleUnderline"/>
        </w:rPr>
        <w:t>If this is the grand vision</w:t>
      </w:r>
      <w:r w:rsidRPr="00F53142">
        <w:rPr>
          <w:sz w:val="12"/>
        </w:rPr>
        <w:t xml:space="preserve">, </w:t>
      </w:r>
      <w:r w:rsidRPr="004240D1">
        <w:rPr>
          <w:rStyle w:val="StyleUnderline"/>
        </w:rPr>
        <w:t xml:space="preserve">what are the more </w:t>
      </w:r>
      <w:r w:rsidRPr="004240D1">
        <w:rPr>
          <w:rStyle w:val="Emphasis"/>
        </w:rPr>
        <w:t>particular objectives</w:t>
      </w:r>
      <w:r w:rsidRPr="00F53142">
        <w:rPr>
          <w:sz w:val="12"/>
        </w:rPr>
        <w:t xml:space="preserve"> </w:t>
      </w:r>
      <w:r w:rsidRPr="004240D1">
        <w:rPr>
          <w:rStyle w:val="StyleUnderline"/>
        </w:rPr>
        <w:t xml:space="preserve">that it translates into when considered as a </w:t>
      </w:r>
      <w:r w:rsidRPr="004240D1">
        <w:rPr>
          <w:rStyle w:val="Emphasis"/>
        </w:rPr>
        <w:t>guide to policy?</w:t>
      </w:r>
      <w:r w:rsidRPr="00F53142">
        <w:rPr>
          <w:sz w:val="12"/>
        </w:rPr>
        <w:t xml:space="preserve"> </w:t>
      </w:r>
      <w:r w:rsidRPr="00E31D30">
        <w:rPr>
          <w:rStyle w:val="StyleUnderline"/>
          <w:highlight w:val="cyan"/>
        </w:rPr>
        <w:t xml:space="preserve">What is needed for the </w:t>
      </w:r>
      <w:r w:rsidRPr="00E31D30">
        <w:rPr>
          <w:rStyle w:val="Emphasis"/>
          <w:highlight w:val="cyan"/>
        </w:rPr>
        <w:t>realization</w:t>
      </w:r>
      <w:r w:rsidRPr="004240D1">
        <w:rPr>
          <w:rStyle w:val="Emphasis"/>
        </w:rPr>
        <w:t xml:space="preserve"> of the transhumanist dream</w:t>
      </w:r>
      <w:r w:rsidRPr="00F53142">
        <w:rPr>
          <w:sz w:val="12"/>
        </w:rPr>
        <w:t xml:space="preserve"> is that technological means necessary for venturing into the posthuman space are made available to those who wish to use them, and that </w:t>
      </w:r>
      <w:r w:rsidRPr="004240D1">
        <w:rPr>
          <w:rStyle w:val="StyleUnderline"/>
        </w:rPr>
        <w:t xml:space="preserve">society be </w:t>
      </w:r>
      <w:r w:rsidRPr="004240D1">
        <w:rPr>
          <w:rStyle w:val="Emphasis"/>
        </w:rPr>
        <w:t>organized in such a manner</w:t>
      </w:r>
      <w:r w:rsidRPr="00F53142">
        <w:rPr>
          <w:sz w:val="12"/>
        </w:rPr>
        <w:t xml:space="preserve"> </w:t>
      </w:r>
      <w:r w:rsidRPr="004240D1">
        <w:rPr>
          <w:rStyle w:val="StyleUnderline"/>
        </w:rPr>
        <w:t>that</w:t>
      </w:r>
      <w:r w:rsidRPr="00F53142">
        <w:rPr>
          <w:sz w:val="12"/>
        </w:rPr>
        <w:t xml:space="preserve"> </w:t>
      </w:r>
      <w:r w:rsidRPr="004240D1">
        <w:rPr>
          <w:rStyle w:val="StyleUnderline"/>
        </w:rPr>
        <w:t>such explorations can be undertaken without causing</w:t>
      </w:r>
      <w:r w:rsidRPr="00F53142">
        <w:rPr>
          <w:sz w:val="12"/>
        </w:rPr>
        <w:t xml:space="preserve"> unacceptable </w:t>
      </w:r>
      <w:r w:rsidRPr="004240D1">
        <w:rPr>
          <w:rStyle w:val="StyleUnderline"/>
        </w:rPr>
        <w:t>damage to the social fabric and without imposing</w:t>
      </w:r>
      <w:r w:rsidRPr="00F53142">
        <w:rPr>
          <w:sz w:val="12"/>
        </w:rPr>
        <w:t xml:space="preserve"> unacceptable </w:t>
      </w:r>
      <w:r w:rsidRPr="004240D1">
        <w:rPr>
          <w:rStyle w:val="StyleUnderline"/>
        </w:rPr>
        <w:t>existential risks.</w:t>
      </w:r>
      <w:r>
        <w:rPr>
          <w:rStyle w:val="StyleUnderline"/>
        </w:rPr>
        <w:t xml:space="preserve"> </w:t>
      </w:r>
      <w:bookmarkStart w:id="2" w:name="OLE_LINK1"/>
      <w:r w:rsidRPr="00F53142">
        <w:rPr>
          <w:sz w:val="12"/>
        </w:rPr>
        <w:t>Global security. While disasters and setbacks are inevitable in the implementation of the transhumanist project (just as they are if the transhumanist project is not pursued), there is one kind of catastrophe that must be avoided at any cost:</w:t>
      </w:r>
      <w:bookmarkEnd w:id="2"/>
      <w:r w:rsidRPr="00F53142">
        <w:rPr>
          <w:sz w:val="12"/>
        </w:rPr>
        <w:t xml:space="preserve"> Existential risk – one where an adverse outcome would either annihilate Earth-originating intelligent life or permanently and drastically curtail its potential.</w:t>
      </w:r>
      <w:bookmarkStart w:id="3" w:name="_ftnref6"/>
      <w:r w:rsidRPr="00F53142">
        <w:rPr>
          <w:sz w:val="12"/>
        </w:rPr>
        <w:fldChar w:fldCharType="begin"/>
      </w:r>
      <w:r w:rsidRPr="00F53142">
        <w:rPr>
          <w:sz w:val="12"/>
        </w:rPr>
        <w:instrText xml:space="preserve"> HYPERLINK "https://www.nickbostrom.com/ethics/values.html" \l "_ftn6" \o "" </w:instrText>
      </w:r>
      <w:r w:rsidRPr="00F53142">
        <w:rPr>
          <w:sz w:val="12"/>
        </w:rPr>
        <w:fldChar w:fldCharType="separate"/>
      </w:r>
      <w:r w:rsidRPr="00F53142">
        <w:rPr>
          <w:rStyle w:val="Hyperlink"/>
          <w:sz w:val="12"/>
        </w:rPr>
        <w:t>[6]</w:t>
      </w:r>
      <w:r w:rsidRPr="00F53142">
        <w:rPr>
          <w:sz w:val="12"/>
        </w:rPr>
        <w:fldChar w:fldCharType="end"/>
      </w:r>
      <w:bookmarkEnd w:id="3"/>
      <w:r w:rsidRPr="00F53142">
        <w:rPr>
          <w:sz w:val="12"/>
        </w:rPr>
        <w:t xml:space="preserve"> Several recent discussions have argued that the combined probability of the existential risks is very substantial.</w:t>
      </w:r>
      <w:bookmarkStart w:id="4" w:name="_ftnref7"/>
      <w:r w:rsidRPr="00F53142">
        <w:rPr>
          <w:sz w:val="12"/>
        </w:rPr>
        <w:fldChar w:fldCharType="begin"/>
      </w:r>
      <w:r w:rsidRPr="00F53142">
        <w:rPr>
          <w:sz w:val="12"/>
        </w:rPr>
        <w:instrText xml:space="preserve"> HYPERLINK "https://www.nickbostrom.com/ethics/values.html" \l "_ftn7" \o "" </w:instrText>
      </w:r>
      <w:r w:rsidRPr="00F53142">
        <w:rPr>
          <w:sz w:val="12"/>
        </w:rPr>
        <w:fldChar w:fldCharType="separate"/>
      </w:r>
      <w:r w:rsidRPr="00F53142">
        <w:rPr>
          <w:rStyle w:val="Hyperlink"/>
          <w:sz w:val="12"/>
        </w:rPr>
        <w:t>[7]</w:t>
      </w:r>
      <w:r w:rsidRPr="00F53142">
        <w:rPr>
          <w:sz w:val="12"/>
        </w:rPr>
        <w:fldChar w:fldCharType="end"/>
      </w:r>
      <w:bookmarkEnd w:id="4"/>
      <w:r w:rsidRPr="00F53142">
        <w:rPr>
          <w:sz w:val="12"/>
        </w:rPr>
        <w:t xml:space="preserve"> The relevance of the condition of existential safety to the transhumanist vision is obvious: if we go extinct or permanently destroy our potential to develop further, then the transhumanist core value will not be realized. Global security is the most fundamental and nonnegotiable requirement of the transhumanist project. Technological progress. That technological progress is generally desirable from a transhumanist point of view is also self-evident. Many of our biological shortcomings (aging, disease, feeble memories and intellects, a limited emotional repertoire and inadequate capacity for sustained well-being) are difficult to overcome, and to do so will require advanced tools. Developing these tools is a gargantuan challenge for the collective problem-solving capacities of our species. Since technological progress is closely linked to economic development, economic growth – or more precisely, productivity growth – can in some cases serve as a proxy for technological progress. (Productivity growth is, of course, only an imperfect measure of the relevant form of technological progress, which, in turn, is an imperfect measure of overall improvement, since it omits such factors as equity of distribution, ecological diversity, and quality of human relationships.) The history of economic and technological development, and the concomitant growth of civilization, is appropriately regarded with awe, as humanity’s most glorious achievement. Thanks to the gradual accumulation of improvements over the past several thousand years, large portions of humanity have been freed from illiteracy, life-expectancies of twenty years, alarming infant-mortality rates, horrible diseases endured without palliatives, and periodic starvation and water shortages. Technology, in this context, is not just gadgets but includes all instrumentally useful objects and systems that have been deliberately created. This broad definition encompasses practices and institutions, such as double-entry accounting, scientific peer-review, legal systems, and the applied sciences. </w:t>
      </w:r>
      <w:r w:rsidRPr="00E31D30">
        <w:rPr>
          <w:rStyle w:val="Emphasis"/>
          <w:highlight w:val="cyan"/>
        </w:rPr>
        <w:t>Wide access</w:t>
      </w:r>
      <w:r w:rsidRPr="00E31D30">
        <w:rPr>
          <w:sz w:val="12"/>
          <w:highlight w:val="cyan"/>
        </w:rPr>
        <w:t>.</w:t>
      </w:r>
      <w:r w:rsidRPr="00F53142">
        <w:rPr>
          <w:sz w:val="12"/>
        </w:rPr>
        <w:t xml:space="preserve"> </w:t>
      </w:r>
      <w:r w:rsidRPr="00E31D30">
        <w:rPr>
          <w:rStyle w:val="Emphasis"/>
          <w:sz w:val="24"/>
          <w:highlight w:val="cyan"/>
        </w:rPr>
        <w:t>It is not enough</w:t>
      </w:r>
      <w:r w:rsidRPr="00E31D30">
        <w:rPr>
          <w:rStyle w:val="StyleUnderline"/>
          <w:highlight w:val="cyan"/>
        </w:rPr>
        <w:t xml:space="preserve"> that the posthuman</w:t>
      </w:r>
      <w:r w:rsidRPr="004240D1">
        <w:rPr>
          <w:rStyle w:val="StyleUnderline"/>
        </w:rPr>
        <w:t xml:space="preserve"> realm </w:t>
      </w:r>
      <w:r w:rsidRPr="00E31D30">
        <w:rPr>
          <w:rStyle w:val="StyleUnderline"/>
          <w:highlight w:val="cyan"/>
        </w:rPr>
        <w:t xml:space="preserve">be explored by </w:t>
      </w:r>
      <w:r w:rsidRPr="00E31D30">
        <w:rPr>
          <w:rStyle w:val="Emphasis"/>
          <w:szCs w:val="26"/>
          <w:highlight w:val="cyan"/>
        </w:rPr>
        <w:t>someone</w:t>
      </w:r>
      <w:r w:rsidRPr="00E31D30">
        <w:rPr>
          <w:sz w:val="12"/>
          <w:highlight w:val="cyan"/>
        </w:rPr>
        <w:t>.</w:t>
      </w:r>
      <w:r w:rsidRPr="00F53142">
        <w:rPr>
          <w:sz w:val="12"/>
        </w:rPr>
        <w:t xml:space="preserve"> </w:t>
      </w:r>
      <w:r w:rsidRPr="004240D1">
        <w:rPr>
          <w:rStyle w:val="StyleUnderline"/>
        </w:rPr>
        <w:t>The</w:t>
      </w:r>
      <w:r w:rsidRPr="00F53142">
        <w:rPr>
          <w:sz w:val="12"/>
        </w:rPr>
        <w:t xml:space="preserve"> </w:t>
      </w:r>
      <w:r w:rsidRPr="00E31D30">
        <w:rPr>
          <w:rStyle w:val="Emphasis"/>
          <w:highlight w:val="cyan"/>
        </w:rPr>
        <w:t>full realization</w:t>
      </w:r>
      <w:r w:rsidRPr="004240D1">
        <w:rPr>
          <w:rStyle w:val="Emphasis"/>
        </w:rPr>
        <w:t xml:space="preserve"> of the core transhumanist value</w:t>
      </w:r>
      <w:r w:rsidRPr="00F53142">
        <w:rPr>
          <w:sz w:val="12"/>
        </w:rPr>
        <w:t xml:space="preserve"> </w:t>
      </w:r>
      <w:r w:rsidRPr="00E31D30">
        <w:rPr>
          <w:rStyle w:val="StyleUnderline"/>
          <w:highlight w:val="cyan"/>
        </w:rPr>
        <w:t>requires</w:t>
      </w:r>
      <w:r w:rsidRPr="00F53142">
        <w:rPr>
          <w:sz w:val="12"/>
        </w:rPr>
        <w:t xml:space="preserve"> that, ideally, </w:t>
      </w:r>
      <w:r w:rsidRPr="00E31D30">
        <w:rPr>
          <w:rStyle w:val="Emphasis"/>
          <w:sz w:val="24"/>
          <w:highlight w:val="cyan"/>
        </w:rPr>
        <w:t>everybody should have the opportunity</w:t>
      </w:r>
      <w:r w:rsidRPr="004240D1">
        <w:rPr>
          <w:rStyle w:val="Emphasis"/>
          <w:sz w:val="24"/>
        </w:rPr>
        <w:t xml:space="preserve"> to become posthuman</w:t>
      </w:r>
      <w:r w:rsidRPr="00F53142">
        <w:rPr>
          <w:sz w:val="12"/>
        </w:rPr>
        <w:t xml:space="preserve">. </w:t>
      </w:r>
      <w:r w:rsidRPr="00E31D30">
        <w:rPr>
          <w:rStyle w:val="StyleUnderline"/>
          <w:highlight w:val="cyan"/>
        </w:rPr>
        <w:t xml:space="preserve">It would be </w:t>
      </w:r>
      <w:r w:rsidRPr="00E31D30">
        <w:rPr>
          <w:rStyle w:val="Emphasis"/>
          <w:highlight w:val="cyan"/>
        </w:rPr>
        <w:t>sub-optimal</w:t>
      </w:r>
      <w:r w:rsidRPr="00E31D30">
        <w:rPr>
          <w:sz w:val="12"/>
          <w:highlight w:val="cyan"/>
        </w:rPr>
        <w:t xml:space="preserve"> </w:t>
      </w:r>
      <w:r w:rsidRPr="00E31D30">
        <w:rPr>
          <w:rStyle w:val="StyleUnderline"/>
          <w:highlight w:val="cyan"/>
        </w:rPr>
        <w:t xml:space="preserve">if the opportunity to become posthuman were </w:t>
      </w:r>
      <w:r w:rsidRPr="00E31D30">
        <w:rPr>
          <w:rStyle w:val="Emphasis"/>
          <w:highlight w:val="cyan"/>
        </w:rPr>
        <w:t>restricted</w:t>
      </w:r>
      <w:r w:rsidRPr="00E31D30">
        <w:rPr>
          <w:rStyle w:val="StyleUnderline"/>
          <w:highlight w:val="cyan"/>
        </w:rPr>
        <w:t xml:space="preserve"> to a </w:t>
      </w:r>
      <w:r w:rsidRPr="00E31D30">
        <w:rPr>
          <w:rStyle w:val="Emphasis"/>
          <w:highlight w:val="cyan"/>
        </w:rPr>
        <w:t>tiny elite</w:t>
      </w:r>
      <w:r w:rsidRPr="004240D1">
        <w:rPr>
          <w:rStyle w:val="Emphasis"/>
        </w:rPr>
        <w:t>.</w:t>
      </w:r>
      <w:r w:rsidRPr="00E31D30">
        <w:t xml:space="preserve"> </w:t>
      </w:r>
      <w:r w:rsidRPr="00E31D30">
        <w:rPr>
          <w:rStyle w:val="StyleUnderline"/>
          <w:highlight w:val="cyan"/>
        </w:rPr>
        <w:t>There are many reasons for</w:t>
      </w:r>
      <w:r w:rsidRPr="00F53142">
        <w:rPr>
          <w:rStyle w:val="StyleUnderline"/>
        </w:rPr>
        <w:t xml:space="preserve"> supporting </w:t>
      </w:r>
      <w:r w:rsidRPr="00E31D30">
        <w:rPr>
          <w:rStyle w:val="StyleUnderline"/>
          <w:highlight w:val="cyan"/>
        </w:rPr>
        <w:t>wide access</w:t>
      </w:r>
      <w:r w:rsidRPr="00F53142">
        <w:rPr>
          <w:sz w:val="12"/>
        </w:rPr>
        <w:t xml:space="preserve">: </w:t>
      </w:r>
      <w:r w:rsidRPr="00E31D30">
        <w:rPr>
          <w:rStyle w:val="StyleUnderline"/>
          <w:highlight w:val="cyan"/>
        </w:rPr>
        <w:t xml:space="preserve">to </w:t>
      </w:r>
      <w:r w:rsidRPr="00E31D30">
        <w:rPr>
          <w:rStyle w:val="Emphasis"/>
          <w:highlight w:val="cyan"/>
        </w:rPr>
        <w:t>reduce inequality</w:t>
      </w:r>
      <w:r w:rsidRPr="00F53142">
        <w:rPr>
          <w:sz w:val="12"/>
        </w:rPr>
        <w:t xml:space="preserve">; </w:t>
      </w:r>
      <w:r w:rsidRPr="00F53142">
        <w:rPr>
          <w:rStyle w:val="StyleUnderline"/>
        </w:rPr>
        <w:t xml:space="preserve">because it would be a </w:t>
      </w:r>
      <w:r w:rsidRPr="00F53142">
        <w:rPr>
          <w:rStyle w:val="Emphasis"/>
        </w:rPr>
        <w:t>fairer arrangement</w:t>
      </w:r>
      <w:r w:rsidRPr="00F53142">
        <w:rPr>
          <w:sz w:val="12"/>
        </w:rPr>
        <w:t xml:space="preserve">; </w:t>
      </w:r>
      <w:r w:rsidRPr="00F53142">
        <w:rPr>
          <w:rStyle w:val="StyleUnderline"/>
        </w:rPr>
        <w:t xml:space="preserve">to express </w:t>
      </w:r>
      <w:r w:rsidRPr="00F53142">
        <w:rPr>
          <w:rStyle w:val="Emphasis"/>
        </w:rPr>
        <w:t>solidarity</w:t>
      </w:r>
      <w:r w:rsidRPr="00F53142">
        <w:rPr>
          <w:rStyle w:val="StyleUnderline"/>
        </w:rPr>
        <w:t xml:space="preserve"> and </w:t>
      </w:r>
      <w:r w:rsidRPr="00F53142">
        <w:rPr>
          <w:rStyle w:val="Emphasis"/>
        </w:rPr>
        <w:t>respect</w:t>
      </w:r>
      <w:r w:rsidRPr="00F53142">
        <w:rPr>
          <w:rStyle w:val="StyleUnderline"/>
        </w:rPr>
        <w:t xml:space="preserve"> for fellow humans</w:t>
      </w:r>
      <w:r w:rsidRPr="00F53142">
        <w:rPr>
          <w:sz w:val="12"/>
        </w:rPr>
        <w:t xml:space="preserve">; </w:t>
      </w:r>
      <w:r w:rsidRPr="00E31D30">
        <w:rPr>
          <w:rStyle w:val="Emphasis"/>
          <w:sz w:val="24"/>
          <w:highlight w:val="cyan"/>
        </w:rPr>
        <w:t>to help gain support for the transhumanist project</w:t>
      </w:r>
      <w:r w:rsidRPr="00E31D30">
        <w:rPr>
          <w:sz w:val="12"/>
          <w:highlight w:val="cyan"/>
        </w:rPr>
        <w:t>;</w:t>
      </w:r>
      <w:r w:rsidRPr="00F53142">
        <w:rPr>
          <w:sz w:val="12"/>
        </w:rPr>
        <w:t xml:space="preserve"> </w:t>
      </w:r>
      <w:r w:rsidRPr="00E31D30">
        <w:rPr>
          <w:rStyle w:val="StyleUnderline"/>
          <w:highlight w:val="cyan"/>
        </w:rPr>
        <w:t>to</w:t>
      </w:r>
      <w:r w:rsidRPr="00E31D30">
        <w:rPr>
          <w:sz w:val="12"/>
          <w:highlight w:val="cyan"/>
        </w:rPr>
        <w:t xml:space="preserve"> </w:t>
      </w:r>
      <w:r w:rsidRPr="00E31D30">
        <w:rPr>
          <w:rStyle w:val="Emphasis"/>
          <w:sz w:val="24"/>
          <w:highlight w:val="cyan"/>
        </w:rPr>
        <w:t>increase the chances</w:t>
      </w:r>
      <w:r w:rsidRPr="00F53142">
        <w:rPr>
          <w:rStyle w:val="Emphasis"/>
          <w:sz w:val="24"/>
        </w:rPr>
        <w:t xml:space="preserve"> that </w:t>
      </w:r>
      <w:r w:rsidRPr="00E31D30">
        <w:rPr>
          <w:rStyle w:val="Emphasis"/>
          <w:sz w:val="24"/>
          <w:highlight w:val="cyan"/>
        </w:rPr>
        <w:t>you will get the opportunity to become posthuman</w:t>
      </w:r>
      <w:r w:rsidRPr="00F53142">
        <w:rPr>
          <w:sz w:val="12"/>
        </w:rPr>
        <w:t xml:space="preserve">; </w:t>
      </w:r>
      <w:r w:rsidRPr="00E31D30">
        <w:rPr>
          <w:rStyle w:val="StyleUnderline"/>
          <w:highlight w:val="cyan"/>
        </w:rPr>
        <w:t xml:space="preserve">to </w:t>
      </w:r>
      <w:r w:rsidRPr="00E31D30">
        <w:rPr>
          <w:rStyle w:val="Emphasis"/>
          <w:sz w:val="24"/>
          <w:highlight w:val="cyan"/>
        </w:rPr>
        <w:t>increase the chances that those you care about can become posthuman</w:t>
      </w:r>
      <w:r w:rsidRPr="00F53142">
        <w:rPr>
          <w:rStyle w:val="StyleUnderline"/>
        </w:rPr>
        <w:t>;</w:t>
      </w:r>
      <w:r w:rsidRPr="00F53142">
        <w:rPr>
          <w:sz w:val="12"/>
        </w:rPr>
        <w:t xml:space="preserve"> </w:t>
      </w:r>
      <w:r w:rsidRPr="00F53142">
        <w:rPr>
          <w:rStyle w:val="StyleUnderline"/>
        </w:rPr>
        <w:t xml:space="preserve">because </w:t>
      </w:r>
      <w:r w:rsidRPr="00E31D30">
        <w:rPr>
          <w:rStyle w:val="StyleUnderline"/>
          <w:highlight w:val="cyan"/>
        </w:rPr>
        <w:t xml:space="preserve">it might </w:t>
      </w:r>
      <w:r w:rsidRPr="00E31D30">
        <w:rPr>
          <w:rStyle w:val="Emphasis"/>
          <w:sz w:val="24"/>
          <w:highlight w:val="cyan"/>
        </w:rPr>
        <w:t xml:space="preserve">increase the range of the posthuman </w:t>
      </w:r>
      <w:r w:rsidRPr="00E31D30">
        <w:rPr>
          <w:rStyle w:val="Emphasis"/>
          <w:sz w:val="24"/>
        </w:rPr>
        <w:t xml:space="preserve">realm </w:t>
      </w:r>
      <w:r w:rsidRPr="00E31D30">
        <w:rPr>
          <w:rStyle w:val="Emphasis"/>
          <w:sz w:val="24"/>
          <w:highlight w:val="cyan"/>
        </w:rPr>
        <w:t>that gets explored</w:t>
      </w:r>
      <w:r w:rsidRPr="00F53142">
        <w:rPr>
          <w:sz w:val="12"/>
        </w:rPr>
        <w:t xml:space="preserve">; </w:t>
      </w:r>
      <w:r w:rsidRPr="00F53142">
        <w:rPr>
          <w:rStyle w:val="StyleUnderline"/>
        </w:rPr>
        <w:t xml:space="preserve">and </w:t>
      </w:r>
      <w:r w:rsidRPr="00E31D30">
        <w:rPr>
          <w:rStyle w:val="StyleUnderline"/>
          <w:highlight w:val="cyan"/>
        </w:rPr>
        <w:t xml:space="preserve">to alleviate human suffering on </w:t>
      </w:r>
      <w:r w:rsidRPr="00E31D30">
        <w:rPr>
          <w:rStyle w:val="Emphasis"/>
          <w:highlight w:val="cyan"/>
        </w:rPr>
        <w:t>as wide a scale as possible.</w:t>
      </w:r>
      <w:r>
        <w:rPr>
          <w:rStyle w:val="Emphasis"/>
        </w:rPr>
        <w:t xml:space="preserve"> </w:t>
      </w:r>
      <w:r w:rsidRPr="00F53142">
        <w:rPr>
          <w:rStyle w:val="StyleUnderline"/>
        </w:rPr>
        <w:t>The wide access requirement underlies the</w:t>
      </w:r>
      <w:r>
        <w:rPr>
          <w:rStyle w:val="StyleUnderline"/>
        </w:rPr>
        <w:t xml:space="preserve"> </w:t>
      </w:r>
      <w:r w:rsidRPr="00F53142">
        <w:rPr>
          <w:rStyle w:val="Emphasis"/>
        </w:rPr>
        <w:t>moral urgency</w:t>
      </w:r>
      <w:r>
        <w:rPr>
          <w:rStyle w:val="Emphasis"/>
        </w:rPr>
        <w:t xml:space="preserve"> </w:t>
      </w:r>
      <w:r w:rsidRPr="00F53142">
        <w:rPr>
          <w:rStyle w:val="Emphasis"/>
        </w:rPr>
        <w:t>of the transhumanist vision</w:t>
      </w:r>
      <w:r w:rsidRPr="00F53142">
        <w:rPr>
          <w:sz w:val="12"/>
        </w:rPr>
        <w:t xml:space="preserve">. </w:t>
      </w:r>
      <w:r w:rsidRPr="00E31D30">
        <w:rPr>
          <w:rStyle w:val="StyleUnderline"/>
          <w:highlight w:val="cyan"/>
        </w:rPr>
        <w:t xml:space="preserve">Wide access </w:t>
      </w:r>
      <w:r w:rsidRPr="00E31D30">
        <w:rPr>
          <w:rStyle w:val="Emphasis"/>
          <w:highlight w:val="cyan"/>
        </w:rPr>
        <w:t>does not argue for holding back</w:t>
      </w:r>
      <w:r w:rsidRPr="00F53142">
        <w:rPr>
          <w:rStyle w:val="StyleUnderline"/>
        </w:rPr>
        <w:t>.</w:t>
      </w:r>
      <w:r w:rsidRPr="00F53142">
        <w:rPr>
          <w:sz w:val="12"/>
        </w:rPr>
        <w:t xml:space="preserve"> On the contrary, </w:t>
      </w:r>
      <w:r w:rsidRPr="00F53142">
        <w:rPr>
          <w:rStyle w:val="StyleUnderline"/>
        </w:rPr>
        <w:t>other things being equal</w:t>
      </w:r>
      <w:r w:rsidRPr="00F53142">
        <w:rPr>
          <w:sz w:val="12"/>
        </w:rPr>
        <w:t xml:space="preserve">, </w:t>
      </w:r>
      <w:r w:rsidRPr="00E31D30">
        <w:rPr>
          <w:rStyle w:val="Emphasis"/>
          <w:sz w:val="24"/>
          <w:highlight w:val="cyan"/>
        </w:rPr>
        <w:t>it is an argument for moving forward as quickly as possible</w:t>
      </w:r>
      <w:r w:rsidRPr="00F53142">
        <w:rPr>
          <w:sz w:val="12"/>
        </w:rPr>
        <w:t xml:space="preserve">. </w:t>
      </w:r>
      <w:r w:rsidRPr="00E31D30">
        <w:rPr>
          <w:rStyle w:val="Emphasis"/>
          <w:szCs w:val="26"/>
          <w:highlight w:val="cyan"/>
        </w:rPr>
        <w:t>150,000 human beings</w:t>
      </w:r>
      <w:r w:rsidRPr="001E24B0">
        <w:rPr>
          <w:rStyle w:val="Emphasis"/>
          <w:szCs w:val="26"/>
        </w:rPr>
        <w:t xml:space="preserve"> on our planet </w:t>
      </w:r>
      <w:r w:rsidRPr="00E31D30">
        <w:rPr>
          <w:rStyle w:val="Emphasis"/>
          <w:szCs w:val="26"/>
          <w:highlight w:val="cyan"/>
        </w:rPr>
        <w:t>die every day,</w:t>
      </w:r>
      <w:r w:rsidRPr="001E24B0">
        <w:rPr>
          <w:rStyle w:val="Emphasis"/>
          <w:szCs w:val="26"/>
        </w:rPr>
        <w:t xml:space="preserve"> </w:t>
      </w:r>
      <w:r w:rsidRPr="00E31D30">
        <w:rPr>
          <w:rStyle w:val="Emphasis"/>
          <w:szCs w:val="26"/>
          <w:highlight w:val="cyan"/>
        </w:rPr>
        <w:t>without having had any access</w:t>
      </w:r>
      <w:r w:rsidRPr="00F53142">
        <w:rPr>
          <w:rStyle w:val="StyleUnderline"/>
        </w:rPr>
        <w:t xml:space="preserve"> to the anticipated enhancement technologies that will make it possible to become posthuman</w:t>
      </w:r>
      <w:r w:rsidRPr="00F53142">
        <w:rPr>
          <w:sz w:val="12"/>
        </w:rPr>
        <w:t xml:space="preserve">. </w:t>
      </w:r>
      <w:r w:rsidRPr="00E31D30">
        <w:rPr>
          <w:rStyle w:val="Emphasis"/>
          <w:highlight w:val="cyan"/>
        </w:rPr>
        <w:t>The sooner</w:t>
      </w:r>
      <w:r w:rsidRPr="00F53142">
        <w:rPr>
          <w:rStyle w:val="Emphasis"/>
        </w:rPr>
        <w:t xml:space="preserve"> this technology develops, </w:t>
      </w:r>
      <w:r w:rsidRPr="00E31D30">
        <w:rPr>
          <w:rStyle w:val="Emphasis"/>
          <w:highlight w:val="cyan"/>
        </w:rPr>
        <w:t>the fewer people will have died</w:t>
      </w:r>
      <w:r w:rsidRPr="00F53142">
        <w:rPr>
          <w:rStyle w:val="Emphasis"/>
        </w:rPr>
        <w:t xml:space="preserve"> without access.</w:t>
      </w:r>
      <w:r>
        <w:rPr>
          <w:rStyle w:val="Emphasis"/>
        </w:rPr>
        <w:t xml:space="preserve"> </w:t>
      </w:r>
      <w:r w:rsidRPr="00F53142">
        <w:rPr>
          <w:sz w:val="12"/>
        </w:rPr>
        <w:t xml:space="preserve">Consider a hypothetical case in which there is a choice between (a) allowing the current human population to continue to exist, and (b) having it instantaneously and painlessly killed and replaced by six billion new human beings who are very similar but non-identical to the people that exist today. Such a replacement ought to be strongly resisted on moral grounds, for it would entail the involuntary death of six billion people. The fact that they would be replaced by six billion newly created similar people does not make the substitution acceptable. Human beings are not disposable. For analogous reasons, </w:t>
      </w:r>
      <w:r w:rsidRPr="00F53142">
        <w:rPr>
          <w:rStyle w:val="StyleUnderline"/>
        </w:rPr>
        <w:t xml:space="preserve">it is important that the opportunity be become posthuman is made available to </w:t>
      </w:r>
      <w:r w:rsidRPr="00F53142">
        <w:rPr>
          <w:rStyle w:val="Emphasis"/>
        </w:rPr>
        <w:t>as many humans as possible,</w:t>
      </w:r>
      <w:r w:rsidRPr="00F53142">
        <w:rPr>
          <w:sz w:val="12"/>
        </w:rPr>
        <w:t xml:space="preserve"> rather than having the existing population merely supplemented (or worse, replaced) by a new set of posthuman people. </w:t>
      </w:r>
      <w:r w:rsidRPr="00F53142">
        <w:rPr>
          <w:rStyle w:val="StyleUnderline"/>
        </w:rPr>
        <w:t xml:space="preserve">The transhumanist ideal will be </w:t>
      </w:r>
      <w:r w:rsidRPr="00F53142">
        <w:rPr>
          <w:rStyle w:val="Emphasis"/>
        </w:rPr>
        <w:t>maximally realized only</w:t>
      </w:r>
      <w:r w:rsidRPr="00F53142">
        <w:rPr>
          <w:rStyle w:val="StyleUnderline"/>
        </w:rPr>
        <w:t xml:space="preserve"> if the benefits of technologies are </w:t>
      </w:r>
      <w:r w:rsidRPr="00F53142">
        <w:rPr>
          <w:rStyle w:val="Emphasis"/>
        </w:rPr>
        <w:t>widely shared</w:t>
      </w:r>
      <w:r w:rsidRPr="00F53142">
        <w:rPr>
          <w:rStyle w:val="StyleUnderline"/>
        </w:rPr>
        <w:t xml:space="preserve"> and if they are </w:t>
      </w:r>
      <w:r w:rsidRPr="00F53142">
        <w:rPr>
          <w:rStyle w:val="Emphasis"/>
          <w:sz w:val="24"/>
        </w:rPr>
        <w:t>made available as soon as possible</w:t>
      </w:r>
      <w:r w:rsidRPr="00F53142">
        <w:rPr>
          <w:sz w:val="12"/>
        </w:rPr>
        <w:t>, preferably within our lifetime.</w:t>
      </w:r>
    </w:p>
    <w:p w14:paraId="53EF5217" w14:textId="77777777" w:rsidR="00D52278" w:rsidRDefault="00D52278" w:rsidP="00D52278"/>
    <w:p w14:paraId="1F2D2E2D" w14:textId="77777777" w:rsidR="00D52278" w:rsidRDefault="00D52278" w:rsidP="00D52278">
      <w:pPr>
        <w:pStyle w:val="Heading4"/>
      </w:pPr>
      <w:r>
        <w:lastRenderedPageBreak/>
        <w:t xml:space="preserve">The 1ac puts forth </w:t>
      </w:r>
      <w:r w:rsidRPr="00E70DB4">
        <w:rPr>
          <w:u w:val="single"/>
        </w:rPr>
        <w:t>time</w:t>
      </w:r>
      <w:r>
        <w:t xml:space="preserve"> and </w:t>
      </w:r>
      <w:r w:rsidRPr="00E70DB4">
        <w:rPr>
          <w:u w:val="single"/>
        </w:rPr>
        <w:t>energy</w:t>
      </w:r>
      <w:r>
        <w:t xml:space="preserve"> towards a telos that </w:t>
      </w:r>
      <w:r w:rsidRPr="00E70DB4">
        <w:rPr>
          <w:u w:val="single"/>
        </w:rPr>
        <w:t>isn’t transhumanism</w:t>
      </w:r>
      <w:r>
        <w:t xml:space="preserve">. Those resources are </w:t>
      </w:r>
      <w:r w:rsidRPr="00E70DB4">
        <w:rPr>
          <w:u w:val="single"/>
        </w:rPr>
        <w:t>zero-sum</w:t>
      </w:r>
      <w:r>
        <w:t xml:space="preserve"> – </w:t>
      </w:r>
      <w:proofErr w:type="gramStart"/>
      <w:r w:rsidRPr="00E70DB4">
        <w:rPr>
          <w:i/>
          <w:u w:val="single"/>
        </w:rPr>
        <w:t xml:space="preserve">all </w:t>
      </w:r>
      <w:r>
        <w:rPr>
          <w:i/>
          <w:u w:val="single"/>
        </w:rPr>
        <w:t>of</w:t>
      </w:r>
      <w:proofErr w:type="gramEnd"/>
      <w:r>
        <w:rPr>
          <w:i/>
          <w:u w:val="single"/>
        </w:rPr>
        <w:t xml:space="preserve"> our collective</w:t>
      </w:r>
      <w:r w:rsidRPr="00E70DB4">
        <w:rPr>
          <w:i/>
          <w:u w:val="single"/>
        </w:rPr>
        <w:t xml:space="preserve"> energy</w:t>
      </w:r>
      <w:r>
        <w:t xml:space="preserve"> must be devoted to realizing the transhumanist dream – it’s the </w:t>
      </w:r>
      <w:r w:rsidRPr="00E70DB4">
        <w:rPr>
          <w:i/>
          <w:u w:val="single"/>
        </w:rPr>
        <w:t>only existential imperative</w:t>
      </w:r>
      <w:r>
        <w:t xml:space="preserve">. </w:t>
      </w:r>
    </w:p>
    <w:p w14:paraId="23512474" w14:textId="77777777" w:rsidR="00D52278" w:rsidRDefault="00D52278" w:rsidP="00D52278">
      <w:r>
        <w:t xml:space="preserve">Leo </w:t>
      </w:r>
      <w:r w:rsidRPr="00251C84">
        <w:rPr>
          <w:rStyle w:val="Style13ptBold"/>
        </w:rPr>
        <w:t>Stevenson 18</w:t>
      </w:r>
      <w:r>
        <w:t xml:space="preserve">, Brown University, citing Nick Bostrom, PhD, founder of the Future of Humanity Institute, “THINKING IN BIG HISTORY: Nick Bostrom, transhumanist visions, and the rise of </w:t>
      </w:r>
      <w:proofErr w:type="spellStart"/>
      <w:r>
        <w:t>macrostrategy</w:t>
      </w:r>
      <w:proofErr w:type="spellEnd"/>
      <w:r>
        <w:t xml:space="preserve">”, </w:t>
      </w:r>
      <w:hyperlink r:id="rId10" w:history="1">
        <w:r w:rsidRPr="00CA52D0">
          <w:rPr>
            <w:rStyle w:val="Hyperlink"/>
          </w:rPr>
          <w:t>http://www.theindy.org/1535</w:t>
        </w:r>
      </w:hyperlink>
      <w:r>
        <w:t>, *language edited, ellipsis in original</w:t>
      </w:r>
    </w:p>
    <w:p w14:paraId="7AF04124" w14:textId="77777777" w:rsidR="00D52278" w:rsidRPr="00E70DB4" w:rsidRDefault="00D52278" w:rsidP="00D52278">
      <w:pPr>
        <w:rPr>
          <w:sz w:val="12"/>
        </w:rPr>
      </w:pPr>
      <w:r w:rsidRPr="00E73BDD">
        <w:rPr>
          <w:rStyle w:val="StyleUnderline"/>
          <w:highlight w:val="cyan"/>
        </w:rPr>
        <w:t>There’s</w:t>
      </w:r>
      <w:r w:rsidRPr="00E70DB4">
        <w:rPr>
          <w:rStyle w:val="StyleUnderline"/>
        </w:rPr>
        <w:t xml:space="preserve"> so much </w:t>
      </w:r>
      <w:r w:rsidRPr="00E73BDD">
        <w:rPr>
          <w:rStyle w:val="Emphasis"/>
          <w:highlight w:val="cyan"/>
        </w:rPr>
        <w:t>hope</w:t>
      </w:r>
      <w:r w:rsidRPr="00E73BDD">
        <w:rPr>
          <w:sz w:val="12"/>
          <w:highlight w:val="cyan"/>
        </w:rPr>
        <w:t xml:space="preserve"> </w:t>
      </w:r>
      <w:r w:rsidRPr="00E73BDD">
        <w:rPr>
          <w:rStyle w:val="StyleUnderline"/>
          <w:highlight w:val="cyan"/>
        </w:rPr>
        <w:t xml:space="preserve">for what humanity </w:t>
      </w:r>
      <w:r w:rsidRPr="00E73BDD">
        <w:rPr>
          <w:rStyle w:val="Emphasis"/>
          <w:highlight w:val="cyan"/>
        </w:rPr>
        <w:t>could be</w:t>
      </w:r>
      <w:r w:rsidRPr="00E73BDD">
        <w:rPr>
          <w:sz w:val="12"/>
          <w:highlight w:val="cyan"/>
        </w:rPr>
        <w:t xml:space="preserve"> </w:t>
      </w:r>
      <w:r w:rsidRPr="00E73BDD">
        <w:rPr>
          <w:rStyle w:val="StyleUnderline"/>
          <w:highlight w:val="cyan"/>
        </w:rPr>
        <w:t>in Bostrom’s</w:t>
      </w:r>
      <w:r w:rsidRPr="00E70DB4">
        <w:rPr>
          <w:sz w:val="12"/>
        </w:rPr>
        <w:t xml:space="preserve"> poetic </w:t>
      </w:r>
      <w:r w:rsidRPr="00E73BDD">
        <w:rPr>
          <w:rStyle w:val="StyleUnderline"/>
          <w:highlight w:val="cyan"/>
        </w:rPr>
        <w:t>view</w:t>
      </w:r>
      <w:r w:rsidRPr="00E70DB4">
        <w:rPr>
          <w:sz w:val="12"/>
        </w:rPr>
        <w:t xml:space="preserve">, and fear, and precarity. </w:t>
      </w:r>
      <w:r w:rsidRPr="00E73BDD">
        <w:rPr>
          <w:rStyle w:val="StyleUnderline"/>
          <w:highlight w:val="cyan"/>
        </w:rPr>
        <w:t xml:space="preserve">You can see his attempts at </w:t>
      </w:r>
      <w:r w:rsidRPr="00E73BDD">
        <w:rPr>
          <w:rStyle w:val="Emphasis"/>
          <w:highlight w:val="cyan"/>
        </w:rPr>
        <w:t>strategic planning</w:t>
      </w:r>
      <w:r w:rsidRPr="00E70DB4">
        <w:rPr>
          <w:rStyle w:val="StyleUnderline"/>
        </w:rPr>
        <w:t xml:space="preserve"> hanging in </w:t>
      </w:r>
      <w:r w:rsidRPr="00E70DB4">
        <w:rPr>
          <w:rStyle w:val="Emphasis"/>
        </w:rPr>
        <w:t>uncertainty</w:t>
      </w:r>
      <w:r w:rsidRPr="00E70DB4">
        <w:rPr>
          <w:sz w:val="12"/>
        </w:rPr>
        <w:t xml:space="preserve">, as small as the old “blue speck” photo of earth hanging in the void. But </w:t>
      </w:r>
      <w:r w:rsidRPr="00E73BDD">
        <w:rPr>
          <w:rStyle w:val="StyleUnderline"/>
          <w:highlight w:val="cyan"/>
        </w:rPr>
        <w:t>that precipice</w:t>
      </w:r>
      <w:r w:rsidRPr="00E70DB4">
        <w:rPr>
          <w:rStyle w:val="StyleUnderline"/>
        </w:rPr>
        <w:t xml:space="preserve"> also </w:t>
      </w:r>
      <w:r w:rsidRPr="00E73BDD">
        <w:rPr>
          <w:rStyle w:val="StyleUnderline"/>
          <w:highlight w:val="cyan"/>
        </w:rPr>
        <w:t xml:space="preserve">comes with </w:t>
      </w:r>
      <w:r w:rsidRPr="00E73BDD">
        <w:rPr>
          <w:rStyle w:val="Emphasis"/>
          <w:highlight w:val="cyan"/>
        </w:rPr>
        <w:t>serious urgency</w:t>
      </w:r>
      <w:r w:rsidRPr="00E70DB4">
        <w:rPr>
          <w:sz w:val="12"/>
        </w:rPr>
        <w:t xml:space="preserve">: </w:t>
      </w:r>
      <w:r w:rsidRPr="00E70DB4">
        <w:rPr>
          <w:rStyle w:val="StyleUnderline"/>
        </w:rPr>
        <w:t>given where humanity stands at present</w:t>
      </w:r>
      <w:r w:rsidRPr="00E70DB4">
        <w:rPr>
          <w:sz w:val="12"/>
        </w:rPr>
        <w:t xml:space="preserve">, </w:t>
      </w:r>
      <w:r w:rsidRPr="00E73BDD">
        <w:rPr>
          <w:rStyle w:val="Emphasis"/>
          <w:szCs w:val="26"/>
          <w:highlight w:val="cyan"/>
        </w:rPr>
        <w:t>there’s no time to waste</w:t>
      </w:r>
      <w:r w:rsidRPr="00E70DB4">
        <w:rPr>
          <w:sz w:val="12"/>
        </w:rPr>
        <w:t>. Another of his poems (titled “Göttingen”) articulates that, opening:</w:t>
      </w:r>
    </w:p>
    <w:p w14:paraId="6DFFFB76" w14:textId="77777777" w:rsidR="00D52278" w:rsidRPr="00E70DB4" w:rsidRDefault="00D52278" w:rsidP="00D52278">
      <w:pPr>
        <w:ind w:firstLine="720"/>
        <w:rPr>
          <w:sz w:val="12"/>
          <w:szCs w:val="12"/>
        </w:rPr>
      </w:pPr>
      <w:r w:rsidRPr="00E70DB4">
        <w:rPr>
          <w:sz w:val="12"/>
          <w:szCs w:val="12"/>
        </w:rPr>
        <w:t>the rush the rush the rush</w:t>
      </w:r>
    </w:p>
    <w:p w14:paraId="105EC19A" w14:textId="77777777" w:rsidR="00D52278" w:rsidRPr="00E70DB4" w:rsidRDefault="00D52278" w:rsidP="00D52278">
      <w:pPr>
        <w:tabs>
          <w:tab w:val="left" w:pos="2915"/>
        </w:tabs>
        <w:ind w:firstLine="720"/>
        <w:rPr>
          <w:sz w:val="12"/>
          <w:szCs w:val="12"/>
        </w:rPr>
      </w:pPr>
      <w:r w:rsidRPr="00E70DB4">
        <w:rPr>
          <w:sz w:val="12"/>
          <w:szCs w:val="12"/>
        </w:rPr>
        <w:t>the fuse that’s burning down</w:t>
      </w:r>
      <w:r>
        <w:rPr>
          <w:sz w:val="12"/>
          <w:szCs w:val="12"/>
        </w:rPr>
        <w:tab/>
      </w:r>
    </w:p>
    <w:p w14:paraId="1E35DB6F" w14:textId="77777777" w:rsidR="00D52278" w:rsidRPr="00E70DB4" w:rsidRDefault="00D52278" w:rsidP="00D52278">
      <w:pPr>
        <w:ind w:firstLine="720"/>
        <w:rPr>
          <w:sz w:val="12"/>
          <w:szCs w:val="12"/>
        </w:rPr>
      </w:pPr>
      <w:r w:rsidRPr="00E70DB4">
        <w:rPr>
          <w:sz w:val="12"/>
          <w:szCs w:val="12"/>
        </w:rPr>
        <w:t>information glitters</w:t>
      </w:r>
    </w:p>
    <w:p w14:paraId="132FE46E" w14:textId="77777777" w:rsidR="00D52278" w:rsidRPr="00E70DB4" w:rsidRDefault="00D52278" w:rsidP="00D52278">
      <w:pPr>
        <w:ind w:firstLine="720"/>
        <w:rPr>
          <w:sz w:val="12"/>
          <w:szCs w:val="12"/>
        </w:rPr>
      </w:pPr>
      <w:r w:rsidRPr="00E70DB4">
        <w:rPr>
          <w:sz w:val="12"/>
          <w:szCs w:val="12"/>
        </w:rPr>
        <w:t>rain of idea sparks</w:t>
      </w:r>
    </w:p>
    <w:p w14:paraId="2F5AFECB" w14:textId="77777777" w:rsidR="00D52278" w:rsidRPr="00E70DB4" w:rsidRDefault="00D52278" w:rsidP="00D52278">
      <w:pPr>
        <w:ind w:firstLine="720"/>
        <w:rPr>
          <w:sz w:val="12"/>
          <w:szCs w:val="12"/>
        </w:rPr>
      </w:pPr>
      <w:r w:rsidRPr="00E70DB4">
        <w:rPr>
          <w:sz w:val="12"/>
          <w:szCs w:val="12"/>
        </w:rPr>
        <w:t>the thing is sprinting</w:t>
      </w:r>
    </w:p>
    <w:p w14:paraId="50ED7960" w14:textId="77777777" w:rsidR="00D52278" w:rsidRPr="00E70DB4" w:rsidRDefault="00D52278" w:rsidP="00D52278">
      <w:pPr>
        <w:ind w:firstLine="720"/>
        <w:rPr>
          <w:sz w:val="12"/>
          <w:szCs w:val="12"/>
        </w:rPr>
      </w:pPr>
      <w:r w:rsidRPr="00E70DB4">
        <w:rPr>
          <w:sz w:val="12"/>
          <w:szCs w:val="12"/>
        </w:rPr>
        <w:t>sipping, taking off</w:t>
      </w:r>
    </w:p>
    <w:p w14:paraId="41564A97" w14:textId="77777777" w:rsidR="00D52278" w:rsidRPr="00E70DB4" w:rsidRDefault="00D52278" w:rsidP="00D52278">
      <w:pPr>
        <w:ind w:firstLine="720"/>
        <w:rPr>
          <w:sz w:val="12"/>
          <w:szCs w:val="12"/>
        </w:rPr>
      </w:pPr>
      <w:r w:rsidRPr="00E70DB4">
        <w:rPr>
          <w:sz w:val="12"/>
          <w:szCs w:val="12"/>
        </w:rPr>
        <w:t>to the waiting black powder</w:t>
      </w:r>
    </w:p>
    <w:p w14:paraId="26786038" w14:textId="77777777" w:rsidR="00D52278" w:rsidRPr="00E70DB4" w:rsidRDefault="00D52278" w:rsidP="00D52278">
      <w:pPr>
        <w:rPr>
          <w:sz w:val="12"/>
        </w:rPr>
      </w:pPr>
      <w:r w:rsidRPr="00E70DB4">
        <w:rPr>
          <w:sz w:val="12"/>
        </w:rPr>
        <w:t xml:space="preserve">That poem is his most recent, from 2017, and it carries the rush of his current work: </w:t>
      </w:r>
      <w:r w:rsidRPr="00E73BDD">
        <w:rPr>
          <w:rStyle w:val="Emphasis"/>
          <w:highlight w:val="cyan"/>
        </w:rPr>
        <w:t>it’s serious now</w:t>
      </w:r>
      <w:r w:rsidRPr="00E70DB4">
        <w:rPr>
          <w:sz w:val="12"/>
        </w:rPr>
        <w:t xml:space="preserve">, </w:t>
      </w:r>
      <w:r w:rsidRPr="00E73BDD">
        <w:rPr>
          <w:rStyle w:val="StyleUnderline"/>
          <w:highlight w:val="cyan"/>
        </w:rPr>
        <w:t>there’s</w:t>
      </w:r>
      <w:r w:rsidRPr="00E73BDD">
        <w:rPr>
          <w:sz w:val="12"/>
          <w:highlight w:val="cyan"/>
        </w:rPr>
        <w:t xml:space="preserve"> </w:t>
      </w:r>
      <w:r w:rsidRPr="00E73BDD">
        <w:rPr>
          <w:rStyle w:val="Emphasis"/>
          <w:highlight w:val="cyan"/>
        </w:rPr>
        <w:t>more at stake</w:t>
      </w:r>
      <w:r w:rsidRPr="00E70DB4">
        <w:rPr>
          <w:sz w:val="12"/>
        </w:rPr>
        <w:t xml:space="preserve">, </w:t>
      </w:r>
      <w:r w:rsidRPr="00E73BDD">
        <w:rPr>
          <w:rStyle w:val="StyleUnderline"/>
          <w:highlight w:val="cyan"/>
        </w:rPr>
        <w:t>the risk of apocalypse</w:t>
      </w:r>
      <w:r w:rsidRPr="00E73BDD">
        <w:t xml:space="preserve"> </w:t>
      </w:r>
      <w:r w:rsidRPr="00E31D30">
        <w:rPr>
          <w:sz w:val="12"/>
          <w:szCs w:val="12"/>
        </w:rPr>
        <w:t>in a potentially impending “intelligence explosion”</w:t>
      </w:r>
      <w:r w:rsidRPr="00E70DB4">
        <w:rPr>
          <w:sz w:val="12"/>
        </w:rPr>
        <w:t xml:space="preserve"> </w:t>
      </w:r>
      <w:r w:rsidRPr="00E70DB4">
        <w:rPr>
          <w:rStyle w:val="StyleUnderline"/>
        </w:rPr>
        <w:t>so neatly symbolized by actual explosives</w:t>
      </w:r>
      <w:r w:rsidRPr="00E70DB4">
        <w:rPr>
          <w:sz w:val="12"/>
        </w:rPr>
        <w:t xml:space="preserve">. </w:t>
      </w:r>
      <w:r w:rsidRPr="00E70DB4">
        <w:rPr>
          <w:rStyle w:val="StyleUnderline"/>
        </w:rPr>
        <w:t xml:space="preserve">And </w:t>
      </w:r>
      <w:r w:rsidRPr="00E31D30">
        <w:rPr>
          <w:rStyle w:val="StyleUnderline"/>
          <w:highlight w:val="cyan"/>
        </w:rPr>
        <w:t xml:space="preserve">out of that comes the sense of </w:t>
      </w:r>
      <w:r w:rsidRPr="00E31D30">
        <w:rPr>
          <w:rStyle w:val="Emphasis"/>
          <w:highlight w:val="cyan"/>
        </w:rPr>
        <w:t>moral urgency</w:t>
      </w:r>
      <w:r w:rsidRPr="00E70DB4">
        <w:rPr>
          <w:sz w:val="12"/>
        </w:rPr>
        <w:t xml:space="preserve">: </w:t>
      </w:r>
      <w:r w:rsidRPr="00E31D30">
        <w:rPr>
          <w:rStyle w:val="Emphasis"/>
          <w:szCs w:val="26"/>
          <w:highlight w:val="cyan"/>
        </w:rPr>
        <w:t>you’d better run to deal with the problems this precipice presents if you have any kind of resources to do so</w:t>
      </w:r>
      <w:r w:rsidRPr="00E70DB4">
        <w:rPr>
          <w:sz w:val="12"/>
        </w:rPr>
        <w:t xml:space="preserve">. </w:t>
      </w:r>
      <w:r w:rsidRPr="00E70DB4">
        <w:rPr>
          <w:rStyle w:val="StyleUnderline"/>
        </w:rPr>
        <w:t xml:space="preserve">If </w:t>
      </w:r>
      <w:r w:rsidRPr="00E31D30">
        <w:rPr>
          <w:rStyle w:val="StyleUnderline"/>
          <w:highlight w:val="cyan"/>
        </w:rPr>
        <w:t>our historical moment is so precarious</w:t>
      </w:r>
      <w:r w:rsidRPr="00E70DB4">
        <w:rPr>
          <w:sz w:val="12"/>
        </w:rPr>
        <w:t xml:space="preserve">, </w:t>
      </w:r>
      <w:r w:rsidRPr="00E70DB4">
        <w:rPr>
          <w:rStyle w:val="StyleUnderline"/>
        </w:rPr>
        <w:t xml:space="preserve">at this place where our acceleration could take us to </w:t>
      </w:r>
      <w:r w:rsidRPr="00E70DB4">
        <w:rPr>
          <w:rStyle w:val="Emphasis"/>
        </w:rPr>
        <w:t>utopia</w:t>
      </w:r>
      <w:r w:rsidRPr="00E70DB4">
        <w:rPr>
          <w:rStyle w:val="StyleUnderline"/>
        </w:rPr>
        <w:t xml:space="preserve"> or the </w:t>
      </w:r>
      <w:r w:rsidRPr="00E70DB4">
        <w:rPr>
          <w:rStyle w:val="Emphasis"/>
        </w:rPr>
        <w:t>abyss</w:t>
      </w:r>
      <w:r w:rsidRPr="00E70DB4">
        <w:rPr>
          <w:sz w:val="12"/>
        </w:rPr>
        <w:t xml:space="preserve">, </w:t>
      </w:r>
      <w:r w:rsidRPr="00E31D30">
        <w:rPr>
          <w:rStyle w:val="StyleUnderline"/>
          <w:highlight w:val="cyan"/>
        </w:rPr>
        <w:t xml:space="preserve">it’s </w:t>
      </w:r>
      <w:r w:rsidRPr="00E31D30">
        <w:rPr>
          <w:rStyle w:val="Emphasis"/>
          <w:highlight w:val="cyan"/>
        </w:rPr>
        <w:t>no time to be sitting around</w:t>
      </w:r>
      <w:r w:rsidRPr="00E70DB4">
        <w:rPr>
          <w:sz w:val="12"/>
        </w:rPr>
        <w:t>. A trace of that outrage shows in an excerpt from “Juicy Exceptions”:</w:t>
      </w:r>
    </w:p>
    <w:p w14:paraId="73100441" w14:textId="77777777" w:rsidR="00D52278" w:rsidRPr="00E70DB4" w:rsidRDefault="00D52278" w:rsidP="00D52278">
      <w:pPr>
        <w:ind w:firstLine="720"/>
        <w:rPr>
          <w:sz w:val="12"/>
          <w:szCs w:val="12"/>
        </w:rPr>
      </w:pPr>
      <w:r w:rsidRPr="00E70DB4">
        <w:rPr>
          <w:sz w:val="12"/>
          <w:szCs w:val="12"/>
        </w:rPr>
        <w:t>the young ones glimmer briefly</w:t>
      </w:r>
    </w:p>
    <w:p w14:paraId="48802F7E" w14:textId="77777777" w:rsidR="00D52278" w:rsidRPr="00E70DB4" w:rsidRDefault="00D52278" w:rsidP="00D52278">
      <w:pPr>
        <w:ind w:firstLine="720"/>
        <w:rPr>
          <w:sz w:val="12"/>
          <w:szCs w:val="12"/>
        </w:rPr>
      </w:pPr>
      <w:r w:rsidRPr="00E70DB4">
        <w:rPr>
          <w:sz w:val="12"/>
          <w:szCs w:val="12"/>
        </w:rPr>
        <w:t xml:space="preserve">like fourth of </w:t>
      </w:r>
      <w:proofErr w:type="spellStart"/>
      <w:r w:rsidRPr="00E70DB4">
        <w:rPr>
          <w:sz w:val="12"/>
          <w:szCs w:val="12"/>
        </w:rPr>
        <w:t>july</w:t>
      </w:r>
      <w:proofErr w:type="spellEnd"/>
      <w:r w:rsidRPr="00E70DB4">
        <w:rPr>
          <w:sz w:val="12"/>
          <w:szCs w:val="12"/>
        </w:rPr>
        <w:t xml:space="preserve"> firework [sic]</w:t>
      </w:r>
    </w:p>
    <w:p w14:paraId="78AAD49B" w14:textId="77777777" w:rsidR="00D52278" w:rsidRPr="00E70DB4" w:rsidRDefault="00D52278" w:rsidP="00D52278">
      <w:pPr>
        <w:ind w:firstLine="720"/>
        <w:rPr>
          <w:sz w:val="12"/>
          <w:szCs w:val="12"/>
        </w:rPr>
      </w:pPr>
      <w:r w:rsidRPr="00E70DB4">
        <w:rPr>
          <w:sz w:val="12"/>
          <w:szCs w:val="12"/>
        </w:rPr>
        <w:t>then fall to dust</w:t>
      </w:r>
    </w:p>
    <w:p w14:paraId="4CAB245C" w14:textId="77777777" w:rsidR="00D52278" w:rsidRPr="00E70DB4" w:rsidRDefault="00D52278" w:rsidP="00D52278">
      <w:pPr>
        <w:ind w:firstLine="720"/>
        <w:rPr>
          <w:sz w:val="12"/>
          <w:szCs w:val="12"/>
        </w:rPr>
      </w:pPr>
      <w:r w:rsidRPr="00E70DB4">
        <w:rPr>
          <w:sz w:val="12"/>
          <w:szCs w:val="12"/>
        </w:rPr>
        <w:t>[…]</w:t>
      </w:r>
    </w:p>
    <w:p w14:paraId="5C9EC68B" w14:textId="77777777" w:rsidR="00D52278" w:rsidRPr="00E70DB4" w:rsidRDefault="00D52278" w:rsidP="00D52278">
      <w:pPr>
        <w:ind w:firstLine="720"/>
        <w:rPr>
          <w:sz w:val="12"/>
          <w:szCs w:val="12"/>
        </w:rPr>
      </w:pPr>
      <w:r w:rsidRPr="00E70DB4">
        <w:rPr>
          <w:sz w:val="12"/>
          <w:szCs w:val="12"/>
        </w:rPr>
        <w:t xml:space="preserve">strut on </w:t>
      </w:r>
      <w:proofErr w:type="gramStart"/>
      <w:r w:rsidRPr="00E70DB4">
        <w:rPr>
          <w:sz w:val="12"/>
          <w:szCs w:val="12"/>
        </w:rPr>
        <w:t>you</w:t>
      </w:r>
      <w:proofErr w:type="gramEnd"/>
      <w:r w:rsidRPr="00E70DB4">
        <w:rPr>
          <w:sz w:val="12"/>
          <w:szCs w:val="12"/>
        </w:rPr>
        <w:t xml:space="preserve"> arrogant </w:t>
      </w:r>
      <w:r w:rsidRPr="00E70DB4">
        <w:rPr>
          <w:strike/>
          <w:sz w:val="12"/>
          <w:szCs w:val="12"/>
        </w:rPr>
        <w:t>pricks</w:t>
      </w:r>
      <w:r w:rsidRPr="00E70DB4">
        <w:rPr>
          <w:sz w:val="12"/>
          <w:szCs w:val="12"/>
        </w:rPr>
        <w:t xml:space="preserve"> [people]</w:t>
      </w:r>
    </w:p>
    <w:p w14:paraId="5233BCA1" w14:textId="77777777" w:rsidR="00D52278" w:rsidRPr="00E70DB4" w:rsidRDefault="00D52278" w:rsidP="00D52278">
      <w:pPr>
        <w:ind w:firstLine="720"/>
        <w:rPr>
          <w:sz w:val="12"/>
          <w:szCs w:val="12"/>
        </w:rPr>
      </w:pPr>
      <w:r w:rsidRPr="00E70DB4">
        <w:rPr>
          <w:sz w:val="12"/>
          <w:szCs w:val="12"/>
        </w:rPr>
        <w:t>shine on you daughters of ivy</w:t>
      </w:r>
    </w:p>
    <w:p w14:paraId="25D8492D" w14:textId="77777777" w:rsidR="00D52278" w:rsidRPr="00E70DB4" w:rsidRDefault="00D52278" w:rsidP="00D52278">
      <w:pPr>
        <w:ind w:firstLine="720"/>
        <w:rPr>
          <w:sz w:val="12"/>
          <w:szCs w:val="12"/>
        </w:rPr>
      </w:pPr>
      <w:r w:rsidRPr="00E70DB4">
        <w:rPr>
          <w:sz w:val="12"/>
          <w:szCs w:val="12"/>
        </w:rPr>
        <w:t>occupy your privilege like a desert garden</w:t>
      </w:r>
    </w:p>
    <w:p w14:paraId="757C1145" w14:textId="77777777" w:rsidR="00D52278" w:rsidRPr="00E70DB4" w:rsidRDefault="00D52278" w:rsidP="00D52278">
      <w:pPr>
        <w:ind w:firstLine="720"/>
        <w:rPr>
          <w:sz w:val="12"/>
          <w:szCs w:val="12"/>
        </w:rPr>
      </w:pPr>
      <w:r w:rsidRPr="00E70DB4">
        <w:rPr>
          <w:sz w:val="12"/>
          <w:szCs w:val="12"/>
        </w:rPr>
        <w:t>fig-nude amongst almonds and apricots</w:t>
      </w:r>
    </w:p>
    <w:p w14:paraId="33AF80AC" w14:textId="77777777" w:rsidR="00D52278" w:rsidRPr="00E70DB4" w:rsidRDefault="00D52278" w:rsidP="00D52278">
      <w:pPr>
        <w:ind w:firstLine="720"/>
        <w:rPr>
          <w:sz w:val="12"/>
          <w:szCs w:val="12"/>
        </w:rPr>
      </w:pPr>
      <w:r w:rsidRPr="00E70DB4">
        <w:rPr>
          <w:sz w:val="12"/>
          <w:szCs w:val="12"/>
        </w:rPr>
        <w:t>let us feast our eyes on your impudence</w:t>
      </w:r>
    </w:p>
    <w:p w14:paraId="6EE82305" w14:textId="77777777" w:rsidR="00D52278" w:rsidRPr="00E70DB4" w:rsidRDefault="00D52278" w:rsidP="00D52278">
      <w:pPr>
        <w:ind w:firstLine="720"/>
        <w:rPr>
          <w:sz w:val="12"/>
          <w:szCs w:val="12"/>
        </w:rPr>
      </w:pPr>
      <w:r w:rsidRPr="00E70DB4">
        <w:rPr>
          <w:sz w:val="12"/>
          <w:szCs w:val="12"/>
        </w:rPr>
        <w:t>as you slurp that rough-shelled coconut with a pastel straw</w:t>
      </w:r>
    </w:p>
    <w:p w14:paraId="5A945D2B" w14:textId="77777777" w:rsidR="00D52278" w:rsidRPr="00E70DB4" w:rsidRDefault="00D52278" w:rsidP="00D52278">
      <w:pPr>
        <w:rPr>
          <w:rStyle w:val="Emphasis"/>
          <w:szCs w:val="26"/>
        </w:rPr>
      </w:pPr>
      <w:r w:rsidRPr="00E70DB4">
        <w:rPr>
          <w:sz w:val="12"/>
        </w:rPr>
        <w:t xml:space="preserve">After meditating on the finitude of youthful pleasure, </w:t>
      </w:r>
      <w:r w:rsidRPr="00E70DB4">
        <w:rPr>
          <w:rStyle w:val="StyleUnderline"/>
        </w:rPr>
        <w:t xml:space="preserve">this poem breaks into pure moral outrage at the </w:t>
      </w:r>
      <w:r w:rsidRPr="00E31D30">
        <w:rPr>
          <w:rStyle w:val="StyleUnderline"/>
          <w:highlight w:val="cyan"/>
        </w:rPr>
        <w:t xml:space="preserve">very thought of </w:t>
      </w:r>
      <w:r w:rsidRPr="00E31D30">
        <w:rPr>
          <w:rStyle w:val="Emphasis"/>
          <w:sz w:val="24"/>
          <w:highlight w:val="cyan"/>
        </w:rPr>
        <w:t>elite students enjoying their vacations</w:t>
      </w:r>
      <w:r w:rsidRPr="00E31D30">
        <w:rPr>
          <w:sz w:val="12"/>
          <w:highlight w:val="cyan"/>
        </w:rPr>
        <w:t>.</w:t>
      </w:r>
      <w:r w:rsidRPr="00E70DB4">
        <w:rPr>
          <w:sz w:val="12"/>
        </w:rPr>
        <w:t xml:space="preserve"> It only makes full sense in the context of the previous two; </w:t>
      </w:r>
      <w:r w:rsidRPr="00E31D30">
        <w:rPr>
          <w:rStyle w:val="StyleUnderline"/>
          <w:highlight w:val="cyan"/>
        </w:rPr>
        <w:t xml:space="preserve">this is </w:t>
      </w:r>
      <w:r w:rsidRPr="00E31D30">
        <w:rPr>
          <w:rStyle w:val="Emphasis"/>
          <w:highlight w:val="cyan"/>
        </w:rPr>
        <w:t>no time to be lounging around</w:t>
      </w:r>
      <w:r w:rsidRPr="00E70DB4">
        <w:rPr>
          <w:sz w:val="12"/>
        </w:rPr>
        <w:t xml:space="preserve">. </w:t>
      </w:r>
      <w:r w:rsidRPr="00E31D30">
        <w:rPr>
          <w:rStyle w:val="StyleUnderline"/>
          <w:highlight w:val="cyan"/>
        </w:rPr>
        <w:t>If you’ve been granted the power</w:t>
      </w:r>
      <w:r w:rsidRPr="00E70DB4">
        <w:rPr>
          <w:sz w:val="12"/>
        </w:rPr>
        <w:t xml:space="preserve">, the privilege, </w:t>
      </w:r>
      <w:r w:rsidRPr="00E31D30">
        <w:rPr>
          <w:rStyle w:val="Emphasis"/>
          <w:highlight w:val="cyan"/>
        </w:rPr>
        <w:t>of that kind of education</w:t>
      </w:r>
      <w:r w:rsidRPr="00E31D30">
        <w:rPr>
          <w:sz w:val="12"/>
          <w:highlight w:val="cyan"/>
        </w:rPr>
        <w:t>,</w:t>
      </w:r>
      <w:r w:rsidRPr="00E70DB4">
        <w:rPr>
          <w:sz w:val="12"/>
        </w:rPr>
        <w:t xml:space="preserve"> </w:t>
      </w:r>
      <w:r w:rsidRPr="00E31D30">
        <w:rPr>
          <w:rStyle w:val="StyleUnderline"/>
          <w:highlight w:val="cyan"/>
        </w:rPr>
        <w:t xml:space="preserve">given the </w:t>
      </w:r>
      <w:r w:rsidRPr="00E31D30">
        <w:rPr>
          <w:rStyle w:val="Emphasis"/>
          <w:highlight w:val="cyan"/>
        </w:rPr>
        <w:t>precipice</w:t>
      </w:r>
      <w:r w:rsidRPr="00E70DB4">
        <w:rPr>
          <w:rStyle w:val="Emphasis"/>
        </w:rPr>
        <w:t xml:space="preserve"> we stand on</w:t>
      </w:r>
      <w:r w:rsidRPr="00E70DB4">
        <w:rPr>
          <w:sz w:val="12"/>
        </w:rPr>
        <w:t xml:space="preserve">, </w:t>
      </w:r>
      <w:r w:rsidRPr="00E31D30">
        <w:rPr>
          <w:rStyle w:val="Emphasis"/>
          <w:szCs w:val="26"/>
          <w:highlight w:val="cyan"/>
        </w:rPr>
        <w:t xml:space="preserve">how could you use it for yourself, </w:t>
      </w:r>
      <w:r w:rsidRPr="00E31D30">
        <w:rPr>
          <w:rStyle w:val="Emphasis"/>
          <w:sz w:val="30"/>
          <w:szCs w:val="30"/>
          <w:highlight w:val="cyan"/>
        </w:rPr>
        <w:t>even for a moment?</w:t>
      </w:r>
      <w:r w:rsidRPr="00E70DB4">
        <w:rPr>
          <w:rStyle w:val="Emphasis"/>
          <w:szCs w:val="26"/>
        </w:rPr>
        <w:t xml:space="preserve"> </w:t>
      </w:r>
      <w:r w:rsidRPr="00E31D30">
        <w:rPr>
          <w:rStyle w:val="Emphasis"/>
          <w:szCs w:val="26"/>
          <w:highlight w:val="cyan"/>
        </w:rPr>
        <w:t>When our species might be at stake?</w:t>
      </w:r>
    </w:p>
    <w:p w14:paraId="08C71942" w14:textId="77777777" w:rsidR="00D52278" w:rsidRPr="00E70DB4" w:rsidRDefault="00D52278" w:rsidP="00D52278">
      <w:pPr>
        <w:rPr>
          <w:sz w:val="10"/>
          <w:szCs w:val="10"/>
        </w:rPr>
      </w:pPr>
      <w:r w:rsidRPr="00E70DB4">
        <w:rPr>
          <w:sz w:val="10"/>
          <w:szCs w:val="10"/>
        </w:rPr>
        <w:t xml:space="preserve">At the end of the bio on his website, Bostrom writes, “I am in a very fortunate position—having no teaching duties, being supported by a staff of brilliant research colleagues and </w:t>
      </w:r>
      <w:proofErr w:type="gramStart"/>
      <w:r w:rsidRPr="00E70DB4">
        <w:rPr>
          <w:sz w:val="10"/>
          <w:szCs w:val="10"/>
        </w:rPr>
        <w:t>assistants, and</w:t>
      </w:r>
      <w:proofErr w:type="gramEnd"/>
      <w:r w:rsidRPr="00E70DB4">
        <w:rPr>
          <w:sz w:val="10"/>
          <w:szCs w:val="10"/>
        </w:rPr>
        <w:t xml:space="preserve"> facing no restrictions on what I can work on. Must try hard to be worthy of such privilege!” It’s “Juicy Exceptions” that shows how deeply Bostrom means that. He’s not just humbly saying he’s lucky—he’s saying that privilege gives him a duty to pull his weight for the greater good, hurrying to keep up with the urgency of this strange historical moment. Which makes sense of how Bostrom is leading his life, basically locked in a room coming up with the best arguments he can for why people should listen to his apocalyptic/utopian message, publishing and running between speaking circuits and parliamentary panels, doing his best to right the course of history before it’s too late.</w:t>
      </w:r>
    </w:p>
    <w:p w14:paraId="5920BC43" w14:textId="77777777" w:rsidR="00D52278" w:rsidRPr="00E70DB4" w:rsidRDefault="00D52278" w:rsidP="00D52278">
      <w:pPr>
        <w:rPr>
          <w:sz w:val="10"/>
          <w:szCs w:val="10"/>
        </w:rPr>
      </w:pPr>
      <w:r w:rsidRPr="00E70DB4">
        <w:rPr>
          <w:sz w:val="10"/>
          <w:szCs w:val="10"/>
        </w:rPr>
        <w:lastRenderedPageBreak/>
        <w:t>Bostrom’s worldview, as you dive into the visionary corners of his mind, is compelling: it draws you in, makes you think in big history, makes you and your concerns start to look very, very small. I trust Bostrom’s intentions more after reading his poetry; his vision of the long future seems like a genuine hope for what he calls (in the last line of Superintelligence) “a compassionate and jubilant use of humanity’s cosmic endowment.”</w:t>
      </w:r>
    </w:p>
    <w:p w14:paraId="57E33486" w14:textId="77777777" w:rsidR="00D52278" w:rsidRPr="00EB535A" w:rsidRDefault="00D52278" w:rsidP="00D52278">
      <w:pPr>
        <w:rPr>
          <w:sz w:val="12"/>
        </w:rPr>
      </w:pPr>
      <w:r w:rsidRPr="00EB535A">
        <w:rPr>
          <w:sz w:val="12"/>
        </w:rPr>
        <w:t xml:space="preserve">I’m also worried by the implications of his ideas. If you follow his logic completely, then </w:t>
      </w:r>
      <w:r w:rsidRPr="00E31D30">
        <w:rPr>
          <w:rStyle w:val="StyleUnderline"/>
          <w:highlight w:val="cyan"/>
        </w:rPr>
        <w:t xml:space="preserve">putting our energies towards the </w:t>
      </w:r>
      <w:r w:rsidRPr="00E31D30">
        <w:rPr>
          <w:rStyle w:val="Emphasis"/>
          <w:highlight w:val="cyan"/>
        </w:rPr>
        <w:t>highest-priority issue</w:t>
      </w:r>
      <w:r w:rsidRPr="00E70DB4">
        <w:rPr>
          <w:rStyle w:val="Emphasis"/>
        </w:rPr>
        <w:t xml:space="preserve"> of our age</w:t>
      </w:r>
      <w:r w:rsidRPr="00EB535A">
        <w:rPr>
          <w:sz w:val="12"/>
        </w:rPr>
        <w:t xml:space="preserve"> (AI strategy) </w:t>
      </w:r>
      <w:r w:rsidRPr="00E31D30">
        <w:rPr>
          <w:rStyle w:val="StyleUnderline"/>
          <w:highlight w:val="cyan"/>
        </w:rPr>
        <w:t xml:space="preserve">should mean </w:t>
      </w:r>
      <w:r w:rsidRPr="00E31D30">
        <w:rPr>
          <w:rStyle w:val="Emphasis"/>
          <w:szCs w:val="26"/>
          <w:highlight w:val="cyan"/>
        </w:rPr>
        <w:t>dropping our other, immediate projects</w:t>
      </w:r>
      <w:r w:rsidRPr="00EB535A">
        <w:rPr>
          <w:sz w:val="12"/>
          <w:highlight w:val="cyan"/>
        </w:rPr>
        <w:t xml:space="preserve"> </w:t>
      </w:r>
      <w:r w:rsidRPr="00E31D30">
        <w:rPr>
          <w:rStyle w:val="StyleUnderline"/>
          <w:highlight w:val="cyan"/>
        </w:rPr>
        <w:t>of</w:t>
      </w:r>
      <w:r w:rsidRPr="00EB535A">
        <w:rPr>
          <w:sz w:val="12"/>
          <w:highlight w:val="cyan"/>
        </w:rPr>
        <w:t xml:space="preserve"> </w:t>
      </w:r>
      <w:r w:rsidRPr="00E31D30">
        <w:rPr>
          <w:rStyle w:val="Emphasis"/>
          <w:highlight w:val="cyan"/>
        </w:rPr>
        <w:t>world-fixing and world-making</w:t>
      </w:r>
      <w:r w:rsidRPr="00EB535A">
        <w:rPr>
          <w:sz w:val="12"/>
          <w:highlight w:val="cyan"/>
        </w:rPr>
        <w:t xml:space="preserve">, </w:t>
      </w:r>
      <w:r w:rsidRPr="00E31D30">
        <w:rPr>
          <w:rStyle w:val="StyleUnderline"/>
          <w:highlight w:val="cyan"/>
        </w:rPr>
        <w:t xml:space="preserve">as </w:t>
      </w:r>
      <w:r w:rsidRPr="00E31D30">
        <w:rPr>
          <w:rStyle w:val="Emphasis"/>
          <w:highlight w:val="cyan"/>
        </w:rPr>
        <w:t>any suffering</w:t>
      </w:r>
      <w:r w:rsidRPr="00E31D30">
        <w:rPr>
          <w:rStyle w:val="StyleUnderline"/>
          <w:highlight w:val="cyan"/>
        </w:rPr>
        <w:t xml:space="preserve"> we might alleviate now is </w:t>
      </w:r>
      <w:r w:rsidRPr="00E31D30">
        <w:rPr>
          <w:rStyle w:val="Emphasis"/>
          <w:highlight w:val="cyan"/>
        </w:rPr>
        <w:t>secondary to the possibility of extinction</w:t>
      </w:r>
      <w:r w:rsidRPr="00EB535A">
        <w:rPr>
          <w:sz w:val="12"/>
          <w:highlight w:val="cyan"/>
        </w:rPr>
        <w:t>.</w:t>
      </w:r>
      <w:r w:rsidRPr="00EB535A">
        <w:rPr>
          <w:sz w:val="12"/>
        </w:rPr>
        <w:t xml:space="preserve"> I have too many reservations about Bostrom’s strategic ideas, his thoughts on how change gets made, and his ability to consistently distinguish sci-fi from reality, to buy that fully.</w:t>
      </w:r>
    </w:p>
    <w:p w14:paraId="4262DEE2" w14:textId="77777777" w:rsidR="00D52278" w:rsidRPr="00E70DB4" w:rsidRDefault="00D52278" w:rsidP="00D52278">
      <w:pPr>
        <w:rPr>
          <w:rStyle w:val="Emphasis"/>
        </w:rPr>
      </w:pPr>
      <w:proofErr w:type="gramStart"/>
      <w:r w:rsidRPr="00EB535A">
        <w:rPr>
          <w:sz w:val="12"/>
        </w:rPr>
        <w:t>Big-history</w:t>
      </w:r>
      <w:proofErr w:type="gramEnd"/>
      <w:r w:rsidRPr="00EB535A">
        <w:rPr>
          <w:sz w:val="12"/>
        </w:rPr>
        <w:t xml:space="preserve"> thinking raises questions, though, that go beyond Bostrom’s exclusive focus on AI scenarios. What if, to have any hope of building the world we want, the first step is to prioritize catastrophic threats, even others like climate change or biosecurity? </w:t>
      </w:r>
      <w:r w:rsidRPr="00E70DB4">
        <w:rPr>
          <w:rStyle w:val="StyleUnderline"/>
        </w:rPr>
        <w:t xml:space="preserve">Maybe </w:t>
      </w:r>
      <w:r w:rsidRPr="00E31D30">
        <w:rPr>
          <w:rStyle w:val="StyleUnderline"/>
          <w:highlight w:val="cyan"/>
        </w:rPr>
        <w:t xml:space="preserve">the state of tech </w:t>
      </w:r>
      <w:r w:rsidRPr="00E31D30">
        <w:rPr>
          <w:rStyle w:val="Emphasis"/>
          <w:highlight w:val="cyan"/>
        </w:rPr>
        <w:t>does place us</w:t>
      </w:r>
      <w:r w:rsidRPr="00E31D30">
        <w:rPr>
          <w:rStyle w:val="StyleUnderline"/>
          <w:highlight w:val="cyan"/>
        </w:rPr>
        <w:t xml:space="preserve"> at a </w:t>
      </w:r>
      <w:r w:rsidRPr="00E31D30">
        <w:rPr>
          <w:rStyle w:val="Emphasis"/>
          <w:highlight w:val="cyan"/>
        </w:rPr>
        <w:t>unique moment in history</w:t>
      </w:r>
      <w:r w:rsidRPr="00E70DB4">
        <w:rPr>
          <w:rStyle w:val="StyleUnderline"/>
        </w:rPr>
        <w:t xml:space="preserve">, </w:t>
      </w:r>
      <w:r w:rsidRPr="00E31D30">
        <w:rPr>
          <w:rStyle w:val="StyleUnderline"/>
          <w:highlight w:val="cyan"/>
        </w:rPr>
        <w:t>with the</w:t>
      </w:r>
      <w:r w:rsidRPr="00E70DB4">
        <w:rPr>
          <w:rStyle w:val="StyleUnderline"/>
        </w:rPr>
        <w:t xml:space="preserve"> </w:t>
      </w:r>
      <w:r w:rsidRPr="00E70DB4">
        <w:rPr>
          <w:rStyle w:val="Emphasis"/>
        </w:rPr>
        <w:t xml:space="preserve">unique </w:t>
      </w:r>
      <w:r w:rsidRPr="00E31D30">
        <w:rPr>
          <w:rStyle w:val="Emphasis"/>
          <w:highlight w:val="cyan"/>
        </w:rPr>
        <w:t>urgency Bostrom feels.</w:t>
      </w:r>
      <w:r w:rsidRPr="00EB535A">
        <w:rPr>
          <w:sz w:val="12"/>
        </w:rPr>
        <w:t xml:space="preserve"> </w:t>
      </w:r>
      <w:r w:rsidRPr="00E70DB4">
        <w:rPr>
          <w:rStyle w:val="StyleUnderline"/>
        </w:rPr>
        <w:t xml:space="preserve">Which would mean </w:t>
      </w:r>
      <w:r w:rsidRPr="00E31D30">
        <w:rPr>
          <w:rStyle w:val="StyleUnderline"/>
          <w:highlight w:val="cyan"/>
        </w:rPr>
        <w:t xml:space="preserve">we ought to </w:t>
      </w:r>
      <w:r w:rsidRPr="00E31D30">
        <w:rPr>
          <w:rStyle w:val="Emphasis"/>
          <w:highlight w:val="cyan"/>
        </w:rPr>
        <w:t>think more strategically</w:t>
      </w:r>
      <w:r w:rsidRPr="00E70DB4">
        <w:rPr>
          <w:rStyle w:val="StyleUnderline"/>
        </w:rPr>
        <w:t xml:space="preserve"> </w:t>
      </w:r>
      <w:r w:rsidRPr="00E31D30">
        <w:rPr>
          <w:rStyle w:val="StyleUnderline"/>
          <w:highlight w:val="cyan"/>
        </w:rPr>
        <w:t xml:space="preserve">about </w:t>
      </w:r>
      <w:r w:rsidRPr="00E31D30">
        <w:rPr>
          <w:rStyle w:val="Emphasis"/>
          <w:highlight w:val="cyan"/>
        </w:rPr>
        <w:t>where to apply that urgency</w:t>
      </w:r>
      <w:r w:rsidRPr="00EB535A">
        <w:rPr>
          <w:sz w:val="12"/>
        </w:rPr>
        <w:t xml:space="preserve">. </w:t>
      </w:r>
      <w:r w:rsidRPr="00E31D30">
        <w:rPr>
          <w:rStyle w:val="Emphasis"/>
          <w:highlight w:val="cyan"/>
        </w:rPr>
        <w:t>Terrifying as it is, Bostrom might have a point.</w:t>
      </w:r>
    </w:p>
    <w:p w14:paraId="660D54A6" w14:textId="77777777" w:rsidR="00D52278" w:rsidRDefault="00D52278" w:rsidP="00D52278"/>
    <w:p w14:paraId="28754843" w14:textId="77777777" w:rsidR="00D52278" w:rsidRDefault="00D52278" w:rsidP="00D52278">
      <w:pPr>
        <w:pStyle w:val="Heading4"/>
      </w:pPr>
      <w:r>
        <w:t xml:space="preserve">Transhumanism is vital to achieving </w:t>
      </w:r>
      <w:r w:rsidRPr="008D01D5">
        <w:rPr>
          <w:u w:val="single"/>
        </w:rPr>
        <w:t>singularity</w:t>
      </w:r>
      <w:r>
        <w:t xml:space="preserve"> and </w:t>
      </w:r>
      <w:r w:rsidRPr="008D01D5">
        <w:rPr>
          <w:u w:val="single"/>
        </w:rPr>
        <w:t>immortality</w:t>
      </w:r>
      <w:r>
        <w:t xml:space="preserve">, which </w:t>
      </w:r>
      <w:r w:rsidRPr="008D01D5">
        <w:rPr>
          <w:u w:val="single"/>
        </w:rPr>
        <w:t>ends all human suffering</w:t>
      </w:r>
      <w:r>
        <w:t xml:space="preserve"> and </w:t>
      </w:r>
      <w:r w:rsidRPr="008D01D5">
        <w:rPr>
          <w:u w:val="single"/>
        </w:rPr>
        <w:t>trauma</w:t>
      </w:r>
      <w:r>
        <w:t xml:space="preserve"> and creates a </w:t>
      </w:r>
      <w:r w:rsidRPr="008D01D5">
        <w:rPr>
          <w:u w:val="single"/>
        </w:rPr>
        <w:t>glorious</w:t>
      </w:r>
      <w:r w:rsidRPr="008D01D5">
        <w:t xml:space="preserve"> post-human future</w:t>
      </w:r>
      <w:r>
        <w:t xml:space="preserve"> </w:t>
      </w:r>
      <w:r w:rsidRPr="008D01D5">
        <w:rPr>
          <w:u w:val="single"/>
        </w:rPr>
        <w:t>free of all pain</w:t>
      </w:r>
      <w:r>
        <w:t xml:space="preserve">. Otherwise, we’ll face </w:t>
      </w:r>
      <w:r w:rsidRPr="008D01D5">
        <w:rPr>
          <w:u w:val="single"/>
        </w:rPr>
        <w:t>inevitable extinction</w:t>
      </w:r>
      <w:r>
        <w:t xml:space="preserve">. </w:t>
      </w:r>
    </w:p>
    <w:p w14:paraId="3661F1A8" w14:textId="77777777" w:rsidR="00D52278" w:rsidRPr="008D01D5" w:rsidRDefault="00D52278" w:rsidP="00D52278">
      <w:r>
        <w:t xml:space="preserve">Dr. John </w:t>
      </w:r>
      <w:proofErr w:type="spellStart"/>
      <w:r w:rsidRPr="008D01D5">
        <w:rPr>
          <w:rStyle w:val="Style13ptBold"/>
        </w:rPr>
        <w:t>Messerly</w:t>
      </w:r>
      <w:proofErr w:type="spellEnd"/>
      <w:r w:rsidRPr="008D01D5">
        <w:rPr>
          <w:rStyle w:val="Style13ptBold"/>
        </w:rPr>
        <w:t xml:space="preserve"> 18</w:t>
      </w:r>
      <w:r>
        <w:t>, PhD, former Chair of Philosophy Department @ Ursuline College, lecturer at the University of Texas at Austin, where he taught in both the philosophy and computer science departments, “Transhumanism – How Science Will Make Us Immortal”, http://churchandstate.org.uk/2018/06/transhumanism-how-science-will-make-us-immortal/</w:t>
      </w:r>
    </w:p>
    <w:p w14:paraId="66808029" w14:textId="77777777" w:rsidR="00D52278" w:rsidRPr="009A6784" w:rsidRDefault="00D52278" w:rsidP="00D52278">
      <w:pPr>
        <w:rPr>
          <w:u w:val="single"/>
        </w:rPr>
      </w:pPr>
      <w:r w:rsidRPr="009F2512">
        <w:rPr>
          <w:sz w:val="14"/>
        </w:rPr>
        <w:t xml:space="preserve">A Glorious Future? Once one adopts an evolutionary perspective it is easy to see that </w:t>
      </w:r>
      <w:r w:rsidRPr="008D01D5">
        <w:rPr>
          <w:rStyle w:val="StyleUnderline"/>
        </w:rPr>
        <w:t>the future will not be like the past</w:t>
      </w:r>
      <w:r w:rsidRPr="009F2512">
        <w:rPr>
          <w:sz w:val="14"/>
        </w:rPr>
        <w:t xml:space="preserve">. </w:t>
      </w:r>
      <w:r w:rsidRPr="008D01D5">
        <w:rPr>
          <w:rStyle w:val="StyleUnderline"/>
        </w:rPr>
        <w:t xml:space="preserve">Twenty-first century </w:t>
      </w:r>
      <w:r w:rsidRPr="00EB535A">
        <w:rPr>
          <w:rStyle w:val="StyleUnderline"/>
          <w:highlight w:val="cyan"/>
        </w:rPr>
        <w:t>technologies</w:t>
      </w:r>
      <w:r w:rsidRPr="008D01D5">
        <w:rPr>
          <w:rStyle w:val="StyleUnderline"/>
        </w:rPr>
        <w:t>—</w:t>
      </w:r>
      <w:r w:rsidRPr="009F2512">
        <w:rPr>
          <w:sz w:val="14"/>
        </w:rPr>
        <w:t xml:space="preserve">especially nanotechnology, genetics, artificial </w:t>
      </w:r>
      <w:proofErr w:type="gramStart"/>
      <w:r w:rsidRPr="009F2512">
        <w:rPr>
          <w:sz w:val="14"/>
        </w:rPr>
        <w:t>intelligence</w:t>
      </w:r>
      <w:proofErr w:type="gramEnd"/>
      <w:r w:rsidRPr="009F2512">
        <w:rPr>
          <w:sz w:val="14"/>
        </w:rPr>
        <w:t xml:space="preserve"> and robotics—</w:t>
      </w:r>
      <w:r w:rsidRPr="00EB535A">
        <w:rPr>
          <w:rStyle w:val="Emphasis"/>
          <w:highlight w:val="cyan"/>
        </w:rPr>
        <w:t>will transform reality</w:t>
      </w:r>
      <w:r w:rsidRPr="009F2512">
        <w:rPr>
          <w:sz w:val="14"/>
        </w:rPr>
        <w:t xml:space="preserve">. And </w:t>
      </w:r>
      <w:r w:rsidRPr="008D01D5">
        <w:rPr>
          <w:rStyle w:val="StyleUnderline"/>
        </w:rPr>
        <w:t>if we survive</w:t>
      </w:r>
      <w:r w:rsidRPr="009F2512">
        <w:rPr>
          <w:sz w:val="14"/>
        </w:rPr>
        <w:t xml:space="preserve">, </w:t>
      </w:r>
      <w:r w:rsidRPr="00EB535A">
        <w:rPr>
          <w:rStyle w:val="StyleUnderline"/>
          <w:highlight w:val="cyan"/>
        </w:rPr>
        <w:t>humans</w:t>
      </w:r>
      <w:r w:rsidRPr="008D01D5">
        <w:rPr>
          <w:rStyle w:val="StyleUnderline"/>
        </w:rPr>
        <w:t xml:space="preserve"> and their post-human descendants </w:t>
      </w:r>
      <w:r w:rsidRPr="00EB535A">
        <w:rPr>
          <w:rStyle w:val="StyleUnderline"/>
          <w:highlight w:val="cyan"/>
        </w:rPr>
        <w:t>will</w:t>
      </w:r>
      <w:r w:rsidRPr="008D01D5">
        <w:rPr>
          <w:rStyle w:val="StyleUnderline"/>
        </w:rPr>
        <w:t xml:space="preserve"> understand and </w:t>
      </w:r>
      <w:r w:rsidRPr="00EB535A">
        <w:rPr>
          <w:rStyle w:val="Emphasis"/>
          <w:highlight w:val="cyan"/>
        </w:rPr>
        <w:t>control matter, life, and mind</w:t>
      </w:r>
      <w:r w:rsidRPr="008D01D5">
        <w:rPr>
          <w:rStyle w:val="StyleUnderline"/>
        </w:rPr>
        <w:t>.</w:t>
      </w:r>
      <w:r w:rsidRPr="009F2512">
        <w:rPr>
          <w:sz w:val="14"/>
        </w:rPr>
        <w:t xml:space="preserve"> These developments are part of cultural evolution, itself is a part of cosmic evolution, with both processes producing more complex forms of life and mind. </w:t>
      </w:r>
      <w:proofErr w:type="gramStart"/>
      <w:r w:rsidRPr="009F2512">
        <w:rPr>
          <w:sz w:val="14"/>
        </w:rPr>
        <w:t>However</w:t>
      </w:r>
      <w:proofErr w:type="gramEnd"/>
      <w:r w:rsidRPr="009F2512">
        <w:rPr>
          <w:sz w:val="14"/>
        </w:rPr>
        <w:t xml:space="preserve"> </w:t>
      </w:r>
      <w:r w:rsidRPr="00EB535A">
        <w:rPr>
          <w:rStyle w:val="Emphasis"/>
          <w:highlight w:val="cyan"/>
        </w:rPr>
        <w:t>at the moment</w:t>
      </w:r>
      <w:r w:rsidRPr="009F2512">
        <w:rPr>
          <w:sz w:val="14"/>
          <w:highlight w:val="cyan"/>
        </w:rPr>
        <w:t xml:space="preserve"> </w:t>
      </w:r>
      <w:r w:rsidRPr="00EB535A">
        <w:rPr>
          <w:rStyle w:val="StyleUnderline"/>
          <w:highlight w:val="cyan"/>
        </w:rPr>
        <w:t xml:space="preserve">the above is </w:t>
      </w:r>
      <w:r w:rsidRPr="00EB535A">
        <w:rPr>
          <w:rStyle w:val="Emphasis"/>
          <w:highlight w:val="cyan"/>
        </w:rPr>
        <w:t>science fiction</w:t>
      </w:r>
      <w:r w:rsidRPr="009F2512">
        <w:rPr>
          <w:sz w:val="14"/>
        </w:rPr>
        <w:t xml:space="preserve">, </w:t>
      </w:r>
      <w:r w:rsidRPr="008D01D5">
        <w:rPr>
          <w:rStyle w:val="StyleUnderline"/>
        </w:rPr>
        <w:t xml:space="preserve">and </w:t>
      </w:r>
      <w:r w:rsidRPr="00EB535A">
        <w:rPr>
          <w:rStyle w:val="StyleUnderline"/>
          <w:highlight w:val="cyan"/>
        </w:rPr>
        <w:t xml:space="preserve">subject to </w:t>
      </w:r>
      <w:r w:rsidRPr="00EB535A">
        <w:rPr>
          <w:rStyle w:val="Emphasis"/>
          <w:highlight w:val="cyan"/>
        </w:rPr>
        <w:t>trillions of variables</w:t>
      </w:r>
      <w:r w:rsidRPr="008D01D5">
        <w:rPr>
          <w:rStyle w:val="StyleUnderline"/>
        </w:rPr>
        <w:t xml:space="preserve"> which will lead to an unimaginable future, or to no future at all—</w:t>
      </w:r>
      <w:r w:rsidRPr="00EB535A">
        <w:rPr>
          <w:rStyle w:val="StyleUnderline"/>
          <w:highlight w:val="cyan"/>
        </w:rPr>
        <w:t xml:space="preserve">as multiple </w:t>
      </w:r>
      <w:r w:rsidRPr="00EB535A">
        <w:rPr>
          <w:rStyle w:val="Emphasis"/>
          <w:highlight w:val="cyan"/>
        </w:rPr>
        <w:t>extinction scenarios</w:t>
      </w:r>
      <w:r w:rsidRPr="00EB535A">
        <w:rPr>
          <w:rStyle w:val="StyleUnderline"/>
          <w:highlight w:val="cyan"/>
        </w:rPr>
        <w:t xml:space="preserve"> might </w:t>
      </w:r>
      <w:r w:rsidRPr="00EB535A">
        <w:rPr>
          <w:rStyle w:val="Emphasis"/>
          <w:highlight w:val="cyan"/>
        </w:rPr>
        <w:t>doom humanity</w:t>
      </w:r>
      <w:r w:rsidRPr="009F2512">
        <w:rPr>
          <w:sz w:val="14"/>
          <w:highlight w:val="cyan"/>
        </w:rPr>
        <w:t xml:space="preserve">. </w:t>
      </w:r>
      <w:r w:rsidRPr="00EB535A">
        <w:rPr>
          <w:rStyle w:val="Emphasis"/>
          <w:highlight w:val="cyan"/>
        </w:rPr>
        <w:t>And evolutionary progress isn’t inevitable</w:t>
      </w:r>
      <w:r w:rsidRPr="009F2512">
        <w:rPr>
          <w:sz w:val="14"/>
        </w:rPr>
        <w:t xml:space="preserve">; technology can be used for good or ill. It may lead to a glorious future, but </w:t>
      </w:r>
      <w:r w:rsidRPr="00EB535A">
        <w:rPr>
          <w:rStyle w:val="StyleUnderline"/>
          <w:highlight w:val="cyan"/>
        </w:rPr>
        <w:t xml:space="preserve">the future could also be </w:t>
      </w:r>
      <w:r w:rsidRPr="00EB535A">
        <w:rPr>
          <w:rStyle w:val="Emphasis"/>
          <w:highlight w:val="cyan"/>
        </w:rPr>
        <w:t>halted</w:t>
      </w:r>
      <w:r w:rsidRPr="009F2512">
        <w:rPr>
          <w:sz w:val="14"/>
          <w:highlight w:val="cyan"/>
        </w:rPr>
        <w:t xml:space="preserve"> </w:t>
      </w:r>
      <w:r w:rsidRPr="00EB535A">
        <w:rPr>
          <w:rStyle w:val="StyleUnderline"/>
          <w:highlight w:val="cyan"/>
        </w:rPr>
        <w:t>by</w:t>
      </w:r>
      <w:r w:rsidRPr="008D01D5">
        <w:rPr>
          <w:rStyle w:val="StyleUnderline"/>
        </w:rPr>
        <w:t xml:space="preserve"> terrestrial or celestial disasters, or by</w:t>
      </w:r>
      <w:r w:rsidRPr="009F2512">
        <w:rPr>
          <w:sz w:val="14"/>
        </w:rPr>
        <w:t xml:space="preserve"> </w:t>
      </w:r>
      <w:r w:rsidRPr="00EB535A">
        <w:rPr>
          <w:rStyle w:val="Emphasis"/>
          <w:highlight w:val="cyan"/>
        </w:rPr>
        <w:t>dogmatists</w:t>
      </w:r>
      <w:r w:rsidRPr="009F2512">
        <w:rPr>
          <w:sz w:val="14"/>
        </w:rPr>
        <w:t xml:space="preserve">, zealots, </w:t>
      </w:r>
      <w:r w:rsidRPr="00EB535A">
        <w:rPr>
          <w:rStyle w:val="StyleUnderline"/>
          <w:highlight w:val="cyan"/>
        </w:rPr>
        <w:t>or</w:t>
      </w:r>
      <w:r w:rsidRPr="009F2512">
        <w:rPr>
          <w:sz w:val="14"/>
        </w:rPr>
        <w:t xml:space="preserve"> religious </w:t>
      </w:r>
      <w:r w:rsidRPr="00EB535A">
        <w:rPr>
          <w:rStyle w:val="Emphasis"/>
          <w:highlight w:val="cyan"/>
        </w:rPr>
        <w:t>fanatics who oppose progress</w:t>
      </w:r>
      <w:r w:rsidRPr="008D01D5">
        <w:rPr>
          <w:rStyle w:val="Emphasis"/>
        </w:rPr>
        <w:t>.</w:t>
      </w:r>
      <w:r w:rsidRPr="009F2512">
        <w:rPr>
          <w:sz w:val="14"/>
        </w:rPr>
        <w:t xml:space="preserve"> </w:t>
      </w:r>
      <w:r w:rsidRPr="008D01D5">
        <w:rPr>
          <w:rStyle w:val="StyleUnderline"/>
        </w:rPr>
        <w:t xml:space="preserve">The opponents of progress may have legitimate fears about future technologies, or they may be guided by </w:t>
      </w:r>
      <w:r w:rsidRPr="008D01D5">
        <w:rPr>
          <w:rStyle w:val="Emphasis"/>
        </w:rPr>
        <w:t>ignorance and irrationality.</w:t>
      </w:r>
      <w:r w:rsidRPr="009F2512">
        <w:rPr>
          <w:sz w:val="14"/>
        </w:rPr>
        <w:t xml:space="preserve"> </w:t>
      </w:r>
      <w:r w:rsidRPr="008D01D5">
        <w:rPr>
          <w:rStyle w:val="StyleUnderline"/>
        </w:rPr>
        <w:t xml:space="preserve">They may long for an imaginary past paradise, </w:t>
      </w:r>
      <w:r w:rsidRPr="008D01D5">
        <w:rPr>
          <w:rStyle w:val="Emphasis"/>
        </w:rPr>
        <w:t>fear what they don’t understand</w:t>
      </w:r>
      <w:r w:rsidRPr="008D01D5">
        <w:rPr>
          <w:rStyle w:val="StyleUnderline"/>
        </w:rPr>
        <w:t>, believe they possess a monopoly on the truth, or think humans subservient to gods.</w:t>
      </w:r>
      <w:r>
        <w:rPr>
          <w:rStyle w:val="StyleUnderline"/>
        </w:rPr>
        <w:t xml:space="preserve"> </w:t>
      </w:r>
      <w:r w:rsidRPr="009F2512">
        <w:rPr>
          <w:sz w:val="14"/>
        </w:rPr>
        <w:t xml:space="preserve">But for whatever reason </w:t>
      </w:r>
      <w:r w:rsidRPr="008D01D5">
        <w:rPr>
          <w:rStyle w:val="Emphasis"/>
        </w:rPr>
        <w:t>some oppose change</w:t>
      </w:r>
      <w:r w:rsidRPr="009F2512">
        <w:rPr>
          <w:sz w:val="14"/>
        </w:rPr>
        <w:t xml:space="preserve">, </w:t>
      </w:r>
      <w:r w:rsidRPr="008D01D5">
        <w:rPr>
          <w:rStyle w:val="StyleUnderline"/>
        </w:rPr>
        <w:t xml:space="preserve">preferring </w:t>
      </w:r>
      <w:r w:rsidRPr="008D01D5">
        <w:rPr>
          <w:rStyle w:val="Emphasis"/>
        </w:rPr>
        <w:t>stagnation</w:t>
      </w:r>
      <w:r w:rsidRPr="008D01D5">
        <w:rPr>
          <w:rStyle w:val="StyleUnderline"/>
        </w:rPr>
        <w:t xml:space="preserve"> to progressive evolutionism</w:t>
      </w:r>
      <w:r w:rsidRPr="009F2512">
        <w:rPr>
          <w:sz w:val="14"/>
        </w:rPr>
        <w:t xml:space="preserve">. They prefer to prevent the initiative, creativity, perseverance, and hope that drive evolution forward. </w:t>
      </w:r>
      <w:r w:rsidRPr="008D01D5">
        <w:rPr>
          <w:rStyle w:val="StyleUnderline"/>
        </w:rPr>
        <w:t xml:space="preserve">They are fearful that a new world will render them and their beliefs, anachronistic. </w:t>
      </w:r>
      <w:r w:rsidRPr="009F2512">
        <w:rPr>
          <w:rStyle w:val="Emphasis"/>
          <w:highlight w:val="cyan"/>
        </w:rPr>
        <w:t>They are the enemies of the future.</w:t>
      </w:r>
      <w:r>
        <w:rPr>
          <w:rStyle w:val="Emphasis"/>
        </w:rPr>
        <w:t xml:space="preserve"> </w:t>
      </w:r>
      <w:r w:rsidRPr="009F2512">
        <w:rPr>
          <w:sz w:val="14"/>
        </w:rPr>
        <w:t xml:space="preserve">How </w:t>
      </w:r>
      <w:r w:rsidRPr="009F2512">
        <w:rPr>
          <w:rStyle w:val="Emphasis"/>
          <w:highlight w:val="cyan"/>
        </w:rPr>
        <w:t>Science Will Make Us Immortal</w:t>
      </w:r>
      <w:r>
        <w:rPr>
          <w:rStyle w:val="Emphasis"/>
        </w:rPr>
        <w:t xml:space="preserve"> </w:t>
      </w:r>
      <w:r w:rsidRPr="009F2512">
        <w:rPr>
          <w:sz w:val="14"/>
        </w:rPr>
        <w:t xml:space="preserve">If death is our end, then all we can do is die and hope for the best. But </w:t>
      </w:r>
      <w:r w:rsidRPr="008D01D5">
        <w:rPr>
          <w:rStyle w:val="Emphasis"/>
        </w:rPr>
        <w:t xml:space="preserve">perhaps </w:t>
      </w:r>
      <w:r w:rsidRPr="009F2512">
        <w:rPr>
          <w:rStyle w:val="Emphasis"/>
          <w:highlight w:val="cyan"/>
        </w:rPr>
        <w:t>we don’t have to die</w:t>
      </w:r>
      <w:r w:rsidRPr="009F2512">
        <w:rPr>
          <w:sz w:val="14"/>
        </w:rPr>
        <w:t xml:space="preserve">. </w:t>
      </w:r>
      <w:r w:rsidRPr="008D01D5">
        <w:rPr>
          <w:rStyle w:val="StyleUnderline"/>
        </w:rPr>
        <w:t xml:space="preserve">Many scientists now believe that </w:t>
      </w:r>
      <w:r w:rsidRPr="009F2512">
        <w:rPr>
          <w:rStyle w:val="StyleUnderline"/>
          <w:highlight w:val="cyan"/>
        </w:rPr>
        <w:t xml:space="preserve">humans can </w:t>
      </w:r>
      <w:r w:rsidRPr="009F2512">
        <w:rPr>
          <w:rStyle w:val="Emphasis"/>
          <w:highlight w:val="cyan"/>
        </w:rPr>
        <w:t>overcome death</w:t>
      </w:r>
      <w:r w:rsidRPr="009F2512">
        <w:rPr>
          <w:rStyle w:val="StyleUnderline"/>
          <w:highlight w:val="cyan"/>
        </w:rPr>
        <w:t xml:space="preserve"> and </w:t>
      </w:r>
      <w:r w:rsidRPr="009F2512">
        <w:rPr>
          <w:rStyle w:val="Emphasis"/>
          <w:highlight w:val="cyan"/>
        </w:rPr>
        <w:t>achieve immortality</w:t>
      </w:r>
      <w:r w:rsidRPr="008D01D5">
        <w:rPr>
          <w:rStyle w:val="StyleUnderline"/>
        </w:rPr>
        <w:t xml:space="preserve"> </w:t>
      </w:r>
      <w:proofErr w:type="gramStart"/>
      <w:r w:rsidRPr="008D01D5">
        <w:rPr>
          <w:rStyle w:val="StyleUnderline"/>
        </w:rPr>
        <w:t>through the use of</w:t>
      </w:r>
      <w:proofErr w:type="gramEnd"/>
      <w:r w:rsidRPr="008D01D5">
        <w:rPr>
          <w:rStyle w:val="StyleUnderline"/>
        </w:rPr>
        <w:t xml:space="preserve"> future technologies</w:t>
      </w:r>
      <w:r w:rsidRPr="009F2512">
        <w:rPr>
          <w:sz w:val="14"/>
        </w:rPr>
        <w:t xml:space="preserve">. </w:t>
      </w:r>
      <w:r w:rsidRPr="008D01D5">
        <w:rPr>
          <w:rStyle w:val="Emphasis"/>
        </w:rPr>
        <w:t>But how will we do this?</w:t>
      </w:r>
      <w:r>
        <w:rPr>
          <w:rStyle w:val="Emphasis"/>
        </w:rPr>
        <w:t xml:space="preserve"> </w:t>
      </w:r>
      <w:r w:rsidRPr="008D01D5">
        <w:rPr>
          <w:rStyle w:val="StyleUnderline"/>
        </w:rPr>
        <w:t xml:space="preserve">The first way we might achieve physical immortality is by </w:t>
      </w:r>
      <w:r w:rsidRPr="008D01D5">
        <w:rPr>
          <w:rStyle w:val="Emphasis"/>
        </w:rPr>
        <w:t>conquering our biological limitations</w:t>
      </w:r>
      <w:r w:rsidRPr="009F2512">
        <w:rPr>
          <w:sz w:val="14"/>
        </w:rPr>
        <w:t xml:space="preserve">—we age, become diseased, and suffer trauma. </w:t>
      </w:r>
      <w:r w:rsidRPr="009F2512">
        <w:rPr>
          <w:rStyle w:val="StyleUnderline"/>
          <w:highlight w:val="cyan"/>
        </w:rPr>
        <w:t>Aging research</w:t>
      </w:r>
      <w:r w:rsidRPr="009F2512">
        <w:rPr>
          <w:sz w:val="14"/>
        </w:rPr>
        <w:t xml:space="preserve">, while woefully underfunded, </w:t>
      </w:r>
      <w:r w:rsidRPr="009F2512">
        <w:rPr>
          <w:rStyle w:val="Emphasis"/>
          <w:highlight w:val="cyan"/>
        </w:rPr>
        <w:t>has yielded positive results</w:t>
      </w:r>
      <w:r w:rsidRPr="009F2512">
        <w:rPr>
          <w:sz w:val="14"/>
        </w:rPr>
        <w:t xml:space="preserve">. </w:t>
      </w:r>
      <w:r w:rsidRPr="008D01D5">
        <w:rPr>
          <w:rStyle w:val="StyleUnderline"/>
        </w:rPr>
        <w:t xml:space="preserve">Average </w:t>
      </w:r>
      <w:r w:rsidRPr="009F2512">
        <w:rPr>
          <w:rStyle w:val="StyleUnderline"/>
          <w:highlight w:val="cyan"/>
        </w:rPr>
        <w:t xml:space="preserve">life expectancies have </w:t>
      </w:r>
      <w:r w:rsidRPr="009F2512">
        <w:rPr>
          <w:rStyle w:val="Emphasis"/>
          <w:highlight w:val="cyan"/>
        </w:rPr>
        <w:t>tripled</w:t>
      </w:r>
      <w:r w:rsidRPr="008D01D5">
        <w:rPr>
          <w:rStyle w:val="StyleUnderline"/>
        </w:rPr>
        <w:t xml:space="preserve"> since ancient times</w:t>
      </w:r>
      <w:r w:rsidRPr="009F2512">
        <w:rPr>
          <w:sz w:val="14"/>
        </w:rPr>
        <w:t xml:space="preserve">, increasing by more than fifty percent in the industrial world in the last hundred years, and most scientists think we will continue to extend our </w:t>
      </w:r>
      <w:proofErr w:type="gramStart"/>
      <w:r w:rsidRPr="009F2512">
        <w:rPr>
          <w:sz w:val="14"/>
        </w:rPr>
        <w:t>life-spans</w:t>
      </w:r>
      <w:proofErr w:type="gramEnd"/>
      <w:r w:rsidRPr="009F2512">
        <w:rPr>
          <w:sz w:val="14"/>
        </w:rPr>
        <w:t xml:space="preserve">. </w:t>
      </w:r>
      <w:r w:rsidRPr="008D01D5">
        <w:rPr>
          <w:rStyle w:val="StyleUnderline"/>
        </w:rPr>
        <w:t>We know that some jellyfish and bacteria are essentially immortal</w:t>
      </w:r>
      <w:r w:rsidRPr="009F2512">
        <w:rPr>
          <w:sz w:val="14"/>
        </w:rPr>
        <w:t xml:space="preserve">, </w:t>
      </w:r>
      <w:r w:rsidRPr="008D01D5">
        <w:rPr>
          <w:rStyle w:val="StyleUnderline"/>
        </w:rPr>
        <w:t>and the bristlecone pine may be too.</w:t>
      </w:r>
      <w:r w:rsidRPr="009F2512">
        <w:rPr>
          <w:sz w:val="14"/>
        </w:rPr>
        <w:t xml:space="preserve"> </w:t>
      </w:r>
      <w:r w:rsidRPr="009F2512">
        <w:rPr>
          <w:rStyle w:val="Emphasis"/>
          <w:highlight w:val="cyan"/>
        </w:rPr>
        <w:t>There is no thermodynamic necessity for senescence</w:t>
      </w:r>
      <w:r w:rsidRPr="009F2512">
        <w:rPr>
          <w:sz w:val="14"/>
        </w:rPr>
        <w:t xml:space="preserve">—aging is a presumed byproduct of evolution —although why mortality was selected for remains a mystery. Yet </w:t>
      </w:r>
      <w:r w:rsidRPr="008D01D5">
        <w:rPr>
          <w:rStyle w:val="StyleUnderline"/>
        </w:rPr>
        <w:t xml:space="preserve">some scientists believe </w:t>
      </w:r>
      <w:r w:rsidRPr="009F2512">
        <w:rPr>
          <w:rStyle w:val="StyleUnderline"/>
          <w:highlight w:val="cyan"/>
        </w:rPr>
        <w:t xml:space="preserve">we can </w:t>
      </w:r>
      <w:r w:rsidRPr="009F2512">
        <w:rPr>
          <w:rStyle w:val="Emphasis"/>
          <w:highlight w:val="cyan"/>
        </w:rPr>
        <w:t>conquer aging altogether</w:t>
      </w:r>
      <w:r w:rsidRPr="009F2512">
        <w:rPr>
          <w:sz w:val="14"/>
        </w:rPr>
        <w:t>—</w:t>
      </w:r>
      <w:r w:rsidRPr="009F2512">
        <w:rPr>
          <w:rStyle w:val="Emphasis"/>
          <w:highlight w:val="cyan"/>
        </w:rPr>
        <w:t>in the next few decades</w:t>
      </w:r>
      <w:r w:rsidRPr="008D01D5">
        <w:rPr>
          <w:rStyle w:val="Emphasis"/>
        </w:rPr>
        <w:t xml:space="preserve"> with sufficient investment</w:t>
      </w:r>
      <w:r w:rsidRPr="009F2512">
        <w:rPr>
          <w:sz w:val="14"/>
        </w:rPr>
        <w:t xml:space="preserve">—most notably the Cambridge researcher Aubrey de Grey. If we do unlock the secrets of aging, we will simultaneously defeat other diseases as well, since many of them are symptoms of aging. Many researchers now consider aging itself to be a disease which progresses as you age. </w:t>
      </w:r>
      <w:r w:rsidRPr="008D01D5">
        <w:rPr>
          <w:rStyle w:val="StyleUnderline"/>
        </w:rPr>
        <w:t xml:space="preserve">There are </w:t>
      </w:r>
      <w:proofErr w:type="gramStart"/>
      <w:r w:rsidRPr="008D01D5">
        <w:rPr>
          <w:rStyle w:val="StyleUnderline"/>
        </w:rPr>
        <w:t xml:space="preserve">a </w:t>
      </w:r>
      <w:r w:rsidRPr="008D01D5">
        <w:rPr>
          <w:rStyle w:val="StyleUnderline"/>
        </w:rPr>
        <w:lastRenderedPageBreak/>
        <w:t>number of</w:t>
      </w:r>
      <w:proofErr w:type="gramEnd"/>
      <w:r w:rsidRPr="008D01D5">
        <w:rPr>
          <w:rStyle w:val="StyleUnderline"/>
        </w:rPr>
        <w:t xml:space="preserve"> </w:t>
      </w:r>
      <w:r w:rsidRPr="009F2512">
        <w:rPr>
          <w:rStyle w:val="StyleUnderline"/>
          <w:highlight w:val="cyan"/>
        </w:rPr>
        <w:t>strategies</w:t>
      </w:r>
      <w:r w:rsidRPr="008D01D5">
        <w:rPr>
          <w:rStyle w:val="StyleUnderline"/>
        </w:rPr>
        <w:t xml:space="preserve"> that </w:t>
      </w:r>
      <w:r w:rsidRPr="009F2512">
        <w:rPr>
          <w:rStyle w:val="StyleUnderline"/>
          <w:highlight w:val="cyan"/>
        </w:rPr>
        <w:t xml:space="preserve">could </w:t>
      </w:r>
      <w:r w:rsidRPr="009F2512">
        <w:rPr>
          <w:rStyle w:val="Emphasis"/>
          <w:highlight w:val="cyan"/>
        </w:rPr>
        <w:t>render disease</w:t>
      </w:r>
      <w:r w:rsidRPr="008D01D5">
        <w:rPr>
          <w:rStyle w:val="StyleUnderline"/>
        </w:rPr>
        <w:t xml:space="preserve"> mostly </w:t>
      </w:r>
      <w:r w:rsidRPr="009F2512">
        <w:rPr>
          <w:rStyle w:val="Emphasis"/>
          <w:highlight w:val="cyan"/>
        </w:rPr>
        <w:t>inconsequential</w:t>
      </w:r>
      <w:r w:rsidRPr="009F2512">
        <w:rPr>
          <w:sz w:val="14"/>
        </w:rPr>
        <w:t xml:space="preserve">. Nanotechnology may give us nanobot cell-repair machines and robotic blood cells; biotechnology may supply replacement tissues and organs; genetics may offer genetic medicine and engineering; and full-fledge </w:t>
      </w:r>
      <w:r w:rsidRPr="009F2512">
        <w:rPr>
          <w:rStyle w:val="StyleUnderline"/>
          <w:highlight w:val="cyan"/>
        </w:rPr>
        <w:t xml:space="preserve">genetic engineering could make us </w:t>
      </w:r>
      <w:r w:rsidRPr="009F2512">
        <w:rPr>
          <w:rStyle w:val="Emphasis"/>
          <w:highlight w:val="cyan"/>
        </w:rPr>
        <w:t>impervious</w:t>
      </w:r>
      <w:r w:rsidRPr="008D01D5">
        <w:rPr>
          <w:rStyle w:val="Emphasis"/>
        </w:rPr>
        <w:t xml:space="preserve"> to disease.</w:t>
      </w:r>
      <w:r>
        <w:rPr>
          <w:rStyle w:val="Emphasis"/>
        </w:rPr>
        <w:t xml:space="preserve"> </w:t>
      </w:r>
      <w:r w:rsidRPr="009F2512">
        <w:rPr>
          <w:rStyle w:val="Emphasis"/>
          <w:highlight w:val="cyan"/>
        </w:rPr>
        <w:t>Trauma</w:t>
      </w:r>
      <w:r w:rsidRPr="009F2512">
        <w:rPr>
          <w:sz w:val="14"/>
        </w:rPr>
        <w:t xml:space="preserve"> is a more intransigent problem from the biological perspective, although it </w:t>
      </w:r>
      <w:r w:rsidRPr="009F2512">
        <w:rPr>
          <w:rStyle w:val="Emphasis"/>
          <w:sz w:val="24"/>
          <w:highlight w:val="cyan"/>
        </w:rPr>
        <w:t>too could be defeated</w:t>
      </w:r>
      <w:r w:rsidRPr="009F2512">
        <w:rPr>
          <w:sz w:val="14"/>
        </w:rPr>
        <w:t xml:space="preserve"> </w:t>
      </w:r>
      <w:r w:rsidRPr="009F2512">
        <w:rPr>
          <w:rStyle w:val="StyleUnderline"/>
          <w:highlight w:val="cyan"/>
        </w:rPr>
        <w:t>through</w:t>
      </w:r>
      <w:r w:rsidRPr="008D01D5">
        <w:rPr>
          <w:rStyle w:val="StyleUnderline"/>
        </w:rPr>
        <w:t xml:space="preserve"> some combination of </w:t>
      </w:r>
      <w:r w:rsidRPr="009F2512">
        <w:rPr>
          <w:rStyle w:val="Emphasis"/>
          <w:highlight w:val="cyan"/>
        </w:rPr>
        <w:t>cloning</w:t>
      </w:r>
      <w:r w:rsidRPr="009F2512">
        <w:rPr>
          <w:rStyle w:val="StyleUnderline"/>
          <w:highlight w:val="cyan"/>
        </w:rPr>
        <w:t xml:space="preserve">, </w:t>
      </w:r>
      <w:r w:rsidRPr="009F2512">
        <w:rPr>
          <w:rStyle w:val="Emphasis"/>
          <w:highlight w:val="cyan"/>
        </w:rPr>
        <w:t>regenerative medicine</w:t>
      </w:r>
      <w:r w:rsidRPr="009F2512">
        <w:rPr>
          <w:rStyle w:val="StyleUnderline"/>
          <w:highlight w:val="cyan"/>
        </w:rPr>
        <w:t xml:space="preserve">, and </w:t>
      </w:r>
      <w:r w:rsidRPr="009F2512">
        <w:rPr>
          <w:rStyle w:val="Emphasis"/>
          <w:highlight w:val="cyan"/>
        </w:rPr>
        <w:t>genetic engineering</w:t>
      </w:r>
      <w:r w:rsidRPr="009F2512">
        <w:rPr>
          <w:sz w:val="14"/>
        </w:rPr>
        <w:t xml:space="preserve">. We can even imagine that </w:t>
      </w:r>
      <w:r w:rsidRPr="009F2512">
        <w:rPr>
          <w:rStyle w:val="Emphasis"/>
          <w:highlight w:val="cyan"/>
        </w:rPr>
        <w:t>your physicality could be recreated</w:t>
      </w:r>
      <w:r w:rsidRPr="009F2512">
        <w:rPr>
          <w:rStyle w:val="StyleUnderline"/>
          <w:highlight w:val="cyan"/>
        </w:rPr>
        <w:t xml:space="preserve"> from</w:t>
      </w:r>
      <w:r w:rsidRPr="00826010">
        <w:rPr>
          <w:rStyle w:val="StyleUnderline"/>
        </w:rPr>
        <w:t xml:space="preserve"> a bit of your </w:t>
      </w:r>
      <w:r w:rsidRPr="009F2512">
        <w:rPr>
          <w:rStyle w:val="StyleUnderline"/>
          <w:highlight w:val="cyan"/>
        </w:rPr>
        <w:t>DNA</w:t>
      </w:r>
      <w:r w:rsidRPr="009F2512">
        <w:rPr>
          <w:sz w:val="14"/>
        </w:rPr>
        <w:t xml:space="preserve">, and </w:t>
      </w:r>
      <w:r w:rsidRPr="00826010">
        <w:rPr>
          <w:rStyle w:val="StyleUnderline"/>
        </w:rPr>
        <w:t>other technologies could then fast forward your regenerated body to the age of your traumatic death</w:t>
      </w:r>
      <w:r w:rsidRPr="009F2512">
        <w:rPr>
          <w:sz w:val="14"/>
        </w:rPr>
        <w:t xml:space="preserve">, </w:t>
      </w:r>
      <w:r w:rsidRPr="00826010">
        <w:rPr>
          <w:rStyle w:val="StyleUnderline"/>
        </w:rPr>
        <w:t xml:space="preserve">where </w:t>
      </w:r>
      <w:r w:rsidRPr="009F2512">
        <w:rPr>
          <w:rStyle w:val="StyleUnderline"/>
          <w:highlight w:val="cyan"/>
        </w:rPr>
        <w:t xml:space="preserve">a </w:t>
      </w:r>
      <w:r w:rsidRPr="009F2512">
        <w:rPr>
          <w:rStyle w:val="Emphasis"/>
          <w:highlight w:val="cyan"/>
        </w:rPr>
        <w:t>backup file</w:t>
      </w:r>
      <w:r w:rsidRPr="00826010">
        <w:rPr>
          <w:rStyle w:val="StyleUnderline"/>
        </w:rPr>
        <w:t xml:space="preserve"> containing your experiences and memories </w:t>
      </w:r>
      <w:r w:rsidRPr="009F2512">
        <w:rPr>
          <w:rStyle w:val="StyleUnderline"/>
          <w:highlight w:val="cyan"/>
        </w:rPr>
        <w:t>would be implanted in your brain</w:t>
      </w:r>
      <w:r w:rsidRPr="009F2512">
        <w:rPr>
          <w:sz w:val="14"/>
          <w:highlight w:val="cyan"/>
        </w:rPr>
        <w:t>.</w:t>
      </w:r>
      <w:r w:rsidRPr="009F2512">
        <w:rPr>
          <w:sz w:val="14"/>
        </w:rPr>
        <w:t xml:space="preserve"> Even the dead may be resuscitated if they have undergone the process of cryonics—preserving organisms at very low temperatures in glass-like states. Ideally these clinically dead would be brought back to life when technology is sufficiently advanced. </w:t>
      </w:r>
      <w:r w:rsidRPr="00AA5586">
        <w:rPr>
          <w:rStyle w:val="StyleUnderline"/>
        </w:rPr>
        <w:t xml:space="preserve">This may now be science fiction, but if nanotechnology fulfills its promise, there is a </w:t>
      </w:r>
      <w:r w:rsidRPr="00AA5586">
        <w:rPr>
          <w:rStyle w:val="Emphasis"/>
        </w:rPr>
        <w:t>good chance that cryonics will succeed</w:t>
      </w:r>
      <w:r w:rsidRPr="00AA5586">
        <w:rPr>
          <w:rStyle w:val="StyleUnderline"/>
        </w:rPr>
        <w:t>.</w:t>
      </w:r>
      <w:r>
        <w:rPr>
          <w:rStyle w:val="StyleUnderline"/>
        </w:rPr>
        <w:t xml:space="preserve"> </w:t>
      </w:r>
      <w:r w:rsidRPr="009F2512">
        <w:rPr>
          <w:sz w:val="14"/>
        </w:rPr>
        <w:t xml:space="preserve">In addition to biological strategies for eliminating death, </w:t>
      </w:r>
      <w:r w:rsidRPr="00AA5586">
        <w:rPr>
          <w:rStyle w:val="StyleUnderline"/>
        </w:rPr>
        <w:t xml:space="preserve">there are </w:t>
      </w:r>
      <w:proofErr w:type="gramStart"/>
      <w:r w:rsidRPr="00AA5586">
        <w:rPr>
          <w:rStyle w:val="StyleUnderline"/>
        </w:rPr>
        <w:t xml:space="preserve">a </w:t>
      </w:r>
      <w:r w:rsidRPr="00AA5586">
        <w:rPr>
          <w:rStyle w:val="Emphasis"/>
        </w:rPr>
        <w:t>number</w:t>
      </w:r>
      <w:r w:rsidRPr="00AA5586">
        <w:rPr>
          <w:rStyle w:val="StyleUnderline"/>
        </w:rPr>
        <w:t xml:space="preserve"> of</w:t>
      </w:r>
      <w:proofErr w:type="gramEnd"/>
      <w:r w:rsidRPr="00AA5586">
        <w:rPr>
          <w:rStyle w:val="StyleUnderline"/>
        </w:rPr>
        <w:t xml:space="preserve"> </w:t>
      </w:r>
      <w:r w:rsidRPr="00AA5586">
        <w:rPr>
          <w:rStyle w:val="Emphasis"/>
        </w:rPr>
        <w:t>technological scenarios</w:t>
      </w:r>
      <w:r w:rsidRPr="00AA5586">
        <w:rPr>
          <w:rStyle w:val="StyleUnderline"/>
        </w:rPr>
        <w:t xml:space="preserve"> for immortality which utilize advanced </w:t>
      </w:r>
      <w:r w:rsidRPr="009F2512">
        <w:rPr>
          <w:sz w:val="14"/>
        </w:rPr>
        <w:t>brain</w:t>
      </w:r>
      <w:r w:rsidRPr="00AA5586">
        <w:rPr>
          <w:rStyle w:val="StyleUnderline"/>
        </w:rPr>
        <w:t xml:space="preserve"> scanning techniques, artificial intelligence, and robotics</w:t>
      </w:r>
      <w:r w:rsidRPr="009F2512">
        <w:rPr>
          <w:sz w:val="14"/>
        </w:rPr>
        <w:t xml:space="preserve">. </w:t>
      </w:r>
      <w:r w:rsidRPr="00AA5586">
        <w:rPr>
          <w:rStyle w:val="StyleUnderline"/>
        </w:rPr>
        <w:t>The most prominent</w:t>
      </w:r>
      <w:r w:rsidRPr="009F2512">
        <w:rPr>
          <w:sz w:val="14"/>
        </w:rPr>
        <w:t xml:space="preserve"> scenarios </w:t>
      </w:r>
      <w:r w:rsidRPr="00AA5586">
        <w:rPr>
          <w:rStyle w:val="StyleUnderline"/>
        </w:rPr>
        <w:t xml:space="preserve">have been advanced by the futurist Ray Kurzweil, who argues that the exponential growth of computing power, combined with </w:t>
      </w:r>
      <w:r w:rsidRPr="009F2512">
        <w:rPr>
          <w:rStyle w:val="StyleUnderline"/>
          <w:highlight w:val="cyan"/>
        </w:rPr>
        <w:t>advances in</w:t>
      </w:r>
      <w:r w:rsidRPr="00AA5586">
        <w:rPr>
          <w:rStyle w:val="StyleUnderline"/>
        </w:rPr>
        <w:t xml:space="preserve"> other </w:t>
      </w:r>
      <w:r w:rsidRPr="009F2512">
        <w:rPr>
          <w:rStyle w:val="StyleUnderline"/>
          <w:highlight w:val="cyan"/>
        </w:rPr>
        <w:t>technologies</w:t>
      </w:r>
      <w:r w:rsidRPr="00AA5586">
        <w:rPr>
          <w:rStyle w:val="StyleUnderline"/>
        </w:rPr>
        <w:t xml:space="preserve">, </w:t>
      </w:r>
      <w:r w:rsidRPr="009F2512">
        <w:rPr>
          <w:rStyle w:val="StyleUnderline"/>
          <w:highlight w:val="cyan"/>
        </w:rPr>
        <w:t xml:space="preserve">will make it possible to </w:t>
      </w:r>
      <w:r w:rsidRPr="009F2512">
        <w:rPr>
          <w:rStyle w:val="Emphasis"/>
          <w:highlight w:val="cyan"/>
        </w:rPr>
        <w:t>upload the contents of one’s consciousness</w:t>
      </w:r>
      <w:r w:rsidRPr="009F2512">
        <w:rPr>
          <w:rStyle w:val="StyleUnderline"/>
          <w:highlight w:val="cyan"/>
        </w:rPr>
        <w:t xml:space="preserve"> into a </w:t>
      </w:r>
      <w:r w:rsidRPr="009F2512">
        <w:rPr>
          <w:rStyle w:val="Emphasis"/>
          <w:highlight w:val="cyan"/>
        </w:rPr>
        <w:t>virtual reality</w:t>
      </w:r>
      <w:r w:rsidRPr="009F2512">
        <w:rPr>
          <w:sz w:val="14"/>
        </w:rPr>
        <w:t xml:space="preserve">. </w:t>
      </w:r>
      <w:r w:rsidRPr="009F2512">
        <w:rPr>
          <w:rStyle w:val="StyleUnderline"/>
          <w:highlight w:val="cyan"/>
        </w:rPr>
        <w:t xml:space="preserve">This could be accomplished by </w:t>
      </w:r>
      <w:r w:rsidRPr="009F2512">
        <w:rPr>
          <w:rStyle w:val="Emphasis"/>
          <w:highlight w:val="cyan"/>
        </w:rPr>
        <w:t>cybernetics</w:t>
      </w:r>
      <w:r w:rsidRPr="009F2512">
        <w:rPr>
          <w:sz w:val="14"/>
        </w:rPr>
        <w:t xml:space="preserve">, whereby hardware would be gradually installed in the brain until the entire brain was running on that hardware, </w:t>
      </w:r>
      <w:r w:rsidRPr="00AA5586">
        <w:rPr>
          <w:rStyle w:val="StyleUnderline"/>
        </w:rPr>
        <w:t xml:space="preserve">or via scanning the brain and simulating or transferring its contents to a </w:t>
      </w:r>
      <w:r w:rsidRPr="00AA5586">
        <w:rPr>
          <w:rStyle w:val="Emphasis"/>
        </w:rPr>
        <w:t>sufficiently advanced computer</w:t>
      </w:r>
      <w:r w:rsidRPr="009F2512">
        <w:rPr>
          <w:sz w:val="14"/>
        </w:rPr>
        <w:t xml:space="preserve">. Either way we would no longer be living in a physical world. In </w:t>
      </w:r>
      <w:proofErr w:type="gramStart"/>
      <w:r w:rsidRPr="009F2512">
        <w:rPr>
          <w:sz w:val="14"/>
        </w:rPr>
        <w:t>fact</w:t>
      </w:r>
      <w:proofErr w:type="gramEnd"/>
      <w:r w:rsidRPr="009F2512">
        <w:rPr>
          <w:sz w:val="14"/>
        </w:rPr>
        <w:t xml:space="preserve"> we may already be living in a computer simulation. The Oxford philosopher and futurist Nick Bostrom argues that advanced civilizations may have created computer simulations containing individuals with artificial intelligence and, if they have, we might unknowingly be in such a simulation. Bostrom concludes that one of the following must be the case: civilizations never have the technology to run simulations; they have the technology but decided not to use it; or we almost certainly live in a simulation. If we </w:t>
      </w:r>
      <w:proofErr w:type="gramStart"/>
      <w:r w:rsidRPr="009F2512">
        <w:rPr>
          <w:sz w:val="14"/>
        </w:rPr>
        <w:t>don’t</w:t>
      </w:r>
      <w:proofErr w:type="gramEnd"/>
      <w:r w:rsidRPr="009F2512">
        <w:rPr>
          <w:sz w:val="14"/>
        </w:rPr>
        <w:t xml:space="preserve"> like the idea of being immortal in a virtual reality—or we don’t like the idea that we may already be in one—</w:t>
      </w:r>
      <w:r w:rsidRPr="009F2512">
        <w:rPr>
          <w:rStyle w:val="StyleUnderline"/>
          <w:highlight w:val="cyan"/>
        </w:rPr>
        <w:t xml:space="preserve">we could upload our brain to a </w:t>
      </w:r>
      <w:r w:rsidRPr="009F2512">
        <w:rPr>
          <w:rStyle w:val="Emphasis"/>
          <w:highlight w:val="cyan"/>
        </w:rPr>
        <w:t>genetically engineered body</w:t>
      </w:r>
      <w:r w:rsidRPr="005B77FF">
        <w:rPr>
          <w:rStyle w:val="StyleUnderline"/>
        </w:rPr>
        <w:t xml:space="preserve"> if we like the feel of flesh</w:t>
      </w:r>
      <w:r w:rsidRPr="009F2512">
        <w:rPr>
          <w:sz w:val="14"/>
        </w:rPr>
        <w:t xml:space="preserve">, </w:t>
      </w:r>
      <w:r w:rsidRPr="005B77FF">
        <w:rPr>
          <w:rStyle w:val="StyleUnderline"/>
        </w:rPr>
        <w:t>or to a robotic body if we like the feel of silicon or whatever materials comprised the robotic body</w:t>
      </w:r>
      <w:r w:rsidRPr="009F2512">
        <w:rPr>
          <w:sz w:val="14"/>
        </w:rPr>
        <w:t xml:space="preserve">. Along these lines MIT’s Rodney Brooks envisions the merger of human flesh and machines, whereby humans slowly incorporate technology into their bodies, thus becoming more machine-like and indestructible. </w:t>
      </w:r>
      <w:proofErr w:type="gramStart"/>
      <w:r w:rsidRPr="009F2512">
        <w:rPr>
          <w:sz w:val="14"/>
        </w:rPr>
        <w:t>So</w:t>
      </w:r>
      <w:proofErr w:type="gramEnd"/>
      <w:r w:rsidRPr="009F2512">
        <w:rPr>
          <w:sz w:val="14"/>
        </w:rPr>
        <w:t xml:space="preserve"> a cyborg future may await us. An evolutionary perspective underlies all these speculative scenarios. Once we embrace that perspective, it is easy to imagine that our descendants will resemble us about as much as we do the amino acids from which we sprang. </w:t>
      </w:r>
      <w:r w:rsidRPr="009F2512">
        <w:rPr>
          <w:rStyle w:val="StyleUnderline"/>
          <w:highlight w:val="cyan"/>
        </w:rPr>
        <w:t xml:space="preserve">Our knowledge is </w:t>
      </w:r>
      <w:r w:rsidRPr="009F2512">
        <w:rPr>
          <w:rStyle w:val="Emphasis"/>
          <w:highlight w:val="cyan"/>
        </w:rPr>
        <w:t>growing exponentially</w:t>
      </w:r>
      <w:r w:rsidRPr="005B77FF">
        <w:rPr>
          <w:rStyle w:val="StyleUnderline"/>
        </w:rPr>
        <w:t xml:space="preserve"> </w:t>
      </w:r>
      <w:proofErr w:type="gramStart"/>
      <w:r w:rsidRPr="005B77FF">
        <w:rPr>
          <w:rStyle w:val="StyleUnderline"/>
        </w:rPr>
        <w:t>and,</w:t>
      </w:r>
      <w:proofErr w:type="gramEnd"/>
      <w:r w:rsidRPr="005B77FF">
        <w:rPr>
          <w:rStyle w:val="StyleUnderline"/>
        </w:rPr>
        <w:t xml:space="preserve"> </w:t>
      </w:r>
      <w:r w:rsidRPr="009F2512">
        <w:rPr>
          <w:rStyle w:val="StyleUnderline"/>
          <w:highlight w:val="cyan"/>
        </w:rPr>
        <w:t xml:space="preserve">given eons of time for </w:t>
      </w:r>
      <w:r w:rsidRPr="009F2512">
        <w:rPr>
          <w:rStyle w:val="Emphasis"/>
          <w:highlight w:val="cyan"/>
        </w:rPr>
        <w:t>future innovation</w:t>
      </w:r>
      <w:r w:rsidRPr="005B77FF">
        <w:rPr>
          <w:rStyle w:val="StyleUnderline"/>
        </w:rPr>
        <w:t xml:space="preserve">, </w:t>
      </w:r>
      <w:r w:rsidRPr="009F2512">
        <w:rPr>
          <w:rStyle w:val="StyleUnderline"/>
          <w:highlight w:val="cyan"/>
        </w:rPr>
        <w:t xml:space="preserve">it is </w:t>
      </w:r>
      <w:r w:rsidRPr="009F2512">
        <w:rPr>
          <w:rStyle w:val="Emphasis"/>
          <w:highlight w:val="cyan"/>
        </w:rPr>
        <w:t>easy</w:t>
      </w:r>
      <w:r w:rsidRPr="009F2512">
        <w:rPr>
          <w:rStyle w:val="StyleUnderline"/>
          <w:highlight w:val="cyan"/>
        </w:rPr>
        <w:t xml:space="preserve"> to envisage</w:t>
      </w:r>
      <w:r w:rsidRPr="005B77FF">
        <w:rPr>
          <w:rStyle w:val="StyleUnderline"/>
        </w:rPr>
        <w:t xml:space="preserve"> that </w:t>
      </w:r>
      <w:r w:rsidRPr="009F2512">
        <w:rPr>
          <w:rStyle w:val="StyleUnderline"/>
          <w:highlight w:val="cyan"/>
        </w:rPr>
        <w:t xml:space="preserve">humans will </w:t>
      </w:r>
      <w:r w:rsidRPr="009F2512">
        <w:rPr>
          <w:rStyle w:val="Emphasis"/>
          <w:highlight w:val="cyan"/>
        </w:rPr>
        <w:t>defeat death</w:t>
      </w:r>
      <w:r w:rsidRPr="005B77FF">
        <w:rPr>
          <w:rStyle w:val="Emphasis"/>
        </w:rPr>
        <w:t xml:space="preserve"> and evolve in unimaginable ways</w:t>
      </w:r>
      <w:r w:rsidRPr="009F2512">
        <w:rPr>
          <w:sz w:val="14"/>
        </w:rPr>
        <w:t xml:space="preserve">. </w:t>
      </w:r>
      <w:r w:rsidRPr="005B77FF">
        <w:rPr>
          <w:rStyle w:val="StyleUnderline"/>
        </w:rPr>
        <w:t xml:space="preserve">Remember that our evolution is no longer moved by the painstakingly slow process of </w:t>
      </w:r>
      <w:r w:rsidRPr="005B77FF">
        <w:rPr>
          <w:rStyle w:val="Emphasis"/>
        </w:rPr>
        <w:t>Darwinian</w:t>
      </w:r>
      <w:r w:rsidRPr="005B77FF">
        <w:rPr>
          <w:rStyle w:val="StyleUnderline"/>
        </w:rPr>
        <w:t xml:space="preserve"> evolution</w:t>
      </w:r>
      <w:r w:rsidRPr="009F2512">
        <w:rPr>
          <w:sz w:val="14"/>
        </w:rPr>
        <w:t>—where bodies exchange information through genes—</w:t>
      </w:r>
      <w:r w:rsidRPr="005B77FF">
        <w:rPr>
          <w:rStyle w:val="StyleUnderline"/>
        </w:rPr>
        <w:t xml:space="preserve">but by </w:t>
      </w:r>
      <w:r w:rsidRPr="005B77FF">
        <w:rPr>
          <w:rStyle w:val="Emphasis"/>
        </w:rPr>
        <w:t>cultural</w:t>
      </w:r>
      <w:r w:rsidRPr="005B77FF">
        <w:rPr>
          <w:rStyle w:val="StyleUnderline"/>
        </w:rPr>
        <w:t xml:space="preserve"> evolution</w:t>
      </w:r>
      <w:r w:rsidRPr="009F2512">
        <w:rPr>
          <w:sz w:val="14"/>
        </w:rPr>
        <w:t>—</w:t>
      </w:r>
      <w:r w:rsidRPr="005B77FF">
        <w:rPr>
          <w:rStyle w:val="StyleUnderline"/>
        </w:rPr>
        <w:t>where brains exchange information through memes</w:t>
      </w:r>
      <w:r w:rsidRPr="009F2512">
        <w:rPr>
          <w:sz w:val="14"/>
        </w:rPr>
        <w:t xml:space="preserve">. The most prominent feature of cultural evolution is the exponentially increasing pace of technological evolution—an </w:t>
      </w:r>
      <w:r w:rsidRPr="009F2512">
        <w:rPr>
          <w:rStyle w:val="StyleUnderline"/>
          <w:highlight w:val="cyan"/>
        </w:rPr>
        <w:t>evolution</w:t>
      </w:r>
      <w:r w:rsidRPr="009F2512">
        <w:rPr>
          <w:sz w:val="14"/>
        </w:rPr>
        <w:t xml:space="preserve"> that </w:t>
      </w:r>
      <w:r w:rsidRPr="009F2512">
        <w:rPr>
          <w:rStyle w:val="StyleUnderline"/>
          <w:highlight w:val="cyan"/>
        </w:rPr>
        <w:t xml:space="preserve">may soon culminate in a </w:t>
      </w:r>
      <w:r w:rsidRPr="009F2512">
        <w:rPr>
          <w:rStyle w:val="Emphasis"/>
          <w:szCs w:val="26"/>
          <w:highlight w:val="cyan"/>
        </w:rPr>
        <w:t>technological singularity</w:t>
      </w:r>
      <w:r w:rsidRPr="009F2512">
        <w:rPr>
          <w:sz w:val="14"/>
        </w:rPr>
        <w:t xml:space="preserve">. The </w:t>
      </w:r>
      <w:r w:rsidRPr="005B77FF">
        <w:rPr>
          <w:rStyle w:val="StyleUnderline"/>
        </w:rPr>
        <w:t>technological singularity</w:t>
      </w:r>
      <w:r w:rsidRPr="009F2512">
        <w:rPr>
          <w:sz w:val="14"/>
        </w:rPr>
        <w:t xml:space="preserve">, an idea first proposed by the mathematician </w:t>
      </w:r>
      <w:proofErr w:type="spellStart"/>
      <w:r w:rsidRPr="009F2512">
        <w:rPr>
          <w:sz w:val="14"/>
        </w:rPr>
        <w:t>Vernor</w:t>
      </w:r>
      <w:proofErr w:type="spellEnd"/>
      <w:r w:rsidRPr="009F2512">
        <w:rPr>
          <w:sz w:val="14"/>
        </w:rPr>
        <w:t xml:space="preserve"> </w:t>
      </w:r>
      <w:proofErr w:type="spellStart"/>
      <w:r w:rsidRPr="009F2512">
        <w:rPr>
          <w:sz w:val="14"/>
        </w:rPr>
        <w:t>Vinge</w:t>
      </w:r>
      <w:proofErr w:type="spellEnd"/>
      <w:r w:rsidRPr="009F2512">
        <w:rPr>
          <w:sz w:val="14"/>
        </w:rPr>
        <w:t xml:space="preserve">, </w:t>
      </w:r>
      <w:r w:rsidRPr="005B77FF">
        <w:rPr>
          <w:rStyle w:val="StyleUnderline"/>
        </w:rPr>
        <w:t>refers to the hypothetical future emergence of greater than human intelligence.</w:t>
      </w:r>
      <w:r w:rsidRPr="009F2512">
        <w:rPr>
          <w:sz w:val="14"/>
        </w:rPr>
        <w:t xml:space="preserve"> </w:t>
      </w:r>
      <w:r w:rsidRPr="005B77FF">
        <w:rPr>
          <w:rStyle w:val="StyleUnderline"/>
        </w:rPr>
        <w:t>Since</w:t>
      </w:r>
      <w:r w:rsidRPr="009F2512">
        <w:rPr>
          <w:sz w:val="14"/>
        </w:rPr>
        <w:t xml:space="preserve"> the </w:t>
      </w:r>
      <w:r w:rsidRPr="005B77FF">
        <w:rPr>
          <w:rStyle w:val="StyleUnderline"/>
        </w:rPr>
        <w:t xml:space="preserve">capabilities of such intelligences are </w:t>
      </w:r>
      <w:r w:rsidRPr="005B77FF">
        <w:rPr>
          <w:rStyle w:val="Emphasis"/>
        </w:rPr>
        <w:t>difficult for our minds to comprehend</w:t>
      </w:r>
      <w:r w:rsidRPr="009F2512">
        <w:rPr>
          <w:sz w:val="14"/>
        </w:rPr>
        <w:t xml:space="preserve">, </w:t>
      </w:r>
      <w:r w:rsidRPr="005B77FF">
        <w:rPr>
          <w:rStyle w:val="StyleUnderline"/>
        </w:rPr>
        <w:t xml:space="preserve">the singularity is seen as an </w:t>
      </w:r>
      <w:r w:rsidRPr="005B77FF">
        <w:rPr>
          <w:rStyle w:val="Emphasis"/>
        </w:rPr>
        <w:t>event horizon</w:t>
      </w:r>
      <w:r w:rsidRPr="005B77FF">
        <w:rPr>
          <w:rStyle w:val="StyleUnderline"/>
        </w:rPr>
        <w:t xml:space="preserve"> beyond which the future becomes </w:t>
      </w:r>
      <w:r w:rsidRPr="005B77FF">
        <w:rPr>
          <w:rStyle w:val="Emphasis"/>
        </w:rPr>
        <w:t>impossible to understand or predict</w:t>
      </w:r>
      <w:r w:rsidRPr="009F2512">
        <w:rPr>
          <w:sz w:val="14"/>
        </w:rPr>
        <w:t xml:space="preserve">. </w:t>
      </w:r>
      <w:r w:rsidRPr="005B77FF">
        <w:rPr>
          <w:rStyle w:val="StyleUnderline"/>
        </w:rPr>
        <w:t xml:space="preserve">Nevertheless, we may surmise that this intelligence explosion will lead to </w:t>
      </w:r>
      <w:r w:rsidRPr="009F2512">
        <w:rPr>
          <w:rStyle w:val="Emphasis"/>
          <w:highlight w:val="cyan"/>
        </w:rPr>
        <w:t>increasingly powerful minds</w:t>
      </w:r>
      <w:r w:rsidRPr="005B77FF">
        <w:rPr>
          <w:rStyle w:val="Emphasis"/>
        </w:rPr>
        <w:t xml:space="preserve"> that </w:t>
      </w:r>
      <w:r w:rsidRPr="009F2512">
        <w:rPr>
          <w:rStyle w:val="Emphasis"/>
          <w:highlight w:val="cyan"/>
        </w:rPr>
        <w:t xml:space="preserve">will solve the problem of death. </w:t>
      </w:r>
      <w:r w:rsidRPr="009F2512">
        <w:rPr>
          <w:rStyle w:val="Emphasis"/>
          <w:szCs w:val="26"/>
          <w:highlight w:val="cyan"/>
        </w:rPr>
        <w:t>But why conquer death? Why is death bad?</w:t>
      </w:r>
      <w:r w:rsidRPr="009F2512">
        <w:rPr>
          <w:sz w:val="14"/>
        </w:rPr>
        <w:t xml:space="preserve"> </w:t>
      </w:r>
      <w:r w:rsidRPr="009F2512">
        <w:rPr>
          <w:rStyle w:val="StyleUnderline"/>
          <w:highlight w:val="cyan"/>
        </w:rPr>
        <w:t xml:space="preserve">It is </w:t>
      </w:r>
      <w:r w:rsidRPr="009F2512">
        <w:rPr>
          <w:rStyle w:val="Emphasis"/>
          <w:highlight w:val="cyan"/>
        </w:rPr>
        <w:t>bad</w:t>
      </w:r>
      <w:r w:rsidRPr="009F2512">
        <w:rPr>
          <w:rStyle w:val="StyleUnderline"/>
          <w:highlight w:val="cyan"/>
        </w:rPr>
        <w:t xml:space="preserve"> because it ends something which</w:t>
      </w:r>
      <w:r w:rsidRPr="005B77FF">
        <w:rPr>
          <w:rStyle w:val="StyleUnderline"/>
        </w:rPr>
        <w:t xml:space="preserve"> at its best </w:t>
      </w:r>
      <w:r w:rsidRPr="009F2512">
        <w:rPr>
          <w:rStyle w:val="StyleUnderline"/>
          <w:highlight w:val="cyan"/>
        </w:rPr>
        <w:t xml:space="preserve">is </w:t>
      </w:r>
      <w:r w:rsidRPr="009F2512">
        <w:rPr>
          <w:rStyle w:val="Emphasis"/>
          <w:highlight w:val="cyan"/>
        </w:rPr>
        <w:t>good</w:t>
      </w:r>
      <w:r w:rsidRPr="009F2512">
        <w:rPr>
          <w:sz w:val="14"/>
        </w:rPr>
        <w:t xml:space="preserve">; </w:t>
      </w:r>
      <w:r w:rsidRPr="005B77FF">
        <w:rPr>
          <w:rStyle w:val="StyleUnderline"/>
        </w:rPr>
        <w:t xml:space="preserve">because </w:t>
      </w:r>
      <w:r w:rsidRPr="009F2512">
        <w:rPr>
          <w:rStyle w:val="StyleUnderline"/>
          <w:highlight w:val="cyan"/>
        </w:rPr>
        <w:t xml:space="preserve">it puts an end to our </w:t>
      </w:r>
      <w:r w:rsidRPr="009F2512">
        <w:rPr>
          <w:rStyle w:val="Emphasis"/>
          <w:highlight w:val="cyan"/>
        </w:rPr>
        <w:t>projects</w:t>
      </w:r>
      <w:r w:rsidRPr="005B77FF">
        <w:rPr>
          <w:rStyle w:val="StyleUnderline"/>
        </w:rPr>
        <w:t xml:space="preserve">; because </w:t>
      </w:r>
      <w:r w:rsidRPr="009F2512">
        <w:rPr>
          <w:rStyle w:val="StyleUnderline"/>
          <w:highlight w:val="cyan"/>
        </w:rPr>
        <w:t xml:space="preserve">the </w:t>
      </w:r>
      <w:r w:rsidRPr="009F2512">
        <w:rPr>
          <w:rStyle w:val="Emphasis"/>
          <w:highlight w:val="cyan"/>
        </w:rPr>
        <w:t>wisdom</w:t>
      </w:r>
      <w:r w:rsidRPr="009F2512">
        <w:rPr>
          <w:rStyle w:val="StyleUnderline"/>
          <w:highlight w:val="cyan"/>
        </w:rPr>
        <w:t xml:space="preserve"> and </w:t>
      </w:r>
      <w:r w:rsidRPr="009F2512">
        <w:rPr>
          <w:rStyle w:val="Emphasis"/>
          <w:highlight w:val="cyan"/>
        </w:rPr>
        <w:t>knowledge</w:t>
      </w:r>
      <w:r w:rsidRPr="009F2512">
        <w:rPr>
          <w:rStyle w:val="StyleUnderline"/>
          <w:highlight w:val="cyan"/>
        </w:rPr>
        <w:t xml:space="preserve"> of a person is lost</w:t>
      </w:r>
      <w:r w:rsidRPr="005B77FF">
        <w:rPr>
          <w:rStyle w:val="StyleUnderline"/>
        </w:rPr>
        <w:t xml:space="preserve"> at death</w:t>
      </w:r>
      <w:r w:rsidRPr="009F2512">
        <w:rPr>
          <w:sz w:val="14"/>
        </w:rPr>
        <w:t xml:space="preserve">; </w:t>
      </w:r>
      <w:r w:rsidRPr="009F2512">
        <w:rPr>
          <w:rStyle w:val="StyleUnderline"/>
          <w:highlight w:val="cyan"/>
        </w:rPr>
        <w:t xml:space="preserve">because it </w:t>
      </w:r>
      <w:r w:rsidRPr="009F2512">
        <w:rPr>
          <w:rStyle w:val="Emphasis"/>
          <w:highlight w:val="cyan"/>
        </w:rPr>
        <w:t>harms the living</w:t>
      </w:r>
      <w:r w:rsidRPr="009F2512">
        <w:rPr>
          <w:sz w:val="14"/>
        </w:rPr>
        <w:t xml:space="preserve">; </w:t>
      </w:r>
      <w:r w:rsidRPr="005B77FF">
        <w:rPr>
          <w:rStyle w:val="StyleUnderline"/>
        </w:rPr>
        <w:t xml:space="preserve">because </w:t>
      </w:r>
      <w:r w:rsidRPr="009F2512">
        <w:rPr>
          <w:rStyle w:val="StyleUnderline"/>
          <w:highlight w:val="cyan"/>
        </w:rPr>
        <w:t xml:space="preserve">it causes </w:t>
      </w:r>
      <w:r w:rsidRPr="009F2512">
        <w:rPr>
          <w:rStyle w:val="Emphasis"/>
          <w:highlight w:val="cyan"/>
        </w:rPr>
        <w:t>apathy about the future</w:t>
      </w:r>
      <w:r w:rsidRPr="005B77FF">
        <w:rPr>
          <w:rStyle w:val="StyleUnderline"/>
        </w:rPr>
        <w:t xml:space="preserve"> beyond our short life-span</w:t>
      </w:r>
      <w:r w:rsidRPr="009F2512">
        <w:rPr>
          <w:sz w:val="14"/>
        </w:rPr>
        <w:t xml:space="preserve">; </w:t>
      </w:r>
      <w:r w:rsidRPr="009F2512">
        <w:rPr>
          <w:rStyle w:val="Emphasis"/>
          <w:szCs w:val="26"/>
          <w:highlight w:val="cyan"/>
        </w:rPr>
        <w:t>because it renders fully meaningful lives impossible</w:t>
      </w:r>
      <w:r w:rsidRPr="009F2512">
        <w:rPr>
          <w:sz w:val="14"/>
        </w:rPr>
        <w:t xml:space="preserve">; </w:t>
      </w:r>
      <w:r w:rsidRPr="005B77FF">
        <w:rPr>
          <w:rStyle w:val="StyleUnderline"/>
        </w:rPr>
        <w:t xml:space="preserve">and </w:t>
      </w:r>
      <w:r w:rsidRPr="009F2512">
        <w:rPr>
          <w:rStyle w:val="StyleUnderline"/>
          <w:highlight w:val="cyan"/>
        </w:rPr>
        <w:t xml:space="preserve">because we know that </w:t>
      </w:r>
      <w:r w:rsidRPr="009F2512">
        <w:rPr>
          <w:rStyle w:val="Emphasis"/>
          <w:highlight w:val="cyan"/>
        </w:rPr>
        <w:t>if we had the choice</w:t>
      </w:r>
      <w:r w:rsidRPr="005B77FF">
        <w:rPr>
          <w:rStyle w:val="StyleUnderline"/>
        </w:rPr>
        <w:t xml:space="preserve">, and if our lives were going well, </w:t>
      </w:r>
      <w:r w:rsidRPr="009F2512">
        <w:rPr>
          <w:rStyle w:val="Emphasis"/>
          <w:highlight w:val="cyan"/>
        </w:rPr>
        <w:t>we would choose to live on</w:t>
      </w:r>
      <w:r w:rsidRPr="009F2512">
        <w:rPr>
          <w:sz w:val="14"/>
          <w:highlight w:val="cyan"/>
        </w:rPr>
        <w:t xml:space="preserve">. </w:t>
      </w:r>
      <w:r w:rsidRPr="009F2512">
        <w:rPr>
          <w:rStyle w:val="Emphasis"/>
          <w:highlight w:val="cyan"/>
        </w:rPr>
        <w:t>That death is generally bad</w:t>
      </w:r>
      <w:r w:rsidRPr="009F2512">
        <w:rPr>
          <w:sz w:val="14"/>
        </w:rPr>
        <w:t>—especially for the physically and intellectually vigorous—</w:t>
      </w:r>
      <w:r w:rsidRPr="009F2512">
        <w:rPr>
          <w:rStyle w:val="Emphasis"/>
          <w:highlight w:val="cyan"/>
        </w:rPr>
        <w:t>is</w:t>
      </w:r>
      <w:r w:rsidRPr="009F2512">
        <w:rPr>
          <w:sz w:val="14"/>
        </w:rPr>
        <w:t xml:space="preserve"> nearly </w:t>
      </w:r>
      <w:r w:rsidRPr="009F2512">
        <w:rPr>
          <w:rStyle w:val="Emphasis"/>
          <w:highlight w:val="cyan"/>
        </w:rPr>
        <w:t>self-evident.</w:t>
      </w:r>
      <w:r>
        <w:rPr>
          <w:rStyle w:val="Emphasis"/>
        </w:rPr>
        <w:t xml:space="preserve"> </w:t>
      </w:r>
      <w:r w:rsidRPr="009F2512">
        <w:rPr>
          <w:sz w:val="14"/>
        </w:rPr>
        <w:t xml:space="preserve">Yes, there are indeed fates worse than death, and in some </w:t>
      </w:r>
      <w:proofErr w:type="gramStart"/>
      <w:r w:rsidRPr="009F2512">
        <w:rPr>
          <w:sz w:val="14"/>
        </w:rPr>
        <w:t>circumstances</w:t>
      </w:r>
      <w:proofErr w:type="gramEnd"/>
      <w:r w:rsidRPr="009F2512">
        <w:rPr>
          <w:sz w:val="14"/>
        </w:rPr>
        <w:t xml:space="preserve"> death may be welcomed. </w:t>
      </w:r>
      <w:proofErr w:type="gramStart"/>
      <w:r w:rsidRPr="009F2512">
        <w:rPr>
          <w:sz w:val="14"/>
        </w:rPr>
        <w:t>Nevertheless</w:t>
      </w:r>
      <w:proofErr w:type="gramEnd"/>
      <w:r w:rsidRPr="009F2512">
        <w:rPr>
          <w:sz w:val="14"/>
        </w:rPr>
        <w:t xml:space="preserve"> for most of us most of the time, </w:t>
      </w:r>
      <w:r w:rsidRPr="009F2512">
        <w:rPr>
          <w:rStyle w:val="StyleUnderline"/>
          <w:highlight w:val="cyan"/>
        </w:rPr>
        <w:t xml:space="preserve">death is one of the </w:t>
      </w:r>
      <w:r w:rsidRPr="009F2512">
        <w:rPr>
          <w:rStyle w:val="Emphasis"/>
          <w:highlight w:val="cyan"/>
        </w:rPr>
        <w:t>worst fates that can befall us.</w:t>
      </w:r>
      <w:r w:rsidRPr="009F2512">
        <w:rPr>
          <w:sz w:val="14"/>
        </w:rPr>
        <w:t xml:space="preserve"> </w:t>
      </w:r>
      <w:r w:rsidRPr="005B77FF">
        <w:rPr>
          <w:rStyle w:val="StyleUnderline"/>
        </w:rPr>
        <w:t>That is why we think that suicide and murder and starvation and cancer are bad things. That is why we cry at funerals.</w:t>
      </w:r>
    </w:p>
    <w:p w14:paraId="43CE0F58" w14:textId="628BCE9C" w:rsidR="00D52278" w:rsidRDefault="009C0EEE" w:rsidP="009C0EEE">
      <w:pPr>
        <w:pStyle w:val="Heading2"/>
      </w:pPr>
      <w:r>
        <w:lastRenderedPageBreak/>
        <w:t>***2NC***</w:t>
      </w:r>
    </w:p>
    <w:p w14:paraId="2882136F" w14:textId="3A39805B" w:rsidR="009C0EEE" w:rsidRPr="009C0EEE" w:rsidRDefault="009C0EEE" w:rsidP="009C0EEE">
      <w:pPr>
        <w:pStyle w:val="Heading3"/>
      </w:pPr>
      <w:r>
        <w:lastRenderedPageBreak/>
        <w:t>2NC---AT: Unethical</w:t>
      </w:r>
    </w:p>
    <w:p w14:paraId="7DDE9F07" w14:textId="77777777" w:rsidR="009C0EEE" w:rsidRDefault="009C0EEE" w:rsidP="009C0EEE">
      <w:pPr>
        <w:pStyle w:val="Heading4"/>
      </w:pPr>
      <w:r>
        <w:t>The pursuit of transhumanism is ethically a priori – delays cause millions of deaths</w:t>
      </w:r>
    </w:p>
    <w:p w14:paraId="6087D01E" w14:textId="77777777" w:rsidR="009C0EEE" w:rsidRPr="00194891" w:rsidRDefault="009C0EEE" w:rsidP="009C0EEE">
      <w:pPr>
        <w:rPr>
          <w:rStyle w:val="Style13ptBold"/>
          <w:b w:val="0"/>
          <w:bCs w:val="0"/>
        </w:rPr>
      </w:pPr>
      <w:r>
        <w:rPr>
          <w:rStyle w:val="Style13ptBold"/>
        </w:rPr>
        <w:t xml:space="preserve">Bostrom 03 </w:t>
      </w:r>
      <w:r w:rsidRPr="00B70C00">
        <w:rPr>
          <w:rStyle w:val="Style13ptBold"/>
          <w:b w:val="0"/>
          <w:sz w:val="16"/>
          <w:szCs w:val="16"/>
        </w:rPr>
        <w:t xml:space="preserve">(Nick Bostrom has a Ph.D. in philosophy from the London School of Economics, was a British Academy Postdoctoral Fellow at the University of Oxford, founding director of the Future of Humanity Institute at Oxford University. “The Transhumanist FAQ”, </w:t>
      </w:r>
      <w:hyperlink r:id="rId11" w:history="1">
        <w:r w:rsidRPr="00B70C00">
          <w:rPr>
            <w:rStyle w:val="Hyperlink"/>
            <w:sz w:val="16"/>
            <w:szCs w:val="16"/>
          </w:rPr>
          <w:t>https://www.nickbostrom.com/views/transhumanist.pdf</w:t>
        </w:r>
      </w:hyperlink>
      <w:r w:rsidRPr="00B70C00">
        <w:rPr>
          <w:rStyle w:val="Style13ptBold"/>
          <w:b w:val="0"/>
          <w:sz w:val="16"/>
          <w:szCs w:val="16"/>
        </w:rPr>
        <w:t xml:space="preserve">, </w:t>
      </w:r>
      <w:proofErr w:type="spellStart"/>
      <w:r w:rsidRPr="00B70C00">
        <w:rPr>
          <w:rStyle w:val="Style13ptBold"/>
          <w:b w:val="0"/>
          <w:sz w:val="16"/>
          <w:szCs w:val="16"/>
        </w:rPr>
        <w:t>tkk</w:t>
      </w:r>
      <w:proofErr w:type="spellEnd"/>
      <w:r w:rsidRPr="00B70C00">
        <w:rPr>
          <w:rStyle w:val="Style13ptBold"/>
          <w:b w:val="0"/>
          <w:sz w:val="16"/>
          <w:szCs w:val="16"/>
        </w:rPr>
        <w:t>)</w:t>
      </w:r>
    </w:p>
    <w:p w14:paraId="55480369" w14:textId="77777777" w:rsidR="009C0EEE" w:rsidRPr="00194891" w:rsidRDefault="009C0EEE" w:rsidP="009C0EEE">
      <w:pPr>
        <w:rPr>
          <w:rStyle w:val="StyleUnderline"/>
        </w:rPr>
      </w:pPr>
      <w:r w:rsidRPr="00194891">
        <w:rPr>
          <w:sz w:val="16"/>
        </w:rPr>
        <w:t xml:space="preserve">Transhumanism is compatible with a variety of ethical systems, and transhumanists themselves hold many different views. Nonetheless, the following seems to constitute a common core of agreement: </w:t>
      </w:r>
      <w:r w:rsidRPr="00194891">
        <w:rPr>
          <w:rStyle w:val="StyleUnderline"/>
        </w:rPr>
        <w:t>According to transhumanists, the human condition has been improved if the conditions of individual humans have been improved.</w:t>
      </w:r>
      <w:r w:rsidRPr="00194891">
        <w:rPr>
          <w:sz w:val="16"/>
        </w:rPr>
        <w:t xml:space="preserve"> In practice, competent adults are usually the best judges of what is good for themselves. Therefore, </w:t>
      </w:r>
      <w:r w:rsidRPr="00194891">
        <w:rPr>
          <w:rStyle w:val="StyleUnderline"/>
        </w:rPr>
        <w:t>transhumanists advocate individual freedom, especially the right for those who so wish to use technology to extend their mental and physical capacities and to improve their control over their own lives</w:t>
      </w:r>
      <w:r w:rsidRPr="00194891">
        <w:rPr>
          <w:sz w:val="16"/>
        </w:rPr>
        <w:t xml:space="preserve">. From this perspective, </w:t>
      </w:r>
      <w:r w:rsidRPr="00194891">
        <w:rPr>
          <w:rStyle w:val="StyleUnderline"/>
        </w:rPr>
        <w:t>an improvement to the human condition is a change that gives increased opportunity for individuals to shape themselves and their lives according to their informed wishes</w:t>
      </w:r>
      <w:r w:rsidRPr="00194891">
        <w:rPr>
          <w:sz w:val="16"/>
        </w:rPr>
        <w:t xml:space="preserve">. Notice the word “informed”. It is important that people be aware of what they choose between. Education, discussion, public debate, critical thinking, artistic exploration, and, potentially, cognitive enhancers are means that can help people make more informed choices. </w:t>
      </w:r>
      <w:r w:rsidRPr="00194891">
        <w:rPr>
          <w:rStyle w:val="Emphasis"/>
        </w:rPr>
        <w:t>Transhumanists hold that people are not disposable. Saving lives</w:t>
      </w:r>
      <w:r w:rsidRPr="00194891">
        <w:rPr>
          <w:sz w:val="16"/>
        </w:rPr>
        <w:t xml:space="preserve"> (of those who want to live)</w:t>
      </w:r>
      <w:r w:rsidRPr="00194891">
        <w:rPr>
          <w:rStyle w:val="Emphasis"/>
        </w:rPr>
        <w:t xml:space="preserve"> is ethically important</w:t>
      </w:r>
      <w:r w:rsidRPr="00194891">
        <w:rPr>
          <w:sz w:val="16"/>
        </w:rPr>
        <w:t xml:space="preserve">. </w:t>
      </w:r>
      <w:r w:rsidRPr="00194891">
        <w:rPr>
          <w:rStyle w:val="StyleUnderline"/>
        </w:rPr>
        <w:t xml:space="preserve">It would be wrong to unnecessarily let existing people die </w:t>
      </w:r>
      <w:proofErr w:type="gramStart"/>
      <w:r w:rsidRPr="00194891">
        <w:rPr>
          <w:rStyle w:val="StyleUnderline"/>
        </w:rPr>
        <w:t>in order to</w:t>
      </w:r>
      <w:proofErr w:type="gramEnd"/>
      <w:r w:rsidRPr="00194891">
        <w:rPr>
          <w:rStyle w:val="StyleUnderline"/>
        </w:rPr>
        <w:t xml:space="preserve"> replace them with some new “better” people</w:t>
      </w:r>
      <w:r w:rsidRPr="00194891">
        <w:rPr>
          <w:sz w:val="16"/>
        </w:rPr>
        <w:t xml:space="preserve">. </w:t>
      </w:r>
      <w:proofErr w:type="spellStart"/>
      <w:r w:rsidRPr="00194891">
        <w:rPr>
          <w:rStyle w:val="StyleUnderline"/>
        </w:rPr>
        <w:t>Healthspan</w:t>
      </w:r>
      <w:proofErr w:type="spellEnd"/>
      <w:r w:rsidRPr="00194891">
        <w:rPr>
          <w:rStyle w:val="StyleUnderline"/>
        </w:rPr>
        <w:t xml:space="preserve">-extension and cryonics are therefore high on the transhumanist list of priorities. </w:t>
      </w:r>
      <w:r w:rsidRPr="00194891">
        <w:rPr>
          <w:rStyle w:val="Emphasis"/>
        </w:rPr>
        <w:t>The transhumanist goal is</w:t>
      </w:r>
      <w:r w:rsidRPr="00194891">
        <w:rPr>
          <w:rStyle w:val="StyleUnderline"/>
        </w:rPr>
        <w:t xml:space="preserve"> not to replace existing humans with a new breed of super-beings, but rather to give human beings</w:t>
      </w:r>
      <w:r w:rsidRPr="00194891">
        <w:rPr>
          <w:sz w:val="16"/>
        </w:rPr>
        <w:t xml:space="preserve"> (those existing today and those who will be born in the future) </w:t>
      </w:r>
      <w:r w:rsidRPr="00194891">
        <w:rPr>
          <w:rStyle w:val="Emphasis"/>
        </w:rPr>
        <w:t>the option of developing into posthuman persons</w:t>
      </w:r>
      <w:r w:rsidRPr="00194891">
        <w:rPr>
          <w:sz w:val="16"/>
        </w:rPr>
        <w:t xml:space="preserve">. </w:t>
      </w:r>
      <w:r w:rsidRPr="00194891">
        <w:rPr>
          <w:rStyle w:val="StyleUnderline"/>
        </w:rPr>
        <w:t xml:space="preserve">The non-disposability of persons partially accounts for a certain sense of urgency that is common among transhumanists. On average, </w:t>
      </w:r>
      <w:r w:rsidRPr="00194891">
        <w:rPr>
          <w:rStyle w:val="Emphasis"/>
        </w:rPr>
        <w:t xml:space="preserve">150,000 men, women, and children die every day, often in miserable conditions. </w:t>
      </w:r>
      <w:proofErr w:type="gramStart"/>
      <w:r w:rsidRPr="00194891">
        <w:rPr>
          <w:rStyle w:val="Emphasis"/>
        </w:rPr>
        <w:t>In order to</w:t>
      </w:r>
      <w:proofErr w:type="gramEnd"/>
      <w:r w:rsidRPr="00194891">
        <w:rPr>
          <w:rStyle w:val="Emphasis"/>
        </w:rPr>
        <w:t xml:space="preserve"> give as many people as possible the chance of a posthuman existence</w:t>
      </w:r>
      <w:r w:rsidRPr="00194891">
        <w:rPr>
          <w:sz w:val="16"/>
        </w:rPr>
        <w:t xml:space="preserve"> – or even just a decent human existence – </w:t>
      </w:r>
      <w:r w:rsidRPr="00194891">
        <w:rPr>
          <w:rStyle w:val="Emphasis"/>
        </w:rPr>
        <w:t>it is paramount that technological development, in at least some fields, is pursued with maximal speed.</w:t>
      </w:r>
      <w:r w:rsidRPr="00194891">
        <w:rPr>
          <w:sz w:val="16"/>
        </w:rPr>
        <w:t xml:space="preserve"> When it comes to life-extension and its various enabling technologies</w:t>
      </w:r>
      <w:r w:rsidRPr="00194891">
        <w:rPr>
          <w:rStyle w:val="Emphasis"/>
        </w:rPr>
        <w:t>, a delay of a single week equals one million avoidable premature deaths</w:t>
      </w:r>
      <w:r w:rsidRPr="00194891">
        <w:rPr>
          <w:sz w:val="16"/>
        </w:rPr>
        <w:t xml:space="preserve"> – a weighty fact which those who argue for bans or moratoria would do well to consider carefully. (The further fact that universal access will likely lag initial availability only adds to the reason for trying to hurry things along.) </w:t>
      </w:r>
      <w:r w:rsidRPr="00194891">
        <w:rPr>
          <w:rStyle w:val="StyleUnderline"/>
        </w:rPr>
        <w:t>Transhumanists reject speciesism</w:t>
      </w:r>
      <w:r w:rsidRPr="00194891">
        <w:rPr>
          <w:sz w:val="16"/>
        </w:rPr>
        <w:t xml:space="preserve">, </w:t>
      </w:r>
      <w:r w:rsidRPr="00194891">
        <w:rPr>
          <w:rStyle w:val="StyleUnderline"/>
        </w:rPr>
        <w:t>the</w:t>
      </w:r>
      <w:r w:rsidRPr="00194891">
        <w:rPr>
          <w:sz w:val="16"/>
        </w:rPr>
        <w:t xml:space="preserve"> (human racist) </w:t>
      </w:r>
      <w:r w:rsidRPr="00194891">
        <w:rPr>
          <w:rStyle w:val="StyleUnderline"/>
        </w:rPr>
        <w:t>view that moral status is strongly tied to membership in a particular biological species, in our case homo sapiens</w:t>
      </w:r>
      <w:r w:rsidRPr="00194891">
        <w:rPr>
          <w:sz w:val="16"/>
        </w:rPr>
        <w:t xml:space="preserve">. What exactly does determine moral status is a matter of debate. Factors such as being a person, being sentient, having the capacity for autonomous moral choice, or perhaps even being a member of the same community as the evaluator, are among the criteria that may combine to determine the degree of somebody’s moral status (Warren 1997). But </w:t>
      </w:r>
      <w:r w:rsidRPr="00194891">
        <w:rPr>
          <w:rStyle w:val="StyleUnderline"/>
        </w:rPr>
        <w:t xml:space="preserve">transhumanists argue that species-identity should be de-emphasized in this context. Transhumanists insist that all beings that can experience pain have some moral status, 32 and that posthuman persons could have at least the same level of moral status as humans have in their current form. </w:t>
      </w:r>
    </w:p>
    <w:p w14:paraId="46B7BE4B" w14:textId="77777777" w:rsidR="009C0EEE" w:rsidRDefault="009C0EEE" w:rsidP="009C0EEE">
      <w:pPr>
        <w:pStyle w:val="Heading4"/>
      </w:pPr>
      <w:r>
        <w:t>Transhumanism is already coming now – shifting discussions is key to generating the best and most ethical model</w:t>
      </w:r>
    </w:p>
    <w:p w14:paraId="120C1359" w14:textId="77777777" w:rsidR="009C0EEE" w:rsidRPr="009A6784" w:rsidRDefault="009C0EEE" w:rsidP="009C0EEE">
      <w:pPr>
        <w:rPr>
          <w:rStyle w:val="Style13ptBold"/>
          <w:b w:val="0"/>
          <w:bCs w:val="0"/>
        </w:rPr>
      </w:pPr>
      <w:r>
        <w:rPr>
          <w:rStyle w:val="Style13ptBold"/>
        </w:rPr>
        <w:t xml:space="preserve">Young 20 </w:t>
      </w:r>
      <w:r w:rsidRPr="009A6784">
        <w:rPr>
          <w:rStyle w:val="Style13ptBold"/>
          <w:b w:val="0"/>
          <w:sz w:val="16"/>
          <w:szCs w:val="16"/>
        </w:rPr>
        <w:t xml:space="preserve">(Leanne Young is a photo editor for the McGill Tribune , 1-21-2020, "Overcoming human challenges with transhumanism," McGill Tribune, </w:t>
      </w:r>
      <w:hyperlink r:id="rId12" w:history="1">
        <w:r w:rsidRPr="009A6784">
          <w:rPr>
            <w:rStyle w:val="Hyperlink"/>
            <w:sz w:val="16"/>
            <w:szCs w:val="16"/>
          </w:rPr>
          <w:t>https://www.mcgilltribune.com/opinion/overcoming-human-challenges-with-transhumanism-2101/</w:t>
        </w:r>
      </w:hyperlink>
      <w:r w:rsidRPr="009A6784">
        <w:rPr>
          <w:rStyle w:val="Style13ptBold"/>
          <w:b w:val="0"/>
          <w:sz w:val="16"/>
          <w:szCs w:val="16"/>
        </w:rPr>
        <w:t xml:space="preserve">, </w:t>
      </w:r>
      <w:proofErr w:type="spellStart"/>
      <w:r w:rsidRPr="009A6784">
        <w:rPr>
          <w:rStyle w:val="Style13ptBold"/>
          <w:b w:val="0"/>
          <w:sz w:val="16"/>
          <w:szCs w:val="16"/>
        </w:rPr>
        <w:t>tkk</w:t>
      </w:r>
      <w:proofErr w:type="spellEnd"/>
      <w:r w:rsidRPr="009A6784">
        <w:rPr>
          <w:rStyle w:val="Style13ptBold"/>
          <w:b w:val="0"/>
          <w:sz w:val="16"/>
          <w:szCs w:val="16"/>
        </w:rPr>
        <w:t>)</w:t>
      </w:r>
    </w:p>
    <w:p w14:paraId="744EF779" w14:textId="77777777" w:rsidR="009C0EEE" w:rsidRPr="009A6784" w:rsidRDefault="009C0EEE" w:rsidP="009C0EEE">
      <w:pPr>
        <w:rPr>
          <w:rStyle w:val="Emphasis"/>
        </w:rPr>
      </w:pPr>
      <w:r w:rsidRPr="009A6784">
        <w:rPr>
          <w:rStyle w:val="StyleUnderline"/>
        </w:rPr>
        <w:t>Sometimes, being human involves tragedy: unexpected accidents can alter a person’s future, permanently changing how they need to approach their daily lives.</w:t>
      </w:r>
      <w:r w:rsidRPr="009A6784">
        <w:rPr>
          <w:sz w:val="16"/>
        </w:rPr>
        <w:t xml:space="preserve"> </w:t>
      </w:r>
      <w:r w:rsidRPr="009A6784">
        <w:rPr>
          <w:rStyle w:val="StyleUnderline"/>
        </w:rPr>
        <w:t>Those with traumatic brain injuries suffer long-term mental and physical challenges, such as trouble with their working memory span, which can play a significant role in their education and longevity</w:t>
      </w:r>
      <w:r w:rsidRPr="009A6784">
        <w:rPr>
          <w:sz w:val="16"/>
        </w:rPr>
        <w:t xml:space="preserve">. However, if used properly, </w:t>
      </w:r>
      <w:r w:rsidRPr="009A6784">
        <w:rPr>
          <w:rStyle w:val="Emphasis"/>
        </w:rPr>
        <w:t>transhuman aids such as prosthetic limbs can provide solutions to human challenges</w:t>
      </w:r>
      <w:r w:rsidRPr="009A6784">
        <w:rPr>
          <w:sz w:val="16"/>
        </w:rPr>
        <w:t xml:space="preserve">. </w:t>
      </w:r>
      <w:r w:rsidRPr="009A6784">
        <w:rPr>
          <w:rStyle w:val="StyleUnderline"/>
        </w:rPr>
        <w:t>Transhumanism</w:t>
      </w:r>
      <w:r w:rsidRPr="009A6784">
        <w:rPr>
          <w:sz w:val="16"/>
        </w:rPr>
        <w:t xml:space="preserve">, in a nutshell, </w:t>
      </w:r>
      <w:r w:rsidRPr="009A6784">
        <w:rPr>
          <w:rStyle w:val="StyleUnderline"/>
        </w:rPr>
        <w:t xml:space="preserve">is the idea that </w:t>
      </w:r>
      <w:r w:rsidRPr="009A6784">
        <w:rPr>
          <w:rStyle w:val="StyleUnderline"/>
        </w:rPr>
        <w:lastRenderedPageBreak/>
        <w:t>people can use technology to overcome biological limitations.</w:t>
      </w:r>
      <w:r w:rsidRPr="009A6784">
        <w:rPr>
          <w:sz w:val="16"/>
        </w:rPr>
        <w:t xml:space="preserve"> Just as how we use rational means to improve our life experiences and the world around us</w:t>
      </w:r>
      <w:r w:rsidRPr="009A6784">
        <w:rPr>
          <w:rStyle w:val="StyleUnderline"/>
        </w:rPr>
        <w:t>, we can use such means to improve ourselves as organisms</w:t>
      </w:r>
      <w:r w:rsidRPr="009A6784">
        <w:rPr>
          <w:sz w:val="16"/>
        </w:rPr>
        <w:t xml:space="preserve">. It is simply a concept, not a tangible characterization of some futuristic cyborg. </w:t>
      </w:r>
      <w:r w:rsidRPr="009A6784">
        <w:rPr>
          <w:rStyle w:val="StyleUnderline"/>
        </w:rPr>
        <w:t>There is reasonable fear that using such technologies would be tampering with nature</w:t>
      </w:r>
      <w:r w:rsidRPr="009A6784">
        <w:rPr>
          <w:sz w:val="16"/>
        </w:rPr>
        <w:t xml:space="preserve">. This is true. </w:t>
      </w:r>
      <w:r w:rsidRPr="009A6784">
        <w:rPr>
          <w:rStyle w:val="StyleUnderline"/>
        </w:rPr>
        <w:t xml:space="preserve">However, whether something is good or bad cannot be decided simply by asking </w:t>
      </w:r>
      <w:proofErr w:type="gramStart"/>
      <w:r w:rsidRPr="009A6784">
        <w:rPr>
          <w:rStyle w:val="StyleUnderline"/>
        </w:rPr>
        <w:t>whether or not</w:t>
      </w:r>
      <w:proofErr w:type="gramEnd"/>
      <w:r w:rsidRPr="009A6784">
        <w:rPr>
          <w:rStyle w:val="StyleUnderline"/>
        </w:rPr>
        <w:t xml:space="preserve"> it is natural. </w:t>
      </w:r>
      <w:r w:rsidRPr="009A6784">
        <w:rPr>
          <w:rStyle w:val="Emphasis"/>
        </w:rPr>
        <w:t>Plenty of natural things are horrible, such as diseases and parasites, where our moral interest is to intervene and improve these conditions.</w:t>
      </w:r>
      <w:r w:rsidRPr="009A6784">
        <w:rPr>
          <w:sz w:val="16"/>
        </w:rPr>
        <w:t xml:space="preserve"> The question to ask is not whether the technology is natural, but rather, what are the various possible consequences that would arise from it, both desirable and undesirable, and the likelihood of each. </w:t>
      </w:r>
      <w:r w:rsidRPr="009A6784">
        <w:rPr>
          <w:rStyle w:val="StyleUnderline"/>
        </w:rPr>
        <w:t>People who are concerned that our species will stray too far away from what it means to be a ‘natural human’ forget how far we have already evolved as a species</w:t>
      </w:r>
      <w:r w:rsidRPr="009A6784">
        <w:rPr>
          <w:sz w:val="16"/>
        </w:rPr>
        <w:t xml:space="preserve">. Our </w:t>
      </w:r>
      <w:r w:rsidRPr="009A6784">
        <w:rPr>
          <w:rStyle w:val="StyleUnderline"/>
        </w:rPr>
        <w:t>technology today has already changed the ways our mind works</w:t>
      </w:r>
      <w:r w:rsidRPr="009A6784">
        <w:rPr>
          <w:sz w:val="16"/>
        </w:rPr>
        <w:t xml:space="preserve">. Many people in modern society cannot live without devices such as computers or phones. </w:t>
      </w:r>
      <w:r w:rsidRPr="009A6784">
        <w:rPr>
          <w:rStyle w:val="StyleUnderline"/>
        </w:rPr>
        <w:t>We pick up our devices an average of 80 times per day, and that has already changed our brains for the worse—our attention span is only 40 seconds on a screen</w:t>
      </w:r>
      <w:r w:rsidRPr="009A6784">
        <w:rPr>
          <w:sz w:val="16"/>
        </w:rPr>
        <w:t xml:space="preserve">. It is important to carefully understand what we can control, so that we can approach creating technology with wisdom. </w:t>
      </w:r>
      <w:r w:rsidRPr="009A6784">
        <w:rPr>
          <w:rStyle w:val="StyleUnderline"/>
        </w:rPr>
        <w:t>It’s optimal to focus with specific areas first: For example, hearing aids started with a goal to help people with hearing loss. With that technology, some adjustments and developments can lead to super-human hearing</w:t>
      </w:r>
      <w:r w:rsidRPr="009A6784">
        <w:rPr>
          <w:sz w:val="16"/>
        </w:rPr>
        <w:t>. Therefore</w:t>
      </w:r>
      <w:r w:rsidRPr="009A6784">
        <w:rPr>
          <w:rStyle w:val="Emphasis"/>
        </w:rPr>
        <w:t xml:space="preserve">, we should only apply our super-technology in specific areas where we </w:t>
      </w:r>
      <w:proofErr w:type="gramStart"/>
      <w:r w:rsidRPr="009A6784">
        <w:rPr>
          <w:rStyle w:val="Emphasis"/>
        </w:rPr>
        <w:t>actually want</w:t>
      </w:r>
      <w:proofErr w:type="gramEnd"/>
      <w:r w:rsidRPr="009A6784">
        <w:rPr>
          <w:rStyle w:val="Emphasis"/>
        </w:rPr>
        <w:t xml:space="preserve"> those abilities</w:t>
      </w:r>
      <w:r w:rsidRPr="009A6784">
        <w:rPr>
          <w:sz w:val="16"/>
        </w:rPr>
        <w:t xml:space="preserve">. One area of interest is in improving the educational experiences of students with disabilities. </w:t>
      </w:r>
      <w:proofErr w:type="spellStart"/>
      <w:r w:rsidRPr="009A6784">
        <w:rPr>
          <w:rStyle w:val="StyleUnderline"/>
        </w:rPr>
        <w:t>Neuroprosthetics</w:t>
      </w:r>
      <w:proofErr w:type="spellEnd"/>
      <w:r w:rsidRPr="009A6784">
        <w:rPr>
          <w:rStyle w:val="StyleUnderline"/>
        </w:rPr>
        <w:t>, implants that directly interface with your brain, are already transforming the lives of many deaf, blind, and paralyzed people today</w:t>
      </w:r>
      <w:r w:rsidRPr="009A6784">
        <w:rPr>
          <w:sz w:val="16"/>
        </w:rPr>
        <w:t xml:space="preserve">. Such </w:t>
      </w:r>
      <w:r w:rsidRPr="009A6784">
        <w:rPr>
          <w:rStyle w:val="StyleUnderline"/>
        </w:rPr>
        <w:t>technology has the potential to redefine how we learn and take in information, and ultimately expand the horizons for students with difficulties</w:t>
      </w:r>
      <w:r w:rsidRPr="009A6784">
        <w:rPr>
          <w:sz w:val="16"/>
        </w:rPr>
        <w:t xml:space="preserve">. </w:t>
      </w:r>
      <w:r w:rsidRPr="009A6784">
        <w:rPr>
          <w:rStyle w:val="StyleUnderline"/>
        </w:rPr>
        <w:t>While we should not be trying to “cure” anyone of their conditions, it is a wonderful opportunity to give everyone the tools they need or desire, while still allowing them to stay true to themselves</w:t>
      </w:r>
      <w:r w:rsidRPr="009A6784">
        <w:rPr>
          <w:sz w:val="16"/>
        </w:rPr>
        <w:t xml:space="preserve">. “It is important to carefully understand what we can control, so that we can approach creating technology with wisdom.” It is unethical to use prosthetics to give someone a mechanical advantage over their natural counterpart. However, </w:t>
      </w:r>
      <w:r w:rsidRPr="009A6784">
        <w:rPr>
          <w:rStyle w:val="Emphasis"/>
        </w:rPr>
        <w:t>if used properly</w:t>
      </w:r>
      <w:r w:rsidRPr="009A6784">
        <w:rPr>
          <w:sz w:val="16"/>
        </w:rPr>
        <w:t xml:space="preserve">, as is the case with prosthetic arms, hearing aids, and false teeth, that we commonly see today, these </w:t>
      </w:r>
      <w:r w:rsidRPr="009A6784">
        <w:rPr>
          <w:rStyle w:val="Emphasis"/>
        </w:rPr>
        <w:t>aids are not considered unethical</w:t>
      </w:r>
      <w:r w:rsidRPr="009A6784">
        <w:rPr>
          <w:sz w:val="16"/>
        </w:rPr>
        <w:t xml:space="preserve">: We are already transcending what it means to be a human. Our brains are hardwired to work towards what is in our species’ best interest. Thus, </w:t>
      </w:r>
      <w:r w:rsidRPr="009A6784">
        <w:rPr>
          <w:rStyle w:val="StyleUnderline"/>
        </w:rPr>
        <w:t>we should not be discouraging the pursuit of transhumanism</w:t>
      </w:r>
      <w:r w:rsidRPr="009A6784">
        <w:rPr>
          <w:sz w:val="16"/>
        </w:rPr>
        <w:t xml:space="preserve">, rather, </w:t>
      </w:r>
      <w:r w:rsidRPr="009A6784">
        <w:rPr>
          <w:rStyle w:val="Emphasis"/>
        </w:rPr>
        <w:t>we should instead be encouraging its discussion</w:t>
      </w:r>
      <w:r w:rsidRPr="009A6784">
        <w:rPr>
          <w:rStyle w:val="StyleUnderline"/>
        </w:rPr>
        <w:t xml:space="preserve">. </w:t>
      </w:r>
      <w:proofErr w:type="gramStart"/>
      <w:r w:rsidRPr="009A6784">
        <w:rPr>
          <w:rStyle w:val="StyleUnderline"/>
        </w:rPr>
        <w:t>As long as</w:t>
      </w:r>
      <w:proofErr w:type="gramEnd"/>
      <w:r w:rsidRPr="009A6784">
        <w:rPr>
          <w:rStyle w:val="StyleUnderline"/>
        </w:rPr>
        <w:t xml:space="preserve"> we are careful and considerate of our creations, we will only be improving our lives, and the lives of those around us</w:t>
      </w:r>
      <w:r w:rsidRPr="009A6784">
        <w:rPr>
          <w:sz w:val="16"/>
        </w:rPr>
        <w:t xml:space="preserve">. </w:t>
      </w:r>
      <w:r w:rsidRPr="009A6784">
        <w:rPr>
          <w:rStyle w:val="Emphasis"/>
        </w:rPr>
        <w:t>At the end of the day, transhumanism is a choice in the best interest of our species.</w:t>
      </w:r>
    </w:p>
    <w:p w14:paraId="721AB72F" w14:textId="77777777" w:rsidR="009C0EEE" w:rsidRPr="009C0EEE" w:rsidRDefault="009C0EEE" w:rsidP="009C0EEE"/>
    <w:p w14:paraId="23358BD6" w14:textId="7AFB4F3D" w:rsidR="009C788E" w:rsidRDefault="009C788E" w:rsidP="009C788E">
      <w:pPr>
        <w:pStyle w:val="Heading1"/>
      </w:pPr>
      <w:r>
        <w:lastRenderedPageBreak/>
        <w:t>Case---Offense</w:t>
      </w:r>
    </w:p>
    <w:p w14:paraId="4649EF49" w14:textId="77777777" w:rsidR="009C788E" w:rsidRDefault="009C788E" w:rsidP="009C788E">
      <w:pPr>
        <w:pStyle w:val="Heading2"/>
      </w:pPr>
      <w:r>
        <w:lastRenderedPageBreak/>
        <w:t>Case</w:t>
      </w:r>
    </w:p>
    <w:p w14:paraId="12E13116" w14:textId="77777777" w:rsidR="009C788E" w:rsidRDefault="009C788E" w:rsidP="009C788E">
      <w:pPr>
        <w:pStyle w:val="Heading3"/>
      </w:pPr>
      <w:r>
        <w:lastRenderedPageBreak/>
        <w:t>1NC - Biopiracy</w:t>
      </w:r>
    </w:p>
    <w:p w14:paraId="6424D409" w14:textId="77777777" w:rsidR="009C788E" w:rsidRPr="000446C8" w:rsidRDefault="009C788E" w:rsidP="009C788E">
      <w:pPr>
        <w:pStyle w:val="Heading4"/>
      </w:pPr>
      <w:r>
        <w:t xml:space="preserve">Protecting biodiversity enables </w:t>
      </w:r>
      <w:r w:rsidRPr="008754D9">
        <w:rPr>
          <w:u w:val="single"/>
        </w:rPr>
        <w:t>biopiracy</w:t>
      </w:r>
      <w:r>
        <w:t xml:space="preserve">---turns case.  </w:t>
      </w:r>
    </w:p>
    <w:p w14:paraId="73E73C33" w14:textId="77777777" w:rsidR="009C788E" w:rsidRPr="003B2CCC" w:rsidRDefault="009C788E" w:rsidP="009C788E">
      <w:proofErr w:type="spellStart"/>
      <w:r w:rsidRPr="000446C8">
        <w:rPr>
          <w:rStyle w:val="Style13ptBold"/>
        </w:rPr>
        <w:t>Goyes</w:t>
      </w:r>
      <w:proofErr w:type="spellEnd"/>
      <w:r w:rsidRPr="000446C8">
        <w:rPr>
          <w:rStyle w:val="Style13ptBold"/>
        </w:rPr>
        <w:t xml:space="preserve"> and South, ’15</w:t>
      </w:r>
      <w:r w:rsidRPr="000446C8">
        <w:t xml:space="preserve">---Criminology Ph.D. @ </w:t>
      </w:r>
      <w:r>
        <w:t>T</w:t>
      </w:r>
      <w:r w:rsidRPr="000446C8">
        <w:t xml:space="preserve">he University of Oslo, Norway; Faculty Member in the Department of Sociology @ </w:t>
      </w:r>
      <w:r>
        <w:t xml:space="preserve">The </w:t>
      </w:r>
      <w:hyperlink r:id="rId13" w:history="1">
        <w:r w:rsidRPr="000446C8">
          <w:rPr>
            <w:rStyle w:val="Hyperlink"/>
          </w:rPr>
          <w:t>University of Essex</w:t>
        </w:r>
      </w:hyperlink>
      <w:r w:rsidRPr="000446C8">
        <w:t xml:space="preserve"> (</w:t>
      </w:r>
      <w:hyperlink r:id="rId14" w:history="1">
        <w:r w:rsidRPr="000446C8">
          <w:rPr>
            <w:rStyle w:val="Hyperlink"/>
          </w:rPr>
          <w:t>David Rodríguez</w:t>
        </w:r>
      </w:hyperlink>
      <w:r w:rsidRPr="000446C8">
        <w:t xml:space="preserve">, Nigel, “Land-grabs, Biopiracy and the Inversion of Justice in Colombia,” published 19 August 2015, </w:t>
      </w:r>
      <w:hyperlink r:id="rId15" w:history="1">
        <w:r w:rsidRPr="000446C8">
          <w:rPr>
            <w:rStyle w:val="Hyperlink"/>
          </w:rPr>
          <w:t>https://academic.oup.com/bjc/article/56/3/558/2462587#</w:t>
        </w:r>
      </w:hyperlink>
      <w:r w:rsidRPr="000446C8">
        <w:t>, accessed 20 June 2021, //Mojica)</w:t>
      </w:r>
    </w:p>
    <w:p w14:paraId="08FD760E" w14:textId="77777777" w:rsidR="009C788E" w:rsidRPr="003056DE" w:rsidRDefault="004959DA" w:rsidP="009C788E">
      <w:pPr>
        <w:rPr>
          <w:rStyle w:val="StyleUnderline"/>
        </w:rPr>
      </w:pPr>
      <w:hyperlink r:id="rId16" w:history="1">
        <w:r w:rsidR="009C788E" w:rsidRPr="003B2CCC">
          <w:rPr>
            <w:rStyle w:val="Hyperlink"/>
          </w:rPr>
          <w:t>Cleveland and Murray (1997</w:t>
        </w:r>
      </w:hyperlink>
      <w:r w:rsidR="009C788E" w:rsidRPr="003B2CCC">
        <w:t> : 477) observe that ‘</w:t>
      </w:r>
      <w:r w:rsidR="009C788E" w:rsidRPr="000446C8">
        <w:rPr>
          <w:rStyle w:val="StyleUnderline"/>
        </w:rPr>
        <w:t xml:space="preserve">our world system is rapidly becoming more interconnected, and no natural, cultural, or technological resources are only “local” resources any longer’. Increased </w:t>
      </w:r>
      <w:r w:rsidR="009C788E" w:rsidRPr="000446C8">
        <w:rPr>
          <w:rStyle w:val="Emphasis"/>
        </w:rPr>
        <w:t>demand for resources</w:t>
      </w:r>
      <w:r w:rsidR="009C788E" w:rsidRPr="000446C8">
        <w:rPr>
          <w:rStyle w:val="StyleUnderline"/>
        </w:rPr>
        <w:t xml:space="preserve"> both fuels and reflects processes of </w:t>
      </w:r>
      <w:r w:rsidR="009C788E" w:rsidRPr="000446C8">
        <w:rPr>
          <w:rStyle w:val="Emphasis"/>
        </w:rPr>
        <w:t>globalization</w:t>
      </w:r>
      <w:r w:rsidR="009C788E" w:rsidRPr="000446C8">
        <w:rPr>
          <w:rStyle w:val="StyleUnderline"/>
        </w:rPr>
        <w:t xml:space="preserve"> and associated </w:t>
      </w:r>
      <w:r w:rsidR="009C788E" w:rsidRPr="000446C8">
        <w:rPr>
          <w:rStyle w:val="Emphasis"/>
        </w:rPr>
        <w:t>increases in consumption</w:t>
      </w:r>
      <w:r w:rsidR="009C788E" w:rsidRPr="000446C8">
        <w:rPr>
          <w:rStyle w:val="StyleUnderline"/>
        </w:rPr>
        <w:t xml:space="preserve">, conflicts over access, environmental </w:t>
      </w:r>
      <w:proofErr w:type="gramStart"/>
      <w:r w:rsidR="009C788E" w:rsidRPr="000446C8">
        <w:rPr>
          <w:rStyle w:val="StyleUnderline"/>
        </w:rPr>
        <w:t>degradation</w:t>
      </w:r>
      <w:proofErr w:type="gramEnd"/>
      <w:r w:rsidR="009C788E" w:rsidRPr="000446C8">
        <w:rPr>
          <w:rStyle w:val="StyleUnderline"/>
        </w:rPr>
        <w:t xml:space="preserve"> and erosion of human rights</w:t>
      </w:r>
      <w:r w:rsidR="009C788E" w:rsidRPr="003B2CCC">
        <w:t>. In this context, ‘</w:t>
      </w:r>
      <w:r w:rsidR="009C788E" w:rsidRPr="000446C8">
        <w:rPr>
          <w:rStyle w:val="StyleUnderline"/>
        </w:rPr>
        <w:t>resources that have previously enjoyed somewhat separate existences in indigenous and industrial worlds’ no longer do so</w:t>
      </w:r>
      <w:r w:rsidR="009C788E" w:rsidRPr="003B2CCC">
        <w:t xml:space="preserve"> ( </w:t>
      </w:r>
      <w:hyperlink r:id="rId17" w:history="1">
        <w:r w:rsidR="009C788E" w:rsidRPr="003B2CCC">
          <w:rPr>
            <w:rStyle w:val="Hyperlink"/>
          </w:rPr>
          <w:t>Cleveland and Murray 1997</w:t>
        </w:r>
      </w:hyperlink>
      <w:r w:rsidR="009C788E" w:rsidRPr="003B2CCC">
        <w:t xml:space="preserve"> ). </w:t>
      </w:r>
      <w:r w:rsidR="009C788E" w:rsidRPr="000446C8">
        <w:rPr>
          <w:rStyle w:val="StyleUnderline"/>
        </w:rPr>
        <w:t>Genetic materials derived from cultivated crops</w:t>
      </w:r>
      <w:r w:rsidR="009C788E" w:rsidRPr="003B2CCC">
        <w:t xml:space="preserve"> and from wild plant life </w:t>
      </w:r>
      <w:r w:rsidR="009C788E" w:rsidRPr="000446C8">
        <w:rPr>
          <w:rStyle w:val="StyleUnderline"/>
        </w:rPr>
        <w:t xml:space="preserve">are prime examples of local resources that have become </w:t>
      </w:r>
      <w:r w:rsidR="009C788E" w:rsidRPr="000446C8">
        <w:rPr>
          <w:rStyle w:val="Emphasis"/>
        </w:rPr>
        <w:t>globally commercialized</w:t>
      </w:r>
      <w:r w:rsidR="009C788E" w:rsidRPr="003B2CCC">
        <w:t xml:space="preserve"> and are taken from their location of origin </w:t>
      </w:r>
      <w:r w:rsidR="009C788E" w:rsidRPr="000446C8">
        <w:rPr>
          <w:rStyle w:val="StyleUnderline"/>
        </w:rPr>
        <w:t>and transformed into patented products of western laboratory science, plant breeding and molecular manipulation</w:t>
      </w:r>
      <w:r w:rsidR="009C788E" w:rsidRPr="003B2CCC">
        <w:t xml:space="preserve">. The </w:t>
      </w:r>
      <w:r w:rsidR="009C788E" w:rsidRPr="003056DE">
        <w:rPr>
          <w:rStyle w:val="StyleUnderline"/>
        </w:rPr>
        <w:t>legal protection</w:t>
      </w:r>
      <w:r w:rsidR="009C788E" w:rsidRPr="003B2CCC">
        <w:t xml:space="preserve"> of these commercial products </w:t>
      </w:r>
      <w:r w:rsidR="009C788E" w:rsidRPr="003056DE">
        <w:rPr>
          <w:rStyle w:val="StyleUnderline"/>
        </w:rPr>
        <w:t>rests on international legal agreements and treaties</w:t>
      </w:r>
      <w:r w:rsidR="009C788E" w:rsidRPr="003B2CCC">
        <w:t xml:space="preserve"> (</w:t>
      </w:r>
      <w:proofErr w:type="gramStart"/>
      <w:r w:rsidR="009C788E" w:rsidRPr="003B2CCC">
        <w:t>e.g.</w:t>
      </w:r>
      <w:proofErr w:type="gramEnd"/>
      <w:r w:rsidR="009C788E" w:rsidRPr="003B2CCC">
        <w:t xml:space="preserve"> WTO/GATT and NAFTA) </w:t>
      </w:r>
      <w:r w:rsidR="009C788E" w:rsidRPr="003056DE">
        <w:rPr>
          <w:rStyle w:val="StyleUnderline"/>
        </w:rPr>
        <w:t>that rarely incorporate acknowledgement of</w:t>
      </w:r>
      <w:r w:rsidR="009C788E" w:rsidRPr="003B2CCC">
        <w:t xml:space="preserve"> the important historical selection, domestication and cultivation of plants by both </w:t>
      </w:r>
      <w:r w:rsidR="009C788E" w:rsidRPr="003056DE">
        <w:rPr>
          <w:rStyle w:val="StyleUnderline"/>
        </w:rPr>
        <w:t xml:space="preserve">indigenous farmers and the </w:t>
      </w:r>
      <w:r w:rsidR="009C788E" w:rsidRPr="003056DE">
        <w:rPr>
          <w:rStyle w:val="Emphasis"/>
        </w:rPr>
        <w:t>process of nature</w:t>
      </w:r>
      <w:r w:rsidR="009C788E" w:rsidRPr="003B2CCC">
        <w:t xml:space="preserve"> ( </w:t>
      </w:r>
      <w:hyperlink r:id="rId18" w:history="1">
        <w:r w:rsidR="009C788E" w:rsidRPr="003B2CCC">
          <w:rPr>
            <w:rStyle w:val="Hyperlink"/>
          </w:rPr>
          <w:t>Cleveland and Murray 1997</w:t>
        </w:r>
      </w:hyperlink>
      <w:r w:rsidR="009C788E" w:rsidRPr="003B2CCC">
        <w:t xml:space="preserve"> : 477). However, </w:t>
      </w:r>
      <w:r w:rsidR="009C788E" w:rsidRPr="003056DE">
        <w:rPr>
          <w:rStyle w:val="StyleUnderline"/>
        </w:rPr>
        <w:t xml:space="preserve">the direction of travel is </w:t>
      </w:r>
      <w:r w:rsidR="009C788E" w:rsidRPr="003056DE">
        <w:rPr>
          <w:rStyle w:val="Emphasis"/>
        </w:rPr>
        <w:t>not simply one-way</w:t>
      </w:r>
      <w:r w:rsidR="009C788E" w:rsidRPr="003B2CCC">
        <w:t xml:space="preserve">. </w:t>
      </w:r>
      <w:r w:rsidR="009C788E" w:rsidRPr="003056DE">
        <w:rPr>
          <w:rStyle w:val="StyleUnderline"/>
        </w:rPr>
        <w:t xml:space="preserve">Genetically re-engineered, patented and legally protected bioproducts such as seeds and plants are exported, </w:t>
      </w:r>
      <w:proofErr w:type="gramStart"/>
      <w:r w:rsidR="009C788E" w:rsidRPr="003056DE">
        <w:rPr>
          <w:rStyle w:val="StyleUnderline"/>
        </w:rPr>
        <w:t>sold</w:t>
      </w:r>
      <w:proofErr w:type="gramEnd"/>
      <w:r w:rsidR="009C788E" w:rsidRPr="003056DE">
        <w:rPr>
          <w:rStyle w:val="StyleUnderline"/>
        </w:rPr>
        <w:t xml:space="preserve"> or traded, back into the agrarian economies of origin countries or into new markets.</w:t>
      </w:r>
    </w:p>
    <w:p w14:paraId="7EA69E92" w14:textId="77777777" w:rsidR="009C788E" w:rsidRDefault="009C788E" w:rsidP="009C788E">
      <w:r w:rsidRPr="003056DE">
        <w:rPr>
          <w:rStyle w:val="StyleUnderline"/>
        </w:rPr>
        <w:t xml:space="preserve">The exploitation of plant, animal and human genetic resources produces </w:t>
      </w:r>
      <w:r w:rsidRPr="003056DE">
        <w:rPr>
          <w:rStyle w:val="Emphasis"/>
        </w:rPr>
        <w:t>competing</w:t>
      </w:r>
      <w:r w:rsidRPr="003056DE">
        <w:rPr>
          <w:rStyle w:val="StyleUnderline"/>
        </w:rPr>
        <w:t xml:space="preserve"> sets of economic, cultural and knowledge interests and claims</w:t>
      </w:r>
      <w:r w:rsidRPr="003B2CCC">
        <w:t xml:space="preserve">. Under contemporary conditions of globalization, </w:t>
      </w:r>
      <w:r w:rsidRPr="003056DE">
        <w:rPr>
          <w:rStyle w:val="Emphasis"/>
        </w:rPr>
        <w:t>corporate operations</w:t>
      </w:r>
      <w:r w:rsidRPr="003056DE">
        <w:rPr>
          <w:rStyle w:val="StyleUnderline"/>
        </w:rPr>
        <w:t xml:space="preserve"> enjoy the legal and financial benefits of </w:t>
      </w:r>
      <w:r w:rsidRPr="003056DE">
        <w:rPr>
          <w:rStyle w:val="Emphasis"/>
        </w:rPr>
        <w:t>transnational mobility</w:t>
      </w:r>
      <w:r w:rsidRPr="003056DE">
        <w:rPr>
          <w:rStyle w:val="StyleUnderline"/>
        </w:rPr>
        <w:t xml:space="preserve"> and can also manipulate the application of international trade and property law. Such law has</w:t>
      </w:r>
      <w:r w:rsidRPr="003B2CCC">
        <w:t xml:space="preserve"> developed in recent decades in ways that have powerfully </w:t>
      </w:r>
      <w:r w:rsidRPr="003056DE">
        <w:rPr>
          <w:rStyle w:val="StyleUnderline"/>
        </w:rPr>
        <w:t>reshaped the basis of traditionally held rights and challenged indigenous concepts and cosmologies of ‘nature’</w:t>
      </w:r>
      <w:r w:rsidRPr="003B2CCC">
        <w:t xml:space="preserve"> (whether identified with non-human living matter or natural resources or human beings themselves). </w:t>
      </w:r>
      <w:r w:rsidRPr="003056DE">
        <w:rPr>
          <w:rStyle w:val="Emphasis"/>
        </w:rPr>
        <w:t>Knowledge becomes intellectual ‘property’</w:t>
      </w:r>
      <w:r w:rsidRPr="003056DE">
        <w:rPr>
          <w:rStyle w:val="StyleUnderline"/>
        </w:rPr>
        <w:t xml:space="preserve"> in a process that has been described as bioprospecting or biopiracy</w:t>
      </w:r>
      <w:r w:rsidRPr="003B2CCC">
        <w:t>. With a few exceptions—discussed below—this is an under-researched subject within criminology.</w:t>
      </w:r>
    </w:p>
    <w:p w14:paraId="591E3CAD" w14:textId="77777777" w:rsidR="009C788E" w:rsidRDefault="009C788E" w:rsidP="009C788E"/>
    <w:p w14:paraId="780A9994" w14:textId="77777777" w:rsidR="009C788E" w:rsidRDefault="009C788E" w:rsidP="009C788E">
      <w:pPr>
        <w:pStyle w:val="Heading4"/>
      </w:pPr>
      <w:r>
        <w:t xml:space="preserve">Exploitation enables </w:t>
      </w:r>
      <w:r w:rsidRPr="00BF3336">
        <w:rPr>
          <w:u w:val="single"/>
        </w:rPr>
        <w:t>agroterrorism</w:t>
      </w:r>
      <w:r>
        <w:t xml:space="preserve"> — biological attacks escalate. </w:t>
      </w:r>
    </w:p>
    <w:p w14:paraId="49B2AFB6" w14:textId="77777777" w:rsidR="009C788E" w:rsidRDefault="009C788E" w:rsidP="009C788E">
      <w:r w:rsidRPr="00EC32F2">
        <w:rPr>
          <w:rStyle w:val="Style13ptBold"/>
        </w:rPr>
        <w:t>Malik and Zafar, ’05</w:t>
      </w:r>
      <w:r>
        <w:t>---Corresponding Author: Member Biosciences Division, Pakistan Atomic Energy Commission (PAEC), Islamabad, Pakistan; Head, Plant Biotechnology Division, National Institute for Biotechnology and Genetic Engineering (NIBGE), Faisalabad, Pakistan. (</w:t>
      </w:r>
      <w:proofErr w:type="spellStart"/>
      <w:r>
        <w:t>Kauser</w:t>
      </w:r>
      <w:proofErr w:type="spellEnd"/>
      <w:r>
        <w:t xml:space="preserve">, Yusuf, “Intellectual Property Rights in Plant Intellectual Property Rights in Plant Biotechnology: A Contribution to Crop Biosecurity,” published 2005, </w:t>
      </w:r>
      <w:hyperlink r:id="rId19" w:history="1">
        <w:r w:rsidRPr="00513E91">
          <w:rPr>
            <w:rStyle w:val="Hyperlink"/>
          </w:rPr>
          <w:t>https://www.ris.org.in/sites/default/files/article1_v8n1.pdf</w:t>
        </w:r>
      </w:hyperlink>
      <w:r>
        <w:t>, accessed 20 June 2021, //Mojica)</w:t>
      </w:r>
    </w:p>
    <w:p w14:paraId="670BB726" w14:textId="77777777" w:rsidR="009C788E" w:rsidRDefault="009C788E" w:rsidP="009C788E">
      <w:r>
        <w:t>Threat of Bioterrorism to Agricultural Crop Biosecurity</w:t>
      </w:r>
    </w:p>
    <w:p w14:paraId="477E2B6F" w14:textId="77777777" w:rsidR="009C788E" w:rsidRDefault="009C788E" w:rsidP="009C788E">
      <w:r>
        <w:lastRenderedPageBreak/>
        <w:t xml:space="preserve">An </w:t>
      </w:r>
      <w:r w:rsidRPr="006C2025">
        <w:rPr>
          <w:rStyle w:val="StyleUnderline"/>
        </w:rPr>
        <w:t>agro-terrorism</w:t>
      </w:r>
      <w:r>
        <w:t xml:space="preserve"> attack </w:t>
      </w:r>
      <w:r w:rsidRPr="006C2025">
        <w:rPr>
          <w:rStyle w:val="StyleUnderline"/>
        </w:rPr>
        <w:t xml:space="preserve">could result in any of the two forms namely, </w:t>
      </w:r>
      <w:r w:rsidRPr="006C2025">
        <w:rPr>
          <w:rStyle w:val="Emphasis"/>
        </w:rPr>
        <w:t>agricultural biowarfare and bioterrorism</w:t>
      </w:r>
      <w:r>
        <w:t xml:space="preserve">.22 Undue </w:t>
      </w:r>
      <w:proofErr w:type="spellStart"/>
      <w:r w:rsidRPr="00EC32F2">
        <w:rPr>
          <w:rStyle w:val="Emphasis"/>
        </w:rPr>
        <w:t>agri</w:t>
      </w:r>
      <w:proofErr w:type="spellEnd"/>
      <w:r w:rsidRPr="00EC32F2">
        <w:rPr>
          <w:rStyle w:val="Emphasis"/>
        </w:rPr>
        <w:t>-technology protection</w:t>
      </w:r>
      <w:r w:rsidRPr="006C2025">
        <w:rPr>
          <w:rStyle w:val="StyleUnderline"/>
        </w:rPr>
        <w:t xml:space="preserve"> leading to </w:t>
      </w:r>
      <w:proofErr w:type="spellStart"/>
      <w:r w:rsidRPr="006C2025">
        <w:rPr>
          <w:rStyle w:val="StyleUnderline"/>
        </w:rPr>
        <w:t>adverse affects</w:t>
      </w:r>
      <w:proofErr w:type="spellEnd"/>
      <w:r w:rsidRPr="006C2025">
        <w:rPr>
          <w:rStyle w:val="StyleUnderline"/>
        </w:rPr>
        <w:t xml:space="preserve"> on the food security of a country should also be considered as a form of agricultural biowarfare. This may cause </w:t>
      </w:r>
      <w:r w:rsidRPr="006C2025">
        <w:rPr>
          <w:rStyle w:val="Emphasis"/>
        </w:rPr>
        <w:t>a loss to crop biosecurity</w:t>
      </w:r>
      <w:r>
        <w:t xml:space="preserve"> in the following ways:</w:t>
      </w:r>
    </w:p>
    <w:p w14:paraId="4E551A1D" w14:textId="77777777" w:rsidR="009C788E" w:rsidRDefault="009C788E" w:rsidP="009C788E">
      <w:r>
        <w:t xml:space="preserve">— </w:t>
      </w:r>
      <w:r w:rsidRPr="006C2025">
        <w:rPr>
          <w:rStyle w:val="StyleUnderline"/>
        </w:rPr>
        <w:t>Reduced production of food</w:t>
      </w:r>
      <w:r>
        <w:t xml:space="preserve"> (although unlikely to be an issue in a rich country, starvation could occur in poor countries with limited resources). </w:t>
      </w:r>
    </w:p>
    <w:p w14:paraId="31D7ADBE" w14:textId="77777777" w:rsidR="009C788E" w:rsidRDefault="009C788E" w:rsidP="009C788E">
      <w:r>
        <w:t xml:space="preserve">— Dramatic </w:t>
      </w:r>
      <w:r w:rsidRPr="006C2025">
        <w:rPr>
          <w:rStyle w:val="StyleUnderline"/>
        </w:rPr>
        <w:t>economic loss</w:t>
      </w:r>
      <w:r>
        <w:t xml:space="preserve"> within the affected agricultural sector or sectors (through direct loss of crops or animals, cost of containment activities, or reduced domestic demand). </w:t>
      </w:r>
    </w:p>
    <w:p w14:paraId="3A311862" w14:textId="77777777" w:rsidR="009C788E" w:rsidRDefault="009C788E" w:rsidP="009C788E">
      <w:r>
        <w:t xml:space="preserve">— </w:t>
      </w:r>
      <w:r w:rsidRPr="006C2025">
        <w:rPr>
          <w:rStyle w:val="StyleUnderline"/>
        </w:rPr>
        <w:t>Export embargoes</w:t>
      </w:r>
      <w:r>
        <w:t xml:space="preserve"> that would remove agricultural products from the global market. </w:t>
      </w:r>
    </w:p>
    <w:p w14:paraId="08813096" w14:textId="77777777" w:rsidR="009C788E" w:rsidRDefault="009C788E" w:rsidP="009C788E">
      <w:r>
        <w:t xml:space="preserve">— Destabilization of related economic markets (such as revenue losses to shippers, processors, exporters, and others). </w:t>
      </w:r>
    </w:p>
    <w:p w14:paraId="5F319AD2" w14:textId="77777777" w:rsidR="009C788E" w:rsidRDefault="009C788E" w:rsidP="009C788E">
      <w:r>
        <w:t xml:space="preserve">— Creation of </w:t>
      </w:r>
      <w:r w:rsidRPr="006C2025">
        <w:rPr>
          <w:rStyle w:val="StyleUnderline"/>
        </w:rPr>
        <w:t>social instability</w:t>
      </w:r>
      <w:r>
        <w:t xml:space="preserve"> causing the local population to lose confidence in the safety of the food supply and by inciting fear and a sense of vulnerability.</w:t>
      </w:r>
    </w:p>
    <w:p w14:paraId="0D0D4A33" w14:textId="77777777" w:rsidR="009C788E" w:rsidRDefault="009C788E" w:rsidP="009C788E">
      <w:r w:rsidRPr="006C2025">
        <w:rPr>
          <w:rStyle w:val="StyleUnderline"/>
        </w:rPr>
        <w:t>A bioterrorist attack</w:t>
      </w:r>
      <w:r>
        <w:t xml:space="preserve"> on agricultural targets </w:t>
      </w:r>
      <w:r w:rsidRPr="006C2025">
        <w:rPr>
          <w:rStyle w:val="StyleUnderline"/>
        </w:rPr>
        <w:t>has been considered by some to be a “</w:t>
      </w:r>
      <w:r w:rsidRPr="006C2025">
        <w:rPr>
          <w:rStyle w:val="Emphasis"/>
        </w:rPr>
        <w:t>high consequence–high probability event</w:t>
      </w:r>
      <w:r w:rsidRPr="006C2025">
        <w:rPr>
          <w:rStyle w:val="StyleUnderline"/>
        </w:rPr>
        <w:t>”</w:t>
      </w:r>
      <w:r>
        <w:t>23 for the following reasons:</w:t>
      </w:r>
    </w:p>
    <w:p w14:paraId="51E44D2F" w14:textId="77777777" w:rsidR="009C788E" w:rsidRDefault="009C788E" w:rsidP="009C788E">
      <w:r>
        <w:t xml:space="preserve">— The </w:t>
      </w:r>
      <w:r w:rsidRPr="006C2025">
        <w:rPr>
          <w:rStyle w:val="StyleUnderline"/>
        </w:rPr>
        <w:t xml:space="preserve">technological barriers to obtaining and weaponizing agricultural pathogens are relatively </w:t>
      </w:r>
      <w:r w:rsidRPr="006C2025">
        <w:rPr>
          <w:rStyle w:val="Emphasis"/>
        </w:rPr>
        <w:t>minimal</w:t>
      </w:r>
      <w:r>
        <w:t xml:space="preserve">. </w:t>
      </w:r>
    </w:p>
    <w:p w14:paraId="3E71E8EE" w14:textId="77777777" w:rsidR="009C788E" w:rsidRDefault="009C788E" w:rsidP="009C788E">
      <w:r>
        <w:t xml:space="preserve">— Many </w:t>
      </w:r>
      <w:r w:rsidRPr="006C2025">
        <w:rPr>
          <w:rStyle w:val="StyleUnderline"/>
        </w:rPr>
        <w:t xml:space="preserve">crop and animal </w:t>
      </w:r>
      <w:r w:rsidRPr="006C2025">
        <w:rPr>
          <w:rStyle w:val="Emphasis"/>
        </w:rPr>
        <w:t>pathogens</w:t>
      </w:r>
      <w:r w:rsidRPr="006C2025">
        <w:rPr>
          <w:rStyle w:val="StyleUnderline"/>
        </w:rPr>
        <w:t xml:space="preserve"> can be isolated from the environment or obtained from laboratories without substantial difficulty</w:t>
      </w:r>
      <w:r>
        <w:t xml:space="preserve">. </w:t>
      </w:r>
    </w:p>
    <w:p w14:paraId="3301B8AB" w14:textId="77777777" w:rsidR="009C788E" w:rsidRDefault="009C788E" w:rsidP="009C788E">
      <w:r>
        <w:t xml:space="preserve">— </w:t>
      </w:r>
      <w:r w:rsidRPr="006C2025">
        <w:rPr>
          <w:rStyle w:val="StyleUnderline"/>
        </w:rPr>
        <w:t xml:space="preserve">An attack against crops or livestock could be carried out relatively easily </w:t>
      </w:r>
      <w:r w:rsidRPr="006C2025">
        <w:rPr>
          <w:rStyle w:val="Emphasis"/>
        </w:rPr>
        <w:t>without sophisticated equipment or expertise</w:t>
      </w:r>
      <w:r>
        <w:t xml:space="preserve">. </w:t>
      </w:r>
    </w:p>
    <w:p w14:paraId="64165987" w14:textId="77777777" w:rsidR="009C788E" w:rsidRDefault="009C788E" w:rsidP="009C788E">
      <w:r>
        <w:t xml:space="preserve">— Only a small quantity of the affecting agent would be needed since </w:t>
      </w:r>
      <w:r w:rsidRPr="006C2025">
        <w:rPr>
          <w:rStyle w:val="StyleUnderline"/>
        </w:rPr>
        <w:t>many of the agents of concern are highly transmissible between animals or, for plant diseases, via the air</w:t>
      </w:r>
      <w:r>
        <w:t xml:space="preserve">. </w:t>
      </w:r>
    </w:p>
    <w:p w14:paraId="48756EFA" w14:textId="77777777" w:rsidR="009C788E" w:rsidRDefault="009C788E" w:rsidP="009C788E">
      <w:r>
        <w:t xml:space="preserve">— </w:t>
      </w:r>
      <w:r w:rsidRPr="006C2025">
        <w:rPr>
          <w:rStyle w:val="StyleUnderline"/>
        </w:rPr>
        <w:t xml:space="preserve">Crops are </w:t>
      </w:r>
      <w:r w:rsidRPr="006C2025">
        <w:rPr>
          <w:rStyle w:val="Emphasis"/>
        </w:rPr>
        <w:t>openly exposed</w:t>
      </w:r>
      <w:r w:rsidRPr="006C2025">
        <w:rPr>
          <w:rStyle w:val="StyleUnderline"/>
        </w:rPr>
        <w:t xml:space="preserve"> and relatively vulnerable to an attack</w:t>
      </w:r>
      <w:r>
        <w:t xml:space="preserve">. </w:t>
      </w:r>
    </w:p>
    <w:p w14:paraId="5C2F4BFA" w14:textId="77777777" w:rsidR="009C788E" w:rsidRDefault="009C788E" w:rsidP="009C788E">
      <w:pPr>
        <w:rPr>
          <w:rStyle w:val="Emphasis"/>
        </w:rPr>
      </w:pPr>
      <w:r>
        <w:t xml:space="preserve">— </w:t>
      </w:r>
      <w:r w:rsidRPr="00EC32F2">
        <w:rPr>
          <w:rStyle w:val="StyleUnderline"/>
        </w:rPr>
        <w:t xml:space="preserve">Livestock and poultry often are raised under conditions involving </w:t>
      </w:r>
      <w:r w:rsidRPr="00EC32F2">
        <w:rPr>
          <w:rStyle w:val="Emphasis"/>
        </w:rPr>
        <w:t>high concentrations of animals</w:t>
      </w:r>
    </w:p>
    <w:p w14:paraId="1D82A9E3" w14:textId="77777777" w:rsidR="009C788E" w:rsidRDefault="009C788E" w:rsidP="009C788E">
      <w:pPr>
        <w:rPr>
          <w:rStyle w:val="Emphasis"/>
        </w:rPr>
      </w:pPr>
    </w:p>
    <w:p w14:paraId="38BC2ACE" w14:textId="77777777" w:rsidR="009C788E" w:rsidRPr="00032E9D" w:rsidRDefault="009C788E" w:rsidP="009C788E">
      <w:pPr>
        <w:pStyle w:val="Heading4"/>
      </w:pPr>
      <w:r w:rsidRPr="00032E9D">
        <w:t xml:space="preserve">Bioweapons cause extinction regardless of intent. </w:t>
      </w:r>
    </w:p>
    <w:p w14:paraId="25C2E34D" w14:textId="77777777" w:rsidR="009C788E" w:rsidRPr="00032E9D" w:rsidRDefault="009C788E" w:rsidP="009C788E">
      <w:r w:rsidRPr="00032E9D">
        <w:rPr>
          <w:rStyle w:val="Style13ptBold"/>
        </w:rPr>
        <w:t>Ochs, ’02</w:t>
      </w:r>
      <w:r w:rsidRPr="00032E9D">
        <w:t xml:space="preserve">---History and Political Science @ The University of Maryland (Richard, “BIOLOGICAL WEAPONS MUST BE ABOLISHED IMMEDIATELY,” published 09 June 2002, </w:t>
      </w:r>
      <w:hyperlink r:id="rId20" w:history="1">
        <w:r w:rsidRPr="00032E9D">
          <w:rPr>
            <w:rStyle w:val="Hyperlink"/>
          </w:rPr>
          <w:t>http://www.freefromterror.net/other_articles/abolish.html</w:t>
        </w:r>
      </w:hyperlink>
      <w:r w:rsidRPr="00032E9D">
        <w:t>, accessed 20 June 2021, //Mojica)</w:t>
      </w:r>
    </w:p>
    <w:p w14:paraId="4096B8DF" w14:textId="77777777" w:rsidR="009C788E" w:rsidRDefault="009C788E" w:rsidP="009C788E">
      <w:r w:rsidRPr="00906B9A">
        <w:t xml:space="preserve">Of all the weapons of mass destruction, the </w:t>
      </w:r>
      <w:r w:rsidRPr="00032E9D">
        <w:rPr>
          <w:rStyle w:val="StyleUnderline"/>
        </w:rPr>
        <w:t>genetically engineered biological weapons</w:t>
      </w:r>
      <w:r w:rsidRPr="00906B9A">
        <w:t xml:space="preserve">, many without a known cure or vaccine, </w:t>
      </w:r>
      <w:r w:rsidRPr="00032E9D">
        <w:rPr>
          <w:rStyle w:val="StyleUnderline"/>
        </w:rPr>
        <w:t xml:space="preserve">are an </w:t>
      </w:r>
      <w:r w:rsidRPr="00032E9D">
        <w:rPr>
          <w:rStyle w:val="Emphasis"/>
        </w:rPr>
        <w:t>extreme danger to the continued survival of life on earth</w:t>
      </w:r>
      <w:r w:rsidRPr="00906B9A">
        <w:t xml:space="preserve">. Any perceived military value or </w:t>
      </w:r>
      <w:r w:rsidRPr="00032E9D">
        <w:rPr>
          <w:rStyle w:val="StyleUnderline"/>
        </w:rPr>
        <w:t>deterrence pales in comparison</w:t>
      </w:r>
      <w:r w:rsidRPr="00906B9A">
        <w:t xml:space="preserve"> to the great risk these weapons pose just sitting in vials in laboratories.</w:t>
      </w:r>
      <w:r w:rsidRPr="00906B9A">
        <w:br/>
      </w:r>
      <w:r w:rsidRPr="00906B9A">
        <w:br/>
        <w:t xml:space="preserve">While a "nuclear winter," resulting from a massive exchange of </w:t>
      </w:r>
      <w:r w:rsidRPr="00032E9D">
        <w:rPr>
          <w:rStyle w:val="StyleUnderline"/>
        </w:rPr>
        <w:t>nuclear weapons</w:t>
      </w:r>
      <w:r w:rsidRPr="00906B9A">
        <w:t xml:space="preserve">, could also kill off most </w:t>
      </w:r>
      <w:r w:rsidRPr="00906B9A">
        <w:lastRenderedPageBreak/>
        <w:t xml:space="preserve">of life on earth and severely compromise the health of future generations, they </w:t>
      </w:r>
      <w:r w:rsidRPr="00032E9D">
        <w:rPr>
          <w:rStyle w:val="StyleUnderline"/>
        </w:rPr>
        <w:t>are easier to control</w:t>
      </w:r>
      <w:r w:rsidRPr="00906B9A">
        <w:t xml:space="preserve">. </w:t>
      </w:r>
      <w:r w:rsidRPr="00032E9D">
        <w:rPr>
          <w:rStyle w:val="StyleUnderline"/>
        </w:rPr>
        <w:t>Biological weapons</w:t>
      </w:r>
      <w:r w:rsidRPr="00906B9A">
        <w:t xml:space="preserve">, on the other hand, </w:t>
      </w:r>
      <w:r w:rsidRPr="00032E9D">
        <w:rPr>
          <w:rStyle w:val="StyleUnderline"/>
        </w:rPr>
        <w:t xml:space="preserve">can get </w:t>
      </w:r>
      <w:r w:rsidRPr="00032E9D">
        <w:rPr>
          <w:rStyle w:val="Emphasis"/>
        </w:rPr>
        <w:t>out of control</w:t>
      </w:r>
      <w:r w:rsidRPr="00032E9D">
        <w:rPr>
          <w:rStyle w:val="StyleUnderline"/>
        </w:rPr>
        <w:t xml:space="preserve"> very easily, as the recent anthrax attacks has demonstrated</w:t>
      </w:r>
      <w:r w:rsidRPr="00906B9A">
        <w:t xml:space="preserve">. There is no way to guarantee the security of these doomsday weapons because very </w:t>
      </w:r>
      <w:r w:rsidRPr="00032E9D">
        <w:rPr>
          <w:rStyle w:val="Emphasis"/>
        </w:rPr>
        <w:t>tiny amounts</w:t>
      </w:r>
      <w:r w:rsidRPr="00032E9D">
        <w:rPr>
          <w:rStyle w:val="StyleUnderline"/>
        </w:rPr>
        <w:t xml:space="preserve"> can be stolen or accidentally released and then grow or be grown to </w:t>
      </w:r>
      <w:r w:rsidRPr="00032E9D">
        <w:rPr>
          <w:rStyle w:val="Emphasis"/>
        </w:rPr>
        <w:t>horrendous proportions</w:t>
      </w:r>
      <w:r w:rsidRPr="00906B9A">
        <w:t xml:space="preserve">. </w:t>
      </w:r>
      <w:r w:rsidRPr="00032E9D">
        <w:rPr>
          <w:rStyle w:val="StyleUnderline"/>
        </w:rPr>
        <w:t>The Black Death</w:t>
      </w:r>
      <w:r w:rsidRPr="00906B9A">
        <w:t xml:space="preserve"> of the Middle Ages </w:t>
      </w:r>
      <w:r w:rsidRPr="00032E9D">
        <w:rPr>
          <w:rStyle w:val="StyleUnderline"/>
        </w:rPr>
        <w:t>would be small in comparison</w:t>
      </w:r>
      <w:r w:rsidRPr="00906B9A">
        <w:t xml:space="preserve"> to the potential damage bioweapons could cause.</w:t>
      </w:r>
      <w:r w:rsidRPr="00906B9A">
        <w:br/>
      </w:r>
      <w:r w:rsidRPr="00906B9A">
        <w:br/>
      </w:r>
      <w:r w:rsidRPr="00032E9D">
        <w:rPr>
          <w:sz w:val="16"/>
          <w:szCs w:val="16"/>
        </w:rPr>
        <w:t>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 the killing will probably never end. Radioactive elements last tens of thousands of years and will keep causing cancers virtually forever.</w:t>
      </w:r>
      <w:r w:rsidRPr="00032E9D">
        <w:rPr>
          <w:sz w:val="32"/>
          <w:szCs w:val="32"/>
        </w:rPr>
        <w:br/>
      </w:r>
      <w:r w:rsidRPr="00906B9A">
        <w:br/>
        <w:t xml:space="preserve">Potentially worse than that, </w:t>
      </w:r>
      <w:r w:rsidRPr="00032E9D">
        <w:rPr>
          <w:rStyle w:val="StyleUnderline"/>
        </w:rPr>
        <w:t xml:space="preserve">bio-engineered agents by the hundreds with </w:t>
      </w:r>
      <w:r w:rsidRPr="00032E9D">
        <w:rPr>
          <w:rStyle w:val="Emphasis"/>
        </w:rPr>
        <w:t>no known cure</w:t>
      </w:r>
      <w:r w:rsidRPr="00032E9D">
        <w:rPr>
          <w:rStyle w:val="StyleUnderline"/>
        </w:rPr>
        <w:t xml:space="preserve"> could wreck even greater calamity on </w:t>
      </w:r>
      <w:proofErr w:type="gramStart"/>
      <w:r w:rsidRPr="00032E9D">
        <w:rPr>
          <w:rStyle w:val="StyleUnderline"/>
        </w:rPr>
        <w:t>the human race</w:t>
      </w:r>
      <w:proofErr w:type="gramEnd"/>
      <w:r w:rsidRPr="00032E9D">
        <w:rPr>
          <w:rStyle w:val="StyleUnderline"/>
        </w:rPr>
        <w:t xml:space="preserve"> than could </w:t>
      </w:r>
      <w:r w:rsidRPr="00032E9D">
        <w:rPr>
          <w:rStyle w:val="Emphasis"/>
        </w:rPr>
        <w:t>persistent radiation</w:t>
      </w:r>
      <w:r w:rsidRPr="00906B9A">
        <w:t xml:space="preserve">. </w:t>
      </w:r>
      <w:r w:rsidRPr="00032E9D">
        <w:rPr>
          <w:rStyle w:val="StyleUnderline"/>
        </w:rPr>
        <w:t xml:space="preserve">AIDS and </w:t>
      </w:r>
      <w:proofErr w:type="spellStart"/>
      <w:r w:rsidRPr="00032E9D">
        <w:rPr>
          <w:rStyle w:val="StyleUnderline"/>
        </w:rPr>
        <w:t>ebola</w:t>
      </w:r>
      <w:proofErr w:type="spellEnd"/>
      <w:r w:rsidRPr="00032E9D">
        <w:rPr>
          <w:rStyle w:val="StyleUnderline"/>
        </w:rPr>
        <w:t xml:space="preserve"> viruses are just a small example</w:t>
      </w:r>
      <w:r w:rsidRPr="00906B9A">
        <w:t xml:space="preserve"> of recently emerging plagues with no known cure or vaccine. </w:t>
      </w:r>
      <w:r w:rsidRPr="00032E9D">
        <w:rPr>
          <w:rStyle w:val="StyleUnderline"/>
        </w:rPr>
        <w:t xml:space="preserve">Can we imagine hundreds of such plagues? </w:t>
      </w:r>
      <w:r w:rsidRPr="00032E9D">
        <w:rPr>
          <w:rStyle w:val="Emphasis"/>
        </w:rPr>
        <w:t>HUMAN EXTINCTION IS NOW POSSIBLE</w:t>
      </w:r>
      <w:r w:rsidRPr="00906B9A">
        <w:t>.</w:t>
      </w:r>
    </w:p>
    <w:p w14:paraId="713F09D1" w14:textId="77777777" w:rsidR="009C788E" w:rsidRDefault="009C788E" w:rsidP="009C788E">
      <w:pPr>
        <w:pStyle w:val="Heading3"/>
      </w:pPr>
      <w:r>
        <w:lastRenderedPageBreak/>
        <w:t>1NC - Disease</w:t>
      </w:r>
    </w:p>
    <w:p w14:paraId="1A6889B8" w14:textId="77777777" w:rsidR="009C788E" w:rsidRPr="009A6D5A" w:rsidRDefault="009C788E" w:rsidP="009C788E">
      <w:pPr>
        <w:pStyle w:val="Heading4"/>
      </w:pPr>
      <w:r>
        <w:t xml:space="preserve">Biodiversity loss is </w:t>
      </w:r>
      <w:r w:rsidRPr="009A6D5A">
        <w:rPr>
          <w:u w:val="single"/>
        </w:rPr>
        <w:t>good</w:t>
      </w:r>
      <w:r>
        <w:t xml:space="preserve"> – prevents spread of </w:t>
      </w:r>
      <w:r w:rsidRPr="00744022">
        <w:rPr>
          <w:u w:val="single"/>
        </w:rPr>
        <w:t>disease</w:t>
      </w:r>
      <w:r>
        <w:t xml:space="preserve">, increases ecosystem </w:t>
      </w:r>
      <w:r w:rsidRPr="00744022">
        <w:rPr>
          <w:u w:val="single"/>
        </w:rPr>
        <w:t>productivity</w:t>
      </w:r>
      <w:r>
        <w:t xml:space="preserve">, and </w:t>
      </w:r>
      <w:r w:rsidRPr="00744022">
        <w:rPr>
          <w:u w:val="single"/>
        </w:rPr>
        <w:t>adaptation</w:t>
      </w:r>
      <w:r>
        <w:t xml:space="preserve"> checks their impacts. </w:t>
      </w:r>
    </w:p>
    <w:p w14:paraId="377815CF" w14:textId="77777777" w:rsidR="009C788E" w:rsidRPr="005E3630" w:rsidRDefault="009C788E" w:rsidP="009C788E">
      <w:r w:rsidRPr="009A6D5A">
        <w:rPr>
          <w:rStyle w:val="Style13ptBold"/>
        </w:rPr>
        <w:t>Alexander ’17</w:t>
      </w:r>
      <w:r>
        <w:t xml:space="preserve"> [</w:t>
      </w:r>
      <w:r w:rsidRPr="005E3630">
        <w:t xml:space="preserve">R. </w:t>
      </w:r>
      <w:r w:rsidRPr="009A6D5A">
        <w:t>Alexander</w:t>
      </w:r>
      <w:r w:rsidRPr="005E3630">
        <w:t xml:space="preserve">; </w:t>
      </w:r>
      <w:r>
        <w:t>Robert F. Griggs Associate Professor of Biology at the George Washington University</w:t>
      </w:r>
      <w:r w:rsidRPr="005E3630">
        <w:t>; 11-22-</w:t>
      </w:r>
      <w:r w:rsidRPr="009A6D5A">
        <w:t>2017</w:t>
      </w:r>
      <w:r w:rsidRPr="005E3630">
        <w:t>; "We don’t need to save endangered species. Extinction is part of evolution.", Washington Post; https://www.washingtonpost.com/outlook/we-dont-need-to-save-endangered-species-extinction-is-part-of-evolution/2017/11/21/57fc5658-cdb4-11e7-a1a3-0d1e45a6de3d_story.html, accessed 6-20-2021</w:t>
      </w:r>
      <w:r>
        <w:t>; RG]</w:t>
      </w:r>
    </w:p>
    <w:p w14:paraId="14E9885C" w14:textId="77777777" w:rsidR="009C788E" w:rsidRDefault="009C788E" w:rsidP="009C788E">
      <w:pPr>
        <w:rPr>
          <w:sz w:val="16"/>
        </w:rPr>
      </w:pPr>
      <w:r w:rsidRPr="009B29E8">
        <w:rPr>
          <w:b/>
          <w:bCs/>
          <w:highlight w:val="green"/>
          <w:u w:val="single"/>
        </w:rPr>
        <w:t>Mass extinctions</w:t>
      </w:r>
      <w:r w:rsidRPr="009A6D5A">
        <w:rPr>
          <w:u w:val="single"/>
        </w:rPr>
        <w:t xml:space="preserve"> periodically </w:t>
      </w:r>
      <w:r w:rsidRPr="009B29E8">
        <w:rPr>
          <w:b/>
          <w:bCs/>
          <w:highlight w:val="green"/>
          <w:u w:val="single"/>
        </w:rPr>
        <w:t>wipe out</w:t>
      </w:r>
      <w:r w:rsidRPr="009A6D5A">
        <w:rPr>
          <w:u w:val="single"/>
        </w:rPr>
        <w:t xml:space="preserve"> up to </w:t>
      </w:r>
      <w:r w:rsidRPr="009A6D5A">
        <w:rPr>
          <w:b/>
          <w:bCs/>
          <w:u w:val="single"/>
        </w:rPr>
        <w:t xml:space="preserve">95 percent of </w:t>
      </w:r>
      <w:r w:rsidRPr="009B29E8">
        <w:rPr>
          <w:b/>
          <w:bCs/>
          <w:highlight w:val="green"/>
          <w:u w:val="single"/>
        </w:rPr>
        <w:t>all species</w:t>
      </w:r>
      <w:r w:rsidRPr="009A6D5A">
        <w:rPr>
          <w:u w:val="single"/>
        </w:rPr>
        <w:t xml:space="preserve"> in one fell swoop</w:t>
      </w:r>
      <w:r w:rsidRPr="00744022">
        <w:rPr>
          <w:sz w:val="16"/>
        </w:rPr>
        <w:t xml:space="preserve">; </w:t>
      </w:r>
      <w:r w:rsidRPr="009A6D5A">
        <w:rPr>
          <w:u w:val="single"/>
        </w:rPr>
        <w:t>these come every 50 million</w:t>
      </w:r>
      <w:r w:rsidRPr="00744022">
        <w:rPr>
          <w:sz w:val="16"/>
        </w:rPr>
        <w:t xml:space="preserve"> to 100 million </w:t>
      </w:r>
      <w:r w:rsidRPr="009A6D5A">
        <w:rPr>
          <w:u w:val="single"/>
        </w:rPr>
        <w:t>years</w:t>
      </w:r>
      <w:r w:rsidRPr="00744022">
        <w:rPr>
          <w:sz w:val="16"/>
        </w:rPr>
        <w:t xml:space="preserve">, and </w:t>
      </w:r>
      <w:r w:rsidRPr="009A6D5A">
        <w:rPr>
          <w:u w:val="single"/>
        </w:rPr>
        <w:t xml:space="preserve">scientists agree that </w:t>
      </w:r>
      <w:r w:rsidRPr="009B29E8">
        <w:rPr>
          <w:highlight w:val="green"/>
          <w:u w:val="single"/>
        </w:rPr>
        <w:t xml:space="preserve">we are now in the </w:t>
      </w:r>
      <w:r w:rsidRPr="009B29E8">
        <w:rPr>
          <w:b/>
          <w:bCs/>
          <w:highlight w:val="green"/>
          <w:u w:val="single"/>
        </w:rPr>
        <w:t>middle of the sixth</w:t>
      </w:r>
      <w:r w:rsidRPr="009A6D5A">
        <w:rPr>
          <w:u w:val="single"/>
        </w:rPr>
        <w:t xml:space="preserve"> such extinction</w:t>
      </w:r>
      <w:r w:rsidRPr="00744022">
        <w:rPr>
          <w:sz w:val="16"/>
        </w:rPr>
        <w:t xml:space="preserve">, </w:t>
      </w:r>
      <w:r w:rsidRPr="009A6D5A">
        <w:rPr>
          <w:u w:val="single"/>
        </w:rPr>
        <w:t>this one caused primarily by humans</w:t>
      </w:r>
      <w:r w:rsidRPr="00744022">
        <w:rPr>
          <w:sz w:val="16"/>
        </w:rPr>
        <w:t xml:space="preserve"> and our effects on animal habitats. It is an "immense and hidden" tragedy to see creatures pushed out of existence by humans, lamented the Harvard entomologist E.O. Wilson, who coined the term "biodiversity" in 1985. </w:t>
      </w:r>
      <w:r w:rsidRPr="009A6D5A">
        <w:rPr>
          <w:u w:val="single"/>
        </w:rPr>
        <w:t>A joint paper by several prominent researchers published by the National Academy of Sciences called it a "biological annihilation."</w:t>
      </w:r>
      <w:r w:rsidRPr="00744022">
        <w:rPr>
          <w:sz w:val="16"/>
        </w:rPr>
        <w:t xml:space="preserve"> Pope Francis imbues the biodiversity crisis with a moral imperative ("Each creature has its own purpose," he said in 2015), and biologists often cite an ecological one (we must avert "a dramatic decay of biodiversity and the subsequent loss of ecosystem services," several wrote in a paper for Science Advances). "What is Conservation </w:t>
      </w:r>
      <w:proofErr w:type="gramStart"/>
      <w:r w:rsidRPr="00744022">
        <w:rPr>
          <w:sz w:val="16"/>
        </w:rPr>
        <w:t>Biology?,</w:t>
      </w:r>
      <w:proofErr w:type="gramEnd"/>
      <w:r w:rsidRPr="00744022">
        <w:rPr>
          <w:sz w:val="16"/>
        </w:rPr>
        <w:t xml:space="preserve">" a foundational text for the field, written by Michael </w:t>
      </w:r>
      <w:proofErr w:type="spellStart"/>
      <w:r w:rsidRPr="00744022">
        <w:rPr>
          <w:sz w:val="16"/>
        </w:rPr>
        <w:t>Soulé</w:t>
      </w:r>
      <w:proofErr w:type="spellEnd"/>
      <w:r w:rsidRPr="00744022">
        <w:rPr>
          <w:sz w:val="16"/>
        </w:rPr>
        <w:t xml:space="preserve"> of the University of California at Santa Cruz, says, "Diversity of organisms is good . . . the untimely extinction of populations and species is </w:t>
      </w:r>
      <w:proofErr w:type="gramStart"/>
      <w:r w:rsidRPr="00744022">
        <w:rPr>
          <w:sz w:val="16"/>
        </w:rPr>
        <w:t>bad .</w:t>
      </w:r>
      <w:proofErr w:type="gramEnd"/>
      <w:r w:rsidRPr="00744022">
        <w:rPr>
          <w:sz w:val="16"/>
        </w:rPr>
        <w:t xml:space="preserve"> . . [and] biotic diversity has intrinsic value." In her book "The Sixth </w:t>
      </w:r>
      <w:proofErr w:type="gramStart"/>
      <w:r w:rsidRPr="00744022">
        <w:rPr>
          <w:sz w:val="16"/>
        </w:rPr>
        <w:t>Extinction ,</w:t>
      </w:r>
      <w:proofErr w:type="gramEnd"/>
      <w:r w:rsidRPr="00744022">
        <w:rPr>
          <w:sz w:val="16"/>
        </w:rPr>
        <w:t xml:space="preserve">" journalist Elizabeth Kolbert captures the panic all this has induced: "Such is the pain the loss of a single species causes that we're willing to perform ultrasounds on rhinos and </w:t>
      </w:r>
      <w:proofErr w:type="spellStart"/>
      <w:r w:rsidRPr="00744022">
        <w:rPr>
          <w:sz w:val="16"/>
        </w:rPr>
        <w:t>handjobs</w:t>
      </w:r>
      <w:proofErr w:type="spellEnd"/>
      <w:r w:rsidRPr="00744022">
        <w:rPr>
          <w:sz w:val="16"/>
        </w:rPr>
        <w:t xml:space="preserve"> on crows."</w:t>
      </w:r>
      <w:r>
        <w:rPr>
          <w:sz w:val="16"/>
        </w:rPr>
        <w:t xml:space="preserve"> </w:t>
      </w:r>
      <w:r w:rsidRPr="00744022">
        <w:rPr>
          <w:sz w:val="16"/>
        </w:rPr>
        <w:t xml:space="preserve">But </w:t>
      </w:r>
      <w:r w:rsidRPr="009B29E8">
        <w:rPr>
          <w:highlight w:val="green"/>
          <w:u w:val="single"/>
        </w:rPr>
        <w:t>the impulse to conserve for conservation’s sake</w:t>
      </w:r>
      <w:r w:rsidRPr="009A6D5A">
        <w:rPr>
          <w:u w:val="single"/>
        </w:rPr>
        <w:t xml:space="preserve"> has taken on an </w:t>
      </w:r>
      <w:r w:rsidRPr="009A6D5A">
        <w:rPr>
          <w:b/>
          <w:bCs/>
          <w:u w:val="single"/>
        </w:rPr>
        <w:t>unthinking</w:t>
      </w:r>
      <w:r w:rsidRPr="009A6D5A">
        <w:rPr>
          <w:u w:val="single"/>
        </w:rPr>
        <w:t xml:space="preserve">, </w:t>
      </w:r>
      <w:r w:rsidRPr="009A6D5A">
        <w:rPr>
          <w:b/>
          <w:bCs/>
          <w:u w:val="single"/>
        </w:rPr>
        <w:t>unsupported</w:t>
      </w:r>
      <w:r w:rsidRPr="009A6D5A">
        <w:rPr>
          <w:u w:val="single"/>
        </w:rPr>
        <w:t xml:space="preserve">, </w:t>
      </w:r>
      <w:r w:rsidRPr="009B29E8">
        <w:rPr>
          <w:b/>
          <w:bCs/>
          <w:highlight w:val="green"/>
          <w:u w:val="single"/>
        </w:rPr>
        <w:t>unnecessary urgency</w:t>
      </w:r>
      <w:r w:rsidRPr="00744022">
        <w:rPr>
          <w:sz w:val="16"/>
        </w:rPr>
        <w:t xml:space="preserve">. </w:t>
      </w:r>
      <w:r w:rsidRPr="009A6D5A">
        <w:rPr>
          <w:u w:val="single"/>
        </w:rPr>
        <w:t>E</w:t>
      </w:r>
      <w:r w:rsidRPr="009B29E8">
        <w:rPr>
          <w:highlight w:val="green"/>
          <w:u w:val="single"/>
        </w:rPr>
        <w:t xml:space="preserve">xtinction is the </w:t>
      </w:r>
      <w:r w:rsidRPr="009B29E8">
        <w:rPr>
          <w:b/>
          <w:bCs/>
          <w:highlight w:val="green"/>
          <w:u w:val="single"/>
        </w:rPr>
        <w:t>engine of evolu</w:t>
      </w:r>
      <w:r w:rsidRPr="009A6D5A">
        <w:rPr>
          <w:b/>
          <w:bCs/>
          <w:u w:val="single"/>
        </w:rPr>
        <w:t>tion</w:t>
      </w:r>
      <w:r w:rsidRPr="00744022">
        <w:rPr>
          <w:sz w:val="16"/>
        </w:rPr>
        <w:t xml:space="preserve">, </w:t>
      </w:r>
      <w:r w:rsidRPr="009A6D5A">
        <w:rPr>
          <w:u w:val="single"/>
        </w:rPr>
        <w:t xml:space="preserve">the mechanism by which natural selection </w:t>
      </w:r>
      <w:r w:rsidRPr="009A6D5A">
        <w:rPr>
          <w:b/>
          <w:bCs/>
          <w:u w:val="single"/>
        </w:rPr>
        <w:t>prunes the poorly adapted</w:t>
      </w:r>
      <w:r w:rsidRPr="009A6D5A">
        <w:rPr>
          <w:u w:val="single"/>
        </w:rPr>
        <w:t xml:space="preserve"> and allows the hardiest to </w:t>
      </w:r>
      <w:r w:rsidRPr="009A6D5A">
        <w:rPr>
          <w:b/>
          <w:bCs/>
          <w:u w:val="single"/>
        </w:rPr>
        <w:t>flourish</w:t>
      </w:r>
      <w:r w:rsidRPr="00744022">
        <w:rPr>
          <w:sz w:val="16"/>
        </w:rPr>
        <w:t xml:space="preserve">. </w:t>
      </w:r>
      <w:r w:rsidRPr="009A6D5A">
        <w:rPr>
          <w:u w:val="single"/>
        </w:rPr>
        <w:t xml:space="preserve">Species </w:t>
      </w:r>
      <w:r w:rsidRPr="009A6D5A">
        <w:rPr>
          <w:b/>
          <w:bCs/>
          <w:u w:val="single"/>
        </w:rPr>
        <w:t>constantly go extinct</w:t>
      </w:r>
      <w:r w:rsidRPr="00744022">
        <w:rPr>
          <w:sz w:val="16"/>
        </w:rPr>
        <w:t xml:space="preserve">, </w:t>
      </w:r>
      <w:r w:rsidRPr="009A6D5A">
        <w:rPr>
          <w:u w:val="single"/>
        </w:rPr>
        <w:t xml:space="preserve">and </w:t>
      </w:r>
      <w:r w:rsidRPr="009A6D5A">
        <w:rPr>
          <w:b/>
          <w:bCs/>
          <w:u w:val="single"/>
        </w:rPr>
        <w:t>every species</w:t>
      </w:r>
      <w:r w:rsidRPr="009A6D5A">
        <w:rPr>
          <w:u w:val="single"/>
        </w:rPr>
        <w:t xml:space="preserve"> that is alive today will one day follow suit</w:t>
      </w:r>
      <w:r w:rsidRPr="00744022">
        <w:rPr>
          <w:sz w:val="16"/>
        </w:rPr>
        <w:t xml:space="preserve">. There is no such thing as an “endangered species,” except for all species. The only reason we should conserve biodiversity is for ourselves, to create a stable future for human beings. Yes, we have altered the environment and, in doing so, hurt other species. This seems artificial because we, unlike other life forms, use sentience and agriculture and industry. But </w:t>
      </w:r>
      <w:r w:rsidRPr="009A6D5A">
        <w:rPr>
          <w:u w:val="single"/>
        </w:rPr>
        <w:t>we are a part of the biosphere just like every other creature</w:t>
      </w:r>
      <w:r w:rsidRPr="00744022">
        <w:rPr>
          <w:sz w:val="16"/>
        </w:rPr>
        <w:t xml:space="preserve">, and </w:t>
      </w:r>
      <w:r w:rsidRPr="009A6D5A">
        <w:rPr>
          <w:u w:val="single"/>
        </w:rPr>
        <w:t>our actions are just as volitional</w:t>
      </w:r>
      <w:r w:rsidRPr="00744022">
        <w:rPr>
          <w:sz w:val="16"/>
        </w:rPr>
        <w:t xml:space="preserve">, </w:t>
      </w:r>
      <w:r w:rsidRPr="009A6D5A">
        <w:rPr>
          <w:u w:val="single"/>
        </w:rPr>
        <w:t>their consequences just as natural</w:t>
      </w:r>
      <w:r w:rsidRPr="00744022">
        <w:rPr>
          <w:sz w:val="16"/>
        </w:rPr>
        <w:t xml:space="preserve">. Conserving a </w:t>
      </w:r>
      <w:proofErr w:type="gramStart"/>
      <w:r w:rsidRPr="00744022">
        <w:rPr>
          <w:sz w:val="16"/>
        </w:rPr>
        <w:t>species</w:t>
      </w:r>
      <w:proofErr w:type="gramEnd"/>
      <w:r w:rsidRPr="00744022">
        <w:rPr>
          <w:sz w:val="16"/>
        </w:rPr>
        <w:t xml:space="preserve"> we have helped to kill off, but on which we are not directly dependent, serves to discharge our own guilt, but little else.</w:t>
      </w:r>
      <w:r>
        <w:rPr>
          <w:sz w:val="16"/>
        </w:rPr>
        <w:t xml:space="preserve"> </w:t>
      </w:r>
      <w:r w:rsidRPr="009A6D5A">
        <w:rPr>
          <w:u w:val="single"/>
        </w:rPr>
        <w:t>Climate scientists worry about how we’ve altered our planet</w:t>
      </w:r>
      <w:r w:rsidRPr="00744022">
        <w:rPr>
          <w:sz w:val="16"/>
        </w:rPr>
        <w:t xml:space="preserve">, and they have good reasons for apprehension: Will we be able to feed ourselves? Will our water supplies dry up? Will our homes wash away? But unlike those concerns, extinction does not carry moral significance, even when we have caused it. And </w:t>
      </w:r>
      <w:r w:rsidRPr="009A6D5A">
        <w:rPr>
          <w:u w:val="single"/>
        </w:rPr>
        <w:t xml:space="preserve">unless we somehow destroy every living </w:t>
      </w:r>
      <w:proofErr w:type="spellStart"/>
      <w:r w:rsidRPr="009A6D5A">
        <w:rPr>
          <w:u w:val="single"/>
        </w:rPr>
        <w:t>cell</w:t>
      </w:r>
      <w:proofErr w:type="spellEnd"/>
      <w:r w:rsidRPr="009A6D5A">
        <w:rPr>
          <w:u w:val="single"/>
        </w:rPr>
        <w:t xml:space="preserve"> on Earth, </w:t>
      </w:r>
      <w:r w:rsidRPr="009B29E8">
        <w:rPr>
          <w:highlight w:val="green"/>
          <w:u w:val="single"/>
        </w:rPr>
        <w:t xml:space="preserve">the sixth extinction </w:t>
      </w:r>
      <w:r w:rsidRPr="009B29E8">
        <w:rPr>
          <w:b/>
          <w:bCs/>
          <w:highlight w:val="green"/>
          <w:u w:val="single"/>
        </w:rPr>
        <w:t>will be followed by a recovery</w:t>
      </w:r>
      <w:r w:rsidRPr="00744022">
        <w:rPr>
          <w:sz w:val="16"/>
        </w:rPr>
        <w:t xml:space="preserve">, </w:t>
      </w:r>
      <w:r w:rsidRPr="009A6D5A">
        <w:rPr>
          <w:u w:val="single"/>
        </w:rPr>
        <w:t xml:space="preserve">and later a seventh extinction, </w:t>
      </w:r>
      <w:r w:rsidRPr="009B29E8">
        <w:rPr>
          <w:highlight w:val="green"/>
          <w:u w:val="single"/>
        </w:rPr>
        <w:t>and so on</w:t>
      </w:r>
      <w:r w:rsidRPr="00744022">
        <w:rPr>
          <w:sz w:val="16"/>
        </w:rPr>
        <w:t>.</w:t>
      </w:r>
      <w:r>
        <w:rPr>
          <w:sz w:val="16"/>
        </w:rPr>
        <w:t xml:space="preserve"> </w:t>
      </w:r>
      <w:r w:rsidRPr="00744022">
        <w:rPr>
          <w:sz w:val="16"/>
          <w:szCs w:val="18"/>
        </w:rPr>
        <w:t xml:space="preserve">Yet we are obsessed with reviving the status quo ante. The Paris Accords aim to hold the temperature to under two degrees Celsius above preindustrial levels, even though the temperature has been at least eight degrees Celsius warmer within the past 65 million years. Twenty-one thousand years ago, Boston was under an ice sheet a kilometer thick. We are near all-time lows for temperature and sea </w:t>
      </w:r>
      <w:proofErr w:type="gramStart"/>
      <w:r w:rsidRPr="00744022">
        <w:rPr>
          <w:sz w:val="16"/>
          <w:szCs w:val="18"/>
        </w:rPr>
        <w:t>level ;</w:t>
      </w:r>
      <w:proofErr w:type="gramEnd"/>
      <w:r w:rsidRPr="00744022">
        <w:rPr>
          <w:sz w:val="16"/>
          <w:szCs w:val="18"/>
        </w:rPr>
        <w:t xml:space="preserve"> whatever effort we make to maintain the current climate will eventually be overrun by the inexorable forces of space and geology. Our concern, in other words, should not be protecting the animal kingdom, which will be just fine. Within a few million years of the asteroid that killed the dinosaurs, the post-apocalyptic void had been filled by an explosion of diversity — modern mammals, birds and amphibians of all shapes and sizes.</w:t>
      </w:r>
      <w:r>
        <w:rPr>
          <w:sz w:val="16"/>
          <w:szCs w:val="18"/>
        </w:rPr>
        <w:t xml:space="preserve"> </w:t>
      </w:r>
      <w:r w:rsidRPr="009A6D5A">
        <w:rPr>
          <w:b/>
          <w:bCs/>
          <w:u w:val="single"/>
        </w:rPr>
        <w:t xml:space="preserve">This is how </w:t>
      </w:r>
      <w:r w:rsidRPr="009B29E8">
        <w:rPr>
          <w:b/>
          <w:bCs/>
          <w:highlight w:val="green"/>
          <w:u w:val="single"/>
        </w:rPr>
        <w:t>evolution proceeds</w:t>
      </w:r>
      <w:r w:rsidRPr="009B29E8">
        <w:rPr>
          <w:highlight w:val="green"/>
          <w:u w:val="single"/>
        </w:rPr>
        <w:t>: through extinction</w:t>
      </w:r>
      <w:r w:rsidRPr="00744022">
        <w:rPr>
          <w:sz w:val="16"/>
        </w:rPr>
        <w:t xml:space="preserve">. The inevitability of death is the only constant in life, and </w:t>
      </w:r>
      <w:r w:rsidRPr="009B29E8">
        <w:rPr>
          <w:b/>
          <w:bCs/>
          <w:highlight w:val="green"/>
          <w:u w:val="single"/>
        </w:rPr>
        <w:t>99.9 percent</w:t>
      </w:r>
      <w:r w:rsidRPr="009B29E8">
        <w:rPr>
          <w:highlight w:val="green"/>
          <w:u w:val="single"/>
        </w:rPr>
        <w:t xml:space="preserve"> of all species</w:t>
      </w:r>
      <w:r w:rsidRPr="009A6D5A">
        <w:rPr>
          <w:u w:val="single"/>
        </w:rPr>
        <w:t xml:space="preserve"> that have ever lived, as many as 50 billion, </w:t>
      </w:r>
      <w:r w:rsidRPr="009B29E8">
        <w:rPr>
          <w:highlight w:val="green"/>
          <w:u w:val="single"/>
        </w:rPr>
        <w:t>have already gone extinct</w:t>
      </w:r>
      <w:r w:rsidRPr="00744022">
        <w:rPr>
          <w:sz w:val="16"/>
        </w:rPr>
        <w:t xml:space="preserve">. In 50 million years, Europe will collide with Africa and form a new supercontinent, destroying species (think of birds, </w:t>
      </w:r>
      <w:proofErr w:type="gramStart"/>
      <w:r w:rsidRPr="00744022">
        <w:rPr>
          <w:sz w:val="16"/>
        </w:rPr>
        <w:t>fish</w:t>
      </w:r>
      <w:proofErr w:type="gramEnd"/>
      <w:r w:rsidRPr="00744022">
        <w:rPr>
          <w:sz w:val="16"/>
        </w:rPr>
        <w:t xml:space="preserve"> and anything vulnerable to invasive life forms from another landmass) by irrevocably altering their habitats. </w:t>
      </w:r>
      <w:r w:rsidRPr="009A6D5A">
        <w:rPr>
          <w:u w:val="single"/>
        </w:rPr>
        <w:t>Extinctions of individual species</w:t>
      </w:r>
      <w:r w:rsidRPr="00744022">
        <w:rPr>
          <w:sz w:val="16"/>
        </w:rPr>
        <w:t xml:space="preserve">, entire lineages </w:t>
      </w:r>
      <w:r w:rsidRPr="009A6D5A">
        <w:rPr>
          <w:u w:val="single"/>
        </w:rPr>
        <w:t xml:space="preserve">and even complete ecosystems are </w:t>
      </w:r>
      <w:r w:rsidRPr="009A6D5A">
        <w:rPr>
          <w:b/>
          <w:bCs/>
          <w:u w:val="single"/>
        </w:rPr>
        <w:t>common occurrences</w:t>
      </w:r>
      <w:r w:rsidRPr="00744022">
        <w:rPr>
          <w:sz w:val="16"/>
        </w:rPr>
        <w:t xml:space="preserve"> in the history of life. </w:t>
      </w:r>
      <w:r w:rsidRPr="009A6D5A">
        <w:rPr>
          <w:u w:val="single"/>
        </w:rPr>
        <w:t>The world is no better or worse for the absence of saber-toothed tigers and dodo birds</w:t>
      </w:r>
      <w:r w:rsidRPr="00744022">
        <w:rPr>
          <w:sz w:val="16"/>
        </w:rPr>
        <w:t xml:space="preserve"> and our Neanderthal cousins, who died off as Homo sapiens evolved. (According to some studies, </w:t>
      </w:r>
      <w:r w:rsidRPr="009B29E8">
        <w:rPr>
          <w:highlight w:val="green"/>
          <w:u w:val="single"/>
        </w:rPr>
        <w:t>it's not even clear that biodiversity is suffering</w:t>
      </w:r>
      <w:r w:rsidRPr="00744022">
        <w:rPr>
          <w:sz w:val="16"/>
        </w:rPr>
        <w:t xml:space="preserve">. The authors of another recent National Academy of Sciences paper point out that </w:t>
      </w:r>
      <w:r w:rsidRPr="009B29E8">
        <w:rPr>
          <w:highlight w:val="green"/>
          <w:u w:val="single"/>
        </w:rPr>
        <w:t xml:space="preserve">species richness has </w:t>
      </w:r>
      <w:r w:rsidRPr="009B29E8">
        <w:rPr>
          <w:b/>
          <w:bCs/>
          <w:highlight w:val="green"/>
          <w:u w:val="single"/>
        </w:rPr>
        <w:t>shown no net decline</w:t>
      </w:r>
      <w:r w:rsidRPr="009B29E8">
        <w:rPr>
          <w:highlight w:val="green"/>
          <w:u w:val="single"/>
        </w:rPr>
        <w:t xml:space="preserve"> among plants over </w:t>
      </w:r>
      <w:r w:rsidRPr="009B29E8">
        <w:rPr>
          <w:b/>
          <w:bCs/>
          <w:highlight w:val="green"/>
          <w:u w:val="single"/>
        </w:rPr>
        <w:t>100 years</w:t>
      </w:r>
      <w:r w:rsidRPr="009B29E8">
        <w:rPr>
          <w:highlight w:val="green"/>
          <w:u w:val="single"/>
        </w:rPr>
        <w:t xml:space="preserve"> </w:t>
      </w:r>
      <w:r w:rsidRPr="009B29E8">
        <w:rPr>
          <w:b/>
          <w:bCs/>
          <w:highlight w:val="green"/>
          <w:u w:val="single"/>
        </w:rPr>
        <w:t>across 16,000 sites</w:t>
      </w:r>
      <w:r w:rsidRPr="009B29E8">
        <w:rPr>
          <w:highlight w:val="green"/>
          <w:u w:val="single"/>
        </w:rPr>
        <w:t xml:space="preserve"> examined around the world</w:t>
      </w:r>
      <w:r w:rsidRPr="00744022">
        <w:rPr>
          <w:sz w:val="16"/>
        </w:rPr>
        <w:t>.)</w:t>
      </w:r>
      <w:r>
        <w:rPr>
          <w:sz w:val="16"/>
        </w:rPr>
        <w:t xml:space="preserve"> </w:t>
      </w:r>
      <w:r w:rsidRPr="009A6D5A">
        <w:rPr>
          <w:u w:val="single"/>
        </w:rPr>
        <w:t xml:space="preserve">Conserving biodiversity </w:t>
      </w:r>
      <w:r w:rsidRPr="009A6D5A">
        <w:rPr>
          <w:u w:val="single"/>
        </w:rPr>
        <w:lastRenderedPageBreak/>
        <w:t>should not be an end in itself</w:t>
      </w:r>
      <w:r w:rsidRPr="00744022">
        <w:rPr>
          <w:sz w:val="16"/>
        </w:rPr>
        <w:t xml:space="preserve">; </w:t>
      </w:r>
      <w:r w:rsidRPr="009B29E8">
        <w:rPr>
          <w:highlight w:val="green"/>
          <w:u w:val="single"/>
        </w:rPr>
        <w:t xml:space="preserve">diversity </w:t>
      </w:r>
      <w:r w:rsidRPr="009B29E8">
        <w:rPr>
          <w:b/>
          <w:bCs/>
          <w:highlight w:val="green"/>
          <w:u w:val="single"/>
        </w:rPr>
        <w:t>can even be hazardous</w:t>
      </w:r>
      <w:r w:rsidRPr="009A6D5A">
        <w:rPr>
          <w:u w:val="single"/>
        </w:rPr>
        <w:t xml:space="preserve"> to human health</w:t>
      </w:r>
      <w:r w:rsidRPr="00744022">
        <w:rPr>
          <w:sz w:val="16"/>
        </w:rPr>
        <w:t xml:space="preserve">. </w:t>
      </w:r>
      <w:r w:rsidRPr="009B29E8">
        <w:rPr>
          <w:highlight w:val="green"/>
          <w:u w:val="single"/>
        </w:rPr>
        <w:t>Infectious diseases are most prevalent</w:t>
      </w:r>
      <w:r w:rsidRPr="009A6D5A">
        <w:rPr>
          <w:u w:val="single"/>
        </w:rPr>
        <w:t xml:space="preserve"> and virulent in the </w:t>
      </w:r>
      <w:r w:rsidRPr="009A6D5A">
        <w:rPr>
          <w:b/>
          <w:bCs/>
          <w:u w:val="single"/>
        </w:rPr>
        <w:t>most diverse tropical areas</w:t>
      </w:r>
      <w:r w:rsidRPr="00744022">
        <w:rPr>
          <w:sz w:val="16"/>
        </w:rPr>
        <w:t xml:space="preserve">. </w:t>
      </w:r>
      <w:r w:rsidRPr="009A6D5A">
        <w:rPr>
          <w:u w:val="single"/>
        </w:rPr>
        <w:t xml:space="preserve">Nobody donates to campaigns to save HIV, Ebola, malaria, </w:t>
      </w:r>
      <w:proofErr w:type="gramStart"/>
      <w:r w:rsidRPr="009A6D5A">
        <w:rPr>
          <w:u w:val="single"/>
        </w:rPr>
        <w:t>dengue</w:t>
      </w:r>
      <w:proofErr w:type="gramEnd"/>
      <w:r w:rsidRPr="009A6D5A">
        <w:rPr>
          <w:u w:val="single"/>
        </w:rPr>
        <w:t xml:space="preserve"> and yellow fever</w:t>
      </w:r>
      <w:r w:rsidRPr="00744022">
        <w:rPr>
          <w:sz w:val="16"/>
        </w:rPr>
        <w:t xml:space="preserve">, but </w:t>
      </w:r>
      <w:r w:rsidRPr="009A6D5A">
        <w:rPr>
          <w:u w:val="single"/>
        </w:rPr>
        <w:t xml:space="preserve">these are key components of </w:t>
      </w:r>
      <w:r w:rsidRPr="009A6D5A">
        <w:rPr>
          <w:b/>
          <w:bCs/>
          <w:u w:val="single"/>
        </w:rPr>
        <w:t>microbial biodiversity</w:t>
      </w:r>
      <w:r w:rsidRPr="00744022">
        <w:rPr>
          <w:sz w:val="16"/>
        </w:rPr>
        <w:t xml:space="preserve">, </w:t>
      </w:r>
      <w:r w:rsidRPr="009A6D5A">
        <w:rPr>
          <w:u w:val="single"/>
        </w:rPr>
        <w:t>as unique as pandas, elephants and orangutans</w:t>
      </w:r>
      <w:r w:rsidRPr="00744022">
        <w:rPr>
          <w:sz w:val="16"/>
        </w:rPr>
        <w:t>, all of which are ostensibly endangered thanks to human interference.</w:t>
      </w:r>
      <w:r>
        <w:rPr>
          <w:sz w:val="16"/>
        </w:rPr>
        <w:t xml:space="preserve"> </w:t>
      </w:r>
      <w:r w:rsidRPr="00744022">
        <w:rPr>
          <w:sz w:val="16"/>
        </w:rPr>
        <w:t xml:space="preserve">Humans should feel less shame about molding their environment to suit their survival needs. </w:t>
      </w:r>
      <w:r w:rsidRPr="009B29E8">
        <w:rPr>
          <w:highlight w:val="green"/>
          <w:u w:val="single"/>
        </w:rPr>
        <w:t>When beavers make a dam, they cause the local extinction of numerous riverine species</w:t>
      </w:r>
      <w:r w:rsidRPr="00744022">
        <w:rPr>
          <w:sz w:val="16"/>
        </w:rPr>
        <w:t xml:space="preserve"> that cannot survive in the new lake. But </w:t>
      </w:r>
      <w:r w:rsidRPr="009B29E8">
        <w:rPr>
          <w:highlight w:val="green"/>
          <w:u w:val="single"/>
        </w:rPr>
        <w:t>that new lake supports a set of species that is just as diverse</w:t>
      </w:r>
      <w:r w:rsidRPr="00744022">
        <w:rPr>
          <w:sz w:val="16"/>
        </w:rPr>
        <w:t xml:space="preserve">. Studies have shown that </w:t>
      </w:r>
      <w:r w:rsidRPr="009A6D5A">
        <w:rPr>
          <w:u w:val="single"/>
        </w:rPr>
        <w:t xml:space="preserve">when humans introduce invasive plant species, native diversity sometimes suffers, but </w:t>
      </w:r>
      <w:r w:rsidRPr="009A6D5A">
        <w:rPr>
          <w:b/>
          <w:bCs/>
          <w:u w:val="single"/>
        </w:rPr>
        <w:t>productivity</w:t>
      </w:r>
      <w:r w:rsidRPr="00744022">
        <w:rPr>
          <w:sz w:val="16"/>
        </w:rPr>
        <w:t xml:space="preserve"> — </w:t>
      </w:r>
      <w:r w:rsidRPr="009A6D5A">
        <w:rPr>
          <w:u w:val="single"/>
        </w:rPr>
        <w:t xml:space="preserve">the </w:t>
      </w:r>
      <w:r w:rsidRPr="009B29E8">
        <w:rPr>
          <w:highlight w:val="green"/>
          <w:u w:val="single"/>
        </w:rPr>
        <w:t>cycling of nutrients through the ecosystem</w:t>
      </w:r>
      <w:r w:rsidRPr="00744022">
        <w:rPr>
          <w:sz w:val="16"/>
        </w:rPr>
        <w:t xml:space="preserve"> — </w:t>
      </w:r>
      <w:r w:rsidRPr="009B29E8">
        <w:rPr>
          <w:b/>
          <w:bCs/>
          <w:highlight w:val="green"/>
          <w:u w:val="single"/>
        </w:rPr>
        <w:t>frequently increases</w:t>
      </w:r>
      <w:r w:rsidRPr="00744022">
        <w:rPr>
          <w:sz w:val="16"/>
        </w:rPr>
        <w:t xml:space="preserve">. </w:t>
      </w:r>
      <w:r w:rsidRPr="009A6D5A">
        <w:rPr>
          <w:u w:val="single"/>
        </w:rPr>
        <w:t>Invasives can bring other benefits, too</w:t>
      </w:r>
      <w:r w:rsidRPr="00744022">
        <w:rPr>
          <w:sz w:val="16"/>
        </w:rPr>
        <w:t xml:space="preserve">: </w:t>
      </w:r>
      <w:r w:rsidRPr="009A6D5A">
        <w:rPr>
          <w:u w:val="single"/>
        </w:rPr>
        <w:t xml:space="preserve">Plants such as the Phragmites reed have been shown to perform better at </w:t>
      </w:r>
      <w:r w:rsidRPr="009A6D5A">
        <w:rPr>
          <w:b/>
          <w:bCs/>
          <w:u w:val="single"/>
        </w:rPr>
        <w:t>reducing coastal erosion</w:t>
      </w:r>
      <w:r w:rsidRPr="009A6D5A">
        <w:rPr>
          <w:u w:val="single"/>
        </w:rPr>
        <w:t xml:space="preserve"> and </w:t>
      </w:r>
      <w:r w:rsidRPr="009A6D5A">
        <w:rPr>
          <w:b/>
          <w:bCs/>
          <w:u w:val="single"/>
        </w:rPr>
        <w:t>storing carbon</w:t>
      </w:r>
      <w:r w:rsidRPr="00744022">
        <w:rPr>
          <w:sz w:val="16"/>
        </w:rPr>
        <w:t xml:space="preserve"> than native vegetation in some areas, like the Chesapeake.</w:t>
      </w:r>
      <w:r>
        <w:rPr>
          <w:sz w:val="16"/>
        </w:rPr>
        <w:t xml:space="preserve"> </w:t>
      </w:r>
      <w:r w:rsidRPr="00744022">
        <w:rPr>
          <w:sz w:val="16"/>
        </w:rPr>
        <w:t xml:space="preserve">And </w:t>
      </w:r>
      <w:r w:rsidRPr="009A6D5A">
        <w:rPr>
          <w:u w:val="single"/>
        </w:rPr>
        <w:t>if biodiversity is the goal</w:t>
      </w:r>
      <w:r w:rsidRPr="00744022">
        <w:rPr>
          <w:sz w:val="16"/>
        </w:rPr>
        <w:t xml:space="preserve"> of extinction fearmongers, </w:t>
      </w:r>
      <w:r w:rsidRPr="009A6D5A">
        <w:rPr>
          <w:u w:val="single"/>
        </w:rPr>
        <w:t>how do they regard South Florida</w:t>
      </w:r>
      <w:r w:rsidRPr="00744022">
        <w:rPr>
          <w:sz w:val="16"/>
        </w:rPr>
        <w:t xml:space="preserve">, </w:t>
      </w:r>
      <w:r w:rsidRPr="009A6D5A">
        <w:rPr>
          <w:u w:val="single"/>
        </w:rPr>
        <w:t>where</w:t>
      </w:r>
      <w:r w:rsidRPr="00744022">
        <w:rPr>
          <w:sz w:val="16"/>
        </w:rPr>
        <w:t xml:space="preserve"> about </w:t>
      </w:r>
      <w:r w:rsidRPr="009A6D5A">
        <w:rPr>
          <w:u w:val="single"/>
        </w:rPr>
        <w:t xml:space="preserve">140 new reptile species </w:t>
      </w:r>
      <w:r w:rsidRPr="009A6D5A">
        <w:rPr>
          <w:b/>
          <w:bCs/>
          <w:u w:val="single"/>
        </w:rPr>
        <w:t>accidentally introduced</w:t>
      </w:r>
      <w:r w:rsidRPr="00744022">
        <w:rPr>
          <w:sz w:val="16"/>
        </w:rPr>
        <w:t xml:space="preserve"> by the wildlife trade </w:t>
      </w:r>
      <w:r w:rsidRPr="009A6D5A">
        <w:rPr>
          <w:u w:val="single"/>
        </w:rPr>
        <w:t xml:space="preserve">are now </w:t>
      </w:r>
      <w:r w:rsidRPr="009A6D5A">
        <w:rPr>
          <w:b/>
          <w:bCs/>
          <w:u w:val="single"/>
        </w:rPr>
        <w:t>breeding successfully</w:t>
      </w:r>
      <w:r w:rsidRPr="00744022">
        <w:rPr>
          <w:sz w:val="16"/>
        </w:rPr>
        <w:t xml:space="preserve">? </w:t>
      </w:r>
      <w:r w:rsidRPr="009B29E8">
        <w:rPr>
          <w:highlight w:val="green"/>
          <w:u w:val="single"/>
        </w:rPr>
        <w:t>No extinctions of native species have been recorded</w:t>
      </w:r>
      <w:r w:rsidRPr="009A6D5A">
        <w:rPr>
          <w:u w:val="single"/>
        </w:rPr>
        <w:t>, and</w:t>
      </w:r>
      <w:r w:rsidRPr="00744022">
        <w:rPr>
          <w:sz w:val="16"/>
        </w:rPr>
        <w:t xml:space="preserve">, at least anecdotally, most </w:t>
      </w:r>
      <w:r w:rsidRPr="009B29E8">
        <w:rPr>
          <w:highlight w:val="green"/>
          <w:u w:val="single"/>
        </w:rPr>
        <w:t xml:space="preserve">natives are </w:t>
      </w:r>
      <w:r w:rsidRPr="009B29E8">
        <w:rPr>
          <w:b/>
          <w:bCs/>
          <w:highlight w:val="green"/>
          <w:u w:val="single"/>
        </w:rPr>
        <w:t>still thriving</w:t>
      </w:r>
      <w:r w:rsidRPr="00744022">
        <w:rPr>
          <w:sz w:val="16"/>
        </w:rPr>
        <w:t xml:space="preserve">. </w:t>
      </w:r>
      <w:r w:rsidRPr="009A6D5A">
        <w:rPr>
          <w:u w:val="single"/>
        </w:rPr>
        <w:t>The ones that are endangered</w:t>
      </w:r>
      <w:r w:rsidRPr="00744022">
        <w:rPr>
          <w:sz w:val="16"/>
        </w:rPr>
        <w:t xml:space="preserve">, such as gopher tortoises and indigo snakes, </w:t>
      </w:r>
      <w:r w:rsidRPr="009A6D5A">
        <w:rPr>
          <w:u w:val="single"/>
        </w:rPr>
        <w:t>are threatened</w:t>
      </w:r>
      <w:r w:rsidRPr="00744022">
        <w:rPr>
          <w:sz w:val="16"/>
        </w:rPr>
        <w:t xml:space="preserve"> mostly </w:t>
      </w:r>
      <w:r w:rsidRPr="009A6D5A">
        <w:rPr>
          <w:u w:val="single"/>
        </w:rPr>
        <w:t>by habitat destruction</w:t>
      </w:r>
      <w:r w:rsidRPr="00744022">
        <w:rPr>
          <w:sz w:val="16"/>
        </w:rPr>
        <w:t xml:space="preserve">. </w:t>
      </w:r>
      <w:r w:rsidRPr="009A6D5A">
        <w:rPr>
          <w:u w:val="single"/>
        </w:rPr>
        <w:t>Even if all the native reptiles in the Everglades</w:t>
      </w:r>
      <w:r w:rsidRPr="00744022">
        <w:rPr>
          <w:sz w:val="16"/>
        </w:rPr>
        <w:t xml:space="preserve">, about 50, </w:t>
      </w:r>
      <w:r w:rsidRPr="009A6D5A">
        <w:rPr>
          <w:u w:val="single"/>
        </w:rPr>
        <w:t xml:space="preserve">went extinct, the region would still be </w:t>
      </w:r>
      <w:r w:rsidRPr="009A6D5A">
        <w:rPr>
          <w:b/>
          <w:bCs/>
          <w:u w:val="single"/>
        </w:rPr>
        <w:t>gaining 90 new species</w:t>
      </w:r>
      <w:r w:rsidRPr="00744022">
        <w:rPr>
          <w:sz w:val="16"/>
        </w:rPr>
        <w:t xml:space="preserve"> — </w:t>
      </w:r>
      <w:r w:rsidRPr="009A6D5A">
        <w:rPr>
          <w:u w:val="single"/>
        </w:rPr>
        <w:t xml:space="preserve">a biodiversity </w:t>
      </w:r>
      <w:r w:rsidRPr="009A6D5A">
        <w:rPr>
          <w:b/>
          <w:bCs/>
          <w:u w:val="single"/>
        </w:rPr>
        <w:t>bounty</w:t>
      </w:r>
      <w:r w:rsidRPr="00744022">
        <w:rPr>
          <w:sz w:val="16"/>
        </w:rPr>
        <w:t xml:space="preserve">. If they can adapt and flourish there, then </w:t>
      </w:r>
      <w:r w:rsidRPr="009A6D5A">
        <w:rPr>
          <w:u w:val="single"/>
        </w:rPr>
        <w:t xml:space="preserve">evolution is </w:t>
      </w:r>
      <w:r w:rsidRPr="009A6D5A">
        <w:rPr>
          <w:b/>
          <w:bCs/>
          <w:u w:val="single"/>
        </w:rPr>
        <w:t>promoting their success</w:t>
      </w:r>
      <w:r w:rsidRPr="00744022">
        <w:rPr>
          <w:sz w:val="16"/>
        </w:rPr>
        <w:t>. If they outcompete the natives, extinction is doing its job.</w:t>
      </w:r>
      <w:r>
        <w:rPr>
          <w:sz w:val="16"/>
        </w:rPr>
        <w:t xml:space="preserve"> </w:t>
      </w:r>
      <w:r w:rsidRPr="00744022">
        <w:rPr>
          <w:sz w:val="16"/>
        </w:rPr>
        <w:t xml:space="preserve">There is no return to a pre-human Eden; the goals of species conservation </w:t>
      </w:r>
      <w:proofErr w:type="gramStart"/>
      <w:r w:rsidRPr="00744022">
        <w:rPr>
          <w:sz w:val="16"/>
        </w:rPr>
        <w:t>have to</w:t>
      </w:r>
      <w:proofErr w:type="gramEnd"/>
      <w:r w:rsidRPr="00744022">
        <w:rPr>
          <w:sz w:val="16"/>
        </w:rPr>
        <w:t xml:space="preserve"> be aligned with the acceptance that large numbers of animals will go extinct. </w:t>
      </w:r>
      <w:r w:rsidRPr="009A6D5A">
        <w:rPr>
          <w:u w:val="single"/>
        </w:rPr>
        <w:t xml:space="preserve">Thirty to 40 percent of species may be threatened with extinction </w:t>
      </w:r>
      <w:proofErr w:type="gramStart"/>
      <w:r w:rsidRPr="009A6D5A">
        <w:rPr>
          <w:u w:val="single"/>
        </w:rPr>
        <w:t>in the near future</w:t>
      </w:r>
      <w:proofErr w:type="gramEnd"/>
      <w:r w:rsidRPr="009A6D5A">
        <w:rPr>
          <w:u w:val="single"/>
        </w:rPr>
        <w:t xml:space="preserve">, and their loss may be </w:t>
      </w:r>
      <w:r w:rsidRPr="009A6D5A">
        <w:rPr>
          <w:b/>
          <w:bCs/>
          <w:u w:val="single"/>
        </w:rPr>
        <w:t>inevitable</w:t>
      </w:r>
      <w:r w:rsidRPr="00744022">
        <w:rPr>
          <w:sz w:val="16"/>
        </w:rPr>
        <w:t xml:space="preserve">. But both the planet and humanity can probably survive or even thrive in a world with fewer species. </w:t>
      </w:r>
      <w:r w:rsidRPr="009A6D5A">
        <w:rPr>
          <w:u w:val="single"/>
        </w:rPr>
        <w:t>We don't depend on polar bears for our survival</w:t>
      </w:r>
      <w:r w:rsidRPr="00744022">
        <w:rPr>
          <w:sz w:val="16"/>
        </w:rPr>
        <w:t>, and even if their eradication has a domino effect that eventually affects us</w:t>
      </w:r>
      <w:r w:rsidRPr="009B29E8">
        <w:rPr>
          <w:sz w:val="16"/>
          <w:highlight w:val="green"/>
        </w:rPr>
        <w:t xml:space="preserve">, </w:t>
      </w:r>
      <w:r w:rsidRPr="009B29E8">
        <w:rPr>
          <w:b/>
          <w:bCs/>
          <w:highlight w:val="green"/>
          <w:u w:val="single"/>
        </w:rPr>
        <w:t>we will find a way to adapt</w:t>
      </w:r>
      <w:r w:rsidRPr="00744022">
        <w:rPr>
          <w:sz w:val="16"/>
        </w:rPr>
        <w:t xml:space="preserve">. </w:t>
      </w:r>
      <w:r w:rsidRPr="009A6D5A">
        <w:rPr>
          <w:u w:val="single"/>
        </w:rPr>
        <w:t xml:space="preserve">The species that we rely on for food and shelter are a </w:t>
      </w:r>
      <w:r w:rsidRPr="009A6D5A">
        <w:rPr>
          <w:b/>
          <w:bCs/>
          <w:u w:val="single"/>
        </w:rPr>
        <w:t>tiny proportion</w:t>
      </w:r>
      <w:r w:rsidRPr="009A6D5A">
        <w:rPr>
          <w:u w:val="single"/>
        </w:rPr>
        <w:t xml:space="preserve"> of total biodiversity</w:t>
      </w:r>
      <w:r w:rsidRPr="00744022">
        <w:rPr>
          <w:sz w:val="16"/>
        </w:rPr>
        <w:t xml:space="preserve">, and most </w:t>
      </w:r>
      <w:r w:rsidRPr="009A6D5A">
        <w:rPr>
          <w:u w:val="single"/>
        </w:rPr>
        <w:t>humans live in</w:t>
      </w:r>
      <w:r w:rsidRPr="00744022">
        <w:rPr>
          <w:sz w:val="16"/>
        </w:rPr>
        <w:t xml:space="preserve"> — and rely on — </w:t>
      </w:r>
      <w:r w:rsidRPr="009A6D5A">
        <w:rPr>
          <w:u w:val="single"/>
        </w:rPr>
        <w:t>areas of only moderate biodiversity</w:t>
      </w:r>
      <w:r w:rsidRPr="00744022">
        <w:rPr>
          <w:sz w:val="16"/>
        </w:rPr>
        <w:t>, not the Amazon or the Congo Basin.</w:t>
      </w:r>
      <w:r>
        <w:rPr>
          <w:sz w:val="16"/>
        </w:rPr>
        <w:t xml:space="preserve"> </w:t>
      </w:r>
      <w:r w:rsidRPr="00744022">
        <w:rPr>
          <w:sz w:val="16"/>
        </w:rPr>
        <w:t xml:space="preserve">Developed human societies can exist and function in harmony with diverse natural communities, even if those communities are less diverse than they were before humanity. For instance, </w:t>
      </w:r>
      <w:r w:rsidRPr="009A6D5A">
        <w:rPr>
          <w:u w:val="single"/>
        </w:rPr>
        <w:t>there is almost no original forest in the eastern United States</w:t>
      </w:r>
      <w:r w:rsidRPr="00744022">
        <w:rPr>
          <w:sz w:val="16"/>
        </w:rPr>
        <w:t xml:space="preserve">. Nearly every square inch was clear-cut for timber by the turn of the 20th century. </w:t>
      </w:r>
      <w:r w:rsidRPr="009A6D5A">
        <w:rPr>
          <w:u w:val="single"/>
        </w:rPr>
        <w:t>The verdant wilderness</w:t>
      </w:r>
      <w:r w:rsidRPr="00744022">
        <w:rPr>
          <w:sz w:val="16"/>
        </w:rPr>
        <w:t xml:space="preserve"> we see now in the Catskills, Shenandoah and the Great Smoky Mountains </w:t>
      </w:r>
      <w:r w:rsidRPr="009A6D5A">
        <w:rPr>
          <w:u w:val="single"/>
        </w:rPr>
        <w:t>has all grown back in the past 100 years</w:t>
      </w:r>
      <w:r w:rsidRPr="00744022">
        <w:rPr>
          <w:sz w:val="16"/>
        </w:rPr>
        <w:t xml:space="preserve"> or so, </w:t>
      </w:r>
      <w:r w:rsidRPr="009A6D5A">
        <w:rPr>
          <w:u w:val="single"/>
        </w:rPr>
        <w:t xml:space="preserve">with very </w:t>
      </w:r>
      <w:r w:rsidRPr="009B29E8">
        <w:rPr>
          <w:b/>
          <w:bCs/>
          <w:highlight w:val="green"/>
          <w:u w:val="single"/>
        </w:rPr>
        <w:t>few extinctions or permanent losses</w:t>
      </w:r>
      <w:r w:rsidRPr="009A6D5A">
        <w:rPr>
          <w:u w:val="single"/>
        </w:rPr>
        <w:t xml:space="preserve"> of biodiversity</w:t>
      </w:r>
      <w:r w:rsidRPr="00744022">
        <w:rPr>
          <w:sz w:val="16"/>
        </w:rPr>
        <w:t xml:space="preserve"> (14 total east of the Mississippi River, counting species recorded in history that are now apparently extinct), </w:t>
      </w:r>
      <w:r w:rsidRPr="009B29E8">
        <w:rPr>
          <w:highlight w:val="green"/>
          <w:u w:val="single"/>
        </w:rPr>
        <w:t xml:space="preserve">even as the population of our country has </w:t>
      </w:r>
      <w:r w:rsidRPr="009B29E8">
        <w:rPr>
          <w:b/>
          <w:bCs/>
          <w:highlight w:val="green"/>
          <w:u w:val="single"/>
        </w:rPr>
        <w:t>quadrupled</w:t>
      </w:r>
      <w:r w:rsidRPr="00744022">
        <w:rPr>
          <w:sz w:val="16"/>
        </w:rPr>
        <w:t>. Japan is one of the most densely populated and densely forested nations in the world. A model like that can serve a large portion of the planet, while letting humanity grow and shape its own future.</w:t>
      </w:r>
    </w:p>
    <w:p w14:paraId="5E20E2F3" w14:textId="77777777" w:rsidR="009C788E" w:rsidRPr="009B7A91" w:rsidRDefault="009C788E" w:rsidP="009C788E">
      <w:pPr>
        <w:pStyle w:val="Heading4"/>
        <w:rPr>
          <w:rStyle w:val="Style13ptBold"/>
          <w:b/>
        </w:rPr>
      </w:pPr>
      <w:r>
        <w:rPr>
          <w:rStyle w:val="Style13ptBold"/>
          <w:b/>
        </w:rPr>
        <w:t xml:space="preserve">Disease causes </w:t>
      </w:r>
      <w:r w:rsidRPr="009B7A91">
        <w:rPr>
          <w:rStyle w:val="Style13ptBold"/>
          <w:b/>
        </w:rPr>
        <w:t>extinction</w:t>
      </w:r>
      <w:r>
        <w:rPr>
          <w:rStyle w:val="Style13ptBold"/>
          <w:b/>
        </w:rPr>
        <w:t>.</w:t>
      </w:r>
    </w:p>
    <w:p w14:paraId="2EAF6097" w14:textId="77777777" w:rsidR="009C788E" w:rsidRPr="007D7DC4" w:rsidRDefault="009C788E" w:rsidP="009C788E">
      <w:r w:rsidRPr="0032323A">
        <w:rPr>
          <w:rStyle w:val="Style13ptBold"/>
        </w:rPr>
        <w:t>Ord ‘20</w:t>
      </w:r>
      <w:r>
        <w:t xml:space="preserve"> </w:t>
      </w:r>
      <w:r w:rsidRPr="007D7DC4">
        <w:t>[Toby; reporter for the Guardian; 3-6-2020; "Why we need worst-case thinking to prevent pandemics"; Guardian; https://www.theguardian.com/science/2020/mar/06/worst-case-thinking-prevent-pandemics-coronavirus-existential-risk]</w:t>
      </w:r>
    </w:p>
    <w:p w14:paraId="1919524E" w14:textId="77777777" w:rsidR="009C788E" w:rsidRDefault="009C788E" w:rsidP="009C788E">
      <w:pPr>
        <w:rPr>
          <w:b/>
          <w:bCs/>
          <w:u w:val="single"/>
        </w:rPr>
      </w:pPr>
      <w:r w:rsidRPr="00F54DBB">
        <w:rPr>
          <w:rStyle w:val="StyleUnderline"/>
        </w:rPr>
        <w:t>The world is in the</w:t>
      </w:r>
      <w:r w:rsidRPr="00990BDE">
        <w:rPr>
          <w:sz w:val="16"/>
        </w:rPr>
        <w:t xml:space="preserve"> early </w:t>
      </w:r>
      <w:r w:rsidRPr="00F54DBB">
        <w:rPr>
          <w:rStyle w:val="StyleUnderline"/>
        </w:rPr>
        <w:t xml:space="preserve">stages of what may be the </w:t>
      </w:r>
      <w:proofErr w:type="gramStart"/>
      <w:r w:rsidRPr="009B7A91">
        <w:rPr>
          <w:b/>
          <w:bCs/>
          <w:u w:val="single"/>
        </w:rPr>
        <w:t>most deadly</w:t>
      </w:r>
      <w:proofErr w:type="gramEnd"/>
      <w:r w:rsidRPr="009B7A91">
        <w:rPr>
          <w:b/>
          <w:bCs/>
          <w:u w:val="single"/>
        </w:rPr>
        <w:t xml:space="preserve"> pandemic</w:t>
      </w:r>
      <w:r w:rsidRPr="00F54DBB">
        <w:rPr>
          <w:rStyle w:val="StyleUnderline"/>
        </w:rPr>
        <w:t xml:space="preserve"> of the </w:t>
      </w:r>
      <w:r w:rsidRPr="009B7A91">
        <w:rPr>
          <w:b/>
          <w:bCs/>
          <w:u w:val="single"/>
        </w:rPr>
        <w:t>past 100 years</w:t>
      </w:r>
      <w:r w:rsidRPr="00990BDE">
        <w:rPr>
          <w:sz w:val="16"/>
        </w:rPr>
        <w:t xml:space="preserve">. In China, thousands of people have already died; large outbreaks have begun in South Korea, </w:t>
      </w:r>
      <w:proofErr w:type="gramStart"/>
      <w:r w:rsidRPr="00990BDE">
        <w:rPr>
          <w:sz w:val="16"/>
        </w:rPr>
        <w:t>Iran</w:t>
      </w:r>
      <w:proofErr w:type="gramEnd"/>
      <w:r w:rsidRPr="00990BDE">
        <w:rPr>
          <w:sz w:val="16"/>
        </w:rPr>
        <w:t xml:space="preserve"> and Italy; and the rest of the world is bracing for impact. We do not yet know whether the final toll will be measured in thousands or hundreds of thousands. </w:t>
      </w:r>
      <w:r w:rsidRPr="00F67D1D">
        <w:rPr>
          <w:rStyle w:val="StyleUnderline"/>
          <w:highlight w:val="green"/>
        </w:rPr>
        <w:t>For</w:t>
      </w:r>
      <w:r w:rsidRPr="00F54DBB">
        <w:rPr>
          <w:rStyle w:val="StyleUnderline"/>
        </w:rPr>
        <w:t xml:space="preserve"> all </w:t>
      </w:r>
      <w:r w:rsidRPr="00DB35F8">
        <w:rPr>
          <w:rStyle w:val="StyleUnderline"/>
        </w:rPr>
        <w:t xml:space="preserve">our </w:t>
      </w:r>
      <w:r w:rsidRPr="00F67D1D">
        <w:rPr>
          <w:rStyle w:val="StyleUnderline"/>
          <w:highlight w:val="green"/>
        </w:rPr>
        <w:t>advances in medicine, humanity remains</w:t>
      </w:r>
      <w:r w:rsidRPr="00990BDE">
        <w:rPr>
          <w:sz w:val="16"/>
        </w:rPr>
        <w:t xml:space="preserve"> much </w:t>
      </w:r>
      <w:r w:rsidRPr="009B7A91">
        <w:rPr>
          <w:b/>
          <w:bCs/>
          <w:u w:val="single"/>
        </w:rPr>
        <w:t xml:space="preserve">more </w:t>
      </w:r>
      <w:r w:rsidRPr="00F67D1D">
        <w:rPr>
          <w:b/>
          <w:bCs/>
          <w:highlight w:val="green"/>
          <w:u w:val="single"/>
        </w:rPr>
        <w:t>vulnerable</w:t>
      </w:r>
      <w:r w:rsidRPr="00F67D1D">
        <w:rPr>
          <w:rStyle w:val="StyleUnderline"/>
          <w:highlight w:val="green"/>
        </w:rPr>
        <w:t xml:space="preserve"> to pandemics </w:t>
      </w:r>
      <w:r w:rsidRPr="00DB35F8">
        <w:rPr>
          <w:rStyle w:val="StyleUnderline"/>
        </w:rPr>
        <w:t>than we would like to believe</w:t>
      </w:r>
      <w:r w:rsidRPr="00990BDE">
        <w:rPr>
          <w:sz w:val="16"/>
        </w:rPr>
        <w:t xml:space="preserve">. To understand our vulnerability, and to determine what steps must be taken to end it, it is useful to ask about the very worst-case scenarios. Just how bad could a pandemic be? In science fiction, we sometimes encounter the idea of </w:t>
      </w:r>
      <w:r w:rsidRPr="00DB35F8">
        <w:rPr>
          <w:rStyle w:val="StyleUnderline"/>
        </w:rPr>
        <w:t xml:space="preserve">a </w:t>
      </w:r>
      <w:r w:rsidRPr="00F67D1D">
        <w:rPr>
          <w:rStyle w:val="StyleUnderline"/>
          <w:highlight w:val="green"/>
        </w:rPr>
        <w:t>pandemic</w:t>
      </w:r>
      <w:r w:rsidRPr="00F54DBB">
        <w:rPr>
          <w:rStyle w:val="StyleUnderline"/>
        </w:rPr>
        <w:t xml:space="preserve"> so severe</w:t>
      </w:r>
      <w:r w:rsidRPr="00990BDE">
        <w:rPr>
          <w:sz w:val="16"/>
        </w:rPr>
        <w:t xml:space="preserve"> that it </w:t>
      </w:r>
      <w:r w:rsidRPr="00DB35F8">
        <w:rPr>
          <w:rStyle w:val="StyleUnderline"/>
        </w:rPr>
        <w:t xml:space="preserve">could </w:t>
      </w:r>
      <w:r w:rsidRPr="00F67D1D">
        <w:rPr>
          <w:rStyle w:val="StyleUnderline"/>
          <w:highlight w:val="green"/>
        </w:rPr>
        <w:t xml:space="preserve">cause </w:t>
      </w:r>
      <w:r w:rsidRPr="009B7A91">
        <w:rPr>
          <w:b/>
          <w:bCs/>
          <w:u w:val="single"/>
        </w:rPr>
        <w:t xml:space="preserve">the </w:t>
      </w:r>
      <w:r w:rsidRPr="00F67D1D">
        <w:rPr>
          <w:b/>
          <w:bCs/>
          <w:highlight w:val="green"/>
          <w:u w:val="single"/>
        </w:rPr>
        <w:t>end of</w:t>
      </w:r>
      <w:r w:rsidRPr="009B7A91">
        <w:rPr>
          <w:b/>
          <w:bCs/>
          <w:u w:val="single"/>
        </w:rPr>
        <w:t xml:space="preserve"> </w:t>
      </w:r>
      <w:proofErr w:type="spellStart"/>
      <w:r w:rsidRPr="009B7A91">
        <w:rPr>
          <w:b/>
          <w:bCs/>
          <w:u w:val="single"/>
        </w:rPr>
        <w:t>civilisation</w:t>
      </w:r>
      <w:proofErr w:type="spellEnd"/>
      <w:r w:rsidRPr="009B7A91">
        <w:rPr>
          <w:b/>
          <w:bCs/>
          <w:u w:val="single"/>
        </w:rPr>
        <w:t>,</w:t>
      </w:r>
      <w:r w:rsidRPr="00F54DBB">
        <w:rPr>
          <w:rStyle w:val="StyleUnderline"/>
        </w:rPr>
        <w:t xml:space="preserve"> or even of </w:t>
      </w:r>
      <w:r w:rsidRPr="00F67D1D">
        <w:rPr>
          <w:b/>
          <w:bCs/>
          <w:highlight w:val="green"/>
          <w:u w:val="single"/>
        </w:rPr>
        <w:t xml:space="preserve">humanity </w:t>
      </w:r>
      <w:r w:rsidRPr="009B7A91">
        <w:rPr>
          <w:b/>
          <w:bCs/>
          <w:u w:val="single"/>
        </w:rPr>
        <w:t>itself.</w:t>
      </w:r>
      <w:r w:rsidRPr="00DB35F8">
        <w:rPr>
          <w:rStyle w:val="StyleUnderline"/>
        </w:rPr>
        <w:t xml:space="preserve"> Such a risk</w:t>
      </w:r>
      <w:r w:rsidRPr="00F54DBB">
        <w:rPr>
          <w:rStyle w:val="StyleUnderline"/>
        </w:rPr>
        <w:t xml:space="preserve"> to humanity’s</w:t>
      </w:r>
      <w:r w:rsidRPr="00990BDE">
        <w:rPr>
          <w:sz w:val="16"/>
        </w:rPr>
        <w:t xml:space="preserve"> entire </w:t>
      </w:r>
      <w:r w:rsidRPr="00F54DBB">
        <w:rPr>
          <w:rStyle w:val="StyleUnderline"/>
        </w:rPr>
        <w:t xml:space="preserve">future </w:t>
      </w:r>
      <w:r w:rsidRPr="00DB35F8">
        <w:rPr>
          <w:rStyle w:val="StyleUnderline"/>
        </w:rPr>
        <w:t>is</w:t>
      </w:r>
      <w:r w:rsidRPr="00F54DBB">
        <w:rPr>
          <w:rStyle w:val="StyleUnderline"/>
        </w:rPr>
        <w:t xml:space="preserve"> known as </w:t>
      </w:r>
      <w:r w:rsidRPr="00F67D1D">
        <w:rPr>
          <w:rStyle w:val="StyleUnderline"/>
          <w:highlight w:val="green"/>
        </w:rPr>
        <w:t>an</w:t>
      </w:r>
      <w:r w:rsidRPr="00F54DBB">
        <w:rPr>
          <w:rStyle w:val="StyleUnderline"/>
        </w:rPr>
        <w:t xml:space="preserve"> </w:t>
      </w:r>
      <w:r w:rsidRPr="00F67D1D">
        <w:rPr>
          <w:b/>
          <w:bCs/>
          <w:highlight w:val="green"/>
          <w:u w:val="single"/>
        </w:rPr>
        <w:t>existential risk.</w:t>
      </w:r>
      <w:r w:rsidRPr="00F54DBB">
        <w:rPr>
          <w:rStyle w:val="StyleUnderline"/>
        </w:rPr>
        <w:t xml:space="preserve"> We can say</w:t>
      </w:r>
      <w:r w:rsidRPr="00990BDE">
        <w:rPr>
          <w:sz w:val="16"/>
        </w:rPr>
        <w:t xml:space="preserve"> with certainty </w:t>
      </w:r>
      <w:r w:rsidRPr="00F54DBB">
        <w:rPr>
          <w:rStyle w:val="StyleUnderline"/>
        </w:rPr>
        <w:t>that</w:t>
      </w:r>
      <w:r w:rsidRPr="00990BDE">
        <w:rPr>
          <w:sz w:val="16"/>
        </w:rPr>
        <w:t xml:space="preserve"> the novel coronavirus, named </w:t>
      </w:r>
      <w:r w:rsidRPr="00F67D1D">
        <w:rPr>
          <w:rStyle w:val="StyleUnderline"/>
          <w:highlight w:val="green"/>
        </w:rPr>
        <w:t>Covid</w:t>
      </w:r>
      <w:r w:rsidRPr="00990BDE">
        <w:rPr>
          <w:sz w:val="16"/>
        </w:rPr>
        <w:t xml:space="preserve">-19, </w:t>
      </w:r>
      <w:r w:rsidRPr="00F67D1D">
        <w:rPr>
          <w:rStyle w:val="StyleUnderline"/>
          <w:highlight w:val="green"/>
        </w:rPr>
        <w:t>does not</w:t>
      </w:r>
      <w:r w:rsidRPr="00F54DBB">
        <w:rPr>
          <w:rStyle w:val="StyleUnderline"/>
        </w:rPr>
        <w:t xml:space="preserve"> pose such a risk. </w:t>
      </w:r>
      <w:r w:rsidRPr="00F67D1D">
        <w:rPr>
          <w:b/>
          <w:bCs/>
          <w:highlight w:val="green"/>
          <w:u w:val="single"/>
        </w:rPr>
        <w:t>But could the next</w:t>
      </w:r>
      <w:r w:rsidRPr="009B7A91">
        <w:rPr>
          <w:b/>
          <w:bCs/>
          <w:u w:val="single"/>
        </w:rPr>
        <w:t xml:space="preserve"> pandemic?</w:t>
      </w:r>
      <w:r w:rsidRPr="00990BDE">
        <w:rPr>
          <w:sz w:val="16"/>
        </w:rPr>
        <w:t xml:space="preserve"> To find out, and to put the current outbreak into greater context, let us turn to the past. </w:t>
      </w:r>
      <w:r w:rsidRPr="00F54DBB">
        <w:rPr>
          <w:rStyle w:val="StyleUnderline"/>
        </w:rPr>
        <w:t xml:space="preserve">In 1347, </w:t>
      </w:r>
      <w:r w:rsidRPr="00990BDE">
        <w:rPr>
          <w:sz w:val="16"/>
        </w:rPr>
        <w:t xml:space="preserve">death came to Europe. It entered through the Crimean town of Caffa, brought by the besieging Mongol army. Fleeing merchants unwittingly carried it </w:t>
      </w:r>
      <w:r w:rsidRPr="00990BDE">
        <w:rPr>
          <w:sz w:val="16"/>
        </w:rPr>
        <w:lastRenderedPageBreak/>
        <w:t xml:space="preserve">back to Italy. From there, it spread to France, </w:t>
      </w:r>
      <w:proofErr w:type="gramStart"/>
      <w:r w:rsidRPr="00990BDE">
        <w:rPr>
          <w:sz w:val="16"/>
        </w:rPr>
        <w:t>Spain</w:t>
      </w:r>
      <w:proofErr w:type="gramEnd"/>
      <w:r w:rsidRPr="00990BDE">
        <w:rPr>
          <w:sz w:val="16"/>
        </w:rPr>
        <w:t xml:space="preserve"> and England. Then up as far as Norway and across the rest of Europe – all the way to Moscow. Within six years, the Black Death had taken the continent. Tens of millions fell gravely ill, their bodies succumbing to the disease in different ways. Some bore swollen buboes on their necks, </w:t>
      </w:r>
      <w:proofErr w:type="gramStart"/>
      <w:r w:rsidRPr="00990BDE">
        <w:rPr>
          <w:sz w:val="16"/>
        </w:rPr>
        <w:t>armpits</w:t>
      </w:r>
      <w:proofErr w:type="gramEnd"/>
      <w:r w:rsidRPr="00990BDE">
        <w:rPr>
          <w:sz w:val="16"/>
        </w:rPr>
        <w:t xml:space="preserve"> and thighs; some had their flesh turn black from </w:t>
      </w:r>
      <w:proofErr w:type="spellStart"/>
      <w:r w:rsidRPr="00990BDE">
        <w:rPr>
          <w:sz w:val="16"/>
        </w:rPr>
        <w:t>haemorrhaging</w:t>
      </w:r>
      <w:proofErr w:type="spellEnd"/>
      <w:r w:rsidRPr="00990BDE">
        <w:rPr>
          <w:sz w:val="16"/>
        </w:rPr>
        <w:t xml:space="preserve"> beneath the skin; some coughed blood from the necrotic inflammation of their throats and lungs. All forms involved fever, exhaustion and an intolerable stench from the material that exuded from the body. There were so many dead that mass graves needed to be dug and, even then, cemeteries ran out of room for the bodies. </w:t>
      </w:r>
      <w:r w:rsidRPr="00DB35F8">
        <w:rPr>
          <w:rStyle w:val="StyleUnderline"/>
        </w:rPr>
        <w:t xml:space="preserve">The </w:t>
      </w:r>
      <w:r w:rsidRPr="00F67D1D">
        <w:rPr>
          <w:rStyle w:val="StyleUnderline"/>
          <w:highlight w:val="green"/>
        </w:rPr>
        <w:t xml:space="preserve">Black Death </w:t>
      </w:r>
      <w:r w:rsidRPr="00F67D1D">
        <w:rPr>
          <w:b/>
          <w:bCs/>
          <w:highlight w:val="green"/>
          <w:u w:val="single"/>
        </w:rPr>
        <w:t>devastated Europe</w:t>
      </w:r>
      <w:r w:rsidRPr="009B7A91">
        <w:rPr>
          <w:b/>
          <w:bCs/>
          <w:u w:val="single"/>
        </w:rPr>
        <w:t>.</w:t>
      </w:r>
      <w:r w:rsidRPr="00F54DBB">
        <w:rPr>
          <w:rStyle w:val="StyleUnderline"/>
        </w:rPr>
        <w:t xml:space="preserve"> In </w:t>
      </w:r>
      <w:r w:rsidRPr="00990BDE">
        <w:rPr>
          <w:sz w:val="16"/>
        </w:rPr>
        <w:t xml:space="preserve">those </w:t>
      </w:r>
      <w:r w:rsidRPr="00F54DBB">
        <w:rPr>
          <w:rStyle w:val="StyleUnderline"/>
        </w:rPr>
        <w:t xml:space="preserve">six years, </w:t>
      </w:r>
      <w:r w:rsidRPr="00DB35F8">
        <w:rPr>
          <w:rStyle w:val="StyleUnderline"/>
        </w:rPr>
        <w:t xml:space="preserve">between a </w:t>
      </w:r>
      <w:r w:rsidRPr="009B7A91">
        <w:rPr>
          <w:b/>
          <w:bCs/>
          <w:u w:val="single"/>
        </w:rPr>
        <w:t>quarter and half of all Europeans were killed</w:t>
      </w:r>
      <w:r w:rsidRPr="00F54DBB">
        <w:rPr>
          <w:rStyle w:val="StyleUnderline"/>
        </w:rPr>
        <w:t>.</w:t>
      </w:r>
      <w:r w:rsidRPr="00990BDE">
        <w:rPr>
          <w:sz w:val="16"/>
        </w:rPr>
        <w:t xml:space="preserve"> </w:t>
      </w:r>
      <w:r w:rsidRPr="00F54DBB">
        <w:rPr>
          <w:rStyle w:val="StyleUnderline"/>
        </w:rPr>
        <w:t>The Middle East was ravaged, too, with the plague killing</w:t>
      </w:r>
      <w:r w:rsidRPr="00990BDE">
        <w:rPr>
          <w:sz w:val="16"/>
        </w:rPr>
        <w:t xml:space="preserve"> about </w:t>
      </w:r>
      <w:r w:rsidRPr="009B7A91">
        <w:rPr>
          <w:b/>
          <w:bCs/>
          <w:u w:val="single"/>
        </w:rPr>
        <w:t>one in three Egyptians and Syrians</w:t>
      </w:r>
      <w:r w:rsidRPr="00F54DBB">
        <w:rPr>
          <w:rStyle w:val="StyleUnderline"/>
        </w:rPr>
        <w:t xml:space="preserve">. And it may have also laid waste to parts of central Asia, </w:t>
      </w:r>
      <w:proofErr w:type="gramStart"/>
      <w:r w:rsidRPr="00F54DBB">
        <w:rPr>
          <w:rStyle w:val="StyleUnderline"/>
        </w:rPr>
        <w:t>India</w:t>
      </w:r>
      <w:proofErr w:type="gramEnd"/>
      <w:r w:rsidRPr="00F54DBB">
        <w:rPr>
          <w:rStyle w:val="StyleUnderline"/>
        </w:rPr>
        <w:t xml:space="preserve"> and China.</w:t>
      </w:r>
      <w:r w:rsidRPr="00990BDE">
        <w:rPr>
          <w:sz w:val="16"/>
        </w:rPr>
        <w:t xml:space="preserve"> Due to the scant records of the 14th century, we will never know the true toll, but our best estimates are that </w:t>
      </w:r>
      <w:r w:rsidRPr="00F54DBB">
        <w:rPr>
          <w:rStyle w:val="StyleUnderline"/>
        </w:rPr>
        <w:t xml:space="preserve">somewhere between </w:t>
      </w:r>
      <w:r w:rsidRPr="009B7A91">
        <w:rPr>
          <w:b/>
          <w:bCs/>
          <w:u w:val="single"/>
        </w:rPr>
        <w:t xml:space="preserve">5% and </w:t>
      </w:r>
      <w:r w:rsidRPr="00F67D1D">
        <w:rPr>
          <w:b/>
          <w:bCs/>
          <w:highlight w:val="green"/>
          <w:u w:val="single"/>
        </w:rPr>
        <w:t>14% of</w:t>
      </w:r>
      <w:r w:rsidRPr="009B7A91">
        <w:rPr>
          <w:b/>
          <w:bCs/>
          <w:u w:val="single"/>
        </w:rPr>
        <w:t xml:space="preserve"> all </w:t>
      </w:r>
      <w:r w:rsidRPr="00F67D1D">
        <w:rPr>
          <w:b/>
          <w:bCs/>
          <w:highlight w:val="green"/>
          <w:u w:val="single"/>
        </w:rPr>
        <w:t xml:space="preserve">the world’s people </w:t>
      </w:r>
      <w:r w:rsidRPr="009B7A91">
        <w:rPr>
          <w:b/>
          <w:bCs/>
          <w:u w:val="single"/>
        </w:rPr>
        <w:t xml:space="preserve">were </w:t>
      </w:r>
      <w:r w:rsidRPr="00F67D1D">
        <w:rPr>
          <w:b/>
          <w:bCs/>
          <w:highlight w:val="green"/>
          <w:u w:val="single"/>
        </w:rPr>
        <w:t>killed</w:t>
      </w:r>
      <w:r w:rsidRPr="00990BDE">
        <w:rPr>
          <w:sz w:val="16"/>
        </w:rPr>
        <w:t xml:space="preserve">, </w:t>
      </w:r>
      <w:r w:rsidRPr="00F54DBB">
        <w:rPr>
          <w:rStyle w:val="StyleUnderline"/>
        </w:rPr>
        <w:t>in</w:t>
      </w:r>
      <w:r w:rsidRPr="00990BDE">
        <w:rPr>
          <w:sz w:val="16"/>
        </w:rPr>
        <w:t xml:space="preserve"> what may have been </w:t>
      </w:r>
      <w:r w:rsidRPr="00F54DBB">
        <w:rPr>
          <w:rStyle w:val="StyleUnderline"/>
        </w:rPr>
        <w:t xml:space="preserve">the </w:t>
      </w:r>
      <w:r w:rsidRPr="009B7A91">
        <w:rPr>
          <w:b/>
          <w:bCs/>
          <w:u w:val="single"/>
        </w:rPr>
        <w:t>greatest catastrophe</w:t>
      </w:r>
      <w:r w:rsidRPr="00F54DBB">
        <w:rPr>
          <w:rStyle w:val="StyleUnderline"/>
        </w:rPr>
        <w:t xml:space="preserve"> humanity has seen.</w:t>
      </w:r>
      <w:r>
        <w:rPr>
          <w:rStyle w:val="StyleUnderline"/>
        </w:rPr>
        <w:t xml:space="preserve"> </w:t>
      </w:r>
      <w:r w:rsidRPr="00990BDE">
        <w:rPr>
          <w:sz w:val="16"/>
        </w:rPr>
        <w:t xml:space="preserve">The Black Death was not the only biological disaster to scar human history. It was not even the only great bubonic plague. </w:t>
      </w:r>
      <w:r w:rsidRPr="00F54DBB">
        <w:rPr>
          <w:rStyle w:val="StyleUnderline"/>
        </w:rPr>
        <w:t>In AD541 the plague of Justinian struck the Byzantine empire</w:t>
      </w:r>
      <w:r w:rsidRPr="00990BDE">
        <w:rPr>
          <w:sz w:val="16"/>
        </w:rPr>
        <w:t xml:space="preserve">. Over three years, </w:t>
      </w:r>
      <w:r w:rsidRPr="00F54DBB">
        <w:rPr>
          <w:rStyle w:val="StyleUnderline"/>
        </w:rPr>
        <w:t xml:space="preserve">it </w:t>
      </w:r>
      <w:r w:rsidRPr="009B7A91">
        <w:rPr>
          <w:b/>
          <w:bCs/>
          <w:u w:val="single"/>
        </w:rPr>
        <w:t>took the lives</w:t>
      </w:r>
      <w:r w:rsidRPr="00F54DBB">
        <w:rPr>
          <w:rStyle w:val="StyleUnderline"/>
        </w:rPr>
        <w:t xml:space="preserve"> of roughly </w:t>
      </w:r>
      <w:r w:rsidRPr="009B7A91">
        <w:rPr>
          <w:b/>
          <w:bCs/>
          <w:u w:val="single"/>
        </w:rPr>
        <w:t xml:space="preserve">3% of the world’s people. </w:t>
      </w:r>
      <w:r w:rsidRPr="00990BDE">
        <w:rPr>
          <w:sz w:val="16"/>
        </w:rPr>
        <w:t xml:space="preserve">When Europeans reached the Americas in 1492, the two populations exposed each other to completely novel diseases. Over thousands of years, each population had built up resistance to their own set of </w:t>
      </w:r>
      <w:proofErr w:type="gramStart"/>
      <w:r w:rsidRPr="00990BDE">
        <w:rPr>
          <w:sz w:val="16"/>
        </w:rPr>
        <w:t>diseases, but</w:t>
      </w:r>
      <w:proofErr w:type="gramEnd"/>
      <w:r w:rsidRPr="00990BDE">
        <w:rPr>
          <w:sz w:val="16"/>
        </w:rPr>
        <w:t xml:space="preserve"> were extremely susceptible to the others. The American peoples got by far the worse end of the exchange, through diseases such as measles, influenza and, especially, smallpox. During the next 100 years, a combination of invasion and disease took an immense toll – one whose scale may never be known, due to great uncertainty about the size of the pre-existing population. We can’t rule out the loss of more than 90% of the population of the Americas during that century, though the number could also be much lower. And it is very difficult to tease out how much of this should be attributed to war and occupation, rather than disease. At a rough estimate, as many as 10% of the world’s people may have been killed. Centuries later, the world had become so interconnected that a truly global pandemic was possible. Towards the end of the first world war, a devastating strain of influenza, known as the 1918 flu or Spanish flu, spread to six continents, and even remote Pacific islands. About a third of the world’s population were infected and between 3% and 6% were killed. This death toll outstripped that of the first world war. Yet even events like </w:t>
      </w:r>
      <w:proofErr w:type="gramStart"/>
      <w:r w:rsidRPr="00990BDE">
        <w:rPr>
          <w:sz w:val="16"/>
        </w:rPr>
        <w:t>these fall</w:t>
      </w:r>
      <w:proofErr w:type="gramEnd"/>
      <w:r w:rsidRPr="00990BDE">
        <w:rPr>
          <w:sz w:val="16"/>
        </w:rPr>
        <w:t xml:space="preserve"> short of being a threat to humanity’s long-term potential. In the great bubonic </w:t>
      </w:r>
      <w:proofErr w:type="gramStart"/>
      <w:r w:rsidRPr="00990BDE">
        <w:rPr>
          <w:sz w:val="16"/>
        </w:rPr>
        <w:t>plagues</w:t>
      </w:r>
      <w:proofErr w:type="gramEnd"/>
      <w:r w:rsidRPr="00990BDE">
        <w:rPr>
          <w:sz w:val="16"/>
        </w:rPr>
        <w:t xml:space="preserve"> we saw </w:t>
      </w:r>
      <w:proofErr w:type="spellStart"/>
      <w:r w:rsidRPr="00990BDE">
        <w:rPr>
          <w:sz w:val="16"/>
        </w:rPr>
        <w:t>civilisation</w:t>
      </w:r>
      <w:proofErr w:type="spellEnd"/>
      <w:r w:rsidRPr="00990BDE">
        <w:rPr>
          <w:sz w:val="16"/>
        </w:rPr>
        <w:t xml:space="preserve"> in the affected areas falter, but recover. The regional 25%-50% death rate was not enough to precipitate a continent-wide collapse. It changed the relative fortunes of empires, and may have substantially altered the course of history, but if anything, it gives us reason to believe that human </w:t>
      </w:r>
      <w:proofErr w:type="spellStart"/>
      <w:r w:rsidRPr="00990BDE">
        <w:rPr>
          <w:sz w:val="16"/>
        </w:rPr>
        <w:t>civilisation</w:t>
      </w:r>
      <w:proofErr w:type="spellEnd"/>
      <w:r w:rsidRPr="00990BDE">
        <w:rPr>
          <w:sz w:val="16"/>
        </w:rPr>
        <w:t xml:space="preserve"> is likely to make it through future events with similar death rates, even if they were global in scale. The Spanish flu pandemic was remarkable in having very little apparent effect on the world’s development, despite its global reach. It looks as if it was lost in the wake of the first world war, which, despite a smaller death toll, seems to have had a much larger effect on the course of history. The full history of humanity covers at least 200,000 years. While we have scarce records for most of these 2,000 centuries, there is a key lesson we can draw from the sheer length of our past. The chance of human extinction from natural catastrophes of any kind must have been very low for most of this time – or we would not have made it so far. But could these risks have changed? Might the past provide false comfort? </w:t>
      </w:r>
      <w:r w:rsidRPr="00F67D1D">
        <w:rPr>
          <w:rStyle w:val="StyleUnderline"/>
          <w:highlight w:val="green"/>
        </w:rPr>
        <w:t xml:space="preserve">Our population now is a </w:t>
      </w:r>
      <w:r w:rsidRPr="00F67D1D">
        <w:rPr>
          <w:b/>
          <w:bCs/>
          <w:highlight w:val="green"/>
          <w:u w:val="single"/>
        </w:rPr>
        <w:t>thousand times greater</w:t>
      </w:r>
      <w:r w:rsidRPr="00F54DBB">
        <w:rPr>
          <w:rStyle w:val="StyleUnderline"/>
        </w:rPr>
        <w:t xml:space="preserve"> than it was for</w:t>
      </w:r>
      <w:r w:rsidRPr="00990BDE">
        <w:rPr>
          <w:sz w:val="16"/>
        </w:rPr>
        <w:t xml:space="preserve"> most of </w:t>
      </w:r>
      <w:r w:rsidRPr="00F54DBB">
        <w:rPr>
          <w:rStyle w:val="StyleUnderline"/>
        </w:rPr>
        <w:t xml:space="preserve">human history, </w:t>
      </w:r>
      <w:r w:rsidRPr="00DB35F8">
        <w:rPr>
          <w:rStyle w:val="StyleUnderline"/>
        </w:rPr>
        <w:t xml:space="preserve">so </w:t>
      </w:r>
      <w:r w:rsidRPr="00F67D1D">
        <w:rPr>
          <w:rStyle w:val="StyleUnderline"/>
          <w:highlight w:val="green"/>
        </w:rPr>
        <w:t>there are</w:t>
      </w:r>
      <w:r w:rsidRPr="00990BDE">
        <w:rPr>
          <w:sz w:val="16"/>
        </w:rPr>
        <w:t xml:space="preserve"> vastly </w:t>
      </w:r>
      <w:r w:rsidRPr="00F67D1D">
        <w:rPr>
          <w:b/>
          <w:bCs/>
          <w:highlight w:val="green"/>
          <w:u w:val="single"/>
        </w:rPr>
        <w:t>more opportunities</w:t>
      </w:r>
      <w:r w:rsidRPr="00F67D1D">
        <w:rPr>
          <w:rStyle w:val="StyleUnderline"/>
          <w:highlight w:val="green"/>
        </w:rPr>
        <w:t xml:space="preserve"> for</w:t>
      </w:r>
      <w:r w:rsidRPr="00F54DBB">
        <w:rPr>
          <w:rStyle w:val="StyleUnderline"/>
        </w:rPr>
        <w:t xml:space="preserve"> new </w:t>
      </w:r>
      <w:r w:rsidRPr="009B7A91">
        <w:rPr>
          <w:b/>
          <w:bCs/>
          <w:u w:val="single"/>
        </w:rPr>
        <w:t xml:space="preserve">human </w:t>
      </w:r>
      <w:r w:rsidRPr="00F67D1D">
        <w:rPr>
          <w:b/>
          <w:bCs/>
          <w:highlight w:val="green"/>
          <w:u w:val="single"/>
        </w:rPr>
        <w:t>diseases</w:t>
      </w:r>
      <w:r w:rsidRPr="009B7A91">
        <w:rPr>
          <w:b/>
          <w:bCs/>
          <w:u w:val="single"/>
        </w:rPr>
        <w:t xml:space="preserve"> to originate</w:t>
      </w:r>
      <w:r w:rsidRPr="00990BDE">
        <w:rPr>
          <w:b/>
          <w:bCs/>
          <w:sz w:val="16"/>
        </w:rPr>
        <w:t>.</w:t>
      </w:r>
      <w:r w:rsidRPr="00990BDE">
        <w:rPr>
          <w:sz w:val="16"/>
        </w:rPr>
        <w:t xml:space="preserve"> And our </w:t>
      </w:r>
      <w:r w:rsidRPr="00F54DBB">
        <w:rPr>
          <w:rStyle w:val="StyleUnderline"/>
        </w:rPr>
        <w:t xml:space="preserve">farming practices have created </w:t>
      </w:r>
      <w:r w:rsidRPr="009B7A91">
        <w:rPr>
          <w:b/>
          <w:bCs/>
          <w:u w:val="single"/>
        </w:rPr>
        <w:t>vast numbers of animals</w:t>
      </w:r>
      <w:r w:rsidRPr="00990BDE">
        <w:rPr>
          <w:b/>
          <w:bCs/>
          <w:sz w:val="16"/>
        </w:rPr>
        <w:t xml:space="preserve"> </w:t>
      </w:r>
      <w:r w:rsidRPr="00F54DBB">
        <w:rPr>
          <w:rStyle w:val="StyleUnderline"/>
        </w:rPr>
        <w:t xml:space="preserve">living in </w:t>
      </w:r>
      <w:r w:rsidRPr="009B7A91">
        <w:rPr>
          <w:b/>
          <w:bCs/>
          <w:u w:val="single"/>
        </w:rPr>
        <w:t>unhealthy conditions</w:t>
      </w:r>
      <w:r w:rsidRPr="00F54DBB">
        <w:rPr>
          <w:rStyle w:val="StyleUnderline"/>
        </w:rPr>
        <w:t xml:space="preserve"> within </w:t>
      </w:r>
      <w:proofErr w:type="gramStart"/>
      <w:r w:rsidRPr="009B7A91">
        <w:rPr>
          <w:b/>
          <w:bCs/>
          <w:u w:val="single"/>
        </w:rPr>
        <w:t>close proximity</w:t>
      </w:r>
      <w:proofErr w:type="gramEnd"/>
      <w:r w:rsidRPr="009B7A91">
        <w:rPr>
          <w:b/>
          <w:bCs/>
          <w:u w:val="single"/>
        </w:rPr>
        <w:t xml:space="preserve"> to humans</w:t>
      </w:r>
      <w:r w:rsidRPr="00990BDE">
        <w:rPr>
          <w:sz w:val="16"/>
        </w:rPr>
        <w:t xml:space="preserve">. </w:t>
      </w:r>
      <w:r w:rsidRPr="00F54DBB">
        <w:rPr>
          <w:rStyle w:val="StyleUnderline"/>
        </w:rPr>
        <w:t>This increases the risk</w:t>
      </w:r>
      <w:r w:rsidRPr="00990BDE">
        <w:rPr>
          <w:sz w:val="16"/>
        </w:rPr>
        <w:t xml:space="preserve">, as many major diseases originate in animals before crossing over to humans. Examples include HIV (chimpanzees), Ebola (bats), Sars (probably civets or bats) and influenza (usually pigs or birds). We do not yet know where Covid-19 came from, though it is very similar to coronaviruses found in bats and pangolins. Evidence suggests that diseases are crossing over into human populations from animals at an increasing rate. </w:t>
      </w:r>
      <w:r w:rsidRPr="009B7A91">
        <w:rPr>
          <w:b/>
          <w:bCs/>
          <w:u w:val="single"/>
        </w:rPr>
        <w:t xml:space="preserve">Modern </w:t>
      </w:r>
      <w:proofErr w:type="spellStart"/>
      <w:r w:rsidRPr="009B7A91">
        <w:rPr>
          <w:b/>
          <w:bCs/>
          <w:u w:val="single"/>
        </w:rPr>
        <w:t>civilisation</w:t>
      </w:r>
      <w:proofErr w:type="spellEnd"/>
      <w:r w:rsidRPr="00F54DBB">
        <w:rPr>
          <w:rStyle w:val="StyleUnderline"/>
        </w:rPr>
        <w:t xml:space="preserve"> may</w:t>
      </w:r>
      <w:r w:rsidRPr="00990BDE">
        <w:rPr>
          <w:sz w:val="16"/>
        </w:rPr>
        <w:t xml:space="preserve"> also </w:t>
      </w:r>
      <w:r w:rsidRPr="00F54DBB">
        <w:rPr>
          <w:rStyle w:val="StyleUnderline"/>
        </w:rPr>
        <w:t xml:space="preserve">make it much easier for a </w:t>
      </w:r>
      <w:r w:rsidRPr="009B7A91">
        <w:rPr>
          <w:b/>
          <w:bCs/>
          <w:u w:val="single"/>
        </w:rPr>
        <w:t>pandemic to spread</w:t>
      </w:r>
      <w:r w:rsidRPr="00990BDE">
        <w:rPr>
          <w:sz w:val="16"/>
        </w:rPr>
        <w:t xml:space="preserve">. </w:t>
      </w:r>
      <w:r w:rsidRPr="00DB35F8">
        <w:rPr>
          <w:rStyle w:val="StyleUnderline"/>
        </w:rPr>
        <w:t xml:space="preserve">The </w:t>
      </w:r>
      <w:r w:rsidRPr="00F67D1D">
        <w:rPr>
          <w:rStyle w:val="StyleUnderline"/>
          <w:highlight w:val="green"/>
        </w:rPr>
        <w:t>higher density</w:t>
      </w:r>
      <w:r w:rsidRPr="00F54DBB">
        <w:rPr>
          <w:rStyle w:val="StyleUnderline"/>
        </w:rPr>
        <w:t xml:space="preserve"> of people living together</w:t>
      </w:r>
      <w:r w:rsidRPr="00990BDE">
        <w:rPr>
          <w:sz w:val="16"/>
        </w:rPr>
        <w:t xml:space="preserve"> in cities </w:t>
      </w:r>
      <w:r w:rsidRPr="009B7A91">
        <w:rPr>
          <w:b/>
          <w:bCs/>
          <w:u w:val="single"/>
        </w:rPr>
        <w:t>increases the number of people</w:t>
      </w:r>
      <w:r w:rsidRPr="00DB35F8">
        <w:rPr>
          <w:rStyle w:val="StyleUnderline"/>
        </w:rPr>
        <w:t xml:space="preserve"> each of us may infect</w:t>
      </w:r>
      <w:r w:rsidRPr="00990BDE">
        <w:rPr>
          <w:sz w:val="16"/>
        </w:rPr>
        <w:t xml:space="preserve">. Rapid </w:t>
      </w:r>
      <w:r w:rsidRPr="00F67D1D">
        <w:rPr>
          <w:b/>
          <w:bCs/>
          <w:highlight w:val="green"/>
          <w:u w:val="single"/>
        </w:rPr>
        <w:t>long-distance transport</w:t>
      </w:r>
      <w:r w:rsidRPr="00F54DBB">
        <w:rPr>
          <w:rStyle w:val="StyleUnderline"/>
        </w:rPr>
        <w:t xml:space="preserve"> greatly </w:t>
      </w:r>
      <w:r w:rsidRPr="00F67D1D">
        <w:rPr>
          <w:rStyle w:val="StyleUnderline"/>
          <w:highlight w:val="green"/>
        </w:rPr>
        <w:t xml:space="preserve">increases </w:t>
      </w:r>
      <w:r w:rsidRPr="00DB35F8">
        <w:rPr>
          <w:rStyle w:val="StyleUnderline"/>
        </w:rPr>
        <w:t>the</w:t>
      </w:r>
      <w:r w:rsidRPr="00DB35F8">
        <w:rPr>
          <w:sz w:val="16"/>
        </w:rPr>
        <w:t xml:space="preserve"> </w:t>
      </w:r>
      <w:r w:rsidRPr="009B7A91">
        <w:rPr>
          <w:b/>
          <w:bCs/>
          <w:u w:val="single"/>
        </w:rPr>
        <w:t xml:space="preserve">distance </w:t>
      </w:r>
      <w:r w:rsidRPr="00F67D1D">
        <w:rPr>
          <w:b/>
          <w:bCs/>
          <w:highlight w:val="green"/>
          <w:u w:val="single"/>
        </w:rPr>
        <w:t xml:space="preserve">pathogens </w:t>
      </w:r>
      <w:r w:rsidRPr="009B7A91">
        <w:rPr>
          <w:b/>
          <w:bCs/>
          <w:u w:val="single"/>
        </w:rPr>
        <w:t>can spread</w:t>
      </w:r>
      <w:r w:rsidRPr="00990BDE">
        <w:rPr>
          <w:sz w:val="16"/>
        </w:rPr>
        <w:t xml:space="preserve">, </w:t>
      </w:r>
      <w:r w:rsidRPr="00F54DBB">
        <w:rPr>
          <w:rStyle w:val="StyleUnderline"/>
        </w:rPr>
        <w:t>reducing</w:t>
      </w:r>
      <w:r w:rsidRPr="00990BDE">
        <w:rPr>
          <w:sz w:val="16"/>
        </w:rPr>
        <w:t xml:space="preserve"> the </w:t>
      </w:r>
      <w:r w:rsidRPr="009B7A91">
        <w:rPr>
          <w:b/>
          <w:bCs/>
          <w:u w:val="single"/>
        </w:rPr>
        <w:t>degrees of separation</w:t>
      </w:r>
      <w:r w:rsidRPr="00F54DBB">
        <w:rPr>
          <w:rStyle w:val="StyleUnderline"/>
        </w:rPr>
        <w:t xml:space="preserve"> between any two people</w:t>
      </w:r>
      <w:r w:rsidRPr="00990BDE">
        <w:rPr>
          <w:sz w:val="16"/>
        </w:rPr>
        <w:t xml:space="preserve">. Moreover, we are no longer divided into isolated populations as we were for most of the past 10,000 years. Together </w:t>
      </w:r>
      <w:r w:rsidRPr="00F54DBB">
        <w:rPr>
          <w:rStyle w:val="StyleUnderline"/>
        </w:rPr>
        <w:t xml:space="preserve">these effects suggest </w:t>
      </w:r>
      <w:r w:rsidRPr="00DB35F8">
        <w:rPr>
          <w:rStyle w:val="StyleUnderline"/>
        </w:rPr>
        <w:t xml:space="preserve">that we might </w:t>
      </w:r>
      <w:r w:rsidRPr="00F67D1D">
        <w:rPr>
          <w:rStyle w:val="StyleUnderline"/>
          <w:highlight w:val="green"/>
        </w:rPr>
        <w:t xml:space="preserve">expect </w:t>
      </w:r>
      <w:r w:rsidRPr="00F67D1D">
        <w:rPr>
          <w:b/>
          <w:bCs/>
          <w:highlight w:val="green"/>
          <w:u w:val="single"/>
        </w:rPr>
        <w:t xml:space="preserve">more </w:t>
      </w:r>
      <w:r w:rsidRPr="009B7A91">
        <w:rPr>
          <w:b/>
          <w:bCs/>
          <w:u w:val="single"/>
        </w:rPr>
        <w:t xml:space="preserve">new </w:t>
      </w:r>
      <w:r w:rsidRPr="00F67D1D">
        <w:rPr>
          <w:b/>
          <w:bCs/>
          <w:highlight w:val="green"/>
          <w:u w:val="single"/>
        </w:rPr>
        <w:t>pandemics</w:t>
      </w:r>
      <w:r w:rsidRPr="00F54DBB">
        <w:rPr>
          <w:rStyle w:val="StyleUnderline"/>
        </w:rPr>
        <w:t xml:space="preserve">, for them to </w:t>
      </w:r>
      <w:r w:rsidRPr="009B7A91">
        <w:rPr>
          <w:b/>
          <w:bCs/>
          <w:u w:val="single"/>
        </w:rPr>
        <w:t>spread more quickly</w:t>
      </w:r>
      <w:r w:rsidRPr="00F54DBB">
        <w:rPr>
          <w:rStyle w:val="StyleUnderline"/>
        </w:rPr>
        <w:t xml:space="preserve">, </w:t>
      </w:r>
      <w:r w:rsidRPr="00DB35F8">
        <w:rPr>
          <w:rStyle w:val="StyleUnderline"/>
        </w:rPr>
        <w:t xml:space="preserve">and </w:t>
      </w:r>
      <w:r w:rsidRPr="00F67D1D">
        <w:rPr>
          <w:rStyle w:val="StyleUnderline"/>
          <w:highlight w:val="green"/>
        </w:rPr>
        <w:t xml:space="preserve">to reach </w:t>
      </w:r>
      <w:r w:rsidRPr="00DB35F8">
        <w:rPr>
          <w:rStyle w:val="StyleUnderline"/>
        </w:rPr>
        <w:t xml:space="preserve">a </w:t>
      </w:r>
      <w:r w:rsidRPr="00F67D1D">
        <w:rPr>
          <w:b/>
          <w:bCs/>
          <w:highlight w:val="green"/>
          <w:u w:val="single"/>
        </w:rPr>
        <w:t>higher percentage</w:t>
      </w:r>
      <w:r w:rsidRPr="00F67D1D">
        <w:rPr>
          <w:rStyle w:val="StyleUnderline"/>
          <w:highlight w:val="green"/>
        </w:rPr>
        <w:t xml:space="preserve"> of</w:t>
      </w:r>
      <w:r w:rsidRPr="00F54DBB">
        <w:rPr>
          <w:rStyle w:val="StyleUnderline"/>
        </w:rPr>
        <w:t xml:space="preserve"> the </w:t>
      </w:r>
      <w:r w:rsidRPr="009B7A91">
        <w:rPr>
          <w:b/>
          <w:bCs/>
          <w:u w:val="single"/>
        </w:rPr>
        <w:t xml:space="preserve">world’s </w:t>
      </w:r>
      <w:r w:rsidRPr="00F67D1D">
        <w:rPr>
          <w:b/>
          <w:bCs/>
          <w:highlight w:val="green"/>
          <w:u w:val="single"/>
        </w:rPr>
        <w:t>people</w:t>
      </w:r>
      <w:r w:rsidRPr="00F54DBB">
        <w:rPr>
          <w:rStyle w:val="StyleUnderline"/>
        </w:rPr>
        <w:t>.</w:t>
      </w:r>
      <w:r>
        <w:rPr>
          <w:rStyle w:val="StyleUnderline"/>
        </w:rPr>
        <w:t xml:space="preserve"> </w:t>
      </w:r>
      <w:r w:rsidRPr="00990BDE">
        <w:rPr>
          <w:sz w:val="16"/>
        </w:rPr>
        <w:t xml:space="preserve">But we have also changed the world in ways that offer protection. We have a healthier population; improved sanitation and hygiene; preventative and curative medicine; and a scientific understanding of disease. Perhaps most importantly, we have public health bodies to facilitate global communication and coordination in the face of new outbreaks. We have seen the benefits of this protection through the dramatic decline of endemic infectious disease over the past century (though we can’t be sure pandemics will obey the same trend). Finally, we have spread to a range of locations and environments unprecedented for any mammalian species. This offers special protection from extinction events, because it requires the pathogen to be able to flourish in a vast range of environments and to reach exceptionally isolated populations such as uncontacted tribes, Antarctic </w:t>
      </w:r>
      <w:proofErr w:type="gramStart"/>
      <w:r w:rsidRPr="00990BDE">
        <w:rPr>
          <w:sz w:val="16"/>
        </w:rPr>
        <w:t>researchers</w:t>
      </w:r>
      <w:proofErr w:type="gramEnd"/>
      <w:r w:rsidRPr="00990BDE">
        <w:rPr>
          <w:sz w:val="16"/>
        </w:rPr>
        <w:t xml:space="preserve"> and nuclear submarine crews. It is hard to know whether these combined effects have increased or decreased the existential risk from pandemics. This uncertainty is ultimately bad news: </w:t>
      </w:r>
      <w:r w:rsidRPr="00F54DBB">
        <w:rPr>
          <w:rStyle w:val="StyleUnderline"/>
        </w:rPr>
        <w:t xml:space="preserve">we were previously sitting on a powerful argument that the </w:t>
      </w:r>
      <w:r w:rsidRPr="009B7A91">
        <w:rPr>
          <w:b/>
          <w:bCs/>
          <w:u w:val="single"/>
        </w:rPr>
        <w:t>risk was tiny</w:t>
      </w:r>
      <w:r w:rsidRPr="00F54DBB">
        <w:rPr>
          <w:rStyle w:val="StyleUnderline"/>
        </w:rPr>
        <w:t xml:space="preserve">; now </w:t>
      </w:r>
      <w:r w:rsidRPr="009B7A91">
        <w:rPr>
          <w:b/>
          <w:bCs/>
          <w:u w:val="single"/>
        </w:rPr>
        <w:t xml:space="preserve">we are not. </w:t>
      </w:r>
      <w:r w:rsidRPr="00990BDE">
        <w:rPr>
          <w:sz w:val="16"/>
        </w:rPr>
        <w:t xml:space="preserve">We have seen the indirect ways that our actions aid and abet the origination and spread of pandemics. But what about cases where we have a much more direct hand in the process – where we deliberately use, </w:t>
      </w:r>
      <w:proofErr w:type="gramStart"/>
      <w:r w:rsidRPr="00990BDE">
        <w:rPr>
          <w:sz w:val="16"/>
        </w:rPr>
        <w:t>improve</w:t>
      </w:r>
      <w:proofErr w:type="gramEnd"/>
      <w:r w:rsidRPr="00990BDE">
        <w:rPr>
          <w:sz w:val="16"/>
        </w:rPr>
        <w:t xml:space="preserve"> or create the pathogens? Our understanding and control of pathogens is very recent. Just 200 years ago, we didn’t even understand the basic cause of pandemics – a leading theory in the west claimed that disease was produced by a kind of gas. In just two centuries, we discovered it was caused by a diverse variety of microscopic agents and we worked out how to grow them in the lab, to breed them for different traits, to sequence their genomes, to implant new genes and to create entire functional viruses from their written code. This progress is continuing at a rapid pace. The past 10 years have seen major qualitative breakthroughs, such as the use of the gene editing tool Crispr to efficiently insert new genetic sequences into a genome, and the use of gene drives to efficiently replace populations of natural organisms in the wild with genetically modified versions. This progress in biotechnology seems unlikely to fizzle out anytime soon: there are no insurmountable challenges looming; no fundamental laws blocking further developments. But it would be optimistic to assume that this uncharted new terrain holds only familiar dangers. To start with, let’s set aside the risks from malicious intent, and consider only the risks that can arise from well-intentioned research. Most </w:t>
      </w:r>
      <w:r w:rsidRPr="00F67D1D">
        <w:rPr>
          <w:b/>
          <w:bCs/>
          <w:highlight w:val="green"/>
          <w:u w:val="single"/>
        </w:rPr>
        <w:t>scientific</w:t>
      </w:r>
      <w:r w:rsidRPr="009B7A91">
        <w:rPr>
          <w:b/>
          <w:bCs/>
          <w:u w:val="single"/>
        </w:rPr>
        <w:t xml:space="preserve"> and medical </w:t>
      </w:r>
      <w:r w:rsidRPr="00F67D1D">
        <w:rPr>
          <w:b/>
          <w:bCs/>
          <w:highlight w:val="green"/>
          <w:u w:val="single"/>
        </w:rPr>
        <w:t>research</w:t>
      </w:r>
      <w:r w:rsidRPr="00990BDE">
        <w:rPr>
          <w:sz w:val="16"/>
        </w:rPr>
        <w:t xml:space="preserve"> poses a negligible risk of harms at the scale we are considering. But there is a small fraction that </w:t>
      </w:r>
      <w:r w:rsidRPr="00F67D1D">
        <w:rPr>
          <w:rStyle w:val="StyleUnderline"/>
          <w:highlight w:val="green"/>
        </w:rPr>
        <w:t xml:space="preserve">uses </w:t>
      </w:r>
      <w:r w:rsidRPr="009B7A91">
        <w:rPr>
          <w:b/>
          <w:bCs/>
          <w:u w:val="single"/>
        </w:rPr>
        <w:t xml:space="preserve">live </w:t>
      </w:r>
      <w:r w:rsidRPr="00F67D1D">
        <w:rPr>
          <w:b/>
          <w:bCs/>
          <w:highlight w:val="green"/>
          <w:u w:val="single"/>
        </w:rPr>
        <w:t>pathogens</w:t>
      </w:r>
      <w:r w:rsidRPr="00990BDE">
        <w:rPr>
          <w:rStyle w:val="StyleUnderline"/>
        </w:rPr>
        <w:t xml:space="preserve"> of kinds that are </w:t>
      </w:r>
      <w:r w:rsidRPr="00DB35F8">
        <w:rPr>
          <w:rStyle w:val="StyleUnderline"/>
        </w:rPr>
        <w:t xml:space="preserve">known to </w:t>
      </w:r>
      <w:r w:rsidRPr="00F67D1D">
        <w:rPr>
          <w:b/>
          <w:bCs/>
          <w:highlight w:val="green"/>
          <w:u w:val="single"/>
        </w:rPr>
        <w:t>threaten global harm</w:t>
      </w:r>
      <w:r w:rsidRPr="00F67D1D">
        <w:rPr>
          <w:sz w:val="16"/>
          <w:highlight w:val="green"/>
        </w:rPr>
        <w:t xml:space="preserve">. </w:t>
      </w:r>
      <w:r w:rsidRPr="00DB35F8">
        <w:rPr>
          <w:rStyle w:val="StyleUnderline"/>
        </w:rPr>
        <w:t xml:space="preserve">These </w:t>
      </w:r>
      <w:r w:rsidRPr="00F67D1D">
        <w:rPr>
          <w:rStyle w:val="StyleUnderline"/>
          <w:highlight w:val="green"/>
        </w:rPr>
        <w:t>include</w:t>
      </w:r>
      <w:r w:rsidRPr="00990BDE">
        <w:rPr>
          <w:rStyle w:val="StyleUnderline"/>
        </w:rPr>
        <w:t xml:space="preserve"> the agents that cause</w:t>
      </w:r>
      <w:r w:rsidRPr="00990BDE">
        <w:rPr>
          <w:sz w:val="16"/>
        </w:rPr>
        <w:t xml:space="preserve"> the </w:t>
      </w:r>
      <w:r w:rsidRPr="00F67D1D">
        <w:rPr>
          <w:b/>
          <w:bCs/>
          <w:highlight w:val="green"/>
          <w:u w:val="single"/>
        </w:rPr>
        <w:t xml:space="preserve">Spanish flu, smallpox, Sars </w:t>
      </w:r>
      <w:r w:rsidRPr="009B7A91">
        <w:rPr>
          <w:b/>
          <w:bCs/>
          <w:u w:val="single"/>
        </w:rPr>
        <w:t>and H5N1 or avian flu</w:t>
      </w:r>
      <w:r w:rsidRPr="00990BDE">
        <w:rPr>
          <w:sz w:val="16"/>
        </w:rPr>
        <w:t xml:space="preserve">. And </w:t>
      </w:r>
      <w:r w:rsidRPr="00990BDE">
        <w:rPr>
          <w:rStyle w:val="StyleUnderline"/>
        </w:rPr>
        <w:t xml:space="preserve">a small part of </w:t>
      </w:r>
      <w:r w:rsidRPr="00F67D1D">
        <w:rPr>
          <w:rStyle w:val="StyleUnderline"/>
          <w:highlight w:val="green"/>
        </w:rPr>
        <w:t xml:space="preserve">this </w:t>
      </w:r>
      <w:r w:rsidRPr="00DB35F8">
        <w:rPr>
          <w:rStyle w:val="StyleUnderline"/>
        </w:rPr>
        <w:t xml:space="preserve">research </w:t>
      </w:r>
      <w:r w:rsidRPr="00F67D1D">
        <w:rPr>
          <w:rStyle w:val="StyleUnderline"/>
          <w:highlight w:val="green"/>
        </w:rPr>
        <w:t xml:space="preserve">involves </w:t>
      </w:r>
      <w:r w:rsidRPr="00F67D1D">
        <w:rPr>
          <w:b/>
          <w:bCs/>
          <w:highlight w:val="green"/>
          <w:u w:val="single"/>
        </w:rPr>
        <w:t>making strains</w:t>
      </w:r>
      <w:r w:rsidRPr="00990BDE">
        <w:rPr>
          <w:rStyle w:val="StyleUnderline"/>
        </w:rPr>
        <w:t xml:space="preserve"> of these pathogens </w:t>
      </w:r>
      <w:r w:rsidRPr="00F67D1D">
        <w:rPr>
          <w:rStyle w:val="StyleUnderline"/>
          <w:highlight w:val="green"/>
        </w:rPr>
        <w:t xml:space="preserve">that pose </w:t>
      </w:r>
      <w:r w:rsidRPr="00F67D1D">
        <w:rPr>
          <w:b/>
          <w:bCs/>
          <w:highlight w:val="green"/>
          <w:u w:val="single"/>
        </w:rPr>
        <w:t>even more danger</w:t>
      </w:r>
      <w:r w:rsidRPr="00F67D1D">
        <w:rPr>
          <w:rStyle w:val="StyleUnderline"/>
          <w:highlight w:val="green"/>
        </w:rPr>
        <w:t xml:space="preserve"> </w:t>
      </w:r>
      <w:r w:rsidRPr="00DB35F8">
        <w:rPr>
          <w:rStyle w:val="StyleUnderline"/>
        </w:rPr>
        <w:t>than the natural types</w:t>
      </w:r>
      <w:r w:rsidRPr="00990BDE">
        <w:rPr>
          <w:rStyle w:val="StyleUnderline"/>
        </w:rPr>
        <w:t>, increasing</w:t>
      </w:r>
      <w:r w:rsidRPr="00990BDE">
        <w:rPr>
          <w:sz w:val="16"/>
        </w:rPr>
        <w:t xml:space="preserve"> </w:t>
      </w:r>
      <w:r w:rsidRPr="00990BDE">
        <w:rPr>
          <w:rStyle w:val="StyleUnderline"/>
        </w:rPr>
        <w:t xml:space="preserve">their </w:t>
      </w:r>
      <w:r w:rsidRPr="009B7A91">
        <w:rPr>
          <w:b/>
          <w:bCs/>
          <w:u w:val="single"/>
        </w:rPr>
        <w:t>transmissibility</w:t>
      </w:r>
      <w:r w:rsidRPr="00990BDE">
        <w:rPr>
          <w:sz w:val="16"/>
        </w:rPr>
        <w:t xml:space="preserve">, lethality or resistance to vaccination or treatment. </w:t>
      </w:r>
      <w:r w:rsidRPr="00990BDE">
        <w:rPr>
          <w:rStyle w:val="StyleUnderline"/>
        </w:rPr>
        <w:t>In 2012</w:t>
      </w:r>
      <w:r w:rsidRPr="00990BDE">
        <w:rPr>
          <w:sz w:val="16"/>
        </w:rPr>
        <w:t xml:space="preserve">, a Dutch virologist, </w:t>
      </w:r>
      <w:r w:rsidRPr="00DB35F8">
        <w:rPr>
          <w:rStyle w:val="StyleUnderline"/>
        </w:rPr>
        <w:t xml:space="preserve">Ron </w:t>
      </w:r>
      <w:proofErr w:type="spellStart"/>
      <w:r w:rsidRPr="00F67D1D">
        <w:rPr>
          <w:rStyle w:val="StyleUnderline"/>
          <w:highlight w:val="green"/>
        </w:rPr>
        <w:t>Fouchier</w:t>
      </w:r>
      <w:proofErr w:type="spellEnd"/>
      <w:r w:rsidRPr="00F67D1D">
        <w:rPr>
          <w:rStyle w:val="StyleUnderline"/>
          <w:highlight w:val="green"/>
        </w:rPr>
        <w:t xml:space="preserve">, published </w:t>
      </w:r>
      <w:r w:rsidRPr="00DB35F8">
        <w:rPr>
          <w:rStyle w:val="StyleUnderline"/>
        </w:rPr>
        <w:t xml:space="preserve">details of </w:t>
      </w:r>
      <w:r w:rsidRPr="00F67D1D">
        <w:rPr>
          <w:rStyle w:val="StyleUnderline"/>
          <w:highlight w:val="green"/>
        </w:rPr>
        <w:t>an experiment on the</w:t>
      </w:r>
      <w:r w:rsidRPr="00990BDE">
        <w:rPr>
          <w:rStyle w:val="StyleUnderline"/>
        </w:rPr>
        <w:t xml:space="preserve"> </w:t>
      </w:r>
      <w:r w:rsidRPr="00990BDE">
        <w:rPr>
          <w:sz w:val="16"/>
        </w:rPr>
        <w:t xml:space="preserve">recent H5N1 strain of </w:t>
      </w:r>
      <w:r w:rsidRPr="00F67D1D">
        <w:rPr>
          <w:rStyle w:val="StyleUnderline"/>
          <w:highlight w:val="green"/>
        </w:rPr>
        <w:t xml:space="preserve">bird flu. </w:t>
      </w:r>
      <w:r w:rsidRPr="00DB35F8">
        <w:rPr>
          <w:rStyle w:val="StyleUnderline"/>
        </w:rPr>
        <w:t>This</w:t>
      </w:r>
      <w:r w:rsidRPr="00DB35F8">
        <w:rPr>
          <w:sz w:val="16"/>
        </w:rPr>
        <w:t xml:space="preserve"> </w:t>
      </w:r>
      <w:r w:rsidRPr="00F67D1D">
        <w:rPr>
          <w:rStyle w:val="StyleUnderline"/>
          <w:highlight w:val="green"/>
        </w:rPr>
        <w:t xml:space="preserve">strain </w:t>
      </w:r>
      <w:r w:rsidRPr="00DB35F8">
        <w:rPr>
          <w:rStyle w:val="StyleUnderline"/>
        </w:rPr>
        <w:t>was</w:t>
      </w:r>
      <w:r w:rsidRPr="00990BDE">
        <w:rPr>
          <w:rStyle w:val="StyleUnderline"/>
        </w:rPr>
        <w:t xml:space="preserve"> </w:t>
      </w:r>
      <w:r w:rsidRPr="00990BDE">
        <w:rPr>
          <w:sz w:val="16"/>
        </w:rPr>
        <w:t xml:space="preserve">extremely </w:t>
      </w:r>
      <w:r w:rsidRPr="00DB35F8">
        <w:rPr>
          <w:rStyle w:val="StyleUnderline"/>
        </w:rPr>
        <w:t>deadly,</w:t>
      </w:r>
      <w:r w:rsidRPr="00F67D1D">
        <w:rPr>
          <w:rStyle w:val="StyleUnderline"/>
          <w:highlight w:val="green"/>
        </w:rPr>
        <w:t xml:space="preserve"> killing</w:t>
      </w:r>
      <w:r w:rsidRPr="00990BDE">
        <w:rPr>
          <w:rStyle w:val="StyleUnderline"/>
        </w:rPr>
        <w:t xml:space="preserve"> an estimated </w:t>
      </w:r>
      <w:r w:rsidRPr="00F67D1D">
        <w:rPr>
          <w:b/>
          <w:bCs/>
          <w:highlight w:val="green"/>
          <w:u w:val="single"/>
        </w:rPr>
        <w:t>60% of humans it infected</w:t>
      </w:r>
      <w:r w:rsidRPr="00990BDE">
        <w:rPr>
          <w:sz w:val="16"/>
        </w:rPr>
        <w:t xml:space="preserve"> – far beyond even the Spanish flu. </w:t>
      </w:r>
      <w:r w:rsidRPr="00990BDE">
        <w:rPr>
          <w:rStyle w:val="StyleUnderline"/>
        </w:rPr>
        <w:t xml:space="preserve">Yet its inability to pass from human to human had so far </w:t>
      </w:r>
      <w:r w:rsidRPr="009B7A91">
        <w:rPr>
          <w:b/>
          <w:bCs/>
          <w:u w:val="single"/>
        </w:rPr>
        <w:t>prevented a pandemic</w:t>
      </w:r>
      <w:r w:rsidRPr="00990BDE">
        <w:rPr>
          <w:sz w:val="16"/>
        </w:rPr>
        <w:t xml:space="preserve">. </w:t>
      </w:r>
      <w:proofErr w:type="spellStart"/>
      <w:r w:rsidRPr="00990BDE">
        <w:rPr>
          <w:sz w:val="16"/>
        </w:rPr>
        <w:t>Fouchier</w:t>
      </w:r>
      <w:proofErr w:type="spellEnd"/>
      <w:r w:rsidRPr="00990BDE">
        <w:rPr>
          <w:sz w:val="16"/>
        </w:rPr>
        <w:t xml:space="preserve"> wanted to find out whether (and how) H5N1 could naturally develop this ability. He passed the disease through a series of 10 ferrets, which are commonly used as a model for how influenza affects humans. By the time it passed to the final ferret, his strain of H5N1 had become directly transmissible between mammals. The work caused fierce controversy. Much of this was focused on the information contained in his work. The US National Science Advisory Board for Biosecurity ruled that his paper had to be stripped of some of its technical details before publication, to limit the ability of bad actors to cause a pandemic. And the Dutch government claimed that the research broke EU law on exporting information useful for bioweapons. But it is not the possibility of misuse that concerns me here. </w:t>
      </w:r>
      <w:proofErr w:type="spellStart"/>
      <w:r w:rsidRPr="00990BDE">
        <w:rPr>
          <w:sz w:val="16"/>
        </w:rPr>
        <w:t>Fouchier’s</w:t>
      </w:r>
      <w:proofErr w:type="spellEnd"/>
      <w:r w:rsidRPr="00990BDE">
        <w:rPr>
          <w:sz w:val="16"/>
        </w:rPr>
        <w:t xml:space="preserve"> research provides a clear example of well-intentioned scientists enhancing the destructive capabilities of pathogens known to threaten global catastrophe. Of course, such experiments are done in secure labs, with stringent safety standards. It is highly unlikely that in any </w:t>
      </w:r>
      <w:proofErr w:type="gramStart"/>
      <w:r w:rsidRPr="00990BDE">
        <w:rPr>
          <w:sz w:val="16"/>
        </w:rPr>
        <w:t>particular case</w:t>
      </w:r>
      <w:proofErr w:type="gramEnd"/>
      <w:r w:rsidRPr="00990BDE">
        <w:rPr>
          <w:sz w:val="16"/>
        </w:rPr>
        <w:t xml:space="preserve"> the enhanced pathogens would escape into the wild. But just how unlikely? Unfortunately, </w:t>
      </w:r>
      <w:r w:rsidRPr="00990BDE">
        <w:rPr>
          <w:rStyle w:val="StyleUnderline"/>
        </w:rPr>
        <w:t>we don’t have good data</w:t>
      </w:r>
      <w:r w:rsidRPr="00990BDE">
        <w:rPr>
          <w:sz w:val="16"/>
        </w:rPr>
        <w:t xml:space="preserve">, </w:t>
      </w:r>
      <w:r w:rsidRPr="00990BDE">
        <w:rPr>
          <w:rStyle w:val="StyleUnderline"/>
        </w:rPr>
        <w:t>due to a lack of transparency about incident</w:t>
      </w:r>
      <w:r w:rsidRPr="00990BDE">
        <w:rPr>
          <w:sz w:val="16"/>
        </w:rPr>
        <w:t xml:space="preserve"> and escape </w:t>
      </w:r>
      <w:r w:rsidRPr="00990BDE">
        <w:rPr>
          <w:rStyle w:val="StyleUnderline"/>
        </w:rPr>
        <w:t>rates</w:t>
      </w:r>
      <w:r w:rsidRPr="00990BDE">
        <w:rPr>
          <w:sz w:val="16"/>
        </w:rPr>
        <w:t xml:space="preserve">. </w:t>
      </w:r>
      <w:r w:rsidRPr="00990BDE">
        <w:rPr>
          <w:rStyle w:val="StyleUnderline"/>
        </w:rPr>
        <w:t>This prevents society from making well-informed decisions balancing the risks and benefits of this research</w:t>
      </w:r>
      <w:r w:rsidRPr="00990BDE">
        <w:rPr>
          <w:sz w:val="16"/>
        </w:rPr>
        <w:t xml:space="preserve">, and it limits the ability of labs to learn from each other’s incidents. </w:t>
      </w:r>
      <w:r w:rsidRPr="00990BDE">
        <w:rPr>
          <w:rStyle w:val="StyleUnderline"/>
        </w:rPr>
        <w:t xml:space="preserve">Security for highly dangerous pathogens has been </w:t>
      </w:r>
      <w:r w:rsidRPr="009B7A91">
        <w:rPr>
          <w:b/>
          <w:bCs/>
          <w:u w:val="single"/>
        </w:rPr>
        <w:t xml:space="preserve">deeply </w:t>
      </w:r>
      <w:proofErr w:type="gramStart"/>
      <w:r w:rsidRPr="009B7A91">
        <w:rPr>
          <w:b/>
          <w:bCs/>
          <w:u w:val="single"/>
        </w:rPr>
        <w:t>flawed</w:t>
      </w:r>
      <w:r w:rsidRPr="00990BDE">
        <w:rPr>
          <w:rStyle w:val="StyleUnderline"/>
        </w:rPr>
        <w:t>, and</w:t>
      </w:r>
      <w:proofErr w:type="gramEnd"/>
      <w:r w:rsidRPr="00990BDE">
        <w:rPr>
          <w:rStyle w:val="StyleUnderline"/>
        </w:rPr>
        <w:t xml:space="preserve"> remains insufficient.</w:t>
      </w:r>
      <w:r w:rsidRPr="00990BDE">
        <w:rPr>
          <w:sz w:val="16"/>
        </w:rPr>
        <w:t xml:space="preserve"> In 2001, Britain was struck by a devastating outbreak of foot-and-mouth disease in livestock. Six million animals were killed </w:t>
      </w:r>
      <w:proofErr w:type="gramStart"/>
      <w:r w:rsidRPr="00990BDE">
        <w:rPr>
          <w:sz w:val="16"/>
        </w:rPr>
        <w:t>in an attempt to</w:t>
      </w:r>
      <w:proofErr w:type="gramEnd"/>
      <w:r w:rsidRPr="00990BDE">
        <w:rPr>
          <w:sz w:val="16"/>
        </w:rPr>
        <w:t xml:space="preserve"> halt its spread, and the economic damages </w:t>
      </w:r>
      <w:proofErr w:type="spellStart"/>
      <w:r w:rsidRPr="00990BDE">
        <w:rPr>
          <w:sz w:val="16"/>
        </w:rPr>
        <w:t>totalled</w:t>
      </w:r>
      <w:proofErr w:type="spellEnd"/>
      <w:r w:rsidRPr="00990BDE">
        <w:rPr>
          <w:sz w:val="16"/>
        </w:rPr>
        <w:t xml:space="preserve"> £8bn. Then, in 2007, there was another outbreak, which was traced to a lab working on the disease. </w:t>
      </w:r>
      <w:r w:rsidRPr="00DB35F8">
        <w:rPr>
          <w:rStyle w:val="StyleUnderline"/>
        </w:rPr>
        <w:t>Foot-and-mouth was considered</w:t>
      </w:r>
      <w:r w:rsidRPr="00990BDE">
        <w:rPr>
          <w:rStyle w:val="StyleUnderline"/>
        </w:rPr>
        <w:t xml:space="preserve"> </w:t>
      </w:r>
      <w:r w:rsidRPr="00DB35F8">
        <w:rPr>
          <w:rStyle w:val="StyleUnderline"/>
        </w:rPr>
        <w:t xml:space="preserve">a </w:t>
      </w:r>
      <w:proofErr w:type="gramStart"/>
      <w:r w:rsidRPr="009B7A91">
        <w:rPr>
          <w:b/>
          <w:bCs/>
          <w:u w:val="single"/>
        </w:rPr>
        <w:t>highest-category</w:t>
      </w:r>
      <w:proofErr w:type="gramEnd"/>
      <w:r w:rsidRPr="009B7A91">
        <w:rPr>
          <w:b/>
          <w:bCs/>
          <w:u w:val="single"/>
        </w:rPr>
        <w:t xml:space="preserve"> pathogen</w:t>
      </w:r>
      <w:r w:rsidRPr="00990BDE">
        <w:rPr>
          <w:rStyle w:val="StyleUnderline"/>
        </w:rPr>
        <w:t>,</w:t>
      </w:r>
      <w:r w:rsidRPr="00990BDE">
        <w:rPr>
          <w:sz w:val="16"/>
        </w:rPr>
        <w:t xml:space="preserve"> and required the highest level of biosecurity. </w:t>
      </w:r>
      <w:r w:rsidRPr="00DB35F8">
        <w:rPr>
          <w:rStyle w:val="StyleUnderline"/>
        </w:rPr>
        <w:t xml:space="preserve">Yet </w:t>
      </w:r>
      <w:r w:rsidRPr="00F67D1D">
        <w:rPr>
          <w:rStyle w:val="StyleUnderline"/>
          <w:highlight w:val="green"/>
        </w:rPr>
        <w:t>the virus escaped</w:t>
      </w:r>
      <w:r w:rsidRPr="00990BDE">
        <w:rPr>
          <w:rStyle w:val="StyleUnderline"/>
        </w:rPr>
        <w:t xml:space="preserve"> from a </w:t>
      </w:r>
      <w:r w:rsidRPr="009B7A91">
        <w:rPr>
          <w:b/>
          <w:bCs/>
          <w:u w:val="single"/>
        </w:rPr>
        <w:t>badly maintained pipe</w:t>
      </w:r>
      <w:r w:rsidRPr="00990BDE">
        <w:rPr>
          <w:rStyle w:val="StyleUnderline"/>
        </w:rPr>
        <w:t xml:space="preserve">, leaking into the </w:t>
      </w:r>
      <w:r w:rsidRPr="009B7A91">
        <w:rPr>
          <w:b/>
          <w:bCs/>
          <w:u w:val="single"/>
        </w:rPr>
        <w:t>groundwater at the facility</w:t>
      </w:r>
      <w:r w:rsidRPr="00990BDE">
        <w:rPr>
          <w:rStyle w:val="StyleUnderline"/>
        </w:rPr>
        <w:t xml:space="preserve">. After an investigation, </w:t>
      </w:r>
      <w:r w:rsidRPr="00F67D1D">
        <w:rPr>
          <w:rStyle w:val="StyleUnderline"/>
          <w:highlight w:val="green"/>
        </w:rPr>
        <w:t xml:space="preserve">the </w:t>
      </w:r>
      <w:r w:rsidRPr="00F67D1D">
        <w:rPr>
          <w:b/>
          <w:bCs/>
          <w:highlight w:val="green"/>
          <w:u w:val="single"/>
        </w:rPr>
        <w:t xml:space="preserve">lab’s </w:t>
      </w:r>
      <w:proofErr w:type="spellStart"/>
      <w:r w:rsidRPr="00F67D1D">
        <w:rPr>
          <w:b/>
          <w:bCs/>
          <w:highlight w:val="green"/>
          <w:u w:val="single"/>
        </w:rPr>
        <w:t>licence</w:t>
      </w:r>
      <w:proofErr w:type="spellEnd"/>
      <w:r w:rsidRPr="00F67D1D">
        <w:rPr>
          <w:b/>
          <w:bCs/>
          <w:highlight w:val="green"/>
          <w:u w:val="single"/>
        </w:rPr>
        <w:t xml:space="preserve"> was renewed</w:t>
      </w:r>
      <w:r w:rsidRPr="00990BDE">
        <w:rPr>
          <w:sz w:val="16"/>
        </w:rPr>
        <w:t xml:space="preserve"> – </w:t>
      </w:r>
      <w:r w:rsidRPr="00F67D1D">
        <w:rPr>
          <w:rStyle w:val="StyleUnderline"/>
          <w:highlight w:val="green"/>
        </w:rPr>
        <w:t xml:space="preserve">only for </w:t>
      </w:r>
      <w:r w:rsidRPr="00F67D1D">
        <w:rPr>
          <w:b/>
          <w:bCs/>
          <w:highlight w:val="green"/>
          <w:u w:val="single"/>
        </w:rPr>
        <w:t>another leak</w:t>
      </w:r>
      <w:r w:rsidRPr="009B7A91">
        <w:rPr>
          <w:b/>
          <w:bCs/>
          <w:u w:val="single"/>
        </w:rPr>
        <w:t xml:space="preserve"> to occur two weeks later.</w:t>
      </w:r>
      <w:r>
        <w:rPr>
          <w:rStyle w:val="StyleUnderline"/>
        </w:rPr>
        <w:t xml:space="preserve"> </w:t>
      </w:r>
      <w:r w:rsidRPr="00990BDE">
        <w:rPr>
          <w:sz w:val="16"/>
        </w:rPr>
        <w:t xml:space="preserve">In my view, </w:t>
      </w:r>
      <w:r w:rsidRPr="00990BDE">
        <w:rPr>
          <w:rStyle w:val="StyleUnderline"/>
        </w:rPr>
        <w:t xml:space="preserve">this track record of escapes shows that </w:t>
      </w:r>
      <w:r w:rsidRPr="00DB35F8">
        <w:rPr>
          <w:rStyle w:val="StyleUnderline"/>
        </w:rPr>
        <w:t>even</w:t>
      </w:r>
      <w:r w:rsidRPr="00990BDE">
        <w:rPr>
          <w:rStyle w:val="StyleUnderline"/>
        </w:rPr>
        <w:t xml:space="preserve"> the </w:t>
      </w:r>
      <w:r w:rsidRPr="009B7A91">
        <w:rPr>
          <w:b/>
          <w:bCs/>
          <w:u w:val="single"/>
        </w:rPr>
        <w:t xml:space="preserve">highest biosafety level </w:t>
      </w:r>
      <w:r w:rsidRPr="00DB35F8">
        <w:rPr>
          <w:rStyle w:val="StyleUnderline"/>
        </w:rPr>
        <w:t xml:space="preserve">(BSL-4) is </w:t>
      </w:r>
      <w:r w:rsidRPr="009B7A91">
        <w:rPr>
          <w:b/>
          <w:bCs/>
          <w:u w:val="single"/>
        </w:rPr>
        <w:t xml:space="preserve">insufficient </w:t>
      </w:r>
      <w:r w:rsidRPr="00F67D1D">
        <w:rPr>
          <w:b/>
          <w:bCs/>
          <w:highlight w:val="green"/>
          <w:u w:val="single"/>
        </w:rPr>
        <w:t>for</w:t>
      </w:r>
      <w:r w:rsidRPr="009B7A91">
        <w:rPr>
          <w:b/>
          <w:bCs/>
          <w:u w:val="single"/>
        </w:rPr>
        <w:t xml:space="preserve"> working on </w:t>
      </w:r>
      <w:r w:rsidRPr="00F67D1D">
        <w:rPr>
          <w:b/>
          <w:bCs/>
          <w:highlight w:val="green"/>
          <w:u w:val="single"/>
        </w:rPr>
        <w:t>pathogens</w:t>
      </w:r>
      <w:r w:rsidRPr="00990BDE">
        <w:rPr>
          <w:rStyle w:val="StyleUnderline"/>
        </w:rPr>
        <w:t xml:space="preserve"> that pose a risk of global pandemics on the scale of the Spanish flu</w:t>
      </w:r>
      <w:r w:rsidRPr="00990BDE">
        <w:rPr>
          <w:sz w:val="16"/>
        </w:rPr>
        <w:t xml:space="preserve"> or worse. Thirteen years since the last publicly acknowledged outbreak from </w:t>
      </w:r>
      <w:r w:rsidRPr="00990BDE">
        <w:rPr>
          <w:rStyle w:val="StyleUnderline"/>
        </w:rPr>
        <w:t xml:space="preserve">a </w:t>
      </w:r>
      <w:r w:rsidRPr="009B7A91">
        <w:rPr>
          <w:b/>
          <w:bCs/>
          <w:u w:val="single"/>
        </w:rPr>
        <w:t>BSL-4 facility</w:t>
      </w:r>
      <w:r w:rsidRPr="00990BDE">
        <w:rPr>
          <w:rStyle w:val="StyleUnderline"/>
        </w:rPr>
        <w:t xml:space="preserve"> is not good enough.</w:t>
      </w:r>
      <w:r w:rsidRPr="00990BDE">
        <w:rPr>
          <w:sz w:val="16"/>
        </w:rPr>
        <w:t xml:space="preserve"> It </w:t>
      </w:r>
      <w:proofErr w:type="gramStart"/>
      <w:r w:rsidRPr="00990BDE">
        <w:rPr>
          <w:sz w:val="16"/>
        </w:rPr>
        <w:t>doesn’t</w:t>
      </w:r>
      <w:proofErr w:type="gramEnd"/>
      <w:r w:rsidRPr="00990BDE">
        <w:rPr>
          <w:sz w:val="16"/>
        </w:rPr>
        <w:t xml:space="preserve"> matter whether this is from insufficient standards, inspections, operations or penalties. What matters is the poor track record in the field, made worse by a lack of transparency and accountability. </w:t>
      </w:r>
      <w:r w:rsidRPr="00990BDE">
        <w:rPr>
          <w:rStyle w:val="StyleUnderline"/>
        </w:rPr>
        <w:t xml:space="preserve">With current BSL-4 labs, </w:t>
      </w:r>
      <w:r w:rsidRPr="00F67D1D">
        <w:rPr>
          <w:rStyle w:val="StyleUnderline"/>
          <w:highlight w:val="green"/>
        </w:rPr>
        <w:t xml:space="preserve">an </w:t>
      </w:r>
      <w:r w:rsidRPr="00F67D1D">
        <w:rPr>
          <w:b/>
          <w:bCs/>
          <w:highlight w:val="green"/>
          <w:u w:val="single"/>
        </w:rPr>
        <w:t xml:space="preserve">escape of a </w:t>
      </w:r>
      <w:r w:rsidRPr="009B7A91">
        <w:rPr>
          <w:b/>
          <w:bCs/>
          <w:u w:val="single"/>
        </w:rPr>
        <w:t xml:space="preserve">pandemic </w:t>
      </w:r>
      <w:r w:rsidRPr="00F67D1D">
        <w:rPr>
          <w:b/>
          <w:bCs/>
          <w:highlight w:val="green"/>
          <w:u w:val="single"/>
        </w:rPr>
        <w:t>pathogen</w:t>
      </w:r>
      <w:r w:rsidRPr="00F67D1D">
        <w:rPr>
          <w:rStyle w:val="StyleUnderline"/>
          <w:highlight w:val="green"/>
        </w:rPr>
        <w:t xml:space="preserve"> is only a </w:t>
      </w:r>
      <w:r w:rsidRPr="00F67D1D">
        <w:rPr>
          <w:b/>
          <w:bCs/>
          <w:highlight w:val="green"/>
          <w:u w:val="single"/>
        </w:rPr>
        <w:t>matter of time.</w:t>
      </w:r>
    </w:p>
    <w:p w14:paraId="7B773ED1" w14:textId="77777777" w:rsidR="009C788E" w:rsidRDefault="009C788E" w:rsidP="009C788E">
      <w:pPr>
        <w:pStyle w:val="Heading3"/>
      </w:pPr>
      <w:r>
        <w:t>1NC - Iron Dumps</w:t>
      </w:r>
    </w:p>
    <w:p w14:paraId="28B1D8E1" w14:textId="77777777" w:rsidR="009C788E" w:rsidRPr="001F353A" w:rsidRDefault="009C788E" w:rsidP="009C788E">
      <w:pPr>
        <w:pStyle w:val="Heading4"/>
      </w:pPr>
      <w:r>
        <w:t xml:space="preserve">The plan prohibits crucial </w:t>
      </w:r>
      <w:r w:rsidRPr="00B10E02">
        <w:rPr>
          <w:u w:val="single"/>
        </w:rPr>
        <w:t>iron dumps</w:t>
      </w:r>
      <w:r>
        <w:t xml:space="preserve"> into the ocean — turns warming.</w:t>
      </w:r>
    </w:p>
    <w:p w14:paraId="49D9FA71" w14:textId="77777777" w:rsidR="009C788E" w:rsidRPr="001F353A" w:rsidRDefault="009C788E" w:rsidP="009C788E">
      <w:r w:rsidRPr="001F353A">
        <w:rPr>
          <w:rStyle w:val="Style13ptBold"/>
        </w:rPr>
        <w:t>Powell, ’07</w:t>
      </w:r>
      <w:r w:rsidRPr="001F353A">
        <w:t>---writer for Woods Hole Oceanographic Institution</w:t>
      </w:r>
      <w:r>
        <w:t xml:space="preserve">. (Hugh, “Fertilizing the Ocean with Iron,” published 13 November 2007, </w:t>
      </w:r>
      <w:hyperlink r:id="rId21" w:history="1">
        <w:r w:rsidRPr="008E6F7C">
          <w:rPr>
            <w:rStyle w:val="Hyperlink"/>
          </w:rPr>
          <w:t>https://www.whoi.edu/oceanus/feature/fertilizing-the-ocean-with-iron/</w:t>
        </w:r>
      </w:hyperlink>
      <w:r>
        <w:t>, accessed 24 June 2021, //Mojica)</w:t>
      </w:r>
    </w:p>
    <w:p w14:paraId="4A699E90" w14:textId="57EBC0C3" w:rsidR="009C788E" w:rsidRDefault="009C788E" w:rsidP="009C788E">
      <w:pPr>
        <w:rPr>
          <w:sz w:val="16"/>
        </w:rPr>
      </w:pPr>
      <w:r w:rsidRPr="00204222">
        <w:rPr>
          <w:sz w:val="16"/>
        </w:rPr>
        <w:t xml:space="preserve">“Give me half a tanker of iron, and I’ll give you an ice age” may rank as the catchiest line ever uttered by a biogeochemist. The man responsible was </w:t>
      </w:r>
      <w:r w:rsidRPr="001F353A">
        <w:rPr>
          <w:rStyle w:val="StyleUnderline"/>
        </w:rPr>
        <w:t>the late John Martin, former director of the Moss Landing Marine Laborator</w:t>
      </w:r>
      <w:r w:rsidRPr="00204222">
        <w:rPr>
          <w:sz w:val="16"/>
        </w:rPr>
        <w:t xml:space="preserve">y, who </w:t>
      </w:r>
      <w:r w:rsidRPr="001F353A">
        <w:rPr>
          <w:rStyle w:val="StyleUnderline"/>
        </w:rPr>
        <w:t xml:space="preserve">discovered that </w:t>
      </w:r>
      <w:r w:rsidRPr="001F353A">
        <w:rPr>
          <w:rStyle w:val="Emphasis"/>
        </w:rPr>
        <w:t>sprinkling iron dust in the right ocean waters</w:t>
      </w:r>
      <w:r w:rsidRPr="001F353A">
        <w:rPr>
          <w:rStyle w:val="StyleUnderline"/>
        </w:rPr>
        <w:t xml:space="preserve"> could trigger plankton blooms the size of a small city</w:t>
      </w:r>
      <w:r w:rsidRPr="00204222">
        <w:rPr>
          <w:sz w:val="16"/>
        </w:rPr>
        <w:t xml:space="preserve">. In turn, </w:t>
      </w:r>
      <w:r w:rsidRPr="001F353A">
        <w:rPr>
          <w:rStyle w:val="StyleUnderline"/>
        </w:rPr>
        <w:t xml:space="preserve">the billions of cells produced might </w:t>
      </w:r>
      <w:r w:rsidRPr="001F353A">
        <w:rPr>
          <w:rStyle w:val="Emphasis"/>
        </w:rPr>
        <w:t>absorb enough heat-trapping carbon dioxide to cool the Earth’s warming atmosphere.</w:t>
      </w:r>
      <w:r>
        <w:rPr>
          <w:rStyle w:val="Emphasis"/>
        </w:rPr>
        <w:t xml:space="preserve"> </w:t>
      </w:r>
      <w:r w:rsidRPr="00204222">
        <w:rPr>
          <w:sz w:val="16"/>
        </w:rPr>
        <w:t xml:space="preserve">Never mind that Martin was only half serious when he made the remark (in his “best Dr. Strangelove accent,” he later recalled) at an informal seminar at Woods Hole Oceanographic Institution (WHOI) in 1988. </w:t>
      </w:r>
      <w:r w:rsidRPr="00C05EBC">
        <w:rPr>
          <w:rStyle w:val="StyleUnderline"/>
        </w:rPr>
        <w:t>With global warming already a looming problem, others were inclined to take him seriously</w:t>
      </w:r>
      <w:r w:rsidRPr="00204222">
        <w:rPr>
          <w:sz w:val="16"/>
        </w:rPr>
        <w:t xml:space="preserve">. At the time, ice-core records suggested that during past glacial periods, </w:t>
      </w:r>
      <w:r w:rsidRPr="00C05EBC">
        <w:rPr>
          <w:rStyle w:val="StyleUnderline"/>
        </w:rPr>
        <w:t xml:space="preserve">natural iron fertilization had repeatedly drawn as much as </w:t>
      </w:r>
      <w:r w:rsidRPr="00C05EBC">
        <w:rPr>
          <w:rStyle w:val="Emphasis"/>
        </w:rPr>
        <w:t>60 billion tons of carbon out of the atmosphere</w:t>
      </w:r>
      <w:r w:rsidRPr="00204222">
        <w:rPr>
          <w:sz w:val="16"/>
        </w:rPr>
        <w:t xml:space="preserve">. Laboratory experiments suggested that </w:t>
      </w:r>
      <w:r w:rsidRPr="00C05EBC">
        <w:rPr>
          <w:rStyle w:val="StyleUnderline"/>
        </w:rPr>
        <w:t>every ton of iron added to the ocean could remove 30,000 to 110,000 tons of carbon from the air</w:t>
      </w:r>
      <w:r w:rsidRPr="00204222">
        <w:rPr>
          <w:sz w:val="16"/>
        </w:rPr>
        <w:t xml:space="preserve">. Early climate models hinted that </w:t>
      </w:r>
      <w:r w:rsidRPr="00C05EBC">
        <w:rPr>
          <w:rStyle w:val="StyleUnderline"/>
        </w:rPr>
        <w:t xml:space="preserve">intentional </w:t>
      </w:r>
      <w:r w:rsidRPr="00BE22E3">
        <w:rPr>
          <w:rStyle w:val="Emphasis"/>
        </w:rPr>
        <w:t>iron fertilization</w:t>
      </w:r>
      <w:r w:rsidRPr="00C05EBC">
        <w:rPr>
          <w:rStyle w:val="StyleUnderline"/>
        </w:rPr>
        <w:t xml:space="preserve"> across the entire Southern Ocean could </w:t>
      </w:r>
      <w:r w:rsidRPr="00BE22E3">
        <w:rPr>
          <w:rStyle w:val="Emphasis"/>
        </w:rPr>
        <w:t>erase 1 to 2 billion tons of carbon emissions each year</w:t>
      </w:r>
      <w:r w:rsidRPr="00204222">
        <w:rPr>
          <w:sz w:val="16"/>
        </w:rPr>
        <w:t>—10 to 25 percent of the world’s annual total.</w:t>
      </w:r>
    </w:p>
    <w:p w14:paraId="61EE5EC1" w14:textId="47037F29" w:rsidR="007C36D8" w:rsidRPr="002F07A5" w:rsidRDefault="007C36D8" w:rsidP="007C36D8">
      <w:pPr>
        <w:pStyle w:val="Heading3"/>
      </w:pPr>
      <w:r>
        <w:t>1NC -</w:t>
      </w:r>
      <w:r w:rsidRPr="002F07A5">
        <w:t xml:space="preserve"> </w:t>
      </w:r>
      <w:r>
        <w:t>W</w:t>
      </w:r>
      <w:r w:rsidRPr="002F07A5">
        <w:t xml:space="preserve">arming </w:t>
      </w:r>
      <w:r>
        <w:t>G</w:t>
      </w:r>
      <w:r w:rsidRPr="002F07A5">
        <w:t xml:space="preserve">ood – </w:t>
      </w:r>
      <w:r>
        <w:t>R</w:t>
      </w:r>
      <w:r w:rsidRPr="002F07A5">
        <w:t xml:space="preserve">ussian </w:t>
      </w:r>
      <w:proofErr w:type="spellStart"/>
      <w:r>
        <w:t>C</w:t>
      </w:r>
      <w:r w:rsidRPr="002F07A5">
        <w:t>con</w:t>
      </w:r>
      <w:proofErr w:type="spellEnd"/>
      <w:r w:rsidRPr="002F07A5">
        <w:t xml:space="preserve"> </w:t>
      </w:r>
    </w:p>
    <w:p w14:paraId="10B5F8FE" w14:textId="77777777" w:rsidR="007C36D8" w:rsidRPr="007C36D8" w:rsidRDefault="007C36D8" w:rsidP="007C36D8">
      <w:pPr>
        <w:pStyle w:val="Heading4"/>
        <w:rPr>
          <w:b w:val="0"/>
          <w:bCs/>
        </w:rPr>
      </w:pPr>
      <w:r w:rsidRPr="007C36D8">
        <w:rPr>
          <w:rStyle w:val="Style13ptBold"/>
          <w:b/>
          <w:bCs w:val="0"/>
        </w:rPr>
        <w:t>America currently controls global agriculture and influence BUT warming will flip the script.</w:t>
      </w:r>
    </w:p>
    <w:p w14:paraId="301DEAD0" w14:textId="77777777" w:rsidR="007C36D8" w:rsidRPr="003D052C" w:rsidRDefault="007C36D8" w:rsidP="007C36D8">
      <w:proofErr w:type="spellStart"/>
      <w:r w:rsidRPr="00061D3B">
        <w:rPr>
          <w:rStyle w:val="Style13ptBold"/>
        </w:rPr>
        <w:t>Lustgarten</w:t>
      </w:r>
      <w:proofErr w:type="spellEnd"/>
      <w:r w:rsidRPr="00061D3B">
        <w:rPr>
          <w:rStyle w:val="Style13ptBold"/>
        </w:rPr>
        <w:t xml:space="preserve"> ’20</w:t>
      </w:r>
      <w:r>
        <w:t xml:space="preserve"> </w:t>
      </w:r>
      <w:r w:rsidRPr="00061D3B">
        <w:t>[</w:t>
      </w:r>
      <w:proofErr w:type="spellStart"/>
      <w:r w:rsidRPr="00061D3B">
        <w:t>Abrahm</w:t>
      </w:r>
      <w:proofErr w:type="spellEnd"/>
      <w:r w:rsidRPr="00061D3B">
        <w:t>; senior environmental reporter for ProPublica</w:t>
      </w:r>
      <w:r>
        <w:t>;</w:t>
      </w:r>
      <w:r w:rsidRPr="00061D3B">
        <w:t xml:space="preserve"> 12-16-2020; "The Big Thaw: How Russia Could Dominate a Warming World"; ProPublica; https://www.propublica.org/article/the-big-thaw-how-russia-could-dominate-a-warming-world; Accessed 6-22-2021; AI]</w:t>
      </w:r>
    </w:p>
    <w:p w14:paraId="509B7F1B" w14:textId="4D62DDA3" w:rsidR="007C36D8" w:rsidRPr="00C460D1" w:rsidRDefault="007C36D8" w:rsidP="007C36D8">
      <w:pPr>
        <w:rPr>
          <w:sz w:val="16"/>
        </w:rPr>
      </w:pPr>
      <w:r w:rsidRPr="00C460D1">
        <w:rPr>
          <w:sz w:val="16"/>
        </w:rPr>
        <w:t xml:space="preserve">But in the long term, </w:t>
      </w:r>
      <w:r w:rsidRPr="00F67D1D">
        <w:rPr>
          <w:highlight w:val="green"/>
          <w:u w:val="single"/>
        </w:rPr>
        <w:t>agriculture</w:t>
      </w:r>
      <w:r w:rsidRPr="00C460D1">
        <w:rPr>
          <w:u w:val="single"/>
        </w:rPr>
        <w:t xml:space="preserve"> presents</w:t>
      </w:r>
      <w:r w:rsidRPr="00C460D1">
        <w:rPr>
          <w:sz w:val="16"/>
        </w:rPr>
        <w:t xml:space="preserve"> perhaps </w:t>
      </w:r>
      <w:r w:rsidRPr="00C460D1">
        <w:rPr>
          <w:u w:val="single"/>
        </w:rPr>
        <w:t xml:space="preserve">the </w:t>
      </w:r>
      <w:r w:rsidRPr="00F67D1D">
        <w:rPr>
          <w:b/>
          <w:bCs/>
          <w:highlight w:val="green"/>
          <w:u w:val="single"/>
        </w:rPr>
        <w:t>most significant</w:t>
      </w:r>
      <w:r w:rsidRPr="00F67D1D">
        <w:rPr>
          <w:highlight w:val="green"/>
          <w:u w:val="single"/>
        </w:rPr>
        <w:t xml:space="preserve"> illustration of</w:t>
      </w:r>
      <w:r w:rsidRPr="00C460D1">
        <w:rPr>
          <w:u w:val="single"/>
        </w:rPr>
        <w:t xml:space="preserve"> how a </w:t>
      </w:r>
      <w:r w:rsidRPr="00F67D1D">
        <w:rPr>
          <w:highlight w:val="green"/>
          <w:u w:val="single"/>
        </w:rPr>
        <w:t>warming</w:t>
      </w:r>
      <w:r w:rsidRPr="00C460D1">
        <w:rPr>
          <w:u w:val="single"/>
        </w:rPr>
        <w:t xml:space="preserve"> world might </w:t>
      </w:r>
      <w:r w:rsidRPr="00F67D1D">
        <w:rPr>
          <w:b/>
          <w:bCs/>
          <w:highlight w:val="green"/>
          <w:u w:val="single"/>
        </w:rPr>
        <w:t>erode America’s position</w:t>
      </w:r>
      <w:r w:rsidRPr="00C460D1">
        <w:rPr>
          <w:u w:val="single"/>
        </w:rPr>
        <w:t xml:space="preserve">. Right </w:t>
      </w:r>
      <w:proofErr w:type="gramStart"/>
      <w:r w:rsidRPr="00C460D1">
        <w:rPr>
          <w:u w:val="single"/>
        </w:rPr>
        <w:t>now</w:t>
      </w:r>
      <w:proofErr w:type="gramEnd"/>
      <w:r w:rsidRPr="00C460D1">
        <w:rPr>
          <w:u w:val="single"/>
        </w:rPr>
        <w:t xml:space="preserve"> the </w:t>
      </w:r>
      <w:r w:rsidRPr="00F67D1D">
        <w:rPr>
          <w:highlight w:val="green"/>
          <w:u w:val="single"/>
        </w:rPr>
        <w:t>U.S.</w:t>
      </w:r>
      <w:r w:rsidRPr="00C460D1">
        <w:rPr>
          <w:u w:val="single"/>
        </w:rPr>
        <w:t xml:space="preserve"> agricultural </w:t>
      </w:r>
      <w:r w:rsidRPr="00F67D1D">
        <w:rPr>
          <w:highlight w:val="green"/>
          <w:u w:val="single"/>
        </w:rPr>
        <w:t>industry</w:t>
      </w:r>
      <w:r w:rsidRPr="00C460D1">
        <w:rPr>
          <w:u w:val="single"/>
        </w:rPr>
        <w:t xml:space="preserve"> serves as a </w:t>
      </w:r>
      <w:r w:rsidRPr="00F67D1D">
        <w:rPr>
          <w:highlight w:val="green"/>
          <w:u w:val="single"/>
        </w:rPr>
        <w:t>significant</w:t>
      </w:r>
      <w:r w:rsidRPr="00C460D1">
        <w:rPr>
          <w:u w:val="single"/>
        </w:rPr>
        <w:t xml:space="preserve">, if low-key, instrument of </w:t>
      </w:r>
      <w:r w:rsidRPr="00F67D1D">
        <w:rPr>
          <w:highlight w:val="green"/>
          <w:u w:val="single"/>
        </w:rPr>
        <w:t>leverage in</w:t>
      </w:r>
      <w:r w:rsidRPr="00C460D1">
        <w:rPr>
          <w:u w:val="single"/>
        </w:rPr>
        <w:t xml:space="preserve"> America’s own </w:t>
      </w:r>
      <w:r w:rsidRPr="00F67D1D">
        <w:rPr>
          <w:highlight w:val="green"/>
          <w:u w:val="single"/>
        </w:rPr>
        <w:t>foreign affairs</w:t>
      </w:r>
      <w:r w:rsidRPr="00C460D1">
        <w:rPr>
          <w:u w:val="single"/>
        </w:rPr>
        <w:t xml:space="preserve">. The U.S. </w:t>
      </w:r>
      <w:r w:rsidRPr="00F67D1D">
        <w:rPr>
          <w:highlight w:val="green"/>
          <w:u w:val="single"/>
        </w:rPr>
        <w:t>provides</w:t>
      </w:r>
      <w:r w:rsidRPr="00C460D1">
        <w:rPr>
          <w:u w:val="single"/>
        </w:rPr>
        <w:t xml:space="preserve"> roughly a </w:t>
      </w:r>
      <w:r w:rsidRPr="00F67D1D">
        <w:rPr>
          <w:b/>
          <w:bCs/>
          <w:highlight w:val="green"/>
          <w:u w:val="single"/>
        </w:rPr>
        <w:t>third of soy</w:t>
      </w:r>
      <w:r w:rsidRPr="00195178">
        <w:rPr>
          <w:b/>
          <w:bCs/>
          <w:u w:val="single"/>
        </w:rPr>
        <w:t xml:space="preserve"> traded globally</w:t>
      </w:r>
      <w:r w:rsidRPr="00C460D1">
        <w:rPr>
          <w:u w:val="single"/>
        </w:rPr>
        <w:t xml:space="preserve">, nearly </w:t>
      </w:r>
      <w:r w:rsidRPr="00F67D1D">
        <w:rPr>
          <w:highlight w:val="green"/>
          <w:u w:val="single"/>
        </w:rPr>
        <w:t>40% of corn</w:t>
      </w:r>
      <w:r w:rsidRPr="00C460D1">
        <w:rPr>
          <w:u w:val="single"/>
        </w:rPr>
        <w:t xml:space="preserve"> and 13% of wheat</w:t>
      </w:r>
      <w:r w:rsidRPr="00C460D1">
        <w:rPr>
          <w:sz w:val="16"/>
        </w:rPr>
        <w:t xml:space="preserve">. By recent count, </w:t>
      </w:r>
      <w:r w:rsidRPr="00C460D1">
        <w:rPr>
          <w:u w:val="single"/>
        </w:rPr>
        <w:t xml:space="preserve">American staple crops are </w:t>
      </w:r>
      <w:r w:rsidRPr="00F67D1D">
        <w:rPr>
          <w:highlight w:val="green"/>
          <w:u w:val="single"/>
        </w:rPr>
        <w:t xml:space="preserve">shipped to </w:t>
      </w:r>
      <w:r w:rsidRPr="00F67D1D">
        <w:rPr>
          <w:b/>
          <w:bCs/>
          <w:highlight w:val="green"/>
          <w:u w:val="single"/>
        </w:rPr>
        <w:t>174 countries</w:t>
      </w:r>
      <w:r w:rsidRPr="00F67D1D">
        <w:rPr>
          <w:highlight w:val="green"/>
          <w:u w:val="single"/>
        </w:rPr>
        <w:t>, and</w:t>
      </w:r>
      <w:r w:rsidRPr="00C460D1">
        <w:rPr>
          <w:u w:val="single"/>
        </w:rPr>
        <w:t xml:space="preserve"> democratic </w:t>
      </w:r>
      <w:r w:rsidRPr="00F67D1D">
        <w:rPr>
          <w:highlight w:val="green"/>
          <w:u w:val="single"/>
        </w:rPr>
        <w:t>influence</w:t>
      </w:r>
      <w:r w:rsidRPr="00C460D1">
        <w:rPr>
          <w:u w:val="single"/>
        </w:rPr>
        <w:t xml:space="preserve"> and power </w:t>
      </w:r>
      <w:r w:rsidRPr="00F67D1D">
        <w:rPr>
          <w:highlight w:val="green"/>
          <w:u w:val="single"/>
        </w:rPr>
        <w:t>comes</w:t>
      </w:r>
      <w:r w:rsidRPr="00C460D1">
        <w:rPr>
          <w:u w:val="single"/>
        </w:rPr>
        <w:t xml:space="preserve"> with them</w:t>
      </w:r>
      <w:r w:rsidRPr="00C460D1">
        <w:rPr>
          <w:sz w:val="16"/>
        </w:rPr>
        <w:t xml:space="preserve">, all by design. And yet </w:t>
      </w:r>
      <w:r w:rsidRPr="00C460D1">
        <w:rPr>
          <w:u w:val="single"/>
        </w:rPr>
        <w:t xml:space="preserve">climate data analyzed for this project suggest that the U.S. farming industry is in danger. </w:t>
      </w:r>
      <w:r w:rsidRPr="00F67D1D">
        <w:rPr>
          <w:highlight w:val="green"/>
          <w:u w:val="single"/>
        </w:rPr>
        <w:t>Crop yields</w:t>
      </w:r>
      <w:r w:rsidRPr="00C460D1">
        <w:rPr>
          <w:u w:val="single"/>
        </w:rPr>
        <w:t xml:space="preserve"> from Texas north to Nebraska </w:t>
      </w:r>
      <w:r w:rsidRPr="00F67D1D">
        <w:rPr>
          <w:highlight w:val="green"/>
          <w:u w:val="single"/>
        </w:rPr>
        <w:t>could fall by</w:t>
      </w:r>
      <w:r w:rsidRPr="00C460D1">
        <w:rPr>
          <w:u w:val="single"/>
        </w:rPr>
        <w:t xml:space="preserve"> </w:t>
      </w:r>
      <w:r w:rsidRPr="00195178">
        <w:rPr>
          <w:b/>
          <w:bCs/>
          <w:u w:val="single"/>
        </w:rPr>
        <w:t xml:space="preserve">up to </w:t>
      </w:r>
      <w:r w:rsidRPr="00F67D1D">
        <w:rPr>
          <w:b/>
          <w:bCs/>
          <w:highlight w:val="green"/>
          <w:u w:val="single"/>
        </w:rPr>
        <w:t>90%</w:t>
      </w:r>
      <w:r w:rsidRPr="00C460D1">
        <w:rPr>
          <w:u w:val="single"/>
        </w:rPr>
        <w:t xml:space="preserve"> by as soon as 2040</w:t>
      </w:r>
      <w:r w:rsidRPr="00C460D1">
        <w:rPr>
          <w:sz w:val="16"/>
        </w:rPr>
        <w:t xml:space="preserve"> as the ideal growing region slips toward the Dakotas and the Canadian border. And </w:t>
      </w:r>
      <w:r w:rsidRPr="00C460D1">
        <w:rPr>
          <w:u w:val="single"/>
        </w:rPr>
        <w:t>unlike in Russia</w:t>
      </w:r>
      <w:r w:rsidRPr="00C460D1">
        <w:rPr>
          <w:sz w:val="16"/>
        </w:rPr>
        <w:t xml:space="preserve"> or Canada, </w:t>
      </w:r>
      <w:r w:rsidRPr="00C460D1">
        <w:rPr>
          <w:u w:val="single"/>
        </w:rPr>
        <w:t>that border hinders the U.S.’s ability to shift north along with the optimal conditions.</w:t>
      </w:r>
      <w:r>
        <w:rPr>
          <w:u w:val="single"/>
        </w:rPr>
        <w:t xml:space="preserve"> </w:t>
      </w:r>
      <w:r w:rsidRPr="00C460D1">
        <w:rPr>
          <w:sz w:val="16"/>
        </w:rPr>
        <w:t xml:space="preserve">Marshall Burke projects that </w:t>
      </w:r>
      <w:r w:rsidRPr="00C460D1">
        <w:rPr>
          <w:u w:val="single"/>
        </w:rPr>
        <w:t xml:space="preserve">over the next 80 years, per capita </w:t>
      </w:r>
      <w:r w:rsidRPr="00F67D1D">
        <w:rPr>
          <w:highlight w:val="green"/>
          <w:u w:val="single"/>
        </w:rPr>
        <w:t>GDP</w:t>
      </w:r>
      <w:r w:rsidRPr="00C460D1">
        <w:rPr>
          <w:u w:val="single"/>
        </w:rPr>
        <w:t xml:space="preserve"> in the United States will </w:t>
      </w:r>
      <w:r w:rsidRPr="00F67D1D">
        <w:rPr>
          <w:b/>
          <w:bCs/>
          <w:highlight w:val="green"/>
          <w:u w:val="single"/>
        </w:rPr>
        <w:t>drop by 36%</w:t>
      </w:r>
      <w:r w:rsidRPr="00C460D1">
        <w:rPr>
          <w:sz w:val="16"/>
        </w:rPr>
        <w:t xml:space="preserve"> compared to what it would be in a </w:t>
      </w:r>
      <w:proofErr w:type="spellStart"/>
      <w:r w:rsidRPr="00C460D1">
        <w:rPr>
          <w:sz w:val="16"/>
        </w:rPr>
        <w:t>nonwarming</w:t>
      </w:r>
      <w:proofErr w:type="spellEnd"/>
      <w:r w:rsidRPr="00C460D1">
        <w:rPr>
          <w:sz w:val="16"/>
        </w:rPr>
        <w:t xml:space="preserve"> world, </w:t>
      </w:r>
      <w:r w:rsidRPr="00C460D1">
        <w:rPr>
          <w:u w:val="single"/>
        </w:rPr>
        <w:t xml:space="preserve">even </w:t>
      </w:r>
      <w:r w:rsidRPr="00F67D1D">
        <w:rPr>
          <w:highlight w:val="green"/>
          <w:u w:val="single"/>
        </w:rPr>
        <w:t>as</w:t>
      </w:r>
      <w:r w:rsidRPr="00C460D1">
        <w:rPr>
          <w:u w:val="single"/>
        </w:rPr>
        <w:t xml:space="preserve"> per capita GDP </w:t>
      </w:r>
      <w:r w:rsidRPr="00F67D1D">
        <w:rPr>
          <w:highlight w:val="green"/>
          <w:u w:val="single"/>
        </w:rPr>
        <w:t xml:space="preserve">in Russia will </w:t>
      </w:r>
      <w:r w:rsidRPr="00F67D1D">
        <w:rPr>
          <w:b/>
          <w:bCs/>
          <w:highlight w:val="green"/>
          <w:u w:val="single"/>
        </w:rPr>
        <w:t>quadruple</w:t>
      </w:r>
      <w:r w:rsidRPr="00C460D1">
        <w:rPr>
          <w:u w:val="single"/>
        </w:rPr>
        <w:t>. A recent study led by researchers at Columbia University found that a disruption in U.S. agriculture would</w:t>
      </w:r>
      <w:r w:rsidRPr="00C460D1">
        <w:rPr>
          <w:sz w:val="16"/>
        </w:rPr>
        <w:t xml:space="preserve"> quickly </w:t>
      </w:r>
      <w:r w:rsidRPr="00195178">
        <w:rPr>
          <w:b/>
          <w:bCs/>
          <w:u w:val="single"/>
        </w:rPr>
        <w:t>propagate throughout the world</w:t>
      </w:r>
      <w:r w:rsidRPr="00C460D1">
        <w:rPr>
          <w:u w:val="single"/>
        </w:rPr>
        <w:t>. After just four years of a Dust Bowl-like event</w:t>
      </w:r>
      <w:r w:rsidRPr="00C460D1">
        <w:rPr>
          <w:sz w:val="16"/>
        </w:rPr>
        <w:t xml:space="preserve"> — a time when some crop yields dropped by 60% — global wheat reserves would be cut by nearly a third, and </w:t>
      </w:r>
      <w:r w:rsidRPr="00C460D1">
        <w:rPr>
          <w:u w:val="single"/>
        </w:rPr>
        <w:t xml:space="preserve">U.S. reserves would be almost entirely gone. And </w:t>
      </w:r>
      <w:r w:rsidRPr="00F67D1D">
        <w:rPr>
          <w:highlight w:val="green"/>
          <w:u w:val="single"/>
        </w:rPr>
        <w:t>as</w:t>
      </w:r>
      <w:r w:rsidRPr="00C460D1">
        <w:rPr>
          <w:u w:val="single"/>
        </w:rPr>
        <w:t xml:space="preserve"> the </w:t>
      </w:r>
      <w:r w:rsidRPr="00195178">
        <w:rPr>
          <w:b/>
          <w:bCs/>
          <w:u w:val="single"/>
        </w:rPr>
        <w:t xml:space="preserve">livability and </w:t>
      </w:r>
      <w:r w:rsidRPr="00F67D1D">
        <w:rPr>
          <w:b/>
          <w:bCs/>
          <w:highlight w:val="green"/>
          <w:u w:val="single"/>
        </w:rPr>
        <w:t>capacity</w:t>
      </w:r>
      <w:r w:rsidRPr="00F67D1D">
        <w:rPr>
          <w:highlight w:val="green"/>
          <w:u w:val="single"/>
        </w:rPr>
        <w:t xml:space="preserve"> of American land wanes</w:t>
      </w:r>
      <w:r w:rsidRPr="00C460D1">
        <w:rPr>
          <w:u w:val="single"/>
        </w:rPr>
        <w:t xml:space="preserve">, U.S. </w:t>
      </w:r>
      <w:r w:rsidRPr="00F67D1D">
        <w:rPr>
          <w:highlight w:val="green"/>
          <w:u w:val="single"/>
        </w:rPr>
        <w:t>influence</w:t>
      </w:r>
      <w:r w:rsidRPr="00C460D1">
        <w:rPr>
          <w:u w:val="single"/>
        </w:rPr>
        <w:t xml:space="preserve"> in the world may </w:t>
      </w:r>
      <w:r w:rsidRPr="00F67D1D">
        <w:rPr>
          <w:b/>
          <w:bCs/>
          <w:highlight w:val="green"/>
          <w:u w:val="single"/>
        </w:rPr>
        <w:t>fade</w:t>
      </w:r>
      <w:r w:rsidRPr="00195178">
        <w:rPr>
          <w:b/>
          <w:bCs/>
          <w:u w:val="single"/>
        </w:rPr>
        <w:t xml:space="preserve"> along with it</w:t>
      </w:r>
      <w:r w:rsidRPr="00C460D1">
        <w:rPr>
          <w:u w:val="single"/>
        </w:rPr>
        <w:t>.</w:t>
      </w:r>
      <w:r>
        <w:rPr>
          <w:u w:val="single"/>
        </w:rPr>
        <w:t xml:space="preserve"> </w:t>
      </w:r>
      <w:r w:rsidRPr="00C460D1">
        <w:rPr>
          <w:u w:val="single"/>
        </w:rPr>
        <w:t>The lyrics to Russia’s modern anthem suggest that at least some of its leaders have anticipated this moment: “Wide spaces for dreams and for living are opened for us by the coming years</w:t>
      </w:r>
      <w:r w:rsidRPr="00C460D1">
        <w:rPr>
          <w:sz w:val="16"/>
        </w:rPr>
        <w:t xml:space="preserve">.” As if </w:t>
      </w:r>
      <w:r w:rsidRPr="00195178">
        <w:rPr>
          <w:u w:val="single"/>
        </w:rPr>
        <w:t>to</w:t>
      </w:r>
      <w:r w:rsidRPr="00C460D1">
        <w:rPr>
          <w:u w:val="single"/>
        </w:rPr>
        <w:t xml:space="preserve"> fulfill that vision — and perhaps with the expectation of needing more land to execute his climate ambitions</w:t>
      </w:r>
      <w:r w:rsidRPr="00C460D1">
        <w:rPr>
          <w:sz w:val="16"/>
        </w:rPr>
        <w:t xml:space="preserve"> — </w:t>
      </w:r>
      <w:r w:rsidRPr="00C460D1">
        <w:rPr>
          <w:u w:val="single"/>
        </w:rPr>
        <w:t xml:space="preserve">Vladimir </w:t>
      </w:r>
      <w:r w:rsidRPr="00F67D1D">
        <w:rPr>
          <w:highlight w:val="green"/>
          <w:u w:val="single"/>
        </w:rPr>
        <w:t>Putin declared</w:t>
      </w:r>
      <w:r w:rsidRPr="00C460D1">
        <w:rPr>
          <w:u w:val="single"/>
        </w:rPr>
        <w:t xml:space="preserve"> in 2013 that the </w:t>
      </w:r>
      <w:r w:rsidRPr="00F67D1D">
        <w:rPr>
          <w:highlight w:val="green"/>
          <w:u w:val="single"/>
        </w:rPr>
        <w:t>remaking of</w:t>
      </w:r>
      <w:r w:rsidRPr="00C460D1">
        <w:rPr>
          <w:u w:val="single"/>
        </w:rPr>
        <w:t xml:space="preserve"> Russia’s </w:t>
      </w:r>
      <w:r w:rsidRPr="00F67D1D">
        <w:rPr>
          <w:highlight w:val="green"/>
          <w:u w:val="single"/>
        </w:rPr>
        <w:t>East</w:t>
      </w:r>
      <w:r w:rsidRPr="00C460D1">
        <w:rPr>
          <w:u w:val="single"/>
        </w:rPr>
        <w:t xml:space="preserve"> “is our </w:t>
      </w:r>
      <w:r w:rsidRPr="00F67D1D">
        <w:rPr>
          <w:b/>
          <w:bCs/>
          <w:highlight w:val="green"/>
          <w:u w:val="single"/>
        </w:rPr>
        <w:t>national priority for</w:t>
      </w:r>
      <w:r w:rsidRPr="00195178">
        <w:rPr>
          <w:b/>
          <w:bCs/>
          <w:u w:val="single"/>
        </w:rPr>
        <w:t xml:space="preserve"> the entire 21st </w:t>
      </w:r>
      <w:r w:rsidRPr="00F67D1D">
        <w:rPr>
          <w:b/>
          <w:bCs/>
          <w:highlight w:val="green"/>
          <w:u w:val="single"/>
        </w:rPr>
        <w:t>century</w:t>
      </w:r>
      <w:r w:rsidRPr="00C460D1">
        <w:rPr>
          <w:u w:val="single"/>
        </w:rPr>
        <w:t xml:space="preserve">,” and that “the goals that have to be attained are </w:t>
      </w:r>
      <w:r w:rsidRPr="00195178">
        <w:rPr>
          <w:b/>
          <w:bCs/>
          <w:u w:val="single"/>
        </w:rPr>
        <w:t>unprecedented in their scope</w:t>
      </w:r>
      <w:r w:rsidRPr="00C460D1">
        <w:rPr>
          <w:sz w:val="16"/>
        </w:rPr>
        <w:t xml:space="preserve">.” In laying out that ambition, he surely had history in mind. There was the outpost Russia built at the Sea of Okhotsk in the 1700s; efforts to drive out Chinese settlers of the Qing dynasty in the 1800s; the founding of the Jewish Autonomous Region, which ultimately brought as many as 40,000 Yiddish-speaking Jews to the area around </w:t>
      </w:r>
      <w:proofErr w:type="spellStart"/>
      <w:r w:rsidRPr="00C460D1">
        <w:rPr>
          <w:sz w:val="16"/>
        </w:rPr>
        <w:t>Birobidzhan</w:t>
      </w:r>
      <w:proofErr w:type="spellEnd"/>
      <w:r w:rsidRPr="00C460D1">
        <w:rPr>
          <w:sz w:val="16"/>
        </w:rPr>
        <w:t>, in 1934; and even the longstanding banishment of workers and prisoners alike to Siberia and the Far East under Stalin and afterward.</w:t>
      </w:r>
    </w:p>
    <w:p w14:paraId="78680FB0" w14:textId="77777777" w:rsidR="007C36D8" w:rsidRPr="007C36D8" w:rsidRDefault="007C36D8" w:rsidP="007C36D8">
      <w:pPr>
        <w:pStyle w:val="Heading4"/>
        <w:rPr>
          <w:b w:val="0"/>
          <w:bCs/>
        </w:rPr>
      </w:pPr>
      <w:r w:rsidRPr="007C36D8">
        <w:rPr>
          <w:rStyle w:val="Style13ptBold"/>
          <w:b/>
          <w:bCs w:val="0"/>
        </w:rPr>
        <w:t>Rising temperatures thaw rapid Russian agricultural growth – food stability determines post-warming global influence.</w:t>
      </w:r>
    </w:p>
    <w:p w14:paraId="4B2ECDD2" w14:textId="77777777" w:rsidR="007C36D8" w:rsidRPr="006D7D5F" w:rsidRDefault="007C36D8" w:rsidP="007C36D8">
      <w:proofErr w:type="spellStart"/>
      <w:r w:rsidRPr="006D7D5F">
        <w:rPr>
          <w:rStyle w:val="Style13ptBold"/>
        </w:rPr>
        <w:t>Lustgarten</w:t>
      </w:r>
      <w:proofErr w:type="spellEnd"/>
      <w:r w:rsidRPr="006D7D5F">
        <w:rPr>
          <w:rStyle w:val="Style13ptBold"/>
        </w:rPr>
        <w:t xml:space="preserve"> ’20</w:t>
      </w:r>
      <w:r>
        <w:t xml:space="preserve"> </w:t>
      </w:r>
      <w:r w:rsidRPr="006D7D5F">
        <w:t>[</w:t>
      </w:r>
      <w:proofErr w:type="spellStart"/>
      <w:r w:rsidRPr="006D7D5F">
        <w:t>Abrahm</w:t>
      </w:r>
      <w:proofErr w:type="spellEnd"/>
      <w:r w:rsidRPr="006D7D5F">
        <w:t xml:space="preserve">; senior environmental reporter for ProPublica who frequently works in partnership with the New York Times Magazine; </w:t>
      </w:r>
      <w:r>
        <w:t>12-16-2020</w:t>
      </w:r>
      <w:r w:rsidRPr="006D7D5F">
        <w:t>; "How Russia Wins the Climate Crisis"; New York Times; https://www.nytimes.com/interactive/2020/12/16/magazine/russia-climate-migration-crisis.html; Accessed 6-21-2021; AI]</w:t>
      </w:r>
    </w:p>
    <w:p w14:paraId="329C93AA" w14:textId="275290BD" w:rsidR="007C36D8" w:rsidRDefault="007C36D8" w:rsidP="007C36D8">
      <w:pPr>
        <w:rPr>
          <w:sz w:val="16"/>
        </w:rPr>
      </w:pPr>
      <w:r w:rsidRPr="00F67D1D">
        <w:rPr>
          <w:highlight w:val="green"/>
          <w:u w:val="single"/>
        </w:rPr>
        <w:t xml:space="preserve">A </w:t>
      </w:r>
      <w:r w:rsidRPr="00F67D1D">
        <w:rPr>
          <w:b/>
          <w:bCs/>
          <w:highlight w:val="green"/>
          <w:u w:val="single"/>
        </w:rPr>
        <w:t>great transformation</w:t>
      </w:r>
      <w:r w:rsidRPr="00F67D1D">
        <w:rPr>
          <w:highlight w:val="green"/>
          <w:u w:val="single"/>
        </w:rPr>
        <w:t xml:space="preserve"> is underway in</w:t>
      </w:r>
      <w:r w:rsidRPr="00F7088E">
        <w:rPr>
          <w:u w:val="single"/>
        </w:rPr>
        <w:t xml:space="preserve"> the eastern half of </w:t>
      </w:r>
      <w:r w:rsidRPr="00F67D1D">
        <w:rPr>
          <w:highlight w:val="green"/>
          <w:u w:val="single"/>
        </w:rPr>
        <w:t>Russia</w:t>
      </w:r>
      <w:r w:rsidRPr="009D554A">
        <w:rPr>
          <w:sz w:val="16"/>
        </w:rPr>
        <w:t xml:space="preserve">. For </w:t>
      </w:r>
      <w:proofErr w:type="gramStart"/>
      <w:r w:rsidRPr="009D554A">
        <w:rPr>
          <w:sz w:val="16"/>
        </w:rPr>
        <w:t>centuries</w:t>
      </w:r>
      <w:proofErr w:type="gramEnd"/>
      <w:r w:rsidRPr="009D554A">
        <w:rPr>
          <w:sz w:val="16"/>
        </w:rPr>
        <w:t xml:space="preserve"> </w:t>
      </w:r>
      <w:r w:rsidRPr="00F7088E">
        <w:rPr>
          <w:u w:val="single"/>
        </w:rPr>
        <w:t>the vast majority of the land has been impossible to farm</w:t>
      </w:r>
      <w:r w:rsidRPr="009D554A">
        <w:rPr>
          <w:sz w:val="16"/>
        </w:rPr>
        <w:t xml:space="preserve">; only the southernmost stretches along the Chinese and Mongolian borders, including around </w:t>
      </w:r>
      <w:proofErr w:type="spellStart"/>
      <w:r w:rsidRPr="009D554A">
        <w:rPr>
          <w:sz w:val="16"/>
        </w:rPr>
        <w:t>Dimitrovo</w:t>
      </w:r>
      <w:proofErr w:type="spellEnd"/>
      <w:r w:rsidRPr="009D554A">
        <w:rPr>
          <w:sz w:val="16"/>
        </w:rPr>
        <w:t xml:space="preserve">, have been temperate enough to offer workable soil. </w:t>
      </w:r>
      <w:r w:rsidRPr="00F7088E">
        <w:rPr>
          <w:u w:val="single"/>
        </w:rPr>
        <w:t xml:space="preserve">But </w:t>
      </w:r>
      <w:r w:rsidRPr="00F67D1D">
        <w:rPr>
          <w:highlight w:val="green"/>
          <w:u w:val="single"/>
        </w:rPr>
        <w:t>as</w:t>
      </w:r>
      <w:r w:rsidRPr="00F7088E">
        <w:rPr>
          <w:u w:val="single"/>
        </w:rPr>
        <w:t xml:space="preserve"> the </w:t>
      </w:r>
      <w:r w:rsidRPr="00F67D1D">
        <w:rPr>
          <w:highlight w:val="green"/>
          <w:u w:val="single"/>
        </w:rPr>
        <w:t>climate</w:t>
      </w:r>
      <w:r w:rsidRPr="00F7088E">
        <w:rPr>
          <w:u w:val="single"/>
        </w:rPr>
        <w:t xml:space="preserve"> has begun to </w:t>
      </w:r>
      <w:r w:rsidRPr="00F67D1D">
        <w:rPr>
          <w:highlight w:val="green"/>
          <w:u w:val="single"/>
        </w:rPr>
        <w:t>warm</w:t>
      </w:r>
      <w:r w:rsidRPr="00F7088E">
        <w:rPr>
          <w:u w:val="single"/>
        </w:rPr>
        <w:t xml:space="preserve">, the </w:t>
      </w:r>
      <w:r w:rsidRPr="00F67D1D">
        <w:rPr>
          <w:highlight w:val="green"/>
          <w:u w:val="single"/>
        </w:rPr>
        <w:t>land</w:t>
      </w:r>
      <w:r w:rsidRPr="009D554A">
        <w:rPr>
          <w:sz w:val="16"/>
        </w:rPr>
        <w:t xml:space="preserve"> — and the prospect for cultivating it — </w:t>
      </w:r>
      <w:r w:rsidRPr="00F7088E">
        <w:rPr>
          <w:u w:val="single"/>
        </w:rPr>
        <w:t xml:space="preserve">has </w:t>
      </w:r>
      <w:r w:rsidRPr="009D554A">
        <w:rPr>
          <w:b/>
          <w:bCs/>
          <w:u w:val="single"/>
        </w:rPr>
        <w:t>begun to improve</w:t>
      </w:r>
      <w:r w:rsidRPr="009D554A">
        <w:rPr>
          <w:sz w:val="16"/>
        </w:rPr>
        <w:t xml:space="preserve">. Twenty years ago, Dima says, the spring thaw came in May, but </w:t>
      </w:r>
      <w:r w:rsidRPr="00F7088E">
        <w:rPr>
          <w:u w:val="single"/>
        </w:rPr>
        <w:t>now the ground is bare by April; rainstorms now come stronger and wetter</w:t>
      </w:r>
      <w:r w:rsidRPr="009D554A">
        <w:rPr>
          <w:sz w:val="16"/>
        </w:rPr>
        <w:t xml:space="preserve">. Across Eastern Russia, </w:t>
      </w:r>
      <w:r w:rsidRPr="00F7088E">
        <w:rPr>
          <w:u w:val="single"/>
        </w:rPr>
        <w:t xml:space="preserve">wild forests, </w:t>
      </w:r>
      <w:proofErr w:type="gramStart"/>
      <w:r w:rsidRPr="00F7088E">
        <w:rPr>
          <w:u w:val="single"/>
        </w:rPr>
        <w:t>swamps</w:t>
      </w:r>
      <w:proofErr w:type="gramEnd"/>
      <w:r w:rsidRPr="00F7088E">
        <w:rPr>
          <w:u w:val="single"/>
        </w:rPr>
        <w:t xml:space="preserve"> and grasslands are slowly being </w:t>
      </w:r>
      <w:r w:rsidRPr="00F67D1D">
        <w:rPr>
          <w:highlight w:val="green"/>
          <w:u w:val="single"/>
        </w:rPr>
        <w:t>transformed into</w:t>
      </w:r>
      <w:r w:rsidRPr="00F7088E">
        <w:rPr>
          <w:u w:val="single"/>
        </w:rPr>
        <w:t xml:space="preserve"> orderly grids of soybeans, corn and wheat. It’s a process that is </w:t>
      </w:r>
      <w:r w:rsidRPr="009D554A">
        <w:rPr>
          <w:b/>
          <w:bCs/>
          <w:u w:val="single"/>
        </w:rPr>
        <w:t>likely to accelerate</w:t>
      </w:r>
      <w:r w:rsidRPr="00F7088E">
        <w:rPr>
          <w:u w:val="single"/>
        </w:rPr>
        <w:t xml:space="preserve">: Russia hopes to seize on the warming temperatures and longer growing seasons brought by climate change to refashion itself as one of the planet’s </w:t>
      </w:r>
      <w:r w:rsidRPr="00F67D1D">
        <w:rPr>
          <w:b/>
          <w:bCs/>
          <w:highlight w:val="green"/>
          <w:u w:val="single"/>
        </w:rPr>
        <w:t>largest producers of food</w:t>
      </w:r>
      <w:r w:rsidRPr="009D554A">
        <w:rPr>
          <w:sz w:val="16"/>
        </w:rPr>
        <w:t>.</w:t>
      </w:r>
      <w:r>
        <w:rPr>
          <w:sz w:val="16"/>
        </w:rPr>
        <w:t xml:space="preserve"> </w:t>
      </w:r>
      <w:r w:rsidRPr="009D554A">
        <w:rPr>
          <w:sz w:val="16"/>
        </w:rPr>
        <w:t xml:space="preserve">Around the world, climate change is becoming an epochal crisis, a nightmare of drought, desertification, </w:t>
      </w:r>
      <w:proofErr w:type="gramStart"/>
      <w:r w:rsidRPr="009D554A">
        <w:rPr>
          <w:sz w:val="16"/>
        </w:rPr>
        <w:t>flooding</w:t>
      </w:r>
      <w:proofErr w:type="gramEnd"/>
      <w:r w:rsidRPr="009D554A">
        <w:rPr>
          <w:sz w:val="16"/>
        </w:rPr>
        <w:t xml:space="preserve"> and unbearable heat, threatening to make vast regions less habitable and drive the greatest migration of refugees in history. But </w:t>
      </w:r>
      <w:r w:rsidRPr="00F7088E">
        <w:rPr>
          <w:u w:val="single"/>
        </w:rPr>
        <w:t xml:space="preserve">for a few nations, </w:t>
      </w:r>
      <w:r w:rsidRPr="00F67D1D">
        <w:rPr>
          <w:highlight w:val="green"/>
          <w:u w:val="single"/>
        </w:rPr>
        <w:t>climate change</w:t>
      </w:r>
      <w:r w:rsidRPr="00F7088E">
        <w:rPr>
          <w:u w:val="single"/>
        </w:rPr>
        <w:t xml:space="preserve"> will </w:t>
      </w:r>
      <w:r w:rsidRPr="00F67D1D">
        <w:rPr>
          <w:highlight w:val="green"/>
          <w:u w:val="single"/>
        </w:rPr>
        <w:t>present</w:t>
      </w:r>
      <w:r w:rsidRPr="00F7088E">
        <w:rPr>
          <w:u w:val="single"/>
        </w:rPr>
        <w:t xml:space="preserve"> an </w:t>
      </w:r>
      <w:r w:rsidRPr="00F67D1D">
        <w:rPr>
          <w:b/>
          <w:bCs/>
          <w:highlight w:val="green"/>
          <w:u w:val="single"/>
        </w:rPr>
        <w:t>unparalleled opportunity</w:t>
      </w:r>
      <w:r w:rsidRPr="00F67D1D">
        <w:rPr>
          <w:highlight w:val="green"/>
          <w:u w:val="single"/>
        </w:rPr>
        <w:t>, as</w:t>
      </w:r>
      <w:r w:rsidRPr="00F7088E">
        <w:rPr>
          <w:u w:val="single"/>
        </w:rPr>
        <w:t xml:space="preserve"> the planet’s coldest regions become more temperate</w:t>
      </w:r>
      <w:r w:rsidRPr="009D554A">
        <w:rPr>
          <w:sz w:val="16"/>
        </w:rPr>
        <w:t xml:space="preserve">. There is plenty of reason to think that those places will also receive an extraordinary influx of people displaced from the hottest parts of the world as the climate warms. Human migration, historically, has been driven by the pursuit of prosperity even more so than it has by environmental strife. With climate change, </w:t>
      </w:r>
      <w:proofErr w:type="gramStart"/>
      <w:r w:rsidRPr="009D554A">
        <w:rPr>
          <w:sz w:val="16"/>
        </w:rPr>
        <w:t>prosperity</w:t>
      </w:r>
      <w:proofErr w:type="gramEnd"/>
      <w:r w:rsidRPr="009D554A">
        <w:rPr>
          <w:sz w:val="16"/>
        </w:rPr>
        <w:t xml:space="preserve"> and habitability — haven and economic opportunity — will soon become one and the same.</w:t>
      </w:r>
      <w:r>
        <w:rPr>
          <w:sz w:val="16"/>
        </w:rPr>
        <w:t xml:space="preserve"> </w:t>
      </w:r>
      <w:r w:rsidRPr="009D554A">
        <w:rPr>
          <w:sz w:val="16"/>
        </w:rPr>
        <w:t xml:space="preserve">And </w:t>
      </w:r>
      <w:r w:rsidRPr="00F7088E">
        <w:rPr>
          <w:u w:val="single"/>
        </w:rPr>
        <w:t xml:space="preserve">no country may be better positioned to </w:t>
      </w:r>
      <w:r w:rsidRPr="009D554A">
        <w:rPr>
          <w:b/>
          <w:bCs/>
          <w:u w:val="single"/>
        </w:rPr>
        <w:t>capitalize</w:t>
      </w:r>
      <w:r w:rsidRPr="00F7088E">
        <w:rPr>
          <w:u w:val="single"/>
        </w:rPr>
        <w:t xml:space="preserve"> on climate change than Russia</w:t>
      </w:r>
      <w:r w:rsidRPr="009D554A">
        <w:rPr>
          <w:sz w:val="16"/>
        </w:rPr>
        <w:t xml:space="preserve">. Russia has the largest land mass by far of any northern nation. It is positioned farther north than </w:t>
      </w:r>
      <w:proofErr w:type="gramStart"/>
      <w:r w:rsidRPr="009D554A">
        <w:rPr>
          <w:sz w:val="16"/>
        </w:rPr>
        <w:t>all of</w:t>
      </w:r>
      <w:proofErr w:type="gramEnd"/>
      <w:r w:rsidRPr="009D554A">
        <w:rPr>
          <w:sz w:val="16"/>
        </w:rPr>
        <w:t xml:space="preserve"> its South Asian neighbors, which collectively are home to the largest global population fending off displacement from rising seas, drought and an overheating climate. Like Canada, </w:t>
      </w:r>
      <w:r w:rsidRPr="00F67D1D">
        <w:rPr>
          <w:highlight w:val="green"/>
          <w:u w:val="single"/>
        </w:rPr>
        <w:t>Russia</w:t>
      </w:r>
      <w:r w:rsidRPr="00F7088E">
        <w:rPr>
          <w:u w:val="single"/>
        </w:rPr>
        <w:t xml:space="preserve"> is </w:t>
      </w:r>
      <w:r w:rsidRPr="00F67D1D">
        <w:rPr>
          <w:b/>
          <w:bCs/>
          <w:highlight w:val="green"/>
          <w:u w:val="single"/>
        </w:rPr>
        <w:t>rich in</w:t>
      </w:r>
      <w:r w:rsidRPr="009D554A">
        <w:rPr>
          <w:b/>
          <w:bCs/>
          <w:u w:val="single"/>
        </w:rPr>
        <w:t xml:space="preserve"> </w:t>
      </w:r>
      <w:r w:rsidRPr="00F67D1D">
        <w:rPr>
          <w:b/>
          <w:bCs/>
          <w:highlight w:val="green"/>
          <w:u w:val="single"/>
        </w:rPr>
        <w:t>resources and land</w:t>
      </w:r>
      <w:r w:rsidRPr="00F7088E">
        <w:rPr>
          <w:u w:val="single"/>
        </w:rPr>
        <w:t>, with room to grow. Its crop production is expected to be boosted by warming temperatures over the coming decades</w:t>
      </w:r>
      <w:r w:rsidRPr="009D554A">
        <w:rPr>
          <w:sz w:val="16"/>
        </w:rPr>
        <w:t xml:space="preserve"> even </w:t>
      </w:r>
      <w:r w:rsidRPr="00F7088E">
        <w:rPr>
          <w:u w:val="single"/>
        </w:rPr>
        <w:t>as farm yields in the United States, Europe and India are all forecast to decrease</w:t>
      </w:r>
      <w:r w:rsidRPr="009D554A">
        <w:rPr>
          <w:sz w:val="16"/>
        </w:rPr>
        <w:t xml:space="preserve">. And whether by accident or cunning strategy or, most likely, some combination of the two, </w:t>
      </w:r>
      <w:r w:rsidRPr="00F7088E">
        <w:rPr>
          <w:u w:val="single"/>
        </w:rPr>
        <w:t>the steps its leaders have steadily taken</w:t>
      </w:r>
      <w:r w:rsidRPr="009D554A">
        <w:rPr>
          <w:sz w:val="16"/>
        </w:rPr>
        <w:t xml:space="preserve"> — </w:t>
      </w:r>
      <w:r w:rsidRPr="00F7088E">
        <w:rPr>
          <w:u w:val="single"/>
        </w:rPr>
        <w:t>planting flags in the Arctic and propping up domestic grain production among them</w:t>
      </w:r>
      <w:r w:rsidRPr="009D554A">
        <w:rPr>
          <w:sz w:val="16"/>
        </w:rPr>
        <w:t xml:space="preserve"> — </w:t>
      </w:r>
      <w:r w:rsidRPr="00F7088E">
        <w:rPr>
          <w:u w:val="single"/>
        </w:rPr>
        <w:t xml:space="preserve">have increasingly positioned Russia </w:t>
      </w:r>
      <w:r w:rsidRPr="00F67D1D">
        <w:rPr>
          <w:highlight w:val="green"/>
          <w:u w:val="single"/>
        </w:rPr>
        <w:t>to</w:t>
      </w:r>
      <w:r w:rsidRPr="00F7088E">
        <w:rPr>
          <w:u w:val="single"/>
        </w:rPr>
        <w:t xml:space="preserve"> </w:t>
      </w:r>
      <w:r w:rsidRPr="00F67D1D">
        <w:rPr>
          <w:highlight w:val="green"/>
          <w:u w:val="single"/>
        </w:rPr>
        <w:t>regain</w:t>
      </w:r>
      <w:r w:rsidRPr="00F7088E">
        <w:rPr>
          <w:u w:val="single"/>
        </w:rPr>
        <w:t xml:space="preserve"> its </w:t>
      </w:r>
      <w:r w:rsidRPr="00F67D1D">
        <w:rPr>
          <w:b/>
          <w:bCs/>
          <w:highlight w:val="green"/>
          <w:u w:val="single"/>
        </w:rPr>
        <w:t>superpower mantle</w:t>
      </w:r>
      <w:r w:rsidRPr="009D554A">
        <w:rPr>
          <w:b/>
          <w:bCs/>
          <w:u w:val="single"/>
        </w:rPr>
        <w:t xml:space="preserve"> in a warmer world</w:t>
      </w:r>
      <w:r w:rsidRPr="009D554A">
        <w:rPr>
          <w:sz w:val="16"/>
        </w:rPr>
        <w:t>.</w:t>
      </w:r>
      <w:r>
        <w:rPr>
          <w:sz w:val="16"/>
        </w:rPr>
        <w:t xml:space="preserve"> </w:t>
      </w:r>
      <w:r w:rsidRPr="009D554A">
        <w:rPr>
          <w:u w:val="single"/>
        </w:rPr>
        <w:t>For thousands of years, warming temperatures</w:t>
      </w:r>
      <w:r w:rsidRPr="009D554A">
        <w:rPr>
          <w:sz w:val="16"/>
        </w:rPr>
        <w:t xml:space="preserve"> and optimal climate </w:t>
      </w:r>
      <w:r w:rsidRPr="009D554A">
        <w:rPr>
          <w:u w:val="single"/>
        </w:rPr>
        <w:t>have tracked closely with human productivity and development</w:t>
      </w:r>
      <w:r w:rsidRPr="009D554A">
        <w:rPr>
          <w:sz w:val="16"/>
        </w:rPr>
        <w:t xml:space="preserve">. After the last ice age, human colonization of Greenland surged with a period of warming only to sharply contract again during a period of abrupt cooling. More recently, researchers have correlated a quickening economic pulse in Iceland with years that had above-average temperatures, just as suffocating heat waves in the global South have tempered growth. </w:t>
      </w:r>
      <w:r w:rsidRPr="009D554A">
        <w:rPr>
          <w:u w:val="single"/>
        </w:rPr>
        <w:t xml:space="preserve">There is an </w:t>
      </w:r>
      <w:r w:rsidRPr="00F67D1D">
        <w:rPr>
          <w:b/>
          <w:bCs/>
          <w:highlight w:val="green"/>
          <w:u w:val="single"/>
        </w:rPr>
        <w:t>optimum climate for</w:t>
      </w:r>
      <w:r w:rsidRPr="009D554A">
        <w:rPr>
          <w:b/>
          <w:bCs/>
          <w:u w:val="single"/>
        </w:rPr>
        <w:t xml:space="preserve"> human </w:t>
      </w:r>
      <w:r w:rsidRPr="00F67D1D">
        <w:rPr>
          <w:b/>
          <w:bCs/>
          <w:highlight w:val="green"/>
          <w:u w:val="single"/>
        </w:rPr>
        <w:t>productivity</w:t>
      </w:r>
      <w:r w:rsidRPr="009D554A">
        <w:rPr>
          <w:sz w:val="16"/>
        </w:rPr>
        <w:t xml:space="preserve"> — average annual temperatures </w:t>
      </w:r>
      <w:r w:rsidRPr="009D554A">
        <w:rPr>
          <w:u w:val="single"/>
        </w:rPr>
        <w:t xml:space="preserve">between </w:t>
      </w:r>
      <w:proofErr w:type="gramStart"/>
      <w:r w:rsidRPr="009D554A">
        <w:rPr>
          <w:u w:val="single"/>
        </w:rPr>
        <w:t xml:space="preserve">52 </w:t>
      </w:r>
      <w:r w:rsidRPr="00F67D1D">
        <w:rPr>
          <w:highlight w:val="green"/>
          <w:u w:val="single"/>
        </w:rPr>
        <w:t>and 59 degrees</w:t>
      </w:r>
      <w:proofErr w:type="gramEnd"/>
      <w:r w:rsidRPr="009D554A">
        <w:rPr>
          <w:sz w:val="16"/>
        </w:rPr>
        <w:t xml:space="preserve"> Fahrenheit, according to a recent study in the Proceedings of the National Academy of Sciences — </w:t>
      </w:r>
      <w:r w:rsidRPr="00F67D1D">
        <w:rPr>
          <w:highlight w:val="green"/>
          <w:u w:val="single"/>
        </w:rPr>
        <w:t>and</w:t>
      </w:r>
      <w:r w:rsidRPr="009D554A">
        <w:rPr>
          <w:u w:val="single"/>
        </w:rPr>
        <w:t xml:space="preserve"> much of the planet’s far north is headed straight toward it.</w:t>
      </w:r>
      <w:r>
        <w:rPr>
          <w:u w:val="single"/>
        </w:rPr>
        <w:t xml:space="preserve"> </w:t>
      </w:r>
      <w:r w:rsidRPr="009D554A">
        <w:rPr>
          <w:sz w:val="16"/>
        </w:rPr>
        <w:t xml:space="preserve">Marshall Burke, the deputy director of the Center for Food Security and the Environment at Stanford University, has spent the better part of a decade studying how climate change will alter global economies, mostly focusing on the economic damage that could be wreaked by storms and heat waves and withering crops. A 2015 paper he co-wrote in the journal Nature made the geographic implications clear: </w:t>
      </w:r>
      <w:r w:rsidRPr="009D554A">
        <w:rPr>
          <w:u w:val="single"/>
        </w:rPr>
        <w:t>Draw a line around the planet at the latitude of the northern borders of the United States and China, and just about every place south</w:t>
      </w:r>
      <w:r w:rsidRPr="009D554A">
        <w:rPr>
          <w:sz w:val="16"/>
        </w:rPr>
        <w:t xml:space="preserve">, across five continents, </w:t>
      </w:r>
      <w:r w:rsidRPr="009D554A">
        <w:rPr>
          <w:u w:val="single"/>
        </w:rPr>
        <w:t>stands to lose out. Productivity</w:t>
      </w:r>
      <w:r w:rsidRPr="009D554A">
        <w:rPr>
          <w:sz w:val="16"/>
        </w:rPr>
        <w:t xml:space="preserve">, Burke found, </w:t>
      </w:r>
      <w:r w:rsidRPr="009D554A">
        <w:rPr>
          <w:u w:val="single"/>
        </w:rPr>
        <w:t>peaks at about 55 degrees average temperature and then drops as the climate warms</w:t>
      </w:r>
      <w:r w:rsidRPr="009D554A">
        <w:rPr>
          <w:sz w:val="16"/>
        </w:rPr>
        <w:t xml:space="preserve">. He projects that </w:t>
      </w:r>
      <w:r w:rsidRPr="009D554A">
        <w:rPr>
          <w:u w:val="single"/>
        </w:rPr>
        <w:t xml:space="preserve">by 2100, the national per capita income in the United States might be a third less than it would be in a </w:t>
      </w:r>
      <w:proofErr w:type="spellStart"/>
      <w:r w:rsidRPr="009D554A">
        <w:rPr>
          <w:u w:val="single"/>
        </w:rPr>
        <w:t>nonwarming</w:t>
      </w:r>
      <w:proofErr w:type="spellEnd"/>
      <w:r w:rsidRPr="009D554A">
        <w:rPr>
          <w:u w:val="single"/>
        </w:rPr>
        <w:t xml:space="preserve"> world; India’s would be nearly 92 percent less; and China’s future growth would be cut short by nearly half. The mirror image</w:t>
      </w:r>
      <w:r w:rsidRPr="009D554A">
        <w:rPr>
          <w:sz w:val="16"/>
        </w:rPr>
        <w:t xml:space="preserve">, meanwhile, </w:t>
      </w:r>
      <w:r w:rsidRPr="009D554A">
        <w:rPr>
          <w:u w:val="single"/>
        </w:rPr>
        <w:t>tells a different story: Incredible growth could await</w:t>
      </w:r>
      <w:r w:rsidRPr="009D554A">
        <w:rPr>
          <w:sz w:val="16"/>
        </w:rPr>
        <w:t xml:space="preserve"> those places soon to enter their prime. </w:t>
      </w:r>
      <w:r w:rsidRPr="009D554A">
        <w:rPr>
          <w:u w:val="single"/>
        </w:rPr>
        <w:t xml:space="preserve">Canada, Scandinavia, </w:t>
      </w:r>
      <w:proofErr w:type="gramStart"/>
      <w:r w:rsidRPr="009D554A">
        <w:rPr>
          <w:u w:val="single"/>
        </w:rPr>
        <w:t>Iceland</w:t>
      </w:r>
      <w:proofErr w:type="gramEnd"/>
      <w:r w:rsidRPr="009D554A">
        <w:rPr>
          <w:u w:val="single"/>
        </w:rPr>
        <w:t xml:space="preserve"> and </w:t>
      </w:r>
      <w:r w:rsidRPr="00F67D1D">
        <w:rPr>
          <w:highlight w:val="green"/>
          <w:u w:val="single"/>
        </w:rPr>
        <w:t>Russia</w:t>
      </w:r>
      <w:r w:rsidRPr="009D554A">
        <w:rPr>
          <w:sz w:val="16"/>
        </w:rPr>
        <w:t xml:space="preserve"> each </w:t>
      </w:r>
      <w:r w:rsidRPr="00F67D1D">
        <w:rPr>
          <w:highlight w:val="green"/>
          <w:u w:val="single"/>
        </w:rPr>
        <w:t>could see</w:t>
      </w:r>
      <w:r w:rsidRPr="009D554A">
        <w:rPr>
          <w:u w:val="single"/>
        </w:rPr>
        <w:t xml:space="preserve"> as much as </w:t>
      </w:r>
      <w:r w:rsidRPr="00F67D1D">
        <w:rPr>
          <w:b/>
          <w:bCs/>
          <w:highlight w:val="green"/>
          <w:u w:val="single"/>
        </w:rPr>
        <w:t>fivefold bursts in</w:t>
      </w:r>
      <w:r w:rsidRPr="009D554A">
        <w:rPr>
          <w:b/>
          <w:bCs/>
          <w:u w:val="single"/>
        </w:rPr>
        <w:t xml:space="preserve"> their per capita </w:t>
      </w:r>
      <w:r w:rsidRPr="00F67D1D">
        <w:rPr>
          <w:b/>
          <w:bCs/>
          <w:highlight w:val="green"/>
          <w:u w:val="single"/>
        </w:rPr>
        <w:t>g</w:t>
      </w:r>
      <w:r w:rsidRPr="009D554A">
        <w:rPr>
          <w:b/>
          <w:bCs/>
          <w:u w:val="single"/>
        </w:rPr>
        <w:t xml:space="preserve">ross </w:t>
      </w:r>
      <w:r w:rsidRPr="00F67D1D">
        <w:rPr>
          <w:b/>
          <w:bCs/>
          <w:highlight w:val="green"/>
          <w:u w:val="single"/>
        </w:rPr>
        <w:t>d</w:t>
      </w:r>
      <w:r w:rsidRPr="009D554A">
        <w:rPr>
          <w:b/>
          <w:bCs/>
          <w:u w:val="single"/>
        </w:rPr>
        <w:t xml:space="preserve">omestic </w:t>
      </w:r>
      <w:r w:rsidRPr="00F67D1D">
        <w:rPr>
          <w:b/>
          <w:bCs/>
          <w:highlight w:val="green"/>
          <w:u w:val="single"/>
        </w:rPr>
        <w:t>p</w:t>
      </w:r>
      <w:r w:rsidRPr="00C053D7">
        <w:rPr>
          <w:b/>
          <w:bCs/>
          <w:u w:val="single"/>
        </w:rPr>
        <w:t>roducts</w:t>
      </w:r>
      <w:r w:rsidRPr="009D554A">
        <w:rPr>
          <w:u w:val="single"/>
        </w:rPr>
        <w:t xml:space="preserve"> by the end of the century</w:t>
      </w:r>
      <w:r w:rsidRPr="009D554A">
        <w:rPr>
          <w:sz w:val="16"/>
        </w:rPr>
        <w:t xml:space="preserve"> so long as they have enough people to power their economies at that level.</w:t>
      </w:r>
      <w:r>
        <w:rPr>
          <w:sz w:val="16"/>
        </w:rPr>
        <w:t xml:space="preserve"> </w:t>
      </w:r>
      <w:r w:rsidRPr="009D554A">
        <w:rPr>
          <w:sz w:val="16"/>
        </w:rPr>
        <w:t xml:space="preserve">For two years The New York Times and ProPublica have been reporting on the great global climate migration that is already underway. By 2070, more than three billion people may find themselves living outside the optimum climate for human life, causing tens of millions of migrants to press northward into the United States and Europe. (Most migrants do move north, where there is the greatest land mass and economic opportunity.) The U.S. itself, the reporting showed, is likely to undergo its own vast demographic transformation as heat, drought and rising sea levels displace millions of Americans. In this final installment of our three-part series, the focus is on who benefits — looking at where the planet’s masses will most likely end their journey in the pursuit of a stable climate. </w:t>
      </w:r>
      <w:r w:rsidRPr="009D554A">
        <w:rPr>
          <w:u w:val="single"/>
        </w:rPr>
        <w:t xml:space="preserve">The optimal niche for human life will eventually move beyond the U.S. and Europe, </w:t>
      </w:r>
      <w:r w:rsidRPr="009D554A">
        <w:rPr>
          <w:b/>
          <w:bCs/>
          <w:u w:val="single"/>
        </w:rPr>
        <w:t>toward the pole</w:t>
      </w:r>
      <w:r w:rsidRPr="009D554A">
        <w:rPr>
          <w:sz w:val="16"/>
        </w:rPr>
        <w:t>, and people will move with it.</w:t>
      </w:r>
      <w:r>
        <w:rPr>
          <w:sz w:val="16"/>
        </w:rPr>
        <w:t xml:space="preserve"> </w:t>
      </w:r>
      <w:r w:rsidRPr="009D554A">
        <w:rPr>
          <w:u w:val="single"/>
        </w:rPr>
        <w:t>This could present an extraordinary opportunity for the world’s northernmost nations</w:t>
      </w:r>
      <w:r w:rsidRPr="009D554A">
        <w:rPr>
          <w:sz w:val="16"/>
        </w:rPr>
        <w:t xml:space="preserve"> — but only if they figure out how to stem their own population decline while accommodating at least some of a monumental population push at their borders. Take, for example, Canada: It is flush with land as well as timber, oil, </w:t>
      </w:r>
      <w:proofErr w:type="gramStart"/>
      <w:r w:rsidRPr="009D554A">
        <w:rPr>
          <w:sz w:val="16"/>
        </w:rPr>
        <w:t>gas</w:t>
      </w:r>
      <w:proofErr w:type="gramEnd"/>
      <w:r w:rsidRPr="009D554A">
        <w:rPr>
          <w:sz w:val="16"/>
        </w:rPr>
        <w:t xml:space="preserve"> and hydropower, and it has access to 20 percent of the world’s fresh water. It has a stable, incorrupt democracy. And </w:t>
      </w:r>
      <w:r w:rsidRPr="009D554A">
        <w:rPr>
          <w:u w:val="single"/>
        </w:rPr>
        <w:t>as the climate warms, Canada will move into the ecological sweet spot for civilization, benefiting from new Arctic transportation routes as well as an expanded capacity for farming</w:t>
      </w:r>
      <w:r w:rsidRPr="009D554A">
        <w:rPr>
          <w:sz w:val="16"/>
        </w:rPr>
        <w:t>. But there are only 38 million people in Canada, and Canadians are dying at a faster rate than they are being born. Burke’s research suggests climate change will, by 2100, make Canadians two and a half times richer in terms of per capita G.D.P. than they would be if the planet were not warming. Canada may be able to seize that opportunity only if it welcomes a lot more people.</w:t>
      </w:r>
      <w:r>
        <w:rPr>
          <w:sz w:val="16"/>
        </w:rPr>
        <w:t xml:space="preserve"> </w:t>
      </w:r>
      <w:proofErr w:type="gramStart"/>
      <w:r w:rsidRPr="009D554A">
        <w:rPr>
          <w:sz w:val="16"/>
          <w:szCs w:val="16"/>
        </w:rPr>
        <w:t>This is why</w:t>
      </w:r>
      <w:proofErr w:type="gramEnd"/>
      <w:r w:rsidRPr="009D554A">
        <w:rPr>
          <w:sz w:val="16"/>
          <w:szCs w:val="16"/>
        </w:rPr>
        <w:t xml:space="preserve"> a group of Canadian business executives and academics have called on their government to turn the country’s immigration system into a magnet for the planet’s most talented people, hoping to nearly triple Canada’s population by 2100. The government has signaled some receptivity, increasing its immigration targets this year by 14 percent, in part reflecting a public sentiment that recognizes the importance of immigration to Canada’s economy. Whether today’s Canadians are truly ready to see migrants outnumber them two to one, though, remains to be seen.</w:t>
      </w:r>
      <w:r>
        <w:rPr>
          <w:sz w:val="16"/>
          <w:szCs w:val="16"/>
        </w:rPr>
        <w:t xml:space="preserve"> </w:t>
      </w:r>
      <w:r w:rsidRPr="009D554A">
        <w:rPr>
          <w:u w:val="single"/>
        </w:rPr>
        <w:t xml:space="preserve">The story is similar in the northern nations of Europe, where low birthrates and aging populations are </w:t>
      </w:r>
      <w:r w:rsidRPr="009D554A">
        <w:rPr>
          <w:b/>
          <w:bCs/>
          <w:u w:val="single"/>
        </w:rPr>
        <w:t>out of step with</w:t>
      </w:r>
      <w:r w:rsidRPr="009D554A">
        <w:rPr>
          <w:sz w:val="16"/>
        </w:rPr>
        <w:t xml:space="preserve"> the </w:t>
      </w:r>
      <w:r w:rsidRPr="009D554A">
        <w:rPr>
          <w:b/>
          <w:bCs/>
          <w:u w:val="single"/>
        </w:rPr>
        <w:t>projected needs of agriculture</w:t>
      </w:r>
      <w:r w:rsidRPr="009D554A">
        <w:rPr>
          <w:u w:val="single"/>
        </w:rPr>
        <w:t xml:space="preserve"> and other industries</w:t>
      </w:r>
      <w:r w:rsidRPr="009D554A">
        <w:rPr>
          <w:sz w:val="16"/>
        </w:rPr>
        <w:t xml:space="preserve">. The countries of Western and Central Europe are among the world’s largest growers of food, but native population declines force a heavy reliance at harvest time on migrant workers from places like Belarus and Romania. Norway and Sweden, too, could soon see a longer growing season and an increased harvest for their vegetable, </w:t>
      </w:r>
      <w:proofErr w:type="gramStart"/>
      <w:r w:rsidRPr="009D554A">
        <w:rPr>
          <w:sz w:val="16"/>
        </w:rPr>
        <w:t>fruit</w:t>
      </w:r>
      <w:proofErr w:type="gramEnd"/>
      <w:r w:rsidRPr="009D554A">
        <w:rPr>
          <w:sz w:val="16"/>
        </w:rPr>
        <w:t xml:space="preserve"> and berry crops as temperatures warm, but even now they can’t harvest them without bringing in 15,000 to 30,000 migrant workers apiece, says Arne </w:t>
      </w:r>
      <w:proofErr w:type="spellStart"/>
      <w:r w:rsidRPr="009D554A">
        <w:rPr>
          <w:sz w:val="16"/>
        </w:rPr>
        <w:t>Bardalen</w:t>
      </w:r>
      <w:proofErr w:type="spellEnd"/>
      <w:r w:rsidRPr="009D554A">
        <w:rPr>
          <w:sz w:val="16"/>
        </w:rPr>
        <w:t xml:space="preserve"> of the Norwegian Institute of Bioeconomy Research, an expert on agriculture, food security and climate change.</w:t>
      </w:r>
      <w:r>
        <w:rPr>
          <w:sz w:val="16"/>
        </w:rPr>
        <w:t xml:space="preserve"> </w:t>
      </w:r>
      <w:r w:rsidRPr="009D554A">
        <w:rPr>
          <w:u w:val="single"/>
        </w:rPr>
        <w:t>Wrapped up in all of this</w:t>
      </w:r>
      <w:r w:rsidRPr="009D554A">
        <w:rPr>
          <w:sz w:val="16"/>
        </w:rPr>
        <w:t xml:space="preserve"> — the farming, the migration, the warming — </w:t>
      </w:r>
      <w:r w:rsidRPr="009D554A">
        <w:rPr>
          <w:u w:val="single"/>
        </w:rPr>
        <w:t xml:space="preserve">is a </w:t>
      </w:r>
      <w:r w:rsidRPr="009D554A">
        <w:rPr>
          <w:b/>
          <w:bCs/>
          <w:u w:val="single"/>
        </w:rPr>
        <w:t xml:space="preserve">larger game of </w:t>
      </w:r>
      <w:r w:rsidRPr="00F67D1D">
        <w:rPr>
          <w:b/>
          <w:bCs/>
          <w:highlight w:val="green"/>
          <w:u w:val="single"/>
        </w:rPr>
        <w:t>global influence</w:t>
      </w:r>
      <w:r w:rsidRPr="009D554A">
        <w:rPr>
          <w:u w:val="single"/>
        </w:rPr>
        <w:t>. The issue of national security</w:t>
      </w:r>
      <w:r w:rsidRPr="009D554A">
        <w:rPr>
          <w:sz w:val="16"/>
        </w:rPr>
        <w:t xml:space="preserve">, for any of these countries as well as the United States, </w:t>
      </w:r>
      <w:r w:rsidRPr="009D554A">
        <w:rPr>
          <w:u w:val="single"/>
        </w:rPr>
        <w:t xml:space="preserve">is </w:t>
      </w:r>
      <w:r w:rsidRPr="00F67D1D">
        <w:rPr>
          <w:highlight w:val="green"/>
          <w:u w:val="single"/>
        </w:rPr>
        <w:t>inextricably interlinked</w:t>
      </w:r>
      <w:r w:rsidRPr="009D554A">
        <w:rPr>
          <w:sz w:val="16"/>
        </w:rPr>
        <w:t xml:space="preserve"> not only with immigration and border policies but also </w:t>
      </w:r>
      <w:r w:rsidRPr="00F67D1D">
        <w:rPr>
          <w:highlight w:val="green"/>
          <w:u w:val="single"/>
        </w:rPr>
        <w:t>with food security</w:t>
      </w:r>
      <w:r w:rsidRPr="009D554A">
        <w:rPr>
          <w:u w:val="single"/>
        </w:rPr>
        <w:t xml:space="preserve">. The race for </w:t>
      </w:r>
      <w:r w:rsidRPr="00F67D1D">
        <w:rPr>
          <w:highlight w:val="green"/>
          <w:u w:val="single"/>
        </w:rPr>
        <w:t>prosperity in</w:t>
      </w:r>
      <w:r w:rsidRPr="009D554A">
        <w:rPr>
          <w:u w:val="single"/>
        </w:rPr>
        <w:t xml:space="preserve"> a </w:t>
      </w:r>
      <w:r w:rsidRPr="00F67D1D">
        <w:rPr>
          <w:highlight w:val="green"/>
          <w:u w:val="single"/>
        </w:rPr>
        <w:t>climate-changed world is</w:t>
      </w:r>
      <w:r w:rsidRPr="009D554A">
        <w:rPr>
          <w:u w:val="single"/>
        </w:rPr>
        <w:t xml:space="preserve"> about achieving domestic self-reliance </w:t>
      </w:r>
      <w:proofErr w:type="gramStart"/>
      <w:r w:rsidRPr="009D554A">
        <w:rPr>
          <w:u w:val="single"/>
        </w:rPr>
        <w:t>and</w:t>
      </w:r>
      <w:r w:rsidRPr="009D554A">
        <w:rPr>
          <w:sz w:val="16"/>
        </w:rPr>
        <w:t xml:space="preserve"> also</w:t>
      </w:r>
      <w:proofErr w:type="gramEnd"/>
      <w:r w:rsidRPr="009D554A">
        <w:rPr>
          <w:sz w:val="16"/>
        </w:rPr>
        <w:t xml:space="preserve"> </w:t>
      </w:r>
      <w:r w:rsidRPr="009D554A">
        <w:rPr>
          <w:u w:val="single"/>
        </w:rPr>
        <w:t>expanding geopolitical influence</w:t>
      </w:r>
      <w:r w:rsidRPr="009D554A">
        <w:rPr>
          <w:sz w:val="16"/>
        </w:rPr>
        <w:t xml:space="preserve">. But, as John Kerry, who is President-elect Biden’s incoming climate czar and a former U.S. secretary of state, put it to me recently, </w:t>
      </w:r>
      <w:r w:rsidRPr="009D554A">
        <w:rPr>
          <w:u w:val="single"/>
        </w:rPr>
        <w:t xml:space="preserve">both are dependent on how the </w:t>
      </w:r>
      <w:r w:rsidRPr="00F67D1D">
        <w:rPr>
          <w:b/>
          <w:bCs/>
          <w:highlight w:val="green"/>
          <w:u w:val="single"/>
        </w:rPr>
        <w:t>accessibility</w:t>
      </w:r>
      <w:r w:rsidRPr="009D554A">
        <w:rPr>
          <w:b/>
          <w:bCs/>
          <w:u w:val="single"/>
        </w:rPr>
        <w:t xml:space="preserve"> or usability </w:t>
      </w:r>
      <w:r w:rsidRPr="00F67D1D">
        <w:rPr>
          <w:b/>
          <w:bCs/>
          <w:highlight w:val="green"/>
          <w:u w:val="single"/>
        </w:rPr>
        <w:t>of territory</w:t>
      </w:r>
      <w:r w:rsidRPr="009D554A">
        <w:rPr>
          <w:sz w:val="16"/>
        </w:rPr>
        <w:t xml:space="preserve"> — whether Arctic passages or thawing land — </w:t>
      </w:r>
      <w:r w:rsidRPr="009D554A">
        <w:rPr>
          <w:u w:val="single"/>
        </w:rPr>
        <w:t xml:space="preserve">changes over time. The scarcer food and other resources become on a global level, the more the </w:t>
      </w:r>
      <w:r w:rsidRPr="00F67D1D">
        <w:rPr>
          <w:highlight w:val="green"/>
          <w:u w:val="single"/>
        </w:rPr>
        <w:t>ability to produce food</w:t>
      </w:r>
      <w:r w:rsidRPr="009D554A">
        <w:rPr>
          <w:u w:val="single"/>
        </w:rPr>
        <w:t xml:space="preserve"> domestically </w:t>
      </w:r>
      <w:r w:rsidRPr="00F67D1D">
        <w:rPr>
          <w:highlight w:val="green"/>
          <w:u w:val="single"/>
        </w:rPr>
        <w:t xml:space="preserve">becomes a </w:t>
      </w:r>
      <w:r w:rsidRPr="00F67D1D">
        <w:rPr>
          <w:b/>
          <w:bCs/>
          <w:highlight w:val="green"/>
          <w:u w:val="single"/>
        </w:rPr>
        <w:t>tool of power</w:t>
      </w:r>
      <w:r w:rsidRPr="009D554A">
        <w:rPr>
          <w:sz w:val="16"/>
        </w:rPr>
        <w:t xml:space="preserve">. And </w:t>
      </w:r>
      <w:r w:rsidRPr="009D554A">
        <w:rPr>
          <w:u w:val="single"/>
        </w:rPr>
        <w:t xml:space="preserve">the more nations can keep themselves afloat in this changing world, the more they stand to benefit just by </w:t>
      </w:r>
      <w:r w:rsidRPr="009D554A">
        <w:rPr>
          <w:b/>
          <w:bCs/>
          <w:u w:val="single"/>
        </w:rPr>
        <w:t>watching others</w:t>
      </w:r>
      <w:r w:rsidRPr="009D554A">
        <w:rPr>
          <w:u w:val="single"/>
        </w:rPr>
        <w:t xml:space="preserve"> </w:t>
      </w:r>
      <w:r w:rsidRPr="009D554A">
        <w:rPr>
          <w:b/>
          <w:bCs/>
          <w:u w:val="single"/>
        </w:rPr>
        <w:t>sink</w:t>
      </w:r>
      <w:r w:rsidRPr="009D554A">
        <w:rPr>
          <w:sz w:val="16"/>
        </w:rPr>
        <w:t xml:space="preserve">. “It could be very tense,” Kerry said, “a really, really messy process.” All of </w:t>
      </w:r>
      <w:proofErr w:type="gramStart"/>
      <w:r w:rsidRPr="009D554A">
        <w:rPr>
          <w:sz w:val="16"/>
        </w:rPr>
        <w:t>that makes</w:t>
      </w:r>
      <w:proofErr w:type="gramEnd"/>
      <w:r w:rsidRPr="009D554A">
        <w:rPr>
          <w:sz w:val="16"/>
        </w:rPr>
        <w:t xml:space="preserve"> the flow of people — whether you call them climate refugees or human capital — an inseverable part of the geopolitical power struggle driven by climate.</w:t>
      </w:r>
      <w:r>
        <w:rPr>
          <w:sz w:val="16"/>
        </w:rPr>
        <w:t xml:space="preserve"> </w:t>
      </w:r>
      <w:r w:rsidRPr="00F67D1D">
        <w:rPr>
          <w:highlight w:val="green"/>
          <w:u w:val="single"/>
        </w:rPr>
        <w:t>Russia</w:t>
      </w:r>
      <w:r w:rsidRPr="009D554A">
        <w:rPr>
          <w:u w:val="single"/>
        </w:rPr>
        <w:t xml:space="preserve"> has been </w:t>
      </w:r>
      <w:r w:rsidRPr="009D554A">
        <w:rPr>
          <w:b/>
          <w:bCs/>
          <w:u w:val="single"/>
        </w:rPr>
        <w:t>explicit about its intention</w:t>
      </w:r>
      <w:r w:rsidRPr="009D554A">
        <w:rPr>
          <w:u w:val="single"/>
        </w:rPr>
        <w:t xml:space="preserve"> to come out ahead</w:t>
      </w:r>
      <w:r w:rsidRPr="009D554A">
        <w:rPr>
          <w:sz w:val="16"/>
        </w:rPr>
        <w:t xml:space="preserve"> as the climate changes; </w:t>
      </w:r>
      <w:r w:rsidRPr="009D554A">
        <w:rPr>
          <w:u w:val="single"/>
        </w:rPr>
        <w:t xml:space="preserve">in its national </w:t>
      </w:r>
      <w:r w:rsidRPr="00F67D1D">
        <w:rPr>
          <w:highlight w:val="green"/>
          <w:u w:val="single"/>
        </w:rPr>
        <w:t>action plan on climate</w:t>
      </w:r>
      <w:r w:rsidRPr="009D554A">
        <w:rPr>
          <w:sz w:val="16"/>
        </w:rPr>
        <w:t xml:space="preserve"> released in January, </w:t>
      </w:r>
      <w:r w:rsidRPr="006D7D5F">
        <w:rPr>
          <w:u w:val="single"/>
        </w:rPr>
        <w:t>it</w:t>
      </w:r>
      <w:r w:rsidRPr="009D554A">
        <w:rPr>
          <w:u w:val="single"/>
        </w:rPr>
        <w:t xml:space="preserve"> </w:t>
      </w:r>
      <w:r w:rsidRPr="00F67D1D">
        <w:rPr>
          <w:highlight w:val="green"/>
          <w:u w:val="single"/>
        </w:rPr>
        <w:t>called</w:t>
      </w:r>
      <w:r w:rsidRPr="009D554A">
        <w:rPr>
          <w:u w:val="single"/>
        </w:rPr>
        <w:t xml:space="preserve"> on the country to “use the </w:t>
      </w:r>
      <w:r w:rsidRPr="00F67D1D">
        <w:rPr>
          <w:highlight w:val="green"/>
          <w:u w:val="single"/>
        </w:rPr>
        <w:t>advantages” of warming</w:t>
      </w:r>
      <w:r w:rsidRPr="009D554A">
        <w:rPr>
          <w:u w:val="single"/>
        </w:rPr>
        <w:t xml:space="preserve"> and listed Arctic shipping and extended growing seasons among things that would shower “additional benefits”</w:t>
      </w:r>
      <w:r w:rsidRPr="009D554A">
        <w:rPr>
          <w:sz w:val="16"/>
        </w:rPr>
        <w:t xml:space="preserve"> on the nation. Russia may be no better positioned, politically speaking, to welcome large numbers of migrants than the U.S. or Canada; in fact, xenophobia is probably even more prevalent there. But how it tackles </w:t>
      </w:r>
      <w:proofErr w:type="gramStart"/>
      <w:r w:rsidRPr="009D554A">
        <w:rPr>
          <w:sz w:val="16"/>
        </w:rPr>
        <w:t>migration</w:t>
      </w:r>
      <w:proofErr w:type="gramEnd"/>
      <w:r w:rsidRPr="009D554A">
        <w:rPr>
          <w:sz w:val="16"/>
        </w:rPr>
        <w:t xml:space="preserve"> and its own demographic challenges will have tremendous consequences for the U.S. and the rest of the world. Russia has always wanted to populate its vast eastern lands, and the steady thawing there puts that long-sought goal within reach. </w:t>
      </w:r>
      <w:r w:rsidRPr="009D554A">
        <w:rPr>
          <w:u w:val="single"/>
        </w:rPr>
        <w:t xml:space="preserve">Achieving it </w:t>
      </w:r>
      <w:r w:rsidRPr="00F67D1D">
        <w:rPr>
          <w:highlight w:val="green"/>
          <w:u w:val="single"/>
        </w:rPr>
        <w:t xml:space="preserve">could </w:t>
      </w:r>
      <w:r w:rsidRPr="00F67D1D">
        <w:rPr>
          <w:b/>
          <w:bCs/>
          <w:highlight w:val="green"/>
          <w:u w:val="single"/>
        </w:rPr>
        <w:t>significantly increase Russia’s</w:t>
      </w:r>
      <w:r w:rsidRPr="009D554A">
        <w:rPr>
          <w:b/>
          <w:bCs/>
          <w:u w:val="single"/>
        </w:rPr>
        <w:t xml:space="preserve"> prosperity and </w:t>
      </w:r>
      <w:r w:rsidRPr="00F67D1D">
        <w:rPr>
          <w:b/>
          <w:bCs/>
          <w:highlight w:val="green"/>
          <w:u w:val="single"/>
        </w:rPr>
        <w:t>power</w:t>
      </w:r>
      <w:r w:rsidRPr="009D554A">
        <w:rPr>
          <w:u w:val="single"/>
        </w:rPr>
        <w:t xml:space="preserve"> in the process, through the opening of tens of millions of acres of land and a flourishing new agricultural economy.</w:t>
      </w:r>
      <w:r>
        <w:rPr>
          <w:u w:val="single"/>
        </w:rPr>
        <w:t xml:space="preserve"> </w:t>
      </w:r>
      <w:r w:rsidRPr="00DA0585">
        <w:rPr>
          <w:sz w:val="16"/>
        </w:rPr>
        <w:t xml:space="preserve">When Nadezhda </w:t>
      </w:r>
      <w:proofErr w:type="spellStart"/>
      <w:r w:rsidRPr="00DA0585">
        <w:rPr>
          <w:sz w:val="16"/>
        </w:rPr>
        <w:t>Tchebakova</w:t>
      </w:r>
      <w:proofErr w:type="spellEnd"/>
      <w:r w:rsidRPr="00DA0585">
        <w:rPr>
          <w:sz w:val="16"/>
        </w:rPr>
        <w:t xml:space="preserve">, a leading Russian climate ecologist, moved to Siberia to research shifts in the region’s climate, she followed in the footsteps of Gulag prisoners who had been banished to a land considered so inhospitable that the mere prospect of crossing it would prevent escape. In time she found a rapidly warming countryside of forests and inviting and temperate hills. In a study she published last summer in the journal Environmental Research Letters, with the co-writers Elena </w:t>
      </w:r>
      <w:proofErr w:type="spellStart"/>
      <w:r w:rsidRPr="00DA0585">
        <w:rPr>
          <w:sz w:val="16"/>
        </w:rPr>
        <w:t>Parfenova</w:t>
      </w:r>
      <w:proofErr w:type="spellEnd"/>
      <w:r w:rsidRPr="00DA0585">
        <w:rPr>
          <w:sz w:val="16"/>
        </w:rPr>
        <w:t xml:space="preserve"> and Amber Soja, an American from NASA, </w:t>
      </w:r>
      <w:proofErr w:type="spellStart"/>
      <w:r w:rsidRPr="00DA0585">
        <w:rPr>
          <w:sz w:val="16"/>
        </w:rPr>
        <w:t>Tchebakova</w:t>
      </w:r>
      <w:proofErr w:type="spellEnd"/>
      <w:r w:rsidRPr="00DA0585">
        <w:rPr>
          <w:sz w:val="16"/>
        </w:rPr>
        <w:t xml:space="preserve"> estimated that </w:t>
      </w:r>
      <w:r w:rsidRPr="00BB300E">
        <w:rPr>
          <w:u w:val="single"/>
        </w:rPr>
        <w:t xml:space="preserve">by 2080, Russia’s </w:t>
      </w:r>
      <w:r w:rsidRPr="00F67D1D">
        <w:rPr>
          <w:highlight w:val="green"/>
          <w:u w:val="single"/>
        </w:rPr>
        <w:t>permafrost</w:t>
      </w:r>
      <w:r w:rsidRPr="00BB300E">
        <w:rPr>
          <w:u w:val="single"/>
        </w:rPr>
        <w:t xml:space="preserve"> in the Asian part of the country </w:t>
      </w:r>
      <w:r w:rsidRPr="00F67D1D">
        <w:rPr>
          <w:highlight w:val="green"/>
          <w:u w:val="single"/>
        </w:rPr>
        <w:t>will be reduced by</w:t>
      </w:r>
      <w:r w:rsidRPr="00BB300E">
        <w:rPr>
          <w:u w:val="single"/>
        </w:rPr>
        <w:t xml:space="preserve"> more than </w:t>
      </w:r>
      <w:r w:rsidRPr="00F67D1D">
        <w:rPr>
          <w:highlight w:val="green"/>
          <w:u w:val="single"/>
        </w:rPr>
        <w:t>half</w:t>
      </w:r>
      <w:r w:rsidRPr="00DA0585">
        <w:rPr>
          <w:sz w:val="16"/>
        </w:rPr>
        <w:t xml:space="preserve">, at least in the active layer within six feet of the surface. </w:t>
      </w:r>
      <w:r w:rsidRPr="00BB300E">
        <w:rPr>
          <w:u w:val="single"/>
        </w:rPr>
        <w:t>One-third of its land mass would begin to switch from “absolute extreme”</w:t>
      </w:r>
      <w:r w:rsidRPr="00DA0585">
        <w:rPr>
          <w:sz w:val="16"/>
        </w:rPr>
        <w:t xml:space="preserve"> in its inhospitality </w:t>
      </w:r>
      <w:r w:rsidRPr="00BB300E">
        <w:rPr>
          <w:u w:val="single"/>
        </w:rPr>
        <w:t>to “fairly favorable” for civilization</w:t>
      </w:r>
      <w:r w:rsidRPr="00DA0585">
        <w:rPr>
          <w:sz w:val="16"/>
        </w:rPr>
        <w:t xml:space="preserve"> — and quite hospitable — she wrote, adopting the ecological terminology that the Russian government itself had invented to dictate how much hardship pay settlers banished to the region should receive. One of the coldest and most ecologically hostile places on the planet, she found, is fast becoming pleasantly livable.</w:t>
      </w:r>
      <w:r>
        <w:rPr>
          <w:sz w:val="16"/>
        </w:rPr>
        <w:t xml:space="preserve"> </w:t>
      </w:r>
      <w:r w:rsidRPr="00DA0585">
        <w:rPr>
          <w:sz w:val="16"/>
        </w:rPr>
        <w:t xml:space="preserve">Land’s ability to support life boils down to basic biology. Organisms need enough light and heat to produce compounds that living creatures can consume </w:t>
      </w:r>
      <w:proofErr w:type="gramStart"/>
      <w:r w:rsidRPr="00DA0585">
        <w:rPr>
          <w:sz w:val="16"/>
        </w:rPr>
        <w:t>in order to</w:t>
      </w:r>
      <w:proofErr w:type="gramEnd"/>
      <w:r w:rsidRPr="00DA0585">
        <w:rPr>
          <w:sz w:val="16"/>
        </w:rPr>
        <w:t xml:space="preserve"> build a web of food. Permafrost stalls much of that process, but as it thaws, the cycle can begin. </w:t>
      </w:r>
      <w:proofErr w:type="gramStart"/>
      <w:r w:rsidRPr="00DA0585">
        <w:rPr>
          <w:sz w:val="16"/>
        </w:rPr>
        <w:t>It’s</w:t>
      </w:r>
      <w:proofErr w:type="gramEnd"/>
      <w:r w:rsidRPr="00DA0585">
        <w:rPr>
          <w:sz w:val="16"/>
        </w:rPr>
        <w:t xml:space="preserve"> difficult to pinpoint just how much a single degree of warming opens up new lands in the north, but </w:t>
      </w:r>
      <w:proofErr w:type="spellStart"/>
      <w:r w:rsidRPr="00DA0585">
        <w:rPr>
          <w:sz w:val="16"/>
        </w:rPr>
        <w:t>Tchebakova’s</w:t>
      </w:r>
      <w:proofErr w:type="spellEnd"/>
      <w:r w:rsidRPr="00DA0585">
        <w:rPr>
          <w:sz w:val="16"/>
        </w:rPr>
        <w:t xml:space="preserve"> research suggests that </w:t>
      </w:r>
      <w:r w:rsidRPr="00DA0585">
        <w:rPr>
          <w:u w:val="single"/>
        </w:rPr>
        <w:t>if humans continue to emit carbon dioxide at high rates</w:t>
      </w:r>
      <w:r w:rsidRPr="00DA0585">
        <w:rPr>
          <w:sz w:val="16"/>
        </w:rPr>
        <w:t xml:space="preserve">, roughly </w:t>
      </w:r>
      <w:r w:rsidRPr="00DA0585">
        <w:rPr>
          <w:u w:val="single"/>
        </w:rPr>
        <w:t>half of Siberia</w:t>
      </w:r>
      <w:r w:rsidRPr="00DA0585">
        <w:rPr>
          <w:sz w:val="16"/>
        </w:rPr>
        <w:t xml:space="preserve"> — </w:t>
      </w:r>
      <w:r w:rsidRPr="00DA0585">
        <w:rPr>
          <w:u w:val="single"/>
        </w:rPr>
        <w:t>more than two million square miles</w:t>
      </w:r>
      <w:r w:rsidRPr="00DA0585">
        <w:rPr>
          <w:sz w:val="16"/>
        </w:rPr>
        <w:t xml:space="preserve"> — </w:t>
      </w:r>
      <w:r w:rsidRPr="00DA0585">
        <w:rPr>
          <w:u w:val="single"/>
        </w:rPr>
        <w:t>could become available for farming by 2080, and its capacity to support potential climate migrants could jump ninefold in some places as a result</w:t>
      </w:r>
      <w:r w:rsidRPr="00DA0585">
        <w:rPr>
          <w:sz w:val="16"/>
        </w:rPr>
        <w:t xml:space="preserve">. Not all thawed land will work; poor soils in many places won’t be arable or will require loads of fertilizer to make things grow. And the change won’t come overnight; soils in the process of thawing are an inherently unstable recipe for mayhem as roads and bridges crack and buildings collapse with the seasonal heaves and sinks of the earth. For a while, thawing regions may be nearly impassable. Eventually, though, the thaw will be </w:t>
      </w:r>
      <w:proofErr w:type="gramStart"/>
      <w:r w:rsidRPr="00DA0585">
        <w:rPr>
          <w:sz w:val="16"/>
        </w:rPr>
        <w:t>complete</w:t>
      </w:r>
      <w:proofErr w:type="gramEnd"/>
      <w:r w:rsidRPr="00DA0585">
        <w:rPr>
          <w:sz w:val="16"/>
        </w:rPr>
        <w:t xml:space="preserve"> and a new equilibrium reached that makes the land buildable and </w:t>
      </w:r>
      <w:proofErr w:type="spellStart"/>
      <w:r w:rsidRPr="00DA0585">
        <w:rPr>
          <w:sz w:val="16"/>
        </w:rPr>
        <w:t>plantable</w:t>
      </w:r>
      <w:proofErr w:type="spellEnd"/>
      <w:r w:rsidRPr="00DA0585">
        <w:rPr>
          <w:sz w:val="16"/>
        </w:rPr>
        <w:t xml:space="preserve"> again.</w:t>
      </w:r>
      <w:r>
        <w:rPr>
          <w:sz w:val="16"/>
        </w:rPr>
        <w:t xml:space="preserve"> </w:t>
      </w:r>
      <w:r w:rsidRPr="00DA0585">
        <w:rPr>
          <w:u w:val="single"/>
        </w:rPr>
        <w:t xml:space="preserve">The wait may not be especially long. </w:t>
      </w:r>
      <w:r w:rsidRPr="00F67D1D">
        <w:rPr>
          <w:highlight w:val="green"/>
          <w:u w:val="single"/>
        </w:rPr>
        <w:t>This season</w:t>
      </w:r>
      <w:r w:rsidRPr="00DA0585">
        <w:rPr>
          <w:u w:val="single"/>
        </w:rPr>
        <w:t>, crops of winter wheat and canola seed</w:t>
      </w:r>
      <w:r w:rsidRPr="00DA0585">
        <w:rPr>
          <w:sz w:val="16"/>
        </w:rPr>
        <w:t xml:space="preserve"> outside </w:t>
      </w:r>
      <w:proofErr w:type="spellStart"/>
      <w:r w:rsidRPr="00DA0585">
        <w:rPr>
          <w:sz w:val="16"/>
        </w:rPr>
        <w:t>Tchebakova’s</w:t>
      </w:r>
      <w:proofErr w:type="spellEnd"/>
      <w:r w:rsidRPr="00DA0585">
        <w:rPr>
          <w:sz w:val="16"/>
        </w:rPr>
        <w:t xml:space="preserve"> own city of Krasnoyarsk </w:t>
      </w:r>
      <w:r w:rsidRPr="00DA0585">
        <w:rPr>
          <w:u w:val="single"/>
        </w:rPr>
        <w:t xml:space="preserve">in southern </w:t>
      </w:r>
      <w:r w:rsidRPr="00F67D1D">
        <w:rPr>
          <w:highlight w:val="green"/>
          <w:u w:val="single"/>
        </w:rPr>
        <w:t>Siberia produced</w:t>
      </w:r>
      <w:r w:rsidRPr="00DA0585">
        <w:rPr>
          <w:u w:val="single"/>
        </w:rPr>
        <w:t xml:space="preserve"> </w:t>
      </w:r>
      <w:r w:rsidRPr="00F67D1D">
        <w:rPr>
          <w:highlight w:val="green"/>
          <w:u w:val="single"/>
        </w:rPr>
        <w:t>twice the yields</w:t>
      </w:r>
      <w:r w:rsidRPr="00DA0585">
        <w:rPr>
          <w:u w:val="single"/>
        </w:rPr>
        <w:t xml:space="preserve"> as the year before</w:t>
      </w:r>
      <w:r w:rsidRPr="00DA0585">
        <w:rPr>
          <w:sz w:val="16"/>
        </w:rPr>
        <w:t>. “It’s exactly what we predicted,” she said, “except we predicted it by midcentury.” As Vladimir P</w:t>
      </w:r>
      <w:r w:rsidRPr="00DA0585">
        <w:rPr>
          <w:u w:val="single"/>
        </w:rPr>
        <w:t>utin himself once glibly put it, a couple of degrees of warming might not be so bad: “We could spend less on fur coats, and the grain harvest would go up</w:t>
      </w:r>
      <w:r w:rsidRPr="00DA0585">
        <w:rPr>
          <w:sz w:val="16"/>
        </w:rPr>
        <w:t>.”</w:t>
      </w:r>
      <w:r>
        <w:rPr>
          <w:sz w:val="16"/>
        </w:rPr>
        <w:t xml:space="preserve"> </w:t>
      </w:r>
      <w:r w:rsidRPr="00A14705">
        <w:rPr>
          <w:sz w:val="16"/>
        </w:rPr>
        <w:t xml:space="preserve">Agricultural dominance is just a small part of what Russia’s climate optimists say the country </w:t>
      </w:r>
      <w:proofErr w:type="gramStart"/>
      <w:r w:rsidRPr="00A14705">
        <w:rPr>
          <w:sz w:val="16"/>
        </w:rPr>
        <w:t>has to</w:t>
      </w:r>
      <w:proofErr w:type="gramEnd"/>
      <w:r w:rsidRPr="00A14705">
        <w:rPr>
          <w:sz w:val="16"/>
        </w:rPr>
        <w:t xml:space="preserve"> look forward to. </w:t>
      </w:r>
      <w:r w:rsidRPr="00A14705">
        <w:rPr>
          <w:u w:val="single"/>
        </w:rPr>
        <w:t xml:space="preserve">The steady </w:t>
      </w:r>
      <w:r w:rsidRPr="00F67D1D">
        <w:rPr>
          <w:highlight w:val="green"/>
          <w:u w:val="single"/>
        </w:rPr>
        <w:t xml:space="preserve">melting of the </w:t>
      </w:r>
      <w:proofErr w:type="gramStart"/>
      <w:r w:rsidRPr="00F67D1D">
        <w:rPr>
          <w:highlight w:val="green"/>
          <w:u w:val="single"/>
        </w:rPr>
        <w:t>Arctic</w:t>
      </w:r>
      <w:r w:rsidRPr="00A14705">
        <w:rPr>
          <w:u w:val="single"/>
        </w:rPr>
        <w:t xml:space="preserve"> sea</w:t>
      </w:r>
      <w:proofErr w:type="gramEnd"/>
      <w:r w:rsidRPr="00A14705">
        <w:rPr>
          <w:u w:val="single"/>
        </w:rPr>
        <w:t xml:space="preserve"> </w:t>
      </w:r>
      <w:r w:rsidRPr="00F67D1D">
        <w:rPr>
          <w:highlight w:val="green"/>
          <w:u w:val="single"/>
        </w:rPr>
        <w:t>ice</w:t>
      </w:r>
      <w:r w:rsidRPr="00A14705">
        <w:rPr>
          <w:u w:val="single"/>
        </w:rPr>
        <w:t xml:space="preserve"> will </w:t>
      </w:r>
      <w:r w:rsidRPr="00F67D1D">
        <w:rPr>
          <w:highlight w:val="green"/>
          <w:u w:val="single"/>
        </w:rPr>
        <w:t xml:space="preserve">open a </w:t>
      </w:r>
      <w:r w:rsidRPr="00F67D1D">
        <w:rPr>
          <w:b/>
          <w:bCs/>
          <w:highlight w:val="green"/>
          <w:u w:val="single"/>
        </w:rPr>
        <w:t>new shipping lane</w:t>
      </w:r>
      <w:r w:rsidRPr="00A14705">
        <w:rPr>
          <w:u w:val="single"/>
        </w:rPr>
        <w:t xml:space="preserve"> </w:t>
      </w:r>
      <w:r w:rsidRPr="00DA0585">
        <w:rPr>
          <w:u w:val="single"/>
        </w:rPr>
        <w:t>that</w:t>
      </w:r>
      <w:r w:rsidRPr="00A14705">
        <w:rPr>
          <w:u w:val="single"/>
        </w:rPr>
        <w:t xml:space="preserve"> would cut transit times from Southeast Asia to Europe by </w:t>
      </w:r>
      <w:r w:rsidRPr="00A14705">
        <w:rPr>
          <w:b/>
          <w:bCs/>
          <w:u w:val="single"/>
        </w:rPr>
        <w:t>up to 40 percent</w:t>
      </w:r>
      <w:r w:rsidRPr="00A14705">
        <w:rPr>
          <w:u w:val="single"/>
        </w:rPr>
        <w:t xml:space="preserve"> and</w:t>
      </w:r>
      <w:r w:rsidRPr="00A14705">
        <w:rPr>
          <w:sz w:val="16"/>
        </w:rPr>
        <w:t xml:space="preserve"> also </w:t>
      </w:r>
      <w:r w:rsidRPr="00A14705">
        <w:rPr>
          <w:u w:val="single"/>
        </w:rPr>
        <w:t xml:space="preserve">shorten travel time to the United States, </w:t>
      </w:r>
      <w:r w:rsidRPr="00F67D1D">
        <w:rPr>
          <w:highlight w:val="green"/>
          <w:u w:val="single"/>
        </w:rPr>
        <w:t>positioning Russia to</w:t>
      </w:r>
      <w:r w:rsidRPr="00DA0585">
        <w:rPr>
          <w:u w:val="single"/>
        </w:rPr>
        <w:t xml:space="preserve"> profit</w:t>
      </w:r>
      <w:r w:rsidRPr="00A14705">
        <w:rPr>
          <w:u w:val="single"/>
        </w:rPr>
        <w:t xml:space="preserve"> by </w:t>
      </w:r>
      <w:r w:rsidRPr="00F67D1D">
        <w:rPr>
          <w:b/>
          <w:bCs/>
          <w:highlight w:val="green"/>
          <w:u w:val="single"/>
        </w:rPr>
        <w:t>control</w:t>
      </w:r>
      <w:r w:rsidRPr="00A14705">
        <w:rPr>
          <w:b/>
          <w:bCs/>
          <w:u w:val="single"/>
        </w:rPr>
        <w:t xml:space="preserve">ling this </w:t>
      </w:r>
      <w:r w:rsidRPr="00F67D1D">
        <w:rPr>
          <w:b/>
          <w:bCs/>
          <w:highlight w:val="green"/>
          <w:u w:val="single"/>
        </w:rPr>
        <w:t>route between China and the West</w:t>
      </w:r>
      <w:r w:rsidRPr="00A14705">
        <w:rPr>
          <w:sz w:val="16"/>
        </w:rPr>
        <w:t xml:space="preserve">. With a few exceptions, St. Petersburg among them, </w:t>
      </w:r>
      <w:r w:rsidRPr="00A14705">
        <w:rPr>
          <w:u w:val="single"/>
        </w:rPr>
        <w:t>Russia’s largest cities and most important military bases are</w:t>
      </w:r>
      <w:r w:rsidRPr="00A14705">
        <w:rPr>
          <w:sz w:val="16"/>
        </w:rPr>
        <w:t xml:space="preserve"> also </w:t>
      </w:r>
      <w:r w:rsidRPr="00A14705">
        <w:rPr>
          <w:u w:val="single"/>
        </w:rPr>
        <w:t>far less vulnerable to inundation</w:t>
      </w:r>
      <w:r w:rsidRPr="00A14705">
        <w:rPr>
          <w:sz w:val="16"/>
        </w:rPr>
        <w:t xml:space="preserve"> from sea-level rise </w:t>
      </w:r>
      <w:r w:rsidRPr="00A14705">
        <w:rPr>
          <w:u w:val="single"/>
        </w:rPr>
        <w:t>than</w:t>
      </w:r>
      <w:r w:rsidRPr="00A14705">
        <w:rPr>
          <w:sz w:val="16"/>
        </w:rPr>
        <w:t xml:space="preserve"> those of, say, </w:t>
      </w:r>
      <w:r w:rsidRPr="00A14705">
        <w:rPr>
          <w:u w:val="single"/>
        </w:rPr>
        <w:t>the United States, which has its largest cities on the water and will inevitably divert trillions of dollars in coming decades to fortify or relocate strategic assets</w:t>
      </w:r>
      <w:r w:rsidRPr="00A14705">
        <w:rPr>
          <w:sz w:val="16"/>
        </w:rPr>
        <w:t>. Even t</w:t>
      </w:r>
      <w:r w:rsidRPr="00A14705">
        <w:rPr>
          <w:u w:val="single"/>
        </w:rPr>
        <w:t>he savings in energy</w:t>
      </w:r>
      <w:r w:rsidRPr="00A14705">
        <w:rPr>
          <w:sz w:val="16"/>
        </w:rPr>
        <w:t xml:space="preserve"> that will come </w:t>
      </w:r>
      <w:r w:rsidRPr="00A14705">
        <w:rPr>
          <w:u w:val="single"/>
        </w:rPr>
        <w:t xml:space="preserve">from warming temperatures amounts to a mild </w:t>
      </w:r>
      <w:r w:rsidRPr="00A14705">
        <w:rPr>
          <w:b/>
          <w:bCs/>
          <w:u w:val="single"/>
        </w:rPr>
        <w:t>economic stimulus</w:t>
      </w:r>
      <w:r w:rsidRPr="00A14705">
        <w:rPr>
          <w:sz w:val="16"/>
        </w:rPr>
        <w:t>.</w:t>
      </w:r>
    </w:p>
    <w:p w14:paraId="3BD9BF3E" w14:textId="77777777" w:rsidR="007C36D8" w:rsidRPr="00C460D1" w:rsidRDefault="007C36D8" w:rsidP="007C36D8"/>
    <w:p w14:paraId="2B8A893D" w14:textId="77777777" w:rsidR="007C36D8" w:rsidRPr="00C1004F" w:rsidRDefault="007C36D8" w:rsidP="007C36D8">
      <w:pPr>
        <w:pStyle w:val="Heading4"/>
      </w:pPr>
      <w:r>
        <w:t xml:space="preserve">Economic </w:t>
      </w:r>
      <w:r w:rsidRPr="00EB495F">
        <w:rPr>
          <w:u w:val="single"/>
        </w:rPr>
        <w:t>stability</w:t>
      </w:r>
      <w:r>
        <w:t xml:space="preserve"> solves Russian </w:t>
      </w:r>
      <w:r w:rsidRPr="00EB495F">
        <w:rPr>
          <w:u w:val="single"/>
        </w:rPr>
        <w:t>diversionary war</w:t>
      </w:r>
      <w:r>
        <w:t xml:space="preserve">. </w:t>
      </w:r>
    </w:p>
    <w:p w14:paraId="7CBFA938" w14:textId="77777777" w:rsidR="007C36D8" w:rsidRPr="00C1004F" w:rsidRDefault="007C36D8" w:rsidP="007C36D8">
      <w:proofErr w:type="spellStart"/>
      <w:r w:rsidRPr="00C1004F">
        <w:rPr>
          <w:rStyle w:val="Style13ptBold"/>
        </w:rPr>
        <w:t>Zabakhidze</w:t>
      </w:r>
      <w:proofErr w:type="spellEnd"/>
      <w:r w:rsidRPr="00C1004F">
        <w:rPr>
          <w:rStyle w:val="Style13ptBold"/>
        </w:rPr>
        <w:t xml:space="preserve"> ’19</w:t>
      </w:r>
      <w:r w:rsidRPr="00C1004F">
        <w:t xml:space="preserve"> [</w:t>
      </w:r>
      <w:proofErr w:type="spellStart"/>
      <w:r w:rsidRPr="00C1004F">
        <w:t>Rusudan</w:t>
      </w:r>
      <w:proofErr w:type="spellEnd"/>
      <w:r w:rsidRPr="00C1004F">
        <w:t xml:space="preserve">; BA in international relations from Tbilisi State University, MA candidate in the Erasmus Mundus International Master </w:t>
      </w:r>
      <w:proofErr w:type="spellStart"/>
      <w:r w:rsidRPr="00C1004F">
        <w:t>Programme</w:t>
      </w:r>
      <w:proofErr w:type="spellEnd"/>
      <w:r w:rsidRPr="00C1004F">
        <w:t xml:space="preserve"> in Security, Intelligence and Strategic Studies; 7-15-2019; "The Nexus of Russian Foreign and Domestic Politics Through Diversionary Warfare Against Ukraine"; </w:t>
      </w:r>
      <w:proofErr w:type="spellStart"/>
      <w:r w:rsidRPr="00C1004F">
        <w:t>RealClearDefense</w:t>
      </w:r>
      <w:proofErr w:type="spellEnd"/>
      <w:r w:rsidRPr="00C1004F">
        <w:t>; https://www.realcleardefense.com/articles/2019/07/15/the_nexus_of_russian_foreign_and_domestic_politics_through_diversionary_warfare_against_ukraine_114582.html; Accessed 6-24-2021; AI]</w:t>
      </w:r>
    </w:p>
    <w:p w14:paraId="69938C05" w14:textId="7488FA3F" w:rsidR="007C36D8" w:rsidRPr="00690246" w:rsidRDefault="007C36D8" w:rsidP="007C36D8">
      <w:pPr>
        <w:rPr>
          <w:u w:val="single"/>
        </w:rPr>
      </w:pPr>
      <w:r w:rsidRPr="00690246">
        <w:rPr>
          <w:u w:val="single"/>
        </w:rPr>
        <w:t xml:space="preserve">This chapter aims to assess to what extent the annexation of Crimea and the conflict in Eastern Ukraine were acts of diversionary warfare. Many scholars and politicians argue that outbreak of the </w:t>
      </w:r>
      <w:r w:rsidRPr="00F67D1D">
        <w:rPr>
          <w:highlight w:val="green"/>
          <w:u w:val="single"/>
        </w:rPr>
        <w:t>conflict in Ukraine</w:t>
      </w:r>
      <w:r w:rsidRPr="00690246">
        <w:rPr>
          <w:u w:val="single"/>
        </w:rPr>
        <w:t xml:space="preserve"> in 2014 was a deliberate </w:t>
      </w:r>
      <w:r w:rsidRPr="00F67D1D">
        <w:rPr>
          <w:highlight w:val="green"/>
          <w:u w:val="single"/>
        </w:rPr>
        <w:t>attempt</w:t>
      </w:r>
      <w:r w:rsidRPr="00690246">
        <w:rPr>
          <w:u w:val="single"/>
        </w:rPr>
        <w:t xml:space="preserve"> by Russia </w:t>
      </w:r>
      <w:r w:rsidRPr="00F67D1D">
        <w:rPr>
          <w:highlight w:val="green"/>
          <w:u w:val="single"/>
        </w:rPr>
        <w:t>to divert</w:t>
      </w:r>
      <w:r w:rsidRPr="00690246">
        <w:rPr>
          <w:u w:val="single"/>
        </w:rPr>
        <w:t xml:space="preserve"> public </w:t>
      </w:r>
      <w:r w:rsidRPr="00F67D1D">
        <w:rPr>
          <w:highlight w:val="green"/>
          <w:u w:val="single"/>
        </w:rPr>
        <w:t xml:space="preserve">attention </w:t>
      </w:r>
      <w:r w:rsidRPr="00F67D1D">
        <w:rPr>
          <w:b/>
          <w:bCs/>
          <w:highlight w:val="green"/>
          <w:u w:val="single"/>
        </w:rPr>
        <w:t>from domestic</w:t>
      </w:r>
      <w:r w:rsidRPr="00EB495F">
        <w:rPr>
          <w:b/>
          <w:bCs/>
          <w:u w:val="single"/>
        </w:rPr>
        <w:t xml:space="preserve"> problems </w:t>
      </w:r>
      <w:r w:rsidRPr="00F67D1D">
        <w:rPr>
          <w:b/>
          <w:bCs/>
          <w:highlight w:val="green"/>
          <w:u w:val="single"/>
        </w:rPr>
        <w:t>to the external theatre</w:t>
      </w:r>
      <w:r w:rsidRPr="00690246">
        <w:rPr>
          <w:u w:val="single"/>
        </w:rPr>
        <w:t xml:space="preserve"> where</w:t>
      </w:r>
      <w:r w:rsidRPr="00690246">
        <w:rPr>
          <w:sz w:val="16"/>
        </w:rPr>
        <w:t xml:space="preserve">, according to President Putin, </w:t>
      </w:r>
      <w:r w:rsidRPr="00690246">
        <w:rPr>
          <w:u w:val="single"/>
        </w:rPr>
        <w:t>Russian national interests were threatened</w:t>
      </w:r>
      <w:r w:rsidRPr="00690246">
        <w:rPr>
          <w:sz w:val="16"/>
        </w:rPr>
        <w:t xml:space="preserve">. As suggested by Anastasia Vlasenko, the decision to go into diversionary war is usually based on three conditions: motivation, domestic constraints, and opportunity.[39] At the same time, </w:t>
      </w:r>
      <w:r w:rsidRPr="00690246">
        <w:rPr>
          <w:u w:val="single"/>
        </w:rPr>
        <w:t>political leadership must feel threatened enough by internal turmoil to opt for expensive foreign military intervention</w:t>
      </w:r>
      <w:r w:rsidRPr="00690246">
        <w:rPr>
          <w:sz w:val="16"/>
        </w:rPr>
        <w:t xml:space="preserve"> instead of other relatively cheap domestic policy optional responses. Weak democratic institutions and malfunction of the checks and balance mechanisms are exploited by the leader to enable the implementation of his agenda.</w:t>
      </w:r>
      <w:r>
        <w:rPr>
          <w:sz w:val="16"/>
        </w:rPr>
        <w:t xml:space="preserve"> </w:t>
      </w:r>
      <w:proofErr w:type="gramStart"/>
      <w:r w:rsidRPr="00690246">
        <w:rPr>
          <w:sz w:val="16"/>
          <w:szCs w:val="16"/>
        </w:rPr>
        <w:t>In order to</w:t>
      </w:r>
      <w:proofErr w:type="gramEnd"/>
      <w:r w:rsidRPr="00690246">
        <w:rPr>
          <w:sz w:val="16"/>
          <w:szCs w:val="16"/>
        </w:rPr>
        <w:t xml:space="preserve"> assess the interrelation between the domestic environment and the decision to wage war, the state of the Russian economy in the pre-conflict period (expressed in GDP growth, inflation, budget reserves, and unemployment) and public approval ratings of President Putin and the ruling government can serve as two effective criteria. Pre-conflict attitudes are compared to those expressed shortly after the conflict started </w:t>
      </w:r>
      <w:proofErr w:type="gramStart"/>
      <w:r w:rsidRPr="00690246">
        <w:rPr>
          <w:sz w:val="16"/>
          <w:szCs w:val="16"/>
        </w:rPr>
        <w:t>in order to</w:t>
      </w:r>
      <w:proofErr w:type="gramEnd"/>
      <w:r w:rsidRPr="00690246">
        <w:rPr>
          <w:sz w:val="16"/>
          <w:szCs w:val="16"/>
        </w:rPr>
        <w:t xml:space="preserve"> identify the shifts in the dynamics. Statistical data used for the assessment of Russian economy are acquired from World Bank Economic Reports, while the results of opinion polls carried out by Levada Center are analyzed for tracking the approval </w:t>
      </w:r>
      <w:proofErr w:type="gramStart"/>
      <w:r w:rsidRPr="00690246">
        <w:rPr>
          <w:sz w:val="16"/>
          <w:szCs w:val="16"/>
        </w:rPr>
        <w:t>rates .</w:t>
      </w:r>
      <w:proofErr w:type="gramEnd"/>
      <w:r>
        <w:rPr>
          <w:sz w:val="16"/>
          <w:szCs w:val="16"/>
        </w:rPr>
        <w:t xml:space="preserve"> </w:t>
      </w:r>
      <w:r w:rsidRPr="00690246">
        <w:rPr>
          <w:sz w:val="16"/>
          <w:szCs w:val="16"/>
        </w:rPr>
        <w:t>Russian Economy</w:t>
      </w:r>
      <w:r>
        <w:rPr>
          <w:sz w:val="16"/>
          <w:szCs w:val="16"/>
        </w:rPr>
        <w:t xml:space="preserve"> </w:t>
      </w:r>
      <w:r w:rsidRPr="00690246">
        <w:rPr>
          <w:sz w:val="16"/>
        </w:rPr>
        <w:t xml:space="preserve">As noted by Timothy Frye, events in Crimea had the potential to strengthen the security services, also state-owned enterprises which benefit from the inefficient economy and high corruption rates.[40] </w:t>
      </w:r>
      <w:r w:rsidRPr="00690246">
        <w:rPr>
          <w:u w:val="single"/>
        </w:rPr>
        <w:t xml:space="preserve">Waging conflict outside could divert attention from the promises President </w:t>
      </w:r>
      <w:r w:rsidRPr="00F67D1D">
        <w:rPr>
          <w:highlight w:val="green"/>
          <w:u w:val="single"/>
        </w:rPr>
        <w:t>Putin</w:t>
      </w:r>
      <w:r w:rsidRPr="00690246">
        <w:rPr>
          <w:u w:val="single"/>
        </w:rPr>
        <w:t xml:space="preserve"> had made</w:t>
      </w:r>
      <w:r w:rsidRPr="00690246">
        <w:rPr>
          <w:sz w:val="16"/>
        </w:rPr>
        <w:t xml:space="preserve"> after being reelected in office. </w:t>
      </w:r>
      <w:r w:rsidRPr="00690246">
        <w:rPr>
          <w:u w:val="single"/>
        </w:rPr>
        <w:t xml:space="preserve">He had </w:t>
      </w:r>
      <w:r w:rsidRPr="00F67D1D">
        <w:rPr>
          <w:highlight w:val="green"/>
          <w:u w:val="single"/>
        </w:rPr>
        <w:t>promised to increase investment by 25%</w:t>
      </w:r>
      <w:r w:rsidRPr="00690246">
        <w:rPr>
          <w:u w:val="single"/>
        </w:rPr>
        <w:t xml:space="preserve"> of GDP by 2015 and privatize non-defense and non-oil sectors by 2016. He also aimed at </w:t>
      </w:r>
      <w:r w:rsidRPr="00F67D1D">
        <w:rPr>
          <w:highlight w:val="green"/>
          <w:u w:val="single"/>
        </w:rPr>
        <w:t>6%</w:t>
      </w:r>
      <w:r w:rsidRPr="00690246">
        <w:rPr>
          <w:u w:val="single"/>
        </w:rPr>
        <w:t xml:space="preserve"> economic </w:t>
      </w:r>
      <w:r w:rsidRPr="00F67D1D">
        <w:rPr>
          <w:highlight w:val="green"/>
          <w:u w:val="single"/>
        </w:rPr>
        <w:t>growth</w:t>
      </w:r>
      <w:r w:rsidRPr="00690246">
        <w:rPr>
          <w:u w:val="single"/>
        </w:rPr>
        <w:t>. In contrast to these ambitions</w:t>
      </w:r>
      <w:r w:rsidRPr="00690246">
        <w:rPr>
          <w:sz w:val="16"/>
        </w:rPr>
        <w:t xml:space="preserve">, according to the World Bank Economic Report, </w:t>
      </w:r>
      <w:r w:rsidRPr="00690246">
        <w:rPr>
          <w:u w:val="single"/>
        </w:rPr>
        <w:t xml:space="preserve">the </w:t>
      </w:r>
      <w:r w:rsidRPr="00F67D1D">
        <w:rPr>
          <w:highlight w:val="green"/>
          <w:u w:val="single"/>
        </w:rPr>
        <w:t>Russian economy</w:t>
      </w:r>
      <w:r w:rsidRPr="00690246">
        <w:rPr>
          <w:u w:val="single"/>
        </w:rPr>
        <w:t xml:space="preserve"> started to </w:t>
      </w:r>
      <w:r w:rsidRPr="00F67D1D">
        <w:rPr>
          <w:highlight w:val="green"/>
          <w:u w:val="single"/>
        </w:rPr>
        <w:t xml:space="preserve">stagnate due to </w:t>
      </w:r>
      <w:r w:rsidRPr="00F67D1D">
        <w:rPr>
          <w:b/>
          <w:bCs/>
          <w:highlight w:val="green"/>
          <w:u w:val="single"/>
        </w:rPr>
        <w:t>structural impediments</w:t>
      </w:r>
      <w:r w:rsidRPr="00690246">
        <w:rPr>
          <w:sz w:val="16"/>
        </w:rPr>
        <w:t xml:space="preserve"> before the conflict. </w:t>
      </w:r>
      <w:r w:rsidRPr="00690246">
        <w:rPr>
          <w:u w:val="single"/>
        </w:rPr>
        <w:t xml:space="preserve">There was only 0.8% GDP growth in the first half of 2014 compared to 2% of the last quarter of 2013. Economic activities were already quite slow in 2013 due to lingering structural problems and the </w:t>
      </w:r>
      <w:r w:rsidRPr="00EB495F">
        <w:rPr>
          <w:b/>
          <w:bCs/>
          <w:u w:val="single"/>
        </w:rPr>
        <w:t>wait-and-see approach</w:t>
      </w:r>
      <w:r w:rsidRPr="00690246">
        <w:rPr>
          <w:u w:val="single"/>
        </w:rPr>
        <w:t xml:space="preserve"> of the businesses and consumers</w:t>
      </w:r>
      <w:r w:rsidRPr="00690246">
        <w:rPr>
          <w:sz w:val="16"/>
        </w:rPr>
        <w:t xml:space="preserve">.[41] </w:t>
      </w:r>
      <w:r w:rsidRPr="00690246">
        <w:rPr>
          <w:u w:val="single"/>
        </w:rPr>
        <w:t xml:space="preserve">Investment rates also fell, declining from 4.3% in 2012 to 1.2% in 2013. </w:t>
      </w:r>
      <w:r w:rsidRPr="00F67D1D">
        <w:rPr>
          <w:highlight w:val="green"/>
          <w:u w:val="single"/>
        </w:rPr>
        <w:t>Capital</w:t>
      </w:r>
      <w:r w:rsidRPr="00690246">
        <w:rPr>
          <w:u w:val="single"/>
        </w:rPr>
        <w:t xml:space="preserve"> continued to </w:t>
      </w:r>
      <w:r w:rsidRPr="00F67D1D">
        <w:rPr>
          <w:highlight w:val="green"/>
          <w:u w:val="single"/>
        </w:rPr>
        <w:t>fly out</w:t>
      </w:r>
      <w:r w:rsidRPr="00690246">
        <w:rPr>
          <w:u w:val="single"/>
        </w:rPr>
        <w:t xml:space="preserve"> of the country</w:t>
      </w:r>
      <w:r w:rsidRPr="00690246">
        <w:rPr>
          <w:sz w:val="16"/>
        </w:rPr>
        <w:t xml:space="preserve">. In this period, the government also rewarded influential political and economic elites with the government’s largesse. Organizing the Sochi Olympics also required $51 billion from the state budget.[42] </w:t>
      </w:r>
      <w:r w:rsidRPr="00690246">
        <w:rPr>
          <w:u w:val="single"/>
        </w:rPr>
        <w:t xml:space="preserve">The </w:t>
      </w:r>
      <w:r w:rsidRPr="00F67D1D">
        <w:rPr>
          <w:b/>
          <w:bCs/>
          <w:highlight w:val="green"/>
          <w:u w:val="single"/>
        </w:rPr>
        <w:t>unemployment</w:t>
      </w:r>
      <w:r w:rsidRPr="00E5483B">
        <w:rPr>
          <w:b/>
          <w:bCs/>
          <w:u w:val="single"/>
        </w:rPr>
        <w:t xml:space="preserve"> rate increased</w:t>
      </w:r>
      <w:r w:rsidRPr="00690246">
        <w:rPr>
          <w:u w:val="single"/>
        </w:rPr>
        <w:t xml:space="preserve"> in comparison to previous years. </w:t>
      </w:r>
      <w:r w:rsidRPr="00F67D1D">
        <w:rPr>
          <w:highlight w:val="green"/>
          <w:u w:val="single"/>
        </w:rPr>
        <w:t>Inflation remained high</w:t>
      </w:r>
      <w:r w:rsidRPr="00690246">
        <w:rPr>
          <w:u w:val="single"/>
        </w:rPr>
        <w:t>, and the Central Bank had to tighten up control</w:t>
      </w:r>
      <w:r w:rsidRPr="00690246">
        <w:rPr>
          <w:sz w:val="16"/>
        </w:rPr>
        <w:t>.[43] However, regardless of the economic stagnation, Russia had about $500 billion in reserves that could allow the regime some space for maneuverability and time for adaption.[44] Moreover, even though Russian ruble was at a significant low in early 2014, oil prices, which account for half of Russia’s federal revenue, were relatively stable.</w:t>
      </w:r>
      <w:r>
        <w:rPr>
          <w:sz w:val="16"/>
        </w:rPr>
        <w:t xml:space="preserve"> </w:t>
      </w:r>
      <w:r w:rsidRPr="00690246">
        <w:rPr>
          <w:sz w:val="16"/>
        </w:rPr>
        <w:t xml:space="preserve">These </w:t>
      </w:r>
      <w:r w:rsidRPr="00690246">
        <w:rPr>
          <w:u w:val="single"/>
        </w:rPr>
        <w:t>economic impediments had the potential to increase public dissatisfaction. In previous years, the country’s economic development and Putin’s approval rates were in a positive correlation. Therefore, worsening social-</w:t>
      </w:r>
      <w:r w:rsidRPr="00F67D1D">
        <w:rPr>
          <w:highlight w:val="green"/>
          <w:u w:val="single"/>
        </w:rPr>
        <w:t>economic conditions</w:t>
      </w:r>
      <w:r w:rsidRPr="00690246">
        <w:rPr>
          <w:u w:val="single"/>
        </w:rPr>
        <w:t xml:space="preserve"> could eventually </w:t>
      </w:r>
      <w:r w:rsidRPr="00F67D1D">
        <w:rPr>
          <w:highlight w:val="green"/>
          <w:u w:val="single"/>
        </w:rPr>
        <w:t xml:space="preserve">lead to a </w:t>
      </w:r>
      <w:r w:rsidRPr="00F67D1D">
        <w:rPr>
          <w:b/>
          <w:bCs/>
          <w:highlight w:val="green"/>
          <w:u w:val="single"/>
        </w:rPr>
        <w:t>decreased rating of</w:t>
      </w:r>
      <w:r w:rsidRPr="00E5483B">
        <w:rPr>
          <w:b/>
          <w:bCs/>
          <w:u w:val="single"/>
        </w:rPr>
        <w:t xml:space="preserve"> the </w:t>
      </w:r>
      <w:r w:rsidRPr="00F67D1D">
        <w:rPr>
          <w:b/>
          <w:bCs/>
          <w:highlight w:val="green"/>
          <w:u w:val="single"/>
        </w:rPr>
        <w:t>President</w:t>
      </w:r>
      <w:r w:rsidRPr="00690246">
        <w:rPr>
          <w:sz w:val="16"/>
        </w:rPr>
        <w:t xml:space="preserve"> and the whole government. </w:t>
      </w:r>
      <w:proofErr w:type="gramStart"/>
      <w:r w:rsidRPr="00690246">
        <w:rPr>
          <w:sz w:val="16"/>
        </w:rPr>
        <w:t>Taking into account</w:t>
      </w:r>
      <w:proofErr w:type="gramEnd"/>
      <w:r w:rsidRPr="00690246">
        <w:rPr>
          <w:sz w:val="16"/>
        </w:rPr>
        <w:t xml:space="preserve"> the oil prices and reserve budget, it is controversial to what extent waging an expensive military intervention in Ukraine can be justified by the regime’s survival instincts in a given case.</w:t>
      </w:r>
      <w:r>
        <w:rPr>
          <w:sz w:val="16"/>
        </w:rPr>
        <w:t xml:space="preserve"> </w:t>
      </w:r>
      <w:r w:rsidRPr="00D233D7">
        <w:rPr>
          <w:sz w:val="16"/>
          <w:szCs w:val="16"/>
        </w:rPr>
        <w:t>Approval Ratings</w:t>
      </w:r>
      <w:r>
        <w:rPr>
          <w:sz w:val="16"/>
          <w:szCs w:val="16"/>
        </w:rPr>
        <w:t xml:space="preserve"> </w:t>
      </w:r>
      <w:r w:rsidRPr="00690246">
        <w:rPr>
          <w:u w:val="single"/>
        </w:rPr>
        <w:t xml:space="preserve">Starting in 2011, </w:t>
      </w:r>
      <w:r w:rsidRPr="00F67D1D">
        <w:rPr>
          <w:b/>
          <w:bCs/>
          <w:highlight w:val="green"/>
          <w:u w:val="single"/>
        </w:rPr>
        <w:t>anti-government demonstrations</w:t>
      </w:r>
      <w:r w:rsidRPr="00F67D1D">
        <w:rPr>
          <w:highlight w:val="green"/>
          <w:u w:val="single"/>
        </w:rPr>
        <w:t xml:space="preserve"> increased</w:t>
      </w:r>
      <w:r w:rsidRPr="00690246">
        <w:rPr>
          <w:u w:val="single"/>
        </w:rPr>
        <w:t xml:space="preserve"> in Russia</w:t>
      </w:r>
      <w:r w:rsidRPr="00690246">
        <w:rPr>
          <w:sz w:val="16"/>
        </w:rPr>
        <w:t xml:space="preserve">. This was also caused by upcoming elections, an opportunity for the regime change. Putin accused the United States of interfering in its domestic politics by empowering opposition parties. </w:t>
      </w:r>
      <w:r w:rsidRPr="00690246">
        <w:rPr>
          <w:u w:val="single"/>
        </w:rPr>
        <w:t xml:space="preserve">The signs of </w:t>
      </w:r>
      <w:r w:rsidRPr="00690246">
        <w:rPr>
          <w:sz w:val="16"/>
        </w:rPr>
        <w:t xml:space="preserve">disappearing elite consensus, </w:t>
      </w:r>
      <w:r w:rsidRPr="00690246">
        <w:rPr>
          <w:u w:val="single"/>
        </w:rPr>
        <w:t xml:space="preserve">economic recession, more vocal anti-government public, and pressure to control forced the ruling regime to look for new sources of </w:t>
      </w:r>
      <w:r w:rsidRPr="00E5483B">
        <w:rPr>
          <w:u w:val="single"/>
        </w:rPr>
        <w:t xml:space="preserve">legitimacy. </w:t>
      </w:r>
      <w:r w:rsidRPr="00F67D1D">
        <w:rPr>
          <w:highlight w:val="green"/>
          <w:u w:val="single"/>
        </w:rPr>
        <w:t>Putin</w:t>
      </w:r>
      <w:r w:rsidRPr="00E5483B">
        <w:rPr>
          <w:u w:val="single"/>
        </w:rPr>
        <w:t>’s</w:t>
      </w:r>
      <w:r w:rsidRPr="00690246">
        <w:rPr>
          <w:u w:val="single"/>
        </w:rPr>
        <w:t xml:space="preserve"> election campaign</w:t>
      </w:r>
      <w:r w:rsidRPr="00690246">
        <w:rPr>
          <w:sz w:val="16"/>
        </w:rPr>
        <w:t xml:space="preserve"> in 2012 </w:t>
      </w:r>
      <w:r w:rsidRPr="00690246">
        <w:rPr>
          <w:u w:val="single"/>
        </w:rPr>
        <w:t xml:space="preserve">was dominated by a higher emphasis on foreign policy issues, </w:t>
      </w:r>
      <w:r w:rsidRPr="00F67D1D">
        <w:rPr>
          <w:highlight w:val="green"/>
          <w:u w:val="single"/>
        </w:rPr>
        <w:t>portraying</w:t>
      </w:r>
      <w:r w:rsidRPr="00690246">
        <w:rPr>
          <w:u w:val="single"/>
        </w:rPr>
        <w:t xml:space="preserve"> the </w:t>
      </w:r>
      <w:r w:rsidRPr="00F67D1D">
        <w:rPr>
          <w:highlight w:val="green"/>
          <w:u w:val="single"/>
        </w:rPr>
        <w:t xml:space="preserve">West as the </w:t>
      </w:r>
      <w:r w:rsidRPr="00F67D1D">
        <w:rPr>
          <w:b/>
          <w:bCs/>
          <w:highlight w:val="green"/>
          <w:u w:val="single"/>
        </w:rPr>
        <w:t>main security threat</w:t>
      </w:r>
      <w:r w:rsidRPr="00690246">
        <w:rPr>
          <w:u w:val="single"/>
        </w:rPr>
        <w:t xml:space="preserve"> undermining Russia’s domestic and external strategic interests</w:t>
      </w:r>
      <w:r w:rsidRPr="00690246">
        <w:rPr>
          <w:sz w:val="16"/>
        </w:rPr>
        <w:t>. The government increased its efforts to use social media to spread a favorable narrative in public.</w:t>
      </w:r>
      <w:r>
        <w:rPr>
          <w:sz w:val="16"/>
        </w:rPr>
        <w:t xml:space="preserve"> </w:t>
      </w:r>
      <w:r w:rsidRPr="00690246">
        <w:rPr>
          <w:u w:val="single"/>
        </w:rPr>
        <w:t xml:space="preserve">As a result of the government’s successful campaign, the Russians started to </w:t>
      </w:r>
      <w:r w:rsidRPr="00E5483B">
        <w:rPr>
          <w:b/>
          <w:bCs/>
          <w:u w:val="single"/>
        </w:rPr>
        <w:t>attribute their problems to external powers</w:t>
      </w:r>
      <w:r w:rsidRPr="00690246">
        <w:rPr>
          <w:u w:val="single"/>
        </w:rPr>
        <w:t xml:space="preserve"> rather than shortcomings of their own government.</w:t>
      </w:r>
      <w:r>
        <w:rPr>
          <w:u w:val="single"/>
        </w:rPr>
        <w:t xml:space="preserve"> </w:t>
      </w:r>
      <w:r w:rsidRPr="00690246">
        <w:rPr>
          <w:sz w:val="16"/>
        </w:rPr>
        <w:t xml:space="preserve">According to Michael </w:t>
      </w:r>
      <w:proofErr w:type="spellStart"/>
      <w:r w:rsidRPr="00690246">
        <w:rPr>
          <w:sz w:val="16"/>
        </w:rPr>
        <w:t>Kofman</w:t>
      </w:r>
      <w:proofErr w:type="spellEnd"/>
      <w:r w:rsidRPr="00690246">
        <w:rPr>
          <w:sz w:val="16"/>
        </w:rPr>
        <w:t xml:space="preserve">, direct conflict with Ukraine and ideological confrontation with the West serves as a paradoxical success story for Russia.[45] During 2013, Putin’s approval ratings were quite low but relatively stable. According to Gallup, the rating was 54% in 2012 and 2013. In parallel to Russia’s hard approach towards the Maidan events in Ukraine, the domestic popularity of Putin grew from 61% (late 2013) to 69% (2014).[46] However, these figures can seem low compared to his previous approval rates as high as 86%. </w:t>
      </w:r>
      <w:r w:rsidRPr="00F67D1D">
        <w:rPr>
          <w:highlight w:val="green"/>
          <w:u w:val="single"/>
        </w:rPr>
        <w:t>After</w:t>
      </w:r>
      <w:r w:rsidRPr="00690246">
        <w:rPr>
          <w:u w:val="single"/>
        </w:rPr>
        <w:t xml:space="preserve"> the </w:t>
      </w:r>
      <w:r w:rsidRPr="00F67D1D">
        <w:rPr>
          <w:highlight w:val="green"/>
          <w:u w:val="single"/>
        </w:rPr>
        <w:t>annexation of Crimea, approval</w:t>
      </w:r>
      <w:r w:rsidRPr="00690246">
        <w:rPr>
          <w:u w:val="single"/>
        </w:rPr>
        <w:t xml:space="preserve"> rating </w:t>
      </w:r>
      <w:r w:rsidRPr="00F67D1D">
        <w:rPr>
          <w:b/>
          <w:bCs/>
          <w:highlight w:val="green"/>
          <w:u w:val="single"/>
        </w:rPr>
        <w:t>increased</w:t>
      </w:r>
      <w:r w:rsidRPr="00E5483B">
        <w:rPr>
          <w:b/>
          <w:bCs/>
          <w:u w:val="single"/>
        </w:rPr>
        <w:t xml:space="preserve"> up </w:t>
      </w:r>
      <w:r w:rsidRPr="00F67D1D">
        <w:rPr>
          <w:b/>
          <w:bCs/>
          <w:highlight w:val="green"/>
          <w:u w:val="single"/>
        </w:rPr>
        <w:t>to 80%</w:t>
      </w:r>
      <w:r w:rsidRPr="00690246">
        <w:rPr>
          <w:u w:val="single"/>
        </w:rPr>
        <w:t xml:space="preserve"> and after subsequent developments in Eastern Ukraine rating reached 88%.[47]</w:t>
      </w:r>
      <w:r>
        <w:rPr>
          <w:u w:val="single"/>
        </w:rPr>
        <w:t xml:space="preserve"> </w:t>
      </w:r>
      <w:r w:rsidRPr="00690246">
        <w:rPr>
          <w:sz w:val="16"/>
        </w:rPr>
        <w:t>While two out of the earlier outlined conditions, namely the motivation and domestic constraints were in favor of waging diversionary war, the resignation of Ukraine’s president Yanukovych also provided an opportunity for Russia to use the transition period for the purposes of distracting the Russian population’s attention from everyday economic and social problems.</w:t>
      </w:r>
      <w:r>
        <w:rPr>
          <w:sz w:val="16"/>
        </w:rPr>
        <w:t xml:space="preserve"> </w:t>
      </w:r>
      <w:r w:rsidRPr="00690246">
        <w:rPr>
          <w:u w:val="single"/>
        </w:rPr>
        <w:t xml:space="preserve">Military actions in Crimea were successfully used by Putin to satisfy both military elites and the public, because the </w:t>
      </w:r>
      <w:r w:rsidRPr="00F67D1D">
        <w:rPr>
          <w:highlight w:val="green"/>
          <w:u w:val="single"/>
        </w:rPr>
        <w:t>defense of ethnic Russians</w:t>
      </w:r>
      <w:r w:rsidRPr="00690246">
        <w:rPr>
          <w:u w:val="single"/>
        </w:rPr>
        <w:t xml:space="preserve"> is understood to be one of the </w:t>
      </w:r>
      <w:r w:rsidRPr="00F67D1D">
        <w:rPr>
          <w:b/>
          <w:bCs/>
          <w:highlight w:val="green"/>
          <w:u w:val="single"/>
        </w:rPr>
        <w:t>central</w:t>
      </w:r>
      <w:r w:rsidRPr="00E5483B">
        <w:rPr>
          <w:b/>
          <w:bCs/>
          <w:u w:val="single"/>
        </w:rPr>
        <w:t xml:space="preserve"> areas of </w:t>
      </w:r>
      <w:r w:rsidRPr="00F67D1D">
        <w:rPr>
          <w:b/>
          <w:bCs/>
          <w:highlight w:val="green"/>
          <w:u w:val="single"/>
        </w:rPr>
        <w:t>consensus among diverging domestic interest-groups</w:t>
      </w:r>
      <w:r w:rsidRPr="00690246">
        <w:rPr>
          <w:u w:val="single"/>
        </w:rPr>
        <w:t>.</w:t>
      </w:r>
    </w:p>
    <w:p w14:paraId="5C6F8743" w14:textId="77777777" w:rsidR="007C36D8" w:rsidRPr="00690246" w:rsidRDefault="007C36D8" w:rsidP="007C36D8"/>
    <w:p w14:paraId="3DA50150" w14:textId="77777777" w:rsidR="007C36D8" w:rsidRPr="00210F83" w:rsidRDefault="007C36D8" w:rsidP="007C36D8">
      <w:pPr>
        <w:pStyle w:val="Heading4"/>
      </w:pPr>
      <w:r w:rsidRPr="00210F83">
        <w:t xml:space="preserve">Diversion is the </w:t>
      </w:r>
      <w:r w:rsidRPr="00210F83">
        <w:rPr>
          <w:u w:val="single"/>
        </w:rPr>
        <w:t>most likely</w:t>
      </w:r>
      <w:r w:rsidRPr="00210F83">
        <w:t xml:space="preserve"> nuclear escalation scenario</w:t>
      </w:r>
    </w:p>
    <w:p w14:paraId="7E302A15" w14:textId="77777777" w:rsidR="007C36D8" w:rsidRPr="00547B98" w:rsidRDefault="007C36D8" w:rsidP="007C36D8">
      <w:proofErr w:type="spellStart"/>
      <w:r w:rsidRPr="00547B98">
        <w:rPr>
          <w:b/>
          <w:bCs/>
        </w:rPr>
        <w:t>Wesslau</w:t>
      </w:r>
      <w:proofErr w:type="spellEnd"/>
      <w:r w:rsidRPr="00547B98">
        <w:rPr>
          <w:b/>
          <w:bCs/>
        </w:rPr>
        <w:t xml:space="preserve"> and Wilson 16</w:t>
      </w:r>
      <w:r w:rsidRPr="00547B98">
        <w:t xml:space="preserve"> (Fredrik </w:t>
      </w:r>
      <w:proofErr w:type="spellStart"/>
      <w:r w:rsidRPr="00547B98">
        <w:t>Wesslau</w:t>
      </w:r>
      <w:proofErr w:type="spellEnd"/>
      <w:r w:rsidRPr="00547B98">
        <w:t xml:space="preserve">, director of the Wider Europe </w:t>
      </w:r>
      <w:proofErr w:type="spellStart"/>
      <w:r w:rsidRPr="00547B98">
        <w:t>Programme</w:t>
      </w:r>
      <w:proofErr w:type="spellEnd"/>
      <w:r w:rsidRPr="00547B98">
        <w:t xml:space="preserve"> and senior policy fellow at the ECFR, has worked for the EU, OSCE, and UN on conflicts and crisis management in the Balkans, South Caucasus, and East Africa; and Andrew Wilson, senior policy fellow at ECFR, professor in Ukrainian studies at the School of Slavonic and East European Studies at University College London; “Russia 2030: A Story of Great Power Dreams and Small Victorious Wars,” European Council on Foreign Relations, May 2016, JSTOR)</w:t>
      </w:r>
    </w:p>
    <w:p w14:paraId="6A675ED2" w14:textId="329B33D0" w:rsidR="007C36D8" w:rsidRPr="00210F83" w:rsidRDefault="007C36D8" w:rsidP="007C36D8">
      <w:pPr>
        <w:rPr>
          <w:sz w:val="16"/>
        </w:rPr>
      </w:pPr>
      <w:r w:rsidRPr="00210F83">
        <w:rPr>
          <w:sz w:val="16"/>
        </w:rPr>
        <w:t xml:space="preserve">Predicting Russia’s </w:t>
      </w:r>
      <w:proofErr w:type="spellStart"/>
      <w:r w:rsidRPr="00210F83">
        <w:rPr>
          <w:sz w:val="16"/>
        </w:rPr>
        <w:t>behaviour</w:t>
      </w:r>
      <w:proofErr w:type="spellEnd"/>
      <w:r w:rsidRPr="00210F83">
        <w:rPr>
          <w:sz w:val="16"/>
        </w:rPr>
        <w:t xml:space="preserve"> has always been difficult, but it has become even more so over the past few years. The 2008 war with Georgia, the 2014 intervention in Ukraine, and the 2015 Syria campaign caught policymakers and analysts off guard. Moscow has made an art out of surprising the world with audacious gambits on the global stage.</w:t>
      </w:r>
      <w:r>
        <w:rPr>
          <w:sz w:val="16"/>
        </w:rPr>
        <w:t xml:space="preserve"> </w:t>
      </w:r>
      <w:r w:rsidRPr="00210F83">
        <w:rPr>
          <w:sz w:val="16"/>
        </w:rPr>
        <w:t xml:space="preserve">What is clear is that Russia has embarked on a more assertive and militaristic foreign policy in the last few years. Behind this assertiveness is a desire to revise the principles of the European security </w:t>
      </w:r>
      <w:proofErr w:type="gramStart"/>
      <w:r w:rsidRPr="00210F83">
        <w:rPr>
          <w:sz w:val="16"/>
        </w:rPr>
        <w:t>order, and</w:t>
      </w:r>
      <w:proofErr w:type="gramEnd"/>
      <w:r w:rsidRPr="00210F83">
        <w:rPr>
          <w:sz w:val="16"/>
        </w:rPr>
        <w:t xml:space="preserve"> reestablish Russia as a power to be reckoned with. In Georgia and Ukraine, Moscow sought to enforce a sphere of influence over its </w:t>
      </w:r>
      <w:proofErr w:type="spellStart"/>
      <w:r w:rsidRPr="00210F83">
        <w:rPr>
          <w:sz w:val="16"/>
        </w:rPr>
        <w:t>neighbours</w:t>
      </w:r>
      <w:proofErr w:type="spellEnd"/>
      <w:r w:rsidRPr="00210F83">
        <w:rPr>
          <w:sz w:val="16"/>
        </w:rPr>
        <w:t xml:space="preserve"> and prevent them from becoming members of NATO or the European Union. In Syria, Moscow wanted to shore up a regional ally and demonstrate that Russia was a great power that could project force beyond its near abroad.</w:t>
      </w:r>
      <w:r>
        <w:rPr>
          <w:sz w:val="16"/>
        </w:rPr>
        <w:t xml:space="preserve"> </w:t>
      </w:r>
      <w:r w:rsidRPr="00210F83">
        <w:rPr>
          <w:sz w:val="16"/>
        </w:rPr>
        <w:t xml:space="preserve">But </w:t>
      </w:r>
      <w:r w:rsidRPr="00F67D1D">
        <w:rPr>
          <w:rStyle w:val="StyleUnderline"/>
          <w:highlight w:val="green"/>
        </w:rPr>
        <w:t xml:space="preserve">Russia’s </w:t>
      </w:r>
      <w:r w:rsidRPr="00F67D1D">
        <w:rPr>
          <w:rStyle w:val="Emphasis"/>
          <w:highlight w:val="green"/>
        </w:rPr>
        <w:t>assertive fo</w:t>
      </w:r>
      <w:r w:rsidRPr="00210F83">
        <w:rPr>
          <w:rStyle w:val="Emphasis"/>
        </w:rPr>
        <w:t xml:space="preserve">reign </w:t>
      </w:r>
      <w:r w:rsidRPr="00F67D1D">
        <w:rPr>
          <w:rStyle w:val="Emphasis"/>
          <w:highlight w:val="green"/>
        </w:rPr>
        <w:t>po</w:t>
      </w:r>
      <w:r w:rsidRPr="00210F83">
        <w:rPr>
          <w:rStyle w:val="Emphasis"/>
        </w:rPr>
        <w:t>licy</w:t>
      </w:r>
      <w:r w:rsidRPr="00210F83">
        <w:rPr>
          <w:rStyle w:val="StyleUnderline"/>
        </w:rPr>
        <w:t xml:space="preserve"> </w:t>
      </w:r>
      <w:r w:rsidRPr="00F67D1D">
        <w:rPr>
          <w:rStyle w:val="StyleUnderline"/>
          <w:highlight w:val="green"/>
        </w:rPr>
        <w:t>is</w:t>
      </w:r>
      <w:r w:rsidRPr="00210F83">
        <w:rPr>
          <w:rStyle w:val="StyleUnderline"/>
        </w:rPr>
        <w:t xml:space="preserve"> increasingly being </w:t>
      </w:r>
      <w:r w:rsidRPr="00F67D1D">
        <w:rPr>
          <w:rStyle w:val="Emphasis"/>
          <w:highlight w:val="green"/>
        </w:rPr>
        <w:t>driven by</w:t>
      </w:r>
      <w:r w:rsidRPr="00F67D1D">
        <w:rPr>
          <w:rStyle w:val="StyleUnderline"/>
          <w:highlight w:val="green"/>
        </w:rPr>
        <w:t xml:space="preserve"> a </w:t>
      </w:r>
      <w:r w:rsidRPr="00F67D1D">
        <w:rPr>
          <w:rStyle w:val="Emphasis"/>
          <w:highlight w:val="green"/>
        </w:rPr>
        <w:t>need</w:t>
      </w:r>
      <w:r w:rsidRPr="00F67D1D">
        <w:rPr>
          <w:rStyle w:val="StyleUnderline"/>
          <w:highlight w:val="green"/>
        </w:rPr>
        <w:t xml:space="preserve"> to </w:t>
      </w:r>
      <w:r w:rsidRPr="00F67D1D">
        <w:rPr>
          <w:rStyle w:val="Emphasis"/>
          <w:highlight w:val="green"/>
        </w:rPr>
        <w:t>re-</w:t>
      </w:r>
      <w:proofErr w:type="spellStart"/>
      <w:r w:rsidRPr="00F67D1D">
        <w:rPr>
          <w:rStyle w:val="Emphasis"/>
          <w:highlight w:val="green"/>
        </w:rPr>
        <w:t>legitimise</w:t>
      </w:r>
      <w:proofErr w:type="spellEnd"/>
      <w:r w:rsidRPr="00F67D1D">
        <w:rPr>
          <w:rStyle w:val="Emphasis"/>
          <w:highlight w:val="green"/>
        </w:rPr>
        <w:t xml:space="preserve"> Putin</w:t>
      </w:r>
      <w:r w:rsidRPr="00210F83">
        <w:rPr>
          <w:rStyle w:val="Emphasis"/>
        </w:rPr>
        <w:t xml:space="preserve">’s regime </w:t>
      </w:r>
      <w:r w:rsidRPr="00F67D1D">
        <w:rPr>
          <w:rStyle w:val="Emphasis"/>
          <w:highlight w:val="green"/>
        </w:rPr>
        <w:t>at home</w:t>
      </w:r>
      <w:r w:rsidRPr="00210F83">
        <w:rPr>
          <w:sz w:val="16"/>
        </w:rPr>
        <w:t xml:space="preserve">. In his first two terms as president, Putin’s legitimacy derived largely from unprecedented economic growth. The drop in the oil price means this is no longer sustainable. Instead, Putin is seeking to divert attention from these economic woes and gain legitimacy by reasserting Russian militarism. The Kremlin </w:t>
      </w:r>
      <w:r w:rsidRPr="00F67D1D">
        <w:rPr>
          <w:rStyle w:val="StyleUnderline"/>
          <w:highlight w:val="green"/>
        </w:rPr>
        <w:t xml:space="preserve">sees an </w:t>
      </w:r>
      <w:r w:rsidRPr="00F67D1D">
        <w:rPr>
          <w:rStyle w:val="Emphasis"/>
          <w:highlight w:val="green"/>
        </w:rPr>
        <w:t>adversarial relationship</w:t>
      </w:r>
      <w:r w:rsidRPr="00210F83">
        <w:rPr>
          <w:rStyle w:val="StyleUnderline"/>
        </w:rPr>
        <w:t xml:space="preserve"> with the West </w:t>
      </w:r>
      <w:r w:rsidRPr="00F67D1D">
        <w:rPr>
          <w:rStyle w:val="StyleUnderline"/>
          <w:highlight w:val="green"/>
        </w:rPr>
        <w:t xml:space="preserve">as </w:t>
      </w:r>
      <w:r w:rsidRPr="00F67D1D">
        <w:rPr>
          <w:rStyle w:val="Emphasis"/>
          <w:highlight w:val="green"/>
        </w:rPr>
        <w:t>serving its interests</w:t>
      </w:r>
      <w:r w:rsidRPr="00210F83">
        <w:rPr>
          <w:sz w:val="16"/>
        </w:rPr>
        <w:t xml:space="preserve"> to some extent; </w:t>
      </w:r>
      <w:r w:rsidRPr="00210F83">
        <w:rPr>
          <w:rStyle w:val="StyleUnderline"/>
        </w:rPr>
        <w:t xml:space="preserve">a hostile world full of enemies provides a further </w:t>
      </w:r>
      <w:r w:rsidRPr="00F67D1D">
        <w:rPr>
          <w:rStyle w:val="Emphasis"/>
          <w:highlight w:val="green"/>
        </w:rPr>
        <w:t>pretext</w:t>
      </w:r>
      <w:r w:rsidRPr="00F67D1D">
        <w:rPr>
          <w:rStyle w:val="StyleUnderline"/>
          <w:highlight w:val="green"/>
        </w:rPr>
        <w:t xml:space="preserve"> for</w:t>
      </w:r>
      <w:r w:rsidRPr="00210F83">
        <w:rPr>
          <w:rStyle w:val="StyleUnderline"/>
        </w:rPr>
        <w:t xml:space="preserve"> its </w:t>
      </w:r>
      <w:r w:rsidRPr="00210F83">
        <w:rPr>
          <w:rStyle w:val="Emphasis"/>
        </w:rPr>
        <w:t>assertive foreign policy</w:t>
      </w:r>
      <w:r w:rsidRPr="00210F83">
        <w:rPr>
          <w:rStyle w:val="StyleUnderline"/>
        </w:rPr>
        <w:t xml:space="preserve"> and tightening of </w:t>
      </w:r>
      <w:r w:rsidRPr="00F67D1D">
        <w:rPr>
          <w:rStyle w:val="Emphasis"/>
          <w:highlight w:val="green"/>
        </w:rPr>
        <w:t>domestic control</w:t>
      </w:r>
      <w:r w:rsidRPr="00210F83">
        <w:rPr>
          <w:sz w:val="16"/>
        </w:rPr>
        <w:t>.</w:t>
      </w:r>
      <w:r>
        <w:rPr>
          <w:sz w:val="16"/>
        </w:rPr>
        <w:t xml:space="preserve"> </w:t>
      </w:r>
      <w:r w:rsidRPr="00210F83">
        <w:rPr>
          <w:rStyle w:val="StyleUnderline"/>
        </w:rPr>
        <w:t xml:space="preserve">The good news is that Russia is </w:t>
      </w:r>
      <w:r w:rsidRPr="00210F83">
        <w:rPr>
          <w:rStyle w:val="Emphasis"/>
        </w:rPr>
        <w:t>not seeking</w:t>
      </w:r>
      <w:r w:rsidRPr="00210F83">
        <w:rPr>
          <w:rStyle w:val="StyleUnderline"/>
        </w:rPr>
        <w:t xml:space="preserve"> a </w:t>
      </w:r>
      <w:r w:rsidRPr="00210F83">
        <w:rPr>
          <w:rStyle w:val="Emphasis"/>
        </w:rPr>
        <w:t>full military confrontation</w:t>
      </w:r>
      <w:r w:rsidRPr="00210F83">
        <w:rPr>
          <w:rStyle w:val="StyleUnderline"/>
        </w:rPr>
        <w:t xml:space="preserve"> with the West. Russia </w:t>
      </w:r>
      <w:r w:rsidRPr="00210F83">
        <w:rPr>
          <w:rStyle w:val="Emphasis"/>
        </w:rPr>
        <w:t>needs mid-level conflicts</w:t>
      </w:r>
      <w:r w:rsidRPr="00210F83">
        <w:rPr>
          <w:rStyle w:val="StyleUnderline"/>
        </w:rPr>
        <w:t xml:space="preserve"> or crises, enough to build up a siege mentality and </w:t>
      </w:r>
      <w:proofErr w:type="spellStart"/>
      <w:r w:rsidRPr="00210F83">
        <w:rPr>
          <w:rStyle w:val="StyleUnderline"/>
        </w:rPr>
        <w:t>galvanise</w:t>
      </w:r>
      <w:proofErr w:type="spellEnd"/>
      <w:r w:rsidRPr="00210F83">
        <w:rPr>
          <w:rStyle w:val="StyleUnderline"/>
        </w:rPr>
        <w:t xml:space="preserve"> public support, but </w:t>
      </w:r>
      <w:r w:rsidRPr="00210F83">
        <w:rPr>
          <w:rStyle w:val="Emphasis"/>
        </w:rPr>
        <w:t>not</w:t>
      </w:r>
      <w:r w:rsidRPr="00210F83">
        <w:rPr>
          <w:rStyle w:val="StyleUnderline"/>
        </w:rPr>
        <w:t xml:space="preserve"> enough to </w:t>
      </w:r>
      <w:r w:rsidRPr="00210F83">
        <w:rPr>
          <w:rStyle w:val="Emphasis"/>
        </w:rPr>
        <w:t>risk serious confrontation</w:t>
      </w:r>
      <w:r w:rsidRPr="00210F83">
        <w:rPr>
          <w:sz w:val="16"/>
        </w:rPr>
        <w:t xml:space="preserve">. </w:t>
      </w:r>
      <w:r w:rsidRPr="00210F83">
        <w:rPr>
          <w:rStyle w:val="StyleUnderline"/>
        </w:rPr>
        <w:t xml:space="preserve">The bad news is that </w:t>
      </w:r>
      <w:r w:rsidRPr="00210F83">
        <w:rPr>
          <w:rStyle w:val="Emphasis"/>
        </w:rPr>
        <w:t>mistakes</w:t>
      </w:r>
      <w:r w:rsidRPr="00210F83">
        <w:rPr>
          <w:rStyle w:val="StyleUnderline"/>
        </w:rPr>
        <w:t xml:space="preserve"> and </w:t>
      </w:r>
      <w:r w:rsidRPr="00210F83">
        <w:rPr>
          <w:rStyle w:val="Emphasis"/>
        </w:rPr>
        <w:t>miscalculations happen</w:t>
      </w:r>
      <w:r w:rsidRPr="00210F83">
        <w:rPr>
          <w:rStyle w:val="StyleUnderline"/>
        </w:rPr>
        <w:t>, and the tension is unlikely to reduce unless the Kremlin finds an alternative model of legitimacy</w:t>
      </w:r>
      <w:r w:rsidRPr="00210F83">
        <w:rPr>
          <w:sz w:val="16"/>
        </w:rPr>
        <w:t>.</w:t>
      </w:r>
      <w:r>
        <w:rPr>
          <w:sz w:val="16"/>
        </w:rPr>
        <w:t xml:space="preserve"> </w:t>
      </w:r>
      <w:r w:rsidRPr="00210F83">
        <w:rPr>
          <w:sz w:val="16"/>
        </w:rPr>
        <w:t xml:space="preserve">Could a change in the Kremlin buck this trend? Possibly. But </w:t>
      </w:r>
      <w:r w:rsidRPr="00F67D1D">
        <w:rPr>
          <w:rStyle w:val="StyleUnderline"/>
          <w:highlight w:val="green"/>
        </w:rPr>
        <w:t xml:space="preserve">a </w:t>
      </w:r>
      <w:r w:rsidRPr="00F67D1D">
        <w:rPr>
          <w:rStyle w:val="Emphasis"/>
          <w:highlight w:val="green"/>
        </w:rPr>
        <w:t>post-Putin</w:t>
      </w:r>
      <w:r w:rsidRPr="00F67D1D">
        <w:rPr>
          <w:rStyle w:val="StyleUnderline"/>
          <w:highlight w:val="green"/>
        </w:rPr>
        <w:t xml:space="preserve"> leader</w:t>
      </w:r>
      <w:r w:rsidRPr="00210F83">
        <w:rPr>
          <w:rStyle w:val="StyleUnderline"/>
        </w:rPr>
        <w:t xml:space="preserve"> is </w:t>
      </w:r>
      <w:r w:rsidRPr="00F67D1D">
        <w:rPr>
          <w:rStyle w:val="StyleUnderline"/>
          <w:highlight w:val="green"/>
        </w:rPr>
        <w:t>likely</w:t>
      </w:r>
      <w:r w:rsidRPr="00210F83">
        <w:rPr>
          <w:rStyle w:val="StyleUnderline"/>
        </w:rPr>
        <w:t xml:space="preserve"> to be </w:t>
      </w:r>
      <w:r w:rsidRPr="00F67D1D">
        <w:rPr>
          <w:rStyle w:val="Emphasis"/>
          <w:highlight w:val="green"/>
        </w:rPr>
        <w:t>even more inclined</w:t>
      </w:r>
      <w:r w:rsidRPr="00F67D1D">
        <w:rPr>
          <w:rStyle w:val="StyleUnderline"/>
          <w:highlight w:val="green"/>
        </w:rPr>
        <w:t xml:space="preserve"> to</w:t>
      </w:r>
      <w:r w:rsidRPr="00210F83">
        <w:rPr>
          <w:rStyle w:val="StyleUnderline"/>
        </w:rPr>
        <w:t xml:space="preserve"> pursue foreign </w:t>
      </w:r>
      <w:r w:rsidRPr="00F67D1D">
        <w:rPr>
          <w:rStyle w:val="Emphasis"/>
          <w:highlight w:val="green"/>
        </w:rPr>
        <w:t>adventurism</w:t>
      </w:r>
      <w:r w:rsidRPr="00F67D1D">
        <w:rPr>
          <w:rStyle w:val="StyleUnderline"/>
          <w:highlight w:val="green"/>
        </w:rPr>
        <w:t xml:space="preserve"> to </w:t>
      </w:r>
      <w:proofErr w:type="spellStart"/>
      <w:r w:rsidRPr="00F67D1D">
        <w:rPr>
          <w:rStyle w:val="Emphasis"/>
          <w:highlight w:val="green"/>
        </w:rPr>
        <w:t>legitimise</w:t>
      </w:r>
      <w:proofErr w:type="spellEnd"/>
      <w:r w:rsidRPr="00210F83">
        <w:rPr>
          <w:sz w:val="16"/>
        </w:rPr>
        <w:t xml:space="preserve"> his </w:t>
      </w:r>
      <w:r w:rsidRPr="00210F83">
        <w:rPr>
          <w:rStyle w:val="StyleUnderline"/>
        </w:rPr>
        <w:t>new regime</w:t>
      </w:r>
      <w:r w:rsidRPr="00210F83">
        <w:rPr>
          <w:sz w:val="16"/>
        </w:rPr>
        <w:t xml:space="preserve">. </w:t>
      </w:r>
      <w:r w:rsidRPr="00F67D1D">
        <w:rPr>
          <w:rStyle w:val="StyleUnderline"/>
          <w:highlight w:val="green"/>
        </w:rPr>
        <w:t>And</w:t>
      </w:r>
      <w:r w:rsidRPr="00210F83">
        <w:rPr>
          <w:rStyle w:val="StyleUnderline"/>
        </w:rPr>
        <w:t xml:space="preserve">, in any case, there are </w:t>
      </w:r>
      <w:r w:rsidRPr="00F67D1D">
        <w:rPr>
          <w:rStyle w:val="Emphasis"/>
          <w:highlight w:val="green"/>
        </w:rPr>
        <w:t>few signs</w:t>
      </w:r>
      <w:r w:rsidRPr="00210F83">
        <w:rPr>
          <w:rStyle w:val="StyleUnderline"/>
        </w:rPr>
        <w:t xml:space="preserve"> that </w:t>
      </w:r>
      <w:r w:rsidRPr="00F67D1D">
        <w:rPr>
          <w:rStyle w:val="Emphasis"/>
          <w:highlight w:val="green"/>
        </w:rPr>
        <w:t>Putin</w:t>
      </w:r>
      <w:r w:rsidRPr="00F67D1D">
        <w:rPr>
          <w:rStyle w:val="StyleUnderline"/>
          <w:highlight w:val="green"/>
        </w:rPr>
        <w:t xml:space="preserve"> is </w:t>
      </w:r>
      <w:r w:rsidRPr="00F67D1D">
        <w:rPr>
          <w:rStyle w:val="Emphasis"/>
          <w:highlight w:val="green"/>
        </w:rPr>
        <w:t>on his way out</w:t>
      </w:r>
      <w:r w:rsidRPr="00210F83">
        <w:rPr>
          <w:sz w:val="16"/>
        </w:rPr>
        <w:t>, nor are there any obvious alternatives waiting in the corridors. Economic recovery? Perhaps. But the Russian economy was booming in August 2008 when Russia fought a short war with Georgia. Domestic chaos? Maybe. But this could also create an even stronger incentive to focus on external enemies.</w:t>
      </w:r>
      <w:r>
        <w:rPr>
          <w:sz w:val="16"/>
        </w:rPr>
        <w:t xml:space="preserve"> </w:t>
      </w:r>
      <w:r w:rsidRPr="00210F83">
        <w:rPr>
          <w:rStyle w:val="StyleUnderline"/>
        </w:rPr>
        <w:t xml:space="preserve">The countries of the “eastern </w:t>
      </w:r>
      <w:proofErr w:type="spellStart"/>
      <w:r w:rsidRPr="00210F83">
        <w:rPr>
          <w:rStyle w:val="StyleUnderline"/>
        </w:rPr>
        <w:t>neighbourhood</w:t>
      </w:r>
      <w:proofErr w:type="spellEnd"/>
      <w:r w:rsidRPr="00210F83">
        <w:rPr>
          <w:rStyle w:val="StyleUnderline"/>
        </w:rPr>
        <w:t>”, particularly Ukraine, will continue to be the prime targets of Russia’s adventurism</w:t>
      </w:r>
      <w:r w:rsidRPr="00210F83">
        <w:rPr>
          <w:sz w:val="16"/>
        </w:rPr>
        <w:t xml:space="preserve">. They will be </w:t>
      </w:r>
      <w:r w:rsidRPr="00210F83">
        <w:rPr>
          <w:rStyle w:val="StyleUnderline"/>
        </w:rPr>
        <w:t>caught between Russian ambitions</w:t>
      </w:r>
      <w:r w:rsidRPr="00210F83">
        <w:rPr>
          <w:sz w:val="16"/>
        </w:rPr>
        <w:t xml:space="preserve">, local elites’ desire for power and wealth, popular desires for a better life, </w:t>
      </w:r>
      <w:r w:rsidRPr="00210F83">
        <w:rPr>
          <w:rStyle w:val="StyleUnderline"/>
        </w:rPr>
        <w:t>and the ambivalence of the EU and an increasingly distant U</w:t>
      </w:r>
      <w:r w:rsidRPr="00210F83">
        <w:rPr>
          <w:sz w:val="16"/>
        </w:rPr>
        <w:t xml:space="preserve">nited </w:t>
      </w:r>
      <w:r w:rsidRPr="00210F83">
        <w:rPr>
          <w:rStyle w:val="StyleUnderline"/>
        </w:rPr>
        <w:t>S</w:t>
      </w:r>
      <w:r w:rsidRPr="00210F83">
        <w:rPr>
          <w:sz w:val="16"/>
        </w:rPr>
        <w:t>tates.</w:t>
      </w:r>
      <w:r>
        <w:rPr>
          <w:sz w:val="16"/>
        </w:rPr>
        <w:t xml:space="preserve"> </w:t>
      </w:r>
      <w:r w:rsidRPr="00210F83">
        <w:rPr>
          <w:sz w:val="16"/>
        </w:rPr>
        <w:t xml:space="preserve">By 2030, will the countries most credited for their pro-European stance – Georgia, Moldova, and Ukraine – still be struggling with reform as corrupt elites pillage state coffers and Russia consolidates its spoiler power? </w:t>
      </w:r>
      <w:r w:rsidRPr="00210F83">
        <w:rPr>
          <w:rStyle w:val="StyleUnderline"/>
        </w:rPr>
        <w:t>Will Russia still maintain its “peacekeeping” strategy towards Armenia and Azerbaijan, designed to keep them locked in a standoff over Nagorno-Karabakh</w:t>
      </w:r>
      <w:r w:rsidRPr="00210F83">
        <w:rPr>
          <w:sz w:val="16"/>
        </w:rPr>
        <w:t xml:space="preserve"> and prevent them from diversifying their geopolitical options</w:t>
      </w:r>
      <w:r w:rsidRPr="00210F83">
        <w:rPr>
          <w:rStyle w:val="StyleUnderline"/>
        </w:rPr>
        <w:t>?</w:t>
      </w:r>
      <w:r w:rsidRPr="00210F83">
        <w:rPr>
          <w:sz w:val="16"/>
        </w:rPr>
        <w:t xml:space="preserve"> Will Belarusian President </w:t>
      </w:r>
      <w:proofErr w:type="spellStart"/>
      <w:r w:rsidRPr="00210F83">
        <w:rPr>
          <w:sz w:val="16"/>
        </w:rPr>
        <w:t>Alyaksandr</w:t>
      </w:r>
      <w:proofErr w:type="spellEnd"/>
      <w:r w:rsidRPr="00210F83">
        <w:rPr>
          <w:sz w:val="16"/>
        </w:rPr>
        <w:t xml:space="preserve"> Lukashenka, who turns 76 in 2030, still be in power or have managed a succession?</w:t>
      </w:r>
      <w:r>
        <w:rPr>
          <w:sz w:val="16"/>
        </w:rPr>
        <w:t xml:space="preserve"> </w:t>
      </w:r>
      <w:r w:rsidRPr="00210F83">
        <w:rPr>
          <w:sz w:val="16"/>
        </w:rPr>
        <w:t xml:space="preserve">Europe will of course be a different place in 2030. The traditional assumptions of its policy towards the eastern </w:t>
      </w:r>
      <w:proofErr w:type="spellStart"/>
      <w:r w:rsidRPr="00210F83">
        <w:rPr>
          <w:sz w:val="16"/>
        </w:rPr>
        <w:t>neighbourhood</w:t>
      </w:r>
      <w:proofErr w:type="spellEnd"/>
      <w:r w:rsidRPr="00210F83">
        <w:rPr>
          <w:sz w:val="16"/>
        </w:rPr>
        <w:t xml:space="preserve"> are already being turned on their head. This policy has </w:t>
      </w:r>
      <w:proofErr w:type="gramStart"/>
      <w:r w:rsidRPr="00210F83">
        <w:rPr>
          <w:sz w:val="16"/>
        </w:rPr>
        <w:t>been based on the assumption</w:t>
      </w:r>
      <w:proofErr w:type="gramEnd"/>
      <w:r w:rsidRPr="00210F83">
        <w:rPr>
          <w:sz w:val="16"/>
        </w:rPr>
        <w:t xml:space="preserve"> that adjoining states will gradually be transformed by adopting EU norms and values, but today it is the </w:t>
      </w:r>
      <w:proofErr w:type="spellStart"/>
      <w:r w:rsidRPr="00210F83">
        <w:rPr>
          <w:sz w:val="16"/>
        </w:rPr>
        <w:t>neighbourhood</w:t>
      </w:r>
      <w:proofErr w:type="spellEnd"/>
      <w:r w:rsidRPr="00210F83">
        <w:rPr>
          <w:sz w:val="16"/>
        </w:rPr>
        <w:t xml:space="preserve"> that is transforming the EU. External pressures, including refugee flows and provocations from Russia, are changing Europe at its core.</w:t>
      </w:r>
      <w:r>
        <w:rPr>
          <w:sz w:val="16"/>
        </w:rPr>
        <w:t xml:space="preserve"> </w:t>
      </w:r>
      <w:r w:rsidRPr="00210F83">
        <w:rPr>
          <w:sz w:val="16"/>
        </w:rPr>
        <w:t xml:space="preserve">A declining </w:t>
      </w:r>
      <w:r w:rsidRPr="00210F83">
        <w:rPr>
          <w:rStyle w:val="StyleUnderline"/>
        </w:rPr>
        <w:t>Russia trying to reassert itself, and increasingly willing to use force, does not augur well for stability or prosperity in the region</w:t>
      </w:r>
      <w:r w:rsidRPr="00210F83">
        <w:rPr>
          <w:sz w:val="16"/>
        </w:rPr>
        <w:t xml:space="preserve">. </w:t>
      </w:r>
      <w:r w:rsidRPr="00F67D1D">
        <w:rPr>
          <w:rStyle w:val="StyleUnderline"/>
          <w:highlight w:val="green"/>
        </w:rPr>
        <w:t xml:space="preserve">But there is </w:t>
      </w:r>
      <w:r w:rsidRPr="00F67D1D">
        <w:rPr>
          <w:rStyle w:val="Emphasis"/>
          <w:highlight w:val="green"/>
        </w:rPr>
        <w:t>nothing inevitable about this</w:t>
      </w:r>
      <w:r w:rsidRPr="00210F83">
        <w:rPr>
          <w:rStyle w:val="StyleUnderline"/>
        </w:rPr>
        <w:t xml:space="preserve"> scenario</w:t>
      </w:r>
      <w:r w:rsidRPr="00210F83">
        <w:rPr>
          <w:sz w:val="16"/>
        </w:rPr>
        <w:t xml:space="preserve">. Key </w:t>
      </w:r>
      <w:r w:rsidRPr="00210F83">
        <w:rPr>
          <w:rStyle w:val="StyleUnderline"/>
        </w:rPr>
        <w:t xml:space="preserve">policy choices </w:t>
      </w:r>
      <w:proofErr w:type="gramStart"/>
      <w:r w:rsidRPr="00210F83">
        <w:rPr>
          <w:rStyle w:val="StyleUnderline"/>
        </w:rPr>
        <w:t>taken now</w:t>
      </w:r>
      <w:r w:rsidRPr="00210F83">
        <w:rPr>
          <w:sz w:val="16"/>
        </w:rPr>
        <w:t>,</w:t>
      </w:r>
      <w:proofErr w:type="gramEnd"/>
      <w:r w:rsidRPr="00210F83">
        <w:rPr>
          <w:sz w:val="16"/>
        </w:rPr>
        <w:t xml:space="preserve"> on issues such as sanctions against Russia or support for Ukraine, </w:t>
      </w:r>
      <w:r w:rsidRPr="00210F83">
        <w:rPr>
          <w:rStyle w:val="StyleUnderline"/>
        </w:rPr>
        <w:t>will have long-term consequences</w:t>
      </w:r>
      <w:r w:rsidRPr="00210F83">
        <w:rPr>
          <w:sz w:val="16"/>
        </w:rPr>
        <w:t xml:space="preserve">. Europe can take steps to raise the cost of Russia’s diversionary wars, and, at the same time, strengthen Europe’s relations with its </w:t>
      </w:r>
      <w:proofErr w:type="spellStart"/>
      <w:r w:rsidRPr="00210F83">
        <w:rPr>
          <w:sz w:val="16"/>
        </w:rPr>
        <w:t>neighbours</w:t>
      </w:r>
      <w:proofErr w:type="spellEnd"/>
      <w:r w:rsidRPr="00210F83">
        <w:rPr>
          <w:sz w:val="16"/>
        </w:rPr>
        <w:t xml:space="preserve">, boost their resilience, and </w:t>
      </w:r>
      <w:proofErr w:type="gramStart"/>
      <w:r w:rsidRPr="00210F83">
        <w:rPr>
          <w:sz w:val="16"/>
        </w:rPr>
        <w:t>step up</w:t>
      </w:r>
      <w:proofErr w:type="gramEnd"/>
      <w:r w:rsidRPr="00210F83">
        <w:rPr>
          <w:sz w:val="16"/>
        </w:rPr>
        <w:t xml:space="preserve"> support for reform.</w:t>
      </w:r>
      <w:r>
        <w:rPr>
          <w:sz w:val="16"/>
        </w:rPr>
        <w:t xml:space="preserve"> </w:t>
      </w:r>
      <w:r w:rsidRPr="00210F83">
        <w:rPr>
          <w:sz w:val="16"/>
        </w:rPr>
        <w:t xml:space="preserve">This paper will consider how Russia and the six countries of the EU’s eastern </w:t>
      </w:r>
      <w:proofErr w:type="spellStart"/>
      <w:r w:rsidRPr="00210F83">
        <w:rPr>
          <w:sz w:val="16"/>
        </w:rPr>
        <w:t>neighbourhood</w:t>
      </w:r>
      <w:proofErr w:type="spellEnd"/>
      <w:r w:rsidRPr="00210F83">
        <w:rPr>
          <w:sz w:val="16"/>
        </w:rPr>
        <w:t xml:space="preserve"> could develop by 2030. Our methodology is to take current trends and assume that these will continue, unless something happens to change the direction of the </w:t>
      </w:r>
      <w:proofErr w:type="gramStart"/>
      <w:r w:rsidRPr="00210F83">
        <w:rPr>
          <w:sz w:val="16"/>
        </w:rPr>
        <w:t>trend, or</w:t>
      </w:r>
      <w:proofErr w:type="gramEnd"/>
      <w:r w:rsidRPr="00210F83">
        <w:rPr>
          <w:sz w:val="16"/>
        </w:rPr>
        <w:t xml:space="preserve"> throw it off course altogether. This is not an attempt to predict the future – indeed, the only statement we can make with certainty about 2030 is that there will be much that nobody has foreseen. Rather, the purpose of this paper is to better understand the outcomes that current trends might produce.</w:t>
      </w:r>
      <w:r>
        <w:rPr>
          <w:sz w:val="16"/>
        </w:rPr>
        <w:t xml:space="preserve"> </w:t>
      </w:r>
      <w:r w:rsidRPr="00210F83">
        <w:rPr>
          <w:sz w:val="16"/>
        </w:rPr>
        <w:t xml:space="preserve">This paper sets out five trends and their key drivers: Russia’s domestic problems, particularly economic, that create the temptation for diversionary wars; Russia’s increased inclination to use military force; its effort to dominate the eastern </w:t>
      </w:r>
      <w:proofErr w:type="spellStart"/>
      <w:r w:rsidRPr="00210F83">
        <w:rPr>
          <w:sz w:val="16"/>
        </w:rPr>
        <w:t>neighbourhood</w:t>
      </w:r>
      <w:proofErr w:type="spellEnd"/>
      <w:r w:rsidRPr="00210F83">
        <w:rPr>
          <w:sz w:val="16"/>
        </w:rPr>
        <w:t xml:space="preserve">; the prospects for Georgia, </w:t>
      </w:r>
      <w:proofErr w:type="gramStart"/>
      <w:r w:rsidRPr="00210F83">
        <w:rPr>
          <w:sz w:val="16"/>
        </w:rPr>
        <w:t>Ukraine</w:t>
      </w:r>
      <w:proofErr w:type="gramEnd"/>
      <w:r w:rsidRPr="00210F83">
        <w:rPr>
          <w:sz w:val="16"/>
        </w:rPr>
        <w:t xml:space="preserve"> and Moldova by 2030; and those of Belarus, Azerbaijan and Armenia. In each section, it considers the disruptive forces that throw these trends off course; and concludes by setting out broad principles for what Europe should do to manage the risks ahead.</w:t>
      </w:r>
      <w:r>
        <w:rPr>
          <w:sz w:val="16"/>
        </w:rPr>
        <w:t xml:space="preserve"> </w:t>
      </w:r>
      <w:r w:rsidRPr="00210F83">
        <w:rPr>
          <w:sz w:val="16"/>
        </w:rPr>
        <w:t>Trend I. Russia’s domestic rut deepens, and the Kremlin uses war to distract the population</w:t>
      </w:r>
      <w:r>
        <w:rPr>
          <w:sz w:val="16"/>
        </w:rPr>
        <w:t xml:space="preserve"> </w:t>
      </w:r>
      <w:r w:rsidRPr="00210F83">
        <w:rPr>
          <w:sz w:val="16"/>
        </w:rPr>
        <w:t>A sputtering economy</w:t>
      </w:r>
      <w:r>
        <w:rPr>
          <w:sz w:val="16"/>
        </w:rPr>
        <w:t xml:space="preserve"> </w:t>
      </w:r>
      <w:r w:rsidRPr="00210F83">
        <w:rPr>
          <w:sz w:val="16"/>
        </w:rPr>
        <w:t>The Russian economy will rebound from negative growth in the next couple of years, but growth will remain sluggish up to 2030 and beyond, averaging around 1 percent per year.2 By 2030, Russia will have dropped five places to be the world’s 15th largest economy.3 These woes will be compounded by a shrinking population, predicted to drop by about five million to 139 million.4 Russia’s economic troubles will be partly due EU economic sanctions linked to the Minsk peace agreement. Russia will never fully implement the agreement. But it is likely that the EU will have eased or dropped sanctions by 2030 anyway, under pressure from member states who want to restore trade relations with Russia. An easing of sanctions would remove Moscow’s incentive to withdraw from Ukraine, creating another dangerous frozen conflict in Europe. But the impact of sanctions will continue to hamper Russia’s economic recovery, multiplied by the effect of continued low oil prices. The IMF estimates that 1–1.5 percent of Russia’s 3.7 percent economic contraction in 2015 was due to sanctions. If sanctions continue, the lack of investment will have long-term negative consequences and could lead to a loss of 9 percent of GDP in the medium term.5</w:t>
      </w:r>
      <w:r>
        <w:rPr>
          <w:sz w:val="16"/>
        </w:rPr>
        <w:t xml:space="preserve"> </w:t>
      </w:r>
      <w:r w:rsidRPr="00210F83">
        <w:rPr>
          <w:sz w:val="16"/>
        </w:rPr>
        <w:t xml:space="preserve">Yet </w:t>
      </w:r>
      <w:r w:rsidRPr="00210F83">
        <w:rPr>
          <w:rStyle w:val="StyleUnderline"/>
        </w:rPr>
        <w:t xml:space="preserve">the </w:t>
      </w:r>
      <w:r w:rsidRPr="00210F83">
        <w:rPr>
          <w:rStyle w:val="Emphasis"/>
        </w:rPr>
        <w:t>biggest problems</w:t>
      </w:r>
      <w:r w:rsidRPr="00210F83">
        <w:rPr>
          <w:rStyle w:val="StyleUnderline"/>
        </w:rPr>
        <w:t xml:space="preserve"> of Russia’s economy are </w:t>
      </w:r>
      <w:r w:rsidRPr="00210F83">
        <w:rPr>
          <w:rStyle w:val="Emphasis"/>
        </w:rPr>
        <w:t>structural</w:t>
      </w:r>
      <w:r w:rsidRPr="00210F83">
        <w:rPr>
          <w:rStyle w:val="StyleUnderline"/>
        </w:rPr>
        <w:t xml:space="preserve">. Russia has failed to </w:t>
      </w:r>
      <w:proofErr w:type="spellStart"/>
      <w:r w:rsidRPr="00210F83">
        <w:rPr>
          <w:rStyle w:val="StyleUnderline"/>
        </w:rPr>
        <w:t>modernise</w:t>
      </w:r>
      <w:proofErr w:type="spellEnd"/>
      <w:r w:rsidRPr="00210F83">
        <w:rPr>
          <w:rStyle w:val="StyleUnderline"/>
        </w:rPr>
        <w:t xml:space="preserve"> or </w:t>
      </w:r>
      <w:proofErr w:type="gramStart"/>
      <w:r w:rsidRPr="00210F83">
        <w:rPr>
          <w:rStyle w:val="StyleUnderline"/>
        </w:rPr>
        <w:t>diversify, and</w:t>
      </w:r>
      <w:proofErr w:type="gramEnd"/>
      <w:r w:rsidRPr="00210F83">
        <w:rPr>
          <w:rStyle w:val="StyleUnderline"/>
        </w:rPr>
        <w:t xml:space="preserve"> is </w:t>
      </w:r>
      <w:r w:rsidRPr="00210F83">
        <w:rPr>
          <w:rStyle w:val="Emphasis"/>
        </w:rPr>
        <w:t>unlikely to do so</w:t>
      </w:r>
      <w:r w:rsidRPr="00210F83">
        <w:rPr>
          <w:rStyle w:val="StyleUnderline"/>
        </w:rPr>
        <w:t xml:space="preserve"> in the near future</w:t>
      </w:r>
      <w:r w:rsidRPr="00210F83">
        <w:rPr>
          <w:sz w:val="16"/>
        </w:rPr>
        <w:t xml:space="preserve">. Corruption, weak rule of law, and mismanagement discourage foreign investment. </w:t>
      </w:r>
      <w:proofErr w:type="spellStart"/>
      <w:r w:rsidRPr="00210F83">
        <w:rPr>
          <w:sz w:val="16"/>
        </w:rPr>
        <w:t>Prioritising</w:t>
      </w:r>
      <w:proofErr w:type="spellEnd"/>
      <w:r w:rsidRPr="00210F83">
        <w:rPr>
          <w:sz w:val="16"/>
        </w:rPr>
        <w:t xml:space="preserve"> domestic production to compensate for lack of imports – import substitution – does not work (</w:t>
      </w:r>
      <w:proofErr w:type="gramStart"/>
      <w:r w:rsidRPr="00210F83">
        <w:rPr>
          <w:sz w:val="16"/>
        </w:rPr>
        <w:t>with the exception of</w:t>
      </w:r>
      <w:proofErr w:type="gramEnd"/>
      <w:r w:rsidRPr="00210F83">
        <w:rPr>
          <w:sz w:val="16"/>
        </w:rPr>
        <w:t xml:space="preserve"> the agricultural sector), as there is scant access to capital. Serious reform would require painful measures that the Kremlin is loath to take, especially ahead of the 2018 presidential elections. Putin, meanwhile, has shown himself to be uninterested in economic issues.</w:t>
      </w:r>
      <w:r>
        <w:rPr>
          <w:sz w:val="16"/>
        </w:rPr>
        <w:t xml:space="preserve"> </w:t>
      </w:r>
      <w:r w:rsidRPr="00210F83">
        <w:rPr>
          <w:sz w:val="16"/>
        </w:rPr>
        <w:t xml:space="preserve">Russia built on its economic good fortune in the 2000s with some sensible reforms, such as the flat tax and reserve fund; but now it does the opposite. </w:t>
      </w:r>
      <w:r w:rsidRPr="00210F83">
        <w:rPr>
          <w:rStyle w:val="StyleUnderline"/>
        </w:rPr>
        <w:t xml:space="preserve">A vicious cycle of foreign policy </w:t>
      </w:r>
      <w:r w:rsidRPr="00210F83">
        <w:rPr>
          <w:rStyle w:val="Emphasis"/>
        </w:rPr>
        <w:t>adventurism</w:t>
      </w:r>
      <w:r w:rsidRPr="00210F83">
        <w:rPr>
          <w:rStyle w:val="StyleUnderline"/>
        </w:rPr>
        <w:t xml:space="preserve">, protectionism, and </w:t>
      </w:r>
      <w:r w:rsidRPr="00210F83">
        <w:rPr>
          <w:rStyle w:val="Emphasis"/>
        </w:rPr>
        <w:t>cronyism</w:t>
      </w:r>
      <w:r w:rsidRPr="00210F83">
        <w:rPr>
          <w:rStyle w:val="StyleUnderline"/>
        </w:rPr>
        <w:t xml:space="preserve"> destroys economic growth</w:t>
      </w:r>
      <w:r w:rsidRPr="00210F83">
        <w:rPr>
          <w:sz w:val="16"/>
        </w:rPr>
        <w:t xml:space="preserve">. Russia has become what liberal ex-Economy Minister Herman </w:t>
      </w:r>
      <w:proofErr w:type="spellStart"/>
      <w:r w:rsidRPr="00210F83">
        <w:rPr>
          <w:sz w:val="16"/>
        </w:rPr>
        <w:t>Gref</w:t>
      </w:r>
      <w:proofErr w:type="spellEnd"/>
      <w:r w:rsidRPr="00210F83">
        <w:rPr>
          <w:sz w:val="16"/>
        </w:rPr>
        <w:t xml:space="preserve"> has called a “downshifter” or “loser state”. The economy has been so </w:t>
      </w:r>
      <w:proofErr w:type="spellStart"/>
      <w:r w:rsidRPr="00210F83">
        <w:rPr>
          <w:sz w:val="16"/>
        </w:rPr>
        <w:t>demarketised</w:t>
      </w:r>
      <w:proofErr w:type="spellEnd"/>
      <w:r w:rsidRPr="00210F83">
        <w:rPr>
          <w:sz w:val="16"/>
        </w:rPr>
        <w:t xml:space="preserve"> that it is hard to see where forces to drive recovery would come from. In trying to reboot the economy, the Kremlin will continue to pursue “</w:t>
      </w:r>
      <w:proofErr w:type="spellStart"/>
      <w:r w:rsidRPr="00210F83">
        <w:rPr>
          <w:sz w:val="16"/>
        </w:rPr>
        <w:t>modernisation</w:t>
      </w:r>
      <w:proofErr w:type="spellEnd"/>
      <w:r w:rsidRPr="00210F83">
        <w:rPr>
          <w:sz w:val="16"/>
        </w:rPr>
        <w:t xml:space="preserve"> projects” such as its Strategy 2030, launched last year. But most will turn out to be white elephants and founts of corruption, like Skolkovo – “Russia’s Silicon Valley” – the Sochi Olympics, and the 2018 World Cup finals.</w:t>
      </w:r>
      <w:r>
        <w:rPr>
          <w:sz w:val="16"/>
        </w:rPr>
        <w:t xml:space="preserve"> </w:t>
      </w:r>
      <w:r w:rsidRPr="00210F83">
        <w:rPr>
          <w:sz w:val="16"/>
        </w:rPr>
        <w:t>Russia’s economy will remain intimately tied to the oil price. Today, about two thirds of export revenue comes from oil and gas,6 and about 45 percent of the state budget comes from oil revenue.7 This reliance on oil and gas will continue, despite plans to reduce it by 2030.8 Russia will benefit from rising global gas consumption, especially by China and India. Russia believes that the US has driven down the global oil price for geopolitical reasons. Some of its geopolitical moves will be designed to try to push the price back up. But, in the short term at least, Russia is battling realities that will keep the price low: global slowdown, renewable energy, the return of Iranian production, the ease with which US shale production could take off again if the price crept back up, and geopolitics in the Middle East.</w:t>
      </w:r>
      <w:r>
        <w:rPr>
          <w:sz w:val="16"/>
        </w:rPr>
        <w:t xml:space="preserve"> </w:t>
      </w:r>
      <w:r w:rsidRPr="00210F83">
        <w:rPr>
          <w:sz w:val="16"/>
        </w:rPr>
        <w:t>A fraying social contract</w:t>
      </w:r>
      <w:r>
        <w:rPr>
          <w:sz w:val="16"/>
        </w:rPr>
        <w:t xml:space="preserve"> </w:t>
      </w:r>
      <w:r w:rsidRPr="00210F83">
        <w:rPr>
          <w:sz w:val="16"/>
        </w:rPr>
        <w:t xml:space="preserve">Since Putin became president in 2000, his implicit social contract with the Russians has relied on steady improvements in their quality of life. For eight years, Russians experienced tremendous economic growth </w:t>
      </w:r>
      <w:proofErr w:type="spellStart"/>
      <w:r w:rsidRPr="00210F83">
        <w:rPr>
          <w:sz w:val="16"/>
        </w:rPr>
        <w:t>fuelled</w:t>
      </w:r>
      <w:proofErr w:type="spellEnd"/>
      <w:r w:rsidRPr="00210F83">
        <w:rPr>
          <w:sz w:val="16"/>
        </w:rPr>
        <w:t xml:space="preserve"> by a high oil price. The average monthly salary leapt from $60 in 1999 to about $940 in 2013.9 In 2002, a quarter of Russians lived below the poverty line; ten years later, about 10 percent did.10 Putin’s popularity never dropped below 60 points throughout this period.11 But now this social contract is fraying because of economic woes. The Russian economy contracted by 3.7 percent in 2015 and is expected to shrink again in 2016.12 The proportion of Russians living below the poverty line is expected to rise to 14.2 percent in the year.13 Even if the price of oil rebounded to $50–60 per barrel, it would be impossible for Russians to enjoy the same improvements in their quality of life as during the 2000s.</w:t>
      </w:r>
      <w:r>
        <w:rPr>
          <w:sz w:val="16"/>
        </w:rPr>
        <w:t xml:space="preserve"> </w:t>
      </w:r>
      <w:r w:rsidRPr="00210F83">
        <w:rPr>
          <w:rStyle w:val="StyleUnderline"/>
        </w:rPr>
        <w:t>The Kremlin’s response has been to shift from a legitimacy model that relies on continuous economic growth to one that relies on nationalism, foreign adventurism, and the existence of external enemies</w:t>
      </w:r>
      <w:r w:rsidRPr="00210F83">
        <w:rPr>
          <w:sz w:val="16"/>
        </w:rPr>
        <w:t xml:space="preserve">. As the economy struggles, </w:t>
      </w:r>
      <w:r w:rsidRPr="00210F83">
        <w:rPr>
          <w:rStyle w:val="StyleUnderline"/>
        </w:rPr>
        <w:t>the Kremlin’s strategy is to appeal to voters through foreign adventures – “</w:t>
      </w:r>
      <w:r w:rsidRPr="00210F83">
        <w:rPr>
          <w:rStyle w:val="Emphasis"/>
        </w:rPr>
        <w:t>small victorious wars</w:t>
      </w:r>
      <w:r w:rsidRPr="00210F83">
        <w:rPr>
          <w:rStyle w:val="StyleUnderline"/>
        </w:rPr>
        <w:t>”</w:t>
      </w:r>
      <w:r w:rsidRPr="00210F83">
        <w:rPr>
          <w:sz w:val="16"/>
        </w:rPr>
        <w:t xml:space="preserve">14 – </w:t>
      </w:r>
      <w:r w:rsidRPr="00210F83">
        <w:rPr>
          <w:rStyle w:val="StyleUnderline"/>
        </w:rPr>
        <w:t xml:space="preserve">in </w:t>
      </w:r>
      <w:r w:rsidRPr="00210F83">
        <w:rPr>
          <w:rStyle w:val="Emphasis"/>
        </w:rPr>
        <w:t>Crimea</w:t>
      </w:r>
      <w:r w:rsidRPr="00210F83">
        <w:rPr>
          <w:rStyle w:val="StyleUnderline"/>
        </w:rPr>
        <w:t xml:space="preserve"> and </w:t>
      </w:r>
      <w:r w:rsidRPr="00210F83">
        <w:rPr>
          <w:rStyle w:val="Emphasis"/>
        </w:rPr>
        <w:t>Syria</w:t>
      </w:r>
      <w:r w:rsidRPr="00210F83">
        <w:rPr>
          <w:sz w:val="16"/>
        </w:rPr>
        <w:t xml:space="preserve">. </w:t>
      </w:r>
      <w:r w:rsidRPr="00210F83">
        <w:rPr>
          <w:rStyle w:val="StyleUnderline"/>
        </w:rPr>
        <w:t xml:space="preserve">These wars not only </w:t>
      </w:r>
      <w:r w:rsidRPr="00210F83">
        <w:rPr>
          <w:rStyle w:val="Emphasis"/>
        </w:rPr>
        <w:t>generate legitimacy</w:t>
      </w:r>
      <w:r w:rsidRPr="00210F83">
        <w:rPr>
          <w:rStyle w:val="StyleUnderline"/>
        </w:rPr>
        <w:t xml:space="preserve"> and </w:t>
      </w:r>
      <w:r w:rsidRPr="00210F83">
        <w:rPr>
          <w:rStyle w:val="Emphasis"/>
        </w:rPr>
        <w:t>divert attention</w:t>
      </w:r>
      <w:r w:rsidRPr="00210F83">
        <w:rPr>
          <w:rStyle w:val="StyleUnderline"/>
        </w:rPr>
        <w:t xml:space="preserve"> from the economy, but also provide a </w:t>
      </w:r>
      <w:r w:rsidRPr="00210F83">
        <w:rPr>
          <w:rStyle w:val="Emphasis"/>
        </w:rPr>
        <w:t>rallying point</w:t>
      </w:r>
      <w:r w:rsidRPr="00210F83">
        <w:rPr>
          <w:rStyle w:val="StyleUnderline"/>
        </w:rPr>
        <w:t xml:space="preserve"> for the population and reinforce the narrative that Russia is back as a </w:t>
      </w:r>
      <w:r w:rsidRPr="00210F83">
        <w:rPr>
          <w:rStyle w:val="Emphasis"/>
        </w:rPr>
        <w:t>great power</w:t>
      </w:r>
      <w:r w:rsidRPr="00210F83">
        <w:rPr>
          <w:sz w:val="16"/>
        </w:rPr>
        <w:t xml:space="preserve">. The annexation of Crimea illustrates how this new model of legitimacy has replaced the economic growth model. Putin was polling just above 60 percent – his lowest rating ever – in November 2013. Following the annexation in March 2014, this rating shot up to above 80 percent. This level of approval has survived the sanctions and drop in the price of oil.15 </w:t>
      </w:r>
      <w:r w:rsidRPr="00210F83">
        <w:rPr>
          <w:rStyle w:val="StyleUnderline"/>
        </w:rPr>
        <w:t>The challenge for the Kremlin is how to sustain this form of legitimacy</w:t>
      </w:r>
      <w:r w:rsidRPr="00210F83">
        <w:rPr>
          <w:sz w:val="16"/>
        </w:rPr>
        <w:t xml:space="preserve">. A drop from 80 to 60 percent would signify a major blow to Putin’s standing, so he needs to provide further diversions </w:t>
      </w:r>
      <w:proofErr w:type="gramStart"/>
      <w:r w:rsidRPr="00210F83">
        <w:rPr>
          <w:sz w:val="16"/>
        </w:rPr>
        <w:t>in order to</w:t>
      </w:r>
      <w:proofErr w:type="gramEnd"/>
      <w:r w:rsidRPr="00210F83">
        <w:rPr>
          <w:sz w:val="16"/>
        </w:rPr>
        <w:t xml:space="preserve"> maintain his approval rating at this “new normal” level. </w:t>
      </w:r>
      <w:r w:rsidRPr="00210F83">
        <w:rPr>
          <w:rStyle w:val="StyleUnderline"/>
        </w:rPr>
        <w:t>But Russia’s economic woes mean that its small victorious wars need to remain low-cost – as in Syria, which was reportedly paid for out of the military’s 2015 training and exercise budget</w:t>
      </w:r>
      <w:r w:rsidRPr="00210F83">
        <w:rPr>
          <w:sz w:val="16"/>
        </w:rPr>
        <w:t>.16 Russia does not have the means or desire to sustain high-intensity military conflict.</w:t>
      </w:r>
      <w:r>
        <w:rPr>
          <w:sz w:val="16"/>
        </w:rPr>
        <w:t xml:space="preserve"> </w:t>
      </w:r>
      <w:r w:rsidRPr="00210F83">
        <w:rPr>
          <w:rStyle w:val="StyleUnderline"/>
        </w:rPr>
        <w:t xml:space="preserve">These wars </w:t>
      </w:r>
      <w:proofErr w:type="gramStart"/>
      <w:r w:rsidRPr="00210F83">
        <w:rPr>
          <w:rStyle w:val="StyleUnderline"/>
        </w:rPr>
        <w:t>have to</w:t>
      </w:r>
      <w:proofErr w:type="gramEnd"/>
      <w:r w:rsidRPr="00210F83">
        <w:rPr>
          <w:rStyle w:val="StyleUnderline"/>
        </w:rPr>
        <w:t xml:space="preserve"> be victorious – or at least sold as victorious. The partial withdrawal from Syria illustrates this</w:t>
      </w:r>
      <w:r w:rsidRPr="00210F83">
        <w:rPr>
          <w:sz w:val="16"/>
        </w:rPr>
        <w:t xml:space="preserve">. Russia’s military intervention in October 2015 turned the tide of war on the battlefield. By March 2016, Putin could declare the Syria mission a success and announce the withdrawal of most troops. Russian television showed parades and medal ceremonies, and, in the public imagination, </w:t>
      </w:r>
      <w:r w:rsidRPr="00210F83">
        <w:rPr>
          <w:rStyle w:val="StyleUnderline"/>
        </w:rPr>
        <w:t>the military intervention was a success and now over – despite the real risk of a return to major hostilities and a sizable contingent remaining in Syria that continued the aerial bombardment</w:t>
      </w:r>
      <w:r w:rsidRPr="00210F83">
        <w:rPr>
          <w:sz w:val="16"/>
        </w:rPr>
        <w:t>.17</w:t>
      </w:r>
      <w:r>
        <w:rPr>
          <w:sz w:val="16"/>
        </w:rPr>
        <w:t xml:space="preserve"> </w:t>
      </w:r>
      <w:r w:rsidRPr="00210F83">
        <w:rPr>
          <w:rStyle w:val="StyleUnderline"/>
        </w:rPr>
        <w:t>Diversionary wars do not have to be purely military or even foreign</w:t>
      </w:r>
      <w:r w:rsidRPr="00210F83">
        <w:rPr>
          <w:sz w:val="16"/>
        </w:rPr>
        <w:t xml:space="preserve">. The mere existence of enemies – real or fabricated, foreign or domestic – provides a diversion. For example, after the November 2015 downing of the SU-24 fighter, Russia launched a phony war, with state television showing Putin </w:t>
      </w:r>
      <w:proofErr w:type="gramStart"/>
      <w:r w:rsidRPr="00210F83">
        <w:rPr>
          <w:sz w:val="16"/>
        </w:rPr>
        <w:t>taking action</w:t>
      </w:r>
      <w:proofErr w:type="gramEnd"/>
      <w:r w:rsidRPr="00210F83">
        <w:rPr>
          <w:sz w:val="16"/>
        </w:rPr>
        <w:t xml:space="preserve"> – targeted sanctions, visa bans, and insults against Turkey. Domestic enemies, such as Caucasian jihadists back from Syria, can offer diversion too.</w:t>
      </w:r>
      <w:r>
        <w:rPr>
          <w:sz w:val="16"/>
        </w:rPr>
        <w:t xml:space="preserve"> </w:t>
      </w:r>
      <w:r w:rsidRPr="00210F83">
        <w:rPr>
          <w:sz w:val="16"/>
        </w:rPr>
        <w:t>What could stop the wars of diversion?</w:t>
      </w:r>
      <w:r>
        <w:rPr>
          <w:sz w:val="16"/>
        </w:rPr>
        <w:t xml:space="preserve"> </w:t>
      </w:r>
      <w:r w:rsidRPr="00210F83">
        <w:rPr>
          <w:sz w:val="16"/>
        </w:rPr>
        <w:t>1. The economy recovers</w:t>
      </w:r>
      <w:r>
        <w:rPr>
          <w:sz w:val="16"/>
        </w:rPr>
        <w:t xml:space="preserve"> </w:t>
      </w:r>
      <w:r w:rsidRPr="00210F83">
        <w:rPr>
          <w:sz w:val="16"/>
        </w:rPr>
        <w:t xml:space="preserve">A substantially higher oil price could boost the economy, allowing the Kremlin to again </w:t>
      </w:r>
      <w:proofErr w:type="spellStart"/>
      <w:r w:rsidRPr="00210F83">
        <w:rPr>
          <w:sz w:val="16"/>
        </w:rPr>
        <w:t>legitimise</w:t>
      </w:r>
      <w:proofErr w:type="spellEnd"/>
      <w:r w:rsidRPr="00210F83">
        <w:rPr>
          <w:sz w:val="16"/>
        </w:rPr>
        <w:t xml:space="preserve"> itself through economic growth – and provide more wealth for the elites. The Kremlin would see less need to distract the population with foreign </w:t>
      </w:r>
      <w:proofErr w:type="gramStart"/>
      <w:r w:rsidRPr="00210F83">
        <w:rPr>
          <w:sz w:val="16"/>
        </w:rPr>
        <w:t>adventures, and</w:t>
      </w:r>
      <w:proofErr w:type="gramEnd"/>
      <w:r w:rsidRPr="00210F83">
        <w:rPr>
          <w:sz w:val="16"/>
        </w:rPr>
        <w:t xml:space="preserve"> could pursue a less aggressive foreign policy.</w:t>
      </w:r>
      <w:r>
        <w:rPr>
          <w:sz w:val="16"/>
        </w:rPr>
        <w:t xml:space="preserve"> </w:t>
      </w:r>
      <w:r w:rsidRPr="00210F83">
        <w:rPr>
          <w:sz w:val="16"/>
        </w:rPr>
        <w:t xml:space="preserve">But while the need for distraction diminishes, Russia’s ambition to revise the European security order and establish a sphere of influence over its </w:t>
      </w:r>
      <w:proofErr w:type="spellStart"/>
      <w:r w:rsidRPr="00210F83">
        <w:rPr>
          <w:sz w:val="16"/>
        </w:rPr>
        <w:t>neighbours</w:t>
      </w:r>
      <w:proofErr w:type="spellEnd"/>
      <w:r w:rsidRPr="00210F83">
        <w:rPr>
          <w:sz w:val="16"/>
        </w:rPr>
        <w:t xml:space="preserve"> would remain. Russia would still seek to assert itself as a great power. Indeed, a drastic increase in the oil price could even embolden the Kremlin to project force externally. For instance, a few days ahead of Russia’s war with Georgia in 2008, the price of oil reached a record level of $145 per barrel – which did nothing to deter the invasion.</w:t>
      </w:r>
      <w:r>
        <w:rPr>
          <w:sz w:val="16"/>
        </w:rPr>
        <w:t xml:space="preserve"> </w:t>
      </w:r>
      <w:r w:rsidRPr="00210F83">
        <w:rPr>
          <w:sz w:val="16"/>
        </w:rPr>
        <w:t>2. The economy collapses</w:t>
      </w:r>
      <w:r>
        <w:rPr>
          <w:sz w:val="16"/>
        </w:rPr>
        <w:t xml:space="preserve"> </w:t>
      </w:r>
      <w:r w:rsidRPr="00210F83">
        <w:rPr>
          <w:sz w:val="16"/>
        </w:rPr>
        <w:t>Through mismanagement and corruption, and an inability to undertake necessary reforms, Russia’s economy could implode. Global recession could force Russia to spend even more of its foreign exchange reserves than in the past two years, and ultimately default on its debt.</w:t>
      </w:r>
      <w:r>
        <w:rPr>
          <w:sz w:val="16"/>
        </w:rPr>
        <w:t xml:space="preserve"> </w:t>
      </w:r>
      <w:r w:rsidRPr="00210F83">
        <w:rPr>
          <w:sz w:val="16"/>
        </w:rPr>
        <w:t xml:space="preserve">Economic collapse would create a dangerous and highly unpredictable situation. If sufficiently severe, it could force the Kremlin to retreat from foreign engagements, including diversionary ones, and focus on domestic problems. The Kremlin would rely on internal security forces to quell dissent and </w:t>
      </w:r>
      <w:proofErr w:type="spellStart"/>
      <w:r w:rsidRPr="00210F83">
        <w:rPr>
          <w:sz w:val="16"/>
        </w:rPr>
        <w:t>mobilisation</w:t>
      </w:r>
      <w:proofErr w:type="spellEnd"/>
      <w:r w:rsidRPr="00210F83">
        <w:rPr>
          <w:sz w:val="16"/>
        </w:rPr>
        <w:t xml:space="preserve"> against the regime.</w:t>
      </w:r>
      <w:r>
        <w:rPr>
          <w:sz w:val="16"/>
        </w:rPr>
        <w:t xml:space="preserve"> </w:t>
      </w:r>
      <w:r w:rsidRPr="00210F83">
        <w:rPr>
          <w:sz w:val="16"/>
        </w:rPr>
        <w:t>But collapse could also create stronger incentives for the Kremlin to take risks in its foreign policy to divert a rebellious population. As a last desperate resort, the Kremlin could start a major conflict to stem rapid domestic breakdown.</w:t>
      </w:r>
      <w:r>
        <w:rPr>
          <w:sz w:val="16"/>
        </w:rPr>
        <w:t xml:space="preserve"> </w:t>
      </w:r>
      <w:r w:rsidRPr="00210F83">
        <w:rPr>
          <w:sz w:val="16"/>
        </w:rPr>
        <w:t>Trend II: Russia relies increasingly on force</w:t>
      </w:r>
      <w:r>
        <w:rPr>
          <w:sz w:val="16"/>
        </w:rPr>
        <w:t xml:space="preserve"> </w:t>
      </w:r>
      <w:r w:rsidRPr="00210F83">
        <w:rPr>
          <w:sz w:val="16"/>
        </w:rPr>
        <w:t xml:space="preserve">What will Russia’s place in the world be in 2030? While Russia aspires to be a global power, it will remain a regional one with limited capacity to project expeditionary force beyond its near abroad. Russia’s relative decline will stand in sharp contrast with the rise of China as a global power. </w:t>
      </w:r>
      <w:r w:rsidRPr="00210F83">
        <w:rPr>
          <w:rStyle w:val="StyleUnderline"/>
        </w:rPr>
        <w:t xml:space="preserve">Moscow will not seek a major war with the West, but nor will it refrain from challenging Western interests or taking a hostile posture – especially as it sees some benefits in an adversarial relationship with the West. The </w:t>
      </w:r>
      <w:r w:rsidRPr="00210F83">
        <w:rPr>
          <w:rStyle w:val="Emphasis"/>
        </w:rPr>
        <w:t>risk</w:t>
      </w:r>
      <w:r w:rsidRPr="00210F83">
        <w:rPr>
          <w:rStyle w:val="StyleUnderline"/>
        </w:rPr>
        <w:t xml:space="preserve"> of </w:t>
      </w:r>
      <w:r w:rsidRPr="00210F83">
        <w:rPr>
          <w:rStyle w:val="Emphasis"/>
        </w:rPr>
        <w:t>miscalculation</w:t>
      </w:r>
      <w:r w:rsidRPr="00210F83">
        <w:rPr>
          <w:rStyle w:val="StyleUnderline"/>
        </w:rPr>
        <w:t xml:space="preserve"> and </w:t>
      </w:r>
      <w:r w:rsidRPr="00210F83">
        <w:rPr>
          <w:rStyle w:val="Emphasis"/>
        </w:rPr>
        <w:t>accidents</w:t>
      </w:r>
      <w:r w:rsidRPr="00210F83">
        <w:rPr>
          <w:rStyle w:val="StyleUnderline"/>
        </w:rPr>
        <w:t xml:space="preserve"> </w:t>
      </w:r>
      <w:r w:rsidRPr="00210F83">
        <w:rPr>
          <w:rStyle w:val="Emphasis"/>
        </w:rPr>
        <w:t>will grow</w:t>
      </w:r>
      <w:r w:rsidRPr="00210F83">
        <w:rPr>
          <w:sz w:val="16"/>
        </w:rPr>
        <w:t xml:space="preserve"> as Russia increases its reliance on military force.</w:t>
      </w:r>
      <w:r>
        <w:rPr>
          <w:sz w:val="16"/>
        </w:rPr>
        <w:t xml:space="preserve"> </w:t>
      </w:r>
      <w:r w:rsidRPr="00210F83">
        <w:rPr>
          <w:sz w:val="16"/>
        </w:rPr>
        <w:t>Russia’s vision of the world order</w:t>
      </w:r>
      <w:r>
        <w:rPr>
          <w:sz w:val="16"/>
        </w:rPr>
        <w:t xml:space="preserve"> </w:t>
      </w:r>
      <w:r w:rsidRPr="00210F83">
        <w:rPr>
          <w:sz w:val="16"/>
        </w:rPr>
        <w:t xml:space="preserve">Russia’s primary foreign policy goals </w:t>
      </w:r>
      <w:proofErr w:type="gramStart"/>
      <w:r w:rsidRPr="00210F83">
        <w:rPr>
          <w:sz w:val="16"/>
        </w:rPr>
        <w:t>have</w:t>
      </w:r>
      <w:proofErr w:type="gramEnd"/>
      <w:r w:rsidRPr="00210F83">
        <w:rPr>
          <w:sz w:val="16"/>
        </w:rPr>
        <w:t xml:space="preserve"> nothing to do with its stated aims, such as “conservative values” or “protecting Russians abroad”. Russia will continue to see itself as disadvantaged and even </w:t>
      </w:r>
      <w:proofErr w:type="spellStart"/>
      <w:r w:rsidRPr="00210F83">
        <w:rPr>
          <w:sz w:val="16"/>
        </w:rPr>
        <w:t>marginalised</w:t>
      </w:r>
      <w:proofErr w:type="spellEnd"/>
      <w:r w:rsidRPr="00210F83">
        <w:rPr>
          <w:sz w:val="16"/>
        </w:rPr>
        <w:t xml:space="preserve"> in a world order constructed without its consent. Russian propaganda constantly replays the theme that Russia was excluded from the post-Cold War order and has never been treated as an equal, but humiliated and betrayed by the West, including NATO’s 1999 intervention in Kosovo and the expansion of NATO and the EU into the former Soviet space.</w:t>
      </w:r>
      <w:r>
        <w:rPr>
          <w:sz w:val="16"/>
        </w:rPr>
        <w:t xml:space="preserve"> </w:t>
      </w:r>
      <w:r w:rsidRPr="00210F83">
        <w:rPr>
          <w:sz w:val="16"/>
        </w:rPr>
        <w:t xml:space="preserve">Russia will continue to try to rewrite the rules of the game </w:t>
      </w:r>
      <w:proofErr w:type="gramStart"/>
      <w:r w:rsidRPr="00210F83">
        <w:rPr>
          <w:sz w:val="16"/>
        </w:rPr>
        <w:t>in order to</w:t>
      </w:r>
      <w:proofErr w:type="gramEnd"/>
      <w:r w:rsidRPr="00210F83">
        <w:rPr>
          <w:sz w:val="16"/>
        </w:rPr>
        <w:t xml:space="preserve"> create an alternative European security order – a Grand Bargain or Yalta 2.0. Moscow sees itself as one of a few great powers – along with the US and China – that exercise control over their immediate </w:t>
      </w:r>
      <w:proofErr w:type="spellStart"/>
      <w:r w:rsidRPr="00210F83">
        <w:rPr>
          <w:sz w:val="16"/>
        </w:rPr>
        <w:t>neighbours</w:t>
      </w:r>
      <w:proofErr w:type="spellEnd"/>
      <w:r w:rsidRPr="00210F83">
        <w:rPr>
          <w:sz w:val="16"/>
        </w:rPr>
        <w:t xml:space="preserve"> while staying out of each other’s </w:t>
      </w:r>
      <w:proofErr w:type="spellStart"/>
      <w:r w:rsidRPr="00210F83">
        <w:rPr>
          <w:sz w:val="16"/>
        </w:rPr>
        <w:t>neighbourhoods</w:t>
      </w:r>
      <w:proofErr w:type="spellEnd"/>
      <w:r w:rsidRPr="00210F83">
        <w:rPr>
          <w:sz w:val="16"/>
        </w:rPr>
        <w:t>. Spheres of influence are fundamental to Russia’s view of the world, and Moscow believes that European security should be the shared responsibility of the US and Russia. Its aspiration is to be a great power taken seriously by other great powers, in particular the US.</w:t>
      </w:r>
      <w:r>
        <w:rPr>
          <w:sz w:val="16"/>
        </w:rPr>
        <w:t xml:space="preserve"> </w:t>
      </w:r>
      <w:r w:rsidRPr="00210F83">
        <w:rPr>
          <w:sz w:val="16"/>
        </w:rPr>
        <w:t xml:space="preserve">But how to achieve this? Moscow </w:t>
      </w:r>
      <w:proofErr w:type="spellStart"/>
      <w:r w:rsidRPr="00210F83">
        <w:rPr>
          <w:sz w:val="16"/>
        </w:rPr>
        <w:t>realises</w:t>
      </w:r>
      <w:proofErr w:type="spellEnd"/>
      <w:r w:rsidRPr="00210F83">
        <w:rPr>
          <w:sz w:val="16"/>
        </w:rPr>
        <w:t xml:space="preserve"> that Russia does not have the soft power to shape the world in its image. There are a few states that align with Russia because of its anti-Western stance, but these are states on the margins, such as Venezuela and Nicaragua. The days when Moscow could entice allies through ideology are over.18 Instead of attraction and persuasion, Russia will rely primarily on hard diplomacy, economic inducements, military force, and other coercive measures – though these are expensive and limited in supply.</w:t>
      </w:r>
      <w:r>
        <w:rPr>
          <w:sz w:val="16"/>
        </w:rPr>
        <w:t xml:space="preserve"> </w:t>
      </w:r>
      <w:r w:rsidRPr="00210F83">
        <w:rPr>
          <w:sz w:val="16"/>
          <w:szCs w:val="16"/>
        </w:rPr>
        <w:t xml:space="preserve">By 2030, China’s rise might provide Russia with a powerful ally who is interested in </w:t>
      </w:r>
      <w:proofErr w:type="spellStart"/>
      <w:r w:rsidRPr="00210F83">
        <w:rPr>
          <w:sz w:val="16"/>
          <w:szCs w:val="16"/>
        </w:rPr>
        <w:t>organising</w:t>
      </w:r>
      <w:proofErr w:type="spellEnd"/>
      <w:r w:rsidRPr="00210F83">
        <w:rPr>
          <w:sz w:val="16"/>
          <w:szCs w:val="16"/>
        </w:rPr>
        <w:t xml:space="preserve"> the world into spheres of influence and is willing to gang up against the West. But even if China may see the world in similar terms, it is not a natural partner for Russia but a natural rival, particularly in Central Asia.</w:t>
      </w:r>
      <w:r>
        <w:rPr>
          <w:sz w:val="16"/>
          <w:szCs w:val="16"/>
        </w:rPr>
        <w:t xml:space="preserve"> </w:t>
      </w:r>
      <w:r w:rsidRPr="00210F83">
        <w:rPr>
          <w:sz w:val="16"/>
          <w:szCs w:val="16"/>
        </w:rPr>
        <w:t xml:space="preserve">Russia will seek to cooperate with the West on issues, such as Syria, where it sees itself as having the upper hand or where cooperation fits into its “great power” narrative. Cooperation will be highly transactional and driven by a desire to be </w:t>
      </w:r>
      <w:proofErr w:type="spellStart"/>
      <w:r w:rsidRPr="00210F83">
        <w:rPr>
          <w:sz w:val="16"/>
          <w:szCs w:val="16"/>
        </w:rPr>
        <w:t>recognised</w:t>
      </w:r>
      <w:proofErr w:type="spellEnd"/>
      <w:r w:rsidRPr="00210F83">
        <w:rPr>
          <w:sz w:val="16"/>
          <w:szCs w:val="16"/>
        </w:rPr>
        <w:t xml:space="preserve"> as a great power and an equal. This means that being part of certain formats, such as the UN Security Council, the G20, and the G7, will remain crucial for Moscow. </w:t>
      </w:r>
      <w:r w:rsidRPr="00210F83">
        <w:rPr>
          <w:rStyle w:val="StyleUnderline"/>
          <w:sz w:val="16"/>
          <w:szCs w:val="16"/>
        </w:rPr>
        <w:t>But</w:t>
      </w:r>
      <w:r w:rsidRPr="00210F83">
        <w:rPr>
          <w:sz w:val="16"/>
          <w:szCs w:val="16"/>
        </w:rPr>
        <w:t xml:space="preserve"> the prospect of meaningful cooperation will be tempered by the Kremlin’s assertiveness and revisionism.</w:t>
      </w:r>
      <w:r>
        <w:rPr>
          <w:sz w:val="16"/>
          <w:szCs w:val="16"/>
        </w:rPr>
        <w:t xml:space="preserve"> </w:t>
      </w:r>
      <w:r w:rsidRPr="00F67D1D">
        <w:rPr>
          <w:rStyle w:val="StyleUnderline"/>
          <w:highlight w:val="green"/>
        </w:rPr>
        <w:t>Russia will</w:t>
      </w:r>
      <w:r w:rsidRPr="00210F83">
        <w:rPr>
          <w:rStyle w:val="StyleUnderline"/>
        </w:rPr>
        <w:t xml:space="preserve"> continue to rely on </w:t>
      </w:r>
      <w:r w:rsidRPr="00210F83">
        <w:rPr>
          <w:rStyle w:val="Emphasis"/>
        </w:rPr>
        <w:t>subversive measures</w:t>
      </w:r>
      <w:r w:rsidRPr="00210F83">
        <w:rPr>
          <w:rStyle w:val="StyleUnderline"/>
        </w:rPr>
        <w:t xml:space="preserve">, such as propaganda and </w:t>
      </w:r>
      <w:r w:rsidRPr="00210F83">
        <w:rPr>
          <w:rStyle w:val="Emphasis"/>
        </w:rPr>
        <w:t>disinformation</w:t>
      </w:r>
      <w:r w:rsidRPr="00210F83">
        <w:rPr>
          <w:rStyle w:val="StyleUnderline"/>
        </w:rPr>
        <w:t>, as a central tool of statecraft</w:t>
      </w:r>
      <w:r w:rsidRPr="00210F83">
        <w:rPr>
          <w:sz w:val="16"/>
        </w:rPr>
        <w:t xml:space="preserve">. </w:t>
      </w:r>
      <w:r w:rsidRPr="00210F83">
        <w:rPr>
          <w:rStyle w:val="StyleUnderline"/>
        </w:rPr>
        <w:t xml:space="preserve">Over the next few years, it will </w:t>
      </w:r>
      <w:r w:rsidRPr="00F67D1D">
        <w:rPr>
          <w:rStyle w:val="Emphasis"/>
          <w:highlight w:val="green"/>
        </w:rPr>
        <w:t>expand</w:t>
      </w:r>
      <w:r w:rsidRPr="00210F83">
        <w:rPr>
          <w:rStyle w:val="Emphasis"/>
        </w:rPr>
        <w:t xml:space="preserve"> its </w:t>
      </w:r>
      <w:r w:rsidRPr="00F67D1D">
        <w:rPr>
          <w:rStyle w:val="Emphasis"/>
          <w:highlight w:val="green"/>
        </w:rPr>
        <w:t>op</w:t>
      </w:r>
      <w:r w:rsidRPr="00210F83">
        <w:rPr>
          <w:rStyle w:val="Emphasis"/>
        </w:rPr>
        <w:t>eration</w:t>
      </w:r>
      <w:r w:rsidRPr="00F67D1D">
        <w:rPr>
          <w:rStyle w:val="Emphasis"/>
          <w:highlight w:val="green"/>
        </w:rPr>
        <w:t>s</w:t>
      </w:r>
      <w:r w:rsidRPr="00F67D1D">
        <w:rPr>
          <w:rStyle w:val="StyleUnderline"/>
          <w:highlight w:val="green"/>
        </w:rPr>
        <w:t xml:space="preserve"> to </w:t>
      </w:r>
      <w:r w:rsidRPr="00F67D1D">
        <w:rPr>
          <w:rStyle w:val="Emphasis"/>
          <w:highlight w:val="green"/>
        </w:rPr>
        <w:t xml:space="preserve">split and </w:t>
      </w:r>
      <w:proofErr w:type="spellStart"/>
      <w:r w:rsidRPr="00F67D1D">
        <w:rPr>
          <w:rStyle w:val="Emphasis"/>
          <w:highlight w:val="green"/>
        </w:rPr>
        <w:t>destabilise</w:t>
      </w:r>
      <w:proofErr w:type="spellEnd"/>
      <w:r w:rsidRPr="00F67D1D">
        <w:rPr>
          <w:rStyle w:val="Emphasis"/>
          <w:highlight w:val="green"/>
        </w:rPr>
        <w:t xml:space="preserve"> Europe</w:t>
      </w:r>
      <w:r w:rsidRPr="00210F83">
        <w:rPr>
          <w:rStyle w:val="StyleUnderline"/>
        </w:rPr>
        <w:t xml:space="preserve">. Moscow will </w:t>
      </w:r>
      <w:r w:rsidRPr="00F67D1D">
        <w:rPr>
          <w:rStyle w:val="Emphasis"/>
          <w:highlight w:val="green"/>
        </w:rPr>
        <w:t>cultivate anti-establishment forces</w:t>
      </w:r>
      <w:r w:rsidRPr="00210F83">
        <w:rPr>
          <w:rStyle w:val="Emphasis"/>
        </w:rPr>
        <w:t xml:space="preserve"> within the EU</w:t>
      </w:r>
      <w:r w:rsidRPr="00210F83">
        <w:rPr>
          <w:rStyle w:val="StyleUnderline"/>
        </w:rPr>
        <w:t xml:space="preserve"> who see an attraction in Russia’s illiberalism: the </w:t>
      </w:r>
      <w:r w:rsidRPr="00210F83">
        <w:rPr>
          <w:rStyle w:val="Emphasis"/>
        </w:rPr>
        <w:t>radical left and right</w:t>
      </w:r>
      <w:r w:rsidRPr="00210F83">
        <w:rPr>
          <w:rStyle w:val="StyleUnderline"/>
        </w:rPr>
        <w:t xml:space="preserve">, </w:t>
      </w:r>
      <w:r w:rsidRPr="00F67D1D">
        <w:rPr>
          <w:rStyle w:val="Emphasis"/>
          <w:highlight w:val="green"/>
        </w:rPr>
        <w:t>separatists</w:t>
      </w:r>
      <w:r w:rsidRPr="00210F83">
        <w:rPr>
          <w:rStyle w:val="StyleUnderline"/>
        </w:rPr>
        <w:t xml:space="preserve">, </w:t>
      </w:r>
      <w:r w:rsidRPr="00F67D1D">
        <w:rPr>
          <w:rStyle w:val="StyleUnderline"/>
          <w:highlight w:val="green"/>
        </w:rPr>
        <w:t>and</w:t>
      </w:r>
      <w:r w:rsidRPr="00210F83">
        <w:rPr>
          <w:rStyle w:val="StyleUnderline"/>
        </w:rPr>
        <w:t xml:space="preserve"> even Islamist movements</w:t>
      </w:r>
      <w:r w:rsidRPr="00210F83">
        <w:rPr>
          <w:sz w:val="16"/>
        </w:rPr>
        <w:t xml:space="preserve">. </w:t>
      </w:r>
      <w:r w:rsidRPr="00210F83">
        <w:rPr>
          <w:rStyle w:val="StyleUnderline"/>
        </w:rPr>
        <w:t>This will provide the seeds for cooperation with the next generation of populist parties, like France’s Front National or the Alternative for Germany</w:t>
      </w:r>
      <w:r w:rsidRPr="00210F83">
        <w:rPr>
          <w:sz w:val="16"/>
        </w:rPr>
        <w:t xml:space="preserve"> (</w:t>
      </w:r>
      <w:proofErr w:type="spellStart"/>
      <w:r w:rsidRPr="00210F83">
        <w:rPr>
          <w:sz w:val="16"/>
        </w:rPr>
        <w:t>AfD</w:t>
      </w:r>
      <w:proofErr w:type="spellEnd"/>
      <w:r w:rsidRPr="00210F83">
        <w:rPr>
          <w:sz w:val="16"/>
        </w:rPr>
        <w:t xml:space="preserve">). </w:t>
      </w:r>
      <w:r w:rsidRPr="00210F83">
        <w:rPr>
          <w:rStyle w:val="StyleUnderline"/>
        </w:rPr>
        <w:t xml:space="preserve">Russia will increasingly promote popular </w:t>
      </w:r>
      <w:r w:rsidRPr="00F67D1D">
        <w:rPr>
          <w:rStyle w:val="Emphasis"/>
          <w:highlight w:val="green"/>
        </w:rPr>
        <w:t>referendums on sensitive topics</w:t>
      </w:r>
      <w:r w:rsidRPr="00210F83">
        <w:rPr>
          <w:sz w:val="16"/>
        </w:rPr>
        <w:t xml:space="preserve">, such as the Dutch vote on the Association Agreement with Ukraine, </w:t>
      </w:r>
      <w:r w:rsidRPr="00F67D1D">
        <w:rPr>
          <w:rStyle w:val="StyleUnderline"/>
          <w:highlight w:val="green"/>
        </w:rPr>
        <w:t xml:space="preserve">to </w:t>
      </w:r>
      <w:r w:rsidRPr="00F67D1D">
        <w:rPr>
          <w:rStyle w:val="Emphasis"/>
          <w:highlight w:val="green"/>
        </w:rPr>
        <w:t>throw spanners into the EU machinery</w:t>
      </w:r>
      <w:r w:rsidRPr="00210F83">
        <w:rPr>
          <w:sz w:val="16"/>
        </w:rPr>
        <w:t>.</w:t>
      </w:r>
      <w:r>
        <w:rPr>
          <w:sz w:val="16"/>
        </w:rPr>
        <w:t xml:space="preserve"> </w:t>
      </w:r>
      <w:r w:rsidRPr="00210F83">
        <w:rPr>
          <w:sz w:val="16"/>
        </w:rPr>
        <w:t xml:space="preserve">A </w:t>
      </w:r>
      <w:proofErr w:type="spellStart"/>
      <w:r w:rsidRPr="00210F83">
        <w:rPr>
          <w:sz w:val="16"/>
        </w:rPr>
        <w:t>revitalised</w:t>
      </w:r>
      <w:proofErr w:type="spellEnd"/>
      <w:r w:rsidRPr="00210F83">
        <w:rPr>
          <w:sz w:val="16"/>
        </w:rPr>
        <w:t xml:space="preserve"> military</w:t>
      </w:r>
      <w:r>
        <w:rPr>
          <w:sz w:val="16"/>
        </w:rPr>
        <w:t xml:space="preserve"> </w:t>
      </w:r>
      <w:proofErr w:type="gramStart"/>
      <w:r w:rsidRPr="00210F83">
        <w:rPr>
          <w:sz w:val="16"/>
        </w:rPr>
        <w:t>The</w:t>
      </w:r>
      <w:proofErr w:type="gramEnd"/>
      <w:r w:rsidRPr="00210F83">
        <w:rPr>
          <w:sz w:val="16"/>
        </w:rPr>
        <w:t xml:space="preserve"> use of military force will become more prominent in Russia’s foreign policy. From its recent military adventures in Syria, Ukraine, and Georgia, Moscow drew the lesson that military force can be an effective foreign policy instrument to achieve diplomatic and political goals – and that the West is loath to counter Russian hard power with tough measures, let alone force. In Georgia, Russia managed to scuttle the country’s prospects of NATO membership. In Crimea, it successfully annexed the peninsula through hybrid action. And in Syria, Russia managed to shore up an ally, reinsert itself as an indispensable actor in the political process, and gain the attention and recognition of the US. But Russia knows that military force has downsides and risks: it is bogged down in </w:t>
      </w:r>
      <w:proofErr w:type="gramStart"/>
      <w:r w:rsidRPr="00210F83">
        <w:rPr>
          <w:sz w:val="16"/>
        </w:rPr>
        <w:t>Donbas, and</w:t>
      </w:r>
      <w:proofErr w:type="gramEnd"/>
      <w:r w:rsidRPr="00210F83">
        <w:rPr>
          <w:sz w:val="16"/>
        </w:rPr>
        <w:t xml:space="preserve"> is keen to avoid the same mistake in Syria.</w:t>
      </w:r>
      <w:r>
        <w:rPr>
          <w:sz w:val="16"/>
        </w:rPr>
        <w:t xml:space="preserve"> </w:t>
      </w:r>
      <w:r w:rsidRPr="00210F83">
        <w:rPr>
          <w:sz w:val="16"/>
        </w:rPr>
        <w:t xml:space="preserve">The </w:t>
      </w:r>
      <w:proofErr w:type="spellStart"/>
      <w:r w:rsidRPr="00210F83">
        <w:rPr>
          <w:sz w:val="16"/>
        </w:rPr>
        <w:t>modernisation</w:t>
      </w:r>
      <w:proofErr w:type="spellEnd"/>
      <w:r w:rsidRPr="00210F83">
        <w:rPr>
          <w:sz w:val="16"/>
        </w:rPr>
        <w:t xml:space="preserve"> of Russia’s armed forces since 2008 makes force even more attractive for Moscow. Most progress will be made not on </w:t>
      </w:r>
      <w:proofErr w:type="spellStart"/>
      <w:r w:rsidRPr="00210F83">
        <w:rPr>
          <w:sz w:val="16"/>
        </w:rPr>
        <w:t>modernising</w:t>
      </w:r>
      <w:proofErr w:type="spellEnd"/>
      <w:r w:rsidRPr="00210F83">
        <w:rPr>
          <w:sz w:val="16"/>
        </w:rPr>
        <w:t xml:space="preserve"> equipment and technology, but rather regarding </w:t>
      </w:r>
      <w:proofErr w:type="spellStart"/>
      <w:r w:rsidRPr="00210F83">
        <w:rPr>
          <w:sz w:val="16"/>
        </w:rPr>
        <w:t>organisation</w:t>
      </w:r>
      <w:proofErr w:type="spellEnd"/>
      <w:r w:rsidRPr="00210F83">
        <w:rPr>
          <w:sz w:val="16"/>
        </w:rPr>
        <w:t xml:space="preserve">, structure, readiness, doctrine, and the </w:t>
      </w:r>
      <w:proofErr w:type="spellStart"/>
      <w:r w:rsidRPr="00210F83">
        <w:rPr>
          <w:sz w:val="16"/>
        </w:rPr>
        <w:t>professionalisation</w:t>
      </w:r>
      <w:proofErr w:type="spellEnd"/>
      <w:r w:rsidRPr="00210F83">
        <w:rPr>
          <w:sz w:val="16"/>
        </w:rPr>
        <w:t xml:space="preserve"> of the military leadership. Its effects will grow over time, as more officers and cadres undergo the much-improved military education, and military operations in Ukraine and Syria provide valuable lessons for the armed forces. In terms of equipment, the </w:t>
      </w:r>
      <w:proofErr w:type="spellStart"/>
      <w:r w:rsidRPr="00210F83">
        <w:rPr>
          <w:sz w:val="16"/>
        </w:rPr>
        <w:t>programme</w:t>
      </w:r>
      <w:proofErr w:type="spellEnd"/>
      <w:r w:rsidRPr="00210F83">
        <w:rPr>
          <w:sz w:val="16"/>
        </w:rPr>
        <w:t xml:space="preserve"> is being scaled back and is unlikely to be completed by 2030.19</w:t>
      </w:r>
      <w:r>
        <w:rPr>
          <w:sz w:val="16"/>
        </w:rPr>
        <w:t xml:space="preserve"> </w:t>
      </w:r>
      <w:r w:rsidRPr="00210F83">
        <w:rPr>
          <w:sz w:val="16"/>
        </w:rPr>
        <w:t xml:space="preserve">The </w:t>
      </w:r>
      <w:proofErr w:type="spellStart"/>
      <w:r w:rsidRPr="00210F83">
        <w:rPr>
          <w:sz w:val="16"/>
        </w:rPr>
        <w:t>modernisation</w:t>
      </w:r>
      <w:proofErr w:type="spellEnd"/>
      <w:r w:rsidRPr="00210F83">
        <w:rPr>
          <w:sz w:val="16"/>
        </w:rPr>
        <w:t xml:space="preserve"> will include an increased capability to deploy expeditionary forces. But there are limits to this. Russia relies on local proxies for expeditionary operations, but, like the Americans and Europeans before them, often finds that such forces are unreliable, ineffective, or even working at cross-purposes. For example, the ineffectiveness of the “separatists” in Donbas (forces of local volunteers and private Russian fighters) meant the regular Russian army has had to take part in every major battle against Ukrainian forces.</w:t>
      </w:r>
      <w:r>
        <w:rPr>
          <w:sz w:val="16"/>
        </w:rPr>
        <w:t xml:space="preserve"> </w:t>
      </w:r>
      <w:r w:rsidRPr="00210F83">
        <w:rPr>
          <w:sz w:val="16"/>
        </w:rPr>
        <w:t>Russia’s military operations have also been constrained by the need to hold down the numbers of Russian casualties. Diversionary war only works if it does not entail too many dead soldiers.</w:t>
      </w:r>
      <w:r>
        <w:rPr>
          <w:sz w:val="16"/>
        </w:rPr>
        <w:t xml:space="preserve"> </w:t>
      </w:r>
      <w:r w:rsidRPr="00210F83">
        <w:rPr>
          <w:sz w:val="16"/>
        </w:rPr>
        <w:t xml:space="preserve">These </w:t>
      </w:r>
      <w:r w:rsidRPr="00210F83">
        <w:rPr>
          <w:rStyle w:val="StyleUnderline"/>
        </w:rPr>
        <w:t xml:space="preserve">constraints </w:t>
      </w:r>
      <w:r w:rsidRPr="00210F83">
        <w:rPr>
          <w:rStyle w:val="Emphasis"/>
        </w:rPr>
        <w:t xml:space="preserve">will restrict </w:t>
      </w:r>
      <w:r w:rsidRPr="00F67D1D">
        <w:rPr>
          <w:rStyle w:val="Emphasis"/>
          <w:highlight w:val="green"/>
        </w:rPr>
        <w:t>further</w:t>
      </w:r>
      <w:r w:rsidRPr="00210F83">
        <w:rPr>
          <w:rStyle w:val="Emphasis"/>
        </w:rPr>
        <w:t xml:space="preserve"> Russian </w:t>
      </w:r>
      <w:r w:rsidRPr="00F67D1D">
        <w:rPr>
          <w:rStyle w:val="Emphasis"/>
          <w:highlight w:val="green"/>
        </w:rPr>
        <w:t>interventionism</w:t>
      </w:r>
      <w:r w:rsidRPr="00F67D1D">
        <w:rPr>
          <w:rStyle w:val="StyleUnderline"/>
          <w:highlight w:val="green"/>
        </w:rPr>
        <w:t xml:space="preserve"> to</w:t>
      </w:r>
      <w:r w:rsidRPr="00210F83">
        <w:rPr>
          <w:rStyle w:val="StyleUnderline"/>
        </w:rPr>
        <w:t xml:space="preserve"> the </w:t>
      </w:r>
      <w:r w:rsidRPr="00210F83">
        <w:rPr>
          <w:rStyle w:val="Emphasis"/>
        </w:rPr>
        <w:t>post-Soviet space</w:t>
      </w:r>
      <w:r w:rsidRPr="00210F83">
        <w:rPr>
          <w:rStyle w:val="StyleUnderline"/>
        </w:rPr>
        <w:t xml:space="preserve"> and parts of the </w:t>
      </w:r>
      <w:r w:rsidRPr="00F67D1D">
        <w:rPr>
          <w:rStyle w:val="Emphasis"/>
          <w:highlight w:val="green"/>
        </w:rPr>
        <w:t>M</w:t>
      </w:r>
      <w:r w:rsidRPr="00210F83">
        <w:rPr>
          <w:rStyle w:val="StyleUnderline"/>
        </w:rPr>
        <w:t xml:space="preserve">iddle </w:t>
      </w:r>
      <w:r w:rsidRPr="00F67D1D">
        <w:rPr>
          <w:rStyle w:val="Emphasis"/>
          <w:highlight w:val="green"/>
        </w:rPr>
        <w:t>E</w:t>
      </w:r>
      <w:r w:rsidRPr="00210F83">
        <w:rPr>
          <w:rStyle w:val="StyleUnderline"/>
        </w:rPr>
        <w:t xml:space="preserve">ast and </w:t>
      </w:r>
      <w:r w:rsidRPr="00F67D1D">
        <w:rPr>
          <w:rStyle w:val="Emphasis"/>
          <w:highlight w:val="green"/>
        </w:rPr>
        <w:t>N</w:t>
      </w:r>
      <w:r w:rsidRPr="00210F83">
        <w:rPr>
          <w:rStyle w:val="StyleUnderline"/>
        </w:rPr>
        <w:t xml:space="preserve">orth </w:t>
      </w:r>
      <w:r w:rsidRPr="00F67D1D">
        <w:rPr>
          <w:rStyle w:val="Emphasis"/>
          <w:highlight w:val="green"/>
        </w:rPr>
        <w:t>A</w:t>
      </w:r>
      <w:r w:rsidRPr="00210F83">
        <w:rPr>
          <w:rStyle w:val="StyleUnderline"/>
        </w:rPr>
        <w:t xml:space="preserve">frica where Russia has close ties – </w:t>
      </w:r>
      <w:r w:rsidRPr="00210F83">
        <w:rPr>
          <w:rStyle w:val="Emphasis"/>
        </w:rPr>
        <w:t>Syria</w:t>
      </w:r>
      <w:r w:rsidRPr="00210F83">
        <w:rPr>
          <w:rStyle w:val="StyleUnderline"/>
        </w:rPr>
        <w:t xml:space="preserve">, </w:t>
      </w:r>
      <w:r w:rsidRPr="00F67D1D">
        <w:rPr>
          <w:rStyle w:val="Emphasis"/>
          <w:highlight w:val="green"/>
        </w:rPr>
        <w:t>Libya</w:t>
      </w:r>
      <w:r w:rsidRPr="00210F83">
        <w:rPr>
          <w:rStyle w:val="StyleUnderline"/>
        </w:rPr>
        <w:t xml:space="preserve">, maybe </w:t>
      </w:r>
      <w:r w:rsidRPr="00F67D1D">
        <w:rPr>
          <w:rStyle w:val="Emphasis"/>
          <w:highlight w:val="green"/>
        </w:rPr>
        <w:t>Egypt</w:t>
      </w:r>
      <w:r w:rsidRPr="00210F83">
        <w:rPr>
          <w:rStyle w:val="StyleUnderline"/>
        </w:rPr>
        <w:t xml:space="preserve"> – and the </w:t>
      </w:r>
      <w:r w:rsidRPr="00210F83">
        <w:rPr>
          <w:rStyle w:val="Emphasis"/>
        </w:rPr>
        <w:t>Balkans</w:t>
      </w:r>
      <w:r w:rsidRPr="00210F83">
        <w:rPr>
          <w:sz w:val="16"/>
        </w:rPr>
        <w:t>.</w:t>
      </w:r>
      <w:r>
        <w:rPr>
          <w:sz w:val="16"/>
        </w:rPr>
        <w:t xml:space="preserve"> </w:t>
      </w:r>
      <w:r w:rsidRPr="00210F83">
        <w:rPr>
          <w:sz w:val="16"/>
        </w:rPr>
        <w:t>Further afield, Russian military interventions will be limited in scale and focused on bolstering a local ally’s capacities through air, maritime, artillery command and control, intelligence, and electronic warfare, as well as training.</w:t>
      </w:r>
      <w:r>
        <w:rPr>
          <w:sz w:val="16"/>
        </w:rPr>
        <w:t xml:space="preserve"> </w:t>
      </w:r>
      <w:r w:rsidRPr="00210F83">
        <w:rPr>
          <w:sz w:val="16"/>
        </w:rPr>
        <w:t xml:space="preserve">NATO and the </w:t>
      </w:r>
      <w:proofErr w:type="spellStart"/>
      <w:r w:rsidRPr="00210F83">
        <w:rPr>
          <w:sz w:val="16"/>
        </w:rPr>
        <w:t>neighbourhood</w:t>
      </w:r>
      <w:proofErr w:type="spellEnd"/>
      <w:r>
        <w:rPr>
          <w:sz w:val="16"/>
        </w:rPr>
        <w:t xml:space="preserve"> </w:t>
      </w:r>
      <w:r w:rsidRPr="00210F83">
        <w:rPr>
          <w:sz w:val="16"/>
        </w:rPr>
        <w:t xml:space="preserve">But Russia’s armed forces will continue to be primarily focused on NATO and the </w:t>
      </w:r>
      <w:proofErr w:type="spellStart"/>
      <w:r w:rsidRPr="00210F83">
        <w:rPr>
          <w:sz w:val="16"/>
        </w:rPr>
        <w:t>neighbourhood</w:t>
      </w:r>
      <w:proofErr w:type="spellEnd"/>
      <w:r w:rsidRPr="00210F83">
        <w:rPr>
          <w:sz w:val="16"/>
        </w:rPr>
        <w:t xml:space="preserve">. </w:t>
      </w:r>
      <w:r w:rsidRPr="00210F83">
        <w:rPr>
          <w:rStyle w:val="StyleUnderline"/>
        </w:rPr>
        <w:t xml:space="preserve">Russia </w:t>
      </w:r>
      <w:r w:rsidRPr="00F67D1D">
        <w:rPr>
          <w:rStyle w:val="Emphasis"/>
          <w:highlight w:val="green"/>
        </w:rPr>
        <w:t>will not</w:t>
      </w:r>
      <w:r w:rsidRPr="00210F83">
        <w:rPr>
          <w:rStyle w:val="Emphasis"/>
        </w:rPr>
        <w:t xml:space="preserve"> proactively </w:t>
      </w:r>
      <w:r w:rsidRPr="00F67D1D">
        <w:rPr>
          <w:rStyle w:val="Emphasis"/>
          <w:highlight w:val="green"/>
        </w:rPr>
        <w:t>seek</w:t>
      </w:r>
      <w:r w:rsidRPr="00210F83">
        <w:rPr>
          <w:rStyle w:val="Emphasis"/>
        </w:rPr>
        <w:t xml:space="preserve"> a major </w:t>
      </w:r>
      <w:r w:rsidRPr="00F67D1D">
        <w:rPr>
          <w:rStyle w:val="Emphasis"/>
          <w:highlight w:val="green"/>
        </w:rPr>
        <w:t>war with the West</w:t>
      </w:r>
      <w:r w:rsidRPr="00210F83">
        <w:rPr>
          <w:rStyle w:val="StyleUnderline"/>
        </w:rPr>
        <w:t xml:space="preserve"> – Moscow </w:t>
      </w:r>
      <w:r w:rsidRPr="00F67D1D">
        <w:rPr>
          <w:rStyle w:val="StyleUnderline"/>
          <w:highlight w:val="green"/>
        </w:rPr>
        <w:t>knows</w:t>
      </w:r>
      <w:r w:rsidRPr="00210F83">
        <w:rPr>
          <w:rStyle w:val="StyleUnderline"/>
        </w:rPr>
        <w:t xml:space="preserve"> it cannot afford one and that the </w:t>
      </w:r>
      <w:r w:rsidRPr="00F67D1D">
        <w:rPr>
          <w:rStyle w:val="Emphasis"/>
          <w:highlight w:val="green"/>
        </w:rPr>
        <w:t>risk of nuclear confrontation is real</w:t>
      </w:r>
      <w:r w:rsidRPr="00210F83">
        <w:rPr>
          <w:rStyle w:val="StyleUnderline"/>
        </w:rPr>
        <w:t>.</w:t>
      </w:r>
      <w:r w:rsidRPr="00210F83">
        <w:rPr>
          <w:sz w:val="16"/>
        </w:rPr>
        <w:t xml:space="preserve"> The Kremlin </w:t>
      </w:r>
      <w:r w:rsidRPr="00210F83">
        <w:rPr>
          <w:rStyle w:val="StyleUnderline"/>
        </w:rPr>
        <w:t xml:space="preserve">does, </w:t>
      </w:r>
      <w:r w:rsidRPr="00F67D1D">
        <w:rPr>
          <w:rStyle w:val="StyleUnderline"/>
          <w:highlight w:val="green"/>
        </w:rPr>
        <w:t>however</w:t>
      </w:r>
      <w:r w:rsidRPr="00210F83">
        <w:rPr>
          <w:rStyle w:val="StyleUnderline"/>
        </w:rPr>
        <w:t xml:space="preserve">, see an interest in </w:t>
      </w:r>
      <w:r w:rsidRPr="00210F83">
        <w:rPr>
          <w:rStyle w:val="Emphasis"/>
        </w:rPr>
        <w:t>projecting readiness</w:t>
      </w:r>
      <w:r w:rsidRPr="00210F83">
        <w:rPr>
          <w:rStyle w:val="StyleUnderline"/>
        </w:rPr>
        <w:t xml:space="preserve"> to engage in a </w:t>
      </w:r>
      <w:r w:rsidRPr="00210F83">
        <w:rPr>
          <w:rStyle w:val="Emphasis"/>
        </w:rPr>
        <w:t>major escalation</w:t>
      </w:r>
      <w:r w:rsidRPr="00210F83">
        <w:rPr>
          <w:sz w:val="16"/>
        </w:rPr>
        <w:t>. This type of posturing – “we are willing to take more risks than you since we have less to lose” – is intended to intimidate the West and force it to make concessions.</w:t>
      </w:r>
      <w:r>
        <w:rPr>
          <w:sz w:val="16"/>
        </w:rPr>
        <w:t xml:space="preserve"> </w:t>
      </w:r>
      <w:r w:rsidRPr="00210F83">
        <w:rPr>
          <w:rStyle w:val="StyleUnderline"/>
        </w:rPr>
        <w:t xml:space="preserve">The danger is that </w:t>
      </w:r>
      <w:r w:rsidRPr="00F67D1D">
        <w:rPr>
          <w:rStyle w:val="Emphasis"/>
          <w:highlight w:val="green"/>
        </w:rPr>
        <w:t>miscalc</w:t>
      </w:r>
      <w:r w:rsidRPr="00210F83">
        <w:rPr>
          <w:rStyle w:val="Emphasis"/>
        </w:rPr>
        <w:t>ulation</w:t>
      </w:r>
      <w:r w:rsidRPr="00210F83">
        <w:rPr>
          <w:rStyle w:val="StyleUnderline"/>
        </w:rPr>
        <w:t xml:space="preserve"> </w:t>
      </w:r>
      <w:r w:rsidRPr="00F67D1D">
        <w:rPr>
          <w:rStyle w:val="StyleUnderline"/>
          <w:highlight w:val="green"/>
        </w:rPr>
        <w:t xml:space="preserve">or </w:t>
      </w:r>
      <w:r w:rsidRPr="00F67D1D">
        <w:rPr>
          <w:rStyle w:val="Emphasis"/>
          <w:highlight w:val="green"/>
        </w:rPr>
        <w:t>accidents</w:t>
      </w:r>
      <w:r w:rsidRPr="00F67D1D">
        <w:rPr>
          <w:rStyle w:val="StyleUnderline"/>
          <w:highlight w:val="green"/>
        </w:rPr>
        <w:t xml:space="preserve"> could </w:t>
      </w:r>
      <w:r w:rsidRPr="00F67D1D">
        <w:rPr>
          <w:rStyle w:val="Emphasis"/>
          <w:highlight w:val="green"/>
        </w:rPr>
        <w:t>quickly spiral into military confrontation</w:t>
      </w:r>
      <w:r w:rsidRPr="00210F83">
        <w:rPr>
          <w:sz w:val="16"/>
        </w:rPr>
        <w:t xml:space="preserve">. In this respect, the lack of clarity on nuclear </w:t>
      </w:r>
      <w:proofErr w:type="spellStart"/>
      <w:r w:rsidRPr="00210F83">
        <w:rPr>
          <w:sz w:val="16"/>
        </w:rPr>
        <w:t>signalling</w:t>
      </w:r>
      <w:proofErr w:type="spellEnd"/>
      <w:r w:rsidRPr="00210F83">
        <w:rPr>
          <w:sz w:val="16"/>
        </w:rPr>
        <w:t xml:space="preserve"> and escalatory steps in the post-Cold War world is worrying. Direct military aggression against NATO and </w:t>
      </w:r>
      <w:r w:rsidRPr="00F67D1D">
        <w:rPr>
          <w:rStyle w:val="Emphasis"/>
          <w:highlight w:val="green"/>
        </w:rPr>
        <w:t>pre-emptive nuclear strikes</w:t>
      </w:r>
      <w:r w:rsidRPr="00F67D1D">
        <w:rPr>
          <w:rStyle w:val="StyleUnderline"/>
          <w:highlight w:val="green"/>
        </w:rPr>
        <w:t xml:space="preserve"> to deter the West from reclaiming</w:t>
      </w:r>
      <w:r w:rsidRPr="00210F83">
        <w:rPr>
          <w:rStyle w:val="StyleUnderline"/>
        </w:rPr>
        <w:t xml:space="preserve"> Russian </w:t>
      </w:r>
      <w:r w:rsidRPr="00F67D1D">
        <w:rPr>
          <w:rStyle w:val="StyleUnderline"/>
          <w:highlight w:val="green"/>
        </w:rPr>
        <w:t xml:space="preserve">conquests </w:t>
      </w:r>
      <w:r w:rsidRPr="00F67D1D">
        <w:rPr>
          <w:rStyle w:val="Emphasis"/>
          <w:highlight w:val="green"/>
        </w:rPr>
        <w:t>was the script</w:t>
      </w:r>
      <w:r w:rsidRPr="00F67D1D">
        <w:rPr>
          <w:rStyle w:val="StyleUnderline"/>
          <w:highlight w:val="green"/>
        </w:rPr>
        <w:t xml:space="preserve"> for </w:t>
      </w:r>
      <w:r w:rsidRPr="00F67D1D">
        <w:rPr>
          <w:rStyle w:val="Emphasis"/>
          <w:highlight w:val="green"/>
        </w:rPr>
        <w:t>several</w:t>
      </w:r>
      <w:r w:rsidRPr="00210F83">
        <w:rPr>
          <w:rStyle w:val="StyleUnderline"/>
        </w:rPr>
        <w:t xml:space="preserve"> major Russian military </w:t>
      </w:r>
      <w:proofErr w:type="spellStart"/>
      <w:r w:rsidRPr="00F67D1D">
        <w:rPr>
          <w:rStyle w:val="StyleUnderline"/>
          <w:highlight w:val="green"/>
        </w:rPr>
        <w:t>manoeuvres</w:t>
      </w:r>
      <w:proofErr w:type="spellEnd"/>
      <w:r w:rsidRPr="00210F83">
        <w:rPr>
          <w:rStyle w:val="StyleUnderline"/>
        </w:rPr>
        <w:t xml:space="preserve"> between 2009 and 2015. </w:t>
      </w:r>
      <w:r w:rsidRPr="00F67D1D">
        <w:rPr>
          <w:rStyle w:val="Emphasis"/>
          <w:highlight w:val="green"/>
        </w:rPr>
        <w:t xml:space="preserve">Extensive nuclear </w:t>
      </w:r>
      <w:proofErr w:type="spellStart"/>
      <w:r w:rsidRPr="00F67D1D">
        <w:rPr>
          <w:rStyle w:val="Emphasis"/>
          <w:highlight w:val="green"/>
        </w:rPr>
        <w:t>signalling</w:t>
      </w:r>
      <w:proofErr w:type="spellEnd"/>
      <w:r w:rsidRPr="00F67D1D">
        <w:rPr>
          <w:rStyle w:val="StyleUnderline"/>
          <w:highlight w:val="green"/>
        </w:rPr>
        <w:t xml:space="preserve"> during</w:t>
      </w:r>
      <w:r w:rsidRPr="00210F83">
        <w:rPr>
          <w:rStyle w:val="StyleUnderline"/>
        </w:rPr>
        <w:t xml:space="preserve"> the annexation of </w:t>
      </w:r>
      <w:r w:rsidRPr="00F67D1D">
        <w:rPr>
          <w:rStyle w:val="Emphasis"/>
          <w:highlight w:val="green"/>
        </w:rPr>
        <w:t>Crimea</w:t>
      </w:r>
      <w:r w:rsidRPr="00F67D1D">
        <w:rPr>
          <w:rStyle w:val="StyleUnderline"/>
          <w:highlight w:val="green"/>
        </w:rPr>
        <w:t xml:space="preserve"> showed</w:t>
      </w:r>
      <w:r w:rsidRPr="00210F83">
        <w:rPr>
          <w:rStyle w:val="StyleUnderline"/>
        </w:rPr>
        <w:t xml:space="preserve"> that </w:t>
      </w:r>
      <w:r w:rsidRPr="00F67D1D">
        <w:rPr>
          <w:rStyle w:val="StyleUnderline"/>
          <w:highlight w:val="green"/>
        </w:rPr>
        <w:t xml:space="preserve">these were </w:t>
      </w:r>
      <w:r w:rsidRPr="00F67D1D">
        <w:rPr>
          <w:rStyle w:val="Emphasis"/>
          <w:highlight w:val="green"/>
        </w:rPr>
        <w:t>not mere exercises</w:t>
      </w:r>
      <w:r w:rsidRPr="00210F83">
        <w:rPr>
          <w:sz w:val="16"/>
        </w:rPr>
        <w:t>.</w:t>
      </w:r>
      <w:r>
        <w:rPr>
          <w:sz w:val="16"/>
        </w:rPr>
        <w:t xml:space="preserve"> </w:t>
      </w:r>
      <w:r w:rsidRPr="00210F83">
        <w:rPr>
          <w:sz w:val="16"/>
        </w:rPr>
        <w:t>Pressure points</w:t>
      </w:r>
      <w:r>
        <w:rPr>
          <w:sz w:val="16"/>
        </w:rPr>
        <w:t xml:space="preserve"> </w:t>
      </w:r>
      <w:r w:rsidRPr="00210F83">
        <w:rPr>
          <w:rStyle w:val="StyleUnderline"/>
        </w:rPr>
        <w:t>Over the next</w:t>
      </w:r>
      <w:r w:rsidRPr="00210F83">
        <w:rPr>
          <w:sz w:val="16"/>
        </w:rPr>
        <w:t xml:space="preserve"> 14 </w:t>
      </w:r>
      <w:r w:rsidRPr="00210F83">
        <w:rPr>
          <w:rStyle w:val="StyleUnderline"/>
        </w:rPr>
        <w:t xml:space="preserve">years, </w:t>
      </w:r>
      <w:r w:rsidRPr="00F67D1D">
        <w:rPr>
          <w:rStyle w:val="Emphasis"/>
          <w:highlight w:val="green"/>
        </w:rPr>
        <w:t>pressure points</w:t>
      </w:r>
      <w:r w:rsidRPr="00210F83">
        <w:rPr>
          <w:rStyle w:val="StyleUnderline"/>
        </w:rPr>
        <w:t xml:space="preserve"> and tensions </w:t>
      </w:r>
      <w:r w:rsidRPr="00F67D1D">
        <w:rPr>
          <w:rStyle w:val="StyleUnderline"/>
          <w:highlight w:val="green"/>
        </w:rPr>
        <w:t>will</w:t>
      </w:r>
      <w:r w:rsidRPr="00210F83">
        <w:rPr>
          <w:rStyle w:val="StyleUnderline"/>
        </w:rPr>
        <w:t xml:space="preserve"> therefore </w:t>
      </w:r>
      <w:r w:rsidRPr="00F67D1D">
        <w:rPr>
          <w:rStyle w:val="Emphasis"/>
          <w:highlight w:val="green"/>
        </w:rPr>
        <w:t>multiply</w:t>
      </w:r>
      <w:r w:rsidRPr="00F67D1D">
        <w:rPr>
          <w:rStyle w:val="StyleUnderline"/>
          <w:highlight w:val="green"/>
        </w:rPr>
        <w:t xml:space="preserve"> </w:t>
      </w:r>
      <w:r w:rsidRPr="00F67D1D">
        <w:rPr>
          <w:rStyle w:val="Emphasis"/>
          <w:highlight w:val="green"/>
        </w:rPr>
        <w:t>not only in</w:t>
      </w:r>
      <w:r w:rsidRPr="00F67D1D">
        <w:rPr>
          <w:rStyle w:val="StyleUnderline"/>
          <w:highlight w:val="green"/>
        </w:rPr>
        <w:t xml:space="preserve"> </w:t>
      </w:r>
      <w:r w:rsidRPr="00F67D1D">
        <w:rPr>
          <w:rStyle w:val="Emphasis"/>
          <w:highlight w:val="green"/>
        </w:rPr>
        <w:t>Europe</w:t>
      </w:r>
      <w:r w:rsidRPr="00210F83">
        <w:rPr>
          <w:rStyle w:val="StyleUnderline"/>
        </w:rPr>
        <w:t xml:space="preserve"> and the </w:t>
      </w:r>
      <w:r w:rsidRPr="00210F83">
        <w:rPr>
          <w:rStyle w:val="Emphasis"/>
        </w:rPr>
        <w:t>post-Soviet space</w:t>
      </w:r>
      <w:r w:rsidRPr="00210F83">
        <w:rPr>
          <w:rStyle w:val="StyleUnderline"/>
        </w:rPr>
        <w:t xml:space="preserve">, </w:t>
      </w:r>
      <w:r w:rsidRPr="00F67D1D">
        <w:rPr>
          <w:rStyle w:val="StyleUnderline"/>
          <w:highlight w:val="green"/>
        </w:rPr>
        <w:t>but</w:t>
      </w:r>
      <w:r w:rsidRPr="00210F83">
        <w:rPr>
          <w:rStyle w:val="StyleUnderline"/>
        </w:rPr>
        <w:t xml:space="preserve"> also in </w:t>
      </w:r>
      <w:r w:rsidRPr="00F67D1D">
        <w:rPr>
          <w:rStyle w:val="StyleUnderline"/>
          <w:highlight w:val="green"/>
        </w:rPr>
        <w:t xml:space="preserve">the </w:t>
      </w:r>
      <w:r w:rsidRPr="00F67D1D">
        <w:rPr>
          <w:rStyle w:val="Emphasis"/>
          <w:highlight w:val="green"/>
        </w:rPr>
        <w:t>Mid</w:t>
      </w:r>
      <w:r w:rsidRPr="00210F83">
        <w:rPr>
          <w:rStyle w:val="Emphasis"/>
        </w:rPr>
        <w:t xml:space="preserve">dle </w:t>
      </w:r>
      <w:r w:rsidRPr="00F67D1D">
        <w:rPr>
          <w:rStyle w:val="Emphasis"/>
          <w:highlight w:val="green"/>
        </w:rPr>
        <w:t>East</w:t>
      </w:r>
      <w:r w:rsidRPr="00F67D1D">
        <w:rPr>
          <w:rStyle w:val="StyleUnderline"/>
          <w:highlight w:val="green"/>
        </w:rPr>
        <w:t xml:space="preserve"> and </w:t>
      </w:r>
      <w:r w:rsidRPr="00F67D1D">
        <w:rPr>
          <w:rStyle w:val="Emphasis"/>
          <w:highlight w:val="green"/>
        </w:rPr>
        <w:t>beyond</w:t>
      </w:r>
      <w:r w:rsidRPr="00210F83">
        <w:rPr>
          <w:sz w:val="16"/>
        </w:rPr>
        <w:t>. Driven by a desire to rewrite the rules of the game and with a greater proclivity to use force, Moscow will pursue a foreign policy that in many instances runs counter to and challenges Western interests. This will manifest itself in frequent clashes over major foreign policy issues as well as greater gridlock in international forums such as the UN Security Council and the OSCE Permanent Council. A hostile relationship also serves the Kremlin’s narrative of the West seeking to weaken Russia and topple its government.</w:t>
      </w:r>
      <w:r>
        <w:rPr>
          <w:sz w:val="16"/>
        </w:rPr>
        <w:t xml:space="preserve"> </w:t>
      </w:r>
      <w:r w:rsidRPr="00210F83">
        <w:rPr>
          <w:rStyle w:val="StyleUnderline"/>
        </w:rPr>
        <w:t>The Kremlin will</w:t>
      </w:r>
      <w:r w:rsidRPr="00210F83">
        <w:rPr>
          <w:sz w:val="16"/>
        </w:rPr>
        <w:t xml:space="preserve"> increasingly </w:t>
      </w:r>
      <w:r w:rsidRPr="00210F83">
        <w:rPr>
          <w:rStyle w:val="StyleUnderline"/>
        </w:rPr>
        <w:t xml:space="preserve">need </w:t>
      </w:r>
      <w:r w:rsidRPr="00210F83">
        <w:rPr>
          <w:rStyle w:val="Emphasis"/>
        </w:rPr>
        <w:t>medium-level conflict</w:t>
      </w:r>
      <w:r w:rsidRPr="00210F83">
        <w:rPr>
          <w:rStyle w:val="StyleUnderline"/>
        </w:rPr>
        <w:t xml:space="preserve"> to win legitimacy</w:t>
      </w:r>
      <w:r w:rsidRPr="00210F83">
        <w:rPr>
          <w:sz w:val="16"/>
        </w:rPr>
        <w:t xml:space="preserve">. But as the Russian state is still weak, </w:t>
      </w:r>
      <w:r w:rsidRPr="00210F83">
        <w:rPr>
          <w:rStyle w:val="StyleUnderline"/>
        </w:rPr>
        <w:t xml:space="preserve">it can win smaller or more </w:t>
      </w:r>
      <w:r w:rsidRPr="00210F83">
        <w:rPr>
          <w:rStyle w:val="Emphasis"/>
        </w:rPr>
        <w:t>local wars</w:t>
      </w:r>
      <w:r w:rsidRPr="00210F83">
        <w:rPr>
          <w:rStyle w:val="StyleUnderline"/>
        </w:rPr>
        <w:t xml:space="preserve"> – big enough to create a story and divert attention, but not so big as to be hard to fight. Medium-level threat makes people </w:t>
      </w:r>
      <w:r w:rsidRPr="00210F83">
        <w:rPr>
          <w:rStyle w:val="Emphasis"/>
        </w:rPr>
        <w:t>cling to Putin</w:t>
      </w:r>
      <w:r w:rsidRPr="00210F83">
        <w:rPr>
          <w:rStyle w:val="StyleUnderline"/>
        </w:rPr>
        <w:t xml:space="preserve"> – </w:t>
      </w:r>
      <w:r w:rsidRPr="00210F83">
        <w:rPr>
          <w:rStyle w:val="Emphasis"/>
        </w:rPr>
        <w:t>hot war</w:t>
      </w:r>
      <w:r w:rsidRPr="00210F83">
        <w:rPr>
          <w:rStyle w:val="StyleUnderline"/>
        </w:rPr>
        <w:t xml:space="preserve"> or actual disaster might </w:t>
      </w:r>
      <w:r w:rsidRPr="00210F83">
        <w:rPr>
          <w:rStyle w:val="Emphasis"/>
        </w:rPr>
        <w:t>provoke revolt</w:t>
      </w:r>
      <w:r w:rsidRPr="00210F83">
        <w:rPr>
          <w:sz w:val="16"/>
        </w:rPr>
        <w:t>.</w:t>
      </w:r>
      <w:r>
        <w:rPr>
          <w:sz w:val="16"/>
        </w:rPr>
        <w:t xml:space="preserve"> </w:t>
      </w:r>
      <w:r w:rsidRPr="00210F83">
        <w:rPr>
          <w:rStyle w:val="StyleUnderline"/>
        </w:rPr>
        <w:t>Medium-intensity conflict also serves public relations purposes</w:t>
      </w:r>
      <w:r w:rsidRPr="00210F83">
        <w:rPr>
          <w:sz w:val="16"/>
        </w:rPr>
        <w:t xml:space="preserve">. Of course, nothing is pure PR – reality always bites back. But </w:t>
      </w:r>
      <w:r w:rsidRPr="00210F83">
        <w:rPr>
          <w:rStyle w:val="StyleUnderline"/>
        </w:rPr>
        <w:t xml:space="preserve">Russia’s leaders </w:t>
      </w:r>
      <w:r w:rsidRPr="00210F83">
        <w:rPr>
          <w:rStyle w:val="Emphasis"/>
        </w:rPr>
        <w:t>can cope with the backlash from medium-intensity war</w:t>
      </w:r>
      <w:r w:rsidRPr="00210F83">
        <w:rPr>
          <w:rStyle w:val="StyleUnderline"/>
        </w:rPr>
        <w:t xml:space="preserve">. And to their mind, a few hundred dead in Donbas or Syria is medium intensity. Russian television doesn’t show the Russian dead or the consequences of Russia’s inaccurate bombing campaign. These are </w:t>
      </w:r>
      <w:r w:rsidRPr="00210F83">
        <w:rPr>
          <w:rStyle w:val="Emphasis"/>
        </w:rPr>
        <w:t>easily outweighed by the PR benefits</w:t>
      </w:r>
      <w:r w:rsidRPr="00210F83">
        <w:rPr>
          <w:rStyle w:val="StyleUnderline"/>
        </w:rPr>
        <w:t>: showing up the impotence of the West</w:t>
      </w:r>
      <w:r w:rsidRPr="00210F83">
        <w:rPr>
          <w:sz w:val="16"/>
        </w:rPr>
        <w:t>, showing off Russia’s new military hardware, and even the late-invented story about protecting Christians in the Levant.</w:t>
      </w:r>
      <w:r>
        <w:rPr>
          <w:sz w:val="16"/>
        </w:rPr>
        <w:t xml:space="preserve"> </w:t>
      </w:r>
      <w:r w:rsidRPr="00210F83">
        <w:rPr>
          <w:rStyle w:val="StyleUnderline"/>
        </w:rPr>
        <w:t xml:space="preserve">Options for </w:t>
      </w:r>
      <w:r w:rsidRPr="00210F83">
        <w:rPr>
          <w:rStyle w:val="Emphasis"/>
        </w:rPr>
        <w:t>medium-level, low-cost conflict</w:t>
      </w:r>
      <w:r w:rsidRPr="00210F83">
        <w:rPr>
          <w:rStyle w:val="StyleUnderline"/>
        </w:rPr>
        <w:t xml:space="preserve"> beyond the eastern </w:t>
      </w:r>
      <w:proofErr w:type="spellStart"/>
      <w:r w:rsidRPr="00210F83">
        <w:rPr>
          <w:rStyle w:val="StyleUnderline"/>
        </w:rPr>
        <w:t>neighbourhood</w:t>
      </w:r>
      <w:proofErr w:type="spellEnd"/>
      <w:r w:rsidRPr="00210F83">
        <w:rPr>
          <w:sz w:val="16"/>
        </w:rPr>
        <w:t xml:space="preserve"> by 2030:</w:t>
      </w:r>
      <w:r>
        <w:rPr>
          <w:sz w:val="16"/>
        </w:rPr>
        <w:t xml:space="preserve"> </w:t>
      </w:r>
      <w:r w:rsidRPr="00210F83">
        <w:rPr>
          <w:sz w:val="16"/>
        </w:rPr>
        <w:t xml:space="preserve">• </w:t>
      </w:r>
      <w:r w:rsidRPr="00F67D1D">
        <w:rPr>
          <w:rStyle w:val="StyleUnderline"/>
          <w:highlight w:val="green"/>
        </w:rPr>
        <w:t xml:space="preserve">The </w:t>
      </w:r>
      <w:r w:rsidRPr="00F67D1D">
        <w:rPr>
          <w:rStyle w:val="Emphasis"/>
          <w:highlight w:val="green"/>
        </w:rPr>
        <w:t>Baltic S</w:t>
      </w:r>
      <w:r w:rsidRPr="00210F83">
        <w:rPr>
          <w:rStyle w:val="StyleUnderline"/>
        </w:rPr>
        <w:t>ea</w:t>
      </w:r>
      <w:r w:rsidRPr="00210F83">
        <w:rPr>
          <w:sz w:val="16"/>
        </w:rPr>
        <w:t xml:space="preserve">. This region will remain a primary target for Russian action due to its strategic importance. </w:t>
      </w:r>
      <w:r w:rsidRPr="00210F83">
        <w:rPr>
          <w:rStyle w:val="StyleUnderline"/>
        </w:rPr>
        <w:t xml:space="preserve">Russia is </w:t>
      </w:r>
      <w:r w:rsidRPr="00F67D1D">
        <w:rPr>
          <w:rStyle w:val="Emphasis"/>
          <w:highlight w:val="green"/>
        </w:rPr>
        <w:t>unlikely to risk</w:t>
      </w:r>
      <w:r w:rsidRPr="00210F83">
        <w:rPr>
          <w:rStyle w:val="StyleUnderline"/>
        </w:rPr>
        <w:t xml:space="preserve"> military activity that would prompt </w:t>
      </w:r>
      <w:r w:rsidRPr="00F67D1D">
        <w:rPr>
          <w:rStyle w:val="StyleUnderline"/>
          <w:highlight w:val="green"/>
        </w:rPr>
        <w:t xml:space="preserve">a </w:t>
      </w:r>
      <w:r w:rsidRPr="00F67D1D">
        <w:rPr>
          <w:rStyle w:val="Emphasis"/>
          <w:highlight w:val="green"/>
        </w:rPr>
        <w:t>Chapter V</w:t>
      </w:r>
      <w:r w:rsidRPr="00210F83">
        <w:rPr>
          <w:rStyle w:val="Emphasis"/>
        </w:rPr>
        <w:t xml:space="preserve"> collective </w:t>
      </w:r>
      <w:proofErr w:type="spellStart"/>
      <w:r w:rsidRPr="00210F83">
        <w:rPr>
          <w:rStyle w:val="Emphasis"/>
        </w:rPr>
        <w:t>defence</w:t>
      </w:r>
      <w:proofErr w:type="spellEnd"/>
      <w:r w:rsidRPr="00210F83">
        <w:rPr>
          <w:rStyle w:val="Emphasis"/>
        </w:rPr>
        <w:t xml:space="preserve"> </w:t>
      </w:r>
      <w:r w:rsidRPr="00F67D1D">
        <w:rPr>
          <w:rStyle w:val="Emphasis"/>
          <w:highlight w:val="green"/>
        </w:rPr>
        <w:t>response</w:t>
      </w:r>
      <w:r w:rsidRPr="00210F83">
        <w:rPr>
          <w:rStyle w:val="StyleUnderline"/>
        </w:rPr>
        <w:t xml:space="preserve"> from NATO</w:t>
      </w:r>
      <w:r w:rsidRPr="00210F83">
        <w:rPr>
          <w:sz w:val="16"/>
        </w:rPr>
        <w:t xml:space="preserve">. </w:t>
      </w:r>
      <w:r w:rsidRPr="00F67D1D">
        <w:rPr>
          <w:rStyle w:val="StyleUnderline"/>
          <w:highlight w:val="green"/>
        </w:rPr>
        <w:t>Instead</w:t>
      </w:r>
      <w:r w:rsidRPr="00210F83">
        <w:rPr>
          <w:sz w:val="16"/>
        </w:rPr>
        <w:t xml:space="preserve">, it could </w:t>
      </w:r>
      <w:r w:rsidRPr="00210F83">
        <w:rPr>
          <w:rStyle w:val="StyleUnderline"/>
        </w:rPr>
        <w:t xml:space="preserve">take low- or medium-intensity </w:t>
      </w:r>
      <w:r w:rsidRPr="00F67D1D">
        <w:rPr>
          <w:rStyle w:val="Emphasis"/>
          <w:highlight w:val="green"/>
        </w:rPr>
        <w:t>hybrid action</w:t>
      </w:r>
      <w:r w:rsidRPr="00210F83">
        <w:rPr>
          <w:rStyle w:val="StyleUnderline"/>
        </w:rPr>
        <w:t xml:space="preserve"> that falls </w:t>
      </w:r>
      <w:r w:rsidRPr="00F67D1D">
        <w:rPr>
          <w:rStyle w:val="Emphasis"/>
          <w:highlight w:val="green"/>
        </w:rPr>
        <w:t>beneath the</w:t>
      </w:r>
      <w:r w:rsidRPr="00210F83">
        <w:rPr>
          <w:rStyle w:val="Emphasis"/>
        </w:rPr>
        <w:t xml:space="preserve"> Chapter V </w:t>
      </w:r>
      <w:r w:rsidRPr="00F67D1D">
        <w:rPr>
          <w:rStyle w:val="Emphasis"/>
          <w:highlight w:val="green"/>
        </w:rPr>
        <w:t>threshold</w:t>
      </w:r>
      <w:r w:rsidRPr="00210F83">
        <w:rPr>
          <w:rStyle w:val="StyleUnderline"/>
        </w:rPr>
        <w:t xml:space="preserve"> of armed attack</w:t>
      </w:r>
      <w:r w:rsidRPr="00210F83">
        <w:rPr>
          <w:sz w:val="16"/>
        </w:rPr>
        <w:t xml:space="preserve">. Russia will continue to intimidate the other littoral states with </w:t>
      </w:r>
      <w:r w:rsidRPr="00210F83">
        <w:rPr>
          <w:rStyle w:val="StyleUnderline"/>
        </w:rPr>
        <w:t>actions such as carrying out fake bombing raids, “</w:t>
      </w:r>
      <w:r w:rsidRPr="00210F83">
        <w:rPr>
          <w:rStyle w:val="Emphasis"/>
        </w:rPr>
        <w:t>buzzing</w:t>
      </w:r>
      <w:r w:rsidRPr="00210F83">
        <w:rPr>
          <w:rStyle w:val="StyleUnderline"/>
        </w:rPr>
        <w:t>” or flying low over NATO vessels, and submarine activity</w:t>
      </w:r>
      <w:r w:rsidRPr="00210F83">
        <w:rPr>
          <w:sz w:val="16"/>
        </w:rPr>
        <w:t>. This will be largely counter-productive, as it will only increase support for NATO in countries such as Sweden and Finland and push them towards membership.</w:t>
      </w:r>
      <w:r>
        <w:rPr>
          <w:sz w:val="16"/>
        </w:rPr>
        <w:t xml:space="preserve"> </w:t>
      </w:r>
      <w:r w:rsidRPr="00210F83">
        <w:rPr>
          <w:sz w:val="16"/>
        </w:rPr>
        <w:t xml:space="preserve">• </w:t>
      </w:r>
      <w:r w:rsidRPr="00F67D1D">
        <w:rPr>
          <w:rStyle w:val="StyleUnderline"/>
          <w:highlight w:val="green"/>
        </w:rPr>
        <w:t xml:space="preserve">The </w:t>
      </w:r>
      <w:r w:rsidRPr="00F67D1D">
        <w:rPr>
          <w:rStyle w:val="Emphasis"/>
          <w:highlight w:val="green"/>
        </w:rPr>
        <w:t>Balkans</w:t>
      </w:r>
      <w:r w:rsidRPr="00210F83">
        <w:rPr>
          <w:sz w:val="16"/>
        </w:rPr>
        <w:t xml:space="preserve">. In the past two years, </w:t>
      </w:r>
      <w:r w:rsidRPr="00210F83">
        <w:rPr>
          <w:rStyle w:val="StyleUnderline"/>
        </w:rPr>
        <w:t>Moscow has begun openly challenging the region’s move towards EU membership</w:t>
      </w:r>
      <w:r w:rsidRPr="00210F83">
        <w:rPr>
          <w:sz w:val="16"/>
        </w:rPr>
        <w:t xml:space="preserve">. It has </w:t>
      </w:r>
      <w:r w:rsidRPr="00210F83">
        <w:rPr>
          <w:rStyle w:val="StyleUnderline"/>
        </w:rPr>
        <w:t xml:space="preserve">forged a strategic alliance with Serbia and increased its support for </w:t>
      </w:r>
      <w:proofErr w:type="spellStart"/>
      <w:r w:rsidRPr="00210F83">
        <w:rPr>
          <w:rStyle w:val="StyleUnderline"/>
        </w:rPr>
        <w:t>Republika</w:t>
      </w:r>
      <w:proofErr w:type="spellEnd"/>
      <w:r w:rsidRPr="00210F83">
        <w:rPr>
          <w:rStyle w:val="StyleUnderline"/>
        </w:rPr>
        <w:t xml:space="preserve"> Srpska, the ethnic Serb part of Bosnia</w:t>
      </w:r>
      <w:r w:rsidRPr="00210F83">
        <w:rPr>
          <w:sz w:val="16"/>
        </w:rPr>
        <w:t xml:space="preserve">. The latter </w:t>
      </w:r>
      <w:r w:rsidRPr="00210F83">
        <w:rPr>
          <w:rStyle w:val="StyleUnderline"/>
        </w:rPr>
        <w:t xml:space="preserve">provides </w:t>
      </w:r>
      <w:r w:rsidRPr="00F67D1D">
        <w:rPr>
          <w:rStyle w:val="StyleUnderline"/>
          <w:highlight w:val="green"/>
        </w:rPr>
        <w:t xml:space="preserve">a </w:t>
      </w:r>
      <w:r w:rsidRPr="00F67D1D">
        <w:rPr>
          <w:rStyle w:val="Emphasis"/>
          <w:highlight w:val="green"/>
        </w:rPr>
        <w:t>low-cost opportunity</w:t>
      </w:r>
      <w:r w:rsidRPr="00F67D1D">
        <w:rPr>
          <w:rStyle w:val="StyleUnderline"/>
          <w:highlight w:val="green"/>
        </w:rPr>
        <w:t xml:space="preserve"> for</w:t>
      </w:r>
      <w:r w:rsidRPr="00210F83">
        <w:rPr>
          <w:rStyle w:val="StyleUnderline"/>
        </w:rPr>
        <w:t xml:space="preserve"> Russia to undertake </w:t>
      </w:r>
      <w:r w:rsidRPr="00F67D1D">
        <w:rPr>
          <w:rStyle w:val="Emphasis"/>
          <w:highlight w:val="green"/>
        </w:rPr>
        <w:t>hybrid action</w:t>
      </w:r>
      <w:r w:rsidRPr="00210F83">
        <w:rPr>
          <w:rStyle w:val="StyleUnderline"/>
        </w:rPr>
        <w:t xml:space="preserve"> </w:t>
      </w:r>
      <w:r w:rsidRPr="00F67D1D">
        <w:rPr>
          <w:rStyle w:val="StyleUnderline"/>
          <w:highlight w:val="green"/>
        </w:rPr>
        <w:t>to</w:t>
      </w:r>
      <w:r w:rsidRPr="00210F83">
        <w:rPr>
          <w:sz w:val="16"/>
        </w:rPr>
        <w:t xml:space="preserve"> undermine European objectives in the Balkans. Above all, </w:t>
      </w:r>
      <w:r w:rsidRPr="00210F83">
        <w:rPr>
          <w:rStyle w:val="StyleUnderline"/>
        </w:rPr>
        <w:t xml:space="preserve">this would </w:t>
      </w:r>
      <w:r w:rsidRPr="00F67D1D">
        <w:rPr>
          <w:rStyle w:val="Emphasis"/>
          <w:highlight w:val="green"/>
        </w:rPr>
        <w:t>avenge</w:t>
      </w:r>
      <w:r w:rsidRPr="00210F83">
        <w:rPr>
          <w:rStyle w:val="StyleUnderline"/>
        </w:rPr>
        <w:t xml:space="preserve"> the </w:t>
      </w:r>
      <w:r w:rsidRPr="00210F83">
        <w:rPr>
          <w:rStyle w:val="Emphasis"/>
        </w:rPr>
        <w:t>humiliation</w:t>
      </w:r>
      <w:r w:rsidRPr="00210F83">
        <w:rPr>
          <w:rStyle w:val="StyleUnderline"/>
        </w:rPr>
        <w:t xml:space="preserve"> of the 1999 </w:t>
      </w:r>
      <w:r w:rsidRPr="00F67D1D">
        <w:rPr>
          <w:rStyle w:val="Emphasis"/>
          <w:highlight w:val="green"/>
        </w:rPr>
        <w:t>Kosovo</w:t>
      </w:r>
      <w:r w:rsidRPr="00210F83">
        <w:rPr>
          <w:rStyle w:val="StyleUnderline"/>
        </w:rPr>
        <w:t xml:space="preserve"> campaign – showing that “Russia is back” – and reprise the narrative of protecting Christians against Muslims</w:t>
      </w:r>
      <w:r w:rsidRPr="00210F83">
        <w:rPr>
          <w:sz w:val="16"/>
        </w:rPr>
        <w:t>.</w:t>
      </w:r>
      <w:r>
        <w:rPr>
          <w:sz w:val="16"/>
        </w:rPr>
        <w:t xml:space="preserve"> </w:t>
      </w:r>
      <w:r w:rsidRPr="00210F83">
        <w:rPr>
          <w:sz w:val="16"/>
        </w:rPr>
        <w:t xml:space="preserve">• </w:t>
      </w:r>
      <w:r w:rsidRPr="00F67D1D">
        <w:rPr>
          <w:rStyle w:val="Emphasis"/>
          <w:highlight w:val="green"/>
        </w:rPr>
        <w:t>Central Asia</w:t>
      </w:r>
      <w:r w:rsidRPr="00210F83">
        <w:rPr>
          <w:sz w:val="16"/>
        </w:rPr>
        <w:t xml:space="preserve">: Alternatively, Russia could launch an aerial campaign in Central Asia. </w:t>
      </w:r>
      <w:r w:rsidRPr="00210F83">
        <w:rPr>
          <w:rStyle w:val="StyleUnderline"/>
        </w:rPr>
        <w:t xml:space="preserve">A </w:t>
      </w:r>
      <w:r w:rsidRPr="00F67D1D">
        <w:rPr>
          <w:rStyle w:val="StyleUnderline"/>
          <w:highlight w:val="green"/>
        </w:rPr>
        <w:t>succession crisis</w:t>
      </w:r>
      <w:r w:rsidRPr="00210F83">
        <w:rPr>
          <w:rStyle w:val="StyleUnderline"/>
        </w:rPr>
        <w:t xml:space="preserve"> in one of the states could spark </w:t>
      </w:r>
      <w:r w:rsidRPr="00F67D1D">
        <w:rPr>
          <w:rStyle w:val="StyleUnderline"/>
          <w:highlight w:val="green"/>
        </w:rPr>
        <w:t>ethnic conflict</w:t>
      </w:r>
      <w:r w:rsidRPr="00210F83">
        <w:rPr>
          <w:rStyle w:val="StyleUnderline"/>
        </w:rPr>
        <w:t xml:space="preserve">, prompting Russia to intervene. Alternatively, fighting </w:t>
      </w:r>
      <w:r w:rsidRPr="00F67D1D">
        <w:rPr>
          <w:rStyle w:val="StyleUnderline"/>
          <w:highlight w:val="green"/>
        </w:rPr>
        <w:t>jihadists</w:t>
      </w:r>
      <w:r w:rsidRPr="00210F83">
        <w:rPr>
          <w:rStyle w:val="StyleUnderline"/>
        </w:rPr>
        <w:t xml:space="preserve"> could be used as </w:t>
      </w:r>
      <w:r w:rsidRPr="00F67D1D">
        <w:rPr>
          <w:rStyle w:val="StyleUnderline"/>
          <w:highlight w:val="green"/>
        </w:rPr>
        <w:t>a pretext</w:t>
      </w:r>
      <w:r w:rsidRPr="00210F83">
        <w:rPr>
          <w:rStyle w:val="StyleUnderline"/>
        </w:rPr>
        <w:t xml:space="preserve"> for a Russian military intervention, as in Syria</w:t>
      </w:r>
      <w:r w:rsidRPr="00210F83">
        <w:rPr>
          <w:sz w:val="16"/>
        </w:rPr>
        <w:t>.</w:t>
      </w:r>
      <w:r>
        <w:rPr>
          <w:sz w:val="16"/>
        </w:rPr>
        <w:t xml:space="preserve"> </w:t>
      </w:r>
      <w:r w:rsidRPr="00210F83">
        <w:rPr>
          <w:sz w:val="16"/>
        </w:rPr>
        <w:t>What could stop Russia using military force?</w:t>
      </w:r>
      <w:r>
        <w:rPr>
          <w:sz w:val="16"/>
        </w:rPr>
        <w:t xml:space="preserve"> </w:t>
      </w:r>
      <w:r w:rsidRPr="00210F83">
        <w:rPr>
          <w:sz w:val="16"/>
        </w:rPr>
        <w:t>1. Disaster or defeat</w:t>
      </w:r>
      <w:r>
        <w:rPr>
          <w:sz w:val="16"/>
        </w:rPr>
        <w:t xml:space="preserve"> </w:t>
      </w:r>
      <w:r w:rsidRPr="00210F83">
        <w:rPr>
          <w:sz w:val="16"/>
        </w:rPr>
        <w:t>Reality bites back, to an unexpected and unmanageable degree. Russia’s diversionary conflicts cause problems that even domestic media dominance cannot suppress, such as a humanitarian or military disaster on the ground. Or a major terrorist attack inside Russia itself. Or Russian forces suffer catastrophic losses in the field. Russia’s assertive foreign policy could suffer the humiliation of a “Suez Crisis” moment, exposing the limits of unilateral action. This results in a retrenchment of Russian ambitions and power projection, and changes in the Kremlin.</w:t>
      </w:r>
      <w:r>
        <w:rPr>
          <w:sz w:val="16"/>
        </w:rPr>
        <w:t xml:space="preserve"> </w:t>
      </w:r>
      <w:r w:rsidRPr="00210F83">
        <w:rPr>
          <w:sz w:val="16"/>
        </w:rPr>
        <w:t>Reality can still bite in Syria. Russia could end up bogged down in a scenario in which the ceasefire unravels, the rebels push back Syrian regime forces, and Russia feels compelled to reinsert itself militarily to demonstrate that the campaign was a success. But the resumption of Russia’s bombing campaign does not produce any significant victories. Instead, Russia finds itself deploying additional ground troops. Eventually, Russia could end up bogged down – like the USSR in Afghanistan – and risk the loss of its current diplomatic gains.</w:t>
      </w:r>
      <w:r>
        <w:rPr>
          <w:sz w:val="16"/>
        </w:rPr>
        <w:t xml:space="preserve"> </w:t>
      </w:r>
      <w:r w:rsidRPr="00210F83">
        <w:rPr>
          <w:sz w:val="16"/>
        </w:rPr>
        <w:t xml:space="preserve">This scenario could push Moscow to a more cautious foreign policy, with military force less prominent. Russia would be reluctant to send expeditionary forces abroad, and the projection of military force would be limited to trying to assert a sphere of influence over immediate </w:t>
      </w:r>
      <w:proofErr w:type="spellStart"/>
      <w:r w:rsidRPr="00210F83">
        <w:rPr>
          <w:sz w:val="16"/>
        </w:rPr>
        <w:t>neighbours</w:t>
      </w:r>
      <w:proofErr w:type="spellEnd"/>
      <w:r w:rsidRPr="00210F83">
        <w:rPr>
          <w:sz w:val="16"/>
        </w:rPr>
        <w:t>.</w:t>
      </w:r>
      <w:r>
        <w:rPr>
          <w:sz w:val="16"/>
        </w:rPr>
        <w:t xml:space="preserve"> </w:t>
      </w:r>
      <w:r w:rsidRPr="00210F83">
        <w:rPr>
          <w:sz w:val="16"/>
        </w:rPr>
        <w:t>2. Miscalculation leads to conflict</w:t>
      </w:r>
      <w:r>
        <w:rPr>
          <w:sz w:val="16"/>
        </w:rPr>
        <w:t xml:space="preserve"> </w:t>
      </w:r>
      <w:r w:rsidRPr="00210F83">
        <w:rPr>
          <w:rStyle w:val="StyleUnderline"/>
        </w:rPr>
        <w:t xml:space="preserve">There is always the possibility of a </w:t>
      </w:r>
      <w:r w:rsidRPr="00210F83">
        <w:rPr>
          <w:rStyle w:val="Emphasis"/>
        </w:rPr>
        <w:t>major conflict erupting</w:t>
      </w:r>
      <w:r w:rsidRPr="00210F83">
        <w:rPr>
          <w:rStyle w:val="StyleUnderline"/>
        </w:rPr>
        <w:t xml:space="preserve"> from </w:t>
      </w:r>
      <w:r w:rsidRPr="00210F83">
        <w:rPr>
          <w:rStyle w:val="Emphasis"/>
        </w:rPr>
        <w:t>miscalculation</w:t>
      </w:r>
      <w:r w:rsidRPr="00210F83">
        <w:rPr>
          <w:rStyle w:val="StyleUnderline"/>
        </w:rPr>
        <w:t>. A misstep or a misreading of Western intentions and red lines could lead to a major clash</w:t>
      </w:r>
      <w:r w:rsidRPr="00210F83">
        <w:rPr>
          <w:sz w:val="16"/>
        </w:rPr>
        <w:t xml:space="preserve">. For example, underestimating NATO’s readiness to defend the Baltic states could spark a strong and, from Moscow’s perspective, unexpected response. Misreading the other side is a real risk, as Turkey’s downing of the Russian fighter plane demonstrated. Despite Turkish warnings that it would respond forcefully to violations of its airspace, Moscow did not expect that a NATO member would </w:t>
      </w:r>
      <w:proofErr w:type="gramStart"/>
      <w:r w:rsidRPr="00210F83">
        <w:rPr>
          <w:sz w:val="16"/>
        </w:rPr>
        <w:t>actually shoot</w:t>
      </w:r>
      <w:proofErr w:type="gramEnd"/>
      <w:r w:rsidRPr="00210F83">
        <w:rPr>
          <w:sz w:val="16"/>
        </w:rPr>
        <w:t xml:space="preserve"> down a Russian fighter.</w:t>
      </w:r>
      <w:r>
        <w:rPr>
          <w:sz w:val="16"/>
        </w:rPr>
        <w:t xml:space="preserve"> </w:t>
      </w:r>
      <w:r w:rsidRPr="00210F83">
        <w:rPr>
          <w:sz w:val="16"/>
        </w:rPr>
        <w:t>3. Pushback from the West</w:t>
      </w:r>
      <w:r>
        <w:rPr>
          <w:sz w:val="16"/>
        </w:rPr>
        <w:t xml:space="preserve"> </w:t>
      </w:r>
      <w:r w:rsidRPr="00210F83">
        <w:rPr>
          <w:sz w:val="16"/>
        </w:rPr>
        <w:t xml:space="preserve">Other scenarios are much less likely. The first, </w:t>
      </w:r>
      <w:r w:rsidRPr="00210F83">
        <w:rPr>
          <w:rStyle w:val="StyleUnderline"/>
        </w:rPr>
        <w:t xml:space="preserve">that Russia </w:t>
      </w:r>
      <w:r w:rsidRPr="00F67D1D">
        <w:rPr>
          <w:rStyle w:val="Emphasis"/>
          <w:highlight w:val="green"/>
        </w:rPr>
        <w:t>deliberate</w:t>
      </w:r>
      <w:r w:rsidRPr="00210F83">
        <w:rPr>
          <w:rStyle w:val="Emphasis"/>
        </w:rPr>
        <w:t xml:space="preserve">ly opts for </w:t>
      </w:r>
      <w:r w:rsidRPr="00F67D1D">
        <w:rPr>
          <w:rStyle w:val="Emphasis"/>
          <w:highlight w:val="green"/>
        </w:rPr>
        <w:t>high-intensity conflict</w:t>
      </w:r>
      <w:r w:rsidRPr="00210F83">
        <w:rPr>
          <w:rStyle w:val="StyleUnderline"/>
        </w:rPr>
        <w:t xml:space="preserve">, is </w:t>
      </w:r>
      <w:r w:rsidRPr="00F67D1D">
        <w:rPr>
          <w:rStyle w:val="StyleUnderline"/>
          <w:highlight w:val="green"/>
        </w:rPr>
        <w:t xml:space="preserve">not likely </w:t>
      </w:r>
      <w:r w:rsidRPr="00F67D1D">
        <w:rPr>
          <w:rStyle w:val="Emphasis"/>
          <w:highlight w:val="green"/>
        </w:rPr>
        <w:t>unless</w:t>
      </w:r>
      <w:r w:rsidRPr="00210F83">
        <w:rPr>
          <w:rStyle w:val="StyleUnderline"/>
        </w:rPr>
        <w:t xml:space="preserve"> internal decision-making patterns change – </w:t>
      </w:r>
      <w:proofErr w:type="gramStart"/>
      <w:r w:rsidRPr="00210F83">
        <w:rPr>
          <w:rStyle w:val="StyleUnderline"/>
        </w:rPr>
        <w:t xml:space="preserve">as </w:t>
      </w:r>
      <w:r w:rsidRPr="00F67D1D">
        <w:rPr>
          <w:rStyle w:val="StyleUnderline"/>
          <w:highlight w:val="green"/>
        </w:rPr>
        <w:t>a</w:t>
      </w:r>
      <w:r w:rsidRPr="00210F83">
        <w:rPr>
          <w:rStyle w:val="StyleUnderline"/>
        </w:rPr>
        <w:t xml:space="preserve"> result of</w:t>
      </w:r>
      <w:proofErr w:type="gramEnd"/>
      <w:r w:rsidRPr="00210F83">
        <w:rPr>
          <w:rStyle w:val="StyleUnderline"/>
        </w:rPr>
        <w:t xml:space="preserve"> an intense </w:t>
      </w:r>
      <w:r w:rsidRPr="00F67D1D">
        <w:rPr>
          <w:rStyle w:val="Emphasis"/>
          <w:highlight w:val="green"/>
        </w:rPr>
        <w:t>leadership struggle</w:t>
      </w:r>
      <w:r w:rsidRPr="00210F83">
        <w:rPr>
          <w:sz w:val="16"/>
        </w:rPr>
        <w:t xml:space="preserve">, for example. </w:t>
      </w:r>
      <w:r w:rsidRPr="00F67D1D">
        <w:rPr>
          <w:rStyle w:val="StyleUnderline"/>
          <w:highlight w:val="green"/>
        </w:rPr>
        <w:t>Still</w:t>
      </w:r>
      <w:r w:rsidRPr="00210F83">
        <w:rPr>
          <w:sz w:val="16"/>
        </w:rPr>
        <w:t xml:space="preserve">, the Kremlin could misinterpret a crisis or a major political split within Europe as a chance to deal the final blow to the “EU/NATO-centric” European order and instigate conflict. </w:t>
      </w:r>
      <w:r w:rsidRPr="00210F83">
        <w:rPr>
          <w:rStyle w:val="StyleUnderline"/>
        </w:rPr>
        <w:t xml:space="preserve">The Kremlin, and wider circles of Russian experts, </w:t>
      </w:r>
      <w:r w:rsidRPr="00F67D1D">
        <w:rPr>
          <w:rStyle w:val="Emphasis"/>
          <w:highlight w:val="green"/>
        </w:rPr>
        <w:t>misread</w:t>
      </w:r>
      <w:r w:rsidRPr="00210F83">
        <w:rPr>
          <w:rStyle w:val="StyleUnderline"/>
        </w:rPr>
        <w:t xml:space="preserve"> Western politics and EU/NATO decision-making </w:t>
      </w:r>
      <w:r w:rsidRPr="00F67D1D">
        <w:rPr>
          <w:rStyle w:val="Emphasis"/>
          <w:highlight w:val="green"/>
        </w:rPr>
        <w:t>on a regular basis</w:t>
      </w:r>
      <w:r w:rsidRPr="00210F83">
        <w:rPr>
          <w:rStyle w:val="StyleUnderline"/>
        </w:rPr>
        <w:t xml:space="preserve">. The chances of an </w:t>
      </w:r>
      <w:r w:rsidRPr="00210F83">
        <w:rPr>
          <w:rStyle w:val="Emphasis"/>
        </w:rPr>
        <w:t>unintended global conflict</w:t>
      </w:r>
      <w:r w:rsidRPr="00210F83">
        <w:rPr>
          <w:sz w:val="16"/>
        </w:rPr>
        <w:t xml:space="preserve"> are remote, but </w:t>
      </w:r>
      <w:r w:rsidRPr="00210F83">
        <w:rPr>
          <w:rStyle w:val="Emphasis"/>
        </w:rPr>
        <w:t>not impossible</w:t>
      </w:r>
      <w:r w:rsidRPr="00210F83">
        <w:rPr>
          <w:sz w:val="16"/>
        </w:rPr>
        <w:t>.</w:t>
      </w:r>
      <w:r>
        <w:rPr>
          <w:sz w:val="16"/>
        </w:rPr>
        <w:t xml:space="preserve"> </w:t>
      </w:r>
      <w:r w:rsidRPr="00210F83">
        <w:rPr>
          <w:sz w:val="16"/>
        </w:rPr>
        <w:t xml:space="preserve">Belated but muscular pushback by the West could be triggered by Russian action, such as a push to take the Ukrainian city of Mariupol. </w:t>
      </w:r>
      <w:r w:rsidRPr="00210F83">
        <w:rPr>
          <w:rStyle w:val="StyleUnderline"/>
        </w:rPr>
        <w:t xml:space="preserve">Currently, Russia’s modus operandi is based on stopping below the threshold that would force EU member states and the US into a tough response. But </w:t>
      </w:r>
      <w:r w:rsidRPr="00210F83">
        <w:rPr>
          <w:rStyle w:val="Emphasis"/>
        </w:rPr>
        <w:t>miscalculations can happen</w:t>
      </w:r>
      <w:r w:rsidRPr="00210F83">
        <w:rPr>
          <w:rStyle w:val="StyleUnderline"/>
        </w:rPr>
        <w:t>. Moscow did not expect that Europe would impose such far-reaching economic sanctions after the intervention in Ukraine, and such an error could happen again</w:t>
      </w:r>
      <w:r w:rsidRPr="00210F83">
        <w:rPr>
          <w:sz w:val="16"/>
        </w:rPr>
        <w:t>.</w:t>
      </w:r>
      <w:r>
        <w:rPr>
          <w:sz w:val="16"/>
        </w:rPr>
        <w:t xml:space="preserve"> </w:t>
      </w:r>
      <w:r w:rsidRPr="00210F83">
        <w:rPr>
          <w:sz w:val="16"/>
        </w:rPr>
        <w:t xml:space="preserve">Trend III. Russia continues to target the eastern </w:t>
      </w:r>
      <w:proofErr w:type="spellStart"/>
      <w:r w:rsidRPr="00210F83">
        <w:rPr>
          <w:sz w:val="16"/>
        </w:rPr>
        <w:t>neighbourhood</w:t>
      </w:r>
      <w:proofErr w:type="spellEnd"/>
      <w:r>
        <w:rPr>
          <w:sz w:val="16"/>
        </w:rPr>
        <w:t xml:space="preserve"> </w:t>
      </w:r>
      <w:r w:rsidRPr="00210F83">
        <w:rPr>
          <w:rStyle w:val="StyleUnderline"/>
        </w:rPr>
        <w:t xml:space="preserve">Russia will continue its attempt to dominate its immediate </w:t>
      </w:r>
      <w:proofErr w:type="spellStart"/>
      <w:r w:rsidRPr="00210F83">
        <w:rPr>
          <w:rStyle w:val="StyleUnderline"/>
        </w:rPr>
        <w:t>neighbours</w:t>
      </w:r>
      <w:proofErr w:type="spellEnd"/>
      <w:r w:rsidRPr="00210F83">
        <w:rPr>
          <w:rStyle w:val="StyleUnderline"/>
        </w:rPr>
        <w:t>, especially Ukraine</w:t>
      </w:r>
      <w:r w:rsidRPr="00210F83">
        <w:rPr>
          <w:sz w:val="16"/>
        </w:rPr>
        <w:t xml:space="preserve">. For Moscow, obedient </w:t>
      </w:r>
      <w:proofErr w:type="spellStart"/>
      <w:r w:rsidRPr="00210F83">
        <w:rPr>
          <w:sz w:val="16"/>
        </w:rPr>
        <w:t>neighbours</w:t>
      </w:r>
      <w:proofErr w:type="spellEnd"/>
      <w:r w:rsidRPr="00210F83">
        <w:rPr>
          <w:sz w:val="16"/>
        </w:rPr>
        <w:t xml:space="preserve"> are seen as essential to Russia’s national security and ambitions to restore its great-power status. Its maximalist goal is a ring of friendly and loyal states taking their cues from Moscow. The minimalist goal is a ring of weak, dysfunctional states run by corrupt leaders, unable to reform or join NATO and the EU, and therefore subservient to Moscow.</w:t>
      </w:r>
      <w:r>
        <w:rPr>
          <w:sz w:val="16"/>
        </w:rPr>
        <w:t xml:space="preserve"> </w:t>
      </w:r>
      <w:r w:rsidRPr="00210F83">
        <w:rPr>
          <w:sz w:val="16"/>
        </w:rPr>
        <w:t xml:space="preserve">Today, Moscow has not achieved its maximalist goals, but has ensured a high level of dependence from Armenia, Azerbaijan, and Belarus. This dependence is not absolute, however, as shown by how Belarus’s Lukashenka plays Russia off against the EU and rejects Russian advances, such as the proposal for a Russian airbase in the country.20 Even with its allies, Moscow’s policies are </w:t>
      </w:r>
      <w:proofErr w:type="spellStart"/>
      <w:r w:rsidRPr="00210F83">
        <w:rPr>
          <w:sz w:val="16"/>
        </w:rPr>
        <w:t>destabilising</w:t>
      </w:r>
      <w:proofErr w:type="spellEnd"/>
      <w:r w:rsidRPr="00210F83">
        <w:rPr>
          <w:sz w:val="16"/>
        </w:rPr>
        <w:t xml:space="preserve"> because they seek too great a degree of control. Moscow will also continue to actively pursue its minimalist goals in Georgia, Moldova, and Ukraine, but is not fully reconciled to “losing” the populations of these countries.21 </w:t>
      </w:r>
      <w:r w:rsidRPr="00210F83">
        <w:rPr>
          <w:rStyle w:val="StyleUnderline"/>
        </w:rPr>
        <w:t>Moscow will not shift away from this strategy</w:t>
      </w:r>
      <w:r w:rsidRPr="00210F83">
        <w:rPr>
          <w:sz w:val="16"/>
        </w:rPr>
        <w:t xml:space="preserve"> over the next 14 years.</w:t>
      </w:r>
      <w:r>
        <w:rPr>
          <w:sz w:val="16"/>
        </w:rPr>
        <w:t xml:space="preserve"> </w:t>
      </w:r>
      <w:r w:rsidRPr="00210F83">
        <w:rPr>
          <w:sz w:val="16"/>
        </w:rPr>
        <w:t xml:space="preserve">The high spending on equipment of </w:t>
      </w:r>
      <w:proofErr w:type="spellStart"/>
      <w:r w:rsidRPr="00210F83">
        <w:rPr>
          <w:sz w:val="16"/>
        </w:rPr>
        <w:t>Anatoliy</w:t>
      </w:r>
      <w:proofErr w:type="spellEnd"/>
      <w:r w:rsidRPr="00210F83">
        <w:rPr>
          <w:sz w:val="16"/>
        </w:rPr>
        <w:t xml:space="preserve"> Serdyukov’s years as </w:t>
      </w:r>
      <w:proofErr w:type="spellStart"/>
      <w:r w:rsidRPr="00210F83">
        <w:rPr>
          <w:sz w:val="16"/>
        </w:rPr>
        <w:t>defence</w:t>
      </w:r>
      <w:proofErr w:type="spellEnd"/>
      <w:r w:rsidRPr="00210F83">
        <w:rPr>
          <w:sz w:val="16"/>
        </w:rPr>
        <w:t xml:space="preserve"> minister (2007–2012) has given Russia an inbuilt hard-power advantage over its </w:t>
      </w:r>
      <w:proofErr w:type="spellStart"/>
      <w:r w:rsidRPr="00210F83">
        <w:rPr>
          <w:sz w:val="16"/>
        </w:rPr>
        <w:t>neighbours</w:t>
      </w:r>
      <w:proofErr w:type="spellEnd"/>
      <w:r w:rsidRPr="00210F83">
        <w:rPr>
          <w:sz w:val="16"/>
        </w:rPr>
        <w:t xml:space="preserve"> for the foreseeable future – though, as the Donbas conflict has shown, superior technology does not guarantee victory in either conventional or hybrid war. But </w:t>
      </w:r>
      <w:r w:rsidRPr="00210F83">
        <w:rPr>
          <w:rStyle w:val="StyleUnderline"/>
        </w:rPr>
        <w:t xml:space="preserve">Moscow </w:t>
      </w:r>
      <w:r w:rsidRPr="00F67D1D">
        <w:rPr>
          <w:rStyle w:val="StyleUnderline"/>
          <w:highlight w:val="green"/>
        </w:rPr>
        <w:t>will</w:t>
      </w:r>
      <w:r w:rsidRPr="00210F83">
        <w:rPr>
          <w:rStyle w:val="StyleUnderline"/>
        </w:rPr>
        <w:t xml:space="preserve"> continue to </w:t>
      </w:r>
      <w:r w:rsidRPr="00F67D1D">
        <w:rPr>
          <w:rStyle w:val="StyleUnderline"/>
          <w:highlight w:val="green"/>
        </w:rPr>
        <w:t xml:space="preserve">use </w:t>
      </w:r>
      <w:r w:rsidRPr="00F67D1D">
        <w:rPr>
          <w:rStyle w:val="Emphasis"/>
          <w:highlight w:val="green"/>
        </w:rPr>
        <w:t>diverse methods</w:t>
      </w:r>
      <w:r w:rsidRPr="00210F83">
        <w:rPr>
          <w:rStyle w:val="StyleUnderline"/>
        </w:rPr>
        <w:t xml:space="preserve"> alongside </w:t>
      </w:r>
      <w:r w:rsidRPr="00210F83">
        <w:rPr>
          <w:rStyle w:val="Emphasis"/>
        </w:rPr>
        <w:t>military pressure</w:t>
      </w:r>
      <w:r w:rsidRPr="00210F83">
        <w:rPr>
          <w:rStyle w:val="StyleUnderline"/>
        </w:rPr>
        <w:t xml:space="preserve"> to achieve its aims: political pressure, regional institutions</w:t>
      </w:r>
      <w:r w:rsidRPr="00210F83">
        <w:rPr>
          <w:sz w:val="16"/>
        </w:rPr>
        <w:t xml:space="preserve"> (such as the Collective Security Treaty Organization), </w:t>
      </w:r>
      <w:r w:rsidRPr="00F67D1D">
        <w:rPr>
          <w:rStyle w:val="Emphasis"/>
          <w:highlight w:val="green"/>
        </w:rPr>
        <w:t>hybrid war</w:t>
      </w:r>
      <w:r w:rsidRPr="00210F83">
        <w:rPr>
          <w:rStyle w:val="Emphasis"/>
        </w:rPr>
        <w:t>fare</w:t>
      </w:r>
      <w:r w:rsidRPr="00210F83">
        <w:rPr>
          <w:rStyle w:val="StyleUnderline"/>
        </w:rPr>
        <w:t xml:space="preserve">, </w:t>
      </w:r>
      <w:r w:rsidRPr="00210F83">
        <w:rPr>
          <w:rStyle w:val="Emphasis"/>
        </w:rPr>
        <w:t>information war</w:t>
      </w:r>
      <w:r w:rsidRPr="00210F83">
        <w:rPr>
          <w:rStyle w:val="StyleUnderline"/>
        </w:rPr>
        <w:t xml:space="preserve">, </w:t>
      </w:r>
      <w:r w:rsidRPr="00F67D1D">
        <w:rPr>
          <w:rStyle w:val="StyleUnderline"/>
          <w:highlight w:val="green"/>
        </w:rPr>
        <w:t xml:space="preserve">and </w:t>
      </w:r>
      <w:r w:rsidRPr="00F67D1D">
        <w:rPr>
          <w:rStyle w:val="Emphasis"/>
          <w:highlight w:val="green"/>
        </w:rPr>
        <w:t>cyber-attacks</w:t>
      </w:r>
      <w:r w:rsidRPr="00210F83">
        <w:rPr>
          <w:sz w:val="16"/>
        </w:rPr>
        <w:t>.</w:t>
      </w:r>
      <w:r>
        <w:rPr>
          <w:sz w:val="16"/>
        </w:rPr>
        <w:t xml:space="preserve"> </w:t>
      </w:r>
      <w:r w:rsidRPr="00210F83">
        <w:rPr>
          <w:sz w:val="16"/>
        </w:rPr>
        <w:t xml:space="preserve">The Eurasian Economic Union (EEU) will remain one of the Kremlin’s pet projects, designed to increase its geopolitical dominance over the </w:t>
      </w:r>
      <w:proofErr w:type="spellStart"/>
      <w:r w:rsidRPr="00210F83">
        <w:rPr>
          <w:sz w:val="16"/>
        </w:rPr>
        <w:t>neighbourhood</w:t>
      </w:r>
      <w:proofErr w:type="spellEnd"/>
      <w:r w:rsidRPr="00210F83">
        <w:rPr>
          <w:sz w:val="16"/>
        </w:rPr>
        <w:t>. Moscow will seek to tie its members closer through political and economic integration, while keeping real decision-making powers with the Kremlin. There will, however, be some pushback, notably from Minsk.</w:t>
      </w:r>
      <w:r>
        <w:rPr>
          <w:sz w:val="16"/>
        </w:rPr>
        <w:t xml:space="preserve"> </w:t>
      </w:r>
      <w:r w:rsidRPr="00210F83">
        <w:rPr>
          <w:rStyle w:val="StyleUnderline"/>
        </w:rPr>
        <w:t xml:space="preserve">Russia will continue to underwrite breakaway regions and </w:t>
      </w:r>
      <w:r w:rsidRPr="00F67D1D">
        <w:rPr>
          <w:rStyle w:val="Emphasis"/>
          <w:highlight w:val="green"/>
        </w:rPr>
        <w:t>frozen conflicts</w:t>
      </w:r>
      <w:r w:rsidRPr="00210F83">
        <w:rPr>
          <w:rStyle w:val="StyleUnderline"/>
        </w:rPr>
        <w:t xml:space="preserve"> to serve its minimalist goal. </w:t>
      </w:r>
      <w:r w:rsidRPr="00F67D1D">
        <w:rPr>
          <w:rStyle w:val="Emphasis"/>
          <w:highlight w:val="green"/>
        </w:rPr>
        <w:t>Abkhazia</w:t>
      </w:r>
      <w:r w:rsidRPr="00F67D1D">
        <w:rPr>
          <w:rStyle w:val="StyleUnderline"/>
          <w:highlight w:val="green"/>
        </w:rPr>
        <w:t xml:space="preserve">, </w:t>
      </w:r>
      <w:r w:rsidRPr="00F67D1D">
        <w:rPr>
          <w:rStyle w:val="Emphasis"/>
          <w:highlight w:val="green"/>
        </w:rPr>
        <w:t>South Ossetia</w:t>
      </w:r>
      <w:r w:rsidRPr="00210F83">
        <w:rPr>
          <w:rStyle w:val="StyleUnderline"/>
        </w:rPr>
        <w:t xml:space="preserve">, and </w:t>
      </w:r>
      <w:r w:rsidRPr="00F67D1D">
        <w:rPr>
          <w:rStyle w:val="Emphasis"/>
          <w:highlight w:val="green"/>
        </w:rPr>
        <w:t>Transnistria</w:t>
      </w:r>
      <w:r w:rsidRPr="00210F83">
        <w:rPr>
          <w:rStyle w:val="StyleUnderline"/>
        </w:rPr>
        <w:t xml:space="preserve"> provide strategic wedges into Georgia and Moldova respectively</w:t>
      </w:r>
      <w:r w:rsidRPr="00210F83">
        <w:rPr>
          <w:sz w:val="16"/>
        </w:rPr>
        <w:t>. They hold back reform and scuttle the prospects of NATO membership, as key NATO nations do not want to take in new members that have territorial disputes with Russia.</w:t>
      </w:r>
      <w:r>
        <w:rPr>
          <w:sz w:val="16"/>
        </w:rPr>
        <w:t xml:space="preserve"> </w:t>
      </w:r>
      <w:r w:rsidRPr="00210F83">
        <w:rPr>
          <w:rStyle w:val="StyleUnderline"/>
        </w:rPr>
        <w:t xml:space="preserve">Russia does not maintain forces in </w:t>
      </w:r>
      <w:r w:rsidRPr="00F67D1D">
        <w:rPr>
          <w:rStyle w:val="Emphasis"/>
          <w:highlight w:val="green"/>
        </w:rPr>
        <w:t>Nagorno-Karabakh</w:t>
      </w:r>
      <w:r w:rsidRPr="00210F83">
        <w:rPr>
          <w:rStyle w:val="StyleUnderline"/>
        </w:rPr>
        <w:t>, unlike the other “grey zones” –entities that exist in limbo, de jure part of one country but de facto controlled by another</w:t>
      </w:r>
      <w:r w:rsidRPr="00210F83">
        <w:rPr>
          <w:sz w:val="16"/>
        </w:rPr>
        <w:t xml:space="preserve">. It may try to insert “peacekeepers” into the region as part of a peace agreement, however. </w:t>
      </w:r>
      <w:r w:rsidRPr="00210F83">
        <w:rPr>
          <w:rStyle w:val="StyleUnderline"/>
        </w:rPr>
        <w:t xml:space="preserve">Russia will continue trying to maintain the status quo </w:t>
      </w:r>
      <w:proofErr w:type="gramStart"/>
      <w:r w:rsidRPr="00210F83">
        <w:rPr>
          <w:rStyle w:val="StyleUnderline"/>
        </w:rPr>
        <w:t>ante, but</w:t>
      </w:r>
      <w:proofErr w:type="gramEnd"/>
      <w:r w:rsidRPr="00210F83">
        <w:rPr>
          <w:rStyle w:val="StyleUnderline"/>
        </w:rPr>
        <w:t xml:space="preserve"> will find it increasingly difficult to keep Armenia and Azerbaijan in strategic gridlock</w:t>
      </w:r>
      <w:r w:rsidRPr="00210F83">
        <w:rPr>
          <w:sz w:val="16"/>
        </w:rPr>
        <w:t>. Armenia is highly dependent on Russia and resents Moscow’s neutral approach to the conflict.</w:t>
      </w:r>
      <w:r>
        <w:rPr>
          <w:sz w:val="16"/>
        </w:rPr>
        <w:t xml:space="preserve"> </w:t>
      </w:r>
      <w:r w:rsidRPr="00210F83">
        <w:rPr>
          <w:sz w:val="16"/>
        </w:rPr>
        <w:t xml:space="preserve">Azerbaijan’s options are diversifying – in part because the shifting tectonic plates connecting the Middle East, Turkey, and the EU broadens its range of potential allies. Of the six countries in the EU’s “Eastern Partnership” initiative, Ukraine has the most strategic weight. Moscow will not achieve its maximalist goals in Ukraine; </w:t>
      </w:r>
      <w:r w:rsidRPr="00210F83">
        <w:rPr>
          <w:rStyle w:val="StyleUnderline"/>
        </w:rPr>
        <w:t>the conflict in Donbas will eventually freeze and join the ranks of Abkhazia, South Ossetia, and Transnistria as grey zones in the former Soviet space</w:t>
      </w:r>
      <w:r w:rsidRPr="00210F83">
        <w:rPr>
          <w:sz w:val="16"/>
        </w:rPr>
        <w:t xml:space="preserve">. This will somewhat reduce </w:t>
      </w:r>
      <w:proofErr w:type="gramStart"/>
      <w:r w:rsidRPr="00210F83">
        <w:rPr>
          <w:sz w:val="16"/>
        </w:rPr>
        <w:t>tensions, but</w:t>
      </w:r>
      <w:proofErr w:type="gramEnd"/>
      <w:r w:rsidRPr="00210F83">
        <w:rPr>
          <w:sz w:val="16"/>
        </w:rPr>
        <w:t xml:space="preserve"> create a volatile and unstable security situation. It will, however, enable Kyiv to shift resources away from Donbas and focus on other priorities. </w:t>
      </w:r>
      <w:r w:rsidRPr="00210F83">
        <w:rPr>
          <w:rStyle w:val="StyleUnderline"/>
        </w:rPr>
        <w:t>Russia will hold on to Crimea and continue to integrate it into the Russian Federation, while the West sticks to its nonrecognition policy and sanctions</w:t>
      </w:r>
      <w:r w:rsidRPr="00210F83">
        <w:rPr>
          <w:sz w:val="16"/>
        </w:rPr>
        <w:t>.</w:t>
      </w:r>
      <w:r>
        <w:rPr>
          <w:sz w:val="16"/>
        </w:rPr>
        <w:t xml:space="preserve"> </w:t>
      </w:r>
      <w:r w:rsidRPr="00210F83">
        <w:rPr>
          <w:sz w:val="16"/>
        </w:rPr>
        <w:t xml:space="preserve">In addition, Russia will seek to keep Ukraine weak, using a broad range of “hybrid” methods. For the moment, the strategy is to use the Minsk agreement to insert the Donbas rebels into the Ukrainian body politic. But hotter warfare will also continue to put pressure on and </w:t>
      </w:r>
      <w:proofErr w:type="spellStart"/>
      <w:r w:rsidRPr="00210F83">
        <w:rPr>
          <w:sz w:val="16"/>
        </w:rPr>
        <w:t>destabilise</w:t>
      </w:r>
      <w:proofErr w:type="spellEnd"/>
      <w:r w:rsidRPr="00210F83">
        <w:rPr>
          <w:sz w:val="16"/>
        </w:rPr>
        <w:t xml:space="preserve"> Kyiv, as well as burning Ukrainian resources and the popular willingness to fight. An even bigger danger is that a still largely unreformed Ukraine offers Moscow all the channels it needs to promote corruption and use information warfare and political technology to turn Ukraine back in a pro-Russian direction.</w:t>
      </w:r>
      <w:r>
        <w:rPr>
          <w:sz w:val="16"/>
        </w:rPr>
        <w:t xml:space="preserve"> </w:t>
      </w:r>
      <w:r w:rsidRPr="00210F83">
        <w:rPr>
          <w:rStyle w:val="StyleUnderline"/>
        </w:rPr>
        <w:t xml:space="preserve">In </w:t>
      </w:r>
      <w:r w:rsidRPr="00F67D1D">
        <w:rPr>
          <w:rStyle w:val="Emphasis"/>
          <w:highlight w:val="green"/>
        </w:rPr>
        <w:t>Moldova</w:t>
      </w:r>
      <w:r w:rsidRPr="00210F83">
        <w:rPr>
          <w:rStyle w:val="StyleUnderline"/>
        </w:rPr>
        <w:t>, Russia will actively try to ensure that pro-Kremlin parties are in power. Moldova is already in crisis. Its declaratively pro-European government is living on borrowed time</w:t>
      </w:r>
      <w:r w:rsidRPr="00210F83">
        <w:rPr>
          <w:sz w:val="16"/>
        </w:rPr>
        <w:t xml:space="preserve">. The government is opposed by strong and popular pro-Russian politicians but also pro-EU ones. </w:t>
      </w:r>
      <w:proofErr w:type="gramStart"/>
      <w:r w:rsidRPr="00210F83">
        <w:rPr>
          <w:sz w:val="16"/>
        </w:rPr>
        <w:t>So</w:t>
      </w:r>
      <w:proofErr w:type="gramEnd"/>
      <w:r w:rsidRPr="00210F83">
        <w:rPr>
          <w:sz w:val="16"/>
        </w:rPr>
        <w:t xml:space="preserve"> the government’s lack of popularity does not automatically fuel pro-Russian sympathies. </w:t>
      </w:r>
      <w:r w:rsidRPr="00210F83">
        <w:rPr>
          <w:rStyle w:val="StyleUnderline"/>
        </w:rPr>
        <w:t xml:space="preserve">Russia is confident that the next elections will return its allies and proxies to power. Russia is likely to foment trouble if this does not happen; or if a new left-leaning </w:t>
      </w:r>
      <w:r w:rsidRPr="00F67D1D">
        <w:rPr>
          <w:rStyle w:val="StyleUnderline"/>
          <w:highlight w:val="green"/>
        </w:rPr>
        <w:t>and</w:t>
      </w:r>
      <w:r w:rsidRPr="00210F83">
        <w:rPr>
          <w:rStyle w:val="StyleUnderline"/>
        </w:rPr>
        <w:t xml:space="preserve"> apparently Russophile government turns out to be</w:t>
      </w:r>
      <w:r w:rsidRPr="00210F83">
        <w:rPr>
          <w:sz w:val="16"/>
        </w:rPr>
        <w:t xml:space="preserve"> as independent-minded or </w:t>
      </w:r>
      <w:r w:rsidRPr="00210F83">
        <w:rPr>
          <w:rStyle w:val="StyleUnderline"/>
        </w:rPr>
        <w:t>pragmatically pro-European</w:t>
      </w:r>
      <w:r w:rsidRPr="00210F83">
        <w:rPr>
          <w:sz w:val="16"/>
        </w:rPr>
        <w:t xml:space="preserve"> as the Voronin governments from 2000 to 2009.</w:t>
      </w:r>
      <w:r>
        <w:rPr>
          <w:sz w:val="16"/>
        </w:rPr>
        <w:t xml:space="preserve"> </w:t>
      </w:r>
      <w:r w:rsidRPr="00F67D1D">
        <w:rPr>
          <w:rStyle w:val="Emphasis"/>
          <w:highlight w:val="green"/>
        </w:rPr>
        <w:t>Belarus</w:t>
      </w:r>
      <w:r w:rsidRPr="00210F83">
        <w:rPr>
          <w:rStyle w:val="StyleUnderline"/>
        </w:rPr>
        <w:t xml:space="preserve"> is </w:t>
      </w:r>
      <w:r w:rsidRPr="00F67D1D">
        <w:rPr>
          <w:rStyle w:val="StyleUnderline"/>
          <w:highlight w:val="green"/>
        </w:rPr>
        <w:t>another</w:t>
      </w:r>
      <w:r w:rsidRPr="00210F83">
        <w:rPr>
          <w:rStyle w:val="StyleUnderline"/>
        </w:rPr>
        <w:t xml:space="preserve"> potential </w:t>
      </w:r>
      <w:r w:rsidRPr="00F67D1D">
        <w:rPr>
          <w:rStyle w:val="Emphasis"/>
          <w:highlight w:val="green"/>
        </w:rPr>
        <w:t>flashpoint</w:t>
      </w:r>
      <w:r w:rsidRPr="00210F83">
        <w:rPr>
          <w:sz w:val="16"/>
        </w:rPr>
        <w:t xml:space="preserve">. Russia’s patience with Lukashenka’s constant foreign policy </w:t>
      </w:r>
      <w:proofErr w:type="spellStart"/>
      <w:r w:rsidRPr="00210F83">
        <w:rPr>
          <w:sz w:val="16"/>
        </w:rPr>
        <w:t>manoeuvring</w:t>
      </w:r>
      <w:proofErr w:type="spellEnd"/>
      <w:r w:rsidRPr="00210F83">
        <w:rPr>
          <w:sz w:val="16"/>
        </w:rPr>
        <w:t xml:space="preserve"> (which he cannot give up, because it is the raison d’être of his rule) is wearing thin, but his regime is well-entrenched. Moscow will continue to pressure Minsk in various </w:t>
      </w:r>
      <w:proofErr w:type="gramStart"/>
      <w:r w:rsidRPr="00210F83">
        <w:rPr>
          <w:sz w:val="16"/>
        </w:rPr>
        <w:t>ways, but</w:t>
      </w:r>
      <w:proofErr w:type="gramEnd"/>
      <w:r w:rsidRPr="00210F83">
        <w:rPr>
          <w:sz w:val="16"/>
        </w:rPr>
        <w:t xml:space="preserve"> may find it has to pay too high a price to undermine Lukashenka, and does not have a geopolitical cover story ready to explain his ouster.</w:t>
      </w:r>
      <w:r>
        <w:rPr>
          <w:sz w:val="16"/>
        </w:rPr>
        <w:t xml:space="preserve"> </w:t>
      </w:r>
      <w:r w:rsidRPr="00210F83">
        <w:rPr>
          <w:sz w:val="16"/>
        </w:rPr>
        <w:t>Russia’s dominance over the Eurasian energy market will continue to erode. Victims of Russian energy blackmail will continue to diversify their sources. The paradoxical position may even be reached where transit states like Ukraine and the Baltic states will become freer from Russian energy than markets further afield, such as Germany. Belarus is the only exception – but its previously pro-Russian politics are predicated on cheap energy supplies. If one goes, so will the other.</w:t>
      </w:r>
      <w:r>
        <w:rPr>
          <w:sz w:val="16"/>
        </w:rPr>
        <w:t xml:space="preserve"> </w:t>
      </w:r>
      <w:r w:rsidRPr="00210F83">
        <w:rPr>
          <w:sz w:val="16"/>
        </w:rPr>
        <w:t xml:space="preserve">What could undermine Russia’s sphere of influence in the eastern </w:t>
      </w:r>
      <w:proofErr w:type="spellStart"/>
      <w:r w:rsidRPr="00210F83">
        <w:rPr>
          <w:sz w:val="16"/>
        </w:rPr>
        <w:t>neighbourhood</w:t>
      </w:r>
      <w:proofErr w:type="spellEnd"/>
      <w:r w:rsidRPr="00210F83">
        <w:rPr>
          <w:sz w:val="16"/>
        </w:rPr>
        <w:t>?</w:t>
      </w:r>
      <w:r>
        <w:rPr>
          <w:sz w:val="16"/>
        </w:rPr>
        <w:t xml:space="preserve"> </w:t>
      </w:r>
      <w:r w:rsidRPr="00210F83">
        <w:rPr>
          <w:sz w:val="16"/>
        </w:rPr>
        <w:t>1. Ukraine gets its act together</w:t>
      </w:r>
      <w:r>
        <w:rPr>
          <w:sz w:val="16"/>
        </w:rPr>
        <w:t xml:space="preserve"> </w:t>
      </w:r>
      <w:proofErr w:type="gramStart"/>
      <w:r w:rsidRPr="00210F83">
        <w:rPr>
          <w:sz w:val="16"/>
        </w:rPr>
        <w:t>The</w:t>
      </w:r>
      <w:proofErr w:type="gramEnd"/>
      <w:r w:rsidRPr="00210F83">
        <w:rPr>
          <w:sz w:val="16"/>
        </w:rPr>
        <w:t xml:space="preserve"> new government beats the odds and actually succeeds in making progress on reform. Or an unpredictable “black swan” event of equal force to those of 2014 – such as a hubristic Russian move against the cities of </w:t>
      </w:r>
      <w:proofErr w:type="spellStart"/>
      <w:r w:rsidRPr="00210F83">
        <w:rPr>
          <w:sz w:val="16"/>
        </w:rPr>
        <w:t>Kharkiv</w:t>
      </w:r>
      <w:proofErr w:type="spellEnd"/>
      <w:r w:rsidRPr="00210F83">
        <w:rPr>
          <w:sz w:val="16"/>
        </w:rPr>
        <w:t xml:space="preserve"> or Odesa, or the return of former President Viktor Yanukovych’s supporters to Ukraine – could propel the country towards reform. This would create domestic resistance against Russian efforts to undermine the government in </w:t>
      </w:r>
      <w:proofErr w:type="gramStart"/>
      <w:r w:rsidRPr="00210F83">
        <w:rPr>
          <w:sz w:val="16"/>
        </w:rPr>
        <w:t>Kyiv, and</w:t>
      </w:r>
      <w:proofErr w:type="gramEnd"/>
      <w:r w:rsidRPr="00210F83">
        <w:rPr>
          <w:sz w:val="16"/>
        </w:rPr>
        <w:t xml:space="preserve"> undercut support for pro-Russian parties.</w:t>
      </w:r>
      <w:r>
        <w:rPr>
          <w:sz w:val="16"/>
        </w:rPr>
        <w:t xml:space="preserve"> </w:t>
      </w:r>
      <w:r w:rsidRPr="00210F83">
        <w:rPr>
          <w:sz w:val="16"/>
        </w:rPr>
        <w:t xml:space="preserve">In such a scenario, the Kremlin would continue or increase its efforts to </w:t>
      </w:r>
      <w:proofErr w:type="spellStart"/>
      <w:r w:rsidRPr="00210F83">
        <w:rPr>
          <w:sz w:val="16"/>
        </w:rPr>
        <w:t>destabilise</w:t>
      </w:r>
      <w:proofErr w:type="spellEnd"/>
      <w:r w:rsidRPr="00210F83">
        <w:rPr>
          <w:sz w:val="16"/>
        </w:rPr>
        <w:t xml:space="preserve"> Ukraine with a view to controlling it or keeping it dysfunctional. Using Donbas would remain an integral part of that strategy. But, at some point, the costs for Moscow could become too high, making the option of “freezing” the Donbas conflict to ensure that Ukraine never joins NATO more attractive.</w:t>
      </w:r>
      <w:r>
        <w:rPr>
          <w:sz w:val="16"/>
        </w:rPr>
        <w:t xml:space="preserve"> </w:t>
      </w:r>
      <w:r w:rsidRPr="00210F83">
        <w:rPr>
          <w:sz w:val="16"/>
        </w:rPr>
        <w:t xml:space="preserve">But Russia’s strategy in Donbas could collapse. In this scenario, the terms of the Minsk agreement remain </w:t>
      </w:r>
      <w:proofErr w:type="gramStart"/>
      <w:r w:rsidRPr="00210F83">
        <w:rPr>
          <w:sz w:val="16"/>
        </w:rPr>
        <w:t>unfulfilled</w:t>
      </w:r>
      <w:proofErr w:type="gramEnd"/>
      <w:r w:rsidRPr="00210F83">
        <w:rPr>
          <w:sz w:val="16"/>
        </w:rPr>
        <w:t xml:space="preserve"> and sanctions continue. But the separatist authorities in Donbas become increasingly unpopular as they turn into mafia </w:t>
      </w:r>
      <w:proofErr w:type="gramStart"/>
      <w:r w:rsidRPr="00210F83">
        <w:rPr>
          <w:sz w:val="16"/>
        </w:rPr>
        <w:t>bosses, and</w:t>
      </w:r>
      <w:proofErr w:type="gramEnd"/>
      <w:r w:rsidRPr="00210F83">
        <w:rPr>
          <w:sz w:val="16"/>
        </w:rPr>
        <w:t xml:space="preserve"> are unable to repair a local economy that has suffered much more damage than Transnistria did during the short war in 1992. To save face, Moscow replaces its proxies with local oligarchs who find some sort of accommodation with Kyiv, but this causes conflict with the populist-nationalist forces who backed the 2014 revolt.</w:t>
      </w:r>
      <w:r>
        <w:rPr>
          <w:sz w:val="16"/>
        </w:rPr>
        <w:t xml:space="preserve"> </w:t>
      </w:r>
      <w:r w:rsidRPr="00210F83">
        <w:rPr>
          <w:sz w:val="16"/>
        </w:rPr>
        <w:t>2. Russia miscalculates and there is a serious conflict on its borders</w:t>
      </w:r>
      <w:r>
        <w:rPr>
          <w:sz w:val="16"/>
        </w:rPr>
        <w:t xml:space="preserve"> </w:t>
      </w:r>
      <w:r w:rsidRPr="00210F83">
        <w:rPr>
          <w:rStyle w:val="StyleUnderline"/>
        </w:rPr>
        <w:t xml:space="preserve">The intervention in Donbas was based on the grave miscalculation that Russian speakers throughout eastern and southern Ukraine would </w:t>
      </w:r>
      <w:proofErr w:type="gramStart"/>
      <w:r w:rsidRPr="00210F83">
        <w:rPr>
          <w:rStyle w:val="StyleUnderline"/>
        </w:rPr>
        <w:t>rise up</w:t>
      </w:r>
      <w:proofErr w:type="gramEnd"/>
      <w:r w:rsidRPr="00210F83">
        <w:rPr>
          <w:rStyle w:val="StyleUnderline"/>
        </w:rPr>
        <w:t xml:space="preserve"> in support. This led to Russia </w:t>
      </w:r>
      <w:r w:rsidRPr="00210F83">
        <w:rPr>
          <w:rStyle w:val="Emphasis"/>
        </w:rPr>
        <w:t>getting bogged down in Donbas</w:t>
      </w:r>
      <w:r w:rsidRPr="00210F83">
        <w:rPr>
          <w:rStyle w:val="StyleUnderline"/>
        </w:rPr>
        <w:t xml:space="preserve">. </w:t>
      </w:r>
      <w:r w:rsidRPr="00210F83">
        <w:rPr>
          <w:rStyle w:val="Emphasis"/>
        </w:rPr>
        <w:t>Similar miscalculation could happen again</w:t>
      </w:r>
      <w:r w:rsidRPr="00210F83">
        <w:rPr>
          <w:sz w:val="16"/>
        </w:rPr>
        <w:t xml:space="preserve">. Russia could, </w:t>
      </w:r>
      <w:r w:rsidRPr="00210F83">
        <w:rPr>
          <w:rStyle w:val="StyleUnderline"/>
        </w:rPr>
        <w:t>for example</w:t>
      </w:r>
      <w:r w:rsidRPr="00210F83">
        <w:rPr>
          <w:sz w:val="16"/>
        </w:rPr>
        <w:t xml:space="preserve">, lose patience with Lukashenka’s balancing tactics </w:t>
      </w:r>
      <w:r w:rsidRPr="00210F83">
        <w:rPr>
          <w:rStyle w:val="StyleUnderline"/>
        </w:rPr>
        <w:t xml:space="preserve">in </w:t>
      </w:r>
      <w:r w:rsidRPr="00210F83">
        <w:rPr>
          <w:rStyle w:val="Emphasis"/>
        </w:rPr>
        <w:t>Belarus</w:t>
      </w:r>
      <w:r w:rsidRPr="00210F83">
        <w:rPr>
          <w:sz w:val="16"/>
        </w:rPr>
        <w:t>. Public opinion in Belarus has sided with Russia during the Ukraine crisis, while elites have moved in the opposite direction, concerned about threats to sovereignty and statehood.22 Russia could take risky steps by banking on public opinion, and ignoring the potential for conflict with local elites. Russia could push too hard on the issue of a Russian military base in Belarus, on demands that Russian oligarchs take over local businesses, or on using its Belarusian flank to threaten the Baltic states.</w:t>
      </w:r>
      <w:r>
        <w:rPr>
          <w:sz w:val="16"/>
        </w:rPr>
        <w:t xml:space="preserve"> </w:t>
      </w:r>
      <w:r w:rsidRPr="00210F83">
        <w:rPr>
          <w:sz w:val="16"/>
        </w:rPr>
        <w:t xml:space="preserve">A major setback for Russia in its efforts to dominate its </w:t>
      </w:r>
      <w:proofErr w:type="spellStart"/>
      <w:r w:rsidRPr="00210F83">
        <w:rPr>
          <w:sz w:val="16"/>
        </w:rPr>
        <w:t>neighbours</w:t>
      </w:r>
      <w:proofErr w:type="spellEnd"/>
      <w:r w:rsidRPr="00210F83">
        <w:rPr>
          <w:sz w:val="16"/>
        </w:rPr>
        <w:t xml:space="preserve"> would result in Russia looking for other means, including subversion and diplomatic and economic pressure, to control them.</w:t>
      </w:r>
      <w:r>
        <w:rPr>
          <w:sz w:val="16"/>
        </w:rPr>
        <w:t xml:space="preserve"> </w:t>
      </w:r>
      <w:r w:rsidRPr="00210F83">
        <w:rPr>
          <w:sz w:val="16"/>
        </w:rPr>
        <w:t xml:space="preserve">When Russia sees that its hybrid attempts to </w:t>
      </w:r>
      <w:proofErr w:type="spellStart"/>
      <w:r w:rsidRPr="00210F83">
        <w:rPr>
          <w:sz w:val="16"/>
        </w:rPr>
        <w:t>destabilise</w:t>
      </w:r>
      <w:proofErr w:type="spellEnd"/>
      <w:r w:rsidRPr="00210F83">
        <w:rPr>
          <w:sz w:val="16"/>
        </w:rPr>
        <w:t xml:space="preserve"> Ukraine are not working, it could opt for conventional, high-cost war. However, this is unlikely. Russia decided against trying to take half of Ukraine by military force in 2014, because it lacked the resources for both the initial operation and subsequent control. It would only make such a move if the balance of domestic forces inside Ukraine radically changed, or if there were other gains in the </w:t>
      </w:r>
      <w:proofErr w:type="spellStart"/>
      <w:r w:rsidRPr="00210F83">
        <w:rPr>
          <w:sz w:val="16"/>
        </w:rPr>
        <w:t>neighbourhood</w:t>
      </w:r>
      <w:proofErr w:type="spellEnd"/>
      <w:r w:rsidRPr="00210F83">
        <w:rPr>
          <w:sz w:val="16"/>
        </w:rPr>
        <w:t xml:space="preserve"> and elsewhere to offset the risk.</w:t>
      </w:r>
      <w:r>
        <w:rPr>
          <w:sz w:val="16"/>
        </w:rPr>
        <w:t xml:space="preserve"> </w:t>
      </w:r>
      <w:r w:rsidRPr="00210F83">
        <w:rPr>
          <w:sz w:val="16"/>
        </w:rPr>
        <w:t xml:space="preserve">3. The US reengages with the region, and with Ukraine </w:t>
      </w:r>
      <w:proofErr w:type="gramStart"/>
      <w:r w:rsidRPr="00210F83">
        <w:rPr>
          <w:sz w:val="16"/>
        </w:rPr>
        <w:t>in particular</w:t>
      </w:r>
      <w:r>
        <w:rPr>
          <w:sz w:val="16"/>
        </w:rPr>
        <w:t xml:space="preserve"> </w:t>
      </w:r>
      <w:r w:rsidRPr="00210F83">
        <w:rPr>
          <w:sz w:val="16"/>
        </w:rPr>
        <w:t>After</w:t>
      </w:r>
      <w:proofErr w:type="gramEnd"/>
      <w:r w:rsidRPr="00210F83">
        <w:rPr>
          <w:sz w:val="16"/>
        </w:rPr>
        <w:t xml:space="preserve"> the presidential elections, an alliance between the Clinton administration and neo-conservative Republicans could lift Obama’s veto that already exists in Congress for providing lethal military aid and greater financial assistance to Ukraine. But the US could just as easily lose interest in Eastern Europe completely. A Trump presidency might face one of its first flashpoints in the region, as an emboldened Russia sees a golden opportunity in his “America First” policy and seeks to test its limits.</w:t>
      </w:r>
      <w:r>
        <w:rPr>
          <w:sz w:val="16"/>
        </w:rPr>
        <w:t xml:space="preserve"> </w:t>
      </w:r>
      <w:r w:rsidRPr="00210F83">
        <w:rPr>
          <w:sz w:val="16"/>
        </w:rPr>
        <w:t xml:space="preserve">US engagement would have to be well-calibrated, </w:t>
      </w:r>
      <w:proofErr w:type="gramStart"/>
      <w:r w:rsidRPr="00210F83">
        <w:rPr>
          <w:sz w:val="16"/>
        </w:rPr>
        <w:t>so as to</w:t>
      </w:r>
      <w:proofErr w:type="gramEnd"/>
      <w:r w:rsidRPr="00210F83">
        <w:rPr>
          <w:sz w:val="16"/>
        </w:rPr>
        <w:t xml:space="preserve"> impose real costs on Russia and advertise the risks of any new temptation to easy-in, easy-out adventurism. A largely rhetorical US pushback might </w:t>
      </w:r>
      <w:proofErr w:type="gramStart"/>
      <w:r w:rsidRPr="00210F83">
        <w:rPr>
          <w:sz w:val="16"/>
        </w:rPr>
        <w:t>actually help</w:t>
      </w:r>
      <w:proofErr w:type="gramEnd"/>
      <w:r w:rsidRPr="00210F83">
        <w:rPr>
          <w:sz w:val="16"/>
        </w:rPr>
        <w:t xml:space="preserve"> Russia build a low-risk siege mentality. </w:t>
      </w:r>
      <w:r w:rsidRPr="00F67D1D">
        <w:rPr>
          <w:rStyle w:val="Emphasis"/>
          <w:highlight w:val="green"/>
        </w:rPr>
        <w:t>US disengagement</w:t>
      </w:r>
      <w:r w:rsidRPr="00F67D1D">
        <w:rPr>
          <w:rStyle w:val="StyleUnderline"/>
          <w:highlight w:val="green"/>
        </w:rPr>
        <w:t xml:space="preserve"> would </w:t>
      </w:r>
      <w:r w:rsidRPr="00F67D1D">
        <w:rPr>
          <w:rStyle w:val="Emphasis"/>
          <w:highlight w:val="green"/>
        </w:rPr>
        <w:t>increase the temptation</w:t>
      </w:r>
      <w:r w:rsidRPr="00F67D1D">
        <w:rPr>
          <w:rStyle w:val="StyleUnderline"/>
          <w:highlight w:val="green"/>
        </w:rPr>
        <w:t xml:space="preserve"> to </w:t>
      </w:r>
      <w:r w:rsidRPr="00F67D1D">
        <w:rPr>
          <w:rStyle w:val="Emphasis"/>
          <w:highlight w:val="green"/>
        </w:rPr>
        <w:t>gain</w:t>
      </w:r>
      <w:r w:rsidRPr="00210F83">
        <w:rPr>
          <w:rStyle w:val="Emphasis"/>
        </w:rPr>
        <w:t xml:space="preserve"> low-cost </w:t>
      </w:r>
      <w:r w:rsidRPr="00F67D1D">
        <w:rPr>
          <w:rStyle w:val="Emphasis"/>
          <w:highlight w:val="green"/>
        </w:rPr>
        <w:t>propaganda victories</w:t>
      </w:r>
      <w:r w:rsidRPr="00210F83">
        <w:rPr>
          <w:sz w:val="16"/>
        </w:rPr>
        <w:t>.</w:t>
      </w:r>
    </w:p>
    <w:p w14:paraId="1AAD8445" w14:textId="6467F549" w:rsidR="007C36D8" w:rsidRPr="002F07A5" w:rsidRDefault="007C36D8" w:rsidP="007C36D8">
      <w:pPr>
        <w:pStyle w:val="Heading3"/>
      </w:pPr>
      <w:r>
        <w:t xml:space="preserve">1NC – Warming Good </w:t>
      </w:r>
      <w:proofErr w:type="gramStart"/>
      <w:r>
        <w:t xml:space="preserve">- </w:t>
      </w:r>
      <w:r w:rsidRPr="002F07A5">
        <w:t xml:space="preserve"> </w:t>
      </w:r>
      <w:r>
        <w:t>Chinese</w:t>
      </w:r>
      <w:proofErr w:type="gramEnd"/>
      <w:r>
        <w:t xml:space="preserve"> Migration</w:t>
      </w:r>
    </w:p>
    <w:p w14:paraId="0DB806B6" w14:textId="77777777" w:rsidR="007C36D8" w:rsidRPr="007C36D8" w:rsidRDefault="007C36D8" w:rsidP="007C36D8">
      <w:pPr>
        <w:pStyle w:val="Heading4"/>
        <w:rPr>
          <w:b w:val="0"/>
          <w:bCs/>
        </w:rPr>
      </w:pPr>
      <w:r w:rsidRPr="007C36D8">
        <w:rPr>
          <w:rStyle w:val="Style13ptBold"/>
          <w:b/>
          <w:bCs w:val="0"/>
        </w:rPr>
        <w:t xml:space="preserve">Warming unlocks Northern Siberia – arable land attracts massive Chinese migration. </w:t>
      </w:r>
    </w:p>
    <w:p w14:paraId="67E63E12" w14:textId="77777777" w:rsidR="007C36D8" w:rsidRPr="00061D3B" w:rsidRDefault="007C36D8" w:rsidP="007C36D8">
      <w:proofErr w:type="spellStart"/>
      <w:r w:rsidRPr="00061D3B">
        <w:rPr>
          <w:rStyle w:val="Style13ptBold"/>
        </w:rPr>
        <w:t>Lustgarten</w:t>
      </w:r>
      <w:proofErr w:type="spellEnd"/>
      <w:r w:rsidRPr="00061D3B">
        <w:rPr>
          <w:rStyle w:val="Style13ptBold"/>
        </w:rPr>
        <w:t xml:space="preserve"> ’20</w:t>
      </w:r>
      <w:r>
        <w:t xml:space="preserve"> </w:t>
      </w:r>
      <w:r w:rsidRPr="00061D3B">
        <w:t>[</w:t>
      </w:r>
      <w:proofErr w:type="spellStart"/>
      <w:r w:rsidRPr="00061D3B">
        <w:t>Abrahm</w:t>
      </w:r>
      <w:proofErr w:type="spellEnd"/>
      <w:r w:rsidRPr="00061D3B">
        <w:t>; senior environmental reporter for ProPublica</w:t>
      </w:r>
      <w:r>
        <w:t>;</w:t>
      </w:r>
      <w:r w:rsidRPr="00061D3B">
        <w:t xml:space="preserve"> 12-16-2020; "The Big Thaw: How Russia Could Dominate a Warming World"; ProPublica; https://www.propublica.org/article/the-big-thaw-how-russia-could-dominate-a-warming-world; Accessed 6-22-2021; AI]</w:t>
      </w:r>
    </w:p>
    <w:p w14:paraId="4263F269" w14:textId="48D8301A" w:rsidR="007C36D8" w:rsidRDefault="007C36D8" w:rsidP="007C36D8">
      <w:pPr>
        <w:rPr>
          <w:sz w:val="16"/>
        </w:rPr>
      </w:pPr>
      <w:r w:rsidRPr="000D7028">
        <w:rPr>
          <w:sz w:val="16"/>
        </w:rPr>
        <w:t xml:space="preserve">IN THE NEAR term, </w:t>
      </w:r>
      <w:r w:rsidRPr="00887927">
        <w:rPr>
          <w:u w:val="single"/>
        </w:rPr>
        <w:t>while Russia may prefer its migrants to come from Central Asia</w:t>
      </w:r>
      <w:r w:rsidRPr="000D7028">
        <w:rPr>
          <w:sz w:val="16"/>
        </w:rPr>
        <w:t xml:space="preserve"> and other countries farther south, </w:t>
      </w:r>
      <w:r w:rsidRPr="00887927">
        <w:rPr>
          <w:u w:val="single"/>
        </w:rPr>
        <w:t xml:space="preserve">it’s the </w:t>
      </w:r>
      <w:r w:rsidRPr="00F67D1D">
        <w:rPr>
          <w:highlight w:val="green"/>
          <w:u w:val="single"/>
        </w:rPr>
        <w:t>Chinese</w:t>
      </w:r>
      <w:r w:rsidRPr="00887927">
        <w:rPr>
          <w:u w:val="single"/>
        </w:rPr>
        <w:t xml:space="preserve"> who seem </w:t>
      </w:r>
      <w:r w:rsidRPr="000D7028">
        <w:rPr>
          <w:b/>
          <w:bCs/>
          <w:u w:val="single"/>
        </w:rPr>
        <w:t>most likely to come</w:t>
      </w:r>
      <w:r w:rsidRPr="00887927">
        <w:rPr>
          <w:u w:val="single"/>
        </w:rPr>
        <w:t xml:space="preserve">. They’ve already </w:t>
      </w:r>
      <w:r w:rsidRPr="00F67D1D">
        <w:rPr>
          <w:highlight w:val="green"/>
          <w:u w:val="single"/>
        </w:rPr>
        <w:t>settled throughout</w:t>
      </w:r>
      <w:r w:rsidRPr="00887927">
        <w:rPr>
          <w:u w:val="single"/>
        </w:rPr>
        <w:t xml:space="preserve"> Siberia and </w:t>
      </w:r>
      <w:r w:rsidRPr="00F67D1D">
        <w:rPr>
          <w:highlight w:val="green"/>
          <w:u w:val="single"/>
        </w:rPr>
        <w:t>the Far East</w:t>
      </w:r>
      <w:r w:rsidRPr="00F67D1D">
        <w:rPr>
          <w:sz w:val="16"/>
          <w:highlight w:val="green"/>
        </w:rPr>
        <w:t>,</w:t>
      </w:r>
      <w:r w:rsidRPr="000D7028">
        <w:rPr>
          <w:sz w:val="16"/>
        </w:rPr>
        <w:t xml:space="preserve"> sometimes through intermarriage with Russian citizens — </w:t>
      </w:r>
      <w:r w:rsidRPr="00887927">
        <w:rPr>
          <w:u w:val="single"/>
        </w:rPr>
        <w:t>which makes them eligible for land-disbursement benefits</w:t>
      </w:r>
      <w:r w:rsidRPr="000D7028">
        <w:rPr>
          <w:sz w:val="16"/>
        </w:rPr>
        <w:t xml:space="preserve"> — or by leasing lands from Russians who received it under government giveaways. At </w:t>
      </w:r>
      <w:proofErr w:type="gramStart"/>
      <w:r w:rsidRPr="000D7028">
        <w:rPr>
          <w:sz w:val="16"/>
        </w:rPr>
        <w:t>one point</w:t>
      </w:r>
      <w:proofErr w:type="gramEnd"/>
      <w:r w:rsidRPr="000D7028">
        <w:rPr>
          <w:sz w:val="16"/>
        </w:rPr>
        <w:t xml:space="preserve">, Russian news articles described more than 1.5 million Chinese living in southern Russian territories, though precise numbers don’t exist; some experts say the number is probably much lower. </w:t>
      </w:r>
      <w:r w:rsidRPr="000D7028">
        <w:rPr>
          <w:u w:val="single"/>
        </w:rPr>
        <w:t>This</w:t>
      </w:r>
      <w:r w:rsidRPr="00887927">
        <w:rPr>
          <w:u w:val="single"/>
        </w:rPr>
        <w:t xml:space="preserve"> year, many returned to China amid fears of the closure of the border because of the coronavirus</w:t>
      </w:r>
      <w:r w:rsidRPr="000D7028">
        <w:rPr>
          <w:sz w:val="16"/>
        </w:rPr>
        <w:t>. But most people, including Karaganov, expect they’ll be back, tantalizing Russians with prospects for growth while at the same time triggering the age-old racist tendencies that have clouded Russia’s efforts to assimilate outsiders of non-Russian descent.</w:t>
      </w:r>
      <w:r>
        <w:rPr>
          <w:sz w:val="16"/>
        </w:rPr>
        <w:t xml:space="preserve"> </w:t>
      </w:r>
      <w:r w:rsidRPr="000D7028">
        <w:rPr>
          <w:sz w:val="16"/>
          <w:szCs w:val="16"/>
        </w:rPr>
        <w:t xml:space="preserve">When Dima first came from the city of Shenyang, at 26, adventurous migrants were chasing opportunities across the Russian frontier. He had taken a train to Khabarovsk, the largest city in the Russian East, and then continued west on rumors of free arable land. Quickly enough he found work on a collective near </w:t>
      </w:r>
      <w:proofErr w:type="spellStart"/>
      <w:r w:rsidRPr="000D7028">
        <w:rPr>
          <w:sz w:val="16"/>
          <w:szCs w:val="16"/>
        </w:rPr>
        <w:t>Dimitrovo</w:t>
      </w:r>
      <w:proofErr w:type="spellEnd"/>
      <w:r w:rsidRPr="000D7028">
        <w:rPr>
          <w:sz w:val="16"/>
          <w:szCs w:val="16"/>
        </w:rPr>
        <w:t xml:space="preserve"> and hustled produce to buyers along the railroad to make a living until, five years later, the collective folded and most of the Russians moved away.</w:t>
      </w:r>
      <w:r>
        <w:rPr>
          <w:sz w:val="16"/>
          <w:szCs w:val="16"/>
        </w:rPr>
        <w:t xml:space="preserve"> </w:t>
      </w:r>
      <w:r w:rsidRPr="000D7028">
        <w:rPr>
          <w:sz w:val="16"/>
          <w:szCs w:val="16"/>
        </w:rPr>
        <w:t xml:space="preserve">Dima saw it as an opportunity. The China </w:t>
      </w:r>
      <w:proofErr w:type="gramStart"/>
      <w:r w:rsidRPr="000D7028">
        <w:rPr>
          <w:sz w:val="16"/>
          <w:szCs w:val="16"/>
        </w:rPr>
        <w:t>he’d</w:t>
      </w:r>
      <w:proofErr w:type="gramEnd"/>
      <w:r w:rsidRPr="000D7028">
        <w:rPr>
          <w:sz w:val="16"/>
          <w:szCs w:val="16"/>
        </w:rPr>
        <w:t xml:space="preserve"> left was urban, crowded and poor, and this part of Russia was like the wild east, flush with subsidies, space and opportunity. His wife, a Russian citizen, qualified for a cheap loan: enough for farm equipment and 50 acres to grow soybeans and barley for feed. By 2020 Dima had tilled profits into more land until he was running two large combines over nearly 6,500 acres of soybeans and employing 15 mostly Chinese workers to do it. And throughout it all, he had begun to fit in. “My neighbors see me as Dima,” he says, speaking Russian in a thick Chinese accent, “although I can’t hide the fact I don’t speak well.”</w:t>
      </w:r>
      <w:r>
        <w:rPr>
          <w:sz w:val="16"/>
          <w:szCs w:val="16"/>
        </w:rPr>
        <w:t xml:space="preserve"> </w:t>
      </w:r>
      <w:r w:rsidRPr="000D7028">
        <w:rPr>
          <w:sz w:val="16"/>
        </w:rPr>
        <w:t xml:space="preserve">Dima says he is confident that, </w:t>
      </w:r>
      <w:r w:rsidRPr="00887927">
        <w:rPr>
          <w:u w:val="single"/>
        </w:rPr>
        <w:t xml:space="preserve">once the pandemic ends, </w:t>
      </w:r>
      <w:r w:rsidRPr="00F67D1D">
        <w:rPr>
          <w:highlight w:val="green"/>
          <w:u w:val="single"/>
        </w:rPr>
        <w:t>more</w:t>
      </w:r>
      <w:r w:rsidRPr="000D7028">
        <w:rPr>
          <w:sz w:val="16"/>
        </w:rPr>
        <w:t xml:space="preserve"> of his countrymen </w:t>
      </w:r>
      <w:r w:rsidRPr="00F67D1D">
        <w:rPr>
          <w:highlight w:val="green"/>
          <w:u w:val="single"/>
        </w:rPr>
        <w:t>will be drawn</w:t>
      </w:r>
      <w:r w:rsidRPr="00887927">
        <w:rPr>
          <w:u w:val="single"/>
        </w:rPr>
        <w:t xml:space="preserve"> to the region, probably </w:t>
      </w:r>
      <w:r w:rsidRPr="00F67D1D">
        <w:rPr>
          <w:highlight w:val="green"/>
          <w:u w:val="single"/>
        </w:rPr>
        <w:t xml:space="preserve">with </w:t>
      </w:r>
      <w:r w:rsidRPr="00F67D1D">
        <w:rPr>
          <w:b/>
          <w:bCs/>
          <w:highlight w:val="green"/>
          <w:u w:val="single"/>
        </w:rPr>
        <w:t>bigger investors and</w:t>
      </w:r>
      <w:r w:rsidRPr="00026F2C">
        <w:rPr>
          <w:b/>
          <w:bCs/>
          <w:u w:val="single"/>
        </w:rPr>
        <w:t xml:space="preserve"> bigger </w:t>
      </w:r>
      <w:r w:rsidRPr="00F67D1D">
        <w:rPr>
          <w:b/>
          <w:bCs/>
          <w:highlight w:val="green"/>
          <w:u w:val="single"/>
        </w:rPr>
        <w:t>companies</w:t>
      </w:r>
      <w:r w:rsidRPr="000D7028">
        <w:rPr>
          <w:sz w:val="16"/>
        </w:rPr>
        <w:t xml:space="preserve">. “You can’t retreat,” he says, noting that </w:t>
      </w:r>
      <w:r w:rsidRPr="00887927">
        <w:rPr>
          <w:u w:val="single"/>
        </w:rPr>
        <w:t>they’ve wagered too much money here</w:t>
      </w:r>
      <w:r w:rsidRPr="000D7028">
        <w:rPr>
          <w:sz w:val="16"/>
        </w:rPr>
        <w:t xml:space="preserve">. “They will come.” These days, much of the Chinese money is in Vladivostok, a breezy and moneyed port city scattered over rolling hills on the shoreline of the Sea of Japan, about nine hours by jet from Moscow. It’s through here that </w:t>
      </w:r>
      <w:r w:rsidRPr="00887927">
        <w:rPr>
          <w:u w:val="single"/>
        </w:rPr>
        <w:t>Chinese companies have begun channeling billions of dollars toward Russian land leases and farm operations</w:t>
      </w:r>
      <w:r w:rsidRPr="000D7028">
        <w:rPr>
          <w:sz w:val="16"/>
        </w:rPr>
        <w:t xml:space="preserve">, and </w:t>
      </w:r>
      <w:r w:rsidRPr="00887927">
        <w:rPr>
          <w:u w:val="single"/>
        </w:rPr>
        <w:t>from here that the farms are shipping thousands of tons of soybeans and corn and wheat south to Chinese cities</w:t>
      </w:r>
      <w:r w:rsidRPr="000D7028">
        <w:rPr>
          <w:sz w:val="16"/>
        </w:rPr>
        <w:t xml:space="preserve">. By video call from his office’s modern glass-walled conference room at </w:t>
      </w:r>
      <w:r w:rsidRPr="00887927">
        <w:rPr>
          <w:u w:val="single"/>
        </w:rPr>
        <w:t>the Russian Far East Investment and Export Agency</w:t>
      </w:r>
      <w:r w:rsidRPr="000D7028">
        <w:rPr>
          <w:sz w:val="16"/>
        </w:rPr>
        <w:t xml:space="preserve"> in Vladivostok, </w:t>
      </w:r>
      <w:proofErr w:type="spellStart"/>
      <w:r w:rsidRPr="000D7028">
        <w:rPr>
          <w:sz w:val="16"/>
        </w:rPr>
        <w:t>Absamat</w:t>
      </w:r>
      <w:proofErr w:type="spellEnd"/>
      <w:r w:rsidRPr="000D7028">
        <w:rPr>
          <w:sz w:val="16"/>
        </w:rPr>
        <w:t xml:space="preserve"> </w:t>
      </w:r>
      <w:proofErr w:type="spellStart"/>
      <w:r w:rsidRPr="000D7028">
        <w:rPr>
          <w:sz w:val="16"/>
        </w:rPr>
        <w:t>Dzhanboriev</w:t>
      </w:r>
      <w:proofErr w:type="spellEnd"/>
      <w:r w:rsidRPr="000D7028">
        <w:rPr>
          <w:sz w:val="16"/>
        </w:rPr>
        <w:t>, the agency’s agricultural investment director, descri</w:t>
      </w:r>
      <w:r w:rsidRPr="00887927">
        <w:rPr>
          <w:u w:val="single"/>
        </w:rPr>
        <w:t>bes a steep rise in agricultural production that can come only from large-scale corporate farming. In 2018 more than 900,000 tons of soybeans were exported from the East. Soon</w:t>
      </w:r>
      <w:r w:rsidRPr="000D7028">
        <w:rPr>
          <w:sz w:val="16"/>
        </w:rPr>
        <w:t xml:space="preserve">, he says, </w:t>
      </w:r>
      <w:r w:rsidRPr="00887927">
        <w:rPr>
          <w:u w:val="single"/>
        </w:rPr>
        <w:t>the region will harvest two million tons of soybeans from 3.7 million acres of farmed land</w:t>
      </w:r>
      <w:r w:rsidRPr="000D7028">
        <w:rPr>
          <w:sz w:val="16"/>
        </w:rPr>
        <w:t xml:space="preserve"> — an area roughly the size of Connecticut. </w:t>
      </w:r>
      <w:r w:rsidRPr="00887927">
        <w:rPr>
          <w:u w:val="single"/>
        </w:rPr>
        <w:t xml:space="preserve">And </w:t>
      </w:r>
      <w:r w:rsidRPr="00F67D1D">
        <w:rPr>
          <w:highlight w:val="green"/>
          <w:u w:val="single"/>
        </w:rPr>
        <w:t xml:space="preserve">the </w:t>
      </w:r>
      <w:r w:rsidRPr="00F67D1D">
        <w:rPr>
          <w:b/>
          <w:bCs/>
          <w:highlight w:val="green"/>
          <w:u w:val="single"/>
        </w:rPr>
        <w:t>more</w:t>
      </w:r>
      <w:r w:rsidRPr="00026F2C">
        <w:rPr>
          <w:b/>
          <w:bCs/>
          <w:u w:val="single"/>
        </w:rPr>
        <w:t xml:space="preserve"> the </w:t>
      </w:r>
      <w:r w:rsidRPr="00F67D1D">
        <w:rPr>
          <w:b/>
          <w:bCs/>
          <w:highlight w:val="green"/>
          <w:u w:val="single"/>
        </w:rPr>
        <w:t>land warms</w:t>
      </w:r>
      <w:r w:rsidRPr="00F67D1D">
        <w:rPr>
          <w:highlight w:val="green"/>
          <w:u w:val="single"/>
        </w:rPr>
        <w:t>, the farther north the industry will</w:t>
      </w:r>
      <w:r w:rsidRPr="00887927">
        <w:rPr>
          <w:u w:val="single"/>
        </w:rPr>
        <w:t xml:space="preserve"> be able to </w:t>
      </w:r>
      <w:r w:rsidRPr="00F67D1D">
        <w:rPr>
          <w:highlight w:val="green"/>
          <w:u w:val="single"/>
        </w:rPr>
        <w:t>push</w:t>
      </w:r>
      <w:r w:rsidRPr="00887927">
        <w:rPr>
          <w:u w:val="single"/>
        </w:rPr>
        <w:t xml:space="preserve">, eventually </w:t>
      </w:r>
      <w:r w:rsidRPr="00F67D1D">
        <w:rPr>
          <w:highlight w:val="green"/>
          <w:u w:val="single"/>
        </w:rPr>
        <w:t>doubling farmed land</w:t>
      </w:r>
      <w:r w:rsidRPr="00887927">
        <w:rPr>
          <w:u w:val="single"/>
        </w:rPr>
        <w:t xml:space="preserve"> again, </w:t>
      </w:r>
      <w:r w:rsidRPr="00F67D1D">
        <w:rPr>
          <w:highlight w:val="green"/>
          <w:u w:val="single"/>
        </w:rPr>
        <w:t xml:space="preserve">producing </w:t>
      </w:r>
      <w:r w:rsidRPr="00F67D1D">
        <w:rPr>
          <w:b/>
          <w:bCs/>
          <w:highlight w:val="green"/>
          <w:u w:val="single"/>
        </w:rPr>
        <w:t>nearly six million tons or more each year</w:t>
      </w:r>
      <w:r w:rsidRPr="00887927">
        <w:rPr>
          <w:u w:val="single"/>
        </w:rPr>
        <w:t>.</w:t>
      </w:r>
      <w:r>
        <w:rPr>
          <w:u w:val="single"/>
        </w:rPr>
        <w:t xml:space="preserve"> </w:t>
      </w:r>
      <w:r w:rsidRPr="00887927">
        <w:rPr>
          <w:u w:val="single"/>
        </w:rPr>
        <w:t>Chinese money supports 14% of new farm development in the region, more than any other foreign source</w:t>
      </w:r>
      <w:r w:rsidRPr="000D7028">
        <w:rPr>
          <w:sz w:val="16"/>
        </w:rPr>
        <w:t xml:space="preserve">. Last year, for example, </w:t>
      </w:r>
      <w:r w:rsidRPr="00887927">
        <w:rPr>
          <w:u w:val="single"/>
        </w:rPr>
        <w:t>Chinese investors, including a state-owned company, used a Russian subsidiary to start developing 123,000 acres for soy and other crops in an area near Vladivostok and to build a soy-processing plant that would handle 240,000 tons a year. The deal makes the Chinese venture one of the largest private landholders in the Russian east</w:t>
      </w:r>
      <w:r w:rsidRPr="000D7028">
        <w:rPr>
          <w:sz w:val="16"/>
        </w:rPr>
        <w:t xml:space="preserve">; according to local news reports, </w:t>
      </w:r>
      <w:r w:rsidRPr="00887927">
        <w:rPr>
          <w:u w:val="single"/>
        </w:rPr>
        <w:t xml:space="preserve">it is likely to employ </w:t>
      </w:r>
      <w:proofErr w:type="gramStart"/>
      <w:r w:rsidRPr="00887927">
        <w:rPr>
          <w:u w:val="single"/>
        </w:rPr>
        <w:t>a number of</w:t>
      </w:r>
      <w:proofErr w:type="gramEnd"/>
      <w:r w:rsidRPr="00887927">
        <w:rPr>
          <w:u w:val="single"/>
        </w:rPr>
        <w:t xml:space="preserve"> Chinese workers</w:t>
      </w:r>
      <w:r w:rsidRPr="000D7028">
        <w:rPr>
          <w:sz w:val="16"/>
        </w:rPr>
        <w:t xml:space="preserve">, rely on Chinese technology and sell its products in China. In exchange, Russia says it will earn income tax (after a decade-long abatement) and that a Russian development bank also has a 20% stake in the project. (By law, </w:t>
      </w:r>
      <w:proofErr w:type="spellStart"/>
      <w:r w:rsidRPr="000D7028">
        <w:rPr>
          <w:sz w:val="16"/>
        </w:rPr>
        <w:t>Dzhanboriev</w:t>
      </w:r>
      <w:proofErr w:type="spellEnd"/>
      <w:r w:rsidRPr="000D7028">
        <w:rPr>
          <w:sz w:val="16"/>
        </w:rPr>
        <w:t xml:space="preserve"> said, such joint ventures are supposed to hire Russians to do at least 80% </w:t>
      </w:r>
      <w:proofErr w:type="spellStart"/>
      <w:r w:rsidRPr="000D7028">
        <w:rPr>
          <w:sz w:val="16"/>
        </w:rPr>
        <w:t>pof</w:t>
      </w:r>
      <w:proofErr w:type="spellEnd"/>
      <w:r w:rsidRPr="000D7028">
        <w:rPr>
          <w:sz w:val="16"/>
        </w:rPr>
        <w:t xml:space="preserve"> the work.)</w:t>
      </w:r>
      <w:r>
        <w:rPr>
          <w:sz w:val="16"/>
        </w:rPr>
        <w:t xml:space="preserve"> </w:t>
      </w:r>
      <w:r w:rsidRPr="000D7028">
        <w:rPr>
          <w:sz w:val="16"/>
        </w:rPr>
        <w:t xml:space="preserve">For now, at least, </w:t>
      </w:r>
      <w:r w:rsidRPr="00887927">
        <w:rPr>
          <w:u w:val="single"/>
        </w:rPr>
        <w:t>these deals seem to be pushing the Chinese and Russian governments closer together</w:t>
      </w:r>
      <w:r w:rsidRPr="000D7028">
        <w:rPr>
          <w:sz w:val="16"/>
        </w:rPr>
        <w:t xml:space="preserve">. The groundwork was laid in May 2015, when Chinese President </w:t>
      </w:r>
      <w:r w:rsidRPr="00F67D1D">
        <w:rPr>
          <w:highlight w:val="green"/>
          <w:u w:val="single"/>
        </w:rPr>
        <w:t>Xi</w:t>
      </w:r>
      <w:r w:rsidRPr="00887927">
        <w:rPr>
          <w:u w:val="single"/>
        </w:rPr>
        <w:t xml:space="preserve"> Jinping agreed to </w:t>
      </w:r>
      <w:r w:rsidRPr="00F67D1D">
        <w:rPr>
          <w:highlight w:val="green"/>
          <w:u w:val="single"/>
        </w:rPr>
        <w:t>form a $2 billion agricultural fund</w:t>
      </w:r>
      <w:r w:rsidRPr="00887927">
        <w:rPr>
          <w:u w:val="single"/>
        </w:rPr>
        <w:t xml:space="preserve"> for trade partnerships in Russia’s east. Investments like these support loans and farming and the construction of badly needed roads and electrical lines in Russian villages</w:t>
      </w:r>
      <w:r w:rsidRPr="000D7028">
        <w:rPr>
          <w:sz w:val="16"/>
        </w:rPr>
        <w:t xml:space="preserve"> like </w:t>
      </w:r>
      <w:proofErr w:type="spellStart"/>
      <w:r w:rsidRPr="000D7028">
        <w:rPr>
          <w:sz w:val="16"/>
        </w:rPr>
        <w:t>Dimitrovo</w:t>
      </w:r>
      <w:proofErr w:type="spellEnd"/>
      <w:r w:rsidRPr="000D7028">
        <w:rPr>
          <w:sz w:val="16"/>
        </w:rPr>
        <w:t xml:space="preserve">, </w:t>
      </w:r>
      <w:r w:rsidRPr="00887927">
        <w:rPr>
          <w:u w:val="single"/>
        </w:rPr>
        <w:t xml:space="preserve">while also </w:t>
      </w:r>
      <w:r w:rsidRPr="00F67D1D">
        <w:rPr>
          <w:b/>
          <w:bCs/>
          <w:highlight w:val="green"/>
          <w:u w:val="single"/>
        </w:rPr>
        <w:t>opening the</w:t>
      </w:r>
      <w:r w:rsidRPr="00026F2C">
        <w:rPr>
          <w:b/>
          <w:bCs/>
          <w:u w:val="single"/>
        </w:rPr>
        <w:t xml:space="preserve"> literal </w:t>
      </w:r>
      <w:r w:rsidRPr="00F67D1D">
        <w:rPr>
          <w:b/>
          <w:bCs/>
          <w:highlight w:val="green"/>
          <w:u w:val="single"/>
        </w:rPr>
        <w:t>back door</w:t>
      </w:r>
      <w:r w:rsidRPr="00887927">
        <w:rPr>
          <w:u w:val="single"/>
        </w:rPr>
        <w:t xml:space="preserve"> — Russia’s remote southeastern border — </w:t>
      </w:r>
      <w:r w:rsidRPr="00F67D1D">
        <w:rPr>
          <w:b/>
          <w:bCs/>
          <w:highlight w:val="green"/>
          <w:u w:val="single"/>
        </w:rPr>
        <w:t>to China’s colossal</w:t>
      </w:r>
      <w:r w:rsidRPr="00F67D1D">
        <w:rPr>
          <w:highlight w:val="green"/>
          <w:u w:val="single"/>
        </w:rPr>
        <w:t xml:space="preserve"> </w:t>
      </w:r>
      <w:r w:rsidRPr="00F67D1D">
        <w:rPr>
          <w:b/>
          <w:bCs/>
          <w:highlight w:val="green"/>
          <w:u w:val="single"/>
        </w:rPr>
        <w:t>market</w:t>
      </w:r>
      <w:r w:rsidRPr="000D7028">
        <w:rPr>
          <w:sz w:val="16"/>
        </w:rPr>
        <w:t xml:space="preserve">, a market that Putin has coveted. Since </w:t>
      </w:r>
      <w:proofErr w:type="gramStart"/>
      <w:r w:rsidRPr="000D7028">
        <w:rPr>
          <w:sz w:val="16"/>
        </w:rPr>
        <w:t>then</w:t>
      </w:r>
      <w:proofErr w:type="gramEnd"/>
      <w:r w:rsidRPr="000D7028">
        <w:rPr>
          <w:sz w:val="16"/>
        </w:rPr>
        <w:t xml:space="preserve"> the money has continued to flow, with nearly $14 billion reportedly invested by 2017 across Russia’s resource sectors and another $10 billion pledged by Xi for cross-border infrastructure efforts. This year, the first major bridge linking the two countries across the Amur River was completed.</w:t>
      </w:r>
      <w:r>
        <w:rPr>
          <w:sz w:val="16"/>
        </w:rPr>
        <w:t xml:space="preserve"> </w:t>
      </w:r>
      <w:r w:rsidRPr="000D7028">
        <w:rPr>
          <w:sz w:val="16"/>
          <w:szCs w:val="16"/>
        </w:rPr>
        <w:t>Given that China appears to siphon much of the profits and products from these ventures, it has not always been clear to Russians in the east that the deals are worth it. But analysts point out that the goals of the two countries — at least for the moment — are complementary. Russia gets long-term growth and the establishment of a durable industry in a region that it has failed to develop in the past and does not have the resources or the technology to do so now on its own. It also gets, according to an analysis by Angela Stent for the Brookings Institution, China’s “unequivocable support” for its programs and policies, something that has become invaluable following the sanctions imposed by the West after the Crimean invasion.</w:t>
      </w:r>
      <w:r>
        <w:rPr>
          <w:sz w:val="16"/>
          <w:szCs w:val="16"/>
        </w:rPr>
        <w:t xml:space="preserve"> </w:t>
      </w:r>
      <w:r w:rsidRPr="000D7028">
        <w:rPr>
          <w:sz w:val="16"/>
        </w:rPr>
        <w:t xml:space="preserve">ULTIMATELY, IT IS the clumsy maneuvering of the United States that might prove most responsible for making Putin’s eastern development agenda a success. American tariffs, imposed as part of the Trump administration’s trade war with China, led to China’s own retaliatory tariffs on U.S. soybeans, creating the largest catalyst for Chinese buyers to look north for new markets. According to the U.S. Congressional Research Service, </w:t>
      </w:r>
      <w:r w:rsidRPr="00887927">
        <w:rPr>
          <w:u w:val="single"/>
        </w:rPr>
        <w:t xml:space="preserve">China’s </w:t>
      </w:r>
      <w:r w:rsidRPr="00F67D1D">
        <w:rPr>
          <w:highlight w:val="green"/>
          <w:u w:val="single"/>
        </w:rPr>
        <w:t>total</w:t>
      </w:r>
      <w:r w:rsidRPr="00887927">
        <w:rPr>
          <w:u w:val="single"/>
        </w:rPr>
        <w:t xml:space="preserve"> food and </w:t>
      </w:r>
      <w:r w:rsidRPr="00F67D1D">
        <w:rPr>
          <w:highlight w:val="green"/>
          <w:u w:val="single"/>
        </w:rPr>
        <w:t>agricultural imports</w:t>
      </w:r>
      <w:r w:rsidRPr="00887927">
        <w:rPr>
          <w:u w:val="single"/>
        </w:rPr>
        <w:t xml:space="preserve"> from Russia </w:t>
      </w:r>
      <w:r w:rsidRPr="00F67D1D">
        <w:rPr>
          <w:b/>
          <w:bCs/>
          <w:highlight w:val="green"/>
          <w:u w:val="single"/>
        </w:rPr>
        <w:t>increased 61%</w:t>
      </w:r>
      <w:r w:rsidRPr="00887927">
        <w:rPr>
          <w:u w:val="single"/>
        </w:rPr>
        <w:t xml:space="preserve"> in 2017 and 2018, yet another example of the U.S. failure to see the chessboard when it comes to the intricate geopolitical implications of climate change.</w:t>
      </w:r>
      <w:r>
        <w:rPr>
          <w:u w:val="single"/>
        </w:rPr>
        <w:t xml:space="preserve"> </w:t>
      </w:r>
      <w:r w:rsidRPr="000D7028">
        <w:rPr>
          <w:sz w:val="16"/>
        </w:rPr>
        <w:t>“</w:t>
      </w:r>
      <w:r w:rsidRPr="00887927">
        <w:rPr>
          <w:u w:val="single"/>
        </w:rPr>
        <w:t>The U.S. has made a few historic mistakes, and I don’t think they are able to repair them</w:t>
      </w:r>
      <w:r w:rsidRPr="000D7028">
        <w:rPr>
          <w:sz w:val="16"/>
        </w:rPr>
        <w:t xml:space="preserve">,” Karaganov told me. The first was what he characterized as the rejection of Russia’s bid some two decades earlier to strengthen ties with the West. “The second was helping to bring Russia and China together.” </w:t>
      </w:r>
      <w:r w:rsidRPr="00887927">
        <w:rPr>
          <w:u w:val="single"/>
        </w:rPr>
        <w:t xml:space="preserve">With China’s wealth paired to Russia’s resources, and the political trajectories and climate-related interests of the two countries </w:t>
      </w:r>
      <w:proofErr w:type="gramStart"/>
      <w:r w:rsidRPr="00887927">
        <w:rPr>
          <w:u w:val="single"/>
        </w:rPr>
        <w:t>more or less aligned</w:t>
      </w:r>
      <w:proofErr w:type="gramEnd"/>
      <w:r w:rsidRPr="00887927">
        <w:rPr>
          <w:u w:val="single"/>
        </w:rPr>
        <w:t>, there is nothing short of a new world order at stake</w:t>
      </w:r>
      <w:r w:rsidRPr="000D7028">
        <w:rPr>
          <w:sz w:val="16"/>
        </w:rPr>
        <w:t xml:space="preserve"> — an order, Brookings Institution analysts say, based not only on economic alignment but also on the two countries’ common commitment to supplanting Western hegemony.</w:t>
      </w:r>
    </w:p>
    <w:p w14:paraId="0F577C9D" w14:textId="77777777" w:rsidR="007C36D8" w:rsidRPr="007C36D8" w:rsidRDefault="007C36D8" w:rsidP="007C36D8">
      <w:pPr>
        <w:pStyle w:val="Heading4"/>
        <w:rPr>
          <w:b w:val="0"/>
          <w:bCs/>
        </w:rPr>
      </w:pPr>
      <w:r w:rsidRPr="007C36D8">
        <w:rPr>
          <w:rStyle w:val="Style13ptBold"/>
          <w:b/>
          <w:bCs w:val="0"/>
        </w:rPr>
        <w:t xml:space="preserve">China is rapidly approaching </w:t>
      </w:r>
      <w:proofErr w:type="gramStart"/>
      <w:r w:rsidRPr="007C36D8">
        <w:rPr>
          <w:rStyle w:val="Style13ptBold"/>
          <w:b/>
          <w:bCs w:val="0"/>
        </w:rPr>
        <w:t>its</w:t>
      </w:r>
      <w:proofErr w:type="gramEnd"/>
      <w:r w:rsidRPr="007C36D8">
        <w:rPr>
          <w:rStyle w:val="Style13ptBold"/>
          <w:b/>
          <w:bCs w:val="0"/>
        </w:rPr>
        <w:t xml:space="preserve"> carrying capacity – the Far East’s natural resources and water inhibit CCP collapse.</w:t>
      </w:r>
    </w:p>
    <w:p w14:paraId="2A545E0A" w14:textId="77777777" w:rsidR="007C36D8" w:rsidRDefault="007C36D8" w:rsidP="007C36D8">
      <w:proofErr w:type="spellStart"/>
      <w:r>
        <w:rPr>
          <w:rStyle w:val="Style13ptBold"/>
        </w:rPr>
        <w:t>Stramblad</w:t>
      </w:r>
      <w:proofErr w:type="spellEnd"/>
      <w:r>
        <w:rPr>
          <w:rStyle w:val="Style13ptBold"/>
        </w:rPr>
        <w:t xml:space="preserve"> ’19 </w:t>
      </w:r>
      <w:r w:rsidRPr="003D2DAF">
        <w:t>[</w:t>
      </w:r>
      <w:r>
        <w:t>Kyle</w:t>
      </w:r>
      <w:r w:rsidRPr="003D2DAF">
        <w:t>; student in the Multi-Domain Operational Strategist concentration at the United States Air Force’s Air Command and Staff College; 2-6-2019; "The Unlikely Prospect of Long-Term Sino-Russian Cooperation:  Points of Divergence in the Emerging Security Environment"; OTH; https://othjournal.com/2019/02/06/the-unlikely-prospect-of-long-term-sino-russian-cooperation-points-of-divergence-in-the-emerging-security-environment/; Accessed 6-23-2021; AI]</w:t>
      </w:r>
    </w:p>
    <w:p w14:paraId="01A878A8" w14:textId="77777777" w:rsidR="007C36D8" w:rsidRPr="003D2DAF" w:rsidRDefault="007C36D8" w:rsidP="007C36D8">
      <w:pPr>
        <w:rPr>
          <w:sz w:val="16"/>
        </w:rPr>
      </w:pPr>
      <w:r w:rsidRPr="003D2DAF">
        <w:rPr>
          <w:sz w:val="16"/>
        </w:rPr>
        <w:t xml:space="preserve">Revisionist China Within the context of international relations, a “revisionist state” is a term that is used to describe states that are dissatisfied with their position in the international system. </w:t>
      </w:r>
      <w:r w:rsidRPr="00F67D1D">
        <w:rPr>
          <w:highlight w:val="green"/>
          <w:u w:val="single"/>
        </w:rPr>
        <w:t>China</w:t>
      </w:r>
      <w:r w:rsidRPr="002F45A8">
        <w:rPr>
          <w:u w:val="single"/>
        </w:rPr>
        <w:t xml:space="preserve"> is a </w:t>
      </w:r>
      <w:r w:rsidRPr="001407E4">
        <w:rPr>
          <w:b/>
          <w:bCs/>
          <w:u w:val="single"/>
        </w:rPr>
        <w:t>revisionist power</w:t>
      </w:r>
      <w:r w:rsidRPr="002F45A8">
        <w:rPr>
          <w:u w:val="single"/>
        </w:rPr>
        <w:t>, as is evidenced by its territorial disputes with Vietnam, the Philippines, Brunei, Malaysia, Taiwan, Japan, South Korea, India, Bhutan, not to mention the 1950s annexation of Tibet</w:t>
      </w:r>
      <w:r w:rsidRPr="003D2DAF">
        <w:rPr>
          <w:sz w:val="16"/>
        </w:rPr>
        <w:t xml:space="preserve">. </w:t>
      </w:r>
      <w:r w:rsidRPr="002F45A8">
        <w:rPr>
          <w:u w:val="single"/>
        </w:rPr>
        <w:t xml:space="preserve">There is a growing popularity within Chinese online literature that </w:t>
      </w:r>
      <w:r w:rsidRPr="00F67D1D">
        <w:rPr>
          <w:highlight w:val="green"/>
          <w:u w:val="single"/>
        </w:rPr>
        <w:t>emphasizes</w:t>
      </w:r>
      <w:r w:rsidRPr="002F45A8">
        <w:rPr>
          <w:u w:val="single"/>
        </w:rPr>
        <w:t xml:space="preserve"> territorial </w:t>
      </w:r>
      <w:r w:rsidRPr="00F67D1D">
        <w:rPr>
          <w:highlight w:val="green"/>
          <w:u w:val="single"/>
        </w:rPr>
        <w:t>expansion into</w:t>
      </w:r>
      <w:r w:rsidRPr="003D2DAF">
        <w:rPr>
          <w:sz w:val="16"/>
        </w:rPr>
        <w:t xml:space="preserve"> the East and South China Seas, Southeast Asia, </w:t>
      </w:r>
      <w:r w:rsidRPr="001407E4">
        <w:rPr>
          <w:u w:val="single"/>
        </w:rPr>
        <w:t>Central</w:t>
      </w:r>
      <w:r w:rsidRPr="002F45A8">
        <w:rPr>
          <w:u w:val="single"/>
        </w:rPr>
        <w:t xml:space="preserve"> Asia, and </w:t>
      </w:r>
      <w:r w:rsidRPr="00F67D1D">
        <w:rPr>
          <w:highlight w:val="green"/>
          <w:u w:val="single"/>
        </w:rPr>
        <w:t>Siberia</w:t>
      </w:r>
      <w:r w:rsidRPr="002F45A8">
        <w:rPr>
          <w:u w:val="single"/>
        </w:rPr>
        <w:t xml:space="preserve"> which advocate for </w:t>
      </w:r>
      <w:r w:rsidRPr="001407E4">
        <w:rPr>
          <w:b/>
          <w:bCs/>
          <w:u w:val="single"/>
        </w:rPr>
        <w:t>colonialist practices</w:t>
      </w:r>
      <w:r w:rsidRPr="002F45A8">
        <w:rPr>
          <w:u w:val="single"/>
        </w:rPr>
        <w:t xml:space="preserve"> as a means of revitalizing China</w:t>
      </w:r>
      <w:r w:rsidRPr="003D2DAF">
        <w:rPr>
          <w:sz w:val="16"/>
        </w:rPr>
        <w:t xml:space="preserve">. The foreign policy implications that these trends may have on the stability of the Asia-Pacific region are troubling. The expansive nature of China’s territorial disputes is reflected in the following maps. </w:t>
      </w:r>
      <w:r w:rsidRPr="002F45A8">
        <w:rPr>
          <w:u w:val="single"/>
        </w:rPr>
        <w:t xml:space="preserve">China is seeking to alter the current balance of power </w:t>
      </w:r>
      <w:proofErr w:type="gramStart"/>
      <w:r w:rsidRPr="002F45A8">
        <w:rPr>
          <w:u w:val="single"/>
        </w:rPr>
        <w:t xml:space="preserve">in order </w:t>
      </w:r>
      <w:r w:rsidRPr="00F67D1D">
        <w:rPr>
          <w:highlight w:val="green"/>
          <w:u w:val="single"/>
        </w:rPr>
        <w:t>to</w:t>
      </w:r>
      <w:proofErr w:type="gramEnd"/>
      <w:r w:rsidRPr="00F67D1D">
        <w:rPr>
          <w:highlight w:val="green"/>
          <w:u w:val="single"/>
        </w:rPr>
        <w:t xml:space="preserve"> recreate</w:t>
      </w:r>
      <w:r w:rsidRPr="002F45A8">
        <w:rPr>
          <w:u w:val="single"/>
        </w:rPr>
        <w:t xml:space="preserve"> a </w:t>
      </w:r>
      <w:r w:rsidRPr="001407E4">
        <w:rPr>
          <w:b/>
          <w:bCs/>
          <w:u w:val="single"/>
        </w:rPr>
        <w:t>Sino-centric order</w:t>
      </w:r>
      <w:r w:rsidRPr="002F45A8">
        <w:rPr>
          <w:u w:val="single"/>
        </w:rPr>
        <w:t xml:space="preserve"> which Beijing believes is Asia’s historic norm</w:t>
      </w:r>
      <w:r w:rsidRPr="003D2DAF">
        <w:rPr>
          <w:sz w:val="16"/>
        </w:rPr>
        <w:t xml:space="preserve">. Evidence for this claim includes Chinese President Xi Jinping’s 2017 State-of-China speech which identified South China Sea territorial expansion as the key achievement of his first term and outlined his foreign policy vision of a strong China recovering from its “Century of Humiliation” at the hands of colonial powers. Given current Sino-Russian cooperation, it is ironic that one of the colonial powers which annexed Chinese territory during the so-called Century of Humiliation was Russia. Historical Sino-Russian Territorial Strains in Outer Manchuria Outer Manchuria consists of territory in Northeast Asia that was formerly controlled by the Qing </w:t>
      </w:r>
      <w:proofErr w:type="gramStart"/>
      <w:r w:rsidRPr="003D2DAF">
        <w:rPr>
          <w:sz w:val="16"/>
        </w:rPr>
        <w:t>Dynasty</w:t>
      </w:r>
      <w:proofErr w:type="gramEnd"/>
      <w:r w:rsidRPr="003D2DAF">
        <w:rPr>
          <w:sz w:val="16"/>
        </w:rPr>
        <w:t xml:space="preserve"> and which now belongs to the Russian Federation. After losing the Opium Wars, the Qing Dynasty was forced to sign a series of treaties that gave away land to European powers. Russia acquired Outer Manchuria from China via the Treaty of </w:t>
      </w:r>
      <w:proofErr w:type="spellStart"/>
      <w:r w:rsidRPr="003D2DAF">
        <w:rPr>
          <w:sz w:val="16"/>
        </w:rPr>
        <w:t>Aigun</w:t>
      </w:r>
      <w:proofErr w:type="spellEnd"/>
      <w:r w:rsidRPr="003D2DAF">
        <w:rPr>
          <w:sz w:val="16"/>
        </w:rPr>
        <w:t xml:space="preserve"> in 1858 and the Treaty of Beijing in 1860. As a result, China lost territory and access to the Sea of Japan. Strategically significant centers such as the city of Vladivostok, the contemporary home port of the Russian Pacific Fleet and the largest Russian port on the Pacific Ocean are located within the territory referred to as Outer Manchuria, making this contested territory of vital importance to Russia. In China, these treaties are known today as the “Unequal Treaties,” which were drawn up in a time of China’s weakness when it was forced to make concessions to foreign powers. This term has come to be associated with the concept of China’s Century of Humiliation. Russia has a history of conflict with East Asians. From the Mongol invasions in the 13th century which destroyed numerous cities that include Moscow and Kiev, to 20th century defeat in the Russo-Japanese War; Russia’s relations with its Asian neighbors are complicated. Sino-Russian relations in the 20th century were marked by the diplomatic conflict known as the “Sino-Soviet Split” which culminated in the Sino-Soviet border conflict in 1969. Although military clashes ceased that year, the underlying territorial issues were not resolved until the 1991 Sino-Soviet Border Agreement. Article 6 of the 2001 Sino-Russian Treaty of Friendship states that the People’s Republic of China and the Russian Federation have no remaining territorial claims. Despite this treaty of friendship and cooperation, there are indications of potential divergence between China and Russia. </w:t>
      </w:r>
      <w:r w:rsidRPr="002F45A8">
        <w:rPr>
          <w:u w:val="single"/>
        </w:rPr>
        <w:t>When President Xi Jinping took office, he declared his “Chinese Dream” to be “</w:t>
      </w:r>
      <w:r w:rsidRPr="00F67D1D">
        <w:rPr>
          <w:b/>
          <w:bCs/>
          <w:highlight w:val="green"/>
          <w:u w:val="single"/>
        </w:rPr>
        <w:t>the great rejuvenation of the Chinese nation</w:t>
      </w:r>
      <w:r w:rsidRPr="002F45A8">
        <w:rPr>
          <w:u w:val="single"/>
        </w:rPr>
        <w:t>.” To achieve this goal</w:t>
      </w:r>
      <w:r w:rsidRPr="003D2DAF">
        <w:rPr>
          <w:sz w:val="16"/>
        </w:rPr>
        <w:t xml:space="preserve">, Dr. Graham Allison of Harvard’s Kennedy School of Government believes </w:t>
      </w:r>
      <w:r w:rsidRPr="002F45A8">
        <w:rPr>
          <w:u w:val="single"/>
        </w:rPr>
        <w:t xml:space="preserve">China intends to restore the predominance it enjoyed in Asia before the West intruded by reestablishing control over the territories that the Communist Party considers to be “Greater China” and by recovering China’s historic sphere of influence along its borders and in its adjacent seas. </w:t>
      </w:r>
      <w:r w:rsidRPr="007B379C">
        <w:rPr>
          <w:u w:val="single"/>
        </w:rPr>
        <w:t xml:space="preserve">Given Russia’s </w:t>
      </w:r>
      <w:r w:rsidRPr="007B379C">
        <w:rPr>
          <w:b/>
          <w:bCs/>
          <w:u w:val="single"/>
        </w:rPr>
        <w:t>historical</w:t>
      </w:r>
      <w:r w:rsidRPr="001407E4">
        <w:rPr>
          <w:b/>
          <w:bCs/>
          <w:u w:val="single"/>
        </w:rPr>
        <w:t xml:space="preserve"> territorial </w:t>
      </w:r>
      <w:r w:rsidRPr="007B379C">
        <w:rPr>
          <w:b/>
          <w:bCs/>
          <w:u w:val="single"/>
        </w:rPr>
        <w:t>acquisition of</w:t>
      </w:r>
      <w:r w:rsidRPr="001407E4">
        <w:rPr>
          <w:b/>
          <w:bCs/>
          <w:u w:val="single"/>
        </w:rPr>
        <w:t xml:space="preserve"> Outer </w:t>
      </w:r>
      <w:r w:rsidRPr="007B379C">
        <w:rPr>
          <w:b/>
          <w:bCs/>
          <w:u w:val="single"/>
        </w:rPr>
        <w:t>Manchuria</w:t>
      </w:r>
      <w:r w:rsidRPr="003D2DAF">
        <w:rPr>
          <w:sz w:val="16"/>
        </w:rPr>
        <w:t xml:space="preserve"> in the 19th century, </w:t>
      </w:r>
      <w:r w:rsidRPr="002F45A8">
        <w:rPr>
          <w:u w:val="single"/>
        </w:rPr>
        <w:t>it is understandable why Moscow remains concerned about China’s long-term strategic designs in the Russian Far East</w:t>
      </w:r>
      <w:r w:rsidRPr="003D2DAF">
        <w:rPr>
          <w:sz w:val="16"/>
        </w:rPr>
        <w:t xml:space="preserve">. Chinese and Russian Demographic Shifts </w:t>
      </w:r>
      <w:r w:rsidRPr="002F45A8">
        <w:rPr>
          <w:u w:val="single"/>
        </w:rPr>
        <w:t xml:space="preserve">Alongside Chinese historical territorial claims to the Russian Far East, </w:t>
      </w:r>
      <w:r w:rsidRPr="00F67D1D">
        <w:rPr>
          <w:highlight w:val="green"/>
          <w:u w:val="single"/>
        </w:rPr>
        <w:t>China</w:t>
      </w:r>
      <w:r w:rsidRPr="002F45A8">
        <w:rPr>
          <w:u w:val="single"/>
        </w:rPr>
        <w:t xml:space="preserve"> is also </w:t>
      </w:r>
      <w:r w:rsidRPr="00F67D1D">
        <w:rPr>
          <w:highlight w:val="green"/>
          <w:u w:val="single"/>
        </w:rPr>
        <w:t>experiencing demographic pressures that</w:t>
      </w:r>
      <w:r w:rsidRPr="002F45A8">
        <w:rPr>
          <w:u w:val="single"/>
        </w:rPr>
        <w:t xml:space="preserve"> could further </w:t>
      </w:r>
      <w:r w:rsidRPr="00F67D1D">
        <w:rPr>
          <w:highlight w:val="green"/>
          <w:u w:val="single"/>
        </w:rPr>
        <w:t>fuel</w:t>
      </w:r>
      <w:r w:rsidRPr="002F45A8">
        <w:rPr>
          <w:u w:val="single"/>
        </w:rPr>
        <w:t xml:space="preserve"> its </w:t>
      </w:r>
      <w:r w:rsidRPr="00F67D1D">
        <w:rPr>
          <w:highlight w:val="green"/>
          <w:u w:val="single"/>
        </w:rPr>
        <w:t>need to expand into Russian territories</w:t>
      </w:r>
      <w:r w:rsidRPr="002F45A8">
        <w:rPr>
          <w:u w:val="single"/>
        </w:rPr>
        <w:t xml:space="preserve">. The population of China (1.38 billion) dwarfs that of Russia (144 million) at nearly a 10 to 1 ratio. With around 8 million people living in 2.6 million square miles of territory, the Russian </w:t>
      </w:r>
      <w:r w:rsidRPr="00F67D1D">
        <w:rPr>
          <w:highlight w:val="green"/>
          <w:u w:val="single"/>
        </w:rPr>
        <w:t>Far East</w:t>
      </w:r>
      <w:r w:rsidRPr="002F45A8">
        <w:rPr>
          <w:u w:val="single"/>
        </w:rPr>
        <w:t xml:space="preserve"> is among the </w:t>
      </w:r>
      <w:r w:rsidRPr="00F67D1D">
        <w:rPr>
          <w:highlight w:val="green"/>
          <w:u w:val="single"/>
        </w:rPr>
        <w:t>most vacant places on Earth</w:t>
      </w:r>
      <w:r w:rsidRPr="003D2DAF">
        <w:rPr>
          <w:sz w:val="16"/>
        </w:rPr>
        <w:t xml:space="preserve">, at a population density of 3.1 people per square mile, </w:t>
      </w:r>
      <w:r w:rsidRPr="002F45A8">
        <w:rPr>
          <w:u w:val="single"/>
        </w:rPr>
        <w:t>and it is growing emptier, as a national demographic collapse is underway in Russia</w:t>
      </w:r>
      <w:r w:rsidRPr="003D2DAF">
        <w:rPr>
          <w:sz w:val="16"/>
        </w:rPr>
        <w:t xml:space="preserve">. Meanwhile, </w:t>
      </w:r>
      <w:r w:rsidRPr="002F45A8">
        <w:rPr>
          <w:u w:val="single"/>
        </w:rPr>
        <w:t xml:space="preserve">across the border, the </w:t>
      </w:r>
      <w:r w:rsidRPr="00F67D1D">
        <w:rPr>
          <w:highlight w:val="green"/>
          <w:u w:val="single"/>
        </w:rPr>
        <w:t>Chinese</w:t>
      </w:r>
      <w:r w:rsidRPr="002F45A8">
        <w:rPr>
          <w:u w:val="single"/>
        </w:rPr>
        <w:t xml:space="preserve"> are </w:t>
      </w:r>
      <w:r w:rsidRPr="00F67D1D">
        <w:rPr>
          <w:b/>
          <w:bCs/>
          <w:highlight w:val="green"/>
          <w:u w:val="single"/>
        </w:rPr>
        <w:t>rapidly outstripping</w:t>
      </w:r>
      <w:r w:rsidRPr="001407E4">
        <w:rPr>
          <w:b/>
          <w:bCs/>
          <w:u w:val="single"/>
        </w:rPr>
        <w:t xml:space="preserve"> the </w:t>
      </w:r>
      <w:r w:rsidRPr="00F67D1D">
        <w:rPr>
          <w:b/>
          <w:bCs/>
          <w:highlight w:val="green"/>
          <w:u w:val="single"/>
        </w:rPr>
        <w:t>carrying capacity of</w:t>
      </w:r>
      <w:r w:rsidRPr="001407E4">
        <w:rPr>
          <w:b/>
          <w:bCs/>
          <w:u w:val="single"/>
        </w:rPr>
        <w:t xml:space="preserve"> their </w:t>
      </w:r>
      <w:r w:rsidRPr="00F67D1D">
        <w:rPr>
          <w:b/>
          <w:bCs/>
          <w:highlight w:val="green"/>
          <w:u w:val="single"/>
        </w:rPr>
        <w:t>territory</w:t>
      </w:r>
      <w:r w:rsidRPr="00F67D1D">
        <w:rPr>
          <w:highlight w:val="green"/>
          <w:u w:val="single"/>
        </w:rPr>
        <w:t>, while</w:t>
      </w:r>
      <w:r w:rsidRPr="002F45A8">
        <w:rPr>
          <w:u w:val="single"/>
        </w:rPr>
        <w:t xml:space="preserve"> the Russian </w:t>
      </w:r>
      <w:r w:rsidRPr="00F67D1D">
        <w:rPr>
          <w:highlight w:val="green"/>
          <w:u w:val="single"/>
        </w:rPr>
        <w:t>Far East</w:t>
      </w:r>
      <w:r w:rsidRPr="002F45A8">
        <w:rPr>
          <w:u w:val="single"/>
        </w:rPr>
        <w:t xml:space="preserve"> is </w:t>
      </w:r>
      <w:r w:rsidRPr="00F67D1D">
        <w:rPr>
          <w:highlight w:val="green"/>
          <w:u w:val="single"/>
        </w:rPr>
        <w:t>endowed with abundant natural resources</w:t>
      </w:r>
      <w:r w:rsidRPr="002F45A8">
        <w:rPr>
          <w:u w:val="single"/>
        </w:rPr>
        <w:t xml:space="preserve"> such as </w:t>
      </w:r>
      <w:r w:rsidRPr="00F67D1D">
        <w:rPr>
          <w:b/>
          <w:bCs/>
          <w:highlight w:val="green"/>
          <w:u w:val="single"/>
        </w:rPr>
        <w:t>oil, gas</w:t>
      </w:r>
      <w:r w:rsidRPr="001407E4">
        <w:rPr>
          <w:b/>
          <w:bCs/>
          <w:u w:val="single"/>
        </w:rPr>
        <w:t xml:space="preserve">, coal, </w:t>
      </w:r>
      <w:r w:rsidRPr="00F67D1D">
        <w:rPr>
          <w:b/>
          <w:bCs/>
          <w:highlight w:val="green"/>
          <w:u w:val="single"/>
        </w:rPr>
        <w:t>timber, and water</w:t>
      </w:r>
      <w:r w:rsidRPr="001407E4">
        <w:rPr>
          <w:b/>
          <w:bCs/>
          <w:u w:val="single"/>
        </w:rPr>
        <w:t>,</w:t>
      </w:r>
      <w:r w:rsidRPr="002F45A8">
        <w:rPr>
          <w:u w:val="single"/>
        </w:rPr>
        <w:t xml:space="preserve"> but lacks the labor and </w:t>
      </w:r>
      <w:proofErr w:type="spellStart"/>
      <w:r w:rsidRPr="002F45A8">
        <w:rPr>
          <w:u w:val="single"/>
        </w:rPr>
        <w:t>capitol</w:t>
      </w:r>
      <w:proofErr w:type="spellEnd"/>
      <w:r w:rsidRPr="002F45A8">
        <w:rPr>
          <w:u w:val="single"/>
        </w:rPr>
        <w:t xml:space="preserve"> to extract and develop these resources.</w:t>
      </w:r>
      <w:r>
        <w:rPr>
          <w:u w:val="single"/>
        </w:rPr>
        <w:t xml:space="preserve"> </w:t>
      </w:r>
      <w:r w:rsidRPr="003D2DAF">
        <w:rPr>
          <w:sz w:val="16"/>
        </w:rPr>
        <w:t xml:space="preserve">Russian Demographics: Peter </w:t>
      </w:r>
      <w:proofErr w:type="spellStart"/>
      <w:r w:rsidRPr="003D2DAF">
        <w:rPr>
          <w:sz w:val="16"/>
        </w:rPr>
        <w:t>Zeihan</w:t>
      </w:r>
      <w:proofErr w:type="spellEnd"/>
      <w:r w:rsidRPr="003D2DAF">
        <w:rPr>
          <w:sz w:val="16"/>
        </w:rPr>
        <w:t xml:space="preserve">, geopolitical </w:t>
      </w:r>
      <w:proofErr w:type="gramStart"/>
      <w:r w:rsidRPr="003D2DAF">
        <w:rPr>
          <w:sz w:val="16"/>
        </w:rPr>
        <w:t>strategist</w:t>
      </w:r>
      <w:proofErr w:type="gramEnd"/>
      <w:r w:rsidRPr="003D2DAF">
        <w:rPr>
          <w:sz w:val="16"/>
        </w:rPr>
        <w:t xml:space="preserve"> and author of Accidental Superpower, explains that </w:t>
      </w:r>
      <w:r w:rsidRPr="002F45A8">
        <w:rPr>
          <w:u w:val="single"/>
        </w:rPr>
        <w:t>after the Cold War, the Russian Federation experienced a 60% drop in its national birth rate. Today, Russia is experiencing high death rates related to alcoholism</w:t>
      </w:r>
      <w:r w:rsidRPr="003D2DAF">
        <w:rPr>
          <w:sz w:val="16"/>
        </w:rPr>
        <w:t xml:space="preserve">. Life expectancy among working-age males, has dropped significantly. A RAND study on Russian demographics suggests </w:t>
      </w:r>
      <w:proofErr w:type="gramStart"/>
      <w:r w:rsidRPr="003D2DAF">
        <w:rPr>
          <w:sz w:val="16"/>
        </w:rPr>
        <w:t>that,</w:t>
      </w:r>
      <w:proofErr w:type="gramEnd"/>
      <w:r w:rsidRPr="003D2DAF">
        <w:rPr>
          <w:sz w:val="16"/>
        </w:rPr>
        <w:t xml:space="preserve"> “</w:t>
      </w:r>
      <w:r w:rsidRPr="002F45A8">
        <w:rPr>
          <w:u w:val="single"/>
        </w:rPr>
        <w:t>The Russian fertility rate has declined to among the world’s lowest, while its abortion rate is the highest</w:t>
      </w:r>
      <w:r w:rsidRPr="003D2DAF">
        <w:rPr>
          <w:sz w:val="16"/>
        </w:rPr>
        <w:t xml:space="preserve">. As a result, </w:t>
      </w:r>
      <w:r w:rsidRPr="002F45A8">
        <w:rPr>
          <w:u w:val="single"/>
        </w:rPr>
        <w:t xml:space="preserve">for the first time in Russian history, the annual number of deaths has </w:t>
      </w:r>
      <w:r w:rsidRPr="001407E4">
        <w:rPr>
          <w:b/>
          <w:bCs/>
          <w:u w:val="single"/>
        </w:rPr>
        <w:t>exceeded</w:t>
      </w:r>
      <w:r w:rsidRPr="002F45A8">
        <w:rPr>
          <w:u w:val="single"/>
        </w:rPr>
        <w:t xml:space="preserve"> the number of births</w:t>
      </w:r>
      <w:r w:rsidRPr="003D2DAF">
        <w:rPr>
          <w:sz w:val="16"/>
        </w:rPr>
        <w:t xml:space="preserve">.” Compounding these challenges is a rapidly aging population. These trends comprise a national crisis for Russia. Therefore, if the Russians are going to use military force to shape their future, the clock is ticking before they lose the military force structure to effect change. To stem the tide of depopulation and to secure Russian territorial claims in Europe, Russia has been annexing areas with high ethnic Russian populations, to include parts of Georgia, the Ukraine, and possibly the Baltic states in the future. Chinese Demographics: </w:t>
      </w:r>
      <w:r w:rsidRPr="002F45A8">
        <w:rPr>
          <w:u w:val="single"/>
        </w:rPr>
        <w:t>China has a much different demographic issue. The Chinese Communist Party</w:t>
      </w:r>
      <w:r w:rsidRPr="003D2DAF">
        <w:rPr>
          <w:sz w:val="16"/>
        </w:rPr>
        <w:t xml:space="preserve"> (CCP) </w:t>
      </w:r>
      <w:r w:rsidRPr="00F67D1D">
        <w:rPr>
          <w:highlight w:val="green"/>
          <w:u w:val="single"/>
        </w:rPr>
        <w:t>One Child Policy</w:t>
      </w:r>
      <w:r w:rsidRPr="002F45A8">
        <w:rPr>
          <w:u w:val="single"/>
        </w:rPr>
        <w:t xml:space="preserve"> has </w:t>
      </w:r>
      <w:r w:rsidRPr="00F67D1D">
        <w:rPr>
          <w:highlight w:val="green"/>
          <w:u w:val="single"/>
        </w:rPr>
        <w:t>resulted in</w:t>
      </w:r>
      <w:r w:rsidRPr="002F45A8">
        <w:rPr>
          <w:u w:val="single"/>
        </w:rPr>
        <w:t xml:space="preserve"> a serious imbalance in the Chinese population pyramid</w:t>
      </w:r>
      <w:r w:rsidRPr="003D2DAF">
        <w:rPr>
          <w:sz w:val="16"/>
        </w:rPr>
        <w:t xml:space="preserve"> that will create issues with the government’s ability to care for a rapidly aging population. Additionally, </w:t>
      </w:r>
      <w:r w:rsidRPr="002F45A8">
        <w:rPr>
          <w:u w:val="single"/>
        </w:rPr>
        <w:t xml:space="preserve">China is suffering from a </w:t>
      </w:r>
      <w:r w:rsidRPr="00F67D1D">
        <w:rPr>
          <w:highlight w:val="green"/>
          <w:u w:val="single"/>
        </w:rPr>
        <w:t>significant gender imbalance</w:t>
      </w:r>
      <w:r w:rsidRPr="002F45A8">
        <w:rPr>
          <w:u w:val="single"/>
        </w:rPr>
        <w:t xml:space="preserve"> where men outnumber women by 34 million</w:t>
      </w:r>
      <w:r w:rsidRPr="003D2DAF">
        <w:rPr>
          <w:sz w:val="16"/>
        </w:rPr>
        <w:t xml:space="preserve"> </w:t>
      </w:r>
      <w:proofErr w:type="gramStart"/>
      <w:r w:rsidRPr="003D2DAF">
        <w:rPr>
          <w:sz w:val="16"/>
        </w:rPr>
        <w:t>as a result of</w:t>
      </w:r>
      <w:proofErr w:type="gramEnd"/>
      <w:r w:rsidRPr="003D2DAF">
        <w:rPr>
          <w:sz w:val="16"/>
        </w:rPr>
        <w:t xml:space="preserve"> cultural preferences in Asia. </w:t>
      </w:r>
      <w:r w:rsidRPr="002F45A8">
        <w:rPr>
          <w:u w:val="single"/>
        </w:rPr>
        <w:t xml:space="preserve">The consequences of this gender </w:t>
      </w:r>
      <w:r w:rsidRPr="007B379C">
        <w:rPr>
          <w:u w:val="single"/>
        </w:rPr>
        <w:t>imbalance</w:t>
      </w:r>
      <w:r w:rsidRPr="002F45A8">
        <w:rPr>
          <w:u w:val="single"/>
        </w:rPr>
        <w:t xml:space="preserve"> are far </w:t>
      </w:r>
      <w:proofErr w:type="gramStart"/>
      <w:r w:rsidRPr="002F45A8">
        <w:rPr>
          <w:u w:val="single"/>
        </w:rPr>
        <w:t>reaching, and</w:t>
      </w:r>
      <w:proofErr w:type="gramEnd"/>
      <w:r w:rsidRPr="002F45A8">
        <w:rPr>
          <w:u w:val="single"/>
        </w:rPr>
        <w:t xml:space="preserve"> could cause tensions</w:t>
      </w:r>
      <w:r w:rsidRPr="003D2DAF">
        <w:rPr>
          <w:sz w:val="16"/>
        </w:rPr>
        <w:t xml:space="preserve"> in the emerging security environment </w:t>
      </w:r>
      <w:r w:rsidRPr="00F67D1D">
        <w:rPr>
          <w:highlight w:val="green"/>
          <w:u w:val="single"/>
        </w:rPr>
        <w:t>as China seeks to alleviate</w:t>
      </w:r>
      <w:r w:rsidRPr="002F45A8">
        <w:rPr>
          <w:u w:val="single"/>
        </w:rPr>
        <w:t xml:space="preserve"> the </w:t>
      </w:r>
      <w:r w:rsidRPr="00F67D1D">
        <w:rPr>
          <w:highlight w:val="green"/>
          <w:u w:val="single"/>
        </w:rPr>
        <w:t>societal pressures</w:t>
      </w:r>
      <w:r w:rsidRPr="002F45A8">
        <w:rPr>
          <w:u w:val="single"/>
        </w:rPr>
        <w:t xml:space="preserve"> caused by having millions of men who cannot marry. China may </w:t>
      </w:r>
      <w:r w:rsidRPr="007B379C">
        <w:rPr>
          <w:u w:val="single"/>
        </w:rPr>
        <w:t>seek</w:t>
      </w:r>
      <w:r w:rsidRPr="002F45A8">
        <w:rPr>
          <w:u w:val="single"/>
        </w:rPr>
        <w:t xml:space="preserve"> to </w:t>
      </w:r>
      <w:r w:rsidRPr="001407E4">
        <w:rPr>
          <w:b/>
          <w:bCs/>
          <w:u w:val="single"/>
        </w:rPr>
        <w:t>alleviate demographic pressures</w:t>
      </w:r>
      <w:r w:rsidRPr="002F45A8">
        <w:rPr>
          <w:u w:val="single"/>
        </w:rPr>
        <w:t xml:space="preserve"> </w:t>
      </w:r>
      <w:r w:rsidRPr="001407E4">
        <w:rPr>
          <w:b/>
          <w:bCs/>
          <w:u w:val="single"/>
        </w:rPr>
        <w:t xml:space="preserve">by </w:t>
      </w:r>
      <w:r w:rsidRPr="00F67D1D">
        <w:rPr>
          <w:b/>
          <w:bCs/>
          <w:highlight w:val="green"/>
          <w:u w:val="single"/>
        </w:rPr>
        <w:t>encouraging</w:t>
      </w:r>
      <w:r w:rsidRPr="001407E4">
        <w:rPr>
          <w:b/>
          <w:bCs/>
          <w:u w:val="single"/>
        </w:rPr>
        <w:t xml:space="preserve"> Chinese male </w:t>
      </w:r>
      <w:r w:rsidRPr="00F67D1D">
        <w:rPr>
          <w:b/>
          <w:bCs/>
          <w:highlight w:val="green"/>
          <w:u w:val="single"/>
        </w:rPr>
        <w:t>emigration</w:t>
      </w:r>
      <w:r w:rsidRPr="003D2DAF">
        <w:rPr>
          <w:sz w:val="16"/>
        </w:rPr>
        <w:t xml:space="preserve"> and potential military expansion </w:t>
      </w:r>
      <w:r w:rsidRPr="00F67D1D">
        <w:rPr>
          <w:highlight w:val="green"/>
          <w:u w:val="single"/>
        </w:rPr>
        <w:t>into territories</w:t>
      </w:r>
      <w:r w:rsidRPr="002F45A8">
        <w:rPr>
          <w:u w:val="single"/>
        </w:rPr>
        <w:t xml:space="preserve"> that support strategic Chinese interests overseas</w:t>
      </w:r>
      <w:r w:rsidRPr="003D2DAF">
        <w:rPr>
          <w:sz w:val="16"/>
        </w:rPr>
        <w:t xml:space="preserve">. Chinese Immigration into Siberia Despite the 2001 Sino-Russian Treaty of Friendship, the Kremlin remains concerned about Chinese immigration into Siberia. Estimates on the number of Chinese migrants presently in Russian Siberia range up to 500,000 in a region with a population of only 36 million Russians. Fears about Beijing’s long-term designs are resulting in strong anti-Chinese sentiments throughout the Russian Federation. A recent Russian film titled, A Deadly Friend, became an internet hit in 2015. The film claims China is preparing to invade the Russian Far East in a quest for territorial expansion. Chinese tanks could reach the city of Khabarovsk within 30 minutes overwhelming the second largest city in the Russian Far East after Vladivostok. Growing Chinese dominance in the region has some commentators calling it a geopolitical time bomb. Chinese immigration into Siberia presents a source of tension between Moscow and Beijing that is an important facet of the emerging security environment. To a certain extent, there exists a symbiotic relationship between the Siberian Russian population and Chinese immigrants. Since the collapse of the Soviet Union, Chinese immigrants have provided cheap labor and products to the Russian economy in Siberia. However, Siberians complain of the low-quality Chinese products and are fearful of Chinese immigration, competition, and Chinese organized crime. These dynamics are creating tensions between local Siberians and Chinese immigrants. Although China signed a diplomatic border agreement with Russia, Moscow remains concerned about the prospect of a Sinification of its Far East. Is Chinese “manifest destiny” into Siberia part of a broader effort to reverse the Century of Humiliation and secure access to natural resources? While many Chinese wish to reunite these annexed territories, China’s relations with Russia are more nuanced than its relations with the rest of Asia as it cannot afford to lose a strategic partner at a time when it is deeply engaged in border disputes on multiple fronts throughout Asia. Therefore, the reclamation of Outer Manchuria will likely remain a long-term goal. This strategy is aimed to avoid straining Sino-Russian relations at a time when China is focused on higher-priority territorial disputes throughout Asia, such as Taiwan and the South China Sea. Russians are concerned about Chinese designs in the Russian Far East. Russian logic is that Beijing could decide to invade </w:t>
      </w:r>
      <w:proofErr w:type="gramStart"/>
      <w:r w:rsidRPr="003D2DAF">
        <w:rPr>
          <w:sz w:val="16"/>
        </w:rPr>
        <w:t>on the basis of</w:t>
      </w:r>
      <w:proofErr w:type="gramEnd"/>
      <w:r w:rsidRPr="003D2DAF">
        <w:rPr>
          <w:sz w:val="16"/>
        </w:rPr>
        <w:t xml:space="preserve"> Chinese historical and demographic claims. This philosophy is </w:t>
      </w:r>
      <w:proofErr w:type="gramStart"/>
      <w:r w:rsidRPr="003D2DAF">
        <w:rPr>
          <w:sz w:val="16"/>
        </w:rPr>
        <w:t>exactly the same</w:t>
      </w:r>
      <w:proofErr w:type="gramEnd"/>
      <w:r w:rsidRPr="003D2DAF">
        <w:rPr>
          <w:sz w:val="16"/>
        </w:rPr>
        <w:t xml:space="preserve"> as the one Russia adopted when it annexed Crimea. Russia is therefore contradicting its own policy by opposing China’s claim over the Russian Far East. The local Russian population in the Russian Far East is nervous. The 2001 Sino-Russian Treaty of Friendship has done little to reduce the fear that exists between the people who live in Russia and China’s border provinces. Meanwhile, </w:t>
      </w:r>
      <w:r w:rsidRPr="003D2DAF">
        <w:rPr>
          <w:u w:val="single"/>
        </w:rPr>
        <w:t>Chinese children are being taught in school that the Russian provinces on the other side of the border, are Chinese. Chinese school textbooks teach them that they were stolen from China during the Century of Humiliation and that these territories will return to China one day in the future</w:t>
      </w:r>
      <w:r w:rsidRPr="003D2DAF">
        <w:rPr>
          <w:sz w:val="16"/>
        </w:rPr>
        <w:t xml:space="preserve">, just as Hong Kong and Macau did. China’s One Belt, One Road Initiative Sino-Russian tensions are also on display in Central Asia where </w:t>
      </w:r>
      <w:r w:rsidRPr="003D2DAF">
        <w:rPr>
          <w:u w:val="single"/>
        </w:rPr>
        <w:t xml:space="preserve">Former Soviet Union countries that have traditionally been in the Russian sphere of influence are gravitating towards China </w:t>
      </w:r>
      <w:proofErr w:type="gramStart"/>
      <w:r w:rsidRPr="003D2DAF">
        <w:rPr>
          <w:u w:val="single"/>
        </w:rPr>
        <w:t>on the basis of</w:t>
      </w:r>
      <w:proofErr w:type="gramEnd"/>
      <w:r w:rsidRPr="003D2DAF">
        <w:rPr>
          <w:u w:val="single"/>
        </w:rPr>
        <w:t xml:space="preserve"> its ambitious One Belt, One Road initiative that aims to revive and expand the ancient Silk Road trade routes linking China with Europe</w:t>
      </w:r>
      <w:r w:rsidRPr="003D2DAF">
        <w:rPr>
          <w:sz w:val="16"/>
        </w:rPr>
        <w:t xml:space="preserve">. Russia’s Eurasian Economic Union cannot compete with China’s Belt and Road initiative. Competition and cooperation between China and Russia are clearly visible in Central Asia. </w:t>
      </w:r>
      <w:r w:rsidRPr="003D2DAF">
        <w:rPr>
          <w:u w:val="single"/>
        </w:rPr>
        <w:t xml:space="preserve">Chinese companies have invested heavily in Central Asia, building roads, </w:t>
      </w:r>
      <w:proofErr w:type="gramStart"/>
      <w:r w:rsidRPr="003D2DAF">
        <w:rPr>
          <w:u w:val="single"/>
        </w:rPr>
        <w:t>bridges</w:t>
      </w:r>
      <w:proofErr w:type="gramEnd"/>
      <w:r w:rsidRPr="003D2DAF">
        <w:rPr>
          <w:u w:val="single"/>
        </w:rPr>
        <w:t xml:space="preserve"> and tunnels across the region, making China the dominant economic power. China has</w:t>
      </w:r>
      <w:r w:rsidRPr="003D2DAF">
        <w:rPr>
          <w:sz w:val="16"/>
        </w:rPr>
        <w:t xml:space="preserve"> already </w:t>
      </w:r>
      <w:r w:rsidRPr="003D2DAF">
        <w:rPr>
          <w:u w:val="single"/>
        </w:rPr>
        <w:t>overtaken Russia in terms of trade with the five Central Asian states</w:t>
      </w:r>
      <w:r w:rsidRPr="003D2DAF">
        <w:rPr>
          <w:sz w:val="16"/>
        </w:rPr>
        <w:t xml:space="preserve"> (Kazakhstan, Kyrgyzstan, Tajikistan, </w:t>
      </w:r>
      <w:proofErr w:type="gramStart"/>
      <w:r w:rsidRPr="003D2DAF">
        <w:rPr>
          <w:sz w:val="16"/>
        </w:rPr>
        <w:t>Turkmenistan</w:t>
      </w:r>
      <w:proofErr w:type="gramEnd"/>
      <w:r w:rsidRPr="003D2DAF">
        <w:rPr>
          <w:sz w:val="16"/>
        </w:rPr>
        <w:t xml:space="preserve"> and Uzbekistan). </w:t>
      </w:r>
      <w:r w:rsidRPr="003D2DAF">
        <w:rPr>
          <w:u w:val="single"/>
        </w:rPr>
        <w:t xml:space="preserve">China has also redrawn </w:t>
      </w:r>
      <w:r w:rsidRPr="001407E4">
        <w:rPr>
          <w:b/>
          <w:bCs/>
          <w:u w:val="single"/>
        </w:rPr>
        <w:t>Central Asia’s energy economics</w:t>
      </w:r>
      <w:r w:rsidRPr="003D2DAF">
        <w:rPr>
          <w:u w:val="single"/>
        </w:rPr>
        <w:t>, becoming a key consumer of Kazakhstan’s oil production and Turkmenistan’s gas export</w:t>
      </w:r>
      <w:r w:rsidRPr="003D2DAF">
        <w:rPr>
          <w:sz w:val="16"/>
        </w:rPr>
        <w:t xml:space="preserve">s. Recently </w:t>
      </w:r>
      <w:r w:rsidRPr="003D2DAF">
        <w:rPr>
          <w:u w:val="single"/>
        </w:rPr>
        <w:t>China signed billions in gas and uranium deals with Uzbekistan</w:t>
      </w:r>
      <w:r w:rsidRPr="003D2DAF">
        <w:rPr>
          <w:sz w:val="16"/>
        </w:rPr>
        <w:t xml:space="preserve">. Presently, China holds the upper hand in the relationship with Russia, and this </w:t>
      </w:r>
      <w:r w:rsidRPr="003D2DAF">
        <w:rPr>
          <w:u w:val="single"/>
        </w:rPr>
        <w:t>power asymmetry will continue to grow at Russia’s expense</w:t>
      </w:r>
      <w:r w:rsidRPr="003D2DAF">
        <w:rPr>
          <w:sz w:val="16"/>
        </w:rPr>
        <w:t xml:space="preserve">. Russia and China have more to gain from cooperation than outright competition. As China becomes more assertive in global affairs, its long-term ambitions with respect to Russia are unclear. China will determine the course for the Sino-Russian relationship while Russia will remain a reactive partner. The Sino-Russian relationship is complex, with mutual mistrust on both sides. Despite ambitions for cooperation, the likelihood of substantive results is uncertain, particularly in the Russian Far East and Central Asia. Beijing accommodates Russian sensitivities regarding the Belt and Road initiative, which promotes China’s economic dominance in Central Asia. Beijing coordinates most security issues in Eurasia with Moscow, although growing Chinese concerns about instability in Central Asia have increased Beijing’s attention to the region, which may cause friction with Moscow. Water Scarcity in China </w:t>
      </w:r>
      <w:r w:rsidRPr="003D2DAF">
        <w:rPr>
          <w:u w:val="single"/>
        </w:rPr>
        <w:t xml:space="preserve">Water scarcity presents a </w:t>
      </w:r>
      <w:r w:rsidRPr="001407E4">
        <w:rPr>
          <w:b/>
          <w:bCs/>
          <w:u w:val="single"/>
        </w:rPr>
        <w:t>looming crisis</w:t>
      </w:r>
      <w:r w:rsidRPr="003D2DAF">
        <w:rPr>
          <w:u w:val="single"/>
        </w:rPr>
        <w:t xml:space="preserve"> for China. Another developing trend that will have significant impact on the emerging</w:t>
      </w:r>
      <w:r w:rsidRPr="003D2DAF">
        <w:rPr>
          <w:sz w:val="16"/>
        </w:rPr>
        <w:t xml:space="preserve"> security </w:t>
      </w:r>
      <w:r w:rsidRPr="003D2DAF">
        <w:rPr>
          <w:u w:val="single"/>
        </w:rPr>
        <w:t>environment is the growing water scarcity in Asia</w:t>
      </w:r>
      <w:r w:rsidRPr="003D2DAF">
        <w:rPr>
          <w:sz w:val="16"/>
        </w:rPr>
        <w:t xml:space="preserve">. As depicted by the population density chart in Figure 8, </w:t>
      </w:r>
      <w:r w:rsidRPr="003D2DAF">
        <w:rPr>
          <w:u w:val="single"/>
        </w:rPr>
        <w:t xml:space="preserve">China and India are the world’s two most populous countries comprising 40% of the world’s population. The preponderance of </w:t>
      </w:r>
      <w:proofErr w:type="gramStart"/>
      <w:r w:rsidRPr="003D2DAF">
        <w:rPr>
          <w:u w:val="single"/>
        </w:rPr>
        <w:t>fresh water</w:t>
      </w:r>
      <w:proofErr w:type="gramEnd"/>
      <w:r w:rsidRPr="003D2DAF">
        <w:rPr>
          <w:u w:val="single"/>
        </w:rPr>
        <w:t xml:space="preserve"> resources supporting human life in China</w:t>
      </w:r>
      <w:r w:rsidRPr="003D2DAF">
        <w:rPr>
          <w:sz w:val="16"/>
        </w:rPr>
        <w:t xml:space="preserve"> and India </w:t>
      </w:r>
      <w:r w:rsidRPr="003D2DAF">
        <w:rPr>
          <w:u w:val="single"/>
        </w:rPr>
        <w:t>are supplied from snowfall and glacial melt coming off of the Hindu Kush and Himalaya mountain ranges</w:t>
      </w:r>
      <w:r w:rsidRPr="003D2DAF">
        <w:rPr>
          <w:sz w:val="16"/>
        </w:rPr>
        <w:t xml:space="preserve">. Competition for access to these water resources have already resulted in the Sino-Indian border conflict (see Figure 3). According to the United Nations, by 2025, 1.8 billion people will be living in countries or regions with absolute water scarcity, and two-thirds of the world’s population could be living under water stressed conditions. With the existing climate change scenario, almost half of the world’s population will be living in areas of water stress by 2030. The main causes of the decrease in fresh water supply </w:t>
      </w:r>
      <w:proofErr w:type="gramStart"/>
      <w:r w:rsidRPr="003D2DAF">
        <w:rPr>
          <w:sz w:val="16"/>
        </w:rPr>
        <w:t>is</w:t>
      </w:r>
      <w:proofErr w:type="gramEnd"/>
      <w:r w:rsidRPr="003D2DAF">
        <w:rPr>
          <w:sz w:val="16"/>
        </w:rPr>
        <w:t xml:space="preserve"> population growth, which is further stressing already limited freshwater resources. The emerging security environment in the next decade will likely see conflicts over water access as one of the central trends in the politico-military environment. </w:t>
      </w:r>
      <w:r w:rsidRPr="003D2DAF">
        <w:rPr>
          <w:u w:val="single"/>
        </w:rPr>
        <w:t>China is home to 20% of the world’s population but only has 7% of the world’s fresh water</w:t>
      </w:r>
      <w:r w:rsidRPr="003D2DAF">
        <w:rPr>
          <w:sz w:val="16"/>
        </w:rPr>
        <w:t xml:space="preserve">. </w:t>
      </w:r>
      <w:proofErr w:type="gramStart"/>
      <w:r w:rsidRPr="003D2DAF">
        <w:rPr>
          <w:sz w:val="16"/>
        </w:rPr>
        <w:t>According</w:t>
      </w:r>
      <w:proofErr w:type="gramEnd"/>
      <w:r w:rsidRPr="003D2DAF">
        <w:rPr>
          <w:sz w:val="16"/>
        </w:rPr>
        <w:t xml:space="preserve"> the Chinese media, </w:t>
      </w:r>
      <w:r w:rsidRPr="003D2DAF">
        <w:rPr>
          <w:u w:val="single"/>
        </w:rPr>
        <w:t>more than 80% of the underground water in the river basins of China is unfit for drinking or bathing because of contamination from industry and farming.</w:t>
      </w:r>
      <w:r w:rsidRPr="003D2DAF">
        <w:rPr>
          <w:sz w:val="16"/>
        </w:rPr>
        <w:t xml:space="preserve"> Water is the biggest environmental issue facing China. As recently as 20 years ago, there were approximately 50,000 rivers in China. But now, according to China’s First National Census of Water, more than 28,000 of these rivers are missing. To put this number into context, China’s lost rivers are almost equivalent to the United States losing the entire Mississippi River. </w:t>
      </w:r>
      <w:r w:rsidRPr="00F67D1D">
        <w:rPr>
          <w:highlight w:val="green"/>
          <w:u w:val="single"/>
        </w:rPr>
        <w:t>80% of China’s water</w:t>
      </w:r>
      <w:r w:rsidRPr="003D2DAF">
        <w:rPr>
          <w:u w:val="single"/>
        </w:rPr>
        <w:t xml:space="preserve"> resources are </w:t>
      </w:r>
      <w:r w:rsidRPr="00F67D1D">
        <w:rPr>
          <w:highlight w:val="green"/>
          <w:u w:val="single"/>
        </w:rPr>
        <w:t xml:space="preserve">in </w:t>
      </w:r>
      <w:r w:rsidRPr="00F67D1D">
        <w:rPr>
          <w:b/>
          <w:bCs/>
          <w:highlight w:val="green"/>
          <w:u w:val="single"/>
        </w:rPr>
        <w:t>southern China</w:t>
      </w:r>
      <w:r w:rsidRPr="00F67D1D">
        <w:rPr>
          <w:highlight w:val="green"/>
          <w:u w:val="single"/>
        </w:rPr>
        <w:t>, while</w:t>
      </w:r>
      <w:r w:rsidRPr="003D2DAF">
        <w:rPr>
          <w:u w:val="single"/>
        </w:rPr>
        <w:t xml:space="preserve"> the </w:t>
      </w:r>
      <w:r w:rsidRPr="00F67D1D">
        <w:rPr>
          <w:highlight w:val="green"/>
          <w:u w:val="single"/>
        </w:rPr>
        <w:t>North</w:t>
      </w:r>
      <w:r w:rsidRPr="003D2DAF">
        <w:rPr>
          <w:u w:val="single"/>
        </w:rPr>
        <w:t xml:space="preserve"> China Plain is </w:t>
      </w:r>
      <w:r w:rsidRPr="00F67D1D">
        <w:rPr>
          <w:highlight w:val="green"/>
          <w:u w:val="single"/>
        </w:rPr>
        <w:t>home to 42% of</w:t>
      </w:r>
      <w:r w:rsidRPr="003D2DAF">
        <w:rPr>
          <w:u w:val="single"/>
        </w:rPr>
        <w:t xml:space="preserve"> the Chinese </w:t>
      </w:r>
      <w:r w:rsidRPr="00F67D1D">
        <w:rPr>
          <w:highlight w:val="green"/>
          <w:u w:val="single"/>
        </w:rPr>
        <w:t>population</w:t>
      </w:r>
      <w:r w:rsidRPr="003D2DAF">
        <w:rPr>
          <w:u w:val="single"/>
        </w:rPr>
        <w:t xml:space="preserve"> and only 8% of the country’s water resources, meaning</w:t>
      </w:r>
      <w:r w:rsidRPr="003D2DAF">
        <w:rPr>
          <w:sz w:val="16"/>
        </w:rPr>
        <w:t xml:space="preserve"> that </w:t>
      </w:r>
      <w:r w:rsidRPr="003D2DAF">
        <w:rPr>
          <w:u w:val="single"/>
        </w:rPr>
        <w:t xml:space="preserve">the </w:t>
      </w:r>
      <w:r w:rsidRPr="00F67D1D">
        <w:rPr>
          <w:b/>
          <w:bCs/>
          <w:highlight w:val="green"/>
          <w:u w:val="single"/>
        </w:rPr>
        <w:t>northern provinces suffer</w:t>
      </w:r>
      <w:r w:rsidRPr="001407E4">
        <w:rPr>
          <w:b/>
          <w:bCs/>
          <w:u w:val="single"/>
        </w:rPr>
        <w:t xml:space="preserve"> from acute water scarcity</w:t>
      </w:r>
      <w:r w:rsidRPr="003D2DAF">
        <w:rPr>
          <w:u w:val="single"/>
        </w:rPr>
        <w:t>.</w:t>
      </w:r>
      <w:r w:rsidRPr="003D2DAF">
        <w:rPr>
          <w:sz w:val="16"/>
        </w:rPr>
        <w:t xml:space="preserve"> Chinese President Xi Jinping has made water development of the Beijing/Tianjin/Hebei region in the north a Chinese Communist Party (CCP) priority. The water resources of the people living in Northern China are less than the annual water consumption of Saudi Arabia. The impending water crisis in China will have ramifications far beyond China’s borders. Former Premier Wen Jiabao said that </w:t>
      </w:r>
      <w:r w:rsidRPr="003D2DAF">
        <w:rPr>
          <w:u w:val="single"/>
        </w:rPr>
        <w:t xml:space="preserve">water shortages </w:t>
      </w:r>
      <w:r w:rsidRPr="00F67D1D">
        <w:rPr>
          <w:highlight w:val="green"/>
          <w:u w:val="single"/>
        </w:rPr>
        <w:t>threatened</w:t>
      </w:r>
      <w:r w:rsidRPr="003D2DAF">
        <w:rPr>
          <w:u w:val="single"/>
        </w:rPr>
        <w:t xml:space="preserve"> the </w:t>
      </w:r>
      <w:r w:rsidRPr="001407E4">
        <w:rPr>
          <w:b/>
          <w:bCs/>
          <w:u w:val="single"/>
        </w:rPr>
        <w:t xml:space="preserve">very </w:t>
      </w:r>
      <w:r w:rsidRPr="00F67D1D">
        <w:rPr>
          <w:b/>
          <w:bCs/>
          <w:highlight w:val="green"/>
          <w:u w:val="single"/>
        </w:rPr>
        <w:t>survival of the</w:t>
      </w:r>
      <w:r w:rsidRPr="001407E4">
        <w:rPr>
          <w:b/>
          <w:bCs/>
          <w:u w:val="single"/>
        </w:rPr>
        <w:t xml:space="preserve"> Chinese </w:t>
      </w:r>
      <w:r w:rsidRPr="00F67D1D">
        <w:rPr>
          <w:b/>
          <w:bCs/>
          <w:highlight w:val="green"/>
          <w:u w:val="single"/>
        </w:rPr>
        <w:t>nation</w:t>
      </w:r>
      <w:r w:rsidRPr="003D2DAF">
        <w:rPr>
          <w:u w:val="single"/>
        </w:rPr>
        <w:t xml:space="preserve">. A water crisis in China could further fuel Chinese territorial expansion as the </w:t>
      </w:r>
      <w:r w:rsidRPr="00F67D1D">
        <w:rPr>
          <w:highlight w:val="green"/>
          <w:u w:val="single"/>
        </w:rPr>
        <w:t>CCP</w:t>
      </w:r>
      <w:r w:rsidRPr="003D2DAF">
        <w:rPr>
          <w:u w:val="single"/>
        </w:rPr>
        <w:t xml:space="preserve"> seeks to secure water resources that </w:t>
      </w:r>
      <w:r w:rsidRPr="00F67D1D">
        <w:rPr>
          <w:highlight w:val="green"/>
          <w:u w:val="single"/>
        </w:rPr>
        <w:t xml:space="preserve">will </w:t>
      </w:r>
      <w:r w:rsidRPr="00F67D1D">
        <w:rPr>
          <w:b/>
          <w:bCs/>
          <w:highlight w:val="green"/>
          <w:u w:val="single"/>
        </w:rPr>
        <w:t>pacify</w:t>
      </w:r>
      <w:r w:rsidRPr="001407E4">
        <w:rPr>
          <w:b/>
          <w:bCs/>
          <w:u w:val="single"/>
        </w:rPr>
        <w:t xml:space="preserve"> its </w:t>
      </w:r>
      <w:r w:rsidRPr="00F67D1D">
        <w:rPr>
          <w:b/>
          <w:bCs/>
          <w:highlight w:val="green"/>
          <w:u w:val="single"/>
        </w:rPr>
        <w:t>population and ensure</w:t>
      </w:r>
      <w:r w:rsidRPr="001407E4">
        <w:rPr>
          <w:b/>
          <w:bCs/>
          <w:u w:val="single"/>
        </w:rPr>
        <w:t xml:space="preserve"> </w:t>
      </w:r>
      <w:r w:rsidRPr="00F67D1D">
        <w:rPr>
          <w:b/>
          <w:bCs/>
          <w:highlight w:val="green"/>
          <w:u w:val="single"/>
        </w:rPr>
        <w:t>regime stability</w:t>
      </w:r>
      <w:r w:rsidRPr="003D2DAF">
        <w:rPr>
          <w:sz w:val="16"/>
        </w:rPr>
        <w:t xml:space="preserve">. Bordering countries that have access to water resources include Russia to the north, and India, Bhutan, and Nepal to the South. China might soon find itself forced into wars of survival with neighboring countries based on the water scarcity trends that are presently looming on the horizon. </w:t>
      </w:r>
      <w:r w:rsidRPr="003D2DAF">
        <w:rPr>
          <w:u w:val="single"/>
        </w:rPr>
        <w:t xml:space="preserve">Given the </w:t>
      </w:r>
      <w:r w:rsidRPr="001407E4">
        <w:rPr>
          <w:b/>
          <w:bCs/>
          <w:u w:val="single"/>
        </w:rPr>
        <w:t>current overpopulation</w:t>
      </w:r>
      <w:r w:rsidRPr="003D2DAF">
        <w:rPr>
          <w:sz w:val="16"/>
        </w:rPr>
        <w:t xml:space="preserve"> in southern Asia and ongoing competition over scarce water resources, </w:t>
      </w:r>
      <w:r w:rsidRPr="003D2DAF">
        <w:rPr>
          <w:u w:val="single"/>
        </w:rPr>
        <w:t xml:space="preserve">China is more likely </w:t>
      </w:r>
      <w:r w:rsidRPr="00F67D1D">
        <w:rPr>
          <w:highlight w:val="green"/>
          <w:u w:val="single"/>
        </w:rPr>
        <w:t xml:space="preserve">to </w:t>
      </w:r>
      <w:r w:rsidRPr="00F67D1D">
        <w:rPr>
          <w:b/>
          <w:bCs/>
          <w:highlight w:val="green"/>
          <w:u w:val="single"/>
        </w:rPr>
        <w:t>turn</w:t>
      </w:r>
      <w:r w:rsidRPr="001407E4">
        <w:rPr>
          <w:b/>
          <w:bCs/>
          <w:u w:val="single"/>
        </w:rPr>
        <w:t xml:space="preserve"> its attention </w:t>
      </w:r>
      <w:r w:rsidRPr="00F67D1D">
        <w:rPr>
          <w:b/>
          <w:bCs/>
          <w:highlight w:val="green"/>
          <w:u w:val="single"/>
        </w:rPr>
        <w:t>northward</w:t>
      </w:r>
      <w:r w:rsidRPr="00F67D1D">
        <w:rPr>
          <w:highlight w:val="green"/>
          <w:u w:val="single"/>
        </w:rPr>
        <w:t xml:space="preserve"> towards</w:t>
      </w:r>
      <w:r w:rsidRPr="003D2DAF">
        <w:rPr>
          <w:sz w:val="16"/>
        </w:rPr>
        <w:t xml:space="preserve"> Mongolia and </w:t>
      </w:r>
      <w:r w:rsidRPr="00F67D1D">
        <w:rPr>
          <w:highlight w:val="green"/>
          <w:u w:val="single"/>
        </w:rPr>
        <w:t>Russia</w:t>
      </w:r>
      <w:r w:rsidRPr="003D2DAF">
        <w:rPr>
          <w:sz w:val="16"/>
        </w:rPr>
        <w:t xml:space="preserve">. Considering that Mongolia has limited water resources, </w:t>
      </w:r>
      <w:r w:rsidRPr="003D2DAF">
        <w:rPr>
          <w:u w:val="single"/>
        </w:rPr>
        <w:t xml:space="preserve">Russia will present the most likely target if the </w:t>
      </w:r>
      <w:r w:rsidRPr="00F67D1D">
        <w:rPr>
          <w:highlight w:val="green"/>
          <w:u w:val="single"/>
        </w:rPr>
        <w:t>water resources</w:t>
      </w:r>
      <w:r w:rsidRPr="003D2DAF">
        <w:rPr>
          <w:u w:val="single"/>
        </w:rPr>
        <w:t xml:space="preserve"> within the present Chinese borders can no longer support its population demands</w:t>
      </w:r>
      <w:r w:rsidRPr="003D2DAF">
        <w:rPr>
          <w:sz w:val="16"/>
        </w:rPr>
        <w:t>.</w:t>
      </w:r>
    </w:p>
    <w:p w14:paraId="37298266" w14:textId="77777777" w:rsidR="007C36D8" w:rsidRPr="009F16A8" w:rsidRDefault="007C36D8" w:rsidP="007C36D8">
      <w:pPr>
        <w:pStyle w:val="Heading4"/>
        <w:rPr>
          <w:rFonts w:cs="Arial"/>
        </w:rPr>
      </w:pPr>
      <w:r>
        <w:rPr>
          <w:rFonts w:cs="Arial"/>
        </w:rPr>
        <w:t>CCP collapse causes a civil nuclear war</w:t>
      </w:r>
    </w:p>
    <w:p w14:paraId="4E7C53D4" w14:textId="77777777" w:rsidR="007C36D8" w:rsidRPr="009F16A8" w:rsidRDefault="007C36D8" w:rsidP="007C36D8">
      <w:r w:rsidRPr="009F16A8">
        <w:rPr>
          <w:rStyle w:val="Style13ptBold"/>
        </w:rPr>
        <w:t xml:space="preserve">Yee &amp; </w:t>
      </w:r>
      <w:proofErr w:type="spellStart"/>
      <w:r w:rsidRPr="009F16A8">
        <w:rPr>
          <w:rStyle w:val="Style13ptBold"/>
        </w:rPr>
        <w:t>Storey</w:t>
      </w:r>
      <w:proofErr w:type="spellEnd"/>
      <w:r w:rsidRPr="009F16A8">
        <w:rPr>
          <w:rStyle w:val="Style13ptBold"/>
        </w:rPr>
        <w:t xml:space="preserve"> ’13 </w:t>
      </w:r>
      <w:r w:rsidRPr="009F16A8">
        <w:rPr>
          <w:sz w:val="16"/>
          <w:szCs w:val="16"/>
        </w:rPr>
        <w:t xml:space="preserve">(Yee and </w:t>
      </w:r>
      <w:proofErr w:type="spellStart"/>
      <w:r w:rsidRPr="009F16A8">
        <w:rPr>
          <w:sz w:val="16"/>
          <w:szCs w:val="16"/>
        </w:rPr>
        <w:t>Storey</w:t>
      </w:r>
      <w:proofErr w:type="spellEnd"/>
      <w:r w:rsidRPr="009F16A8">
        <w:rPr>
          <w:sz w:val="16"/>
          <w:szCs w:val="16"/>
        </w:rPr>
        <w:t xml:space="preserve"> 13 Herbert - Professor of Politics and International Relations at the Hong Kong Baptist University. Ian - Lecturer in </w:t>
      </w:r>
      <w:proofErr w:type="spellStart"/>
      <w:r w:rsidRPr="009F16A8">
        <w:rPr>
          <w:sz w:val="16"/>
          <w:szCs w:val="16"/>
        </w:rPr>
        <w:t>Defence</w:t>
      </w:r>
      <w:proofErr w:type="spellEnd"/>
      <w:r w:rsidRPr="009F16A8">
        <w:rPr>
          <w:sz w:val="16"/>
          <w:szCs w:val="16"/>
        </w:rPr>
        <w:t xml:space="preserve"> Studies at Deakin University, Geelong, Australia. The China Threat: Perceptions, Myths, and Reality 2013 p. 15)</w:t>
      </w:r>
    </w:p>
    <w:p w14:paraId="14998E22" w14:textId="70594D1D" w:rsidR="007C36D8" w:rsidRPr="007C36D8" w:rsidRDefault="007C36D8" w:rsidP="007C36D8">
      <w:pPr>
        <w:rPr>
          <w:sz w:val="16"/>
        </w:rPr>
      </w:pPr>
      <w:r w:rsidRPr="009F16A8">
        <w:rPr>
          <w:sz w:val="16"/>
        </w:rPr>
        <w:t xml:space="preserve">The fourth factor contributing to the perception of a China threat is the fear of </w:t>
      </w:r>
      <w:r w:rsidRPr="009F16A8">
        <w:rPr>
          <w:u w:val="single"/>
        </w:rPr>
        <w:t>political</w:t>
      </w:r>
      <w:r w:rsidRPr="009F16A8">
        <w:rPr>
          <w:sz w:val="16"/>
        </w:rPr>
        <w:t xml:space="preserve"> and economic </w:t>
      </w:r>
      <w:r w:rsidRPr="00F67D1D">
        <w:rPr>
          <w:highlight w:val="green"/>
          <w:u w:val="single"/>
        </w:rPr>
        <w:t>collapse in the PRC, result</w:t>
      </w:r>
      <w:r w:rsidRPr="009F16A8">
        <w:rPr>
          <w:sz w:val="16"/>
        </w:rPr>
        <w:t xml:space="preserve">ing </w:t>
      </w:r>
      <w:r w:rsidRPr="00F67D1D">
        <w:rPr>
          <w:highlight w:val="green"/>
          <w:u w:val="single"/>
        </w:rPr>
        <w:t>in</w:t>
      </w:r>
      <w:r w:rsidRPr="009F16A8">
        <w:rPr>
          <w:u w:val="single"/>
        </w:rPr>
        <w:t xml:space="preserve"> </w:t>
      </w:r>
      <w:r w:rsidRPr="009F16A8">
        <w:rPr>
          <w:b/>
          <w:u w:val="single"/>
        </w:rPr>
        <w:t>territorial fragmentation</w:t>
      </w:r>
      <w:r w:rsidRPr="009F16A8">
        <w:rPr>
          <w:u w:val="single"/>
        </w:rPr>
        <w:t xml:space="preserve">, </w:t>
      </w:r>
      <w:r w:rsidRPr="00F67D1D">
        <w:rPr>
          <w:b/>
          <w:highlight w:val="green"/>
          <w:u w:val="single"/>
        </w:rPr>
        <w:t>civil war</w:t>
      </w:r>
      <w:r w:rsidRPr="00F67D1D">
        <w:rPr>
          <w:highlight w:val="green"/>
          <w:u w:val="single"/>
        </w:rPr>
        <w:t xml:space="preserve"> and</w:t>
      </w:r>
      <w:r w:rsidRPr="009F16A8">
        <w:rPr>
          <w:sz w:val="16"/>
        </w:rPr>
        <w:t xml:space="preserve"> waves of </w:t>
      </w:r>
      <w:r w:rsidRPr="009F16A8">
        <w:rPr>
          <w:b/>
          <w:u w:val="single"/>
        </w:rPr>
        <w:t>refugees</w:t>
      </w:r>
      <w:r w:rsidRPr="009F16A8">
        <w:rPr>
          <w:u w:val="single"/>
        </w:rPr>
        <w:t xml:space="preserve"> pouring into </w:t>
      </w:r>
      <w:proofErr w:type="spellStart"/>
      <w:r w:rsidRPr="009F16A8">
        <w:rPr>
          <w:u w:val="single"/>
        </w:rPr>
        <w:t>neighbouring</w:t>
      </w:r>
      <w:proofErr w:type="spellEnd"/>
      <w:r w:rsidRPr="009F16A8">
        <w:rPr>
          <w:u w:val="single"/>
        </w:rPr>
        <w:t xml:space="preserve"> countries</w:t>
      </w:r>
      <w:r w:rsidRPr="009F16A8">
        <w:rPr>
          <w:sz w:val="16"/>
        </w:rPr>
        <w:t xml:space="preserve">. Naturally, </w:t>
      </w:r>
      <w:r w:rsidRPr="009F16A8">
        <w:rPr>
          <w:u w:val="single"/>
        </w:rPr>
        <w:t>any</w:t>
      </w:r>
      <w:r w:rsidRPr="009F16A8">
        <w:rPr>
          <w:sz w:val="16"/>
        </w:rPr>
        <w:t xml:space="preserve"> or </w:t>
      </w:r>
      <w:proofErr w:type="gramStart"/>
      <w:r w:rsidRPr="009F16A8">
        <w:rPr>
          <w:sz w:val="16"/>
        </w:rPr>
        <w:t xml:space="preserve">all </w:t>
      </w:r>
      <w:r w:rsidRPr="009F16A8">
        <w:rPr>
          <w:u w:val="single"/>
        </w:rPr>
        <w:t>of</w:t>
      </w:r>
      <w:proofErr w:type="gramEnd"/>
      <w:r w:rsidRPr="009F16A8">
        <w:rPr>
          <w:u w:val="single"/>
        </w:rPr>
        <w:t xml:space="preserve"> these scenarios would </w:t>
      </w:r>
      <w:r w:rsidRPr="00F67D1D">
        <w:rPr>
          <w:highlight w:val="green"/>
          <w:u w:val="single"/>
        </w:rPr>
        <w:t xml:space="preserve">have a </w:t>
      </w:r>
      <w:r w:rsidRPr="00F67D1D">
        <w:rPr>
          <w:b/>
          <w:highlight w:val="green"/>
          <w:u w:val="single"/>
        </w:rPr>
        <w:t>profoundly negative impact on regional stability</w:t>
      </w:r>
      <w:r w:rsidRPr="009F16A8">
        <w:rPr>
          <w:sz w:val="16"/>
        </w:rPr>
        <w:t xml:space="preserve">. Today </w:t>
      </w:r>
      <w:r w:rsidRPr="009F16A8">
        <w:rPr>
          <w:u w:val="single"/>
        </w:rPr>
        <w:t>the Chinese leadership faces a raft of internal problems, including</w:t>
      </w:r>
      <w:r w:rsidRPr="009F16A8">
        <w:rPr>
          <w:sz w:val="16"/>
        </w:rPr>
        <w:t xml:space="preserve"> the </w:t>
      </w:r>
      <w:r w:rsidRPr="009F16A8">
        <w:rPr>
          <w:u w:val="single"/>
        </w:rPr>
        <w:t>increasing political demands</w:t>
      </w:r>
      <w:r w:rsidRPr="009F16A8">
        <w:rPr>
          <w:sz w:val="16"/>
        </w:rPr>
        <w:t xml:space="preserve"> of its citizens, a growing population, a shortage of natural resources and a deterioration in the natural environment caused by rapid </w:t>
      </w:r>
      <w:proofErr w:type="spellStart"/>
      <w:r w:rsidRPr="009F16A8">
        <w:rPr>
          <w:sz w:val="16"/>
        </w:rPr>
        <w:t>industrialisation</w:t>
      </w:r>
      <w:proofErr w:type="spellEnd"/>
      <w:r w:rsidRPr="009F16A8">
        <w:rPr>
          <w:sz w:val="16"/>
        </w:rPr>
        <w:t xml:space="preserve"> and pollution. These problems are putting a strain on the central government’s ability to govern effectively. </w:t>
      </w:r>
      <w:r w:rsidRPr="00F67D1D">
        <w:rPr>
          <w:highlight w:val="green"/>
          <w:u w:val="single"/>
        </w:rPr>
        <w:t>Political disintegration</w:t>
      </w:r>
      <w:r w:rsidRPr="009F16A8">
        <w:rPr>
          <w:sz w:val="16"/>
        </w:rPr>
        <w:t xml:space="preserve"> or a Chinese civil war </w:t>
      </w:r>
      <w:r w:rsidRPr="00F67D1D">
        <w:rPr>
          <w:highlight w:val="green"/>
          <w:u w:val="single"/>
        </w:rPr>
        <w:t xml:space="preserve">might result in </w:t>
      </w:r>
      <w:r w:rsidRPr="00F67D1D">
        <w:rPr>
          <w:b/>
          <w:highlight w:val="green"/>
          <w:u w:val="single"/>
        </w:rPr>
        <w:t>millions of</w:t>
      </w:r>
      <w:r w:rsidRPr="009F16A8">
        <w:rPr>
          <w:b/>
          <w:u w:val="single"/>
        </w:rPr>
        <w:t xml:space="preserve"> Chinese </w:t>
      </w:r>
      <w:r w:rsidRPr="00F67D1D">
        <w:rPr>
          <w:b/>
          <w:highlight w:val="green"/>
          <w:u w:val="single"/>
        </w:rPr>
        <w:t>refugees</w:t>
      </w:r>
      <w:r w:rsidRPr="009F16A8">
        <w:rPr>
          <w:u w:val="single"/>
        </w:rPr>
        <w:t xml:space="preserve"> seeking asylum in </w:t>
      </w:r>
      <w:proofErr w:type="spellStart"/>
      <w:r w:rsidRPr="009F16A8">
        <w:rPr>
          <w:u w:val="single"/>
        </w:rPr>
        <w:t>neighbouring</w:t>
      </w:r>
      <w:proofErr w:type="spellEnd"/>
      <w:r w:rsidRPr="009F16A8">
        <w:rPr>
          <w:u w:val="single"/>
        </w:rPr>
        <w:t xml:space="preserve"> countries</w:t>
      </w:r>
      <w:r w:rsidRPr="009F16A8">
        <w:rPr>
          <w:sz w:val="16"/>
        </w:rPr>
        <w:t xml:space="preserve">. </w:t>
      </w:r>
      <w:r w:rsidRPr="00F67D1D">
        <w:rPr>
          <w:highlight w:val="green"/>
          <w:u w:val="single"/>
        </w:rPr>
        <w:t>Such</w:t>
      </w:r>
      <w:r w:rsidRPr="009F16A8">
        <w:rPr>
          <w:u w:val="single"/>
        </w:rPr>
        <w:t xml:space="preserve"> an unprecedented exodus</w:t>
      </w:r>
      <w:r w:rsidRPr="009F16A8">
        <w:rPr>
          <w:sz w:val="16"/>
        </w:rPr>
        <w:t xml:space="preserve"> of refugees </w:t>
      </w:r>
      <w:r w:rsidRPr="009F16A8">
        <w:rPr>
          <w:u w:val="single"/>
        </w:rPr>
        <w:t xml:space="preserve">from a collapsed PRC </w:t>
      </w:r>
      <w:r w:rsidRPr="00F67D1D">
        <w:rPr>
          <w:highlight w:val="green"/>
          <w:u w:val="single"/>
        </w:rPr>
        <w:t>would</w:t>
      </w:r>
      <w:r w:rsidRPr="009F16A8">
        <w:rPr>
          <w:sz w:val="16"/>
        </w:rPr>
        <w:t xml:space="preserve"> no doubt </w:t>
      </w:r>
      <w:r w:rsidRPr="009F16A8">
        <w:rPr>
          <w:u w:val="single"/>
        </w:rPr>
        <w:t xml:space="preserve">put a </w:t>
      </w:r>
      <w:r w:rsidRPr="009F16A8">
        <w:rPr>
          <w:b/>
          <w:u w:val="single"/>
        </w:rPr>
        <w:t xml:space="preserve">severe </w:t>
      </w:r>
      <w:r w:rsidRPr="00F67D1D">
        <w:rPr>
          <w:b/>
          <w:highlight w:val="green"/>
          <w:u w:val="single"/>
        </w:rPr>
        <w:t>strain</w:t>
      </w:r>
      <w:r w:rsidRPr="009F16A8">
        <w:rPr>
          <w:u w:val="single"/>
        </w:rPr>
        <w:t xml:space="preserve"> on</w:t>
      </w:r>
      <w:r w:rsidRPr="009F16A8">
        <w:rPr>
          <w:sz w:val="16"/>
        </w:rPr>
        <w:t xml:space="preserve"> the limited resources of </w:t>
      </w:r>
      <w:r w:rsidRPr="00F67D1D">
        <w:rPr>
          <w:highlight w:val="green"/>
          <w:u w:val="single"/>
        </w:rPr>
        <w:t xml:space="preserve">China’s </w:t>
      </w:r>
      <w:proofErr w:type="spellStart"/>
      <w:r w:rsidRPr="00F67D1D">
        <w:rPr>
          <w:highlight w:val="green"/>
          <w:u w:val="single"/>
        </w:rPr>
        <w:t>neighbours</w:t>
      </w:r>
      <w:proofErr w:type="spellEnd"/>
      <w:r w:rsidRPr="00F67D1D">
        <w:rPr>
          <w:sz w:val="16"/>
          <w:highlight w:val="green"/>
        </w:rPr>
        <w:t xml:space="preserve">. </w:t>
      </w:r>
      <w:r w:rsidRPr="00F67D1D">
        <w:rPr>
          <w:highlight w:val="green"/>
          <w:u w:val="single"/>
        </w:rPr>
        <w:t>A fragmented China could</w:t>
      </w:r>
      <w:r w:rsidRPr="009F16A8">
        <w:rPr>
          <w:sz w:val="16"/>
        </w:rPr>
        <w:t xml:space="preserve"> also </w:t>
      </w:r>
      <w:r w:rsidRPr="00F67D1D">
        <w:rPr>
          <w:highlight w:val="green"/>
          <w:u w:val="single"/>
        </w:rPr>
        <w:t>result in</w:t>
      </w:r>
      <w:r w:rsidRPr="009F16A8">
        <w:rPr>
          <w:u w:val="single"/>
        </w:rPr>
        <w:t xml:space="preserve"> </w:t>
      </w:r>
      <w:r w:rsidRPr="009F16A8">
        <w:rPr>
          <w:b/>
          <w:u w:val="single"/>
        </w:rPr>
        <w:t>a</w:t>
      </w:r>
      <w:r w:rsidRPr="009F16A8">
        <w:rPr>
          <w:sz w:val="16"/>
        </w:rPr>
        <w:t xml:space="preserve">nother </w:t>
      </w:r>
      <w:r w:rsidRPr="009F16A8">
        <w:rPr>
          <w:b/>
          <w:u w:val="single"/>
        </w:rPr>
        <w:t>nightmare scenario</w:t>
      </w:r>
      <w:r w:rsidRPr="009F16A8">
        <w:rPr>
          <w:sz w:val="16"/>
        </w:rPr>
        <w:t>—</w:t>
      </w:r>
      <w:r w:rsidRPr="00F67D1D">
        <w:rPr>
          <w:b/>
          <w:highlight w:val="green"/>
          <w:u w:val="single"/>
        </w:rPr>
        <w:t>nuclear weapons falling into the hands of irresponsible local</w:t>
      </w:r>
      <w:r w:rsidRPr="009F16A8">
        <w:rPr>
          <w:sz w:val="16"/>
        </w:rPr>
        <w:t xml:space="preserve"> provincial </w:t>
      </w:r>
      <w:r w:rsidRPr="00F67D1D">
        <w:rPr>
          <w:b/>
          <w:highlight w:val="green"/>
          <w:u w:val="single"/>
        </w:rPr>
        <w:t>leaders</w:t>
      </w:r>
      <w:r w:rsidRPr="009F16A8">
        <w:rPr>
          <w:sz w:val="16"/>
        </w:rPr>
        <w:t xml:space="preserve"> or warlords.12 From </w:t>
      </w:r>
      <w:r w:rsidRPr="00F67D1D">
        <w:rPr>
          <w:rStyle w:val="StyleUnderline"/>
          <w:highlight w:val="green"/>
        </w:rPr>
        <w:t>this</w:t>
      </w:r>
      <w:r w:rsidRPr="009F16A8">
        <w:rPr>
          <w:sz w:val="16"/>
        </w:rPr>
        <w:t xml:space="preserve"> perspective</w:t>
      </w:r>
      <w:r w:rsidRPr="009F16A8">
        <w:rPr>
          <w:sz w:val="16"/>
          <w:szCs w:val="16"/>
        </w:rPr>
        <w:t xml:space="preserve">, a disintegrating China </w:t>
      </w:r>
      <w:r w:rsidRPr="00F67D1D">
        <w:rPr>
          <w:highlight w:val="green"/>
          <w:u w:val="single"/>
        </w:rPr>
        <w:t>would</w:t>
      </w:r>
      <w:r w:rsidRPr="009F16A8">
        <w:rPr>
          <w:sz w:val="16"/>
        </w:rPr>
        <w:t xml:space="preserve"> also </w:t>
      </w:r>
      <w:r w:rsidRPr="00F67D1D">
        <w:rPr>
          <w:b/>
          <w:highlight w:val="green"/>
          <w:u w:val="single"/>
        </w:rPr>
        <w:t>pose a threat to</w:t>
      </w:r>
      <w:r w:rsidRPr="009F16A8">
        <w:rPr>
          <w:sz w:val="16"/>
        </w:rPr>
        <w:t xml:space="preserve"> its </w:t>
      </w:r>
      <w:proofErr w:type="spellStart"/>
      <w:r w:rsidRPr="009F16A8">
        <w:rPr>
          <w:sz w:val="16"/>
        </w:rPr>
        <w:t>neighbours</w:t>
      </w:r>
      <w:proofErr w:type="spellEnd"/>
      <w:r w:rsidRPr="009F16A8">
        <w:rPr>
          <w:sz w:val="16"/>
        </w:rPr>
        <w:t xml:space="preserve"> and </w:t>
      </w:r>
      <w:r w:rsidRPr="00F67D1D">
        <w:rPr>
          <w:b/>
          <w:highlight w:val="green"/>
          <w:u w:val="single"/>
        </w:rPr>
        <w:t>the world</w:t>
      </w:r>
      <w:r w:rsidRPr="009F16A8">
        <w:rPr>
          <w:sz w:val="16"/>
        </w:rPr>
        <w:t>.</w:t>
      </w:r>
    </w:p>
    <w:p w14:paraId="50F4C82A" w14:textId="77777777" w:rsidR="009C788E" w:rsidRDefault="009C788E" w:rsidP="009C788E">
      <w:pPr>
        <w:pStyle w:val="Heading3"/>
      </w:pPr>
      <w:r>
        <w:t>1NC - Hegemony</w:t>
      </w:r>
    </w:p>
    <w:p w14:paraId="59AFC288" w14:textId="77777777" w:rsidR="009C788E" w:rsidRDefault="009C788E" w:rsidP="009C788E">
      <w:pPr>
        <w:pStyle w:val="Heading4"/>
      </w:pPr>
      <w:r>
        <w:t xml:space="preserve">The aff displaces the government </w:t>
      </w:r>
    </w:p>
    <w:p w14:paraId="46C6BBFD" w14:textId="77777777" w:rsidR="009C788E" w:rsidRPr="00B87E55" w:rsidRDefault="009C788E" w:rsidP="009C788E">
      <w:pPr>
        <w:pStyle w:val="Heading4"/>
      </w:pPr>
      <w:r>
        <w:t>&lt;&lt;&lt;Neg reads Green&gt;&gt;&gt;</w:t>
      </w:r>
    </w:p>
    <w:p w14:paraId="5126B7EB" w14:textId="77777777" w:rsidR="009C788E" w:rsidRPr="00086D60" w:rsidRDefault="009C788E" w:rsidP="009C788E">
      <w:r>
        <w:t xml:space="preserve">Alexis </w:t>
      </w:r>
      <w:proofErr w:type="gramStart"/>
      <w:r>
        <w:t xml:space="preserve">Pauline  </w:t>
      </w:r>
      <w:r w:rsidRPr="00B87E55">
        <w:rPr>
          <w:rStyle w:val="Style13ptBold"/>
        </w:rPr>
        <w:t>1</w:t>
      </w:r>
      <w:proofErr w:type="gramEnd"/>
      <w:r>
        <w:rPr>
          <w:rStyle w:val="Style13ptBold"/>
        </w:rPr>
        <w:t xml:space="preserve">AC </w:t>
      </w:r>
      <w:r w:rsidRPr="00B87E55">
        <w:rPr>
          <w:rStyle w:val="Style13ptBold"/>
        </w:rPr>
        <w:t>Gumbs</w:t>
      </w:r>
      <w:r w:rsidRPr="00086D60">
        <w:rPr>
          <w:rFonts w:eastAsiaTheme="majorEastAsia" w:cstheme="majorBidi"/>
          <w:b/>
          <w:iCs/>
          <w:sz w:val="26"/>
        </w:rPr>
        <w:t>, 20</w:t>
      </w:r>
      <w:r w:rsidRPr="00086D60">
        <w:t xml:space="preserve"> (</w:t>
      </w:r>
      <w:r>
        <w:t xml:space="preserve">Alexis Pauline </w:t>
      </w:r>
      <w:r w:rsidRPr="00086D60">
        <w:t>Gumbs, Undrowned</w:t>
      </w:r>
      <w:r>
        <w:t xml:space="preserve"> p.79-80</w:t>
      </w:r>
      <w:r w:rsidRPr="00086D60">
        <w:t xml:space="preserve">, </w:t>
      </w:r>
      <w:r>
        <w:t>AK Press</w:t>
      </w:r>
      <w:r w:rsidRPr="00086D60">
        <w:t>, https://www.akpress.org/undrowned.html, 11-17-2020)//</w:t>
      </w:r>
      <w:proofErr w:type="spellStart"/>
      <w:r w:rsidRPr="00086D60">
        <w:t>iLake</w:t>
      </w:r>
      <w:proofErr w:type="spellEnd"/>
      <w:r w:rsidRPr="00086D60">
        <w:t>-</w:t>
      </w:r>
      <w:r w:rsidRPr="00086D60">
        <w:rPr>
          <w:rFonts w:ascii="Segoe UI Emoji" w:hAnsi="Segoe UI Emoji" w:cs="Segoe UI Emoji"/>
        </w:rPr>
        <w:t>💣🍔</w:t>
      </w:r>
      <w:r w:rsidRPr="00086D60">
        <w:t xml:space="preserve">  </w:t>
      </w:r>
    </w:p>
    <w:p w14:paraId="556A987F" w14:textId="77777777" w:rsidR="009C788E" w:rsidRPr="00653086" w:rsidRDefault="009C788E" w:rsidP="009C788E">
      <w:pPr>
        <w:rPr>
          <w:u w:val="single"/>
        </w:rPr>
      </w:pPr>
      <w:proofErr w:type="gramStart"/>
      <w:r w:rsidRPr="00C356F6">
        <w:rPr>
          <w:sz w:val="16"/>
        </w:rPr>
        <w:t>Apparently</w:t>
      </w:r>
      <w:proofErr w:type="gramEnd"/>
      <w:r w:rsidRPr="00C356F6">
        <w:rPr>
          <w:sz w:val="16"/>
        </w:rPr>
        <w:t xml:space="preserve"> </w:t>
      </w:r>
      <w:r w:rsidRPr="00A567C5">
        <w:rPr>
          <w:rStyle w:val="StyleUnderline"/>
          <w:highlight w:val="cyan"/>
        </w:rPr>
        <w:t>the Black-chinned dolphin</w:t>
      </w:r>
      <w:r w:rsidRPr="00C356F6">
        <w:rPr>
          <w:sz w:val="16"/>
        </w:rPr>
        <w:t xml:space="preserve"> in Tierra del Fuego and the southern coast of South America does not whistle, she thrashes. Sometimes </w:t>
      </w:r>
      <w:proofErr w:type="spellStart"/>
      <w:r w:rsidRPr="00653086">
        <w:rPr>
          <w:u w:val="single"/>
        </w:rPr>
        <w:t>Lagenothynchus</w:t>
      </w:r>
      <w:proofErr w:type="spellEnd"/>
      <w:r w:rsidRPr="00653086">
        <w:rPr>
          <w:u w:val="single"/>
        </w:rPr>
        <w:t xml:space="preserve"> australis is called an “entrance” animal because she </w:t>
      </w:r>
      <w:r w:rsidRPr="00A567C5">
        <w:rPr>
          <w:highlight w:val="cyan"/>
          <w:u w:val="single"/>
        </w:rPr>
        <w:t xml:space="preserve">lives in the swift moving water, </w:t>
      </w:r>
      <w:r w:rsidRPr="00A567C5">
        <w:rPr>
          <w:b/>
          <w:bCs/>
          <w:highlight w:val="cyan"/>
          <w:u w:val="single"/>
        </w:rPr>
        <w:t>the narrow spaces</w:t>
      </w:r>
      <w:r w:rsidRPr="004C48C2">
        <w:rPr>
          <w:u w:val="single"/>
        </w:rPr>
        <w:t>, the entrances to channels, the kelp forests, and estuaries.</w:t>
      </w:r>
      <w:r w:rsidRPr="00C356F6">
        <w:rPr>
          <w:sz w:val="16"/>
        </w:rPr>
        <w:t xml:space="preserve"> Maybe Audre Lorde would say she loves in doorways coming and going.29 Though they are one of the few dolphins that scientists believe never whistle, they must communicate somehow because they choreograph. Sometimes they stretch out into a line to feed </w:t>
      </w:r>
      <w:proofErr w:type="gramStart"/>
      <w:r w:rsidRPr="00C356F6">
        <w:rPr>
          <w:sz w:val="16"/>
        </w:rPr>
        <w:t>cooperatively, or</w:t>
      </w:r>
      <w:proofErr w:type="gramEnd"/>
      <w:r w:rsidRPr="00C356F6">
        <w:rPr>
          <w:sz w:val="16"/>
        </w:rPr>
        <w:t xml:space="preserve"> make a large circle. Or </w:t>
      </w:r>
      <w:r w:rsidRPr="004C48C2">
        <w:rPr>
          <w:u w:val="single"/>
        </w:rPr>
        <w:t xml:space="preserve">in their most </w:t>
      </w:r>
      <w:proofErr w:type="gramStart"/>
      <w:r w:rsidRPr="004C48C2">
        <w:rPr>
          <w:u w:val="single"/>
        </w:rPr>
        <w:t>impressive synchronized</w:t>
      </w:r>
      <w:proofErr w:type="gramEnd"/>
      <w:r w:rsidRPr="004C48C2">
        <w:rPr>
          <w:u w:val="single"/>
        </w:rPr>
        <w:t xml:space="preserve"> swimming move, they make a flower formation with their bodies and flail until they create their own whirlpool and everyone eats.</w:t>
      </w:r>
      <w:r w:rsidRPr="00C356F6">
        <w:rPr>
          <w:sz w:val="16"/>
        </w:rPr>
        <w:t xml:space="preserve"> Yes. </w:t>
      </w:r>
      <w:r w:rsidRPr="00A567C5">
        <w:rPr>
          <w:highlight w:val="cyan"/>
          <w:u w:val="single"/>
        </w:rPr>
        <w:t>Sometimes you</w:t>
      </w:r>
      <w:r w:rsidRPr="004C48C2">
        <w:rPr>
          <w:u w:val="single"/>
        </w:rPr>
        <w:t xml:space="preserve"> do </w:t>
      </w:r>
      <w:r w:rsidRPr="00A567C5">
        <w:rPr>
          <w:highlight w:val="cyan"/>
          <w:u w:val="single"/>
        </w:rPr>
        <w:t xml:space="preserve">have to make your own whirlpool, redirect the waters, </w:t>
      </w:r>
      <w:r w:rsidRPr="00B87E55">
        <w:rPr>
          <w:b/>
          <w:bCs/>
          <w:highlight w:val="green"/>
          <w:u w:val="single"/>
        </w:rPr>
        <w:t xml:space="preserve">initiate a </w:t>
      </w:r>
      <w:r w:rsidRPr="00B87E55">
        <w:rPr>
          <w:rStyle w:val="Emphasis"/>
          <w:highlight w:val="green"/>
        </w:rPr>
        <w:t>spiral of momentum that can displace whole governments</w:t>
      </w:r>
      <w:r w:rsidRPr="00A567C5">
        <w:rPr>
          <w:rStyle w:val="StyleUnderline"/>
          <w:highlight w:val="cyan"/>
        </w:rPr>
        <w:t>. And I respect</w:t>
      </w:r>
      <w:r w:rsidRPr="00653086">
        <w:rPr>
          <w:rStyle w:val="StyleUnderline"/>
        </w:rPr>
        <w:t xml:space="preserve"> that. Respect</w:t>
      </w:r>
      <w:r w:rsidRPr="004C48C2">
        <w:rPr>
          <w:u w:val="single"/>
        </w:rPr>
        <w:t xml:space="preserve"> </w:t>
      </w:r>
      <w:r w:rsidRPr="00A567C5">
        <w:rPr>
          <w:highlight w:val="cyan"/>
          <w:u w:val="single"/>
        </w:rPr>
        <w:t>and love</w:t>
      </w:r>
      <w:r w:rsidRPr="004C48C2">
        <w:rPr>
          <w:u w:val="single"/>
        </w:rPr>
        <w:t xml:space="preserve"> for </w:t>
      </w:r>
      <w:r w:rsidRPr="00A567C5">
        <w:rPr>
          <w:highlight w:val="cyan"/>
          <w:u w:val="single"/>
        </w:rPr>
        <w:t xml:space="preserve">those who thrive in narrow places, the </w:t>
      </w:r>
      <w:r w:rsidRPr="00A567C5">
        <w:rPr>
          <w:b/>
          <w:bCs/>
          <w:highlight w:val="cyan"/>
          <w:u w:val="single"/>
        </w:rPr>
        <w:t>in-between spaces of change</w:t>
      </w:r>
      <w:r w:rsidRPr="00A567C5">
        <w:rPr>
          <w:rStyle w:val="StyleUnderline"/>
          <w:highlight w:val="cyan"/>
        </w:rPr>
        <w:t xml:space="preserve">. </w:t>
      </w:r>
      <w:r w:rsidRPr="00B87E55">
        <w:rPr>
          <w:highlight w:val="green"/>
          <w:u w:val="single"/>
        </w:rPr>
        <w:t xml:space="preserve">Gratitude to those who have made </w:t>
      </w:r>
      <w:r w:rsidRPr="00B87E55">
        <w:rPr>
          <w:rStyle w:val="Emphasis"/>
          <w:highlight w:val="green"/>
        </w:rPr>
        <w:t>movement their method, upheaval their home</w:t>
      </w:r>
      <w:r w:rsidRPr="00653086">
        <w:rPr>
          <w:rStyle w:val="Emphasis"/>
        </w:rPr>
        <w:t>.</w:t>
      </w:r>
      <w:r w:rsidRPr="00C356F6">
        <w:rPr>
          <w:sz w:val="16"/>
        </w:rPr>
        <w:t xml:space="preserve"> And who, without even a whistle, know when to get in line, when to make a circle, when to spin the ocean. And know it with the drum of their whole bodies. Who have so practiced merengue that they know just when to </w:t>
      </w:r>
      <w:proofErr w:type="gramStart"/>
      <w:r w:rsidRPr="00C356F6">
        <w:rPr>
          <w:sz w:val="16"/>
        </w:rPr>
        <w:t>turn.</w:t>
      </w:r>
      <w:proofErr w:type="gramEnd"/>
      <w:r w:rsidRPr="00C356F6">
        <w:rPr>
          <w:sz w:val="16"/>
        </w:rPr>
        <w:t xml:space="preserve"> </w:t>
      </w:r>
      <w:r w:rsidRPr="00A567C5">
        <w:rPr>
          <w:highlight w:val="cyan"/>
          <w:u w:val="single"/>
        </w:rPr>
        <w:t>Whose</w:t>
      </w:r>
      <w:r w:rsidRPr="004C48C2">
        <w:rPr>
          <w:u w:val="single"/>
        </w:rPr>
        <w:t xml:space="preserve"> </w:t>
      </w:r>
      <w:proofErr w:type="spellStart"/>
      <w:r w:rsidRPr="004C48C2">
        <w:rPr>
          <w:u w:val="single"/>
        </w:rPr>
        <w:t>bomba</w:t>
      </w:r>
      <w:proofErr w:type="spellEnd"/>
      <w:r w:rsidRPr="004C48C2">
        <w:rPr>
          <w:u w:val="single"/>
        </w:rPr>
        <w:t xml:space="preserve"> </w:t>
      </w:r>
      <w:r w:rsidRPr="00A567C5">
        <w:rPr>
          <w:highlight w:val="cyan"/>
          <w:u w:val="single"/>
        </w:rPr>
        <w:t xml:space="preserve">call and response has become seismic now. </w:t>
      </w:r>
      <w:r w:rsidRPr="00A567C5">
        <w:rPr>
          <w:b/>
          <w:bCs/>
          <w:highlight w:val="cyan"/>
          <w:u w:val="single"/>
        </w:rPr>
        <w:t>Impossible to ignore</w:t>
      </w:r>
      <w:r w:rsidRPr="00A567C5">
        <w:rPr>
          <w:highlight w:val="cyan"/>
          <w:u w:val="single"/>
        </w:rPr>
        <w:t>.</w:t>
      </w:r>
      <w:r w:rsidRPr="004C48C2">
        <w:rPr>
          <w:u w:val="single"/>
        </w:rPr>
        <w:t xml:space="preserve"> And </w:t>
      </w:r>
      <w:r w:rsidRPr="00A567C5">
        <w:rPr>
          <w:highlight w:val="cyan"/>
          <w:u w:val="single"/>
        </w:rPr>
        <w:t xml:space="preserve">thank you for your grace, the way your </w:t>
      </w:r>
      <w:r w:rsidRPr="00A567C5">
        <w:rPr>
          <w:b/>
          <w:bCs/>
          <w:highlight w:val="cyan"/>
          <w:u w:val="single"/>
        </w:rPr>
        <w:t>necessary agility in the face of closed doors and narrow passages</w:t>
      </w:r>
      <w:r w:rsidRPr="004C48C2">
        <w:rPr>
          <w:u w:val="single"/>
        </w:rPr>
        <w:t xml:space="preserve"> has made you that much more attuned to how we move together</w:t>
      </w:r>
      <w:r w:rsidRPr="00C356F6">
        <w:rPr>
          <w:sz w:val="16"/>
        </w:rPr>
        <w:t xml:space="preserve">. And thank you for your willingness to churn the waters up. Alone you are an acrobat, the bravest of survivors. </w:t>
      </w:r>
      <w:r w:rsidRPr="004C48C2">
        <w:rPr>
          <w:u w:val="single"/>
        </w:rPr>
        <w:t>Together though, we show the ocean the edge of itself, show the tide the turn within us. Thrash a language out of action. Get fluent, loved ones. Watch our bodies. We speak change.</w:t>
      </w:r>
    </w:p>
    <w:p w14:paraId="75693014" w14:textId="77777777" w:rsidR="009C788E" w:rsidRPr="00B87E55" w:rsidRDefault="009C788E" w:rsidP="007C36D8"/>
    <w:p w14:paraId="5F665757" w14:textId="77777777" w:rsidR="009C788E" w:rsidRPr="00394BD3" w:rsidRDefault="009C788E" w:rsidP="009C788E">
      <w:pPr>
        <w:pStyle w:val="Heading4"/>
        <w:rPr>
          <w:rFonts w:cs="Times New Roman"/>
        </w:rPr>
      </w:pPr>
      <w:r w:rsidRPr="00394BD3">
        <w:rPr>
          <w:rFonts w:cs="Times New Roman"/>
        </w:rPr>
        <w:t xml:space="preserve">Retrenchment throws the world into chaos – allied </w:t>
      </w:r>
      <w:proofErr w:type="spellStart"/>
      <w:r w:rsidRPr="00394BD3">
        <w:rPr>
          <w:rFonts w:cs="Times New Roman"/>
        </w:rPr>
        <w:t>prolif</w:t>
      </w:r>
      <w:proofErr w:type="spellEnd"/>
      <w:r w:rsidRPr="00394BD3">
        <w:rPr>
          <w:rFonts w:cs="Times New Roman"/>
        </w:rPr>
        <w:t>, adversarial testing, and spheres of influence escalate every scenario for great power war.</w:t>
      </w:r>
    </w:p>
    <w:p w14:paraId="743189FB" w14:textId="77777777" w:rsidR="009C788E" w:rsidRPr="00394BD3" w:rsidRDefault="009C788E" w:rsidP="009C788E">
      <w:r w:rsidRPr="00394BD3">
        <w:rPr>
          <w:rStyle w:val="Style13ptBold"/>
        </w:rPr>
        <w:t>Wright 20</w:t>
      </w:r>
      <w:r w:rsidRPr="00394BD3">
        <w:t xml:space="preserve">, Director, Center on the US &amp; Europe and Sr. Fellow, Project on International Order &amp; Strategy at Brookings (Thomas, March/April 2020, The Folly of Retrenchment: Why America Can’t Withdraw from the World, Foreign Affairs, </w:t>
      </w:r>
      <w:hyperlink r:id="rId22" w:history="1">
        <w:r w:rsidRPr="00394BD3">
          <w:rPr>
            <w:rStyle w:val="Hyperlink"/>
          </w:rPr>
          <w:t>https://www.foreignaffairs.com/articles/2020-02-10/folly-retrenchment</w:t>
        </w:r>
      </w:hyperlink>
      <w:r w:rsidRPr="00394BD3">
        <w:t>)</w:t>
      </w:r>
    </w:p>
    <w:p w14:paraId="2B87592C" w14:textId="0E8BDDC5" w:rsidR="009C788E" w:rsidRDefault="009C788E" w:rsidP="009C788E">
      <w:pPr>
        <w:rPr>
          <w:sz w:val="16"/>
        </w:rPr>
      </w:pPr>
      <w:r w:rsidRPr="002C7339">
        <w:rPr>
          <w:sz w:val="16"/>
        </w:rPr>
        <w:t xml:space="preserve">This is a false promise, for </w:t>
      </w:r>
      <w:proofErr w:type="gramStart"/>
      <w:r w:rsidRPr="002C7339">
        <w:rPr>
          <w:sz w:val="16"/>
        </w:rPr>
        <w:t>a number of</w:t>
      </w:r>
      <w:proofErr w:type="gramEnd"/>
      <w:r w:rsidRPr="002C7339">
        <w:rPr>
          <w:sz w:val="16"/>
        </w:rPr>
        <w:t xml:space="preserve"> reasons. First, retrenchment would worsen regional security competition in Europe and Asia. The realists recognize that the U.S. military presence in Europe and Asia does dampen security competition, but they claim that it does so at too high a price—and one that, at any rate, should be paid by U.S. allies in the regions themselves. Although </w:t>
      </w:r>
      <w:r w:rsidRPr="00CE40B3">
        <w:rPr>
          <w:rStyle w:val="StyleUnderline"/>
          <w:highlight w:val="cyan"/>
        </w:rPr>
        <w:t>pulling back</w:t>
      </w:r>
      <w:r w:rsidRPr="00394BD3">
        <w:rPr>
          <w:rStyle w:val="StyleUnderline"/>
        </w:rPr>
        <w:t xml:space="preserve"> would </w:t>
      </w:r>
      <w:r w:rsidRPr="00CE40B3">
        <w:rPr>
          <w:rStyle w:val="StyleUnderline"/>
          <w:highlight w:val="cyan"/>
        </w:rPr>
        <w:t xml:space="preserve">invite </w:t>
      </w:r>
      <w:r w:rsidRPr="00CE40B3">
        <w:rPr>
          <w:rStyle w:val="Emphasis"/>
          <w:highlight w:val="cyan"/>
        </w:rPr>
        <w:t>regional security competition</w:t>
      </w:r>
      <w:r w:rsidRPr="002C7339">
        <w:rPr>
          <w:sz w:val="16"/>
        </w:rPr>
        <w:t xml:space="preserve">, realist retrenchers admit, the United States could be safer in a more dangerous world because regional rivals would check one another. </w:t>
      </w:r>
      <w:r w:rsidRPr="00394BD3">
        <w:rPr>
          <w:rStyle w:val="StyleUnderline"/>
        </w:rPr>
        <w:t xml:space="preserve">This is </w:t>
      </w:r>
      <w:r w:rsidRPr="00CE40B3">
        <w:rPr>
          <w:rStyle w:val="StyleUnderline"/>
          <w:highlight w:val="cyan"/>
        </w:rPr>
        <w:t>a perilous gambit</w:t>
      </w:r>
      <w:r w:rsidRPr="002C7339">
        <w:rPr>
          <w:sz w:val="16"/>
        </w:rPr>
        <w:t xml:space="preserve">, however, </w:t>
      </w:r>
      <w:r w:rsidRPr="00394BD3">
        <w:rPr>
          <w:rStyle w:val="StyleUnderline"/>
        </w:rPr>
        <w:t xml:space="preserve">because </w:t>
      </w:r>
      <w:r w:rsidRPr="00CE40B3">
        <w:rPr>
          <w:rStyle w:val="StyleUnderline"/>
          <w:highlight w:val="cyan"/>
        </w:rPr>
        <w:t>regional conflicts</w:t>
      </w:r>
      <w:r w:rsidRPr="00394BD3">
        <w:rPr>
          <w:rStyle w:val="StyleUnderline"/>
        </w:rPr>
        <w:t xml:space="preserve"> often end up </w:t>
      </w:r>
      <w:r w:rsidRPr="00CE40B3">
        <w:rPr>
          <w:rStyle w:val="Emphasis"/>
          <w:highlight w:val="cyan"/>
        </w:rPr>
        <w:t>implicat</w:t>
      </w:r>
      <w:r w:rsidRPr="00394BD3">
        <w:rPr>
          <w:rStyle w:val="Emphasis"/>
        </w:rPr>
        <w:t xml:space="preserve">ing </w:t>
      </w:r>
      <w:r w:rsidRPr="00CE40B3">
        <w:rPr>
          <w:rStyle w:val="Emphasis"/>
          <w:highlight w:val="cyan"/>
        </w:rPr>
        <w:t>U.S. interests</w:t>
      </w:r>
      <w:r w:rsidRPr="002C7339">
        <w:rPr>
          <w:sz w:val="16"/>
        </w:rPr>
        <w:t xml:space="preserve">. </w:t>
      </w:r>
      <w:r w:rsidRPr="00394BD3">
        <w:rPr>
          <w:rStyle w:val="StyleUnderline"/>
        </w:rPr>
        <w:t xml:space="preserve">They might thus end up </w:t>
      </w:r>
      <w:r w:rsidRPr="00CE40B3">
        <w:rPr>
          <w:rStyle w:val="Emphasis"/>
          <w:highlight w:val="cyan"/>
        </w:rPr>
        <w:t>drawing the U</w:t>
      </w:r>
      <w:r w:rsidRPr="00394BD3">
        <w:rPr>
          <w:rStyle w:val="Emphasis"/>
        </w:rPr>
        <w:t xml:space="preserve">nited </w:t>
      </w:r>
      <w:r w:rsidRPr="00CE40B3">
        <w:rPr>
          <w:rStyle w:val="Emphasis"/>
          <w:highlight w:val="cyan"/>
        </w:rPr>
        <w:t>S</w:t>
      </w:r>
      <w:r w:rsidRPr="00394BD3">
        <w:rPr>
          <w:rStyle w:val="Emphasis"/>
        </w:rPr>
        <w:t xml:space="preserve">tates </w:t>
      </w:r>
      <w:r w:rsidRPr="00CE40B3">
        <w:rPr>
          <w:rStyle w:val="Emphasis"/>
          <w:highlight w:val="cyan"/>
        </w:rPr>
        <w:t>back in</w:t>
      </w:r>
      <w:r w:rsidRPr="002C7339">
        <w:rPr>
          <w:sz w:val="16"/>
          <w:highlight w:val="cyan"/>
        </w:rPr>
        <w:t xml:space="preserve"> </w:t>
      </w:r>
      <w:r w:rsidRPr="00394BD3">
        <w:rPr>
          <w:rStyle w:val="StyleUnderline"/>
        </w:rPr>
        <w:t xml:space="preserve">after it has left—resulting in a much </w:t>
      </w:r>
      <w:r w:rsidRPr="00CE40B3">
        <w:rPr>
          <w:rStyle w:val="StyleUnderline"/>
          <w:highlight w:val="cyan"/>
        </w:rPr>
        <w:t>more dangerous</w:t>
      </w:r>
      <w:r w:rsidRPr="00394BD3">
        <w:rPr>
          <w:rStyle w:val="StyleUnderline"/>
        </w:rPr>
        <w:t xml:space="preserve"> venture </w:t>
      </w:r>
      <w:r w:rsidRPr="00CE40B3">
        <w:rPr>
          <w:rStyle w:val="StyleUnderline"/>
          <w:highlight w:val="cyan"/>
        </w:rPr>
        <w:t>than heading off</w:t>
      </w:r>
      <w:r w:rsidRPr="00394BD3">
        <w:rPr>
          <w:rStyle w:val="StyleUnderline"/>
        </w:rPr>
        <w:t xml:space="preserve"> the </w:t>
      </w:r>
      <w:r w:rsidRPr="00CE40B3">
        <w:rPr>
          <w:rStyle w:val="StyleUnderline"/>
          <w:highlight w:val="cyan"/>
        </w:rPr>
        <w:t>conflict in the first place</w:t>
      </w:r>
      <w:r w:rsidRPr="00394BD3">
        <w:rPr>
          <w:rStyle w:val="StyleUnderline"/>
        </w:rPr>
        <w:t xml:space="preserve"> by staying</w:t>
      </w:r>
      <w:r w:rsidRPr="002C7339">
        <w:rPr>
          <w:sz w:val="16"/>
        </w:rPr>
        <w:t xml:space="preserve">. Realist retrenchment reveals a hubris that the United States can control consequences and prevent crises from erupting into war. A U.S. pullback from Europe or Asia is more likely to embolden regional powers. The progressives’ view of regional security is similarly flawed. These retrenchers reject the idea that regional security competition will intensify if the United States leaves. In fact, they argue, U.S. alliances often promote competition, as in the Middle East, where U.S. support for Saudi Arabia and the United Arab Emirates has emboldened those countries in their cold war with Iran. But this logic does not apply to </w:t>
      </w:r>
      <w:r w:rsidRPr="00394BD3">
        <w:rPr>
          <w:rStyle w:val="StyleUnderline"/>
        </w:rPr>
        <w:t xml:space="preserve">Europe or Asia, where U.S. </w:t>
      </w:r>
      <w:r w:rsidRPr="00CE40B3">
        <w:rPr>
          <w:rStyle w:val="Emphasis"/>
          <w:highlight w:val="cyan"/>
        </w:rPr>
        <w:t>allies have behaved responsibly</w:t>
      </w:r>
      <w:r w:rsidRPr="002C7339">
        <w:rPr>
          <w:sz w:val="16"/>
        </w:rPr>
        <w:t xml:space="preserve">. </w:t>
      </w:r>
      <w:r w:rsidRPr="00394BD3">
        <w:rPr>
          <w:rStyle w:val="StyleUnderline"/>
        </w:rPr>
        <w:t xml:space="preserve">A U.S. </w:t>
      </w:r>
      <w:r w:rsidRPr="00CE40B3">
        <w:rPr>
          <w:rStyle w:val="StyleUnderline"/>
          <w:highlight w:val="cyan"/>
        </w:rPr>
        <w:t>pullback</w:t>
      </w:r>
      <w:r w:rsidRPr="00394BD3">
        <w:rPr>
          <w:rStyle w:val="StyleUnderline"/>
        </w:rPr>
        <w:t xml:space="preserve"> from those places </w:t>
      </w:r>
      <w:r w:rsidRPr="00CE40B3">
        <w:rPr>
          <w:rStyle w:val="StyleUnderline"/>
          <w:highlight w:val="cyan"/>
        </w:rPr>
        <w:t xml:space="preserve">is more likely to </w:t>
      </w:r>
      <w:r w:rsidRPr="00CE40B3">
        <w:rPr>
          <w:rStyle w:val="Emphasis"/>
          <w:highlight w:val="cyan"/>
        </w:rPr>
        <w:t>embolden</w:t>
      </w:r>
      <w:r w:rsidRPr="00394BD3">
        <w:rPr>
          <w:rStyle w:val="Emphasis"/>
        </w:rPr>
        <w:t xml:space="preserve"> the regional powers</w:t>
      </w:r>
      <w:r w:rsidRPr="002C7339">
        <w:rPr>
          <w:sz w:val="16"/>
        </w:rPr>
        <w:t xml:space="preserve">. Since 2008, Russia has invaded two of its neighbors that are not members of NATO, and </w:t>
      </w:r>
      <w:r w:rsidRPr="00CE40B3">
        <w:rPr>
          <w:rStyle w:val="StyleUnderline"/>
          <w:highlight w:val="cyan"/>
        </w:rPr>
        <w:t>if the Baltic</w:t>
      </w:r>
      <w:r w:rsidRPr="00394BD3">
        <w:rPr>
          <w:rStyle w:val="StyleUnderline"/>
        </w:rPr>
        <w:t xml:space="preserve"> states </w:t>
      </w:r>
      <w:r w:rsidRPr="00CE40B3">
        <w:rPr>
          <w:rStyle w:val="StyleUnderline"/>
          <w:highlight w:val="cyan"/>
        </w:rPr>
        <w:t>were no longer protected by</w:t>
      </w:r>
      <w:r w:rsidRPr="00394BD3">
        <w:rPr>
          <w:rStyle w:val="StyleUnderline"/>
        </w:rPr>
        <w:t xml:space="preserve"> a </w:t>
      </w:r>
      <w:r w:rsidRPr="00CE40B3">
        <w:rPr>
          <w:rStyle w:val="StyleUnderline"/>
          <w:highlight w:val="cyan"/>
        </w:rPr>
        <w:t>U.S</w:t>
      </w:r>
      <w:r w:rsidRPr="00394BD3">
        <w:rPr>
          <w:rStyle w:val="StyleUnderline"/>
        </w:rPr>
        <w:t xml:space="preserve">. security </w:t>
      </w:r>
      <w:r w:rsidRPr="00CE40B3">
        <w:rPr>
          <w:rStyle w:val="StyleUnderline"/>
          <w:highlight w:val="cyan"/>
        </w:rPr>
        <w:t>guarantee</w:t>
      </w:r>
      <w:r w:rsidRPr="00394BD3">
        <w:rPr>
          <w:rStyle w:val="StyleUnderline"/>
        </w:rPr>
        <w:t xml:space="preserve">, it is conceivable that </w:t>
      </w:r>
      <w:r w:rsidRPr="00CE40B3">
        <w:rPr>
          <w:rStyle w:val="Emphasis"/>
          <w:highlight w:val="cyan"/>
        </w:rPr>
        <w:t>Russia would test the boundaries</w:t>
      </w:r>
      <w:r w:rsidRPr="002C7339">
        <w:rPr>
          <w:sz w:val="16"/>
        </w:rPr>
        <w:t xml:space="preserve"> </w:t>
      </w:r>
      <w:r w:rsidRPr="00394BD3">
        <w:rPr>
          <w:rStyle w:val="StyleUnderline"/>
        </w:rPr>
        <w:t>with gray-zone warfare</w:t>
      </w:r>
      <w:r w:rsidRPr="002C7339">
        <w:rPr>
          <w:sz w:val="16"/>
        </w:rPr>
        <w:t xml:space="preserve">. </w:t>
      </w:r>
      <w:r w:rsidRPr="00394BD3">
        <w:rPr>
          <w:rStyle w:val="StyleUnderline"/>
        </w:rPr>
        <w:t xml:space="preserve">In East Asia, a U.S. withdrawal would force </w:t>
      </w:r>
      <w:r w:rsidRPr="00CE40B3">
        <w:rPr>
          <w:rStyle w:val="Emphasis"/>
          <w:highlight w:val="cyan"/>
        </w:rPr>
        <w:t>Japan</w:t>
      </w:r>
      <w:r w:rsidRPr="00394BD3">
        <w:rPr>
          <w:rStyle w:val="Emphasis"/>
        </w:rPr>
        <w:t xml:space="preserve"> to </w:t>
      </w:r>
      <w:r w:rsidRPr="00CE40B3">
        <w:rPr>
          <w:rStyle w:val="Emphasis"/>
          <w:highlight w:val="cyan"/>
        </w:rPr>
        <w:t>increase its defense</w:t>
      </w:r>
      <w:r w:rsidRPr="00394BD3">
        <w:rPr>
          <w:rStyle w:val="Emphasis"/>
        </w:rPr>
        <w:t xml:space="preserve"> capabilities</w:t>
      </w:r>
      <w:r w:rsidRPr="002C7339">
        <w:rPr>
          <w:sz w:val="16"/>
        </w:rPr>
        <w:t xml:space="preserve"> and change its constitution to enable it to compete with China on its own, straining relations with South Korea. </w:t>
      </w:r>
      <w:r w:rsidRPr="00394BD3">
        <w:rPr>
          <w:rStyle w:val="StyleUnderline"/>
        </w:rPr>
        <w:t xml:space="preserve">The second problem with retrenchment involves </w:t>
      </w:r>
      <w:r w:rsidRPr="00CE40B3">
        <w:rPr>
          <w:rStyle w:val="Emphasis"/>
          <w:highlight w:val="cyan"/>
        </w:rPr>
        <w:t>nuclear prolif</w:t>
      </w:r>
      <w:r w:rsidRPr="002C7339">
        <w:rPr>
          <w:sz w:val="16"/>
        </w:rPr>
        <w:t xml:space="preserve">eration. If the United States pulled out of NATO or ended its alliance with Japan, as many realist advocates of retrenchment recommend, some of its </w:t>
      </w:r>
      <w:r w:rsidRPr="00CE40B3">
        <w:rPr>
          <w:rStyle w:val="StyleUnderline"/>
          <w:highlight w:val="cyan"/>
        </w:rPr>
        <w:t>allies, no longer protected</w:t>
      </w:r>
      <w:r w:rsidRPr="00394BD3">
        <w:rPr>
          <w:rStyle w:val="StyleUnderline"/>
        </w:rPr>
        <w:t xml:space="preserve"> by the U.S. nuclear umbrella, would be tempted to </w:t>
      </w:r>
      <w:r w:rsidRPr="00CE40B3">
        <w:rPr>
          <w:rStyle w:val="StyleUnderline"/>
          <w:highlight w:val="cyan"/>
        </w:rPr>
        <w:t>acquire nuc</w:t>
      </w:r>
      <w:r w:rsidRPr="00394BD3">
        <w:rPr>
          <w:rStyle w:val="StyleUnderline"/>
        </w:rPr>
        <w:t>lear weapon</w:t>
      </w:r>
      <w:r w:rsidRPr="00CE40B3">
        <w:rPr>
          <w:rStyle w:val="StyleUnderline"/>
          <w:highlight w:val="cyan"/>
        </w:rPr>
        <w:t>s</w:t>
      </w:r>
      <w:r w:rsidRPr="00394BD3">
        <w:rPr>
          <w:rStyle w:val="StyleUnderline"/>
        </w:rPr>
        <w:t xml:space="preserve"> of their own</w:t>
      </w:r>
      <w:r w:rsidRPr="002C7339">
        <w:rPr>
          <w:sz w:val="16"/>
        </w:rPr>
        <w:t xml:space="preserve">. Unlike the progressives for retrenchment, the realists are comfortable with that </w:t>
      </w:r>
      <w:proofErr w:type="gramStart"/>
      <w:r w:rsidRPr="002C7339">
        <w:rPr>
          <w:sz w:val="16"/>
        </w:rPr>
        <w:t>result, since</w:t>
      </w:r>
      <w:proofErr w:type="gramEnd"/>
      <w:r w:rsidRPr="002C7339">
        <w:rPr>
          <w:sz w:val="16"/>
        </w:rPr>
        <w:t xml:space="preserve"> they see deterrence as a stabilizing force. Most Americans are not so sanguine, and rightly so. </w:t>
      </w:r>
      <w:r w:rsidRPr="00394BD3">
        <w:rPr>
          <w:rStyle w:val="StyleUnderline"/>
        </w:rPr>
        <w:t xml:space="preserve">There are good reasons to worry about nuclear proliferation: </w:t>
      </w:r>
      <w:r w:rsidRPr="00394BD3">
        <w:rPr>
          <w:rStyle w:val="Emphasis"/>
        </w:rPr>
        <w:t xml:space="preserve">nuclear </w:t>
      </w:r>
      <w:r w:rsidRPr="00CE40B3">
        <w:rPr>
          <w:rStyle w:val="Emphasis"/>
          <w:highlight w:val="cyan"/>
        </w:rPr>
        <w:t>materials</w:t>
      </w:r>
      <w:r w:rsidRPr="00394BD3">
        <w:rPr>
          <w:rStyle w:val="Emphasis"/>
        </w:rPr>
        <w:t xml:space="preserve"> could </w:t>
      </w:r>
      <w:r w:rsidRPr="00CE40B3">
        <w:rPr>
          <w:rStyle w:val="Emphasis"/>
          <w:highlight w:val="cyan"/>
        </w:rPr>
        <w:t xml:space="preserve">end up in </w:t>
      </w:r>
      <w:r w:rsidRPr="00394BD3">
        <w:rPr>
          <w:rStyle w:val="Emphasis"/>
        </w:rPr>
        <w:t xml:space="preserve">the hands of </w:t>
      </w:r>
      <w:r w:rsidRPr="00CE40B3">
        <w:rPr>
          <w:rStyle w:val="Emphasis"/>
          <w:highlight w:val="cyan"/>
        </w:rPr>
        <w:t>terrorists</w:t>
      </w:r>
      <w:r w:rsidRPr="002C7339">
        <w:rPr>
          <w:sz w:val="16"/>
        </w:rPr>
        <w:t xml:space="preserve">, </w:t>
      </w:r>
      <w:r w:rsidRPr="00CE40B3">
        <w:rPr>
          <w:rStyle w:val="StyleUnderline"/>
          <w:highlight w:val="cyan"/>
        </w:rPr>
        <w:t>states with less experience</w:t>
      </w:r>
      <w:r w:rsidRPr="00394BD3">
        <w:rPr>
          <w:rStyle w:val="StyleUnderline"/>
        </w:rPr>
        <w:t xml:space="preserve"> might be </w:t>
      </w:r>
      <w:r w:rsidRPr="00394BD3">
        <w:rPr>
          <w:rStyle w:val="Emphasis"/>
        </w:rPr>
        <w:t xml:space="preserve">more </w:t>
      </w:r>
      <w:r w:rsidRPr="00CE40B3">
        <w:rPr>
          <w:rStyle w:val="Emphasis"/>
          <w:highlight w:val="cyan"/>
        </w:rPr>
        <w:t>prone to</w:t>
      </w:r>
      <w:r w:rsidRPr="00394BD3">
        <w:rPr>
          <w:rStyle w:val="Emphasis"/>
        </w:rPr>
        <w:t xml:space="preserve"> nuclear </w:t>
      </w:r>
      <w:r w:rsidRPr="00CE40B3">
        <w:rPr>
          <w:rStyle w:val="Emphasis"/>
          <w:highlight w:val="cyan"/>
        </w:rPr>
        <w:t>accidents</w:t>
      </w:r>
      <w:r w:rsidRPr="002C7339">
        <w:rPr>
          <w:sz w:val="16"/>
        </w:rPr>
        <w:t xml:space="preserve">, </w:t>
      </w:r>
      <w:r w:rsidRPr="00394BD3">
        <w:rPr>
          <w:rStyle w:val="StyleUnderline"/>
        </w:rPr>
        <w:t xml:space="preserve">and nuclear powers in </w:t>
      </w:r>
      <w:proofErr w:type="gramStart"/>
      <w:r w:rsidRPr="00CE40B3">
        <w:rPr>
          <w:rStyle w:val="StyleUnderline"/>
          <w:highlight w:val="cyan"/>
        </w:rPr>
        <w:t>close proximity</w:t>
      </w:r>
      <w:proofErr w:type="gramEnd"/>
      <w:r w:rsidRPr="00CE40B3">
        <w:rPr>
          <w:rStyle w:val="StyleUnderline"/>
          <w:highlight w:val="cyan"/>
        </w:rPr>
        <w:t xml:space="preserve"> have </w:t>
      </w:r>
      <w:r w:rsidRPr="00CE40B3">
        <w:rPr>
          <w:rStyle w:val="Emphasis"/>
          <w:highlight w:val="cyan"/>
        </w:rPr>
        <w:t>shorter response times</w:t>
      </w:r>
      <w:r w:rsidRPr="002C7339">
        <w:rPr>
          <w:sz w:val="16"/>
        </w:rPr>
        <w:t xml:space="preserve"> </w:t>
      </w:r>
      <w:r w:rsidRPr="00394BD3">
        <w:rPr>
          <w:rStyle w:val="StyleUnderline"/>
        </w:rPr>
        <w:t xml:space="preserve">and thus </w:t>
      </w:r>
      <w:r w:rsidRPr="00CE40B3">
        <w:rPr>
          <w:rStyle w:val="StyleUnderline"/>
          <w:highlight w:val="cyan"/>
        </w:rPr>
        <w:t>conflicts</w:t>
      </w:r>
      <w:r w:rsidRPr="00394BD3">
        <w:rPr>
          <w:rStyle w:val="StyleUnderline"/>
        </w:rPr>
        <w:t xml:space="preserve"> among them </w:t>
      </w:r>
      <w:r w:rsidRPr="00CE40B3">
        <w:rPr>
          <w:rStyle w:val="StyleUnderline"/>
          <w:highlight w:val="cyan"/>
        </w:rPr>
        <w:t>have a greater chance of</w:t>
      </w:r>
      <w:r w:rsidRPr="00394BD3">
        <w:rPr>
          <w:rStyle w:val="StyleUnderline"/>
        </w:rPr>
        <w:t xml:space="preserve"> </w:t>
      </w:r>
      <w:r w:rsidRPr="00394BD3">
        <w:rPr>
          <w:rStyle w:val="Emphasis"/>
        </w:rPr>
        <w:t xml:space="preserve">spiraling into </w:t>
      </w:r>
      <w:r w:rsidRPr="00CE40B3">
        <w:rPr>
          <w:rStyle w:val="Emphasis"/>
          <w:highlight w:val="cyan"/>
        </w:rPr>
        <w:t>escalation</w:t>
      </w:r>
      <w:r w:rsidRPr="002C7339">
        <w:rPr>
          <w:sz w:val="16"/>
        </w:rPr>
        <w:t xml:space="preserve">. Third, </w:t>
      </w:r>
      <w:r w:rsidRPr="00394BD3">
        <w:rPr>
          <w:rStyle w:val="StyleUnderline"/>
        </w:rPr>
        <w:t xml:space="preserve">retrenchment would </w:t>
      </w:r>
      <w:r w:rsidRPr="00CE40B3">
        <w:rPr>
          <w:rStyle w:val="Emphasis"/>
          <w:highlight w:val="cyan"/>
        </w:rPr>
        <w:t>heighten nationalism</w:t>
      </w:r>
      <w:r w:rsidRPr="00394BD3">
        <w:rPr>
          <w:rStyle w:val="StyleUnderline"/>
        </w:rPr>
        <w:t xml:space="preserve"> and xenophobia</w:t>
      </w:r>
      <w:r w:rsidRPr="002C7339">
        <w:rPr>
          <w:sz w:val="16"/>
        </w:rPr>
        <w:t xml:space="preserve">. </w:t>
      </w:r>
      <w:r w:rsidRPr="00CE40B3">
        <w:rPr>
          <w:rStyle w:val="StyleUnderline"/>
          <w:highlight w:val="cyan"/>
        </w:rPr>
        <w:t>In Europe</w:t>
      </w:r>
      <w:r w:rsidRPr="00394BD3">
        <w:rPr>
          <w:rStyle w:val="StyleUnderline"/>
        </w:rPr>
        <w:t xml:space="preserve">, a U.S. </w:t>
      </w:r>
      <w:r w:rsidRPr="00CE40B3">
        <w:rPr>
          <w:rStyle w:val="StyleUnderline"/>
          <w:highlight w:val="cyan"/>
        </w:rPr>
        <w:t>withdrawal</w:t>
      </w:r>
      <w:r w:rsidRPr="00394BD3">
        <w:rPr>
          <w:rStyle w:val="StyleUnderline"/>
        </w:rPr>
        <w:t xml:space="preserve"> </w:t>
      </w:r>
      <w:r w:rsidRPr="00CE40B3">
        <w:rPr>
          <w:rStyle w:val="StyleUnderline"/>
          <w:highlight w:val="cyan"/>
        </w:rPr>
        <w:t xml:space="preserve">would send the message </w:t>
      </w:r>
      <w:r w:rsidRPr="00394BD3">
        <w:rPr>
          <w:rStyle w:val="StyleUnderline"/>
        </w:rPr>
        <w:t xml:space="preserve">that </w:t>
      </w:r>
      <w:r w:rsidRPr="00CE40B3">
        <w:rPr>
          <w:rStyle w:val="StyleUnderline"/>
          <w:highlight w:val="cyan"/>
        </w:rPr>
        <w:t>every country must fend for itself</w:t>
      </w:r>
      <w:r w:rsidRPr="002C7339">
        <w:rPr>
          <w:sz w:val="16"/>
        </w:rPr>
        <w:t>. It would therefore empower the far-right groups already making this claim—such as the Alternative for Germany, the League in Italy, and the National Front in France—</w:t>
      </w:r>
      <w:r w:rsidRPr="00394BD3">
        <w:rPr>
          <w:rStyle w:val="StyleUnderline"/>
        </w:rPr>
        <w:t xml:space="preserve">while </w:t>
      </w:r>
      <w:r w:rsidRPr="00CE40B3">
        <w:rPr>
          <w:rStyle w:val="StyleUnderline"/>
          <w:highlight w:val="cyan"/>
        </w:rPr>
        <w:t>undermining</w:t>
      </w:r>
      <w:r w:rsidRPr="00394BD3">
        <w:rPr>
          <w:rStyle w:val="StyleUnderline"/>
        </w:rPr>
        <w:t xml:space="preserve"> the centrist </w:t>
      </w:r>
      <w:r w:rsidRPr="00CE40B3">
        <w:rPr>
          <w:rStyle w:val="StyleUnderline"/>
          <w:highlight w:val="cyan"/>
        </w:rPr>
        <w:t>democratic leaders</w:t>
      </w:r>
      <w:r w:rsidRPr="00394BD3">
        <w:rPr>
          <w:rStyle w:val="StyleUnderline"/>
        </w:rPr>
        <w:t xml:space="preserve"> there who told their populations that they could rely on the United States and NATO</w:t>
      </w:r>
      <w:r w:rsidRPr="002C7339">
        <w:rPr>
          <w:sz w:val="16"/>
        </w:rPr>
        <w:t xml:space="preserve">. As a result, Washington would lose leverage over the domestic politics of individual allies, particularly younger and more fragile democracies such as Poland. And since these nationalist </w:t>
      </w:r>
      <w:r w:rsidRPr="00CE40B3">
        <w:rPr>
          <w:rStyle w:val="StyleUnderline"/>
          <w:highlight w:val="cyan"/>
        </w:rPr>
        <w:t>populist groups are</w:t>
      </w:r>
      <w:r w:rsidRPr="002C7339">
        <w:rPr>
          <w:sz w:val="16"/>
        </w:rPr>
        <w:t xml:space="preserve"> almost always </w:t>
      </w:r>
      <w:r w:rsidRPr="00CE40B3">
        <w:rPr>
          <w:rStyle w:val="StyleUnderline"/>
          <w:highlight w:val="cyan"/>
        </w:rPr>
        <w:t>protectionist</w:t>
      </w:r>
      <w:r w:rsidRPr="002C7339">
        <w:rPr>
          <w:sz w:val="16"/>
        </w:rPr>
        <w:t xml:space="preserve">, </w:t>
      </w:r>
      <w:r w:rsidRPr="00394BD3">
        <w:rPr>
          <w:rStyle w:val="StyleUnderline"/>
        </w:rPr>
        <w:t>retrenchment would damage U.S. economic interests, as well</w:t>
      </w:r>
      <w:r w:rsidRPr="002C7339">
        <w:rPr>
          <w:sz w:val="16"/>
        </w:rPr>
        <w:t xml:space="preserve">. Even more alarming, many of the right-wing nationalists that retrenchment would empower have called for greater accommodation of China and Russia. A fourth problem concerns regional stability after global retrenchment. </w:t>
      </w:r>
      <w:r w:rsidRPr="00394BD3">
        <w:rPr>
          <w:rStyle w:val="StyleUnderline"/>
        </w:rPr>
        <w:t xml:space="preserve">The </w:t>
      </w:r>
      <w:r w:rsidRPr="00CE40B3">
        <w:rPr>
          <w:rStyle w:val="StyleUnderline"/>
          <w:highlight w:val="cyan"/>
        </w:rPr>
        <w:t xml:space="preserve">most likely end state </w:t>
      </w:r>
      <w:r w:rsidRPr="00394BD3">
        <w:rPr>
          <w:rStyle w:val="StyleUnderline"/>
        </w:rPr>
        <w:t xml:space="preserve">is a </w:t>
      </w:r>
      <w:r w:rsidRPr="00CE40B3">
        <w:rPr>
          <w:rStyle w:val="Emphasis"/>
          <w:highlight w:val="cyan"/>
        </w:rPr>
        <w:t>spheres-of-influence</w:t>
      </w:r>
      <w:r w:rsidRPr="00394BD3">
        <w:rPr>
          <w:rStyle w:val="Emphasis"/>
        </w:rPr>
        <w:t xml:space="preserve"> system</w:t>
      </w:r>
      <w:r w:rsidRPr="002C7339">
        <w:rPr>
          <w:sz w:val="16"/>
        </w:rPr>
        <w:t xml:space="preserve">, </w:t>
      </w:r>
      <w:r w:rsidRPr="00394BD3">
        <w:rPr>
          <w:rStyle w:val="StyleUnderline"/>
        </w:rPr>
        <w:t xml:space="preserve">whereby China and Russia dominate their neighbors, but such an order is </w:t>
      </w:r>
      <w:r w:rsidRPr="00CE40B3">
        <w:rPr>
          <w:rStyle w:val="Emphasis"/>
          <w:highlight w:val="cyan"/>
        </w:rPr>
        <w:t>inherently unstable</w:t>
      </w:r>
      <w:r w:rsidRPr="002C7339">
        <w:rPr>
          <w:sz w:val="16"/>
        </w:rPr>
        <w:t xml:space="preserve">. </w:t>
      </w:r>
      <w:r w:rsidRPr="00394BD3">
        <w:rPr>
          <w:rStyle w:val="StyleUnderline"/>
        </w:rPr>
        <w:t xml:space="preserve">The </w:t>
      </w:r>
      <w:r w:rsidRPr="00CE40B3">
        <w:rPr>
          <w:rStyle w:val="StyleUnderline"/>
          <w:highlight w:val="cyan"/>
        </w:rPr>
        <w:t>lines of demarcation</w:t>
      </w:r>
      <w:r w:rsidRPr="00394BD3">
        <w:rPr>
          <w:rStyle w:val="StyleUnderline"/>
        </w:rPr>
        <w:t xml:space="preserve"> for such spheres </w:t>
      </w:r>
      <w:r w:rsidRPr="00CE40B3">
        <w:rPr>
          <w:rStyle w:val="StyleUnderline"/>
          <w:highlight w:val="cyan"/>
        </w:rPr>
        <w:t>tend to be unclear</w:t>
      </w:r>
      <w:r w:rsidRPr="00394BD3">
        <w:rPr>
          <w:rStyle w:val="StyleUnderline"/>
        </w:rPr>
        <w:t xml:space="preserve">, and there is no guarantee that </w:t>
      </w:r>
      <w:r w:rsidRPr="00CE40B3">
        <w:rPr>
          <w:rStyle w:val="StyleUnderline"/>
          <w:highlight w:val="cyan"/>
        </w:rPr>
        <w:t>China and Russia</w:t>
      </w:r>
      <w:r w:rsidRPr="00394BD3">
        <w:rPr>
          <w:rStyle w:val="StyleUnderline"/>
        </w:rPr>
        <w:t xml:space="preserve"> will not seek to </w:t>
      </w:r>
      <w:r w:rsidRPr="00CE40B3">
        <w:rPr>
          <w:rStyle w:val="StyleUnderline"/>
          <w:highlight w:val="cyan"/>
        </w:rPr>
        <w:t>move them outward</w:t>
      </w:r>
      <w:r w:rsidRPr="00394BD3">
        <w:rPr>
          <w:rStyle w:val="StyleUnderline"/>
        </w:rPr>
        <w:t xml:space="preserve"> over time</w:t>
      </w:r>
      <w:r w:rsidRPr="002C7339">
        <w:rPr>
          <w:sz w:val="16"/>
        </w:rPr>
        <w:t xml:space="preserve">. Moreover, the United States cannot simply grant other major powers a sphere of influence—the countries that would fall into those realms have agency, too. If the United States ceded Taiwan to China, for example, the Taiwanese people could say no. </w:t>
      </w:r>
      <w:r w:rsidRPr="00394BD3">
        <w:rPr>
          <w:rStyle w:val="StyleUnderline"/>
        </w:rPr>
        <w:t xml:space="preserve">The </w:t>
      </w:r>
      <w:r w:rsidRPr="00CE40B3">
        <w:rPr>
          <w:rStyle w:val="StyleUnderline"/>
          <w:highlight w:val="cyan"/>
        </w:rPr>
        <w:t>current U.S. policy</w:t>
      </w:r>
      <w:r w:rsidRPr="00394BD3">
        <w:rPr>
          <w:rStyle w:val="StyleUnderline"/>
        </w:rPr>
        <w:t xml:space="preserve"> toward the country </w:t>
      </w:r>
      <w:r w:rsidRPr="00CE40B3">
        <w:rPr>
          <w:rStyle w:val="StyleUnderline"/>
          <w:highlight w:val="cyan"/>
        </w:rPr>
        <w:t xml:space="preserve">is </w:t>
      </w:r>
      <w:r w:rsidRPr="00CE40B3">
        <w:rPr>
          <w:rStyle w:val="Emphasis"/>
          <w:highlight w:val="cyan"/>
        </w:rPr>
        <w:t>working</w:t>
      </w:r>
      <w:r w:rsidRPr="00CE40B3">
        <w:rPr>
          <w:rStyle w:val="StyleUnderline"/>
          <w:highlight w:val="cyan"/>
        </w:rPr>
        <w:t xml:space="preserve"> and</w:t>
      </w:r>
      <w:r w:rsidRPr="00394BD3">
        <w:rPr>
          <w:rStyle w:val="StyleUnderline"/>
        </w:rPr>
        <w:t xml:space="preserve"> may be </w:t>
      </w:r>
      <w:r w:rsidRPr="00CE40B3">
        <w:rPr>
          <w:rStyle w:val="Emphasis"/>
          <w:highlight w:val="cyan"/>
        </w:rPr>
        <w:t>sustainable</w:t>
      </w:r>
      <w:r w:rsidRPr="002C7339">
        <w:rPr>
          <w:sz w:val="16"/>
        </w:rPr>
        <w:t xml:space="preserve">. Withdrawing support from Taiwan against its will would plunge cross-strait relations into chaos. The entire idea of letting regional powers have their own spheres of influence has an imperial air that is at odds with modern principles of sovereignty and international law. A fifth problem with retrenchment is that it lacks domestic support. The American people may favor greater burden sharing, but there is no evidence that they are onboard with a withdrawal from Europe and Asia. As a survey conducted in 2019 by the Chicago Council on Global Affairs found, seven out of ten Americans believe that maintaining military superiority makes the United States safer, and almost three-quarters think that alliances contribute to U.S. security. A 2019 Eurasia Group Foundation poll found that over 60 percent of Americans want to maintain or increase defense spending. As it became apparent that China and Russia would benefit from this shift toward retrenchment, and as the United States’ democratic allies objected to its withdrawal, the domestic political backlash would grow. One result could be a prolonged foreign policy debate that would cause the United States to oscillate between retrenchment and reengagement, creating uncertainty about its commitments and thus raising the risk of miscalculation by Washington, its allies, or its rivals. Realist and progressive retrenchers like to argue that the architects of the United States’ postwar foreign policy naively sought to remake the world in its image. But </w:t>
      </w:r>
      <w:r w:rsidRPr="00394BD3">
        <w:rPr>
          <w:rStyle w:val="StyleUnderline"/>
        </w:rPr>
        <w:t xml:space="preserve">the real revisionists are those who argue for retrenchment, </w:t>
      </w:r>
      <w:r w:rsidRPr="00CE40B3">
        <w:rPr>
          <w:rStyle w:val="StyleUnderline"/>
          <w:highlight w:val="cyan"/>
        </w:rPr>
        <w:t xml:space="preserve">a </w:t>
      </w:r>
      <w:r w:rsidRPr="00CE40B3">
        <w:rPr>
          <w:rStyle w:val="Emphasis"/>
          <w:highlight w:val="cyan"/>
        </w:rPr>
        <w:t>geopolitical experiment of unprecedented scale</w:t>
      </w:r>
      <w:r w:rsidRPr="002C7339">
        <w:rPr>
          <w:sz w:val="16"/>
        </w:rPr>
        <w:t xml:space="preserve"> </w:t>
      </w:r>
      <w:r w:rsidRPr="00394BD3">
        <w:rPr>
          <w:rStyle w:val="StyleUnderline"/>
        </w:rPr>
        <w:t>in modern history</w:t>
      </w:r>
      <w:r w:rsidRPr="002C7339">
        <w:rPr>
          <w:sz w:val="16"/>
        </w:rPr>
        <w:t xml:space="preserve">. If this camp were to have its way, </w:t>
      </w:r>
      <w:proofErr w:type="gramStart"/>
      <w:r w:rsidRPr="00394BD3">
        <w:rPr>
          <w:rStyle w:val="StyleUnderline"/>
        </w:rPr>
        <w:t>Europe</w:t>
      </w:r>
      <w:proofErr w:type="gramEnd"/>
      <w:r w:rsidRPr="00394BD3">
        <w:rPr>
          <w:rStyle w:val="StyleUnderline"/>
        </w:rPr>
        <w:t xml:space="preserve"> and Asia—</w:t>
      </w:r>
      <w:r w:rsidRPr="00CE40B3">
        <w:rPr>
          <w:rStyle w:val="StyleUnderline"/>
          <w:highlight w:val="cyan"/>
        </w:rPr>
        <w:t xml:space="preserve">two </w:t>
      </w:r>
      <w:r w:rsidRPr="00CE40B3">
        <w:rPr>
          <w:rStyle w:val="Emphasis"/>
          <w:highlight w:val="cyan"/>
        </w:rPr>
        <w:t>stable</w:t>
      </w:r>
      <w:r w:rsidRPr="002C7339">
        <w:rPr>
          <w:sz w:val="16"/>
        </w:rPr>
        <w:t xml:space="preserve">, peaceful, and prosperous </w:t>
      </w:r>
      <w:r w:rsidRPr="00CE40B3">
        <w:rPr>
          <w:rStyle w:val="StyleUnderline"/>
          <w:highlight w:val="cyan"/>
        </w:rPr>
        <w:t>regions</w:t>
      </w:r>
      <w:r w:rsidRPr="00394BD3">
        <w:rPr>
          <w:rStyle w:val="StyleUnderline"/>
        </w:rPr>
        <w:t xml:space="preserve"> that form the two main pillars of the U.S.-led order—would be </w:t>
      </w:r>
      <w:r w:rsidRPr="00CE40B3">
        <w:rPr>
          <w:rStyle w:val="Emphasis"/>
          <w:highlight w:val="cyan"/>
        </w:rPr>
        <w:t>plunge</w:t>
      </w:r>
      <w:r w:rsidRPr="00394BD3">
        <w:rPr>
          <w:rStyle w:val="Emphasis"/>
        </w:rPr>
        <w:t xml:space="preserve">d </w:t>
      </w:r>
      <w:r w:rsidRPr="00CE40B3">
        <w:rPr>
          <w:rStyle w:val="Emphasis"/>
          <w:highlight w:val="cyan"/>
        </w:rPr>
        <w:t>into an era of uncertainty</w:t>
      </w:r>
      <w:r w:rsidRPr="002C7339">
        <w:rPr>
          <w:sz w:val="16"/>
        </w:rPr>
        <w:t>.</w:t>
      </w:r>
    </w:p>
    <w:p w14:paraId="26C78019" w14:textId="77777777" w:rsidR="007C36D8" w:rsidRDefault="007C36D8" w:rsidP="009C788E">
      <w:pPr>
        <w:rPr>
          <w:sz w:val="16"/>
        </w:rPr>
      </w:pPr>
    </w:p>
    <w:p w14:paraId="0274B18C" w14:textId="77777777" w:rsidR="009C788E" w:rsidRDefault="009C788E" w:rsidP="009C788E">
      <w:pPr>
        <w:pStyle w:val="Heading3"/>
      </w:pPr>
      <w:r>
        <w:t>1NC - Capitalism</w:t>
      </w:r>
    </w:p>
    <w:p w14:paraId="3FDBA149" w14:textId="77777777" w:rsidR="007C36D8" w:rsidRPr="00B121C5" w:rsidRDefault="007C36D8" w:rsidP="007C36D8">
      <w:pPr>
        <w:pStyle w:val="Heading4"/>
      </w:pPr>
      <w:r>
        <w:t xml:space="preserve">Spreading capitalism creates </w:t>
      </w:r>
      <w:r>
        <w:rPr>
          <w:u w:val="single"/>
        </w:rPr>
        <w:t>global prosperity</w:t>
      </w:r>
      <w:r>
        <w:t xml:space="preserve"> and </w:t>
      </w:r>
      <w:r>
        <w:rPr>
          <w:u w:val="single"/>
        </w:rPr>
        <w:t>environmental sustainability</w:t>
      </w:r>
      <w:r>
        <w:t xml:space="preserve">. Abandoning it is </w:t>
      </w:r>
      <w:r>
        <w:rPr>
          <w:u w:val="single"/>
        </w:rPr>
        <w:t>disastrous</w:t>
      </w:r>
      <w:r>
        <w:t>.</w:t>
      </w:r>
    </w:p>
    <w:p w14:paraId="60B0A11F" w14:textId="7C580604" w:rsidR="007C36D8" w:rsidRDefault="007C36D8" w:rsidP="007C36D8">
      <w:proofErr w:type="spellStart"/>
      <w:r w:rsidRPr="00B121C5">
        <w:rPr>
          <w:rStyle w:val="Style13ptBold"/>
        </w:rPr>
        <w:t>Rhonheimer</w:t>
      </w:r>
      <w:proofErr w:type="spellEnd"/>
      <w:r w:rsidRPr="00B121C5">
        <w:rPr>
          <w:rStyle w:val="Style13ptBold"/>
        </w:rPr>
        <w:t>, 2</w:t>
      </w:r>
      <w:r>
        <w:rPr>
          <w:rStyle w:val="Style13ptBold"/>
        </w:rPr>
        <w:t>0</w:t>
      </w:r>
      <w:r>
        <w:t xml:space="preserve">—teaching professor at the Pontifical University of the Holy Cross (Martin, “Capitalism is Good for the Poor – and for the Environment,” </w:t>
      </w:r>
      <w:hyperlink r:id="rId23" w:history="1">
        <w:r>
          <w:rPr>
            <w:rStyle w:val="Hyperlink"/>
          </w:rPr>
          <w:t>https://austrian-institute.org/en/subjects-en/catholic-social-doctrine-2/capitalism-is-good-for-the-poor-and-for-the-environment/</w:t>
        </w:r>
      </w:hyperlink>
      <w:r>
        <w:t xml:space="preserve">, </w:t>
      </w:r>
      <w:proofErr w:type="spellStart"/>
      <w:r>
        <w:t>dml</w:t>
      </w:r>
      <w:proofErr w:type="spellEnd"/>
      <w:r>
        <w:t>)</w:t>
      </w:r>
    </w:p>
    <w:p w14:paraId="73220CF5" w14:textId="558A4DC2" w:rsidR="007C36D8" w:rsidRDefault="007C36D8" w:rsidP="007C36D8">
      <w:pPr>
        <w:rPr>
          <w:sz w:val="16"/>
        </w:rPr>
      </w:pPr>
      <w:r w:rsidRPr="00B121C5">
        <w:rPr>
          <w:rStyle w:val="StyleUnderline"/>
        </w:rPr>
        <w:t xml:space="preserve">It is </w:t>
      </w:r>
      <w:r w:rsidRPr="00B121C5">
        <w:rPr>
          <w:rStyle w:val="Emphasis"/>
        </w:rPr>
        <w:t>not social policy</w:t>
      </w:r>
      <w:r w:rsidRPr="00B121C5">
        <w:rPr>
          <w:rStyle w:val="StyleUnderline"/>
        </w:rPr>
        <w:t xml:space="preserve"> but </w:t>
      </w:r>
      <w:r w:rsidRPr="00BA23BA">
        <w:rPr>
          <w:rStyle w:val="Emphasis"/>
          <w:highlight w:val="cyan"/>
        </w:rPr>
        <w:t>cap</w:t>
      </w:r>
      <w:r w:rsidRPr="00B121C5">
        <w:rPr>
          <w:rStyle w:val="Emphasis"/>
        </w:rPr>
        <w:t>italism</w:t>
      </w:r>
      <w:r w:rsidRPr="00B121C5">
        <w:rPr>
          <w:rStyle w:val="StyleUnderline"/>
        </w:rPr>
        <w:t xml:space="preserve"> that </w:t>
      </w:r>
      <w:r w:rsidRPr="00BA23BA">
        <w:rPr>
          <w:rStyle w:val="StyleUnderline"/>
          <w:highlight w:val="cyan"/>
        </w:rPr>
        <w:t xml:space="preserve">has </w:t>
      </w:r>
      <w:r w:rsidRPr="00BA23BA">
        <w:rPr>
          <w:rStyle w:val="Emphasis"/>
          <w:highlight w:val="cyan"/>
        </w:rPr>
        <w:t>created today’s prosperity</w:t>
      </w:r>
      <w:r w:rsidRPr="00B121C5">
        <w:rPr>
          <w:sz w:val="16"/>
        </w:rPr>
        <w:t>.</w:t>
      </w:r>
      <w:r>
        <w:rPr>
          <w:sz w:val="16"/>
        </w:rPr>
        <w:t xml:space="preserve"> </w:t>
      </w:r>
      <w:r w:rsidRPr="00B121C5">
        <w:rPr>
          <w:sz w:val="16"/>
        </w:rPr>
        <w:t xml:space="preserve">What is important is that </w:t>
      </w:r>
      <w:r w:rsidRPr="00B121C5">
        <w:rPr>
          <w:rStyle w:val="StyleUnderline"/>
        </w:rPr>
        <w:t xml:space="preserve">what </w:t>
      </w:r>
      <w:r w:rsidRPr="00B121C5">
        <w:rPr>
          <w:rStyle w:val="Emphasis"/>
        </w:rPr>
        <w:t>made today’s mass prosperity possible</w:t>
      </w:r>
      <w:r w:rsidRPr="00B121C5">
        <w:rPr>
          <w:rStyle w:val="StyleUnderline"/>
        </w:rPr>
        <w:t xml:space="preserve"> – a phenomenon </w:t>
      </w:r>
      <w:r w:rsidRPr="00B121C5">
        <w:rPr>
          <w:rStyle w:val="Emphasis"/>
        </w:rPr>
        <w:t>unprecedented in history</w:t>
      </w:r>
      <w:r w:rsidRPr="00B121C5">
        <w:rPr>
          <w:rStyle w:val="StyleUnderline"/>
        </w:rPr>
        <w:t xml:space="preserve"> – was</w:t>
      </w:r>
      <w:r w:rsidRPr="00B121C5">
        <w:rPr>
          <w:sz w:val="16"/>
        </w:rPr>
        <w:t xml:space="preserve"> not social policy or social legislation, </w:t>
      </w:r>
      <w:proofErr w:type="spellStart"/>
      <w:r w:rsidRPr="00B121C5">
        <w:rPr>
          <w:sz w:val="16"/>
        </w:rPr>
        <w:t>organised</w:t>
      </w:r>
      <w:proofErr w:type="spellEnd"/>
      <w:r w:rsidRPr="00B121C5">
        <w:rPr>
          <w:sz w:val="16"/>
        </w:rPr>
        <w:t xml:space="preserve"> trade union pressure, or corrective interventions in the capitalist economy, but rather </w:t>
      </w:r>
      <w:r w:rsidRPr="00B121C5">
        <w:rPr>
          <w:rStyle w:val="Emphasis"/>
        </w:rPr>
        <w:t>market capitalism</w:t>
      </w:r>
      <w:r w:rsidRPr="00B121C5">
        <w:rPr>
          <w:rStyle w:val="StyleUnderline"/>
        </w:rPr>
        <w:t xml:space="preserve"> itself, due to its </w:t>
      </w:r>
      <w:r w:rsidRPr="00B121C5">
        <w:rPr>
          <w:rStyle w:val="Emphasis"/>
        </w:rPr>
        <w:t>enormous potential for innovation</w:t>
      </w:r>
      <w:r w:rsidRPr="00B121C5">
        <w:rPr>
          <w:rStyle w:val="StyleUnderline"/>
        </w:rPr>
        <w:t xml:space="preserve"> and the </w:t>
      </w:r>
      <w:r w:rsidRPr="00B121C5">
        <w:rPr>
          <w:rStyle w:val="Emphasis"/>
        </w:rPr>
        <w:t>ever-increasing productivity</w:t>
      </w:r>
      <w:r w:rsidRPr="00B121C5">
        <w:rPr>
          <w:rStyle w:val="StyleUnderline"/>
        </w:rPr>
        <w:t xml:space="preserve"> of human </w:t>
      </w:r>
      <w:proofErr w:type="spellStart"/>
      <w:r w:rsidRPr="00B121C5">
        <w:rPr>
          <w:rStyle w:val="StyleUnderline"/>
        </w:rPr>
        <w:t>labour</w:t>
      </w:r>
      <w:proofErr w:type="spellEnd"/>
      <w:r w:rsidRPr="00B121C5">
        <w:rPr>
          <w:rStyle w:val="StyleUnderline"/>
        </w:rPr>
        <w:t xml:space="preserve"> that resulted from it.</w:t>
      </w:r>
      <w:r>
        <w:rPr>
          <w:rStyle w:val="StyleUnderline"/>
        </w:rPr>
        <w:t xml:space="preserve"> </w:t>
      </w:r>
      <w:r w:rsidRPr="00B121C5">
        <w:rPr>
          <w:rStyle w:val="StyleUnderline"/>
        </w:rPr>
        <w:t xml:space="preserve">Increasing prosperity and quality of life are </w:t>
      </w:r>
      <w:r w:rsidRPr="00B121C5">
        <w:rPr>
          <w:rStyle w:val="Emphasis"/>
        </w:rPr>
        <w:t>always the result</w:t>
      </w:r>
      <w:r w:rsidRPr="00B121C5">
        <w:rPr>
          <w:rStyle w:val="StyleUnderline"/>
        </w:rPr>
        <w:t xml:space="preserve"> of increasing </w:t>
      </w:r>
      <w:proofErr w:type="spellStart"/>
      <w:r w:rsidRPr="00B121C5">
        <w:rPr>
          <w:rStyle w:val="StyleUnderline"/>
        </w:rPr>
        <w:t>labour</w:t>
      </w:r>
      <w:proofErr w:type="spellEnd"/>
      <w:r w:rsidRPr="00B121C5">
        <w:rPr>
          <w:rStyle w:val="StyleUnderline"/>
        </w:rPr>
        <w:t xml:space="preserve"> productivity. </w:t>
      </w:r>
      <w:r w:rsidRPr="00BA23BA">
        <w:rPr>
          <w:rStyle w:val="Emphasis"/>
          <w:highlight w:val="cyan"/>
        </w:rPr>
        <w:t>Only increased productivity</w:t>
      </w:r>
      <w:r w:rsidRPr="00BA23BA">
        <w:rPr>
          <w:rStyle w:val="StyleUnderline"/>
          <w:highlight w:val="cyan"/>
        </w:rPr>
        <w:t xml:space="preserve"> enabled</w:t>
      </w:r>
      <w:r w:rsidRPr="00B121C5">
        <w:rPr>
          <w:rStyle w:val="StyleUnderline"/>
        </w:rPr>
        <w:t xml:space="preserve"> </w:t>
      </w:r>
      <w:r w:rsidRPr="00BA23BA">
        <w:rPr>
          <w:rStyle w:val="Emphasis"/>
          <w:highlight w:val="cyan"/>
        </w:rPr>
        <w:t>higher social standards</w:t>
      </w:r>
      <w:r w:rsidRPr="00B121C5">
        <w:rPr>
          <w:rStyle w:val="StyleUnderline"/>
        </w:rPr>
        <w:t xml:space="preserve">, </w:t>
      </w:r>
      <w:r w:rsidRPr="00BA23BA">
        <w:rPr>
          <w:rStyle w:val="Emphasis"/>
          <w:highlight w:val="cyan"/>
        </w:rPr>
        <w:t>better working conditions</w:t>
      </w:r>
      <w:r w:rsidRPr="00B121C5">
        <w:rPr>
          <w:rStyle w:val="StyleUnderline"/>
        </w:rPr>
        <w:t xml:space="preserve">, the </w:t>
      </w:r>
      <w:r w:rsidRPr="00BA23BA">
        <w:rPr>
          <w:rStyle w:val="Emphasis"/>
          <w:highlight w:val="cyan"/>
        </w:rPr>
        <w:t>overcoming</w:t>
      </w:r>
      <w:r w:rsidRPr="00B121C5">
        <w:rPr>
          <w:rStyle w:val="Emphasis"/>
        </w:rPr>
        <w:t xml:space="preserve"> </w:t>
      </w:r>
      <w:r w:rsidRPr="00BA23BA">
        <w:rPr>
          <w:rStyle w:val="Emphasis"/>
          <w:highlight w:val="cyan"/>
        </w:rPr>
        <w:t xml:space="preserve">of child </w:t>
      </w:r>
      <w:proofErr w:type="spellStart"/>
      <w:r w:rsidRPr="00BA23BA">
        <w:rPr>
          <w:rStyle w:val="Emphasis"/>
          <w:highlight w:val="cyan"/>
        </w:rPr>
        <w:t>labour</w:t>
      </w:r>
      <w:proofErr w:type="spellEnd"/>
      <w:r w:rsidRPr="00B121C5">
        <w:rPr>
          <w:rStyle w:val="StyleUnderline"/>
        </w:rPr>
        <w:t xml:space="preserve">, a </w:t>
      </w:r>
      <w:r w:rsidRPr="00BA23BA">
        <w:rPr>
          <w:rStyle w:val="Emphasis"/>
          <w:highlight w:val="cyan"/>
        </w:rPr>
        <w:t>higher</w:t>
      </w:r>
      <w:r w:rsidRPr="00B121C5">
        <w:rPr>
          <w:rStyle w:val="Emphasis"/>
        </w:rPr>
        <w:t xml:space="preserve"> </w:t>
      </w:r>
      <w:r w:rsidRPr="00BA23BA">
        <w:rPr>
          <w:rStyle w:val="Emphasis"/>
          <w:highlight w:val="cyan"/>
        </w:rPr>
        <w:t>level</w:t>
      </w:r>
      <w:r w:rsidRPr="00B121C5">
        <w:rPr>
          <w:rStyle w:val="Emphasis"/>
        </w:rPr>
        <w:t xml:space="preserve"> </w:t>
      </w:r>
      <w:r w:rsidRPr="00BA23BA">
        <w:rPr>
          <w:rStyle w:val="Emphasis"/>
          <w:highlight w:val="cyan"/>
        </w:rPr>
        <w:t>of ed</w:t>
      </w:r>
      <w:r w:rsidRPr="00B121C5">
        <w:rPr>
          <w:rStyle w:val="Emphasis"/>
        </w:rPr>
        <w:t>ucation</w:t>
      </w:r>
      <w:r w:rsidRPr="00B121C5">
        <w:rPr>
          <w:rStyle w:val="StyleUnderline"/>
        </w:rPr>
        <w:t xml:space="preserve">, and the </w:t>
      </w:r>
      <w:r w:rsidRPr="00B121C5">
        <w:rPr>
          <w:rStyle w:val="Emphasis"/>
        </w:rPr>
        <w:t>emergence of human capital</w:t>
      </w:r>
      <w:r w:rsidRPr="00B121C5">
        <w:rPr>
          <w:rStyle w:val="StyleUnderline"/>
        </w:rPr>
        <w:t>. This process</w:t>
      </w:r>
      <w:r w:rsidRPr="00B121C5">
        <w:rPr>
          <w:sz w:val="16"/>
        </w:rPr>
        <w:t xml:space="preserve"> of increasing triumph over poverty and the constantly rising living standards of the general masses </w:t>
      </w:r>
      <w:r w:rsidRPr="00B121C5">
        <w:rPr>
          <w:rStyle w:val="StyleUnderline"/>
        </w:rPr>
        <w:t xml:space="preserve">is taking place on a </w:t>
      </w:r>
      <w:r w:rsidRPr="00B121C5">
        <w:rPr>
          <w:rStyle w:val="Emphasis"/>
        </w:rPr>
        <w:t>global scale</w:t>
      </w:r>
      <w:r w:rsidRPr="00B121C5">
        <w:rPr>
          <w:rStyle w:val="StyleUnderline"/>
        </w:rPr>
        <w:t xml:space="preserve"> – but </w:t>
      </w:r>
      <w:r w:rsidRPr="00B121C5">
        <w:rPr>
          <w:rStyle w:val="Emphasis"/>
        </w:rPr>
        <w:t>only</w:t>
      </w:r>
      <w:r w:rsidRPr="00B121C5">
        <w:rPr>
          <w:rStyle w:val="StyleUnderline"/>
        </w:rPr>
        <w:t xml:space="preserve"> where the </w:t>
      </w:r>
      <w:r w:rsidRPr="00B121C5">
        <w:rPr>
          <w:rStyle w:val="Emphasis"/>
        </w:rPr>
        <w:t>market economy</w:t>
      </w:r>
      <w:r w:rsidRPr="00B121C5">
        <w:rPr>
          <w:rStyle w:val="StyleUnderline"/>
        </w:rPr>
        <w:t xml:space="preserve"> and </w:t>
      </w:r>
      <w:r w:rsidRPr="00B121C5">
        <w:rPr>
          <w:rStyle w:val="Emphasis"/>
        </w:rPr>
        <w:t xml:space="preserve">capitalist entrepreneurship </w:t>
      </w:r>
      <w:proofErr w:type="gramStart"/>
      <w:r w:rsidRPr="00B121C5">
        <w:rPr>
          <w:rStyle w:val="Emphasis"/>
        </w:rPr>
        <w:t>are able to</w:t>
      </w:r>
      <w:proofErr w:type="gramEnd"/>
      <w:r w:rsidRPr="00B121C5">
        <w:rPr>
          <w:rStyle w:val="Emphasis"/>
        </w:rPr>
        <w:t xml:space="preserve"> spread</w:t>
      </w:r>
      <w:r w:rsidRPr="00B121C5">
        <w:rPr>
          <w:sz w:val="16"/>
        </w:rPr>
        <w:t>.</w:t>
      </w:r>
      <w:r>
        <w:rPr>
          <w:sz w:val="16"/>
        </w:rPr>
        <w:t xml:space="preserve"> </w:t>
      </w:r>
      <w:r w:rsidRPr="00B121C5">
        <w:rPr>
          <w:sz w:val="16"/>
        </w:rPr>
        <w:t>From industrial overexploitation of nature to ecological awareness</w:t>
      </w:r>
      <w:r>
        <w:rPr>
          <w:sz w:val="16"/>
        </w:rPr>
        <w:t xml:space="preserve"> </w:t>
      </w:r>
      <w:proofErr w:type="gramStart"/>
      <w:r w:rsidRPr="00B121C5">
        <w:rPr>
          <w:rStyle w:val="StyleUnderline"/>
        </w:rPr>
        <w:t>The</w:t>
      </w:r>
      <w:proofErr w:type="gramEnd"/>
      <w:r w:rsidRPr="00B121C5">
        <w:rPr>
          <w:rStyle w:val="StyleUnderline"/>
        </w:rPr>
        <w:t xml:space="preserve"> </w:t>
      </w:r>
      <w:r w:rsidRPr="00B121C5">
        <w:rPr>
          <w:rStyle w:val="Emphasis"/>
        </w:rPr>
        <w:t>first phase</w:t>
      </w:r>
      <w:r w:rsidRPr="00B121C5">
        <w:rPr>
          <w:rStyle w:val="StyleUnderline"/>
        </w:rPr>
        <w:t xml:space="preserve"> of</w:t>
      </w:r>
      <w:r w:rsidRPr="00B121C5">
        <w:rPr>
          <w:sz w:val="16"/>
        </w:rPr>
        <w:t xml:space="preserve"> </w:t>
      </w:r>
      <w:proofErr w:type="spellStart"/>
      <w:r w:rsidRPr="00B121C5">
        <w:rPr>
          <w:sz w:val="16"/>
        </w:rPr>
        <w:t>industrialisation</w:t>
      </w:r>
      <w:proofErr w:type="spellEnd"/>
      <w:r w:rsidRPr="00B121C5">
        <w:rPr>
          <w:sz w:val="16"/>
        </w:rPr>
        <w:t xml:space="preserve"> and </w:t>
      </w:r>
      <w:r w:rsidRPr="00B121C5">
        <w:rPr>
          <w:rStyle w:val="StyleUnderline"/>
        </w:rPr>
        <w:t xml:space="preserve">capitalism was </w:t>
      </w:r>
      <w:proofErr w:type="spellStart"/>
      <w:r w:rsidRPr="00B121C5">
        <w:rPr>
          <w:rStyle w:val="StyleUnderline"/>
        </w:rPr>
        <w:t>characterised</w:t>
      </w:r>
      <w:proofErr w:type="spellEnd"/>
      <w:r w:rsidRPr="00B121C5">
        <w:rPr>
          <w:rStyle w:val="StyleUnderline"/>
        </w:rPr>
        <w:t xml:space="preserve"> by</w:t>
      </w:r>
      <w:r w:rsidRPr="00B121C5">
        <w:rPr>
          <w:sz w:val="16"/>
        </w:rPr>
        <w:t xml:space="preserve"> an enormous </w:t>
      </w:r>
      <w:r w:rsidRPr="00B121C5">
        <w:rPr>
          <w:rStyle w:val="Emphasis"/>
        </w:rPr>
        <w:t>consumption</w:t>
      </w:r>
      <w:r w:rsidRPr="00B121C5">
        <w:rPr>
          <w:sz w:val="16"/>
        </w:rPr>
        <w:t xml:space="preserve"> of resources </w:t>
      </w:r>
      <w:r w:rsidRPr="00B121C5">
        <w:rPr>
          <w:rStyle w:val="StyleUnderline"/>
        </w:rPr>
        <w:t>and</w:t>
      </w:r>
      <w:r w:rsidRPr="00B121C5">
        <w:rPr>
          <w:sz w:val="16"/>
        </w:rPr>
        <w:t xml:space="preserve"> frequent </w:t>
      </w:r>
      <w:r w:rsidRPr="00B121C5">
        <w:rPr>
          <w:rStyle w:val="Emphasis"/>
        </w:rPr>
        <w:t>overexploitation</w:t>
      </w:r>
      <w:r w:rsidRPr="00B121C5">
        <w:rPr>
          <w:sz w:val="16"/>
        </w:rPr>
        <w:t xml:space="preserve"> of nature, </w:t>
      </w:r>
      <w:r w:rsidRPr="00B121C5">
        <w:rPr>
          <w:rStyle w:val="StyleUnderline"/>
        </w:rPr>
        <w:t>which</w:t>
      </w:r>
      <w:r w:rsidRPr="00B121C5">
        <w:rPr>
          <w:sz w:val="16"/>
        </w:rPr>
        <w:t xml:space="preserve"> soon </w:t>
      </w:r>
      <w:r w:rsidRPr="00B121C5">
        <w:rPr>
          <w:rStyle w:val="Emphasis"/>
        </w:rPr>
        <w:t>gave the impression</w:t>
      </w:r>
      <w:r w:rsidRPr="00B121C5">
        <w:rPr>
          <w:rStyle w:val="StyleUnderline"/>
        </w:rPr>
        <w:t xml:space="preserve"> that this process </w:t>
      </w:r>
      <w:r w:rsidRPr="00B121C5">
        <w:rPr>
          <w:rStyle w:val="Emphasis"/>
        </w:rPr>
        <w:t>could not be sustainable</w:t>
      </w:r>
      <w:r w:rsidRPr="00B121C5">
        <w:rPr>
          <w:sz w:val="16"/>
        </w:rPr>
        <w:t xml:space="preserve">. Since the end of the 19th century, </w:t>
      </w:r>
      <w:r w:rsidRPr="00BA23BA">
        <w:rPr>
          <w:rStyle w:val="Emphasis"/>
          <w:highlight w:val="cyan"/>
        </w:rPr>
        <w:t>disaster</w:t>
      </w:r>
      <w:r w:rsidRPr="00BA23BA">
        <w:rPr>
          <w:rStyle w:val="StyleUnderline"/>
          <w:highlight w:val="cyan"/>
        </w:rPr>
        <w:t xml:space="preserve"> and </w:t>
      </w:r>
      <w:r w:rsidRPr="00BA23BA">
        <w:rPr>
          <w:rStyle w:val="Emphasis"/>
          <w:highlight w:val="cyan"/>
        </w:rPr>
        <w:t>doom</w:t>
      </w:r>
      <w:r w:rsidRPr="00BA23BA">
        <w:rPr>
          <w:rStyle w:val="StyleUnderline"/>
          <w:highlight w:val="cyan"/>
        </w:rPr>
        <w:t xml:space="preserve"> scenarios</w:t>
      </w:r>
      <w:r w:rsidRPr="00B121C5">
        <w:rPr>
          <w:rStyle w:val="StyleUnderline"/>
        </w:rPr>
        <w:t xml:space="preserve"> </w:t>
      </w:r>
      <w:r w:rsidRPr="00BA23BA">
        <w:rPr>
          <w:rStyle w:val="StyleUnderline"/>
          <w:highlight w:val="cyan"/>
        </w:rPr>
        <w:t>have</w:t>
      </w:r>
      <w:r w:rsidRPr="00B121C5">
        <w:rPr>
          <w:rStyle w:val="StyleUnderline"/>
        </w:rPr>
        <w:t xml:space="preserve"> </w:t>
      </w:r>
      <w:r w:rsidRPr="00B121C5">
        <w:rPr>
          <w:rStyle w:val="Emphasis"/>
        </w:rPr>
        <w:t xml:space="preserve">repeatedly </w:t>
      </w:r>
      <w:r w:rsidRPr="00BA23BA">
        <w:rPr>
          <w:rStyle w:val="Emphasis"/>
          <w:highlight w:val="cyan"/>
        </w:rPr>
        <w:t>been put forward</w:t>
      </w:r>
      <w:r w:rsidRPr="00B121C5">
        <w:rPr>
          <w:rStyle w:val="StyleUnderline"/>
        </w:rPr>
        <w:t>, but</w:t>
      </w:r>
      <w:r w:rsidRPr="00B121C5">
        <w:rPr>
          <w:sz w:val="16"/>
        </w:rPr>
        <w:t xml:space="preserve"> in retrospect they </w:t>
      </w:r>
      <w:r w:rsidRPr="00B121C5">
        <w:rPr>
          <w:rStyle w:val="StyleUnderline"/>
        </w:rPr>
        <w:t xml:space="preserve">have </w:t>
      </w:r>
      <w:r w:rsidRPr="00B121C5">
        <w:rPr>
          <w:rStyle w:val="Emphasis"/>
        </w:rPr>
        <w:t>proved to be wrong</w:t>
      </w:r>
      <w:r w:rsidRPr="00B121C5">
        <w:rPr>
          <w:rStyle w:val="StyleUnderline"/>
        </w:rPr>
        <w:t xml:space="preserve">: </w:t>
      </w:r>
      <w:r w:rsidRPr="00BA23BA">
        <w:rPr>
          <w:rStyle w:val="StyleUnderline"/>
          <w:highlight w:val="cyan"/>
        </w:rPr>
        <w:t xml:space="preserve">The combination of </w:t>
      </w:r>
      <w:r w:rsidRPr="00BA23BA">
        <w:rPr>
          <w:rStyle w:val="Emphasis"/>
          <w:highlight w:val="cyan"/>
        </w:rPr>
        <w:t>tech</w:t>
      </w:r>
      <w:r w:rsidRPr="00B121C5">
        <w:rPr>
          <w:rStyle w:val="Emphasis"/>
        </w:rPr>
        <w:t xml:space="preserve">nological </w:t>
      </w:r>
      <w:r w:rsidRPr="00BA23BA">
        <w:rPr>
          <w:rStyle w:val="Emphasis"/>
          <w:highlight w:val="cyan"/>
        </w:rPr>
        <w:t>innovation</w:t>
      </w:r>
      <w:r w:rsidRPr="00B121C5">
        <w:rPr>
          <w:rStyle w:val="StyleUnderline"/>
        </w:rPr>
        <w:t xml:space="preserve">, </w:t>
      </w:r>
      <w:r w:rsidRPr="00BA23BA">
        <w:rPr>
          <w:rStyle w:val="Emphasis"/>
          <w:highlight w:val="cyan"/>
        </w:rPr>
        <w:t>market competition</w:t>
      </w:r>
      <w:r w:rsidRPr="00BA23BA">
        <w:rPr>
          <w:rStyle w:val="StyleUnderline"/>
          <w:highlight w:val="cyan"/>
        </w:rPr>
        <w:t>,</w:t>
      </w:r>
      <w:r w:rsidRPr="00B121C5">
        <w:rPr>
          <w:rStyle w:val="StyleUnderline"/>
        </w:rPr>
        <w:t xml:space="preserve"> </w:t>
      </w:r>
      <w:r w:rsidRPr="00BA23BA">
        <w:rPr>
          <w:rStyle w:val="StyleUnderline"/>
          <w:highlight w:val="cyan"/>
        </w:rPr>
        <w:t>and</w:t>
      </w:r>
      <w:r w:rsidRPr="00B121C5">
        <w:rPr>
          <w:rStyle w:val="StyleUnderline"/>
        </w:rPr>
        <w:t xml:space="preserve"> </w:t>
      </w:r>
      <w:r w:rsidRPr="00B121C5">
        <w:rPr>
          <w:rStyle w:val="Emphasis"/>
        </w:rPr>
        <w:t xml:space="preserve">entrepreneurial </w:t>
      </w:r>
      <w:r w:rsidRPr="00BA23BA">
        <w:rPr>
          <w:rStyle w:val="Emphasis"/>
          <w:highlight w:val="cyan"/>
        </w:rPr>
        <w:t>profit-seeking</w:t>
      </w:r>
      <w:r w:rsidRPr="00B121C5">
        <w:rPr>
          <w:rStyle w:val="StyleUnderline"/>
        </w:rPr>
        <w:t xml:space="preserve"> (with the compulsion to </w:t>
      </w:r>
      <w:r w:rsidRPr="00B121C5">
        <w:rPr>
          <w:rStyle w:val="Emphasis"/>
        </w:rPr>
        <w:t xml:space="preserve">constantly </w:t>
      </w:r>
      <w:proofErr w:type="spellStart"/>
      <w:r w:rsidRPr="00B121C5">
        <w:rPr>
          <w:rStyle w:val="Emphasis"/>
        </w:rPr>
        <w:t>minimise</w:t>
      </w:r>
      <w:proofErr w:type="spellEnd"/>
      <w:r w:rsidRPr="00B121C5">
        <w:rPr>
          <w:rStyle w:val="Emphasis"/>
        </w:rPr>
        <w:t xml:space="preserve"> costs</w:t>
      </w:r>
      <w:r w:rsidRPr="00B121C5">
        <w:rPr>
          <w:rStyle w:val="StyleUnderline"/>
        </w:rPr>
        <w:t xml:space="preserve">) </w:t>
      </w:r>
      <w:r w:rsidRPr="00BA23BA">
        <w:rPr>
          <w:rStyle w:val="StyleUnderline"/>
          <w:highlight w:val="cyan"/>
        </w:rPr>
        <w:t>have meant that</w:t>
      </w:r>
      <w:r w:rsidRPr="00B121C5">
        <w:rPr>
          <w:rStyle w:val="StyleUnderline"/>
        </w:rPr>
        <w:t xml:space="preserve"> </w:t>
      </w:r>
      <w:r w:rsidRPr="00BA23BA">
        <w:rPr>
          <w:rStyle w:val="StyleUnderline"/>
          <w:highlight w:val="cyan"/>
        </w:rPr>
        <w:t xml:space="preserve">these scenarios </w:t>
      </w:r>
      <w:r w:rsidRPr="00BA23BA">
        <w:rPr>
          <w:rStyle w:val="Emphasis"/>
          <w:highlight w:val="cyan"/>
        </w:rPr>
        <w:t>never occurred</w:t>
      </w:r>
      <w:r w:rsidRPr="00B121C5">
        <w:rPr>
          <w:rStyle w:val="StyleUnderline"/>
        </w:rPr>
        <w:t xml:space="preserve">. The </w:t>
      </w:r>
      <w:r w:rsidRPr="00B121C5">
        <w:rPr>
          <w:rStyle w:val="Emphasis"/>
        </w:rPr>
        <w:t>ever-increasing population</w:t>
      </w:r>
      <w:r w:rsidRPr="00B121C5">
        <w:rPr>
          <w:rStyle w:val="StyleUnderline"/>
        </w:rPr>
        <w:t xml:space="preserve"> has been </w:t>
      </w:r>
      <w:r w:rsidRPr="00B121C5">
        <w:rPr>
          <w:rStyle w:val="Emphasis"/>
        </w:rPr>
        <w:t>increasingly better supplied</w:t>
      </w:r>
      <w:r w:rsidRPr="00B121C5">
        <w:rPr>
          <w:rStyle w:val="StyleUnderline"/>
        </w:rPr>
        <w:t xml:space="preserve"> thanks to </w:t>
      </w:r>
      <w:r w:rsidRPr="00B121C5">
        <w:rPr>
          <w:rStyle w:val="Emphasis"/>
        </w:rPr>
        <w:t>innovative technologies</w:t>
      </w:r>
      <w:r w:rsidRPr="00B121C5">
        <w:rPr>
          <w:rStyle w:val="StyleUnderline"/>
        </w:rPr>
        <w:t xml:space="preserve">, </w:t>
      </w:r>
      <w:r w:rsidRPr="00B121C5">
        <w:rPr>
          <w:rStyle w:val="Emphasis"/>
        </w:rPr>
        <w:t>ever-increasing output</w:t>
      </w:r>
      <w:r w:rsidRPr="00B121C5">
        <w:rPr>
          <w:rStyle w:val="StyleUnderline"/>
        </w:rPr>
        <w:t xml:space="preserve"> with </w:t>
      </w:r>
      <w:r w:rsidRPr="00B121C5">
        <w:rPr>
          <w:rStyle w:val="Emphasis"/>
        </w:rPr>
        <w:t>lower consumption</w:t>
      </w:r>
      <w:r w:rsidRPr="00B121C5">
        <w:rPr>
          <w:rStyle w:val="StyleUnderline"/>
        </w:rPr>
        <w:t xml:space="preserve"> of resources </w:t>
      </w:r>
      <w:r w:rsidRPr="00B121C5">
        <w:rPr>
          <w:rStyle w:val="Emphasis"/>
        </w:rPr>
        <w:t>less harmful</w:t>
      </w:r>
      <w:r w:rsidRPr="00B121C5">
        <w:rPr>
          <w:rStyle w:val="StyleUnderline"/>
        </w:rPr>
        <w:t xml:space="preserve"> to the environment</w:t>
      </w:r>
      <w:r w:rsidRPr="00B121C5">
        <w:rPr>
          <w:sz w:val="16"/>
        </w:rPr>
        <w:t xml:space="preserve"> – </w:t>
      </w:r>
      <w:proofErr w:type="gramStart"/>
      <w:r w:rsidRPr="00B121C5">
        <w:rPr>
          <w:sz w:val="16"/>
        </w:rPr>
        <w:t>e.g.</w:t>
      </w:r>
      <w:proofErr w:type="gramEnd"/>
      <w:r w:rsidRPr="00B121C5">
        <w:rPr>
          <w:sz w:val="16"/>
        </w:rPr>
        <w:t xml:space="preserve"> </w:t>
      </w:r>
      <w:r w:rsidRPr="00B121C5">
        <w:rPr>
          <w:rStyle w:val="Emphasis"/>
        </w:rPr>
        <w:t>less arable land</w:t>
      </w:r>
      <w:r w:rsidRPr="00B121C5">
        <w:rPr>
          <w:rStyle w:val="StyleUnderline"/>
        </w:rPr>
        <w:t xml:space="preserve"> in agriculture, or </w:t>
      </w:r>
      <w:r w:rsidRPr="00B121C5">
        <w:rPr>
          <w:rStyle w:val="Emphasis"/>
        </w:rPr>
        <w:t>oil</w:t>
      </w:r>
      <w:r w:rsidRPr="00B121C5">
        <w:rPr>
          <w:rStyle w:val="StyleUnderline"/>
        </w:rPr>
        <w:t xml:space="preserve"> and </w:t>
      </w:r>
      <w:r w:rsidRPr="00B121C5">
        <w:rPr>
          <w:rStyle w:val="Emphasis"/>
        </w:rPr>
        <w:t>electricity</w:t>
      </w:r>
      <w:r w:rsidRPr="00B121C5">
        <w:rPr>
          <w:rStyle w:val="StyleUnderline"/>
        </w:rPr>
        <w:t xml:space="preserve"> instead of </w:t>
      </w:r>
      <w:r w:rsidRPr="00B121C5">
        <w:rPr>
          <w:rStyle w:val="Emphasis"/>
        </w:rPr>
        <w:t>coal</w:t>
      </w:r>
      <w:r w:rsidRPr="00B121C5">
        <w:rPr>
          <w:sz w:val="16"/>
        </w:rPr>
        <w:t xml:space="preserve"> for rapidly increasing mobility. </w:t>
      </w:r>
      <w:r w:rsidRPr="00B121C5">
        <w:rPr>
          <w:rStyle w:val="StyleUnderline"/>
        </w:rPr>
        <w:t>More recent disaster scenarios</w:t>
      </w:r>
      <w:r w:rsidRPr="00B121C5">
        <w:rPr>
          <w:sz w:val="16"/>
        </w:rPr>
        <w:t xml:space="preserve">, such as those </w:t>
      </w:r>
      <w:r w:rsidRPr="00B121C5">
        <w:rPr>
          <w:rStyle w:val="StyleUnderline"/>
        </w:rPr>
        <w:t xml:space="preserve">spread by </w:t>
      </w:r>
      <w:r w:rsidRPr="00B121C5">
        <w:rPr>
          <w:rStyle w:val="Emphasis"/>
        </w:rPr>
        <w:t>reputable scientists</w:t>
      </w:r>
      <w:r w:rsidRPr="00B121C5">
        <w:rPr>
          <w:sz w:val="16"/>
        </w:rPr>
        <w:t xml:space="preserve"> since the late 1960s and in the 1970s, </w:t>
      </w:r>
      <w:r w:rsidRPr="00B121C5">
        <w:rPr>
          <w:rStyle w:val="StyleUnderline"/>
        </w:rPr>
        <w:t xml:space="preserve">have also proved to be </w:t>
      </w:r>
      <w:r w:rsidRPr="00B121C5">
        <w:rPr>
          <w:rStyle w:val="Emphasis"/>
        </w:rPr>
        <w:t>inaccurate</w:t>
      </w:r>
      <w:r w:rsidRPr="00B121C5">
        <w:rPr>
          <w:sz w:val="16"/>
        </w:rPr>
        <w:t>.</w:t>
      </w:r>
      <w:r>
        <w:rPr>
          <w:sz w:val="16"/>
        </w:rPr>
        <w:t xml:space="preserve"> </w:t>
      </w:r>
      <w:r w:rsidRPr="00B121C5">
        <w:rPr>
          <w:rStyle w:val="StyleUnderline"/>
        </w:rPr>
        <w:t xml:space="preserve">The </w:t>
      </w:r>
      <w:r w:rsidRPr="00B121C5">
        <w:rPr>
          <w:rStyle w:val="Emphasis"/>
        </w:rPr>
        <w:t>reason</w:t>
      </w:r>
      <w:r w:rsidRPr="00B121C5">
        <w:rPr>
          <w:rStyle w:val="StyleUnderline"/>
        </w:rPr>
        <w:t xml:space="preserve"> things developed differently was the </w:t>
      </w:r>
      <w:r w:rsidRPr="00B121C5">
        <w:rPr>
          <w:rStyle w:val="Emphasis"/>
        </w:rPr>
        <w:t>always underestimated innovative dynamism</w:t>
      </w:r>
      <w:r w:rsidRPr="00B121C5">
        <w:rPr>
          <w:rStyle w:val="StyleUnderline"/>
        </w:rPr>
        <w:t xml:space="preserve"> of the </w:t>
      </w:r>
      <w:r w:rsidRPr="00B121C5">
        <w:rPr>
          <w:rStyle w:val="Emphasis"/>
        </w:rPr>
        <w:t>capitalist market economy</w:t>
      </w:r>
      <w:r w:rsidRPr="00B121C5">
        <w:rPr>
          <w:rStyle w:val="StyleUnderline"/>
        </w:rPr>
        <w:t xml:space="preserve">, a </w:t>
      </w:r>
      <w:r w:rsidRPr="00B121C5">
        <w:rPr>
          <w:rStyle w:val="Emphasis"/>
        </w:rPr>
        <w:t xml:space="preserve">growing </w:t>
      </w:r>
      <w:r w:rsidRPr="00BA23BA">
        <w:rPr>
          <w:rStyle w:val="Emphasis"/>
          <w:highlight w:val="cyan"/>
        </w:rPr>
        <w:t>ecological awareness</w:t>
      </w:r>
      <w:r w:rsidRPr="00B121C5">
        <w:rPr>
          <w:rStyle w:val="StyleUnderline"/>
        </w:rPr>
        <w:t xml:space="preserve"> and</w:t>
      </w:r>
      <w:r w:rsidRPr="00B121C5">
        <w:rPr>
          <w:sz w:val="16"/>
        </w:rPr>
        <w:t xml:space="preserve">, as a result, </w:t>
      </w:r>
      <w:r w:rsidRPr="00B121C5">
        <w:rPr>
          <w:rStyle w:val="StyleUnderline"/>
        </w:rPr>
        <w:t xml:space="preserve">legislative intervention that </w:t>
      </w:r>
      <w:r w:rsidRPr="00BA23BA">
        <w:rPr>
          <w:rStyle w:val="Emphasis"/>
          <w:highlight w:val="cyan"/>
        </w:rPr>
        <w:t>took advantage</w:t>
      </w:r>
      <w:r w:rsidRPr="00B121C5">
        <w:rPr>
          <w:rStyle w:val="StyleUnderline"/>
        </w:rPr>
        <w:t xml:space="preserve"> </w:t>
      </w:r>
      <w:r w:rsidRPr="00BA23BA">
        <w:rPr>
          <w:rStyle w:val="StyleUnderline"/>
          <w:highlight w:val="cyan"/>
        </w:rPr>
        <w:t>of the logic of market cap</w:t>
      </w:r>
      <w:r w:rsidRPr="00B121C5">
        <w:rPr>
          <w:rStyle w:val="StyleUnderline"/>
        </w:rPr>
        <w:t>italism</w:t>
      </w:r>
      <w:r w:rsidRPr="00B121C5">
        <w:rPr>
          <w:sz w:val="16"/>
        </w:rPr>
        <w:t xml:space="preserve">: As a result of the ecological movement that had come out of the United States since 1970, wise legislation began to use the price mechanism to apply market incentives to internalize negative externalities. </w:t>
      </w:r>
      <w:r w:rsidRPr="00B121C5">
        <w:rPr>
          <w:rStyle w:val="StyleUnderline"/>
        </w:rPr>
        <w:t xml:space="preserve">Environmental pollution was </w:t>
      </w:r>
      <w:r w:rsidRPr="00B121C5">
        <w:rPr>
          <w:rStyle w:val="Emphasis"/>
        </w:rPr>
        <w:t>given a price-tag</w:t>
      </w:r>
      <w:r w:rsidRPr="00B121C5">
        <w:rPr>
          <w:sz w:val="16"/>
        </w:rPr>
        <w:t>.</w:t>
      </w:r>
      <w:r>
        <w:rPr>
          <w:sz w:val="16"/>
        </w:rPr>
        <w:t xml:space="preserve"> </w:t>
      </w:r>
      <w:r w:rsidRPr="00BA23BA">
        <w:rPr>
          <w:rStyle w:val="StyleUnderline"/>
          <w:highlight w:val="cyan"/>
        </w:rPr>
        <w:t xml:space="preserve">This led to an </w:t>
      </w:r>
      <w:r w:rsidRPr="00BA23BA">
        <w:rPr>
          <w:rStyle w:val="Emphasis"/>
          <w:highlight w:val="cyan"/>
        </w:rPr>
        <w:t>enormous decrease</w:t>
      </w:r>
      <w:r w:rsidRPr="00B121C5">
        <w:rPr>
          <w:rStyle w:val="Emphasis"/>
        </w:rPr>
        <w:t xml:space="preserve"> </w:t>
      </w:r>
      <w:r w:rsidRPr="00BA23BA">
        <w:rPr>
          <w:rStyle w:val="Emphasis"/>
          <w:highlight w:val="cyan"/>
        </w:rPr>
        <w:t>in air pollution</w:t>
      </w:r>
      <w:r w:rsidRPr="00B121C5">
        <w:rPr>
          <w:rStyle w:val="StyleUnderline"/>
        </w:rPr>
        <w:t xml:space="preserve"> and </w:t>
      </w:r>
      <w:r w:rsidRPr="00B121C5">
        <w:rPr>
          <w:rStyle w:val="Emphasis"/>
        </w:rPr>
        <w:t>other ecological consequences</w:t>
      </w:r>
      <w:r w:rsidRPr="00B121C5">
        <w:rPr>
          <w:rStyle w:val="StyleUnderline"/>
        </w:rPr>
        <w:t xml:space="preserve"> of growth, which </w:t>
      </w:r>
      <w:r w:rsidRPr="00BA23BA">
        <w:rPr>
          <w:rStyle w:val="StyleUnderline"/>
          <w:highlight w:val="cyan"/>
        </w:rPr>
        <w:t xml:space="preserve">is </w:t>
      </w:r>
      <w:r w:rsidRPr="00BA23BA">
        <w:rPr>
          <w:rStyle w:val="Emphasis"/>
          <w:highlight w:val="cyan"/>
        </w:rPr>
        <w:t>only possible in free</w:t>
      </w:r>
      <w:r w:rsidRPr="00BA23BA">
        <w:rPr>
          <w:rStyle w:val="StyleUnderline"/>
          <w:highlight w:val="cyan"/>
        </w:rPr>
        <w:t xml:space="preserve">, </w:t>
      </w:r>
      <w:r w:rsidRPr="00BA23BA">
        <w:rPr>
          <w:rStyle w:val="Emphasis"/>
          <w:highlight w:val="cyan"/>
        </w:rPr>
        <w:t>market-based societies</w:t>
      </w:r>
      <w:r w:rsidRPr="00B121C5">
        <w:rPr>
          <w:rStyle w:val="StyleUnderline"/>
        </w:rPr>
        <w:t xml:space="preserve">, because the production process here is characterized by </w:t>
      </w:r>
      <w:r w:rsidRPr="00B121C5">
        <w:rPr>
          <w:rStyle w:val="Emphasis"/>
        </w:rPr>
        <w:t>competition</w:t>
      </w:r>
      <w:r w:rsidRPr="00B121C5">
        <w:rPr>
          <w:rStyle w:val="StyleUnderline"/>
        </w:rPr>
        <w:t xml:space="preserve"> and </w:t>
      </w:r>
      <w:r w:rsidRPr="00B121C5">
        <w:rPr>
          <w:rStyle w:val="Emphasis"/>
        </w:rPr>
        <w:t>constant pressure to reduce costs</w:t>
      </w:r>
      <w:r w:rsidRPr="00B121C5">
        <w:rPr>
          <w:sz w:val="16"/>
        </w:rPr>
        <w:t xml:space="preserve">, </w:t>
      </w:r>
      <w:proofErr w:type="gramStart"/>
      <w:r w:rsidRPr="00B121C5">
        <w:rPr>
          <w:sz w:val="16"/>
        </w:rPr>
        <w:t>i.e.</w:t>
      </w:r>
      <w:proofErr w:type="gramEnd"/>
      <w:r w:rsidRPr="00B121C5">
        <w:rPr>
          <w:sz w:val="16"/>
        </w:rPr>
        <w:t xml:space="preserve"> </w:t>
      </w:r>
      <w:r w:rsidRPr="00B121C5">
        <w:rPr>
          <w:rStyle w:val="StyleUnderline"/>
        </w:rPr>
        <w:t xml:space="preserve">to the </w:t>
      </w:r>
      <w:r w:rsidRPr="00B121C5">
        <w:rPr>
          <w:rStyle w:val="Emphasis"/>
        </w:rPr>
        <w:t>most profitable use</w:t>
      </w:r>
      <w:r w:rsidRPr="00B121C5">
        <w:rPr>
          <w:rStyle w:val="StyleUnderline"/>
        </w:rPr>
        <w:t xml:space="preserve"> of resources</w:t>
      </w:r>
      <w:r w:rsidRPr="00B121C5">
        <w:rPr>
          <w:sz w:val="16"/>
        </w:rPr>
        <w:t xml:space="preserve">. On the other hand, </w:t>
      </w:r>
      <w:r w:rsidRPr="00BA23BA">
        <w:rPr>
          <w:rStyle w:val="Emphasis"/>
          <w:highlight w:val="cyan"/>
        </w:rPr>
        <w:t>all forms of socialism</w:t>
      </w:r>
      <w:r w:rsidRPr="00B121C5">
        <w:rPr>
          <w:sz w:val="16"/>
        </w:rPr>
        <w:t xml:space="preserve">, </w:t>
      </w:r>
      <w:proofErr w:type="gramStart"/>
      <w:r w:rsidRPr="00B121C5">
        <w:rPr>
          <w:sz w:val="16"/>
        </w:rPr>
        <w:t>i.e.</w:t>
      </w:r>
      <w:proofErr w:type="gramEnd"/>
      <w:r w:rsidRPr="00B121C5">
        <w:rPr>
          <w:sz w:val="16"/>
        </w:rPr>
        <w:t xml:space="preserve"> a state-controlled economy, </w:t>
      </w:r>
      <w:r w:rsidRPr="00BA23BA">
        <w:rPr>
          <w:rStyle w:val="StyleUnderline"/>
          <w:highlight w:val="cyan"/>
        </w:rPr>
        <w:t xml:space="preserve">have proved to be </w:t>
      </w:r>
      <w:r w:rsidRPr="00BA23BA">
        <w:rPr>
          <w:rStyle w:val="Emphasis"/>
          <w:highlight w:val="cyan"/>
        </w:rPr>
        <w:t>ecological disasters</w:t>
      </w:r>
      <w:r w:rsidRPr="00B121C5">
        <w:rPr>
          <w:rStyle w:val="StyleUnderline"/>
        </w:rPr>
        <w:t xml:space="preserve"> and have left behind </w:t>
      </w:r>
      <w:r w:rsidRPr="00B121C5">
        <w:rPr>
          <w:rStyle w:val="Emphasis"/>
        </w:rPr>
        <w:t>destruction of gigantic proportions</w:t>
      </w:r>
      <w:r w:rsidRPr="00B121C5">
        <w:rPr>
          <w:rStyle w:val="StyleUnderline"/>
        </w:rPr>
        <w:t xml:space="preserve">, without providing the population with </w:t>
      </w:r>
      <w:r w:rsidRPr="00B121C5">
        <w:rPr>
          <w:rStyle w:val="Emphasis"/>
        </w:rPr>
        <w:t>anything</w:t>
      </w:r>
      <w:r w:rsidRPr="00B121C5">
        <w:rPr>
          <w:rStyle w:val="StyleUnderline"/>
        </w:rPr>
        <w:t xml:space="preserve"> that is </w:t>
      </w:r>
      <w:r w:rsidRPr="00B121C5">
        <w:rPr>
          <w:rStyle w:val="Emphasis"/>
        </w:rPr>
        <w:t>near comparable in prosperity</w:t>
      </w:r>
      <w:r w:rsidRPr="00B121C5">
        <w:rPr>
          <w:rStyle w:val="StyleUnderline"/>
        </w:rPr>
        <w:t xml:space="preserve">, often even by </w:t>
      </w:r>
      <w:r w:rsidRPr="00B121C5">
        <w:rPr>
          <w:rStyle w:val="Emphasis"/>
        </w:rPr>
        <w:t>destroying existing prosperity</w:t>
      </w:r>
      <w:r w:rsidRPr="00B121C5">
        <w:rPr>
          <w:rStyle w:val="StyleUnderline"/>
        </w:rPr>
        <w:t xml:space="preserve">, </w:t>
      </w:r>
      <w:r w:rsidRPr="00BA23BA">
        <w:rPr>
          <w:rStyle w:val="StyleUnderline"/>
          <w:highlight w:val="cyan"/>
        </w:rPr>
        <w:t xml:space="preserve">such as happened in </w:t>
      </w:r>
      <w:r w:rsidRPr="00BA23BA">
        <w:rPr>
          <w:rStyle w:val="Emphasis"/>
          <w:highlight w:val="cyan"/>
        </w:rPr>
        <w:t>Venezuela</w:t>
      </w:r>
      <w:r w:rsidRPr="00B121C5">
        <w:rPr>
          <w:sz w:val="16"/>
        </w:rPr>
        <w:t>.</w:t>
      </w:r>
      <w:r>
        <w:rPr>
          <w:sz w:val="16"/>
        </w:rPr>
        <w:t xml:space="preserve"> </w:t>
      </w:r>
      <w:r w:rsidRPr="00B121C5">
        <w:rPr>
          <w:sz w:val="16"/>
        </w:rPr>
        <w:t>Capitalist profit motive combined with digitalization as a solution: Increasing decoupling of growth and resource consumption</w:t>
      </w:r>
      <w:r>
        <w:rPr>
          <w:sz w:val="16"/>
        </w:rPr>
        <w:t xml:space="preserve"> </w:t>
      </w:r>
      <w:r w:rsidRPr="00B121C5">
        <w:rPr>
          <w:sz w:val="16"/>
        </w:rPr>
        <w:t xml:space="preserve">Moreover, </w:t>
      </w:r>
      <w:r w:rsidRPr="00BA23BA">
        <w:rPr>
          <w:rStyle w:val="Emphasis"/>
        </w:rPr>
        <w:t>t</w:t>
      </w:r>
      <w:r w:rsidRPr="00B121C5">
        <w:rPr>
          <w:rStyle w:val="Emphasis"/>
        </w:rPr>
        <w:t>echnological innovations</w:t>
      </w:r>
      <w:r w:rsidRPr="00B121C5">
        <w:rPr>
          <w:rStyle w:val="StyleUnderline"/>
        </w:rPr>
        <w:t xml:space="preserve"> combined with </w:t>
      </w:r>
      <w:r w:rsidRPr="00B121C5">
        <w:rPr>
          <w:rStyle w:val="Emphasis"/>
        </w:rPr>
        <w:t>capitalist profit-seeking</w:t>
      </w:r>
      <w:r w:rsidRPr="00B121C5">
        <w:rPr>
          <w:rStyle w:val="StyleUnderline"/>
        </w:rPr>
        <w:t xml:space="preserve"> and </w:t>
      </w:r>
      <w:r w:rsidRPr="00B121C5">
        <w:rPr>
          <w:rStyle w:val="Emphasis"/>
        </w:rPr>
        <w:t>market competition</w:t>
      </w:r>
      <w:r w:rsidRPr="00B121C5">
        <w:rPr>
          <w:rStyle w:val="StyleUnderline"/>
        </w:rPr>
        <w:t xml:space="preserve"> have led to a new and surprising phenomenon</w:t>
      </w:r>
      <w:r w:rsidRPr="00B121C5">
        <w:rPr>
          <w:sz w:val="16"/>
        </w:rPr>
        <w:t xml:space="preserve"> over the past decades, </w:t>
      </w:r>
      <w:r w:rsidRPr="00B121C5">
        <w:rPr>
          <w:rStyle w:val="StyleUnderline"/>
        </w:rPr>
        <w:t xml:space="preserve">which is still </w:t>
      </w:r>
      <w:r w:rsidRPr="00B121C5">
        <w:rPr>
          <w:rStyle w:val="Emphasis"/>
        </w:rPr>
        <w:t>hardly noticed</w:t>
      </w:r>
      <w:r w:rsidRPr="00B121C5">
        <w:rPr>
          <w:sz w:val="16"/>
        </w:rPr>
        <w:t xml:space="preserve"> in the public debate: </w:t>
      </w:r>
      <w:r w:rsidRPr="00BA23BA">
        <w:rPr>
          <w:rStyle w:val="StyleUnderline"/>
        </w:rPr>
        <w:t xml:space="preserve">the </w:t>
      </w:r>
      <w:r w:rsidRPr="00BA23BA">
        <w:rPr>
          <w:rStyle w:val="Emphasis"/>
        </w:rPr>
        <w:t>decoupling</w:t>
      </w:r>
      <w:r w:rsidRPr="00BA23BA">
        <w:rPr>
          <w:rStyle w:val="StyleUnderline"/>
        </w:rPr>
        <w:t xml:space="preserve"> of growth</w:t>
      </w:r>
      <w:r w:rsidRPr="00B121C5">
        <w:rPr>
          <w:rStyle w:val="StyleUnderline"/>
        </w:rPr>
        <w:t xml:space="preserve"> and resource consumption</w:t>
      </w:r>
      <w:r w:rsidRPr="00B121C5">
        <w:rPr>
          <w:sz w:val="16"/>
        </w:rPr>
        <w:t xml:space="preserve"> (“</w:t>
      </w:r>
      <w:r w:rsidRPr="00B121C5">
        <w:rPr>
          <w:rStyle w:val="Emphasis"/>
        </w:rPr>
        <w:t>dematerialization</w:t>
      </w:r>
      <w:r w:rsidRPr="00B121C5">
        <w:rPr>
          <w:sz w:val="16"/>
        </w:rPr>
        <w:t xml:space="preserve">”). </w:t>
      </w:r>
      <w:r w:rsidRPr="00B121C5">
        <w:rPr>
          <w:rStyle w:val="StyleUnderline"/>
        </w:rPr>
        <w:t xml:space="preserve">In </w:t>
      </w:r>
      <w:r w:rsidRPr="00BA23BA">
        <w:rPr>
          <w:rStyle w:val="StyleUnderline"/>
          <w:highlight w:val="cyan"/>
        </w:rPr>
        <w:t xml:space="preserve">a </w:t>
      </w:r>
      <w:r w:rsidRPr="00BA23BA">
        <w:rPr>
          <w:rStyle w:val="Emphasis"/>
          <w:highlight w:val="cyan"/>
        </w:rPr>
        <w:t>wide variety</w:t>
      </w:r>
      <w:r w:rsidRPr="00B121C5">
        <w:rPr>
          <w:rStyle w:val="StyleUnderline"/>
        </w:rPr>
        <w:t xml:space="preserve"> </w:t>
      </w:r>
      <w:r w:rsidRPr="00BA23BA">
        <w:rPr>
          <w:rStyle w:val="StyleUnderline"/>
          <w:highlight w:val="cyan"/>
        </w:rPr>
        <w:t>of industrial sectors</w:t>
      </w:r>
      <w:r w:rsidRPr="00B121C5">
        <w:rPr>
          <w:rStyle w:val="StyleUnderline"/>
        </w:rPr>
        <w:t>, the developed countries</w:t>
      </w:r>
      <w:r w:rsidRPr="00B121C5">
        <w:rPr>
          <w:sz w:val="16"/>
        </w:rPr>
        <w:t xml:space="preserve">, above all the U.S., </w:t>
      </w:r>
      <w:r w:rsidRPr="00BA23BA">
        <w:rPr>
          <w:rStyle w:val="StyleUnderline"/>
          <w:highlight w:val="cyan"/>
        </w:rPr>
        <w:t xml:space="preserve">are now achieving </w:t>
      </w:r>
      <w:r w:rsidRPr="00BA23BA">
        <w:rPr>
          <w:rStyle w:val="Emphasis"/>
          <w:highlight w:val="cyan"/>
        </w:rPr>
        <w:t>ever greater productive output</w:t>
      </w:r>
      <w:r w:rsidRPr="00B121C5">
        <w:rPr>
          <w:rStyle w:val="StyleUnderline"/>
        </w:rPr>
        <w:t xml:space="preserve"> </w:t>
      </w:r>
      <w:r w:rsidRPr="00BA23BA">
        <w:rPr>
          <w:rStyle w:val="StyleUnderline"/>
          <w:highlight w:val="cyan"/>
        </w:rPr>
        <w:t xml:space="preserve">with </w:t>
      </w:r>
      <w:r w:rsidRPr="00BA23BA">
        <w:rPr>
          <w:rStyle w:val="Emphasis"/>
          <w:highlight w:val="cyan"/>
        </w:rPr>
        <w:t>increasingly fewer resources</w:t>
      </w:r>
      <w:r w:rsidRPr="00B121C5">
        <w:rPr>
          <w:sz w:val="16"/>
        </w:rPr>
        <w:t>. This has a lot to do with technology, especially the digitalization of the economy and of our entire lives.</w:t>
      </w:r>
      <w:r>
        <w:rPr>
          <w:sz w:val="16"/>
        </w:rPr>
        <w:t xml:space="preserve"> </w:t>
      </w:r>
      <w:r w:rsidRPr="00B121C5">
        <w:rPr>
          <w:sz w:val="16"/>
        </w:rPr>
        <w:t xml:space="preserve">As the well-known MIT professor Andrew McAfee shows in his book More from Less, published in October 2019, </w:t>
      </w:r>
      <w:r w:rsidRPr="00BA23BA">
        <w:rPr>
          <w:rStyle w:val="StyleUnderline"/>
          <w:highlight w:val="cyan"/>
        </w:rPr>
        <w:t>this</w:t>
      </w:r>
      <w:r w:rsidRPr="00B121C5">
        <w:rPr>
          <w:sz w:val="16"/>
        </w:rPr>
        <w:t xml:space="preserve"> process also </w:t>
      </w:r>
      <w:r w:rsidRPr="00BA23BA">
        <w:rPr>
          <w:rStyle w:val="StyleUnderline"/>
          <w:highlight w:val="cyan"/>
        </w:rPr>
        <w:t>follows</w:t>
      </w:r>
      <w:r w:rsidRPr="00B121C5">
        <w:rPr>
          <w:rStyle w:val="StyleUnderline"/>
        </w:rPr>
        <w:t xml:space="preserve"> </w:t>
      </w:r>
      <w:r w:rsidRPr="00BA23BA">
        <w:rPr>
          <w:rStyle w:val="StyleUnderline"/>
          <w:highlight w:val="cyan"/>
        </w:rPr>
        <w:t xml:space="preserve">the logic of </w:t>
      </w:r>
      <w:r w:rsidRPr="00BA23BA">
        <w:rPr>
          <w:rStyle w:val="Emphasis"/>
          <w:highlight w:val="cyan"/>
        </w:rPr>
        <w:t>capitalist</w:t>
      </w:r>
      <w:r w:rsidRPr="00BA23BA">
        <w:rPr>
          <w:rStyle w:val="Emphasis"/>
        </w:rPr>
        <w:t xml:space="preserve"> </w:t>
      </w:r>
      <w:r w:rsidRPr="00BA23BA">
        <w:rPr>
          <w:rStyle w:val="Emphasis"/>
          <w:highlight w:val="cyan"/>
        </w:rPr>
        <w:t>profit maximization</w:t>
      </w:r>
      <w:r w:rsidRPr="00BA23BA">
        <w:rPr>
          <w:sz w:val="16"/>
          <w:highlight w:val="cyan"/>
        </w:rPr>
        <w:t>.</w:t>
      </w:r>
      <w:r w:rsidRPr="00B121C5">
        <w:rPr>
          <w:sz w:val="16"/>
        </w:rPr>
        <w:t xml:space="preserve"> To get it going, we do not need politics, even though wise, properly incentivizing legislation can be helpful and sometimes necessary. Above all, however, it is </w:t>
      </w:r>
      <w:r w:rsidRPr="00BA23BA">
        <w:rPr>
          <w:rStyle w:val="StyleUnderline"/>
          <w:highlight w:val="cyan"/>
        </w:rPr>
        <w:t xml:space="preserve">the </w:t>
      </w:r>
      <w:r w:rsidRPr="00BA23BA">
        <w:rPr>
          <w:rStyle w:val="Emphasis"/>
          <w:highlight w:val="cyan"/>
        </w:rPr>
        <w:t>combination of tech</w:t>
      </w:r>
      <w:r w:rsidRPr="00B121C5">
        <w:rPr>
          <w:rStyle w:val="Emphasis"/>
        </w:rPr>
        <w:t>nological innovation</w:t>
      </w:r>
      <w:r w:rsidRPr="00B121C5">
        <w:rPr>
          <w:rStyle w:val="StyleUnderline"/>
        </w:rPr>
        <w:t xml:space="preserve">, </w:t>
      </w:r>
      <w:r w:rsidRPr="00B121C5">
        <w:rPr>
          <w:rStyle w:val="Emphasis"/>
        </w:rPr>
        <w:t xml:space="preserve">capitalist </w:t>
      </w:r>
      <w:r w:rsidRPr="00BA23BA">
        <w:rPr>
          <w:rStyle w:val="Emphasis"/>
          <w:highlight w:val="cyan"/>
        </w:rPr>
        <w:t>profit-seeking</w:t>
      </w:r>
      <w:r w:rsidRPr="00B121C5">
        <w:rPr>
          <w:rStyle w:val="StyleUnderline"/>
        </w:rPr>
        <w:t xml:space="preserve">, </w:t>
      </w:r>
      <w:r w:rsidRPr="00BA23BA">
        <w:rPr>
          <w:rStyle w:val="StyleUnderline"/>
          <w:highlight w:val="cyan"/>
        </w:rPr>
        <w:t>and</w:t>
      </w:r>
      <w:r w:rsidRPr="00B121C5">
        <w:rPr>
          <w:rStyle w:val="StyleUnderline"/>
        </w:rPr>
        <w:t xml:space="preserve"> </w:t>
      </w:r>
      <w:r w:rsidRPr="00B121C5">
        <w:rPr>
          <w:rStyle w:val="Emphasis"/>
        </w:rPr>
        <w:t xml:space="preserve">market-based </w:t>
      </w:r>
      <w:r w:rsidRPr="00BA23BA">
        <w:rPr>
          <w:rStyle w:val="Emphasis"/>
          <w:highlight w:val="cyan"/>
        </w:rPr>
        <w:t>entrepreneurial competition</w:t>
      </w:r>
      <w:r w:rsidRPr="00B121C5">
        <w:rPr>
          <w:sz w:val="16"/>
        </w:rPr>
        <w:t xml:space="preserve"> that </w:t>
      </w:r>
      <w:r w:rsidRPr="00BA23BA">
        <w:rPr>
          <w:rStyle w:val="StyleUnderline"/>
          <w:highlight w:val="cyan"/>
        </w:rPr>
        <w:t>will</w:t>
      </w:r>
      <w:r w:rsidRPr="00B121C5">
        <w:rPr>
          <w:sz w:val="16"/>
        </w:rPr>
        <w:t xml:space="preserve"> also </w:t>
      </w:r>
      <w:r w:rsidRPr="00BA23BA">
        <w:rPr>
          <w:rStyle w:val="Emphasis"/>
          <w:highlight w:val="cyan"/>
        </w:rPr>
        <w:t>solve</w:t>
      </w:r>
      <w:r w:rsidRPr="00B121C5">
        <w:rPr>
          <w:sz w:val="16"/>
        </w:rPr>
        <w:t xml:space="preserve"> the problem of man-made </w:t>
      </w:r>
      <w:r w:rsidRPr="00BA23BA">
        <w:rPr>
          <w:rStyle w:val="Emphasis"/>
          <w:highlight w:val="cyan"/>
        </w:rPr>
        <w:t>global warming</w:t>
      </w:r>
      <w:r w:rsidRPr="00B121C5">
        <w:rPr>
          <w:sz w:val="16"/>
        </w:rPr>
        <w:t>.</w:t>
      </w:r>
      <w:r>
        <w:rPr>
          <w:sz w:val="16"/>
        </w:rPr>
        <w:t xml:space="preserve"> </w:t>
      </w:r>
      <w:r w:rsidRPr="00B121C5">
        <w:rPr>
          <w:sz w:val="16"/>
        </w:rPr>
        <w:t xml:space="preserve">In addition, </w:t>
      </w:r>
      <w:r w:rsidRPr="00B121C5">
        <w:rPr>
          <w:rStyle w:val="Emphasis"/>
        </w:rPr>
        <w:t>property rights</w:t>
      </w:r>
      <w:r w:rsidRPr="00B121C5">
        <w:rPr>
          <w:rStyle w:val="StyleUnderline"/>
        </w:rPr>
        <w:t xml:space="preserve"> and their protection are </w:t>
      </w:r>
      <w:r w:rsidRPr="00B121C5">
        <w:rPr>
          <w:rStyle w:val="Emphasis"/>
        </w:rPr>
        <w:t>decisive</w:t>
      </w:r>
      <w:r w:rsidRPr="00B121C5">
        <w:rPr>
          <w:rStyle w:val="StyleUnderline"/>
        </w:rPr>
        <w:t xml:space="preserve"> for the </w:t>
      </w:r>
      <w:r w:rsidRPr="00B121C5">
        <w:rPr>
          <w:rStyle w:val="Emphasis"/>
        </w:rPr>
        <w:t>careful use of natural resources</w:t>
      </w:r>
      <w:r w:rsidRPr="00B121C5">
        <w:rPr>
          <w:sz w:val="16"/>
        </w:rPr>
        <w:t xml:space="preserve">. And where this is not possible, legal support for collective self-governing structures, in accordance with the principle of subsidiarity, are important—as is </w:t>
      </w:r>
      <w:proofErr w:type="spellStart"/>
      <w:r w:rsidRPr="00B121C5">
        <w:rPr>
          <w:sz w:val="16"/>
        </w:rPr>
        <w:t>analysed</w:t>
      </w:r>
      <w:proofErr w:type="spellEnd"/>
      <w:r w:rsidRPr="00B121C5">
        <w:rPr>
          <w:sz w:val="16"/>
        </w:rPr>
        <w:t xml:space="preserve"> by Nobel Economic Prize winner Elinor Ostrom. By contrast, the growing ideologically motivated </w:t>
      </w:r>
      <w:r w:rsidRPr="00B121C5">
        <w:rPr>
          <w:rStyle w:val="Emphasis"/>
        </w:rPr>
        <w:t>anti-capitalist eco-activism</w:t>
      </w:r>
      <w:r w:rsidRPr="00B121C5">
        <w:rPr>
          <w:rStyle w:val="StyleUnderline"/>
        </w:rPr>
        <w:t xml:space="preserve">, and the policies influenced by it, are leading in the </w:t>
      </w:r>
      <w:r w:rsidRPr="00B121C5">
        <w:rPr>
          <w:rStyle w:val="Emphasis"/>
        </w:rPr>
        <w:t>wrong direction</w:t>
      </w:r>
      <w:r w:rsidRPr="00B121C5">
        <w:rPr>
          <w:rStyle w:val="StyleUnderline"/>
        </w:rPr>
        <w:t xml:space="preserve">, </w:t>
      </w:r>
      <w:r w:rsidRPr="00B121C5">
        <w:rPr>
          <w:rStyle w:val="Emphasis"/>
        </w:rPr>
        <w:t>distracting precisely</w:t>
      </w:r>
      <w:r w:rsidRPr="00B121C5">
        <w:rPr>
          <w:rStyle w:val="StyleUnderline"/>
        </w:rPr>
        <w:t xml:space="preserve"> from what would be </w:t>
      </w:r>
      <w:r w:rsidRPr="00B121C5">
        <w:rPr>
          <w:rStyle w:val="Emphasis"/>
        </w:rPr>
        <w:t>best for the climate</w:t>
      </w:r>
      <w:r w:rsidRPr="00B121C5">
        <w:rPr>
          <w:rStyle w:val="StyleUnderline"/>
        </w:rPr>
        <w:t xml:space="preserve"> and the </w:t>
      </w:r>
      <w:r w:rsidRPr="00B121C5">
        <w:rPr>
          <w:rStyle w:val="Emphasis"/>
        </w:rPr>
        <w:t>environment</w:t>
      </w:r>
      <w:r w:rsidRPr="00B121C5">
        <w:rPr>
          <w:rStyle w:val="StyleUnderline"/>
        </w:rPr>
        <w:t xml:space="preserve">—and </w:t>
      </w:r>
      <w:r w:rsidRPr="00B121C5">
        <w:rPr>
          <w:rStyle w:val="Emphasis"/>
        </w:rPr>
        <w:t>distracting us</w:t>
      </w:r>
      <w:r w:rsidRPr="00B121C5">
        <w:rPr>
          <w:rStyle w:val="StyleUnderline"/>
        </w:rPr>
        <w:t xml:space="preserve"> from what could </w:t>
      </w:r>
      <w:r w:rsidRPr="00B121C5">
        <w:rPr>
          <w:rStyle w:val="Emphasis"/>
        </w:rPr>
        <w:t>help protect us</w:t>
      </w:r>
      <w:r w:rsidRPr="00B121C5">
        <w:rPr>
          <w:rStyle w:val="StyleUnderline"/>
        </w:rPr>
        <w:t xml:space="preserve"> against the </w:t>
      </w:r>
      <w:r w:rsidRPr="00B121C5">
        <w:rPr>
          <w:rStyle w:val="Emphasis"/>
        </w:rPr>
        <w:t>inevitable consequences of global warming</w:t>
      </w:r>
      <w:r w:rsidRPr="00B121C5">
        <w:rPr>
          <w:sz w:val="16"/>
        </w:rPr>
        <w:t>.</w:t>
      </w:r>
    </w:p>
    <w:p w14:paraId="6DE736C3" w14:textId="77777777" w:rsidR="0073485C" w:rsidRPr="00AD3B96" w:rsidRDefault="0073485C" w:rsidP="0073485C">
      <w:pPr>
        <w:pStyle w:val="Heading4"/>
        <w:rPr>
          <w:rFonts w:eastAsia="Times New Roman"/>
        </w:rPr>
      </w:pPr>
      <w:r>
        <w:t>Cap is sustainable ---</w:t>
      </w:r>
      <w:r w:rsidRPr="00E85124">
        <w:rPr>
          <w:rFonts w:eastAsia="Times New Roman"/>
        </w:rPr>
        <w:t xml:space="preserve"> </w:t>
      </w:r>
      <w:r w:rsidRPr="00AD3B96">
        <w:rPr>
          <w:rFonts w:eastAsia="Times New Roman"/>
        </w:rPr>
        <w:t>innovation solves resource caps and environmental strain</w:t>
      </w:r>
      <w:r>
        <w:rPr>
          <w:rFonts w:eastAsia="Times New Roman"/>
        </w:rPr>
        <w:t xml:space="preserve"> --- disproves their theory of the world and proves their shift away is net worse</w:t>
      </w:r>
    </w:p>
    <w:p w14:paraId="5A2CCA74" w14:textId="77777777" w:rsidR="0073485C" w:rsidRPr="00AD3B96" w:rsidRDefault="0073485C" w:rsidP="0073485C">
      <w:pPr>
        <w:rPr>
          <w:rFonts w:eastAsia="Calibri"/>
          <w:b/>
          <w:sz w:val="24"/>
        </w:rPr>
      </w:pPr>
      <w:r w:rsidRPr="00AD3B96">
        <w:rPr>
          <w:rFonts w:eastAsia="Calibri"/>
          <w:b/>
          <w:sz w:val="24"/>
        </w:rPr>
        <w:t>Bisk</w:t>
      </w:r>
      <w:r w:rsidRPr="00AD3B96">
        <w:rPr>
          <w:rFonts w:eastAsia="Calibri"/>
        </w:rPr>
        <w:t>, Center for Strategic Futurist Thinking director, 20</w:t>
      </w:r>
      <w:r w:rsidRPr="00AD3B96">
        <w:rPr>
          <w:rFonts w:eastAsia="Calibri"/>
          <w:b/>
          <w:sz w:val="24"/>
        </w:rPr>
        <w:t>12</w:t>
      </w:r>
    </w:p>
    <w:p w14:paraId="035FA879" w14:textId="77777777" w:rsidR="0073485C" w:rsidRPr="00AD3B96" w:rsidRDefault="0073485C" w:rsidP="0073485C">
      <w:pPr>
        <w:rPr>
          <w:rFonts w:eastAsia="Calibri"/>
        </w:rPr>
      </w:pPr>
      <w:r w:rsidRPr="00AD3B96">
        <w:rPr>
          <w:rFonts w:eastAsia="Calibri"/>
        </w:rPr>
        <w:t>(</w:t>
      </w:r>
      <w:proofErr w:type="spellStart"/>
      <w:r w:rsidRPr="00AD3B96">
        <w:rPr>
          <w:rFonts w:eastAsia="Calibri"/>
        </w:rPr>
        <w:t>Tsvi</w:t>
      </w:r>
      <w:proofErr w:type="spellEnd"/>
      <w:r w:rsidRPr="00AD3B96">
        <w:rPr>
          <w:rFonts w:eastAsia="Calibri"/>
        </w:rPr>
        <w:t xml:space="preserve">, “No Limits to Growth”, </w:t>
      </w:r>
      <w:hyperlink r:id="rId24" w:history="1">
        <w:r w:rsidRPr="00AD3B96">
          <w:rPr>
            <w:rFonts w:eastAsia="Calibri"/>
          </w:rPr>
          <w:t>https://www.wfs.org/Upload/PDFWFR/WFR_Spring2012_Bisk.pdf</w:t>
        </w:r>
      </w:hyperlink>
      <w:r w:rsidRPr="00AD3B96">
        <w:rPr>
          <w:rFonts w:eastAsia="Calibri"/>
        </w:rPr>
        <w:t xml:space="preserve">, DOA: 3-22-13, </w:t>
      </w:r>
      <w:proofErr w:type="spellStart"/>
      <w:r w:rsidRPr="00AD3B96">
        <w:rPr>
          <w:rFonts w:eastAsia="Calibri"/>
        </w:rPr>
        <w:t>ldg</w:t>
      </w:r>
      <w:proofErr w:type="spellEnd"/>
      <w:r w:rsidRPr="00AD3B96">
        <w:rPr>
          <w:rFonts w:eastAsia="Calibri"/>
        </w:rPr>
        <w:t>)</w:t>
      </w:r>
    </w:p>
    <w:p w14:paraId="35D600BE" w14:textId="1FDEBD82" w:rsidR="0073485C" w:rsidRDefault="0073485C" w:rsidP="007C36D8">
      <w:pPr>
        <w:rPr>
          <w:rFonts w:eastAsia="Calibri"/>
        </w:rPr>
      </w:pPr>
      <w:r w:rsidRPr="00AD3B96">
        <w:rPr>
          <w:rFonts w:eastAsia="Calibri"/>
          <w:sz w:val="14"/>
        </w:rPr>
        <w:t xml:space="preserve">The Case for No Limits to Growth Notwithstanding </w:t>
      </w:r>
      <w:proofErr w:type="gramStart"/>
      <w:r w:rsidRPr="00AD3B96">
        <w:rPr>
          <w:rFonts w:eastAsia="Calibri"/>
          <w:sz w:val="14"/>
        </w:rPr>
        <w:t>all of</w:t>
      </w:r>
      <w:proofErr w:type="gramEnd"/>
      <w:r w:rsidRPr="00AD3B96">
        <w:rPr>
          <w:rFonts w:eastAsia="Calibri"/>
          <w:sz w:val="14"/>
        </w:rPr>
        <w:t xml:space="preserve"> the above, I want to reassert that by </w:t>
      </w:r>
      <w:proofErr w:type="spellStart"/>
      <w:r w:rsidRPr="00AD3B96">
        <w:rPr>
          <w:rFonts w:eastAsia="Calibri"/>
          <w:sz w:val="14"/>
        </w:rPr>
        <w:t>imagineering</w:t>
      </w:r>
      <w:proofErr w:type="spellEnd"/>
      <w:r w:rsidRPr="00AD3B96">
        <w:rPr>
          <w:rFonts w:eastAsia="Calibri"/>
          <w:sz w:val="14"/>
        </w:rPr>
        <w:t xml:space="preserve"> an alternative future—based on solid science and technology— we can create a situation in which there are “</w:t>
      </w:r>
      <w:r w:rsidRPr="00AD3B96">
        <w:rPr>
          <w:rFonts w:eastAsia="Calibri"/>
          <w:b/>
          <w:highlight w:val="cyan"/>
          <w:u w:val="single"/>
        </w:rPr>
        <w:t>no limits to growth</w:t>
      </w:r>
      <w:r w:rsidRPr="00AD3B96">
        <w:rPr>
          <w:rFonts w:eastAsia="Calibri"/>
          <w:b/>
          <w:u w:val="single"/>
        </w:rPr>
        <w:t xml:space="preserve">.” It </w:t>
      </w:r>
      <w:r w:rsidRPr="00AD3B96">
        <w:rPr>
          <w:rFonts w:eastAsia="Calibri"/>
          <w:b/>
          <w:highlight w:val="cyan"/>
          <w:u w:val="single"/>
        </w:rPr>
        <w:t>begins with</w:t>
      </w:r>
      <w:r w:rsidRPr="00AD3B96">
        <w:rPr>
          <w:rFonts w:eastAsia="Calibri"/>
          <w:b/>
          <w:u w:val="single"/>
        </w:rPr>
        <w:t xml:space="preserve"> a </w:t>
      </w:r>
      <w:r w:rsidRPr="00AD3B96">
        <w:rPr>
          <w:rFonts w:eastAsia="Calibri"/>
          <w:b/>
          <w:highlight w:val="cyan"/>
          <w:u w:val="single"/>
        </w:rPr>
        <w:t>new</w:t>
      </w:r>
      <w:r w:rsidRPr="00AD3B96">
        <w:rPr>
          <w:rFonts w:eastAsia="Calibri"/>
          <w:b/>
          <w:u w:val="single"/>
        </w:rPr>
        <w:t xml:space="preserve"> paradigm for </w:t>
      </w:r>
      <w:r w:rsidRPr="00AD3B96">
        <w:rPr>
          <w:rFonts w:eastAsia="Calibri"/>
          <w:b/>
          <w:highlight w:val="cyan"/>
          <w:u w:val="single"/>
        </w:rPr>
        <w:t>food production</w:t>
      </w:r>
      <w:r w:rsidRPr="00AD3B96">
        <w:rPr>
          <w:rFonts w:eastAsia="Calibri"/>
          <w:b/>
          <w:u w:val="single"/>
        </w:rPr>
        <w:t xml:space="preserve"> now under development</w:t>
      </w:r>
      <w:r w:rsidRPr="00AD3B96">
        <w:rPr>
          <w:rFonts w:eastAsia="Calibri"/>
          <w:sz w:val="14"/>
        </w:rPr>
        <w:t xml:space="preserve">: the urban vertical farm. This is a concept popularized by Prof. Dickson </w:t>
      </w:r>
      <w:proofErr w:type="spellStart"/>
      <w:r w:rsidRPr="00AD3B96">
        <w:rPr>
          <w:rFonts w:eastAsia="Calibri"/>
          <w:sz w:val="14"/>
        </w:rPr>
        <w:t>Despommier</w:t>
      </w:r>
      <w:proofErr w:type="spellEnd"/>
      <w:r w:rsidRPr="00AD3B96">
        <w:rPr>
          <w:rFonts w:eastAsia="Calibri"/>
          <w:sz w:val="14"/>
        </w:rPr>
        <w:t xml:space="preserve"> of Columbia University.30 </w:t>
      </w:r>
      <w:r w:rsidRPr="00AD3B96">
        <w:rPr>
          <w:rFonts w:eastAsia="Calibri"/>
          <w:b/>
          <w:highlight w:val="cyan"/>
          <w:u w:val="single"/>
        </w:rPr>
        <w:t>A</w:t>
      </w:r>
      <w:r w:rsidRPr="00AD3B96">
        <w:rPr>
          <w:rFonts w:eastAsia="Calibri"/>
          <w:sz w:val="14"/>
        </w:rPr>
        <w:t xml:space="preserve"> 30-story urban </w:t>
      </w:r>
      <w:r w:rsidRPr="00AD3B96">
        <w:rPr>
          <w:rFonts w:eastAsia="Calibri"/>
          <w:b/>
          <w:highlight w:val="cyan"/>
          <w:u w:val="single"/>
        </w:rPr>
        <w:t>vertical farm</w:t>
      </w:r>
      <w:r w:rsidRPr="00AD3B96">
        <w:rPr>
          <w:rFonts w:eastAsia="Calibri"/>
          <w:sz w:val="14"/>
        </w:rPr>
        <w:t xml:space="preserve"> located on five square acres could yield food for fifty thousand people. We are talking about high-tech installations that would multiply productivity by a factor of 480: four growing seasons, times twice the density of crops, times two growing levels on each floor, times 30 floors = 480. This means that five acres of land can produce the equivalent of 2,600 acres of conventionally planted and tended crops. Just 160 such buildings occupying only 800 acres could feed the entire city of New York. Given this calculus, an area </w:t>
      </w:r>
      <w:r w:rsidRPr="00AD3B96">
        <w:rPr>
          <w:rFonts w:ascii="Book Antiqua" w:eastAsia="Calibri" w:hAnsi="Book Antiqua"/>
          <w:highlight w:val="cyan"/>
          <w:u w:val="single"/>
        </w:rPr>
        <w:t>the size of Denmark could feed the entire human race</w:t>
      </w:r>
      <w:r w:rsidRPr="00AD3B96">
        <w:rPr>
          <w:rFonts w:eastAsia="Calibri"/>
          <w:sz w:val="14"/>
        </w:rPr>
        <w:t xml:space="preserve">. </w:t>
      </w:r>
      <w:r w:rsidRPr="00AD3B96">
        <w:rPr>
          <w:rFonts w:eastAsia="Calibri"/>
          <w:b/>
          <w:highlight w:val="cyan"/>
          <w:u w:val="single"/>
        </w:rPr>
        <w:t>Vertical farms</w:t>
      </w:r>
      <w:r w:rsidRPr="00AD3B96">
        <w:rPr>
          <w:rFonts w:eastAsia="Calibri"/>
          <w:sz w:val="14"/>
          <w:highlight w:val="cyan"/>
        </w:rPr>
        <w:t xml:space="preserve"> </w:t>
      </w:r>
      <w:r w:rsidRPr="00AD3B96">
        <w:rPr>
          <w:rFonts w:eastAsia="Calibri"/>
          <w:sz w:val="14"/>
        </w:rPr>
        <w:t xml:space="preserve">would be self-sustaining. Located contiguous to or inside urban centers, they could also contribute to urban renewal. They would be urban lungs, improving the air quality of cities. They would produce a varied food supply year-round. They would </w:t>
      </w:r>
      <w:r w:rsidRPr="00AD3B96">
        <w:rPr>
          <w:rFonts w:eastAsia="Calibri"/>
          <w:b/>
          <w:highlight w:val="cyan"/>
          <w:u w:val="single"/>
        </w:rPr>
        <w:t>use 90% less water</w:t>
      </w:r>
      <w:r w:rsidRPr="00AD3B96">
        <w:rPr>
          <w:rFonts w:eastAsia="Calibri"/>
          <w:sz w:val="14"/>
        </w:rPr>
        <w:t xml:space="preserve">. Since agriculture consumes two-thirds of the water worldwide, mass adoption of </w:t>
      </w:r>
      <w:r w:rsidRPr="00AD3B96">
        <w:rPr>
          <w:rFonts w:eastAsia="Calibri"/>
          <w:b/>
          <w:u w:val="single"/>
        </w:rPr>
        <w:t>this technology would solve humanity’s water problem</w:t>
      </w:r>
      <w:r w:rsidRPr="00AD3B96">
        <w:rPr>
          <w:rFonts w:eastAsia="Calibri"/>
          <w:sz w:val="14"/>
        </w:rPr>
        <w:t xml:space="preserve">. Food would no longer need to be transported to market; it would be produced at the market and would not require use of petroleum intensive agricultural equipment. </w:t>
      </w:r>
      <w:r w:rsidRPr="00AD3B96">
        <w:rPr>
          <w:rFonts w:eastAsia="Calibri"/>
          <w:b/>
          <w:u w:val="single"/>
        </w:rPr>
        <w:t xml:space="preserve">This, along with </w:t>
      </w:r>
      <w:r w:rsidRPr="00AD3B96">
        <w:rPr>
          <w:rFonts w:eastAsia="Calibri"/>
          <w:b/>
          <w:highlight w:val="cyan"/>
          <w:u w:val="single"/>
        </w:rPr>
        <w:t>less</w:t>
      </w:r>
      <w:r w:rsidRPr="00AD3B96">
        <w:rPr>
          <w:rFonts w:eastAsia="Calibri"/>
          <w:b/>
          <w:u w:val="single"/>
        </w:rPr>
        <w:t xml:space="preserve">ened use of </w:t>
      </w:r>
      <w:r w:rsidRPr="00AD3B96">
        <w:rPr>
          <w:rFonts w:eastAsia="Calibri"/>
          <w:b/>
          <w:highlight w:val="cyan"/>
          <w:u w:val="single"/>
        </w:rPr>
        <w:t>pesticides</w:t>
      </w:r>
      <w:r w:rsidRPr="00AD3B96">
        <w:rPr>
          <w:rFonts w:eastAsia="Calibri"/>
          <w:b/>
          <w:u w:val="single"/>
        </w:rPr>
        <w:t xml:space="preserve">, </w:t>
      </w:r>
      <w:proofErr w:type="gramStart"/>
      <w:r w:rsidRPr="00AD3B96">
        <w:rPr>
          <w:rFonts w:eastAsia="Calibri"/>
          <w:b/>
          <w:u w:val="single"/>
        </w:rPr>
        <w:t>herbicides</w:t>
      </w:r>
      <w:proofErr w:type="gramEnd"/>
      <w:r w:rsidRPr="00AD3B96">
        <w:rPr>
          <w:rFonts w:eastAsia="Calibri"/>
          <w:b/>
          <w:u w:val="single"/>
        </w:rPr>
        <w:t xml:space="preserve"> </w:t>
      </w:r>
      <w:r w:rsidRPr="00AD3B96">
        <w:rPr>
          <w:rFonts w:eastAsia="Calibri"/>
          <w:b/>
          <w:highlight w:val="cyan"/>
          <w:u w:val="single"/>
        </w:rPr>
        <w:t>and fertilizers, would</w:t>
      </w:r>
      <w:r w:rsidRPr="00AD3B96">
        <w:rPr>
          <w:rFonts w:eastAsia="Calibri"/>
          <w:b/>
          <w:u w:val="single"/>
        </w:rPr>
        <w:t xml:space="preserve"> not only </w:t>
      </w:r>
      <w:r w:rsidRPr="00AD3B96">
        <w:rPr>
          <w:rFonts w:eastAsia="Calibri"/>
          <w:b/>
          <w:highlight w:val="cyan"/>
          <w:u w:val="single"/>
        </w:rPr>
        <w:t xml:space="preserve">be better for the environment </w:t>
      </w:r>
      <w:r w:rsidRPr="00AD3B96">
        <w:rPr>
          <w:rFonts w:eastAsia="Calibri"/>
          <w:b/>
          <w:u w:val="single"/>
        </w:rPr>
        <w:t xml:space="preserve">but would eliminate agriculture’s dependence on petroleum </w:t>
      </w:r>
      <w:r w:rsidRPr="00AD3B96">
        <w:rPr>
          <w:rFonts w:eastAsia="Calibri"/>
          <w:b/>
          <w:highlight w:val="cyan"/>
          <w:u w:val="single"/>
        </w:rPr>
        <w:t>and</w:t>
      </w:r>
      <w:r w:rsidRPr="00AD3B96">
        <w:rPr>
          <w:rFonts w:eastAsia="Calibri"/>
          <w:b/>
          <w:u w:val="single"/>
        </w:rPr>
        <w:t xml:space="preserve"> </w:t>
      </w:r>
      <w:r w:rsidRPr="00AD3B96">
        <w:rPr>
          <w:rFonts w:eastAsia="Calibri"/>
          <w:b/>
          <w:highlight w:val="cyan"/>
          <w:u w:val="single"/>
        </w:rPr>
        <w:t>significantly reduce petroleum demand</w:t>
      </w:r>
      <w:r w:rsidRPr="00AD3B96">
        <w:rPr>
          <w:rFonts w:eastAsia="Calibri"/>
          <w:sz w:val="14"/>
        </w:rPr>
        <w:t xml:space="preserve">. Despite increased efficiencies, direct (energy) and indirect (fertilizers, etc.) energy use represented over 13% of farm expenses in 2005-2008 and have been increasing as the price of oil rises.31 </w:t>
      </w:r>
      <w:r w:rsidRPr="00AD3B96">
        <w:rPr>
          <w:rFonts w:eastAsia="Calibri"/>
          <w:b/>
          <w:highlight w:val="cyan"/>
          <w:u w:val="single"/>
        </w:rPr>
        <w:t>Many</w:t>
      </w:r>
      <w:r w:rsidRPr="00AD3B96">
        <w:rPr>
          <w:rFonts w:eastAsia="Calibri"/>
          <w:b/>
          <w:u w:val="single"/>
        </w:rPr>
        <w:t xml:space="preserve"> of the world’s damaged </w:t>
      </w:r>
      <w:r w:rsidRPr="00AD3B96">
        <w:rPr>
          <w:rFonts w:eastAsia="Calibri"/>
          <w:b/>
          <w:highlight w:val="cyan"/>
          <w:u w:val="single"/>
        </w:rPr>
        <w:t xml:space="preserve">ecosystems would be repaired </w:t>
      </w:r>
      <w:r w:rsidRPr="00AD3B96">
        <w:rPr>
          <w:rFonts w:eastAsia="Calibri"/>
          <w:b/>
          <w:u w:val="single"/>
        </w:rPr>
        <w:t>by the consequent abandonment of farmland</w:t>
      </w:r>
      <w:r w:rsidRPr="00AD3B96">
        <w:rPr>
          <w:rFonts w:eastAsia="Calibri"/>
          <w:sz w:val="14"/>
        </w:rPr>
        <w:t xml:space="preserve">. A “rewilding” of our planet would take place. Forests, </w:t>
      </w:r>
      <w:proofErr w:type="gramStart"/>
      <w:r w:rsidRPr="00AD3B96">
        <w:rPr>
          <w:rFonts w:eastAsia="Calibri"/>
          <w:sz w:val="14"/>
        </w:rPr>
        <w:t>jungles</w:t>
      </w:r>
      <w:proofErr w:type="gramEnd"/>
      <w:r w:rsidRPr="00AD3B96">
        <w:rPr>
          <w:rFonts w:eastAsia="Calibri"/>
          <w:sz w:val="14"/>
        </w:rPr>
        <w:t xml:space="preserve"> and savannas would reconquer nature, increasing habitat and becoming giant CO2 “sinks,” sucking up the excess CO2 that the industrial revolution has pumped into the atmosphere. Countries already investigating the adoption of such technology include Abu Dhabi, Saudi Arabia, South Korea, and China—countries that are water starved or highly populated. Material Science, Resources and Energy The embryonic revolution in material science now taking place is the key to “no limits to growth.” I refer to “smart” and superlight materials. </w:t>
      </w:r>
      <w:r w:rsidRPr="00AD3B96">
        <w:rPr>
          <w:rFonts w:eastAsia="Calibri"/>
          <w:b/>
          <w:highlight w:val="cyan"/>
          <w:u w:val="single"/>
        </w:rPr>
        <w:t>Smart materials</w:t>
      </w:r>
      <w:r w:rsidRPr="00AD3B96">
        <w:rPr>
          <w:rFonts w:eastAsia="Calibri"/>
          <w:sz w:val="14"/>
        </w:rPr>
        <w:t xml:space="preserve"> “are materials that have one or more properties that can be significantly changed in a controlled fashion by external stimuli.” 32 They can produce energy by exploiting differences in temperature (thermoelectric materials) or by being stressed (piezoelectric materials). Other smart materials save energy in the manufacturing process by changing shape or repairing themselves </w:t>
      </w:r>
      <w:proofErr w:type="gramStart"/>
      <w:r w:rsidRPr="00AD3B96">
        <w:rPr>
          <w:rFonts w:eastAsia="Calibri"/>
          <w:sz w:val="14"/>
        </w:rPr>
        <w:t>as a consequence of</w:t>
      </w:r>
      <w:proofErr w:type="gramEnd"/>
      <w:r w:rsidRPr="00AD3B96">
        <w:rPr>
          <w:rFonts w:eastAsia="Calibri"/>
          <w:sz w:val="14"/>
        </w:rPr>
        <w:t xml:space="preserve"> various external stimuli. These materials have all passed the “proof of concept” phase (i.e., are scientifically sound) and many are in the prototype phase. Some </w:t>
      </w:r>
      <w:r w:rsidRPr="00AD3B96">
        <w:rPr>
          <w:rFonts w:eastAsia="Calibri"/>
          <w:b/>
          <w:highlight w:val="cyan"/>
          <w:u w:val="single"/>
        </w:rPr>
        <w:t>are</w:t>
      </w:r>
      <w:r w:rsidRPr="00AD3B96">
        <w:rPr>
          <w:rFonts w:eastAsia="Calibri"/>
          <w:b/>
          <w:u w:val="single"/>
        </w:rPr>
        <w:t xml:space="preserve"> already </w:t>
      </w:r>
      <w:r w:rsidRPr="00AD3B96">
        <w:rPr>
          <w:rFonts w:eastAsia="Calibri"/>
          <w:b/>
          <w:highlight w:val="cyan"/>
          <w:u w:val="single"/>
        </w:rPr>
        <w:t>commercialized and penetrating</w:t>
      </w:r>
      <w:r w:rsidRPr="00AD3B96">
        <w:rPr>
          <w:rFonts w:eastAsia="Calibri"/>
          <w:b/>
          <w:u w:val="single"/>
        </w:rPr>
        <w:t xml:space="preserve"> </w:t>
      </w:r>
      <w:r w:rsidRPr="00AD3B96">
        <w:rPr>
          <w:rFonts w:eastAsia="Calibri"/>
          <w:b/>
          <w:highlight w:val="cyan"/>
          <w:u w:val="single"/>
        </w:rPr>
        <w:t>the market.</w:t>
      </w:r>
      <w:r w:rsidRPr="00AD3B96">
        <w:rPr>
          <w:rFonts w:eastAsia="Calibri"/>
          <w:sz w:val="14"/>
        </w:rPr>
        <w:t xml:space="preserve"> For example, the Israeli company </w:t>
      </w:r>
      <w:proofErr w:type="spellStart"/>
      <w:r w:rsidRPr="00AD3B96">
        <w:rPr>
          <w:rFonts w:eastAsia="Calibri"/>
          <w:sz w:val="14"/>
        </w:rPr>
        <w:t>Innowattech</w:t>
      </w:r>
      <w:proofErr w:type="spellEnd"/>
      <w:r w:rsidRPr="00AD3B96">
        <w:rPr>
          <w:rFonts w:eastAsia="Calibri"/>
          <w:sz w:val="14"/>
        </w:rPr>
        <w:t xml:space="preserve"> has underlain a </w:t>
      </w:r>
      <w:proofErr w:type="gramStart"/>
      <w:r w:rsidRPr="00AD3B96">
        <w:rPr>
          <w:rFonts w:eastAsia="Calibri"/>
          <w:sz w:val="14"/>
        </w:rPr>
        <w:t>one-kilometer</w:t>
      </w:r>
      <w:proofErr w:type="gramEnd"/>
      <w:r w:rsidRPr="00AD3B96">
        <w:rPr>
          <w:rFonts w:eastAsia="Calibri"/>
          <w:sz w:val="14"/>
        </w:rPr>
        <w:t xml:space="preserve"> stretch of local highway with piezoelectric material to “harvest” the wasted stress energy of vehicles passing over and convert it to electricity.33 They reckon that Israel has stretches of road that can efficiently produce 250 megawatts. If this is verified, consider the tremendous electricity potential of the New Jersey Turnpike or the thruways of Los Angeles and elsewhere. Consider the potential of railway and subway tracks. We are talking about tens of thousands of potential megawatts produced without any fossil fuels. Additional energy is derivable from thermoelectric materials, which can transform wasted heat into electricity. As Christopher Steiner notes, capturing waste heat from manufacturing alone in the United States would provide an additional 65,000 megawatts: “enough for 50 million homes.”34 Smart glass is already commercialized and can save significant energy in heating, </w:t>
      </w:r>
      <w:proofErr w:type="spellStart"/>
      <w:r w:rsidRPr="00AD3B96">
        <w:rPr>
          <w:rFonts w:eastAsia="Calibri"/>
          <w:sz w:val="14"/>
        </w:rPr>
        <w:t>airconditioning</w:t>
      </w:r>
      <w:proofErr w:type="spellEnd"/>
      <w:r w:rsidRPr="00AD3B96">
        <w:rPr>
          <w:rFonts w:eastAsia="Calibri"/>
          <w:sz w:val="14"/>
        </w:rPr>
        <w:t xml:space="preserve"> and lighting—up to 50% saving in energy has been achieved in retrofitted legacy buildings (such as the former Sears Tower in Chicago). New buildings, designed to take maximum advantage of this and other technologies could save even more. Buildings consume 39% of America’s energy and 68% of its electricity. They emit 38% of the carbon dioxide, 49% of the sulfur dioxide, and 25% of the nitrogen oxides found in the air.35 Even greater savings in electricity could be realized by replacing incandescent and fluorescent light bulbs with LEDS which use 1/10th the electricity of incandescent and half the electricity of fluorescents. </w:t>
      </w:r>
      <w:r w:rsidRPr="00AD3B96">
        <w:rPr>
          <w:rFonts w:eastAsia="Calibri"/>
          <w:b/>
          <w:u w:val="single"/>
        </w:rPr>
        <w:t xml:space="preserve">These three steps: </w:t>
      </w:r>
      <w:r w:rsidRPr="00AD3B96">
        <w:rPr>
          <w:rFonts w:eastAsia="Calibri"/>
          <w:b/>
          <w:highlight w:val="cyan"/>
          <w:u w:val="single"/>
        </w:rPr>
        <w:t>transforming waste heat into</w:t>
      </w:r>
      <w:r w:rsidRPr="00AD3B96">
        <w:rPr>
          <w:rFonts w:eastAsia="Calibri"/>
          <w:b/>
          <w:u w:val="single"/>
        </w:rPr>
        <w:t xml:space="preserve"> </w:t>
      </w:r>
      <w:r w:rsidRPr="00AD3B96">
        <w:rPr>
          <w:rFonts w:eastAsia="Calibri"/>
          <w:b/>
          <w:highlight w:val="cyan"/>
          <w:u w:val="single"/>
        </w:rPr>
        <w:t>electricity,</w:t>
      </w:r>
      <w:r w:rsidRPr="00AD3B96">
        <w:rPr>
          <w:rFonts w:eastAsia="Calibri"/>
          <w:b/>
          <w:u w:val="single"/>
        </w:rPr>
        <w:t xml:space="preserve"> retrofitting buildings with </w:t>
      </w:r>
      <w:r w:rsidRPr="00AD3B96">
        <w:rPr>
          <w:rFonts w:eastAsia="Calibri"/>
          <w:b/>
          <w:highlight w:val="cyan"/>
          <w:u w:val="single"/>
        </w:rPr>
        <w:t>smart glass, and LED lighting</w:t>
      </w:r>
      <w:r w:rsidRPr="00AD3B96">
        <w:rPr>
          <w:rFonts w:eastAsia="Calibri"/>
          <w:b/>
          <w:u w:val="single"/>
        </w:rPr>
        <w:t xml:space="preserve">, </w:t>
      </w:r>
      <w:r w:rsidRPr="00AD3B96">
        <w:rPr>
          <w:rFonts w:eastAsia="Calibri"/>
          <w:b/>
          <w:highlight w:val="cyan"/>
          <w:u w:val="single"/>
        </w:rPr>
        <w:t>could cut America’s</w:t>
      </w:r>
      <w:r w:rsidRPr="00AD3B96">
        <w:rPr>
          <w:rFonts w:eastAsia="Calibri"/>
          <w:b/>
          <w:u w:val="single"/>
        </w:rPr>
        <w:t xml:space="preserve"> electricity consumption and its </w:t>
      </w:r>
      <w:r w:rsidRPr="00AD3B96">
        <w:rPr>
          <w:rFonts w:eastAsia="Calibri"/>
          <w:b/>
          <w:highlight w:val="cyan"/>
          <w:u w:val="single"/>
        </w:rPr>
        <w:t>CO2 emissions by 50% within 10 years</w:t>
      </w:r>
      <w:r w:rsidRPr="00AD3B96">
        <w:rPr>
          <w:rFonts w:eastAsia="Calibri"/>
          <w:sz w:val="14"/>
        </w:rPr>
        <w:t xml:space="preserve">. They would also generate hundreds of thousands of jobs in construction and home improvements. Coal driven electricity generation would become a thing of the past. The coal released could be liquefied or gasified (by new environmentally friendly technologies) into the energy equivalent of 3.5 million barrels of oil a day. This is equivalent to the amount of oil the United States imports from the Persian Gulf and Venezuela together.36 Conservation of energy and parasitic energy harvesting, as well as urban agriculture would cut the planet’s energy consumption and air and water pollution significantly. </w:t>
      </w:r>
      <w:r w:rsidRPr="00AD3B96">
        <w:rPr>
          <w:rFonts w:eastAsia="Calibri"/>
          <w:b/>
          <w:highlight w:val="cyan"/>
          <w:u w:val="single"/>
        </w:rPr>
        <w:t>Waste-to-energy tech</w:t>
      </w:r>
      <w:r w:rsidRPr="00AD3B96">
        <w:rPr>
          <w:rFonts w:eastAsia="Calibri"/>
          <w:b/>
          <w:u w:val="single"/>
        </w:rPr>
        <w:t>nologies</w:t>
      </w:r>
      <w:r w:rsidRPr="00AD3B96">
        <w:rPr>
          <w:rFonts w:eastAsia="Calibri"/>
          <w:b/>
          <w:highlight w:val="cyan"/>
          <w:u w:val="single"/>
        </w:rPr>
        <w:t xml:space="preserve"> could</w:t>
      </w:r>
      <w:r w:rsidRPr="00AD3B96">
        <w:rPr>
          <w:rFonts w:eastAsia="Calibri"/>
          <w:b/>
          <w:u w:val="single"/>
        </w:rPr>
        <w:t xml:space="preserve"> begin to </w:t>
      </w:r>
      <w:r w:rsidRPr="00AD3B96">
        <w:rPr>
          <w:rFonts w:eastAsia="Calibri"/>
          <w:b/>
          <w:highlight w:val="cyan"/>
          <w:u w:val="single"/>
        </w:rPr>
        <w:t>replace fossil fuels</w:t>
      </w:r>
      <w:r w:rsidRPr="00AD3B96">
        <w:rPr>
          <w:rFonts w:eastAsia="Calibri"/>
          <w:sz w:val="14"/>
        </w:rPr>
        <w:t xml:space="preserve">. Garbage, sewage, organic trash, and agricultural and food processing waste are essentially hydrocarbon resources that can be transformed into ethanol, methanol, and biobutanol or biodiesel. These can be used for transportation, electricity generation or as feedstock for plastics and other materials. Waste-to-energy is essentially a recycling of CO2 from the environment instead of introducing new CO2 into the environment. Waste-to-energy also prevents the production, and release from rotting organic waste, of methane—a greenhouse gas 25 times more powerful than CO2. Methane accounts for 18% of the manmade greenhouse effect. Not as much as CO2, which constitutes 72%, but still considerable (landfills emit as much greenhouse gas effect, in the form of methane, as the CO2 from all the vehicles in the world). </w:t>
      </w:r>
      <w:r w:rsidRPr="00AD3B96">
        <w:rPr>
          <w:rFonts w:eastAsia="Calibri"/>
          <w:b/>
          <w:u w:val="single"/>
        </w:rPr>
        <w:t>Numerous prototypes of a variety of waste-to-energy technologies are already in place.</w:t>
      </w:r>
      <w:r w:rsidRPr="00AD3B96">
        <w:rPr>
          <w:rFonts w:eastAsia="Calibri"/>
          <w:b/>
          <w:highlight w:val="cyan"/>
          <w:u w:val="single"/>
        </w:rPr>
        <w:t xml:space="preserve"> When</w:t>
      </w:r>
      <w:r w:rsidRPr="00AD3B96">
        <w:rPr>
          <w:rFonts w:eastAsia="Calibri"/>
          <w:b/>
          <w:u w:val="single"/>
        </w:rPr>
        <w:t xml:space="preserve"> their </w:t>
      </w:r>
      <w:r w:rsidRPr="00AD3B96">
        <w:rPr>
          <w:rFonts w:eastAsia="Calibri"/>
          <w:b/>
          <w:highlight w:val="cyan"/>
          <w:u w:val="single"/>
        </w:rPr>
        <w:t>declining costs meet</w:t>
      </w:r>
      <w:r w:rsidRPr="00AD3B96">
        <w:rPr>
          <w:rFonts w:eastAsia="Calibri"/>
          <w:b/>
          <w:u w:val="single"/>
        </w:rPr>
        <w:t xml:space="preserve"> the </w:t>
      </w:r>
      <w:r w:rsidRPr="00AD3B96">
        <w:rPr>
          <w:rFonts w:eastAsia="Calibri"/>
          <w:b/>
          <w:highlight w:val="cyan"/>
          <w:u w:val="single"/>
        </w:rPr>
        <w:t>rising costs of fossil fuels</w:t>
      </w:r>
      <w:r w:rsidRPr="00AD3B96">
        <w:rPr>
          <w:rFonts w:eastAsia="Calibri"/>
          <w:b/>
          <w:u w:val="single"/>
        </w:rPr>
        <w:t xml:space="preserve">, </w:t>
      </w:r>
      <w:r w:rsidRPr="00AD3B96">
        <w:rPr>
          <w:rFonts w:eastAsia="Calibri"/>
          <w:b/>
          <w:highlight w:val="cyan"/>
          <w:u w:val="single"/>
        </w:rPr>
        <w:t>they will</w:t>
      </w:r>
      <w:r w:rsidRPr="00AD3B96">
        <w:rPr>
          <w:rFonts w:eastAsia="Calibri"/>
          <w:b/>
          <w:u w:val="single"/>
        </w:rPr>
        <w:t xml:space="preserve"> become commercialized and, if history is any judge, will </w:t>
      </w:r>
      <w:r w:rsidRPr="00AD3B96">
        <w:rPr>
          <w:rFonts w:eastAsia="Calibri"/>
          <w:b/>
          <w:highlight w:val="cyan"/>
          <w:u w:val="single"/>
        </w:rPr>
        <w:t>replace fossil fuels very quickly</w:t>
      </w:r>
      <w:r w:rsidRPr="00AD3B96">
        <w:rPr>
          <w:rFonts w:eastAsia="Calibri"/>
          <w:sz w:val="14"/>
        </w:rPr>
        <w:t>—just as coal replaced wood in a matter of decades and petroleum replaced whale oil in a matter of years. Superlight Materials But it is superlight materials that have the greatest potential to transform civilization and, in conjunction with the above, to usher in the “no limits to growth” era. I refer</w:t>
      </w:r>
      <w:proofErr w:type="gramStart"/>
      <w:r w:rsidRPr="00AD3B96">
        <w:rPr>
          <w:rFonts w:eastAsia="Calibri"/>
          <w:sz w:val="14"/>
        </w:rPr>
        <w:t>, in particular, to</w:t>
      </w:r>
      <w:proofErr w:type="gramEnd"/>
      <w:r w:rsidRPr="00AD3B96">
        <w:rPr>
          <w:rFonts w:eastAsia="Calibri"/>
          <w:sz w:val="14"/>
        </w:rPr>
        <w:t xml:space="preserve"> car-bon nanotubes—alternatively referred to as Buckyballs or </w:t>
      </w:r>
      <w:proofErr w:type="spellStart"/>
      <w:r w:rsidRPr="00AD3B96">
        <w:rPr>
          <w:rFonts w:eastAsia="Calibri"/>
          <w:sz w:val="14"/>
        </w:rPr>
        <w:t>Buckypaper</w:t>
      </w:r>
      <w:proofErr w:type="spellEnd"/>
      <w:r w:rsidRPr="00AD3B96">
        <w:rPr>
          <w:rFonts w:eastAsia="Calibri"/>
          <w:sz w:val="14"/>
        </w:rPr>
        <w:t xml:space="preserve"> (in honor of Buckminster Fuller). Carbon nanotubes are between 1/10,000th and 1/50,000th the width of a human hair, more flexible than rubber and 100-500 times stronger than steel per unit of weight. Imagine the energy savings if planes, cars, trucks, trains, elevators—everything that needs energy to move—were made of this material and weighed 1/100th what they weigh now. Imagine the types of alternative energy that would become practical. Imagine the positive impact on the environment: replacing many industrial processes and mining, and thus lessening air and groundwater pollution. Present costs and production methods make this impractical but that infinite resource—the human mind—has confronted and solved many problems like this before. Let us take the example of aluminum. A hundred fifty years ago, aluminum was more expensive than gold or platinum.37 When Napoleon III held a banquet, he provided his most honored guests with aluminum plates. Less-distinguished guests had to make do with gold! When the Washington Monument was completed in 1884, it was fitted with an aluminum cap—the most expensive metal in the world at the time—as a sign of respect to George Washington. It weighed 2.85 kilograms, or 2,850 grams. Aluminum at the time cost $1 a gram (or $1,000 a kilogram). A typical day laborer working on the monument was paid $1 a day for 10-12 hours a day. In other words, today’s common </w:t>
      </w:r>
      <w:proofErr w:type="gramStart"/>
      <w:r w:rsidRPr="00AD3B96">
        <w:rPr>
          <w:rFonts w:eastAsia="Calibri"/>
          <w:sz w:val="14"/>
        </w:rPr>
        <w:t>soft-drink</w:t>
      </w:r>
      <w:proofErr w:type="gramEnd"/>
      <w:r w:rsidRPr="00AD3B96">
        <w:rPr>
          <w:rFonts w:eastAsia="Calibri"/>
          <w:sz w:val="14"/>
        </w:rPr>
        <w:t xml:space="preserve"> can, which weighs 14 grams, could have bought 14 ten-hour days of labor in 1884.38 Today’s U.S. minimum wage is $7.50 an hour. Using labor as the measure of value, a soft drink can would cost $1,125 today (or $80,000 a kilogram), were it not for a new method of processing aluminum ore. The Hall-</w:t>
      </w:r>
      <w:proofErr w:type="spellStart"/>
      <w:r w:rsidRPr="00AD3B96">
        <w:rPr>
          <w:rFonts w:eastAsia="Calibri"/>
          <w:sz w:val="14"/>
        </w:rPr>
        <w:t>Héroult</w:t>
      </w:r>
      <w:proofErr w:type="spellEnd"/>
      <w:r w:rsidRPr="00AD3B96">
        <w:rPr>
          <w:rFonts w:eastAsia="Calibri"/>
          <w:sz w:val="14"/>
        </w:rPr>
        <w:t xml:space="preserve"> process turned aluminum into one of the cheapest commodities on earth only two years after the Washington Monument was capped with aluminum. Today aluminum costs $3 a kilogram, or $3000 a metric ton. The soft drink </w:t>
      </w:r>
      <w:proofErr w:type="gramStart"/>
      <w:r w:rsidRPr="00AD3B96">
        <w:rPr>
          <w:rFonts w:eastAsia="Calibri"/>
          <w:sz w:val="14"/>
        </w:rPr>
        <w:t>can that would</w:t>
      </w:r>
      <w:proofErr w:type="gramEnd"/>
      <w:r w:rsidRPr="00AD3B96">
        <w:rPr>
          <w:rFonts w:eastAsia="Calibri"/>
          <w:sz w:val="14"/>
        </w:rPr>
        <w:t xml:space="preserve"> have cost $1,125 today without the process now costs $0.04. Today the average cost of industrial grade carbon nanotubes is about $50-$60 a kilogram. This is already far cheaper in real cost than aluminum was in 1884. Yet revolutionary methods of production are now being developed that will drive costs down even more radically. </w:t>
      </w:r>
      <w:r w:rsidRPr="00AD3B96">
        <w:rPr>
          <w:rFonts w:eastAsia="Calibri"/>
          <w:b/>
          <w:u w:val="single"/>
        </w:rPr>
        <w:t xml:space="preserve">At </w:t>
      </w:r>
      <w:r w:rsidRPr="00AD3B96">
        <w:rPr>
          <w:rFonts w:eastAsia="Calibri"/>
          <w:b/>
          <w:highlight w:val="cyan"/>
          <w:u w:val="single"/>
        </w:rPr>
        <w:t>Cambridge</w:t>
      </w:r>
      <w:r w:rsidRPr="00AD3B96">
        <w:rPr>
          <w:rFonts w:eastAsia="Calibri"/>
          <w:b/>
          <w:u w:val="single"/>
        </w:rPr>
        <w:t xml:space="preserve"> University they are </w:t>
      </w:r>
      <w:r w:rsidRPr="00AD3B96">
        <w:rPr>
          <w:rFonts w:eastAsia="Calibri"/>
          <w:b/>
          <w:highlight w:val="cyan"/>
          <w:u w:val="single"/>
        </w:rPr>
        <w:t>work</w:t>
      </w:r>
      <w:r w:rsidRPr="00AD3B96">
        <w:rPr>
          <w:rFonts w:eastAsia="Calibri"/>
          <w:b/>
          <w:u w:val="single"/>
        </w:rPr>
        <w:t xml:space="preserve">ing on a new electrochemical production method that </w:t>
      </w:r>
      <w:r w:rsidRPr="00AD3B96">
        <w:rPr>
          <w:rFonts w:eastAsia="Calibri"/>
          <w:b/>
          <w:highlight w:val="cyan"/>
          <w:u w:val="single"/>
        </w:rPr>
        <w:t>could produce 600 kilograms of</w:t>
      </w:r>
      <w:r w:rsidRPr="00AD3B96">
        <w:rPr>
          <w:rFonts w:eastAsia="Calibri"/>
          <w:b/>
          <w:u w:val="single"/>
        </w:rPr>
        <w:t xml:space="preserve"> carbon </w:t>
      </w:r>
      <w:r w:rsidRPr="00AD3B96">
        <w:rPr>
          <w:rFonts w:eastAsia="Calibri"/>
          <w:b/>
          <w:highlight w:val="cyan"/>
          <w:u w:val="single"/>
        </w:rPr>
        <w:t>nanotubes per day</w:t>
      </w:r>
      <w:r w:rsidRPr="00AD3B96">
        <w:rPr>
          <w:rFonts w:eastAsia="Calibri"/>
          <w:sz w:val="14"/>
        </w:rPr>
        <w:t xml:space="preserve"> at a projected cost of around $10 a kilogram, or $10,000 a metric ton.39 This will do for carbon nanotubes what the Hall-</w:t>
      </w:r>
      <w:proofErr w:type="spellStart"/>
      <w:r w:rsidRPr="00AD3B96">
        <w:rPr>
          <w:rFonts w:eastAsia="Calibri"/>
          <w:sz w:val="14"/>
        </w:rPr>
        <w:t>Héroult</w:t>
      </w:r>
      <w:proofErr w:type="spellEnd"/>
      <w:r w:rsidRPr="00AD3B96">
        <w:rPr>
          <w:rFonts w:eastAsia="Calibri"/>
          <w:sz w:val="14"/>
        </w:rPr>
        <w:t xml:space="preserve"> process did for aluminum</w:t>
      </w:r>
      <w:r w:rsidRPr="00AD3B96">
        <w:rPr>
          <w:rFonts w:eastAsia="Calibri"/>
          <w:b/>
          <w:u w:val="single"/>
        </w:rPr>
        <w:t xml:space="preserve">. </w:t>
      </w:r>
      <w:r w:rsidRPr="00AD3B96">
        <w:rPr>
          <w:rFonts w:eastAsia="Calibri"/>
          <w:b/>
          <w:highlight w:val="cyan"/>
          <w:u w:val="single"/>
        </w:rPr>
        <w:t>Nanotubes</w:t>
      </w:r>
      <w:r w:rsidRPr="00AD3B96">
        <w:rPr>
          <w:rFonts w:eastAsia="Calibri"/>
          <w:b/>
          <w:u w:val="single"/>
        </w:rPr>
        <w:t xml:space="preserve"> </w:t>
      </w:r>
      <w:r w:rsidRPr="00AD3B96">
        <w:rPr>
          <w:rFonts w:eastAsia="Calibri"/>
          <w:b/>
          <w:highlight w:val="cyan"/>
          <w:u w:val="single"/>
        </w:rPr>
        <w:t>will become the universal raw material of choice</w:t>
      </w:r>
      <w:r w:rsidRPr="00AD3B96">
        <w:rPr>
          <w:rFonts w:eastAsia="Calibri"/>
          <w:sz w:val="14"/>
        </w:rPr>
        <w:t xml:space="preserve">, displacing steel, aluminum, copper and other metals and materials. Steel presently costs about $750 per metric ton. Nanotubes of equivalent strength to a metric ton of steel would cost $100 if this Cambridge process (or others being pursued in research labs around the world) proves successful. Ben Wang, director of Florida State’s </w:t>
      </w:r>
      <w:proofErr w:type="gramStart"/>
      <w:r w:rsidRPr="00AD3B96">
        <w:rPr>
          <w:rFonts w:eastAsia="Calibri"/>
          <w:sz w:val="14"/>
        </w:rPr>
        <w:t>High Performance</w:t>
      </w:r>
      <w:proofErr w:type="gramEnd"/>
      <w:r w:rsidRPr="00AD3B96">
        <w:rPr>
          <w:rFonts w:eastAsia="Calibri"/>
          <w:sz w:val="14"/>
        </w:rPr>
        <w:t xml:space="preserve"> Materials Institute claims that: “If you take just one gram of nanotubes, and you unfold every tube into a graphite sheet, you can cover about two-thirds of a football field”.40 </w:t>
      </w:r>
      <w:r w:rsidRPr="00AD3B96">
        <w:rPr>
          <w:rFonts w:eastAsia="Calibri"/>
          <w:b/>
          <w:u w:val="single"/>
        </w:rPr>
        <w:t>Since other research has indicated that carbon nanotubes would be</w:t>
      </w:r>
      <w:r w:rsidRPr="00AD3B96">
        <w:rPr>
          <w:rFonts w:eastAsia="Calibri"/>
          <w:b/>
          <w:highlight w:val="cyan"/>
          <w:u w:val="single"/>
        </w:rPr>
        <w:t xml:space="preserve"> more suitable than silicon </w:t>
      </w:r>
      <w:r w:rsidRPr="00AD3B96">
        <w:rPr>
          <w:rFonts w:eastAsia="Calibri"/>
          <w:b/>
          <w:u w:val="single"/>
        </w:rPr>
        <w:t xml:space="preserve">for producing photovoltaic energy, consider the implications. </w:t>
      </w:r>
      <w:r w:rsidRPr="00AD3B96">
        <w:rPr>
          <w:rFonts w:eastAsia="Calibri"/>
          <w:sz w:val="14"/>
        </w:rPr>
        <w:t xml:space="preserve">Several grams of this material could be the energy-producing skin for new generations of superlight dirigibles—making these airships energy autonomous. They could replace airplanes as the primary means to transport air freight. Modern American history has shown that anything human beings decide they want done can be done in 20 years if it does not violate the laws of nature. The atom bomb was developed in four years; putting a man on the moon took eight years. It </w:t>
      </w:r>
      <w:r w:rsidRPr="00AD3B96">
        <w:rPr>
          <w:rFonts w:eastAsia="Calibri"/>
          <w:b/>
          <w:u w:val="single"/>
        </w:rPr>
        <w:t xml:space="preserve">is a reasonable conjecture that </w:t>
      </w:r>
      <w:r w:rsidRPr="00AD3B96">
        <w:rPr>
          <w:rFonts w:eastAsia="Calibri"/>
          <w:b/>
          <w:highlight w:val="cyan"/>
          <w:u w:val="single"/>
        </w:rPr>
        <w:t>by</w:t>
      </w:r>
      <w:r w:rsidRPr="00AD3B96">
        <w:rPr>
          <w:rFonts w:eastAsia="Calibri"/>
          <w:b/>
          <w:u w:val="single"/>
        </w:rPr>
        <w:t xml:space="preserve"> </w:t>
      </w:r>
      <w:r w:rsidRPr="00AD3B96">
        <w:rPr>
          <w:rFonts w:eastAsia="Calibri"/>
          <w:b/>
          <w:highlight w:val="cyan"/>
          <w:u w:val="single"/>
        </w:rPr>
        <w:t xml:space="preserve">2020 </w:t>
      </w:r>
      <w:r w:rsidRPr="00AD3B96">
        <w:rPr>
          <w:rFonts w:eastAsia="Calibri"/>
          <w:b/>
          <w:u w:val="single"/>
        </w:rPr>
        <w:t>or earlier, an industrial process for the inexpensive production of carbon nanotubes will be developed,</w:t>
      </w:r>
      <w:r w:rsidRPr="00AD3B96">
        <w:rPr>
          <w:rFonts w:eastAsia="Calibri"/>
          <w:sz w:val="14"/>
        </w:rPr>
        <w:t xml:space="preserve"> and that this would be the key to solving our energy, raw materials, and environmental problems all at once. Mitigating Anthropic Greenhouse Gases Another vital component of a “no limits to growth” world is to formulate a rational environmental policy that saves money; one that would gain wide grassroots support because it would benefit taxpayers and </w:t>
      </w:r>
      <w:proofErr w:type="gramStart"/>
      <w:r w:rsidRPr="00AD3B96">
        <w:rPr>
          <w:rFonts w:eastAsia="Calibri"/>
          <w:sz w:val="14"/>
        </w:rPr>
        <w:t>businesses, and</w:t>
      </w:r>
      <w:proofErr w:type="gramEnd"/>
      <w:r w:rsidRPr="00AD3B96">
        <w:rPr>
          <w:rFonts w:eastAsia="Calibri"/>
          <w:sz w:val="14"/>
        </w:rPr>
        <w:t xml:space="preserve"> would not endanger livelihoods. For example, what do sewage treatment, garbage disposal, and fuel costs amount to as a percentage of municipal budgets? What are the costs of waste disposal and fuel costs in stockyards, on poultry farms, throughout the food processing industry, and in restaurants? How much aggregate energy could be saved from </w:t>
      </w:r>
      <w:proofErr w:type="gramStart"/>
      <w:r w:rsidRPr="00AD3B96">
        <w:rPr>
          <w:rFonts w:eastAsia="Calibri"/>
          <w:sz w:val="14"/>
        </w:rPr>
        <w:t>all of</w:t>
      </w:r>
      <w:proofErr w:type="gramEnd"/>
      <w:r w:rsidRPr="00AD3B96">
        <w:rPr>
          <w:rFonts w:eastAsia="Calibri"/>
          <w:sz w:val="14"/>
        </w:rPr>
        <w:t xml:space="preserve"> the above? Some experts claim that we could obtain enough liquid fuel from recycling these hydrocarbon resources to satisfy all the transportation needs of the United States. Turning the above waste into energy by various means would be a huge cost saver and value generator, in addition to being a blessing to the environment. The U.S. army has developed a portable field apparatus that turns a combat unit’s human waste and garbage into </w:t>
      </w:r>
      <w:proofErr w:type="gramStart"/>
      <w:r w:rsidRPr="00AD3B96">
        <w:rPr>
          <w:rFonts w:eastAsia="Calibri"/>
          <w:sz w:val="14"/>
        </w:rPr>
        <w:t>bio-diesel</w:t>
      </w:r>
      <w:proofErr w:type="gramEnd"/>
      <w:r w:rsidRPr="00AD3B96">
        <w:rPr>
          <w:rFonts w:eastAsia="Calibri"/>
          <w:sz w:val="14"/>
        </w:rPr>
        <w:t xml:space="preserve"> to fuel their vehicles and generators.41 It is called TGER—the Tactical Garbage to Energy Refinery. It eliminates the need to transport fuel to the field, thus saving lives, time, and equipment expenses. The cost per barrel must still be very high. However, the history of military technology being civilianized and revolutionizing accepted norms is long. We might expect that within 5-10 years, economically competitive units using similar technologies will appear in restaurants, on farms, and perhaps even in individual households, turning organic waste into usable and economical fuel. We might conjecture that within several decades, centralized sewage disposal and garbage collection will be things of the past and that even the Edison Grid (unchanged for over one hundred years) will be deconstructed. </w:t>
      </w:r>
      <w:r w:rsidRPr="00AD3B96">
        <w:rPr>
          <w:rFonts w:eastAsia="Calibri"/>
          <w:b/>
          <w:u w:val="single"/>
        </w:rPr>
        <w:t xml:space="preserve">The Promise of Algae Biofuels produced from </w:t>
      </w:r>
      <w:r w:rsidRPr="00AD3B96">
        <w:rPr>
          <w:rFonts w:eastAsia="Calibri"/>
          <w:b/>
          <w:highlight w:val="cyan"/>
          <w:u w:val="single"/>
        </w:rPr>
        <w:t>algae could</w:t>
      </w:r>
      <w:r w:rsidRPr="00AD3B96">
        <w:rPr>
          <w:rFonts w:eastAsia="Calibri"/>
          <w:b/>
          <w:u w:val="single"/>
        </w:rPr>
        <w:t xml:space="preserve"> eventually </w:t>
      </w:r>
      <w:r w:rsidRPr="00AD3B96">
        <w:rPr>
          <w:rFonts w:eastAsia="Calibri"/>
          <w:b/>
          <w:highlight w:val="cyan"/>
          <w:u w:val="single"/>
        </w:rPr>
        <w:t>provide</w:t>
      </w:r>
      <w:r w:rsidRPr="00AD3B96">
        <w:rPr>
          <w:rFonts w:eastAsia="Calibri"/>
          <w:b/>
          <w:u w:val="single"/>
        </w:rPr>
        <w:t xml:space="preserve"> a substantial portion of </w:t>
      </w:r>
      <w:r w:rsidRPr="00AD3B96">
        <w:rPr>
          <w:rFonts w:eastAsia="Calibri"/>
          <w:b/>
          <w:highlight w:val="cyan"/>
          <w:u w:val="single"/>
        </w:rPr>
        <w:t>our transportation fuel.</w:t>
      </w:r>
      <w:r w:rsidRPr="00AD3B96">
        <w:rPr>
          <w:rFonts w:eastAsia="Calibri"/>
          <w:b/>
          <w:u w:val="single"/>
        </w:rPr>
        <w:t xml:space="preserve"> </w:t>
      </w:r>
      <w:r w:rsidRPr="00AD3B96">
        <w:rPr>
          <w:rFonts w:eastAsia="Calibri"/>
          <w:b/>
          <w:highlight w:val="cyan"/>
          <w:u w:val="single"/>
        </w:rPr>
        <w:t>Algae</w:t>
      </w:r>
      <w:r w:rsidRPr="00AD3B96">
        <w:rPr>
          <w:rFonts w:eastAsia="Calibri"/>
          <w:b/>
          <w:u w:val="single"/>
        </w:rPr>
        <w:t xml:space="preserve"> has a much higher productivity potential than crop-based biofuels because it </w:t>
      </w:r>
      <w:r w:rsidRPr="00AD3B96">
        <w:rPr>
          <w:rFonts w:eastAsia="Calibri"/>
          <w:b/>
          <w:highlight w:val="cyan"/>
          <w:u w:val="single"/>
        </w:rPr>
        <w:t xml:space="preserve">grows faster, uses less </w:t>
      </w:r>
      <w:proofErr w:type="gramStart"/>
      <w:r w:rsidRPr="00AD3B96">
        <w:rPr>
          <w:rFonts w:eastAsia="Calibri"/>
          <w:b/>
          <w:highlight w:val="cyan"/>
          <w:u w:val="single"/>
        </w:rPr>
        <w:t>land</w:t>
      </w:r>
      <w:proofErr w:type="gramEnd"/>
      <w:r w:rsidRPr="00AD3B96">
        <w:rPr>
          <w:rFonts w:eastAsia="Calibri"/>
          <w:b/>
          <w:highlight w:val="cyan"/>
          <w:u w:val="single"/>
        </w:rPr>
        <w:t xml:space="preserve"> and requires only sun</w:t>
      </w:r>
      <w:r w:rsidRPr="00AD3B96">
        <w:rPr>
          <w:rFonts w:eastAsia="Calibri"/>
          <w:b/>
          <w:u w:val="single"/>
        </w:rPr>
        <w:t xml:space="preserve"> and </w:t>
      </w:r>
      <w:r w:rsidRPr="00AD3B96">
        <w:rPr>
          <w:rFonts w:eastAsia="Calibri"/>
          <w:b/>
          <w:highlight w:val="cyan"/>
          <w:u w:val="single"/>
        </w:rPr>
        <w:t>CO2 plus</w:t>
      </w:r>
      <w:r w:rsidRPr="00AD3B96">
        <w:rPr>
          <w:rFonts w:eastAsia="Calibri"/>
          <w:b/>
          <w:u w:val="single"/>
        </w:rPr>
        <w:t xml:space="preserve"> nutrients that can be provided from gray </w:t>
      </w:r>
      <w:r w:rsidRPr="00AD3B96">
        <w:rPr>
          <w:rFonts w:eastAsia="Calibri"/>
          <w:b/>
          <w:highlight w:val="cyan"/>
          <w:u w:val="single"/>
        </w:rPr>
        <w:t>sewage</w:t>
      </w:r>
      <w:r w:rsidRPr="00AD3B96">
        <w:rPr>
          <w:rFonts w:eastAsia="Calibri"/>
          <w:b/>
          <w:u w:val="single"/>
        </w:rPr>
        <w:t xml:space="preserve"> water.</w:t>
      </w:r>
      <w:r w:rsidRPr="00AD3B96">
        <w:rPr>
          <w:rFonts w:eastAsia="Calibri"/>
          <w:sz w:val="14"/>
        </w:rPr>
        <w:t xml:space="preserve"> It is the primo CO2 </w:t>
      </w:r>
      <w:proofErr w:type="spellStart"/>
      <w:r w:rsidRPr="00AD3B96">
        <w:rPr>
          <w:rFonts w:eastAsia="Calibri"/>
          <w:sz w:val="14"/>
        </w:rPr>
        <w:t>sequesterer</w:t>
      </w:r>
      <w:proofErr w:type="spellEnd"/>
      <w:r w:rsidRPr="00AD3B96">
        <w:rPr>
          <w:rFonts w:eastAsia="Calibri"/>
          <w:sz w:val="14"/>
        </w:rPr>
        <w:t xml:space="preserve"> because it works for free (by way of photosynthesis), and in doing so produces biodiesel and ethanol in much higher volumes per acre than corn or other crops. Production costs are the biggest remaining challenge. One Defense Department estimate pins them at more than $20 a gallon.42 But once commercialized in industrial scale facilities, production cost could go as low as $2 a gallon (the equivalent of $88 per barrel of oil) according to Jennifer Holmgren, director of renewable fuels at an energy subsidiary of Honeywell International.43 Since algae uses waste water and CO2 as its primary feedstock, its use to produce transportation fuel or feedstock for product would actually improve the environment. The Promise of the Electric Car There are 250 million cars in the United States. Let’s assume that they were all fully electric vehicles (EVs) equipped with 25-kWh batteries. Each kWh takes a car two to three miles, and if the average driver charges the car twice a week, this </w:t>
      </w:r>
      <w:proofErr w:type="gramStart"/>
      <w:r w:rsidRPr="00AD3B96">
        <w:rPr>
          <w:rFonts w:eastAsia="Calibri"/>
          <w:sz w:val="14"/>
        </w:rPr>
        <w:t>would</w:t>
      </w:r>
      <w:proofErr w:type="gramEnd"/>
      <w:r w:rsidRPr="00AD3B96">
        <w:rPr>
          <w:rFonts w:eastAsia="Calibri"/>
          <w:sz w:val="14"/>
        </w:rPr>
        <w:t xml:space="preserve"> come to about 100 charge cycles per year. All told, Americans would use 600 billion kWh per year, which is only 15% of the current total U.S. production of 4 trillion kWh per year. If supplied during low demand times, this would not even require additional power plants. If cars were made primarily out of </w:t>
      </w:r>
      <w:proofErr w:type="spellStart"/>
      <w:r w:rsidRPr="00AD3B96">
        <w:rPr>
          <w:rFonts w:eastAsia="Calibri"/>
          <w:sz w:val="14"/>
        </w:rPr>
        <w:t>Buckypaper</w:t>
      </w:r>
      <w:proofErr w:type="spellEnd"/>
      <w:r w:rsidRPr="00AD3B96">
        <w:rPr>
          <w:rFonts w:eastAsia="Calibri"/>
          <w:sz w:val="14"/>
        </w:rPr>
        <w:t xml:space="preserve">, one kWh might take a car 40-50 miles. If the surface of the car was utilized as a photovoltaic, the car of the future might conceivably become energy autonomous (or at least semi-autonomous). A kWh produced by a coal-fired power plant creates two pounds of CO2, so our car-related CO2 footprint would be 1.2 trillion pounds if all electricity were produced by coal. However, burning one gallon of gas produces 20 pounds of CO2.44 In 2008, the U.S. used 3.3 billion barrels of gasoline, thereby creating about 3 trillion pounds of CO2. Therefore, a switch to electric vehicles would cut CO2 emissions by 60% (from 3 trillion to 1.2 trillion pounds), even if we burned coal exclusively to generate that power. </w:t>
      </w:r>
      <w:proofErr w:type="gramStart"/>
      <w:r w:rsidRPr="00AD3B96">
        <w:rPr>
          <w:rFonts w:eastAsia="Calibri"/>
          <w:sz w:val="14"/>
        </w:rPr>
        <w:t>Actually, replacing</w:t>
      </w:r>
      <w:proofErr w:type="gramEnd"/>
      <w:r w:rsidRPr="00AD3B96">
        <w:rPr>
          <w:rFonts w:eastAsia="Calibri"/>
          <w:sz w:val="14"/>
        </w:rPr>
        <w:t xml:space="preserve"> a gas car with an electric car will cause zero increase in electric draw because refineries use seven kWh of power to refine crude oil into a gallon of gasoline. A Tesla Roadster can go 25 miles on that 7 </w:t>
      </w:r>
      <w:proofErr w:type="spellStart"/>
      <w:r w:rsidRPr="00AD3B96">
        <w:rPr>
          <w:rFonts w:eastAsia="Calibri"/>
          <w:sz w:val="14"/>
        </w:rPr>
        <w:t>KWh</w:t>
      </w:r>
      <w:proofErr w:type="spellEnd"/>
      <w:r w:rsidRPr="00AD3B96">
        <w:rPr>
          <w:rFonts w:eastAsia="Calibri"/>
          <w:sz w:val="14"/>
        </w:rPr>
        <w:t xml:space="preserve"> of power. </w:t>
      </w:r>
      <w:proofErr w:type="gramStart"/>
      <w:r w:rsidRPr="00AD3B96">
        <w:rPr>
          <w:rFonts w:eastAsia="Calibri"/>
          <w:sz w:val="14"/>
        </w:rPr>
        <w:t>So</w:t>
      </w:r>
      <w:proofErr w:type="gramEnd"/>
      <w:r w:rsidRPr="00AD3B96">
        <w:rPr>
          <w:rFonts w:eastAsia="Calibri"/>
          <w:sz w:val="14"/>
        </w:rPr>
        <w:t xml:space="preserve"> the electric car can go 25 miles using the same electricity needed to refine the gallon of gas that a combustion engine car would use to go the same distance. Additional Strategies The goal of mitigating global warming/climate change without changing our lifestyles is not naïve. </w:t>
      </w:r>
      <w:r w:rsidRPr="00AD3B96">
        <w:rPr>
          <w:rFonts w:eastAsia="Calibri"/>
          <w:b/>
          <w:u w:val="single"/>
        </w:rPr>
        <w:t xml:space="preserve">Using proven Israeli expertise, </w:t>
      </w:r>
      <w:r w:rsidRPr="00AD3B96">
        <w:rPr>
          <w:rFonts w:eastAsia="Calibri"/>
          <w:b/>
          <w:highlight w:val="cyan"/>
          <w:u w:val="single"/>
        </w:rPr>
        <w:t>planting forests</w:t>
      </w:r>
      <w:r w:rsidRPr="00AD3B96">
        <w:rPr>
          <w:rFonts w:eastAsia="Calibri"/>
          <w:b/>
          <w:u w:val="single"/>
        </w:rPr>
        <w:t xml:space="preserve"> </w:t>
      </w:r>
      <w:r w:rsidRPr="00AD3B96">
        <w:rPr>
          <w:rFonts w:eastAsia="Calibri"/>
          <w:b/>
          <w:highlight w:val="cyan"/>
          <w:u w:val="single"/>
        </w:rPr>
        <w:t>on</w:t>
      </w:r>
      <w:r w:rsidRPr="00AD3B96">
        <w:rPr>
          <w:rFonts w:eastAsia="Calibri"/>
          <w:b/>
          <w:u w:val="single"/>
        </w:rPr>
        <w:t xml:space="preserve"> just</w:t>
      </w:r>
      <w:r w:rsidRPr="00AD3B96">
        <w:rPr>
          <w:rFonts w:eastAsia="Calibri"/>
          <w:b/>
          <w:highlight w:val="cyan"/>
          <w:u w:val="single"/>
        </w:rPr>
        <w:t xml:space="preserve"> 12%</w:t>
      </w:r>
      <w:r w:rsidRPr="00AD3B96">
        <w:rPr>
          <w:rFonts w:eastAsia="Calibri"/>
          <w:b/>
          <w:u w:val="single"/>
        </w:rPr>
        <w:t xml:space="preserve"> </w:t>
      </w:r>
      <w:r w:rsidRPr="00AD3B96">
        <w:rPr>
          <w:rFonts w:eastAsia="Calibri"/>
          <w:b/>
          <w:highlight w:val="cyan"/>
          <w:u w:val="single"/>
        </w:rPr>
        <w:t>of</w:t>
      </w:r>
      <w:r w:rsidRPr="00AD3B96">
        <w:rPr>
          <w:rFonts w:eastAsia="Calibri"/>
          <w:b/>
          <w:u w:val="single"/>
        </w:rPr>
        <w:t xml:space="preserve"> the world’s </w:t>
      </w:r>
      <w:r w:rsidRPr="00AD3B96">
        <w:rPr>
          <w:rFonts w:eastAsia="Calibri"/>
          <w:b/>
          <w:highlight w:val="cyan"/>
          <w:u w:val="single"/>
        </w:rPr>
        <w:t>semi-arid areas would offset</w:t>
      </w:r>
      <w:r w:rsidRPr="00AD3B96">
        <w:rPr>
          <w:rFonts w:eastAsia="Calibri"/>
          <w:b/>
          <w:u w:val="single"/>
        </w:rPr>
        <w:t xml:space="preserve"> the annual CO2 output of </w:t>
      </w:r>
      <w:r w:rsidRPr="00AD3B96">
        <w:rPr>
          <w:rFonts w:eastAsia="Calibri"/>
          <w:b/>
          <w:highlight w:val="cyan"/>
          <w:u w:val="single"/>
        </w:rPr>
        <w:t xml:space="preserve">one thousand </w:t>
      </w:r>
      <w:r w:rsidRPr="00AD3B96">
        <w:rPr>
          <w:rFonts w:eastAsia="Calibri"/>
          <w:b/>
          <w:u w:val="single"/>
        </w:rPr>
        <w:t xml:space="preserve">500-megawatt </w:t>
      </w:r>
      <w:r w:rsidRPr="00AD3B96">
        <w:rPr>
          <w:rFonts w:eastAsia="Calibri"/>
          <w:b/>
          <w:highlight w:val="cyan"/>
          <w:u w:val="single"/>
        </w:rPr>
        <w:t>coal plants</w:t>
      </w:r>
      <w:r w:rsidRPr="00AD3B96">
        <w:rPr>
          <w:rFonts w:eastAsia="Calibri"/>
          <w:sz w:val="14"/>
        </w:rPr>
        <w:t xml:space="preserve"> (a gigaton a year).45 A global program of foresting 60% of the world’s semi-arid areas would offset five thousand 500-megawatt coal plants (five gigatons a year). Since mitigation goals for global warming include reducing our CO2 emissions by eight gigatons by 2050, this project alone would have a tremendous ameliorating effect. Given that large swaths of semi-arid land areas contain or border on some of the poorest populations on the planet</w:t>
      </w:r>
      <w:r w:rsidRPr="00AD3B96">
        <w:rPr>
          <w:rFonts w:eastAsia="Calibri"/>
          <w:b/>
          <w:u w:val="single"/>
        </w:rPr>
        <w:t>, we could put millions</w:t>
      </w:r>
      <w:r w:rsidRPr="00AD3B96">
        <w:rPr>
          <w:rFonts w:eastAsia="Calibri"/>
          <w:sz w:val="14"/>
        </w:rPr>
        <w:t xml:space="preserve"> of the world’s poorest citizens </w:t>
      </w:r>
      <w:r w:rsidRPr="00AD3B96">
        <w:rPr>
          <w:rFonts w:eastAsia="Calibri"/>
          <w:b/>
          <w:u w:val="single"/>
        </w:rPr>
        <w:t>to work in</w:t>
      </w:r>
      <w:r w:rsidRPr="00AD3B96">
        <w:rPr>
          <w:rFonts w:eastAsia="Calibri"/>
          <w:sz w:val="14"/>
        </w:rPr>
        <w:t xml:space="preserve"> forestation, thus accomplishing two positives (fighting poverty and environmental degradation) with one project. </w:t>
      </w:r>
      <w:r w:rsidRPr="00AD3B96">
        <w:rPr>
          <w:rFonts w:eastAsia="Calibri"/>
          <w:b/>
          <w:highlight w:val="cyan"/>
          <w:u w:val="single"/>
        </w:rPr>
        <w:t xml:space="preserve">Moving </w:t>
      </w:r>
      <w:r w:rsidRPr="00AD3B96">
        <w:rPr>
          <w:rFonts w:eastAsia="Calibri"/>
          <w:b/>
          <w:u w:val="single"/>
        </w:rPr>
        <w:t xml:space="preserve">agriculture from its current </w:t>
      </w:r>
      <w:proofErr w:type="spellStart"/>
      <w:r w:rsidRPr="00AD3B96">
        <w:rPr>
          <w:rFonts w:eastAsia="Calibri"/>
          <w:b/>
          <w:u w:val="single"/>
        </w:rPr>
        <w:t>fieldbased</w:t>
      </w:r>
      <w:proofErr w:type="spellEnd"/>
      <w:r w:rsidRPr="00AD3B96">
        <w:rPr>
          <w:rFonts w:eastAsia="Calibri"/>
          <w:b/>
          <w:u w:val="single"/>
        </w:rPr>
        <w:t xml:space="preserve"> paradigm </w:t>
      </w:r>
      <w:r w:rsidRPr="00AD3B96">
        <w:rPr>
          <w:rFonts w:eastAsia="Calibri"/>
          <w:b/>
          <w:highlight w:val="cyan"/>
          <w:u w:val="single"/>
        </w:rPr>
        <w:t>to vertical</w:t>
      </w:r>
      <w:r w:rsidRPr="00AD3B96">
        <w:rPr>
          <w:rFonts w:eastAsia="Calibri"/>
          <w:b/>
          <w:u w:val="single"/>
        </w:rPr>
        <w:t xml:space="preserve"> urban </w:t>
      </w:r>
      <w:r w:rsidRPr="00AD3B96">
        <w:rPr>
          <w:rFonts w:eastAsia="Calibri"/>
          <w:b/>
          <w:highlight w:val="cyan"/>
          <w:u w:val="single"/>
        </w:rPr>
        <w:t>ag</w:t>
      </w:r>
      <w:r w:rsidRPr="00AD3B96">
        <w:rPr>
          <w:rFonts w:eastAsia="Calibri"/>
          <w:b/>
          <w:u w:val="single"/>
        </w:rPr>
        <w:t xml:space="preserve">riculture </w:t>
      </w:r>
      <w:r w:rsidRPr="00AD3B96">
        <w:rPr>
          <w:rFonts w:eastAsia="Calibri"/>
          <w:b/>
          <w:highlight w:val="cyan"/>
          <w:u w:val="single"/>
        </w:rPr>
        <w:t>would eliminate</w:t>
      </w:r>
      <w:r w:rsidRPr="00AD3B96">
        <w:rPr>
          <w:rFonts w:eastAsia="Calibri"/>
          <w:b/>
          <w:u w:val="single"/>
        </w:rPr>
        <w:t xml:space="preserve"> two gigatons of CO2. The subsequent re-wilding of vast areas of the earth’s surface could help sequester up to </w:t>
      </w:r>
      <w:r w:rsidRPr="00AD3B96">
        <w:rPr>
          <w:rFonts w:eastAsia="Calibri"/>
          <w:b/>
          <w:highlight w:val="cyan"/>
          <w:u w:val="single"/>
        </w:rPr>
        <w:t>50 gigatons of CO2 a year</w:t>
      </w:r>
      <w:r w:rsidRPr="00AD3B96">
        <w:rPr>
          <w:rFonts w:eastAsia="Calibri"/>
          <w:sz w:val="14"/>
        </w:rPr>
        <w:t xml:space="preserve">, completely reversing the trend. The revolution underway in material science will help us to become “self-sufficient” in energy. It will also enable us to create superlight vehicles and structures that will produce their own energy. Over time, carbon nanotubes will replace steel, </w:t>
      </w:r>
      <w:proofErr w:type="gramStart"/>
      <w:r w:rsidRPr="00AD3B96">
        <w:rPr>
          <w:rFonts w:eastAsia="Calibri"/>
          <w:sz w:val="14"/>
        </w:rPr>
        <w:t>copper</w:t>
      </w:r>
      <w:proofErr w:type="gramEnd"/>
      <w:r w:rsidRPr="00AD3B96">
        <w:rPr>
          <w:rFonts w:eastAsia="Calibri"/>
          <w:sz w:val="14"/>
        </w:rPr>
        <w:t xml:space="preserve"> and aluminum in a myriad of functions. Converting waste to energy will eliminate most of the methane gas humanity releases into the atmosphere. Meanwhile, artificial photosynthesis will suck CO2 out of the air at 1,000 times the rate of natural photosynthesis.46 This trapped CO2 could then be combined with hydrogen to create much of the petroleum we will continue to need. As hemp and other fast-growing plants replace wood for making paper, the logging industry will largely cease to exist. </w:t>
      </w:r>
      <w:r w:rsidRPr="00AD3B96">
        <w:rPr>
          <w:rFonts w:eastAsia="Calibri"/>
          <w:b/>
          <w:u w:val="single"/>
        </w:rPr>
        <w:t xml:space="preserve">Self-contained </w:t>
      </w:r>
      <w:r w:rsidRPr="00AD3B96">
        <w:rPr>
          <w:rFonts w:eastAsia="Calibri"/>
          <w:b/>
          <w:highlight w:val="cyan"/>
          <w:u w:val="single"/>
        </w:rPr>
        <w:t>fish farms will</w:t>
      </w:r>
      <w:r w:rsidRPr="00AD3B96">
        <w:rPr>
          <w:rFonts w:eastAsia="Calibri"/>
          <w:b/>
          <w:u w:val="single"/>
        </w:rPr>
        <w:t xml:space="preserve"> </w:t>
      </w:r>
      <w:r w:rsidRPr="00AD3B96">
        <w:rPr>
          <w:rFonts w:eastAsia="Calibri"/>
          <w:b/>
          <w:highlight w:val="cyan"/>
          <w:u w:val="single"/>
        </w:rPr>
        <w:t>provide</w:t>
      </w:r>
      <w:r w:rsidRPr="00AD3B96">
        <w:rPr>
          <w:rFonts w:eastAsia="Calibri"/>
          <w:b/>
          <w:u w:val="single"/>
        </w:rPr>
        <w:t xml:space="preserve"> a major share of our </w:t>
      </w:r>
      <w:r w:rsidRPr="00AD3B96">
        <w:rPr>
          <w:rFonts w:eastAsia="Calibri"/>
          <w:b/>
          <w:highlight w:val="cyan"/>
          <w:u w:val="single"/>
        </w:rPr>
        <w:t>protein</w:t>
      </w:r>
      <w:r w:rsidRPr="00AD3B96">
        <w:rPr>
          <w:rFonts w:eastAsia="Calibri"/>
          <w:b/>
          <w:u w:val="single"/>
        </w:rPr>
        <w:t xml:space="preserve"> needs </w:t>
      </w:r>
      <w:r w:rsidRPr="00AD3B96">
        <w:rPr>
          <w:rFonts w:eastAsia="Calibri"/>
          <w:b/>
          <w:highlight w:val="cyan"/>
          <w:u w:val="single"/>
        </w:rPr>
        <w:t>with</w:t>
      </w:r>
      <w:r w:rsidRPr="00AD3B96">
        <w:rPr>
          <w:rFonts w:eastAsia="Calibri"/>
          <w:b/>
          <w:u w:val="single"/>
        </w:rPr>
        <w:t xml:space="preserve"> far </w:t>
      </w:r>
      <w:r w:rsidRPr="00AD3B96">
        <w:rPr>
          <w:rFonts w:eastAsia="Calibri"/>
          <w:b/>
          <w:highlight w:val="cyan"/>
          <w:u w:val="single"/>
        </w:rPr>
        <w:t>less</w:t>
      </w:r>
      <w:r w:rsidRPr="00AD3B96">
        <w:rPr>
          <w:rFonts w:eastAsia="Calibri"/>
          <w:b/>
          <w:u w:val="single"/>
        </w:rPr>
        <w:t xml:space="preserve"> environmental </w:t>
      </w:r>
      <w:r w:rsidRPr="00AD3B96">
        <w:rPr>
          <w:rFonts w:eastAsia="Calibri"/>
          <w:b/>
          <w:highlight w:val="cyan"/>
          <w:u w:val="single"/>
        </w:rPr>
        <w:t xml:space="preserve">damage to </w:t>
      </w:r>
      <w:r w:rsidRPr="00AD3B96">
        <w:rPr>
          <w:rFonts w:eastAsia="Calibri"/>
          <w:b/>
          <w:u w:val="single"/>
        </w:rPr>
        <w:t xml:space="preserve">the </w:t>
      </w:r>
      <w:r w:rsidRPr="00AD3B96">
        <w:rPr>
          <w:rFonts w:eastAsia="Calibri"/>
          <w:b/>
          <w:highlight w:val="cyan"/>
          <w:u w:val="single"/>
        </w:rPr>
        <w:t>oceans</w:t>
      </w:r>
      <w:r w:rsidRPr="00AD3B96">
        <w:rPr>
          <w:rFonts w:eastAsia="Calibri"/>
          <w:b/>
          <w:u w:val="single"/>
        </w:rPr>
        <w:t xml:space="preserve">. </w:t>
      </w:r>
      <w:r w:rsidRPr="00AD3B96">
        <w:rPr>
          <w:rFonts w:eastAsia="Calibri"/>
          <w:sz w:val="14"/>
        </w:rPr>
        <w:t xml:space="preserve">Population Explosion or Population Implosion One constant refrain of anti-growth advocates is that we are heading towards 12 billion people by the end of the century, that this is unsustainable, and thus that we must proactively reduce the human population to 3 billion-4 billion </w:t>
      </w:r>
      <w:proofErr w:type="gramStart"/>
      <w:r w:rsidRPr="00AD3B96">
        <w:rPr>
          <w:rFonts w:eastAsia="Calibri"/>
          <w:sz w:val="14"/>
        </w:rPr>
        <w:t>in order to</w:t>
      </w:r>
      <w:proofErr w:type="gramEnd"/>
      <w:r w:rsidRPr="00AD3B96">
        <w:rPr>
          <w:rFonts w:eastAsia="Calibri"/>
          <w:sz w:val="14"/>
        </w:rPr>
        <w:t xml:space="preserve"> “save the planet” and human civilization from catastrophe. But recent data indicates that a demographic winter will engulf humanity by the middle of this century. </w:t>
      </w:r>
      <w:r w:rsidRPr="00AD3B96">
        <w:rPr>
          <w:rFonts w:eastAsia="Calibri"/>
          <w:b/>
          <w:highlight w:val="cyan"/>
          <w:u w:val="single"/>
        </w:rPr>
        <w:t>More than 60</w:t>
      </w:r>
      <w:r w:rsidRPr="00AD3B96">
        <w:rPr>
          <w:rFonts w:eastAsia="Calibri"/>
          <w:b/>
          <w:u w:val="single"/>
        </w:rPr>
        <w:t xml:space="preserve"> </w:t>
      </w:r>
      <w:r w:rsidRPr="00AD3B96">
        <w:rPr>
          <w:rFonts w:eastAsia="Calibri"/>
          <w:b/>
          <w:highlight w:val="cyan"/>
          <w:u w:val="single"/>
        </w:rPr>
        <w:t>countries</w:t>
      </w:r>
      <w:r w:rsidRPr="00AD3B96">
        <w:rPr>
          <w:rFonts w:eastAsia="Calibri"/>
          <w:b/>
          <w:u w:val="single"/>
        </w:rPr>
        <w:t xml:space="preserve"> (containing over half the world’s population) already </w:t>
      </w:r>
      <w:r w:rsidRPr="00AD3B96">
        <w:rPr>
          <w:rFonts w:eastAsia="Calibri"/>
          <w:b/>
          <w:highlight w:val="cyan"/>
          <w:u w:val="single"/>
        </w:rPr>
        <w:t>do not have replacement birth rates</w:t>
      </w:r>
      <w:r w:rsidRPr="00AD3B96">
        <w:rPr>
          <w:rFonts w:eastAsia="Calibri"/>
          <w:b/>
          <w:u w:val="single"/>
        </w:rPr>
        <w:t xml:space="preserve"> of 2.1 children per woman.</w:t>
      </w:r>
      <w:r w:rsidRPr="00AD3B96">
        <w:rPr>
          <w:rFonts w:eastAsia="Calibri"/>
          <w:sz w:val="14"/>
        </w:rPr>
        <w:t xml:space="preserve"> This includes the entire EU, China, Russia, and half a dozen Muslim countries, including Turkey, Algeria, and Iran. </w:t>
      </w:r>
      <w:r w:rsidRPr="00AD3B96">
        <w:rPr>
          <w:rFonts w:eastAsia="Calibri"/>
          <w:b/>
          <w:highlight w:val="cyan"/>
          <w:u w:val="single"/>
        </w:rPr>
        <w:t xml:space="preserve">If </w:t>
      </w:r>
      <w:r w:rsidRPr="00AD3B96">
        <w:rPr>
          <w:rFonts w:eastAsia="Calibri"/>
          <w:b/>
          <w:u w:val="single"/>
        </w:rPr>
        <w:t xml:space="preserve">present </w:t>
      </w:r>
      <w:r w:rsidRPr="00AD3B96">
        <w:rPr>
          <w:rFonts w:eastAsia="Calibri"/>
          <w:b/>
          <w:highlight w:val="cyan"/>
          <w:u w:val="single"/>
        </w:rPr>
        <w:t>trends continue</w:t>
      </w:r>
      <w:r w:rsidRPr="00AD3B96">
        <w:rPr>
          <w:rFonts w:eastAsia="Calibri"/>
          <w:sz w:val="14"/>
        </w:rPr>
        <w:t xml:space="preserve">, India, Mexico and Indonesia will join this group before 2030. The human population will peak at 9-10 billion by 2060, after which, for the first time since the Black Death, it will begin to shrink. </w:t>
      </w:r>
      <w:r w:rsidRPr="00AD3B96">
        <w:rPr>
          <w:rFonts w:eastAsia="Calibri"/>
          <w:b/>
          <w:highlight w:val="cyan"/>
          <w:u w:val="single"/>
        </w:rPr>
        <w:t>By the end of the century, the</w:t>
      </w:r>
      <w:r w:rsidRPr="00AD3B96">
        <w:rPr>
          <w:rFonts w:eastAsia="Calibri"/>
          <w:b/>
          <w:u w:val="single"/>
        </w:rPr>
        <w:t xml:space="preserve"> human </w:t>
      </w:r>
      <w:r w:rsidRPr="00AD3B96">
        <w:rPr>
          <w:rFonts w:eastAsia="Calibri"/>
          <w:b/>
          <w:highlight w:val="cyan"/>
          <w:u w:val="single"/>
        </w:rPr>
        <w:t>population</w:t>
      </w:r>
      <w:r w:rsidRPr="00AD3B96">
        <w:rPr>
          <w:rFonts w:eastAsia="Calibri"/>
          <w:b/>
          <w:u w:val="single"/>
        </w:rPr>
        <w:t xml:space="preserve"> </w:t>
      </w:r>
      <w:r w:rsidRPr="00AD3B96">
        <w:rPr>
          <w:rFonts w:eastAsia="Calibri"/>
          <w:b/>
          <w:highlight w:val="cyan"/>
          <w:u w:val="single"/>
        </w:rPr>
        <w:t xml:space="preserve">might be </w:t>
      </w:r>
      <w:r w:rsidRPr="00AD3B96">
        <w:rPr>
          <w:rFonts w:eastAsia="Calibri"/>
          <w:b/>
          <w:u w:val="single"/>
        </w:rPr>
        <w:t xml:space="preserve">as low as </w:t>
      </w:r>
      <w:r w:rsidRPr="00AD3B96">
        <w:rPr>
          <w:rFonts w:eastAsia="Calibri"/>
          <w:b/>
          <w:highlight w:val="cyan"/>
          <w:u w:val="single"/>
        </w:rPr>
        <w:t>6 billion</w:t>
      </w:r>
      <w:r w:rsidRPr="00AD3B96">
        <w:rPr>
          <w:rFonts w:eastAsia="Calibri"/>
          <w:b/>
          <w:u w:val="single"/>
        </w:rPr>
        <w:t>-7 billion.</w:t>
      </w:r>
      <w:r w:rsidRPr="00AD3B96">
        <w:rPr>
          <w:rFonts w:eastAsia="Calibri"/>
          <w:sz w:val="14"/>
        </w:rPr>
        <w:t xml:space="preserve"> The real danger is not a population explosion; but the consequences of the impending population implosion.47 This demographic process is not being driven by famine or disease as has been the case in all previous history. Instead, it is being driven by the greatest Cultural Revolution in the history of </w:t>
      </w:r>
      <w:proofErr w:type="gramStart"/>
      <w:r w:rsidRPr="00AD3B96">
        <w:rPr>
          <w:rFonts w:eastAsia="Calibri"/>
          <w:sz w:val="14"/>
        </w:rPr>
        <w:t>the human race</w:t>
      </w:r>
      <w:proofErr w:type="gramEnd"/>
      <w:r w:rsidRPr="00AD3B96">
        <w:rPr>
          <w:rFonts w:eastAsia="Calibri"/>
          <w:sz w:val="14"/>
        </w:rPr>
        <w:t>: the liberation and empowerment of women. The fact is that even with present technology, we would still be able to sustain a global population of 12 billion by the end of the century if needed. The evidence for this is cited above.</w:t>
      </w:r>
      <w:r w:rsidRPr="00AD3B96">
        <w:rPr>
          <w:rFonts w:eastAsia="Calibri"/>
        </w:rPr>
        <w:t xml:space="preserve"> </w:t>
      </w:r>
    </w:p>
    <w:p w14:paraId="50738ABA" w14:textId="23E91ED9" w:rsidR="0073485C" w:rsidRPr="00AD3B96" w:rsidRDefault="0073485C" w:rsidP="0073485C">
      <w:pPr>
        <w:pStyle w:val="Heading4"/>
        <w:rPr>
          <w:rFonts w:eastAsia="Times New Roman"/>
        </w:rPr>
      </w:pPr>
      <w:r>
        <w:rPr>
          <w:rFonts w:eastAsia="Times New Roman"/>
        </w:rPr>
        <w:t>A</w:t>
      </w:r>
      <w:r w:rsidRPr="00AD3B96">
        <w:rPr>
          <w:rFonts w:eastAsia="Times New Roman"/>
        </w:rPr>
        <w:t xml:space="preserve">ction within current economic structure is </w:t>
      </w:r>
      <w:r>
        <w:rPr>
          <w:rFonts w:eastAsia="Times New Roman"/>
        </w:rPr>
        <w:t xml:space="preserve">the </w:t>
      </w:r>
      <w:r w:rsidRPr="00AD3B96">
        <w:rPr>
          <w:rFonts w:eastAsia="Times New Roman"/>
        </w:rPr>
        <w:t xml:space="preserve">best option </w:t>
      </w:r>
      <w:r>
        <w:rPr>
          <w:rFonts w:eastAsia="Times New Roman"/>
        </w:rPr>
        <w:t xml:space="preserve">--- their blanket rejection of cap AND call for a baseless </w:t>
      </w:r>
      <w:r w:rsidRPr="00AD3B96">
        <w:rPr>
          <w:rFonts w:eastAsia="Times New Roman"/>
        </w:rPr>
        <w:t xml:space="preserve">alternative </w:t>
      </w:r>
      <w:r>
        <w:rPr>
          <w:rFonts w:eastAsia="Times New Roman"/>
        </w:rPr>
        <w:t>is</w:t>
      </w:r>
      <w:r w:rsidRPr="00AD3B96">
        <w:rPr>
          <w:rFonts w:eastAsia="Times New Roman"/>
        </w:rPr>
        <w:t xml:space="preserve"> worse and cause</w:t>
      </w:r>
      <w:r>
        <w:rPr>
          <w:rFonts w:eastAsia="Times New Roman"/>
        </w:rPr>
        <w:t>s</w:t>
      </w:r>
      <w:r w:rsidRPr="00AD3B96">
        <w:rPr>
          <w:rFonts w:eastAsia="Times New Roman"/>
        </w:rPr>
        <w:t xml:space="preserve"> violence</w:t>
      </w:r>
      <w:r>
        <w:rPr>
          <w:rFonts w:eastAsia="Times New Roman"/>
        </w:rPr>
        <w:t xml:space="preserve"> </w:t>
      </w:r>
    </w:p>
    <w:p w14:paraId="7B9DE931" w14:textId="77777777" w:rsidR="0073485C" w:rsidRPr="00AD3B96" w:rsidRDefault="0073485C" w:rsidP="0073485C">
      <w:pPr>
        <w:rPr>
          <w:rFonts w:eastAsia="Calibri"/>
        </w:rPr>
      </w:pPr>
      <w:r w:rsidRPr="00AD3B96">
        <w:rPr>
          <w:rFonts w:eastAsia="Calibri"/>
          <w:b/>
          <w:bCs/>
          <w:sz w:val="26"/>
          <w:u w:val="single"/>
        </w:rPr>
        <w:t>Richards 9</w:t>
      </w:r>
      <w:r w:rsidRPr="00AD3B96">
        <w:rPr>
          <w:rFonts w:eastAsia="Calibri"/>
        </w:rPr>
        <w:t xml:space="preserve"> – PhD in Philosophy @ Princeton Jay Richards, PhD with honors in Philosophy and Theology from Princeton, “Money, Greed, and God: Why Capitalism Is the Solution and Not the Problem,” pg. 31-32</w:t>
      </w:r>
    </w:p>
    <w:p w14:paraId="3F18DFA5" w14:textId="72B57358" w:rsidR="0073485C" w:rsidRPr="0073485C" w:rsidRDefault="0073485C" w:rsidP="0073485C">
      <w:pPr>
        <w:ind w:right="288"/>
        <w:rPr>
          <w:rFonts w:eastAsia="Calibri"/>
          <w:b/>
          <w:u w:val="single"/>
        </w:rPr>
      </w:pPr>
      <w:r w:rsidRPr="00AD3B96">
        <w:rPr>
          <w:rFonts w:eastAsia="Calibri"/>
          <w:b/>
          <w:u w:val="single"/>
        </w:rPr>
        <w:t>Myth</w:t>
      </w:r>
      <w:r w:rsidRPr="00AD3B96">
        <w:rPr>
          <w:rFonts w:eastAsia="Calibri"/>
        </w:rPr>
        <w:t xml:space="preserve"> no. 1: </w:t>
      </w:r>
      <w:r w:rsidRPr="00AD3B96">
        <w:rPr>
          <w:rFonts w:eastAsia="Calibri"/>
          <w:b/>
          <w:u w:val="single"/>
        </w:rPr>
        <w:t xml:space="preserve">The Nirvana Myth (contrasting capitalism with </w:t>
      </w:r>
      <w:r w:rsidRPr="00AD3B96">
        <w:rPr>
          <w:rFonts w:eastAsia="Times New Roman"/>
          <w:b/>
          <w:bCs/>
          <w:szCs w:val="20"/>
          <w:u w:val="single"/>
          <w:lang w:eastAsia="ja-JP"/>
        </w:rPr>
        <w:t>an unrealizable ideal</w:t>
      </w:r>
      <w:r w:rsidRPr="00AD3B96">
        <w:rPr>
          <w:rFonts w:eastAsia="Calibri"/>
          <w:b/>
          <w:u w:val="single"/>
        </w:rPr>
        <w:t xml:space="preserve"> rather than with its </w:t>
      </w:r>
      <w:r w:rsidRPr="00AD3B96">
        <w:rPr>
          <w:rFonts w:eastAsia="Times New Roman"/>
          <w:b/>
          <w:bCs/>
          <w:szCs w:val="20"/>
          <w:u w:val="single"/>
          <w:lang w:eastAsia="ja-JP"/>
        </w:rPr>
        <w:t>live alternatives</w:t>
      </w:r>
      <w:r w:rsidRPr="00AD3B96">
        <w:rPr>
          <w:rFonts w:eastAsia="Calibri"/>
        </w:rPr>
        <w:t xml:space="preserve">) But the myth can have subtle effects even if we reject utopian schemes. To avoid its dangers, </w:t>
      </w:r>
      <w:r w:rsidRPr="00AD3B96">
        <w:rPr>
          <w:rFonts w:eastAsia="Calibri"/>
          <w:b/>
          <w:u w:val="single"/>
        </w:rPr>
        <w:t xml:space="preserve">we </w:t>
      </w:r>
      <w:proofErr w:type="gramStart"/>
      <w:r w:rsidRPr="00AD3B96">
        <w:rPr>
          <w:rFonts w:eastAsia="Calibri"/>
          <w:b/>
          <w:u w:val="single"/>
        </w:rPr>
        <w:t>have to</w:t>
      </w:r>
      <w:proofErr w:type="gramEnd"/>
      <w:r w:rsidRPr="00AD3B96">
        <w:rPr>
          <w:rFonts w:eastAsia="Calibri"/>
          <w:b/>
          <w:u w:val="single"/>
        </w:rPr>
        <w:t xml:space="preserve"> resist the temptation to compare our live options with an ideal that </w:t>
      </w:r>
      <w:r w:rsidRPr="00AD3B96">
        <w:rPr>
          <w:rFonts w:eastAsia="Times New Roman"/>
          <w:b/>
          <w:bCs/>
          <w:szCs w:val="20"/>
          <w:u w:val="single"/>
          <w:lang w:eastAsia="ja-JP"/>
        </w:rPr>
        <w:t>we can never realize</w:t>
      </w:r>
      <w:r w:rsidRPr="00AD3B96">
        <w:rPr>
          <w:rFonts w:eastAsia="Calibri"/>
          <w:b/>
          <w:u w:val="single"/>
        </w:rPr>
        <w:t>.</w:t>
      </w:r>
      <w:r w:rsidRPr="00AD3B96">
        <w:rPr>
          <w:rFonts w:eastAsia="Calibri"/>
        </w:rPr>
        <w:t xml:space="preserve"> </w:t>
      </w:r>
      <w:r w:rsidRPr="00AD3B96">
        <w:rPr>
          <w:rFonts w:eastAsia="Calibri"/>
          <w:b/>
          <w:u w:val="single"/>
        </w:rPr>
        <w:t xml:space="preserve">When we </w:t>
      </w:r>
      <w:r w:rsidRPr="00AD3B96">
        <w:rPr>
          <w:rFonts w:eastAsia="Calibri"/>
          <w:b/>
          <w:highlight w:val="cyan"/>
          <w:u w:val="single"/>
        </w:rPr>
        <w:t>ask whether we can build a just society</w:t>
      </w:r>
      <w:r w:rsidRPr="00AD3B96">
        <w:rPr>
          <w:rFonts w:eastAsia="Calibri"/>
          <w:b/>
          <w:u w:val="single"/>
        </w:rPr>
        <w:t>, we need to keep the question nailed to solid ground:</w:t>
      </w:r>
      <w:r w:rsidRPr="00AD3B96">
        <w:rPr>
          <w:rFonts w:eastAsia="Calibri"/>
        </w:rPr>
        <w:t xml:space="preserve"> just </w:t>
      </w:r>
      <w:r w:rsidRPr="00AD3B96">
        <w:rPr>
          <w:rFonts w:eastAsia="Times New Roman"/>
          <w:b/>
          <w:bCs/>
          <w:szCs w:val="20"/>
          <w:highlight w:val="cyan"/>
          <w:u w:val="single"/>
          <w:lang w:eastAsia="ja-JP"/>
        </w:rPr>
        <w:t>compared with what</w:t>
      </w:r>
      <w:r w:rsidRPr="00AD3B96">
        <w:rPr>
          <w:rFonts w:eastAsia="Times New Roman"/>
          <w:b/>
          <w:bCs/>
          <w:szCs w:val="20"/>
          <w:u w:val="single"/>
          <w:lang w:eastAsia="ja-JP"/>
        </w:rPr>
        <w:t>?</w:t>
      </w:r>
      <w:r w:rsidRPr="00AD3B96">
        <w:rPr>
          <w:rFonts w:eastAsia="Calibri"/>
        </w:rPr>
        <w:t xml:space="preserve"> </w:t>
      </w:r>
      <w:r w:rsidRPr="00AD3B96">
        <w:rPr>
          <w:rFonts w:eastAsia="Calibri"/>
          <w:b/>
          <w:highlight w:val="cyan"/>
          <w:u w:val="single"/>
        </w:rPr>
        <w:t>It doesn’t do anyone any good to tear down a society that is “unjust”</w:t>
      </w:r>
      <w:r w:rsidRPr="00AD3B96">
        <w:rPr>
          <w:rFonts w:eastAsia="Calibri"/>
          <w:b/>
          <w:u w:val="single"/>
        </w:rPr>
        <w:t xml:space="preserve"> </w:t>
      </w:r>
      <w:r w:rsidRPr="00AD3B96">
        <w:rPr>
          <w:rFonts w:eastAsia="Calibri"/>
        </w:rPr>
        <w:t>compared with the kingdom of God</w:t>
      </w:r>
      <w:r w:rsidRPr="00AD3B96">
        <w:rPr>
          <w:rFonts w:eastAsia="Calibri"/>
          <w:b/>
          <w:u w:val="single"/>
        </w:rPr>
        <w:t xml:space="preserve"> </w:t>
      </w:r>
      <w:r w:rsidRPr="00AD3B96">
        <w:rPr>
          <w:rFonts w:eastAsia="Calibri"/>
          <w:b/>
          <w:highlight w:val="cyan"/>
          <w:u w:val="single"/>
        </w:rPr>
        <w:t>if that society is more just than</w:t>
      </w:r>
      <w:r w:rsidRPr="00AD3B96">
        <w:rPr>
          <w:rFonts w:eastAsia="Calibri"/>
          <w:b/>
          <w:u w:val="single"/>
        </w:rPr>
        <w:t xml:space="preserve"> any of the </w:t>
      </w:r>
      <w:r w:rsidRPr="00AD3B96">
        <w:rPr>
          <w:rFonts w:eastAsia="Calibri"/>
          <w:b/>
          <w:highlight w:val="cyan"/>
          <w:u w:val="single"/>
        </w:rPr>
        <w:t>ones that will replace it</w:t>
      </w:r>
      <w:r w:rsidRPr="00AD3B96">
        <w:rPr>
          <w:rFonts w:eastAsia="Calibri"/>
        </w:rPr>
        <w:t xml:space="preserve">. Compared with Nirvana, no real society looks good. </w:t>
      </w:r>
      <w:r w:rsidRPr="00AD3B96">
        <w:rPr>
          <w:rFonts w:eastAsia="Calibri"/>
          <w:b/>
          <w:u w:val="single"/>
        </w:rPr>
        <w:t>Compared with utopia, Stalinist Russia and America at its best will</w:t>
      </w:r>
      <w:r w:rsidRPr="00AD3B96">
        <w:rPr>
          <w:rFonts w:eastAsia="Calibri"/>
        </w:rPr>
        <w:t xml:space="preserve"> both </w:t>
      </w:r>
      <w:r w:rsidRPr="00AD3B96">
        <w:rPr>
          <w:rFonts w:eastAsia="Calibri"/>
          <w:b/>
          <w:u w:val="single"/>
        </w:rPr>
        <w:t xml:space="preserve">get bad reviews. The differences between them may seem trivial compared to utopia. That’s one of the grave dangers </w:t>
      </w:r>
      <w:r w:rsidRPr="00AD3B96">
        <w:rPr>
          <w:rFonts w:eastAsia="Calibri"/>
          <w:sz w:val="14"/>
        </w:rPr>
        <w:t>of utopian thinking: it blinds us to the important differences am</w:t>
      </w:r>
      <w:r w:rsidRPr="00AD3B96">
        <w:rPr>
          <w:rFonts w:eastAsia="Calibri"/>
          <w:b/>
          <w:u w:val="single"/>
        </w:rPr>
        <w:t xml:space="preserve">ong the various ways of ordering society. The </w:t>
      </w:r>
      <w:r w:rsidRPr="00AD3B96">
        <w:rPr>
          <w:rFonts w:eastAsia="Calibri"/>
        </w:rPr>
        <w:t xml:space="preserve">Nirvana </w:t>
      </w:r>
      <w:r w:rsidRPr="00AD3B96">
        <w:rPr>
          <w:rFonts w:eastAsia="Calibri"/>
          <w:b/>
          <w:u w:val="single"/>
        </w:rPr>
        <w:t>Myth dazzles</w:t>
      </w:r>
      <w:r w:rsidRPr="00AD3B96">
        <w:rPr>
          <w:rFonts w:eastAsia="Calibri"/>
        </w:rPr>
        <w:t xml:space="preserve"> the eyes, </w:t>
      </w:r>
      <w:r w:rsidRPr="00AD3B96">
        <w:rPr>
          <w:rFonts w:eastAsia="Calibri"/>
          <w:b/>
          <w:u w:val="single"/>
        </w:rPr>
        <w:t>to the point that the real alternatives all seem like dull and barely distinguishable shades of gray</w:t>
      </w:r>
      <w:r w:rsidRPr="00AD3B96">
        <w:rPr>
          <w:rFonts w:eastAsia="Calibri"/>
        </w:rPr>
        <w:t xml:space="preserve">. The </w:t>
      </w:r>
      <w:r w:rsidRPr="00AD3B96">
        <w:rPr>
          <w:rFonts w:eastAsia="Calibri"/>
          <w:b/>
          <w:u w:val="single"/>
        </w:rPr>
        <w:t>free exchange</w:t>
      </w:r>
      <w:r w:rsidRPr="00AD3B96">
        <w:rPr>
          <w:rFonts w:eastAsia="Calibri"/>
        </w:rPr>
        <w:t xml:space="preserve"> of wages for work in the marketplace </w:t>
      </w:r>
      <w:r w:rsidRPr="00AD3B96">
        <w:rPr>
          <w:rFonts w:eastAsia="Calibri"/>
          <w:b/>
          <w:u w:val="single"/>
        </w:rPr>
        <w:t>starts to look like slavery</w:t>
      </w:r>
      <w:r w:rsidRPr="00AD3B96">
        <w:rPr>
          <w:rFonts w:eastAsia="Calibri"/>
        </w:rPr>
        <w:t xml:space="preserve">. Tough </w:t>
      </w:r>
      <w:r w:rsidRPr="00AD3B96">
        <w:rPr>
          <w:rFonts w:eastAsia="Calibri"/>
          <w:b/>
          <w:u w:val="single"/>
        </w:rPr>
        <w:t>competition</w:t>
      </w:r>
      <w:r w:rsidRPr="00AD3B96">
        <w:rPr>
          <w:rFonts w:eastAsia="Calibri"/>
        </w:rPr>
        <w:t xml:space="preserve"> for market share between companies </w:t>
      </w:r>
      <w:r w:rsidRPr="00AD3B96">
        <w:rPr>
          <w:rFonts w:eastAsia="Calibri"/>
          <w:b/>
          <w:u w:val="single"/>
        </w:rPr>
        <w:t>is confused with theft</w:t>
      </w:r>
      <w:r w:rsidRPr="00AD3B96">
        <w:rPr>
          <w:rFonts w:eastAsia="Calibri"/>
        </w:rPr>
        <w:t xml:space="preserve"> and survival of the fittest. </w:t>
      </w:r>
      <w:r w:rsidRPr="00AD3B96">
        <w:rPr>
          <w:rFonts w:eastAsia="Calibri"/>
          <w:b/>
          <w:u w:val="single"/>
        </w:rPr>
        <w:t>Banking is confused with</w:t>
      </w:r>
      <w:r w:rsidRPr="00AD3B96">
        <w:rPr>
          <w:rFonts w:eastAsia="Calibri"/>
        </w:rPr>
        <w:t xml:space="preserve"> usury and </w:t>
      </w:r>
      <w:r w:rsidRPr="00AD3B96">
        <w:rPr>
          <w:rFonts w:eastAsia="Calibri"/>
          <w:b/>
          <w:u w:val="single"/>
        </w:rPr>
        <w:t>exploitation</w:t>
      </w:r>
      <w:r w:rsidRPr="00AD3B96">
        <w:rPr>
          <w:rFonts w:eastAsia="Calibri"/>
        </w:rPr>
        <w:t xml:space="preserve">. This shouldn’t surprise us. </w:t>
      </w:r>
      <w:proofErr w:type="gramStart"/>
      <w:r w:rsidRPr="00AD3B96">
        <w:rPr>
          <w:rFonts w:eastAsia="Calibri"/>
        </w:rPr>
        <w:t>Of course</w:t>
      </w:r>
      <w:proofErr w:type="gramEnd"/>
      <w:r w:rsidRPr="00AD3B96">
        <w:rPr>
          <w:rFonts w:eastAsia="Calibri"/>
        </w:rPr>
        <w:t xml:space="preserve"> a modern capitalist society like the United States looks terrible compared with the kingdom of God. But </w:t>
      </w:r>
      <w:r w:rsidRPr="00AD3B96">
        <w:rPr>
          <w:rFonts w:eastAsia="Calibri"/>
          <w:b/>
          <w:u w:val="single"/>
        </w:rPr>
        <w:t>that’s bad moral reasoning</w:t>
      </w:r>
      <w:r w:rsidRPr="00AD3B96">
        <w:rPr>
          <w:rFonts w:eastAsia="Calibri"/>
        </w:rPr>
        <w:t xml:space="preserve">. The question isn’t whether capitalism measures up to the kingdom of God. </w:t>
      </w:r>
      <w:r w:rsidRPr="00AD3B96">
        <w:rPr>
          <w:rFonts w:eastAsia="Calibri"/>
          <w:b/>
          <w:highlight w:val="cyan"/>
          <w:u w:val="single"/>
        </w:rPr>
        <w:t xml:space="preserve">The </w:t>
      </w:r>
      <w:r w:rsidRPr="00AD3B96">
        <w:rPr>
          <w:rFonts w:eastAsia="Times New Roman"/>
          <w:b/>
          <w:bCs/>
          <w:szCs w:val="20"/>
          <w:highlight w:val="cyan"/>
          <w:u w:val="single"/>
          <w:lang w:eastAsia="ja-JP"/>
        </w:rPr>
        <w:t>question is whether there’s a better alternative</w:t>
      </w:r>
      <w:r w:rsidRPr="00AD3B96">
        <w:rPr>
          <w:rFonts w:eastAsia="Calibri"/>
        </w:rPr>
        <w:t xml:space="preserve"> in this life. “</w:t>
      </w:r>
      <w:r w:rsidRPr="00AD3B96">
        <w:rPr>
          <w:rFonts w:eastAsia="Calibri"/>
          <w:b/>
          <w:highlight w:val="cyan"/>
          <w:u w:val="single"/>
        </w:rPr>
        <w:t xml:space="preserve">Those who condemn the immorality of liberal capitalism do so in comparison with a society of saints that has </w:t>
      </w:r>
      <w:r w:rsidRPr="00AD3B96">
        <w:rPr>
          <w:rFonts w:eastAsia="Times New Roman"/>
          <w:b/>
          <w:bCs/>
          <w:szCs w:val="20"/>
          <w:highlight w:val="cyan"/>
          <w:u w:val="single"/>
          <w:lang w:eastAsia="ja-JP"/>
        </w:rPr>
        <w:t>never existed</w:t>
      </w:r>
      <w:r w:rsidRPr="00AD3B96">
        <w:rPr>
          <w:rFonts w:eastAsia="Calibri"/>
          <w:b/>
          <w:highlight w:val="cyan"/>
          <w:u w:val="single"/>
        </w:rPr>
        <w:t xml:space="preserve">—and </w:t>
      </w:r>
      <w:r w:rsidRPr="00AD3B96">
        <w:rPr>
          <w:rFonts w:eastAsia="Times New Roman"/>
          <w:b/>
          <w:bCs/>
          <w:szCs w:val="20"/>
          <w:highlight w:val="cyan"/>
          <w:u w:val="single"/>
          <w:lang w:eastAsia="ja-JP"/>
        </w:rPr>
        <w:t>never will</w:t>
      </w:r>
      <w:r w:rsidRPr="00AD3B96">
        <w:rPr>
          <w:rFonts w:eastAsia="Calibri"/>
        </w:rPr>
        <w:t xml:space="preserve">.” —Martin Wolf, Why Globalization Works If we’re going to compare modern capitalism with an extreme, </w:t>
      </w:r>
      <w:r w:rsidRPr="00AD3B96">
        <w:rPr>
          <w:rFonts w:eastAsia="Calibri"/>
          <w:b/>
          <w:u w:val="single"/>
        </w:rPr>
        <w:t>we should compare it with</w:t>
      </w:r>
      <w:r w:rsidRPr="00AD3B96">
        <w:rPr>
          <w:rFonts w:eastAsia="Calibri"/>
        </w:rPr>
        <w:t xml:space="preserve"> a real extreme—like </w:t>
      </w:r>
      <w:r w:rsidRPr="00AD3B96">
        <w:rPr>
          <w:rFonts w:eastAsia="Calibri"/>
          <w:b/>
          <w:u w:val="single"/>
        </w:rPr>
        <w:t xml:space="preserve">communism in </w:t>
      </w:r>
      <w:r w:rsidRPr="00AD3B96">
        <w:rPr>
          <w:rFonts w:eastAsia="Calibri"/>
          <w:b/>
          <w:highlight w:val="cyan"/>
          <w:u w:val="single"/>
        </w:rPr>
        <w:t>Cambodia, China</w:t>
      </w:r>
      <w:r w:rsidRPr="00AD3B96">
        <w:rPr>
          <w:rFonts w:eastAsia="Calibri"/>
          <w:b/>
          <w:u w:val="single"/>
        </w:rPr>
        <w:t xml:space="preserve">, or </w:t>
      </w:r>
      <w:r w:rsidRPr="00AD3B96">
        <w:rPr>
          <w:rFonts w:eastAsia="Calibri"/>
          <w:b/>
          <w:highlight w:val="cyan"/>
          <w:u w:val="single"/>
        </w:rPr>
        <w:t>the Soviet Union</w:t>
      </w:r>
      <w:r w:rsidRPr="00AD3B96">
        <w:rPr>
          <w:rFonts w:eastAsia="Calibri"/>
        </w:rPr>
        <w:t xml:space="preserve">. Unlike Nirvana, these experiments are well within our power to bring about. </w:t>
      </w:r>
      <w:r w:rsidRPr="00AD3B96">
        <w:rPr>
          <w:rFonts w:eastAsia="Calibri"/>
          <w:b/>
          <w:u w:val="single"/>
        </w:rPr>
        <w:t>They</w:t>
      </w:r>
      <w:r w:rsidRPr="00AD3B96">
        <w:rPr>
          <w:rFonts w:eastAsia="Calibri"/>
        </w:rPr>
        <w:t xml:space="preserve"> all </w:t>
      </w:r>
      <w:r w:rsidRPr="00AD3B96">
        <w:rPr>
          <w:rFonts w:eastAsia="Calibri"/>
          <w:b/>
          <w:highlight w:val="cyan"/>
          <w:u w:val="single"/>
        </w:rPr>
        <w:t xml:space="preserve">reveal the </w:t>
      </w:r>
      <w:r w:rsidRPr="00AD3B96">
        <w:rPr>
          <w:rFonts w:eastAsia="Times New Roman"/>
          <w:b/>
          <w:bCs/>
          <w:szCs w:val="20"/>
          <w:highlight w:val="cyan"/>
          <w:u w:val="single"/>
          <w:lang w:eastAsia="ja-JP"/>
        </w:rPr>
        <w:t>terrible cost</w:t>
      </w:r>
      <w:r w:rsidRPr="00AD3B96">
        <w:rPr>
          <w:rFonts w:eastAsia="Calibri"/>
          <w:b/>
          <w:highlight w:val="cyan"/>
          <w:u w:val="single"/>
        </w:rPr>
        <w:t xml:space="preserve"> of trying to create a society in which </w:t>
      </w:r>
      <w:proofErr w:type="spellStart"/>
      <w:r w:rsidRPr="00AD3B96">
        <w:rPr>
          <w:rFonts w:eastAsia="Calibri"/>
          <w:b/>
          <w:highlight w:val="cyan"/>
          <w:u w:val="single"/>
        </w:rPr>
        <w:t>ev</w:t>
      </w:r>
      <w:proofErr w:type="spellEnd"/>
      <w:r w:rsidRPr="00AD3B96">
        <w:rPr>
          <w:rFonts w:eastAsia="Calibri"/>
          <w:b/>
          <w:highlight w:val="cyan"/>
          <w:u w:val="single"/>
        </w:rPr>
        <w:t xml:space="preserve">- </w:t>
      </w:r>
      <w:proofErr w:type="spellStart"/>
      <w:r w:rsidRPr="00AD3B96">
        <w:rPr>
          <w:rFonts w:eastAsia="Calibri"/>
          <w:b/>
          <w:highlight w:val="cyan"/>
          <w:u w:val="single"/>
        </w:rPr>
        <w:t>eryone</w:t>
      </w:r>
      <w:proofErr w:type="spellEnd"/>
      <w:r w:rsidRPr="00AD3B96">
        <w:rPr>
          <w:rFonts w:eastAsia="Calibri"/>
          <w:b/>
          <w:highlight w:val="cyan"/>
          <w:u w:val="single"/>
        </w:rPr>
        <w:t xml:space="preserve"> is economically equal</w:t>
      </w:r>
      <w:r w:rsidRPr="00AD3B96">
        <w:rPr>
          <w:rFonts w:eastAsia="Calibri"/>
        </w:rPr>
        <w:t xml:space="preserve">. If we insist on comparing live options with live options, modern capitalism could hardly be more different, more just, or more desirable than such an outcome. </w:t>
      </w:r>
      <w:r w:rsidRPr="00AD3B96">
        <w:rPr>
          <w:rFonts w:eastAsia="Calibri"/>
          <w:b/>
          <w:u w:val="single"/>
        </w:rPr>
        <w:t xml:space="preserve">That doesn’t mean we should rest on our laurels. It means </w:t>
      </w:r>
      <w:r w:rsidRPr="00AD3B96">
        <w:rPr>
          <w:rFonts w:eastAsia="Calibri"/>
          <w:b/>
          <w:highlight w:val="cyan"/>
          <w:u w:val="single"/>
        </w:rPr>
        <w:t xml:space="preserve">we need to stay focused on </w:t>
      </w:r>
      <w:r w:rsidRPr="00AD3B96">
        <w:rPr>
          <w:rFonts w:eastAsia="Times New Roman"/>
          <w:b/>
          <w:bCs/>
          <w:szCs w:val="20"/>
          <w:highlight w:val="cyan"/>
          <w:u w:val="single"/>
          <w:lang w:eastAsia="ja-JP"/>
        </w:rPr>
        <w:t>reality rather than romantic ideals</w:t>
      </w:r>
      <w:r w:rsidRPr="00AD3B96">
        <w:rPr>
          <w:rFonts w:eastAsia="Calibri"/>
        </w:rPr>
        <w:t xml:space="preserve">. So how should we answer the question that began this chap- </w:t>
      </w:r>
      <w:proofErr w:type="spellStart"/>
      <w:r w:rsidRPr="00AD3B96">
        <w:rPr>
          <w:rFonts w:eastAsia="Calibri"/>
        </w:rPr>
        <w:t>ter</w:t>
      </w:r>
      <w:proofErr w:type="spellEnd"/>
      <w:r w:rsidRPr="00AD3B96">
        <w:rPr>
          <w:rFonts w:eastAsia="Calibri"/>
        </w:rPr>
        <w:t xml:space="preserve">: can’t we build a just society? The answer: </w:t>
      </w:r>
      <w:r w:rsidRPr="00AD3B96">
        <w:rPr>
          <w:rFonts w:eastAsia="Calibri"/>
          <w:b/>
          <w:highlight w:val="cyan"/>
          <w:u w:val="single"/>
        </w:rPr>
        <w:t>we should do everything we can to build a more just society</w:t>
      </w:r>
      <w:r w:rsidRPr="00AD3B96">
        <w:rPr>
          <w:rFonts w:eastAsia="Calibri"/>
          <w:b/>
          <w:u w:val="single"/>
        </w:rPr>
        <w:t xml:space="preserve"> and a more just world. And </w:t>
      </w:r>
      <w:r w:rsidRPr="00AD3B96">
        <w:rPr>
          <w:rFonts w:eastAsia="Calibri"/>
          <w:b/>
          <w:highlight w:val="cyan"/>
          <w:u w:val="single"/>
        </w:rPr>
        <w:t xml:space="preserve">the </w:t>
      </w:r>
      <w:r w:rsidRPr="00AD3B96">
        <w:rPr>
          <w:rFonts w:eastAsia="Times New Roman"/>
          <w:b/>
          <w:bCs/>
          <w:szCs w:val="20"/>
          <w:highlight w:val="cyan"/>
          <w:u w:val="single"/>
          <w:lang w:eastAsia="ja-JP"/>
        </w:rPr>
        <w:t xml:space="preserve">worst way to do that </w:t>
      </w:r>
      <w:r w:rsidRPr="00AD3B96">
        <w:rPr>
          <w:rFonts w:eastAsia="Calibri"/>
          <w:b/>
          <w:highlight w:val="cyan"/>
          <w:u w:val="single"/>
        </w:rPr>
        <w:t>is to try to create a</w:t>
      </w:r>
      <w:r w:rsidRPr="00AD3B96">
        <w:rPr>
          <w:rFonts w:eastAsia="Calibri"/>
          <w:b/>
          <w:u w:val="single"/>
        </w:rPr>
        <w:t xml:space="preserve">n egalitarian </w:t>
      </w:r>
      <w:r w:rsidRPr="00AD3B96">
        <w:rPr>
          <w:rFonts w:eastAsia="Calibri"/>
          <w:b/>
          <w:highlight w:val="cyan"/>
          <w:u w:val="single"/>
        </w:rPr>
        <w:t>utopia</w:t>
      </w:r>
      <w:r w:rsidRPr="00AD3B96">
        <w:rPr>
          <w:rFonts w:eastAsia="Calibri"/>
          <w:b/>
          <w:u w:val="single"/>
        </w:rPr>
        <w:t>.</w:t>
      </w:r>
    </w:p>
    <w:p w14:paraId="5D50A38C" w14:textId="04AB49CB" w:rsidR="004F48BA" w:rsidRDefault="004F48BA" w:rsidP="004F48BA">
      <w:pPr>
        <w:pStyle w:val="Heading3"/>
      </w:pPr>
      <w:r>
        <w:t xml:space="preserve">1NC - Humanism Good </w:t>
      </w:r>
    </w:p>
    <w:p w14:paraId="799F2C10" w14:textId="77777777" w:rsidR="004F48BA" w:rsidRDefault="004F48BA" w:rsidP="004F48BA"/>
    <w:p w14:paraId="6A6A6BD4" w14:textId="77777777" w:rsidR="004F48BA" w:rsidRPr="007A5667" w:rsidRDefault="004F48BA" w:rsidP="004F48BA">
      <w:pPr>
        <w:pStyle w:val="Heading4"/>
        <w:rPr>
          <w:bCs/>
        </w:rPr>
      </w:pPr>
      <w:r w:rsidRPr="007A5667">
        <w:rPr>
          <w:u w:val="single"/>
        </w:rPr>
        <w:t>Radical humanist alternatives</w:t>
      </w:r>
      <w:r w:rsidRPr="007A5667">
        <w:t xml:space="preserve"> like those offered by Fanon and Wynter offer the </w:t>
      </w:r>
      <w:r w:rsidRPr="007A5667">
        <w:rPr>
          <w:u w:val="single"/>
        </w:rPr>
        <w:t>only chance</w:t>
      </w:r>
      <w:r w:rsidRPr="007A5667">
        <w:t xml:space="preserve"> to attend to the anti-black violence caused by Man – anti-humanism either fails or inevitably </w:t>
      </w:r>
      <w:proofErr w:type="gramStart"/>
      <w:r w:rsidRPr="007A5667">
        <w:t>reverts back</w:t>
      </w:r>
      <w:proofErr w:type="gramEnd"/>
      <w:r w:rsidRPr="007A5667">
        <w:t xml:space="preserve"> to humanism </w:t>
      </w:r>
      <w:r>
        <w:t xml:space="preserve">– think of this as agreeing with the 1AC’s affirmation of Wynter’s poetic telos but not Gumbs </w:t>
      </w:r>
    </w:p>
    <w:p w14:paraId="0FB79456" w14:textId="77777777" w:rsidR="004F48BA" w:rsidRDefault="004F48BA" w:rsidP="004F48BA">
      <w:r>
        <w:rPr>
          <w:rStyle w:val="Style13ptBold"/>
        </w:rPr>
        <w:t>Raimondi, 19</w:t>
      </w:r>
      <w:r>
        <w:t xml:space="preserve"> – Sara, Doctoral Researcher in the Department of Politics and IR, University of Westminster. </w:t>
      </w:r>
      <w:proofErr w:type="spellStart"/>
      <w:r>
        <w:t>Contemp</w:t>
      </w:r>
      <w:proofErr w:type="spellEnd"/>
      <w:r>
        <w:t xml:space="preserve"> Polit Theory, p. 1-9 </w:t>
      </w:r>
      <w:hyperlink r:id="rId25" w:history="1">
        <w:r w:rsidRPr="00831D49">
          <w:rPr>
            <w:rStyle w:val="Hyperlink"/>
          </w:rPr>
          <w:t>https://doi.org/10.1057/s41296-018-00302-y -- KLab21</w:t>
        </w:r>
      </w:hyperlink>
      <w:r>
        <w:t xml:space="preserve">  </w:t>
      </w:r>
    </w:p>
    <w:p w14:paraId="10C26570" w14:textId="77777777" w:rsidR="004F48BA" w:rsidRDefault="004F48BA" w:rsidP="004F48BA">
      <w:pPr>
        <w:rPr>
          <w:sz w:val="16"/>
        </w:rPr>
      </w:pPr>
      <w:r>
        <w:rPr>
          <w:sz w:val="16"/>
        </w:rPr>
        <w:t xml:space="preserve">At a time when various forms of </w:t>
      </w:r>
      <w:proofErr w:type="spellStart"/>
      <w:r>
        <w:rPr>
          <w:sz w:val="16"/>
        </w:rPr>
        <w:t>posthumanist</w:t>
      </w:r>
      <w:proofErr w:type="spellEnd"/>
      <w:r>
        <w:rPr>
          <w:sz w:val="16"/>
        </w:rPr>
        <w:t xml:space="preserve">, post-anthropocentric and more-than-human approaches and sensitivities have become pervasive in debates in cultural theory and social sciences, the publication of three books taking on the role of the human and its future for contemporary political </w:t>
      </w:r>
      <w:proofErr w:type="spellStart"/>
      <w:r>
        <w:rPr>
          <w:sz w:val="16"/>
        </w:rPr>
        <w:t>theorising</w:t>
      </w:r>
      <w:proofErr w:type="spellEnd"/>
      <w:r>
        <w:rPr>
          <w:sz w:val="16"/>
        </w:rPr>
        <w:t xml:space="preserve"> may appear bold, if not against the contemporary grain. The reasons for bringing together </w:t>
      </w:r>
      <w:proofErr w:type="spellStart"/>
      <w:r>
        <w:rPr>
          <w:sz w:val="16"/>
        </w:rPr>
        <w:t>Pilsch’s</w:t>
      </w:r>
      <w:proofErr w:type="spellEnd"/>
      <w:r>
        <w:rPr>
          <w:sz w:val="16"/>
        </w:rPr>
        <w:t xml:space="preserve"> Transhumanism: Evolutionary Futurism and the Human Technologies of Utopia; Cornell and Seely’s </w:t>
      </w:r>
      <w:proofErr w:type="gramStart"/>
      <w:r>
        <w:rPr>
          <w:sz w:val="16"/>
        </w:rPr>
        <w:t>The</w:t>
      </w:r>
      <w:proofErr w:type="gramEnd"/>
      <w:r>
        <w:rPr>
          <w:sz w:val="16"/>
        </w:rPr>
        <w:t xml:space="preserve"> Spirit of Revolution: Beyond the Dead Ends of Man and Alderson and Spencer’s For Humanism: Explorations in Theory and Politics may not be straightforward. Published in the last two years, </w:t>
      </w:r>
      <w:r>
        <w:rPr>
          <w:rStyle w:val="StyleUnderline"/>
        </w:rPr>
        <w:t>the central concern</w:t>
      </w:r>
      <w:r>
        <w:rPr>
          <w:sz w:val="16"/>
        </w:rPr>
        <w:t xml:space="preserve"> of the three works </w:t>
      </w:r>
      <w:r>
        <w:rPr>
          <w:rStyle w:val="StyleUnderline"/>
        </w:rPr>
        <w:t>is</w:t>
      </w:r>
      <w:r>
        <w:rPr>
          <w:sz w:val="16"/>
        </w:rPr>
        <w:t xml:space="preserve"> an engagement with </w:t>
      </w:r>
      <w:r>
        <w:rPr>
          <w:rStyle w:val="StyleUnderline"/>
        </w:rPr>
        <w:t>the idea of the human</w:t>
      </w:r>
      <w:r>
        <w:rPr>
          <w:sz w:val="16"/>
        </w:rPr>
        <w:t xml:space="preserve">, with how this idea(l) has shaped philosophical pasts and cultural practices </w:t>
      </w:r>
      <w:r>
        <w:rPr>
          <w:rStyle w:val="StyleUnderline"/>
        </w:rPr>
        <w:t xml:space="preserve">and, more importantly, whether (and how) it is possible to move beyond the human in orienting and reimaging the possibility of a shared political future. </w:t>
      </w:r>
      <w:r>
        <w:rPr>
          <w:sz w:val="16"/>
        </w:rPr>
        <w:t xml:space="preserve">At a quick glance, the books may appear antithetical to each other. </w:t>
      </w:r>
      <w:proofErr w:type="spellStart"/>
      <w:r>
        <w:rPr>
          <w:sz w:val="16"/>
        </w:rPr>
        <w:t>Pilsch’s</w:t>
      </w:r>
      <w:proofErr w:type="spellEnd"/>
      <w:r>
        <w:rPr>
          <w:sz w:val="16"/>
        </w:rPr>
        <w:t xml:space="preserve"> declared aim to reject ‘the state-of-the-art theories about the end of the human and the limits of reason’ (p. 4) at the very opening of his work seems to take issue precisely with Cornell and Seely’s </w:t>
      </w:r>
      <w:proofErr w:type="gramStart"/>
      <w:r>
        <w:rPr>
          <w:sz w:val="16"/>
        </w:rPr>
        <w:t>stepping stone</w:t>
      </w:r>
      <w:proofErr w:type="gramEnd"/>
      <w:r>
        <w:rPr>
          <w:sz w:val="16"/>
        </w:rPr>
        <w:t xml:space="preserve">: the assertion of the dead ends of Man and the search for an alternative route towards an emancipatory project that redraws the ‘geographies of reason’ in </w:t>
      </w:r>
      <w:proofErr w:type="spellStart"/>
      <w:r>
        <w:rPr>
          <w:sz w:val="16"/>
        </w:rPr>
        <w:t>favour</w:t>
      </w:r>
      <w:proofErr w:type="spellEnd"/>
      <w:r>
        <w:rPr>
          <w:sz w:val="16"/>
        </w:rPr>
        <w:t xml:space="preserve"> of an opening towards spirituality. For them, Man has proven guilty of fostering narratives of </w:t>
      </w:r>
      <w:proofErr w:type="spellStart"/>
      <w:r>
        <w:rPr>
          <w:sz w:val="16"/>
        </w:rPr>
        <w:t>phallocentrism</w:t>
      </w:r>
      <w:proofErr w:type="spellEnd"/>
      <w:r>
        <w:rPr>
          <w:sz w:val="16"/>
        </w:rPr>
        <w:t xml:space="preserve"> and heteronormativity, which feminisms and queer theory have so effectively unveiled (p. 2). In their pieces in the collection, Alderson (pp. 163–209) and Spencer (pp. 120–162) position themselves in yet another side of the battlefield and try to demonstrate how, in fact, a humanist trail can be detected even in the least expected territories of queer and postcolonial studies. When it comes to define the critical object that all authors engage, however, a certain agreement begins to </w:t>
      </w:r>
      <w:proofErr w:type="gramStart"/>
      <w:r>
        <w:rPr>
          <w:sz w:val="16"/>
        </w:rPr>
        <w:t>emerge:</w:t>
      </w:r>
      <w:proofErr w:type="gramEnd"/>
      <w:r>
        <w:rPr>
          <w:sz w:val="16"/>
        </w:rPr>
        <w:t xml:space="preserve"> </w:t>
      </w:r>
      <w:r>
        <w:rPr>
          <w:rStyle w:val="StyleUnderline"/>
        </w:rPr>
        <w:t>for centuries, dominant understandings of the human have been shaped after ‘(those) ideals of human perfectibility, rationality, and agency inherited from the Renaissance humanism and the Enlightenment’</w:t>
      </w:r>
      <w:r>
        <w:rPr>
          <w:sz w:val="16"/>
        </w:rPr>
        <w:t xml:space="preserve"> (Wolfe, 2009, p. xiii). Thus, indulging the temptation of declaring the end of humanity – an imaginary that the culmination of discourses around the Anthropocene, the geological era marked by the irreversible footprint that humans are leaving on the planet, has made the most vivid – means giving in to the apocalyptic scenario of not only passively waiting for humanity’s death, but even to celebrate it as the compensation for the centuries of destruction of others and the earth that current </w:t>
      </w:r>
      <w:proofErr w:type="spellStart"/>
      <w:r>
        <w:rPr>
          <w:sz w:val="16"/>
        </w:rPr>
        <w:t>posthumanist</w:t>
      </w:r>
      <w:proofErr w:type="spellEnd"/>
      <w:r>
        <w:rPr>
          <w:sz w:val="16"/>
        </w:rPr>
        <w:t xml:space="preserve"> approaches have exposed. Yet, as </w:t>
      </w:r>
      <w:proofErr w:type="spellStart"/>
      <w:r>
        <w:rPr>
          <w:sz w:val="16"/>
        </w:rPr>
        <w:t>Pilsch</w:t>
      </w:r>
      <w:proofErr w:type="spellEnd"/>
      <w:r>
        <w:rPr>
          <w:sz w:val="16"/>
        </w:rPr>
        <w:t xml:space="preserve"> asks, voicing one of the claims of the transhumanist agenda: ‘Why would you choose to die?’ (p. 5). Cornell and Seely seem to share the same objection when, engaging with Claire Colebrook’s (2014) denunciation of the contradictions inherent to today’s posthumanism, they notice that ‘we have had quite enough of the contingent, fragile, insecure, and ephemeral lives’ (p. 4) that the current ecological crisis seems to demand from the human predicament. </w:t>
      </w:r>
      <w:r>
        <w:rPr>
          <w:rStyle w:val="StyleUnderline"/>
        </w:rPr>
        <w:t xml:space="preserve">This much heated and still open debate provides the overarching question with which the three books engage: </w:t>
      </w:r>
      <w:r w:rsidRPr="00A567C5">
        <w:rPr>
          <w:rStyle w:val="StyleUnderline"/>
          <w:highlight w:val="cyan"/>
        </w:rPr>
        <w:t xml:space="preserve">how to move beyond the human </w:t>
      </w:r>
      <w:r w:rsidRPr="00A567C5">
        <w:rPr>
          <w:rStyle w:val="Emphasis"/>
          <w:highlight w:val="cyan"/>
        </w:rPr>
        <w:t>without entirely dismissing</w:t>
      </w:r>
      <w:r w:rsidRPr="00A567C5">
        <w:rPr>
          <w:rStyle w:val="StyleUnderline"/>
          <w:highlight w:val="cyan"/>
        </w:rPr>
        <w:t xml:space="preserve"> the legacy of emancipation, freedom and opening of new futures that humanism has taken upon itself?</w:t>
      </w:r>
      <w:r>
        <w:rPr>
          <w:rStyle w:val="StyleUnderline"/>
        </w:rPr>
        <w:t xml:space="preserve"> </w:t>
      </w:r>
      <w:r>
        <w:rPr>
          <w:sz w:val="16"/>
        </w:rPr>
        <w:t xml:space="preserve">The common polemical object is made further clear in the introduction of For Humanism, when Brennan states that the book offers ‘a vital prolegomenon … laying out a field of thought and action that pre-empts the appeal of posthumanism by offering us another, and earlier, story of language and sensibility’ (p. 15). The collection takes issue primarily with </w:t>
      </w:r>
      <w:r>
        <w:rPr>
          <w:rStyle w:val="StyleUnderline"/>
        </w:rPr>
        <w:t>anti-humanist discourses</w:t>
      </w:r>
      <w:r>
        <w:rPr>
          <w:sz w:val="16"/>
        </w:rPr>
        <w:t xml:space="preserve">, which </w:t>
      </w:r>
      <w:r>
        <w:rPr>
          <w:rStyle w:val="StyleUnderline"/>
        </w:rPr>
        <w:t>have contributed to forge an acute critique of humanist values by treating them as paired up with modern liberal logics</w:t>
      </w:r>
      <w:r>
        <w:rPr>
          <w:sz w:val="16"/>
        </w:rPr>
        <w:t xml:space="preserve">. At the same time, the book does not dismiss a direct engagement with posthumanism, which is here defined as moving ‘in the direction of a subordination of human prerogatives to an indifferent nature …. It speaks in terms of anthropological mutation. Scientism, we could say, is the most pronounced form today of post-humanism’ (p. 8). Posthumanism, with its tendency to downplay the human and distribute agency within a wider material cosmos of interactive processes, has been gaining momentum in political and social </w:t>
      </w:r>
      <w:proofErr w:type="spellStart"/>
      <w:r>
        <w:rPr>
          <w:sz w:val="16"/>
        </w:rPr>
        <w:t>theorising</w:t>
      </w:r>
      <w:proofErr w:type="spellEnd"/>
      <w:r>
        <w:rPr>
          <w:sz w:val="16"/>
        </w:rPr>
        <w:t xml:space="preserve">, even though the book’s </w:t>
      </w:r>
      <w:proofErr w:type="spellStart"/>
      <w:r>
        <w:rPr>
          <w:sz w:val="16"/>
        </w:rPr>
        <w:t>characterisation</w:t>
      </w:r>
      <w:proofErr w:type="spellEnd"/>
      <w:r>
        <w:rPr>
          <w:sz w:val="16"/>
        </w:rPr>
        <w:t xml:space="preserve"> of the discourse would possibly find disagreement, by linking it to names such as Gilles Deleuze, Michel Foucault, Donna Haraway and Bruno Latour, among many others. Most importantly, however, the authors seem to agree with the argument raised elsewhere (Cornell and Seely through the thought of Colebrook) that posthumanism is appearing more and more as a reassertion of the human: ‘</w:t>
      </w:r>
      <w:r>
        <w:rPr>
          <w:rStyle w:val="StyleUnderline"/>
        </w:rPr>
        <w:t xml:space="preserve">The human, they pervasively show, is the being beyond which we cannot think – the creature who, we might say in the present context, is so utterly free as to invent the “post-human” for ethical reasons, </w:t>
      </w:r>
      <w:proofErr w:type="spellStart"/>
      <w:r>
        <w:rPr>
          <w:rStyle w:val="StyleUnderline"/>
        </w:rPr>
        <w:t>wilfully</w:t>
      </w:r>
      <w:proofErr w:type="spellEnd"/>
      <w:r>
        <w:rPr>
          <w:rStyle w:val="StyleUnderline"/>
        </w:rPr>
        <w:t xml:space="preserve"> pretending thereby to have demonstrated its lack of will’</w:t>
      </w:r>
      <w:r>
        <w:rPr>
          <w:sz w:val="16"/>
        </w:rPr>
        <w:t xml:space="preserve"> (p. 11). Therefore, if their rendering of posthumanism can be questioned, it is also difficult to resist the claim that ‘it is a massively willed and historically determined effort to be done with will and history’ (p. 12). </w:t>
      </w:r>
      <w:r>
        <w:rPr>
          <w:rStyle w:val="StyleUnderline"/>
        </w:rPr>
        <w:t xml:space="preserve">The benchmark of ‘end of Man’ and the consideration of the place and possibilities for humanity after it can thus provide the axis (logical and intellectual, more than chronological) along which the arguments of the three books can be situated </w:t>
      </w:r>
      <w:r>
        <w:rPr>
          <w:sz w:val="16"/>
        </w:rPr>
        <w:t xml:space="preserve">and put in relation to each other. Still, the answers with which the authors address the core questions spelled out above remain different. </w:t>
      </w:r>
      <w:proofErr w:type="spellStart"/>
      <w:r>
        <w:rPr>
          <w:sz w:val="16"/>
        </w:rPr>
        <w:t>Pilsch</w:t>
      </w:r>
      <w:proofErr w:type="spellEnd"/>
      <w:r>
        <w:rPr>
          <w:sz w:val="16"/>
        </w:rPr>
        <w:t xml:space="preserve"> takes the standpoint of transhumanism as the shuttle to embark into the journey of rethinking a future beyond the human. The approach to the topic is original and one of the merits of the book is to demonstrate how the trajectory of transhumanist discourse is much diverse and plural and by no means can be reduced to the stereotypical view inspired by certain branches of science fiction (for him, often taken too seriously) or by current circles dreaming of the transformation of the human into a fully </w:t>
      </w:r>
      <w:proofErr w:type="spellStart"/>
      <w:r>
        <w:rPr>
          <w:sz w:val="16"/>
        </w:rPr>
        <w:t>technologised</w:t>
      </w:r>
      <w:proofErr w:type="spellEnd"/>
      <w:r>
        <w:rPr>
          <w:sz w:val="16"/>
        </w:rPr>
        <w:t xml:space="preserve"> machine, </w:t>
      </w:r>
      <w:proofErr w:type="spellStart"/>
      <w:r>
        <w:rPr>
          <w:sz w:val="16"/>
        </w:rPr>
        <w:t>transpassing</w:t>
      </w:r>
      <w:proofErr w:type="spellEnd"/>
      <w:r>
        <w:rPr>
          <w:sz w:val="16"/>
        </w:rPr>
        <w:t xml:space="preserve"> the new frontiers of artificial intelligence and scientism (the very transhumanist dream of downloading one’s entire consciousness into the RAM of a computer by pressing one single button well captures this version; also in </w:t>
      </w:r>
      <w:proofErr w:type="spellStart"/>
      <w:r>
        <w:rPr>
          <w:sz w:val="16"/>
        </w:rPr>
        <w:t>Hayles</w:t>
      </w:r>
      <w:proofErr w:type="spellEnd"/>
      <w:r>
        <w:rPr>
          <w:sz w:val="16"/>
        </w:rPr>
        <w:t xml:space="preserve">, 1999). The discussion that </w:t>
      </w:r>
      <w:proofErr w:type="spellStart"/>
      <w:r>
        <w:rPr>
          <w:sz w:val="16"/>
        </w:rPr>
        <w:t>Pilsch</w:t>
      </w:r>
      <w:proofErr w:type="spellEnd"/>
      <w:r>
        <w:rPr>
          <w:sz w:val="16"/>
        </w:rPr>
        <w:t xml:space="preserve"> offers is instead played on the triangulation of transhumanism with the rhetoric of evolutionary futurism and the possibility for utopia. Transhumanism, as a continuation of the human that at the same time moves the human to a new status, is discussed as the projection towards a futurity in which humans are transformed into a kind of </w:t>
      </w:r>
      <w:proofErr w:type="spellStart"/>
      <w:r>
        <w:rPr>
          <w:sz w:val="16"/>
        </w:rPr>
        <w:t>posthumanity</w:t>
      </w:r>
      <w:proofErr w:type="spellEnd"/>
      <w:r>
        <w:rPr>
          <w:sz w:val="16"/>
        </w:rPr>
        <w:t xml:space="preserve"> </w:t>
      </w:r>
      <w:proofErr w:type="gramStart"/>
      <w:r>
        <w:rPr>
          <w:sz w:val="16"/>
        </w:rPr>
        <w:t>through the use of</w:t>
      </w:r>
      <w:proofErr w:type="gramEnd"/>
      <w:r>
        <w:rPr>
          <w:sz w:val="16"/>
        </w:rPr>
        <w:t xml:space="preserve"> technologies that can extend human capacities and that encompass both the human body and the human soul as the material for reimagining these futures. What is probably the most interesting twist in this discussion from a political perspective – and in fact, what enables a connection with the other works discussed in this review – is that this future projection around the evolution of the human is tied to the reinvention of the very function of utopia. The task that an evolutionary transhumanism of the type that </w:t>
      </w:r>
      <w:proofErr w:type="spellStart"/>
      <w:r>
        <w:rPr>
          <w:sz w:val="16"/>
        </w:rPr>
        <w:t>Pilsch</w:t>
      </w:r>
      <w:proofErr w:type="spellEnd"/>
      <w:r>
        <w:rPr>
          <w:sz w:val="16"/>
        </w:rPr>
        <w:t xml:space="preserve"> describes takes upon itself is the call for a post-Marxist utopian praxis for the 21st century. The communist idea of a classless society needs to make space for an imaginary that takes the body and not the state and its welfare </w:t>
      </w:r>
      <w:proofErr w:type="spellStart"/>
      <w:r>
        <w:rPr>
          <w:sz w:val="16"/>
        </w:rPr>
        <w:t>programmes</w:t>
      </w:r>
      <w:proofErr w:type="spellEnd"/>
      <w:r>
        <w:rPr>
          <w:sz w:val="16"/>
        </w:rPr>
        <w:t xml:space="preserve"> as the site for a new utopian vision of progress. Cornell and Seely are equally interested in interrogating the </w:t>
      </w:r>
      <w:r w:rsidRPr="00A567C5">
        <w:rPr>
          <w:rStyle w:val="Emphasis"/>
          <w:highlight w:val="cyan"/>
        </w:rPr>
        <w:t>future possibilities of a revolutionary politics</w:t>
      </w:r>
      <w:r>
        <w:rPr>
          <w:sz w:val="16"/>
        </w:rPr>
        <w:t xml:space="preserve"> that </w:t>
      </w:r>
      <w:r w:rsidRPr="00A567C5">
        <w:rPr>
          <w:rStyle w:val="Emphasis"/>
          <w:highlight w:val="cyan"/>
        </w:rPr>
        <w:t>stems from the failure of (and counters the social and political oppressions caused by) the philosophy of Man</w:t>
      </w:r>
      <w:r>
        <w:rPr>
          <w:sz w:val="16"/>
        </w:rPr>
        <w:t xml:space="preserve">. </w:t>
      </w:r>
      <w:proofErr w:type="gramStart"/>
      <w:r>
        <w:rPr>
          <w:sz w:val="16"/>
        </w:rPr>
        <w:t>Similar to</w:t>
      </w:r>
      <w:proofErr w:type="gramEnd"/>
      <w:r>
        <w:rPr>
          <w:sz w:val="16"/>
        </w:rPr>
        <w:t xml:space="preserve"> the other works, </w:t>
      </w:r>
      <w:r w:rsidRPr="00A567C5">
        <w:rPr>
          <w:rStyle w:val="Emphasis"/>
          <w:highlight w:val="cyan"/>
        </w:rPr>
        <w:t>this does not mean rejecting the past</w:t>
      </w:r>
      <w:r w:rsidRPr="00A567C5">
        <w:rPr>
          <w:rStyle w:val="StyleUnderline"/>
          <w:highlight w:val="cyan"/>
        </w:rPr>
        <w:t>, but rather carrying on those elements that can enhance a</w:t>
      </w:r>
      <w:r>
        <w:rPr>
          <w:rStyle w:val="StyleUnderline"/>
        </w:rPr>
        <w:t xml:space="preserve">n alternative </w:t>
      </w:r>
      <w:r w:rsidRPr="00A567C5">
        <w:rPr>
          <w:rStyle w:val="StyleUnderline"/>
          <w:highlight w:val="cyan"/>
        </w:rPr>
        <w:t>trajectory to think a future of emancipation</w:t>
      </w:r>
      <w:r>
        <w:rPr>
          <w:rStyle w:val="StyleUnderline"/>
        </w:rPr>
        <w:t xml:space="preserve"> for humanity. </w:t>
      </w:r>
      <w:r w:rsidRPr="00A567C5">
        <w:rPr>
          <w:rStyle w:val="Emphasis"/>
          <w:highlight w:val="cyan"/>
        </w:rPr>
        <w:t>If Man is dead, this does not need to apply to the human too</w:t>
      </w:r>
      <w:r w:rsidRPr="00A567C5">
        <w:rPr>
          <w:rStyle w:val="StyleUnderline"/>
          <w:highlight w:val="cyan"/>
        </w:rPr>
        <w:t xml:space="preserve">: its roots and values delve </w:t>
      </w:r>
      <w:r w:rsidRPr="00A567C5">
        <w:rPr>
          <w:rStyle w:val="Emphasis"/>
          <w:highlight w:val="cyan"/>
        </w:rPr>
        <w:t>much further and deeper than the Western image of Man</w:t>
      </w:r>
      <w:r w:rsidRPr="00A567C5">
        <w:rPr>
          <w:rStyle w:val="StyleUnderline"/>
          <w:highlight w:val="cyan"/>
        </w:rPr>
        <w:t xml:space="preserve"> passed down through history. The elements to be maintained and brought forward are the possibility of a re-</w:t>
      </w:r>
      <w:proofErr w:type="spellStart"/>
      <w:r w:rsidRPr="00A567C5">
        <w:rPr>
          <w:rStyle w:val="StyleUnderline"/>
          <w:highlight w:val="cyan"/>
        </w:rPr>
        <w:t>politicisation</w:t>
      </w:r>
      <w:proofErr w:type="spellEnd"/>
      <w:r w:rsidRPr="00A567C5">
        <w:rPr>
          <w:rStyle w:val="StyleUnderline"/>
          <w:highlight w:val="cyan"/>
        </w:rPr>
        <w:t xml:space="preserve"> of political participation and collective revolutionary action, which</w:t>
      </w:r>
      <w:r>
        <w:rPr>
          <w:rStyle w:val="StyleUnderline"/>
        </w:rPr>
        <w:t xml:space="preserve"> draw not so much from the domain of reason and thinking but reveals itself as infused by the experience of political spirituality. Therefore, by </w:t>
      </w:r>
      <w:proofErr w:type="gramStart"/>
      <w:r>
        <w:rPr>
          <w:rStyle w:val="StyleUnderline"/>
        </w:rPr>
        <w:t>opening up</w:t>
      </w:r>
      <w:proofErr w:type="gramEnd"/>
      <w:r>
        <w:rPr>
          <w:rStyle w:val="StyleUnderline"/>
        </w:rPr>
        <w:t xml:space="preserve"> to geographies that span Caribbean, African and Islamic thought, it is possible to appreciate how spirituality has </w:t>
      </w:r>
      <w:r w:rsidRPr="00A567C5">
        <w:rPr>
          <w:rStyle w:val="StyleUnderline"/>
          <w:highlight w:val="cyan"/>
        </w:rPr>
        <w:t>prove</w:t>
      </w:r>
      <w:r>
        <w:rPr>
          <w:rStyle w:val="StyleUnderline"/>
        </w:rPr>
        <w:t xml:space="preserve">n </w:t>
      </w:r>
      <w:r w:rsidRPr="00A567C5">
        <w:rPr>
          <w:rStyle w:val="Emphasis"/>
          <w:highlight w:val="cyan"/>
        </w:rPr>
        <w:t>an invaluable resource</w:t>
      </w:r>
      <w:r w:rsidRPr="00A567C5">
        <w:rPr>
          <w:rStyle w:val="StyleUnderline"/>
          <w:highlight w:val="cyan"/>
        </w:rPr>
        <w:t xml:space="preserve"> accompanying the </w:t>
      </w:r>
      <w:r w:rsidRPr="00A567C5">
        <w:rPr>
          <w:rStyle w:val="Emphasis"/>
          <w:highlight w:val="cyan"/>
        </w:rPr>
        <w:t>responses and struggles against the deep traumas</w:t>
      </w:r>
      <w:r w:rsidRPr="00A567C5">
        <w:rPr>
          <w:rStyle w:val="StyleUnderline"/>
          <w:highlight w:val="cyan"/>
        </w:rPr>
        <w:t xml:space="preserve"> caused by </w:t>
      </w:r>
      <w:proofErr w:type="spellStart"/>
      <w:r w:rsidRPr="00A567C5">
        <w:rPr>
          <w:rStyle w:val="StyleUnderline"/>
          <w:highlight w:val="cyan"/>
        </w:rPr>
        <w:t>colonisation</w:t>
      </w:r>
      <w:proofErr w:type="spellEnd"/>
      <w:r w:rsidRPr="00A567C5">
        <w:rPr>
          <w:rStyle w:val="StyleUnderline"/>
          <w:highlight w:val="cyan"/>
        </w:rPr>
        <w:t xml:space="preserve"> and capitalism, and thus closely intertwined to the opening of political possibilities.</w:t>
      </w:r>
      <w:r>
        <w:rPr>
          <w:rStyle w:val="StyleUnderline"/>
        </w:rPr>
        <w:t xml:space="preserve"> Finally, Alderson and Spencer would probably deny the statement that an ‘end’ of human has ever occurred. This is because the human who provides the only, broad category situated at the core of any form of humanism is far from being identified with the tradition of the Western Man only.</w:t>
      </w:r>
      <w:r>
        <w:rPr>
          <w:sz w:val="16"/>
        </w:rPr>
        <w:t xml:space="preserve"> The strength of their contribution is to highlight that what it means to be human cannot manifest itself, if not through a variety of historical and social forms (p. vii). </w:t>
      </w:r>
      <w:r w:rsidRPr="00A567C5">
        <w:rPr>
          <w:rStyle w:val="Emphasis"/>
          <w:highlight w:val="cyan"/>
        </w:rPr>
        <w:t>Humanism has been present, even if</w:t>
      </w:r>
      <w:r>
        <w:rPr>
          <w:rStyle w:val="StyleUnderline"/>
        </w:rPr>
        <w:t xml:space="preserve"> perhaps </w:t>
      </w:r>
      <w:r w:rsidRPr="00A567C5">
        <w:rPr>
          <w:rStyle w:val="Emphasis"/>
          <w:highlight w:val="cyan"/>
        </w:rPr>
        <w:t>disguised</w:t>
      </w:r>
      <w:r w:rsidRPr="00A567C5">
        <w:rPr>
          <w:rStyle w:val="StyleUnderline"/>
          <w:highlight w:val="cyan"/>
        </w:rPr>
        <w:t>, in approaches and trajectories that may appear completely antithetical to it (and that claims around anti-humanism have incapsulated</w:t>
      </w:r>
      <w:r>
        <w:rPr>
          <w:rStyle w:val="StyleUnderline"/>
        </w:rPr>
        <w:t xml:space="preserve"> at their best). Retracing the trajectory of those approaches is therefore essential for any theoretical and political attempts that aim to move any serious account of the future of humanity forward. </w:t>
      </w:r>
      <w:r>
        <w:rPr>
          <w:sz w:val="16"/>
        </w:rPr>
        <w:t xml:space="preserve">A further commonality among these books thus comes to surface: if the idea of Man is a shared concern for the authors engaged, it is identified more with the version that current anti- and </w:t>
      </w:r>
      <w:proofErr w:type="spellStart"/>
      <w:r>
        <w:rPr>
          <w:sz w:val="16"/>
        </w:rPr>
        <w:t>posthumanist</w:t>
      </w:r>
      <w:proofErr w:type="spellEnd"/>
      <w:r>
        <w:rPr>
          <w:sz w:val="16"/>
        </w:rPr>
        <w:t xml:space="preserve"> approaches have crafted than with the ideas of renovation, emancipation and freedom that accompany the multiple forms of humanism, and particularly the one drawn from a Marxian perspective. These authors’ shared goal is not rejecting the latter version as much as ‘correcting’ it, </w:t>
      </w:r>
      <w:proofErr w:type="gramStart"/>
      <w:r>
        <w:rPr>
          <w:sz w:val="16"/>
        </w:rPr>
        <w:t>in light of</w:t>
      </w:r>
      <w:proofErr w:type="gramEnd"/>
      <w:r>
        <w:rPr>
          <w:sz w:val="16"/>
        </w:rPr>
        <w:t xml:space="preserve"> the new advancements offered by modern-day technology (</w:t>
      </w:r>
      <w:proofErr w:type="spellStart"/>
      <w:r>
        <w:rPr>
          <w:sz w:val="16"/>
        </w:rPr>
        <w:t>Pilsch</w:t>
      </w:r>
      <w:proofErr w:type="spellEnd"/>
      <w:r>
        <w:rPr>
          <w:sz w:val="16"/>
        </w:rPr>
        <w:t>), or by elements (spirituality for Cornell and Seely) and discourses (from poststructuralism, to postcolonialism and queer theory for Alderson and Spencer) that have been excluded from narratives of humanism. It is significant that, to a different extent, all the works also draw from another dimension associated with socialist humanism: the idea and function of utopia. The traditional meaning of the term, inherited in political literature from Thomas More, famously denotes a place that is simultaneously ideal and not existent. The application and deployment of the term in all the arguments here explored borrow from – and simultaneously amend – both meanings: the utopia for the future enabled either by a transhumanist futurity or by the rediscovery of political spirituality is not a destination, but an ‘endlessly receding horizon’ (</w:t>
      </w:r>
      <w:proofErr w:type="spellStart"/>
      <w:r>
        <w:rPr>
          <w:sz w:val="16"/>
        </w:rPr>
        <w:t>Pilsch</w:t>
      </w:r>
      <w:proofErr w:type="spellEnd"/>
      <w:r>
        <w:rPr>
          <w:sz w:val="16"/>
        </w:rPr>
        <w:t xml:space="preserve">, p. 18). This means that these projects remain politically productive because they can </w:t>
      </w:r>
      <w:proofErr w:type="gramStart"/>
      <w:r>
        <w:rPr>
          <w:sz w:val="16"/>
        </w:rPr>
        <w:t>open up</w:t>
      </w:r>
      <w:proofErr w:type="gramEnd"/>
      <w:r>
        <w:rPr>
          <w:sz w:val="16"/>
        </w:rPr>
        <w:t xml:space="preserve"> new avenues for the imagination, new political possibilities for enabling and inspiring change. Therefore, they function as a method and desire – more than as any final statement of a condition to come. </w:t>
      </w:r>
      <w:proofErr w:type="spellStart"/>
      <w:r>
        <w:rPr>
          <w:sz w:val="16"/>
        </w:rPr>
        <w:t>Pilsch</w:t>
      </w:r>
      <w:proofErr w:type="spellEnd"/>
      <w:r>
        <w:rPr>
          <w:sz w:val="16"/>
        </w:rPr>
        <w:t xml:space="preserve"> suggests capturing this understanding of utopian thought as an ‘</w:t>
      </w:r>
      <w:proofErr w:type="spellStart"/>
      <w:r>
        <w:rPr>
          <w:sz w:val="16"/>
        </w:rPr>
        <w:t>extropia</w:t>
      </w:r>
      <w:proofErr w:type="spellEnd"/>
      <w:r>
        <w:rPr>
          <w:sz w:val="16"/>
        </w:rPr>
        <w:t xml:space="preserve">’ (p. 18), following a trajectory drawn less from Marx than from Fredric Jameson (2005). The concern with all these projects is a re-engagement with a revolutionary politics, one that could even require the very redefinition of the idea of the ‘political’. Acknowledging the ‘dead ends’ of Man does not amount to prefiguring another actual status that needs to be accomplished and </w:t>
      </w:r>
      <w:proofErr w:type="spellStart"/>
      <w:r>
        <w:rPr>
          <w:sz w:val="16"/>
        </w:rPr>
        <w:t>realised</w:t>
      </w:r>
      <w:proofErr w:type="spellEnd"/>
      <w:r>
        <w:rPr>
          <w:sz w:val="16"/>
        </w:rPr>
        <w:t xml:space="preserve"> (lest the potentially detrimental consequences that forms of utopia have achieved in the past) but to opening up new possibilities for </w:t>
      </w:r>
      <w:proofErr w:type="spellStart"/>
      <w:r>
        <w:rPr>
          <w:sz w:val="16"/>
        </w:rPr>
        <w:t>brining</w:t>
      </w:r>
      <w:proofErr w:type="spellEnd"/>
      <w:r>
        <w:rPr>
          <w:sz w:val="16"/>
        </w:rPr>
        <w:t xml:space="preserve"> new worlds into existence by means of revolutionary emancipatory struggle. In the same way, thinking in terms of ‘utopia’, according to the contributors of For Humanism, means offering an alternative to the current climate of content with the status quo: utopia is a moving horizon to think within. In the collection, Barbara Epstein reclaims utopian thinking in the discussion of the legacy and importance of socialist humanism, one that uses utopia as a necessary intellectual framework for change, regardless of whether the imagined future for humanity can </w:t>
      </w:r>
      <w:proofErr w:type="gramStart"/>
      <w:r>
        <w:rPr>
          <w:sz w:val="16"/>
        </w:rPr>
        <w:t>actually be</w:t>
      </w:r>
      <w:proofErr w:type="gramEnd"/>
      <w:r>
        <w:rPr>
          <w:sz w:val="16"/>
        </w:rPr>
        <w:t xml:space="preserve"> accomplished: formulating a goal to aspire to is the condition for moving forward. Anderson notes that humanism (and for him particularly in the trajectory of Marxian and radical humanism of post-World War II) ‘comes to the fore only at times when there is a real hope of positive revolutionary change’ (p. 89), especially against the </w:t>
      </w:r>
      <w:proofErr w:type="spellStart"/>
      <w:r>
        <w:rPr>
          <w:sz w:val="16"/>
        </w:rPr>
        <w:t>dehumanised</w:t>
      </w:r>
      <w:proofErr w:type="spellEnd"/>
      <w:r>
        <w:rPr>
          <w:sz w:val="16"/>
        </w:rPr>
        <w:t xml:space="preserve"> global capitalist system. Cornell and Seely seem to share a similar perspective when adopting Immanuel Kant’s invitation (p. 12) to act according to the duty of conforming to the ideal that one strives for (be it progress, perpetual peace or, in the case of the book, the end of capitalism). Aspiring to revolutionary futures is sensible not because the actors of such enterprise can have any certainty that such goal can be accomplished. Rather, it is the simple living as if the goal can be obtained that provides the first condition to approximate the desired future. The discussion of utopia helps highlight another shared commitment by these authors: a need to look back at a form of radical humanism as the ground for thinking forward. Karl Marx could thus be seen as the common </w:t>
      </w:r>
      <w:proofErr w:type="spellStart"/>
      <w:r>
        <w:rPr>
          <w:sz w:val="16"/>
        </w:rPr>
        <w:t>spectre</w:t>
      </w:r>
      <w:proofErr w:type="spellEnd"/>
      <w:r>
        <w:rPr>
          <w:sz w:val="16"/>
        </w:rPr>
        <w:t xml:space="preserve"> lingering across the works: all of them reinterpret and refigure the aim of fostering a new project for humanity aimed at freedom and emancipation. Some of the contributors go even further, by advocating this as a step towards a reinvigoration of the political Left. Epstein, for instance, calls for a return to the socialist humanism of the 1950s–60s as a source for facing contemporary challenges by building upon possibilities of human collective and constitutive action. For them, the future means not hoping that the hegemonic capitalist system could simply fade away; rather, the Left should formulate a vision of the future that is more democratic and sustainable, and thus more capable to offer a feasible counter-hegemony. Theoretically, </w:t>
      </w:r>
      <w:r>
        <w:rPr>
          <w:rStyle w:val="StyleUnderline"/>
        </w:rPr>
        <w:t>another merit all these books display is their foregrounding of an extraordinary rich and often not sufficiently explored body of contributions, which can be brought under the umbrella term of ‘humanism’</w:t>
      </w:r>
      <w:r>
        <w:rPr>
          <w:sz w:val="16"/>
        </w:rPr>
        <w:t xml:space="preserve">. The methods used by the authors are different: while </w:t>
      </w:r>
      <w:proofErr w:type="spellStart"/>
      <w:r>
        <w:rPr>
          <w:sz w:val="16"/>
        </w:rPr>
        <w:t>Pilsch</w:t>
      </w:r>
      <w:proofErr w:type="spellEnd"/>
      <w:r>
        <w:rPr>
          <w:sz w:val="16"/>
        </w:rPr>
        <w:t xml:space="preserve"> and the authors in Alderson and Spencer’s collection carry out a genealogical work and retrace forms of transhumanism and humanism, respectively, beyond the sources commonly associated with these discourses, Cornell and Seely proceed mainly through the free association and combination of thinkers across geographies and times, with the aim of recomposing, or ‘</w:t>
      </w:r>
      <w:proofErr w:type="spellStart"/>
      <w:r>
        <w:rPr>
          <w:sz w:val="16"/>
        </w:rPr>
        <w:t>creolising</w:t>
      </w:r>
      <w:proofErr w:type="spellEnd"/>
      <w:r>
        <w:rPr>
          <w:sz w:val="16"/>
        </w:rPr>
        <w:t xml:space="preserve">’ the way in which the reception of certain authors has been transmitted, especially in Western scholarship. Thus, in </w:t>
      </w:r>
      <w:proofErr w:type="spellStart"/>
      <w:r>
        <w:rPr>
          <w:sz w:val="16"/>
        </w:rPr>
        <w:t>Pilsch</w:t>
      </w:r>
      <w:proofErr w:type="spellEnd"/>
      <w:r>
        <w:rPr>
          <w:sz w:val="16"/>
        </w:rPr>
        <w:t xml:space="preserve">, we find references to most diverse and broad transhumanist literature which particularly rejects the identification of this movement with a type of techno-obsessed, sci-fi driven mode of scientism. The author engages with thinkers spanning political and cultural theory and poetry from Friedrich Nietzsche and his re-readings in modernist literature (in authors such as Loy and </w:t>
      </w:r>
      <w:proofErr w:type="spellStart"/>
      <w:r>
        <w:rPr>
          <w:sz w:val="16"/>
        </w:rPr>
        <w:t>Ouspensky</w:t>
      </w:r>
      <w:proofErr w:type="spellEnd"/>
      <w:r>
        <w:rPr>
          <w:sz w:val="16"/>
        </w:rPr>
        <w:t>) to Francis Fukuyama’s ‘</w:t>
      </w:r>
      <w:proofErr w:type="spellStart"/>
      <w:r>
        <w:rPr>
          <w:sz w:val="16"/>
        </w:rPr>
        <w:t>bioconservatism</w:t>
      </w:r>
      <w:proofErr w:type="spellEnd"/>
      <w:r>
        <w:rPr>
          <w:sz w:val="16"/>
        </w:rPr>
        <w:t xml:space="preserve">’ and his simultaneous dismissal and endorsement of science fiction as a (false) proxy for transhumanism; to Isabelle </w:t>
      </w:r>
      <w:proofErr w:type="spellStart"/>
      <w:r>
        <w:rPr>
          <w:sz w:val="16"/>
        </w:rPr>
        <w:t>Stengers</w:t>
      </w:r>
      <w:proofErr w:type="spellEnd"/>
      <w:r>
        <w:rPr>
          <w:sz w:val="16"/>
        </w:rPr>
        <w:t xml:space="preserve"> and her critique to the entrepreneurial culture of speed and action that </w:t>
      </w:r>
      <w:proofErr w:type="spellStart"/>
      <w:r>
        <w:rPr>
          <w:sz w:val="16"/>
        </w:rPr>
        <w:t>characterise</w:t>
      </w:r>
      <w:proofErr w:type="spellEnd"/>
      <w:r>
        <w:rPr>
          <w:sz w:val="16"/>
        </w:rPr>
        <w:t xml:space="preserve"> the contemporary cybercultural milieu. </w:t>
      </w:r>
      <w:r>
        <w:rPr>
          <w:rStyle w:val="StyleUnderline"/>
        </w:rPr>
        <w:t xml:space="preserve">The essays in the collection by Alderson and Spencer revisit the legacy of anti-humanist critiques and run a reading of humanism through poststructuralist, queer and feminist and postcolonial approaches. The merit of the work is precisely reminding the readers of </w:t>
      </w:r>
      <w:r w:rsidRPr="00A567C5">
        <w:rPr>
          <w:rStyle w:val="StyleUnderline"/>
          <w:highlight w:val="cyan"/>
        </w:rPr>
        <w:t>the diverse nature of humanism and</w:t>
      </w:r>
      <w:r>
        <w:rPr>
          <w:rStyle w:val="StyleUnderline"/>
        </w:rPr>
        <w:t xml:space="preserve"> that </w:t>
      </w:r>
      <w:r w:rsidRPr="00A567C5">
        <w:rPr>
          <w:rStyle w:val="StyleUnderline"/>
          <w:highlight w:val="cyan"/>
        </w:rPr>
        <w:t xml:space="preserve">any undifferentiated critique that takes it as a </w:t>
      </w:r>
      <w:r w:rsidRPr="00A567C5">
        <w:rPr>
          <w:rStyle w:val="Emphasis"/>
          <w:highlight w:val="cyan"/>
        </w:rPr>
        <w:t>fixed label</w:t>
      </w:r>
      <w:r>
        <w:rPr>
          <w:rStyle w:val="StyleUnderline"/>
        </w:rPr>
        <w:t>, and tars ‘all humanisms with the same brush’</w:t>
      </w:r>
      <w:r>
        <w:rPr>
          <w:sz w:val="16"/>
        </w:rPr>
        <w:t xml:space="preserve"> (p. 89) </w:t>
      </w:r>
      <w:r w:rsidRPr="00A567C5">
        <w:rPr>
          <w:rStyle w:val="Emphasis"/>
          <w:highlight w:val="cyan"/>
        </w:rPr>
        <w:t>is limiting and misleading at best</w:t>
      </w:r>
      <w:r>
        <w:rPr>
          <w:sz w:val="16"/>
        </w:rPr>
        <w:t xml:space="preserve">. The aim of the book is thus to demonstrate how the </w:t>
      </w:r>
      <w:r w:rsidRPr="00A567C5">
        <w:rPr>
          <w:rStyle w:val="StyleUnderline"/>
          <w:highlight w:val="cyan"/>
        </w:rPr>
        <w:t>many and different types of humanisms, from socialist to radical to the ones found in queer studies, have always provided a path towards revolutionary change</w:t>
      </w:r>
      <w:r>
        <w:rPr>
          <w:sz w:val="16"/>
        </w:rPr>
        <w:t xml:space="preserve">. If liberal humanism has </w:t>
      </w:r>
      <w:proofErr w:type="spellStart"/>
      <w:r>
        <w:rPr>
          <w:sz w:val="16"/>
        </w:rPr>
        <w:t>crystallised</w:t>
      </w:r>
      <w:proofErr w:type="spellEnd"/>
      <w:r>
        <w:rPr>
          <w:sz w:val="16"/>
        </w:rPr>
        <w:t xml:space="preserve"> the ‘human’ in a series of abstractions which have engendered inequalities, oppressions and exclusions, a return to socialist and Marxist humanism means vindicating humanism’s multiple genealogies beyond its most common identification and pairing with the capitalism of the 19th century colonial enterprise. Finally, Cornell and Seely map out </w:t>
      </w:r>
      <w:r w:rsidRPr="00A567C5">
        <w:rPr>
          <w:rStyle w:val="StyleUnderline"/>
          <w:highlight w:val="cyan"/>
        </w:rPr>
        <w:t>new geographies</w:t>
      </w:r>
      <w:r>
        <w:rPr>
          <w:sz w:val="16"/>
        </w:rPr>
        <w:t xml:space="preserve"> of political spiritualities that </w:t>
      </w:r>
      <w:r w:rsidRPr="00A567C5">
        <w:rPr>
          <w:rStyle w:val="StyleUnderline"/>
          <w:highlight w:val="cyan"/>
        </w:rPr>
        <w:t>merge Western thinkers</w:t>
      </w:r>
      <w:r>
        <w:rPr>
          <w:sz w:val="16"/>
        </w:rPr>
        <w:t xml:space="preserve"> (Foucault, Jacques Lacan, Spinoza) </w:t>
      </w:r>
      <w:r w:rsidRPr="00A567C5">
        <w:rPr>
          <w:rStyle w:val="StyleUnderline"/>
          <w:highlight w:val="cyan"/>
        </w:rPr>
        <w:t>with authors from the global South</w:t>
      </w:r>
      <w:r>
        <w:rPr>
          <w:sz w:val="16"/>
        </w:rPr>
        <w:t xml:space="preserve"> (Ali </w:t>
      </w:r>
      <w:proofErr w:type="spellStart"/>
      <w:r>
        <w:rPr>
          <w:sz w:val="16"/>
        </w:rPr>
        <w:t>Shari’ati</w:t>
      </w:r>
      <w:proofErr w:type="spellEnd"/>
      <w:r>
        <w:rPr>
          <w:sz w:val="16"/>
        </w:rPr>
        <w:t xml:space="preserve">, Frantz </w:t>
      </w:r>
      <w:r w:rsidRPr="00A567C5">
        <w:rPr>
          <w:rStyle w:val="StyleUnderline"/>
          <w:highlight w:val="cyan"/>
        </w:rPr>
        <w:t>Fanon and</w:t>
      </w:r>
      <w:r>
        <w:rPr>
          <w:sz w:val="16"/>
        </w:rPr>
        <w:t xml:space="preserve"> Sylvia </w:t>
      </w:r>
      <w:r w:rsidRPr="00A567C5">
        <w:rPr>
          <w:rStyle w:val="StyleUnderline"/>
          <w:highlight w:val="cyan"/>
        </w:rPr>
        <w:t>Wynter</w:t>
      </w:r>
      <w:r>
        <w:rPr>
          <w:sz w:val="16"/>
        </w:rPr>
        <w:t xml:space="preserve">), in an enterprise that both literarily and practically can generate new encounters and breach the artificial divides of the current episteme. </w:t>
      </w:r>
      <w:r w:rsidRPr="00A567C5">
        <w:rPr>
          <w:rStyle w:val="Emphasis"/>
          <w:highlight w:val="cyan"/>
        </w:rPr>
        <w:t>A renewed idea of the human is</w:t>
      </w:r>
      <w:r>
        <w:rPr>
          <w:sz w:val="16"/>
        </w:rPr>
        <w:t xml:space="preserve"> therefore </w:t>
      </w:r>
      <w:r w:rsidRPr="00A567C5">
        <w:rPr>
          <w:rStyle w:val="Emphasis"/>
          <w:highlight w:val="cyan"/>
        </w:rPr>
        <w:t>the constant</w:t>
      </w:r>
      <w:r>
        <w:rPr>
          <w:sz w:val="16"/>
        </w:rPr>
        <w:t xml:space="preserve"> that brings together the three accounts. Yet it appears less as a normative standard than an aspirational idea to invite new ethical and political projects. </w:t>
      </w:r>
      <w:r w:rsidRPr="00A567C5">
        <w:rPr>
          <w:rStyle w:val="Emphasis"/>
          <w:highlight w:val="cyan"/>
        </w:rPr>
        <w:t>The focal role of the idea of the human as a point around which to build and envision a new politics</w:t>
      </w:r>
      <w:r>
        <w:rPr>
          <w:rStyle w:val="StyleUnderline"/>
        </w:rPr>
        <w:t xml:space="preserve"> and a different future is what </w:t>
      </w:r>
      <w:r w:rsidRPr="00A567C5">
        <w:rPr>
          <w:rStyle w:val="Emphasis"/>
          <w:highlight w:val="cyan"/>
        </w:rPr>
        <w:t>marks their difference from purely critical attempts</w:t>
      </w:r>
      <w:r>
        <w:rPr>
          <w:rStyle w:val="StyleUnderline"/>
        </w:rPr>
        <w:t xml:space="preserve"> that see resistance (to dominant narratives, to the hegemony of the liberal idea of Man and, above all, to capitalism) as the only possible political gesture.</w:t>
      </w:r>
      <w:r>
        <w:rPr>
          <w:sz w:val="16"/>
        </w:rPr>
        <w:t xml:space="preserve"> This is captured by Alderson and Spencer’s open engagement with anti-humanism and forms of anti-episteme, or with </w:t>
      </w:r>
      <w:proofErr w:type="spellStart"/>
      <w:r>
        <w:rPr>
          <w:sz w:val="16"/>
        </w:rPr>
        <w:t>Pilsch’s</w:t>
      </w:r>
      <w:proofErr w:type="spellEnd"/>
      <w:r>
        <w:rPr>
          <w:sz w:val="16"/>
        </w:rPr>
        <w:t xml:space="preserve"> attribution of a negative character to various </w:t>
      </w:r>
      <w:proofErr w:type="spellStart"/>
      <w:r>
        <w:rPr>
          <w:sz w:val="16"/>
        </w:rPr>
        <w:t>posthumanist</w:t>
      </w:r>
      <w:proofErr w:type="spellEnd"/>
      <w:r>
        <w:rPr>
          <w:sz w:val="16"/>
        </w:rPr>
        <w:t xml:space="preserve"> critiques. As the former notice by recalling a famous exchange in a televised interview between Noam Chomsky and Foucault in 1971, the social order cannot be </w:t>
      </w:r>
      <w:proofErr w:type="spellStart"/>
      <w:r>
        <w:rPr>
          <w:sz w:val="16"/>
        </w:rPr>
        <w:t>criticised</w:t>
      </w:r>
      <w:proofErr w:type="spellEnd"/>
      <w:r>
        <w:rPr>
          <w:sz w:val="16"/>
        </w:rPr>
        <w:t xml:space="preserve"> without a ‘humane’ grasp of that nature as frustrated and repressed (p. 213). In other words, a true critique cannot start from nowhere, if any challenge to the present </w:t>
      </w:r>
      <w:proofErr w:type="gramStart"/>
      <w:r>
        <w:rPr>
          <w:sz w:val="16"/>
        </w:rPr>
        <w:t>has to</w:t>
      </w:r>
      <w:proofErr w:type="gramEnd"/>
      <w:r>
        <w:rPr>
          <w:sz w:val="16"/>
        </w:rPr>
        <w:t xml:space="preserve"> consist not in a mere rhetorical exercise but aspires to take the form of a concrete </w:t>
      </w:r>
      <w:proofErr w:type="spellStart"/>
      <w:r>
        <w:rPr>
          <w:sz w:val="16"/>
        </w:rPr>
        <w:t>programme</w:t>
      </w:r>
      <w:proofErr w:type="spellEnd"/>
      <w:r>
        <w:rPr>
          <w:sz w:val="16"/>
        </w:rPr>
        <w:t xml:space="preserve"> of transformation and action. For all of them, this perhaps bold but necessary starting point is identified with a socialism that looks at community and collectivity as the space and domain for any new political enterprise.</w:t>
      </w:r>
    </w:p>
    <w:p w14:paraId="0CBA2407" w14:textId="77777777" w:rsidR="004F48BA" w:rsidRPr="005E401D" w:rsidRDefault="004F48BA" w:rsidP="004F48BA"/>
    <w:p w14:paraId="5C04C5B5" w14:textId="4B2B01D3" w:rsidR="004F48BA" w:rsidRDefault="004F48BA" w:rsidP="004F48BA">
      <w:pPr>
        <w:pStyle w:val="Heading3"/>
      </w:pPr>
      <w:r>
        <w:t xml:space="preserve">2NC – XT – Humanism Good  </w:t>
      </w:r>
    </w:p>
    <w:p w14:paraId="3E218E31" w14:textId="77777777" w:rsidR="004F48BA" w:rsidRDefault="004F48BA" w:rsidP="004F48BA"/>
    <w:p w14:paraId="2858B4AF" w14:textId="77777777" w:rsidR="004F48BA" w:rsidRDefault="004F48BA" w:rsidP="004F48BA">
      <w:pPr>
        <w:pStyle w:val="Heading4"/>
      </w:pPr>
      <w:r>
        <w:t xml:space="preserve">Raimondi is an impact turn to the 1AC’s fundamental thesis – </w:t>
      </w:r>
      <w:r w:rsidRPr="004F6667">
        <w:rPr>
          <w:u w:val="single"/>
        </w:rPr>
        <w:t>radical possibility</w:t>
      </w:r>
      <w:r>
        <w:t xml:space="preserve"> and </w:t>
      </w:r>
      <w:r w:rsidRPr="004F6667">
        <w:rPr>
          <w:u w:val="single"/>
        </w:rPr>
        <w:t>revolutionary humanism</w:t>
      </w:r>
      <w:r>
        <w:t xml:space="preserve"> a la Fanon, Wynter, and the TVA is better at attending to anti-black and colonial violence than the 1AC’s proscription of </w:t>
      </w:r>
      <w:r w:rsidRPr="004F6667">
        <w:rPr>
          <w:u w:val="single"/>
        </w:rPr>
        <w:t>impossibility</w:t>
      </w:r>
      <w:r>
        <w:t xml:space="preserve"> and </w:t>
      </w:r>
      <w:r w:rsidRPr="004F6667">
        <w:rPr>
          <w:u w:val="single"/>
        </w:rPr>
        <w:t>anti-humanism</w:t>
      </w:r>
      <w:r>
        <w:t>.</w:t>
      </w:r>
    </w:p>
    <w:p w14:paraId="6E1870F8" w14:textId="77777777" w:rsidR="004F48BA" w:rsidRDefault="004F48BA" w:rsidP="004F48BA"/>
    <w:p w14:paraId="3AB2BA4D" w14:textId="77777777" w:rsidR="004F48BA" w:rsidRDefault="004F48BA" w:rsidP="004F48BA">
      <w:pPr>
        <w:pStyle w:val="Heading4"/>
      </w:pPr>
      <w:r>
        <w:t xml:space="preserve">Raimondi also makes a uniqueness and internal argument – Man’s failure has provided an opening for a revolutionary humanism oriented around emancipation, freedom, and attending to the colonial violence of Man but the </w:t>
      </w:r>
      <w:r w:rsidRPr="004F6667">
        <w:rPr>
          <w:u w:val="single"/>
        </w:rPr>
        <w:t>major key</w:t>
      </w:r>
      <w:r>
        <w:t xml:space="preserve"> is to orient quote “the </w:t>
      </w:r>
      <w:r w:rsidRPr="004F6667">
        <w:rPr>
          <w:u w:val="single"/>
        </w:rPr>
        <w:t>focal role of the idea of the human</w:t>
      </w:r>
      <w:r>
        <w:t xml:space="preserve"> as a point around which to build and envision a new politics,” </w:t>
      </w:r>
      <w:proofErr w:type="gramStart"/>
      <w:r>
        <w:t>i.e.</w:t>
      </w:r>
      <w:proofErr w:type="gramEnd"/>
      <w:r>
        <w:t xml:space="preserve"> to assemble under banners of collective possibility like Black Lives Matter </w:t>
      </w:r>
    </w:p>
    <w:p w14:paraId="75A1FE80" w14:textId="77777777" w:rsidR="004F48BA" w:rsidRDefault="004F48BA" w:rsidP="004F48BA"/>
    <w:p w14:paraId="62AD6F3B" w14:textId="77777777" w:rsidR="004F48BA" w:rsidRDefault="004F48BA" w:rsidP="004F48BA">
      <w:pPr>
        <w:pStyle w:val="Heading4"/>
      </w:pPr>
      <w:r>
        <w:t xml:space="preserve">They haven’t grappled with the nuance of Raimondi – there’s a critical difference between humanism, a philosophy of human connection aimed towards freedom and emancipation, and the Western image of Man the 1AC criticizes as foundational to anti-blackness. </w:t>
      </w:r>
    </w:p>
    <w:p w14:paraId="329118A7" w14:textId="77777777" w:rsidR="004F48BA" w:rsidRDefault="004F48BA" w:rsidP="004F48BA"/>
    <w:p w14:paraId="036B9FEE" w14:textId="77777777" w:rsidR="004F48BA" w:rsidRPr="00293F9F" w:rsidRDefault="004F48BA" w:rsidP="004F48BA">
      <w:pPr>
        <w:pStyle w:val="Heading4"/>
      </w:pPr>
      <w:r>
        <w:t xml:space="preserve">Even if they win humanism is bad, we’ll win that they link to their offense – a) They can’t win </w:t>
      </w:r>
      <w:r>
        <w:rPr>
          <w:u w:val="single"/>
        </w:rPr>
        <w:t>any</w:t>
      </w:r>
      <w:r>
        <w:t xml:space="preserve"> defense to framework, because it proves that they – like the TVA, humanism, and liberalism – aren’t a project of debate as total disorder. B) They lose on </w:t>
      </w:r>
      <w:r w:rsidRPr="00293F9F">
        <w:rPr>
          <w:u w:val="single"/>
        </w:rPr>
        <w:t>presumption</w:t>
      </w:r>
      <w:r>
        <w:t xml:space="preserve"> because they inevitably revert to humanist principles, just under a different banner – conceiving Man as a stand-in for ‘human’ proves that anti-humanism inevitably reverts to a universalist, flat interpretation of both what humanism is and what it is becoming. </w:t>
      </w:r>
    </w:p>
    <w:p w14:paraId="044FA448" w14:textId="65829CE4" w:rsidR="004F48BA" w:rsidRDefault="004F48BA" w:rsidP="004F48BA">
      <w:pPr>
        <w:pStyle w:val="Heading3"/>
      </w:pPr>
      <w:r>
        <w:t xml:space="preserve">1NC - Black Humanism Good </w:t>
      </w:r>
    </w:p>
    <w:p w14:paraId="7E5E1D64" w14:textId="77777777" w:rsidR="004F48BA" w:rsidRDefault="004F48BA" w:rsidP="004F48BA"/>
    <w:p w14:paraId="7B9A9137" w14:textId="77777777" w:rsidR="004F48BA" w:rsidRPr="008C0CC0" w:rsidRDefault="004F48BA" w:rsidP="004F48BA">
      <w:pPr>
        <w:pStyle w:val="Heading4"/>
      </w:pPr>
      <w:r>
        <w:t xml:space="preserve">The 1AC’s study of </w:t>
      </w:r>
      <w:r w:rsidRPr="008C0CC0">
        <w:t xml:space="preserve">Blackness as an anti-human through the lens of oppression, </w:t>
      </w:r>
      <w:r>
        <w:t>captivity</w:t>
      </w:r>
      <w:r w:rsidRPr="008C0CC0">
        <w:t xml:space="preserve"> and suffering ignores the history of Black resistance as a </w:t>
      </w:r>
      <w:r w:rsidRPr="005E401D">
        <w:rPr>
          <w:u w:val="single"/>
        </w:rPr>
        <w:t>creation and reformulation of humanity</w:t>
      </w:r>
      <w:r w:rsidRPr="008C0CC0">
        <w:t xml:space="preserve"> and distills lived experience and complex emotional and cultural networks into political heuristics which deny agency; an understanding of Blackness as within the world is necessary to retake notions of humanity from Western ‘Man’.</w:t>
      </w:r>
    </w:p>
    <w:p w14:paraId="73C1EFFA" w14:textId="77777777" w:rsidR="004F48BA" w:rsidRPr="008C0CC0" w:rsidRDefault="004F48BA" w:rsidP="004F48BA">
      <w:r w:rsidRPr="008C0CC0">
        <w:t xml:space="preserve">Ebony A. </w:t>
      </w:r>
      <w:r w:rsidRPr="008C0CC0">
        <w:rPr>
          <w:rStyle w:val="Style13ptBold"/>
        </w:rPr>
        <w:t>Utley and Curry 16</w:t>
      </w:r>
      <w:r w:rsidRPr="008C0CC0">
        <w:t xml:space="preserve">, associate professor, Department of Communication Studies @ CSU Long Beach, and Tommy J. Curry, associate professor of philosophy @ Texas A&amp;M, 7-29-2016, “Humanizing Blackness: An Interview with Tommy J. Curry,” </w:t>
      </w:r>
      <w:r w:rsidRPr="008C0CC0">
        <w:rPr>
          <w:i/>
        </w:rPr>
        <w:t>Southern Communication Journal</w:t>
      </w:r>
      <w:r w:rsidRPr="008C0CC0">
        <w:t>, Vol 81:4, pg. 263-265</w:t>
      </w:r>
    </w:p>
    <w:p w14:paraId="7220338B" w14:textId="77777777" w:rsidR="004F48BA" w:rsidRPr="008C0CC0" w:rsidRDefault="004F48BA" w:rsidP="004F48BA">
      <w:pPr>
        <w:rPr>
          <w:rStyle w:val="StyleUnderline"/>
        </w:rPr>
      </w:pPr>
      <w:r w:rsidRPr="008C0CC0">
        <w:rPr>
          <w:sz w:val="16"/>
        </w:rPr>
        <w:t xml:space="preserve">Curry: </w:t>
      </w:r>
      <w:r w:rsidRPr="00A567C5">
        <w:rPr>
          <w:rStyle w:val="StyleUnderline"/>
          <w:highlight w:val="cyan"/>
        </w:rPr>
        <w:t>Most people think of Blackness</w:t>
      </w:r>
      <w:r w:rsidRPr="008C0CC0">
        <w:rPr>
          <w:rStyle w:val="StyleUnderline"/>
        </w:rPr>
        <w:t xml:space="preserve"> and how we study Blackness </w:t>
      </w:r>
      <w:r w:rsidRPr="00A567C5">
        <w:rPr>
          <w:rStyle w:val="StyleUnderline"/>
          <w:highlight w:val="cyan"/>
        </w:rPr>
        <w:t xml:space="preserve">as a negative endeavor. It’s always associated with </w:t>
      </w:r>
      <w:r w:rsidRPr="00A567C5">
        <w:rPr>
          <w:rStyle w:val="Emphasis"/>
          <w:highlight w:val="cyan"/>
        </w:rPr>
        <w:t>oppression, pathology, suffering.</w:t>
      </w:r>
      <w:r w:rsidRPr="00A567C5">
        <w:rPr>
          <w:rStyle w:val="StyleUnderline"/>
          <w:highlight w:val="cyan"/>
        </w:rPr>
        <w:t xml:space="preserve"> There’s another way that we could look at Blackness as an alternate</w:t>
      </w:r>
      <w:r w:rsidRPr="008C0CC0">
        <w:rPr>
          <w:rStyle w:val="StyleUnderline"/>
        </w:rPr>
        <w:t xml:space="preserve"> version of the </w:t>
      </w:r>
      <w:r w:rsidRPr="00A567C5">
        <w:rPr>
          <w:rStyle w:val="StyleUnderline"/>
          <w:highlight w:val="cyan"/>
        </w:rPr>
        <w:t>human</w:t>
      </w:r>
      <w:r w:rsidRPr="008C0CC0">
        <w:rPr>
          <w:rStyle w:val="StyleUnderline"/>
        </w:rPr>
        <w:t xml:space="preserve"> being.</w:t>
      </w:r>
      <w:r w:rsidRPr="008C0CC0">
        <w:rPr>
          <w:sz w:val="16"/>
        </w:rPr>
        <w:t xml:space="preserve"> Like a human being that’s </w:t>
      </w:r>
      <w:r w:rsidRPr="00A567C5">
        <w:rPr>
          <w:rStyle w:val="StyleUnderline"/>
          <w:highlight w:val="cyan"/>
        </w:rPr>
        <w:t xml:space="preserve">made within history, that really </w:t>
      </w:r>
      <w:r w:rsidRPr="00A567C5">
        <w:rPr>
          <w:rStyle w:val="Emphasis"/>
          <w:highlight w:val="cyan"/>
        </w:rPr>
        <w:t>stands within the courage</w:t>
      </w:r>
      <w:r w:rsidRPr="00A567C5">
        <w:rPr>
          <w:rStyle w:val="StyleUnderline"/>
          <w:highlight w:val="cyan"/>
        </w:rPr>
        <w:t xml:space="preserve"> and </w:t>
      </w:r>
      <w:r w:rsidRPr="00A567C5">
        <w:rPr>
          <w:rStyle w:val="Emphasis"/>
          <w:highlight w:val="cyan"/>
        </w:rPr>
        <w:t>enduring</w:t>
      </w:r>
      <w:r w:rsidRPr="00A567C5">
        <w:rPr>
          <w:rStyle w:val="StyleUnderline"/>
          <w:highlight w:val="cyan"/>
        </w:rPr>
        <w:t xml:space="preserve"> of </w:t>
      </w:r>
      <w:r w:rsidRPr="00A567C5">
        <w:rPr>
          <w:rStyle w:val="Emphasis"/>
          <w:highlight w:val="cyan"/>
        </w:rPr>
        <w:t>slavery, suffering, and poverty</w:t>
      </w:r>
      <w:r w:rsidRPr="008C0CC0">
        <w:rPr>
          <w:rStyle w:val="StyleUnderline"/>
        </w:rPr>
        <w:t xml:space="preserve">—an evolved kind of humanity that’s </w:t>
      </w:r>
      <w:r w:rsidRPr="00A567C5">
        <w:rPr>
          <w:rStyle w:val="Emphasis"/>
          <w:highlight w:val="cyan"/>
        </w:rPr>
        <w:t>of the world and not something that stands outside of it.</w:t>
      </w:r>
      <w:r w:rsidRPr="008C0CC0">
        <w:rPr>
          <w:rStyle w:val="StyleUnderline"/>
        </w:rPr>
        <w:t xml:space="preserve"> We usually associate humanity with whiteness, reason, virtue</w:t>
      </w:r>
      <w:r w:rsidRPr="008C0CC0">
        <w:rPr>
          <w:sz w:val="16"/>
        </w:rPr>
        <w:t xml:space="preserve">, and </w:t>
      </w:r>
      <w:proofErr w:type="gramStart"/>
      <w:r w:rsidRPr="008C0CC0">
        <w:rPr>
          <w:sz w:val="16"/>
        </w:rPr>
        <w:t>all of</w:t>
      </w:r>
      <w:proofErr w:type="gramEnd"/>
      <w:r w:rsidRPr="008C0CC0">
        <w:rPr>
          <w:sz w:val="16"/>
        </w:rPr>
        <w:t xml:space="preserve"> these things that we haven’t really realized in the world. </w:t>
      </w:r>
      <w:r w:rsidRPr="00A567C5">
        <w:rPr>
          <w:rStyle w:val="StyleUnderline"/>
          <w:highlight w:val="cyan"/>
        </w:rPr>
        <w:t>With Blackness you get that quality of the human</w:t>
      </w:r>
      <w:r w:rsidRPr="008C0CC0">
        <w:rPr>
          <w:rStyle w:val="StyleUnderline"/>
        </w:rPr>
        <w:t xml:space="preserve"> that is </w:t>
      </w:r>
      <w:r w:rsidRPr="00A567C5">
        <w:rPr>
          <w:rStyle w:val="StyleUnderline"/>
          <w:highlight w:val="cyan"/>
        </w:rPr>
        <w:t xml:space="preserve">found within triumph, struggle, and resistance. Resistance is a human quality that Black people possess </w:t>
      </w:r>
      <w:r w:rsidRPr="00A567C5">
        <w:rPr>
          <w:rStyle w:val="Emphasis"/>
          <w:highlight w:val="cyan"/>
        </w:rPr>
        <w:t>because they’re human</w:t>
      </w:r>
      <w:r w:rsidRPr="008C0CC0">
        <w:rPr>
          <w:sz w:val="16"/>
        </w:rPr>
        <w:t xml:space="preserve">, but there is something else about </w:t>
      </w:r>
      <w:r w:rsidRPr="008C0CC0">
        <w:rPr>
          <w:rStyle w:val="StyleUnderline"/>
        </w:rPr>
        <w:t>Black humanity</w:t>
      </w:r>
      <w:r w:rsidRPr="008C0CC0">
        <w:rPr>
          <w:sz w:val="16"/>
        </w:rPr>
        <w:t xml:space="preserve"> that </w:t>
      </w:r>
      <w:r w:rsidRPr="008C0CC0">
        <w:rPr>
          <w:rStyle w:val="StyleUnderline"/>
        </w:rPr>
        <w:t>is unique</w:t>
      </w:r>
      <w:r w:rsidRPr="008C0CC0">
        <w:rPr>
          <w:sz w:val="16"/>
        </w:rPr>
        <w:t xml:space="preserve">, that comes about </w:t>
      </w:r>
      <w:r w:rsidRPr="008C0CC0">
        <w:rPr>
          <w:rStyle w:val="StyleUnderline"/>
        </w:rPr>
        <w:t>because of slavery, Jim Crow, rape, castration. These types of things are peculiar to Black people, and because of that, their humanity</w:t>
      </w:r>
      <w:r w:rsidRPr="008C0CC0">
        <w:rPr>
          <w:sz w:val="16"/>
        </w:rPr>
        <w:t>, as it interacts with the world</w:t>
      </w:r>
      <w:r w:rsidRPr="008C0CC0">
        <w:rPr>
          <w:rStyle w:val="StyleUnderline"/>
        </w:rPr>
        <w:t>, has created this unique thing that we now think of in terms of Blackness.</w:t>
      </w:r>
    </w:p>
    <w:p w14:paraId="586640B9" w14:textId="77777777" w:rsidR="004F48BA" w:rsidRPr="008C0CC0" w:rsidRDefault="004F48BA" w:rsidP="004F48BA">
      <w:pPr>
        <w:rPr>
          <w:sz w:val="16"/>
          <w:szCs w:val="16"/>
        </w:rPr>
      </w:pPr>
      <w:r w:rsidRPr="008C0CC0">
        <w:rPr>
          <w:sz w:val="16"/>
          <w:szCs w:val="16"/>
        </w:rPr>
        <w:t>Utley: Can anyone who accepts the definition of Blackness as the condition of being a human being, consider themselves Black?</w:t>
      </w:r>
    </w:p>
    <w:p w14:paraId="65CDE254" w14:textId="77777777" w:rsidR="004F48BA" w:rsidRPr="008C0CC0" w:rsidRDefault="004F48BA" w:rsidP="004F48BA">
      <w:pPr>
        <w:rPr>
          <w:sz w:val="16"/>
          <w:szCs w:val="16"/>
        </w:rPr>
      </w:pPr>
      <w:r w:rsidRPr="008C0CC0">
        <w:rPr>
          <w:sz w:val="16"/>
          <w:szCs w:val="16"/>
        </w:rPr>
        <w:t xml:space="preserve">Curry: No. When we talk about the quality of Blackness what </w:t>
      </w:r>
      <w:proofErr w:type="gramStart"/>
      <w:r w:rsidRPr="008C0CC0">
        <w:rPr>
          <w:sz w:val="16"/>
          <w:szCs w:val="16"/>
        </w:rPr>
        <w:t>we’re</w:t>
      </w:r>
      <w:proofErr w:type="gramEnd"/>
      <w:r w:rsidRPr="008C0CC0">
        <w:rPr>
          <w:sz w:val="16"/>
          <w:szCs w:val="16"/>
        </w:rPr>
        <w:t xml:space="preserve"> actually talking about is awareness about the conditions that have been brought about through colonization through racism, through poverty, through disease, through wretchedness. The question is: Do </w:t>
      </w:r>
      <w:proofErr w:type="gramStart"/>
      <w:r w:rsidRPr="008C0CC0">
        <w:rPr>
          <w:sz w:val="16"/>
          <w:szCs w:val="16"/>
        </w:rPr>
        <w:t>you</w:t>
      </w:r>
      <w:proofErr w:type="gramEnd"/>
      <w:r w:rsidRPr="008C0CC0">
        <w:rPr>
          <w:sz w:val="16"/>
          <w:szCs w:val="16"/>
        </w:rPr>
        <w:t xml:space="preserve"> have it? Do you have the history or the trauma of slavery, or colonization, or genocide? Of being marked, targeted, and exposed? Do you experience the world as a social death, always able to be killed because of the continuous violence towards Black people?</w:t>
      </w:r>
    </w:p>
    <w:p w14:paraId="2670AAA7" w14:textId="77777777" w:rsidR="004F48BA" w:rsidRPr="008C0CC0" w:rsidRDefault="004F48BA" w:rsidP="004F48BA">
      <w:pPr>
        <w:rPr>
          <w:sz w:val="16"/>
          <w:szCs w:val="16"/>
        </w:rPr>
      </w:pPr>
      <w:r w:rsidRPr="008C0CC0">
        <w:rPr>
          <w:sz w:val="16"/>
          <w:szCs w:val="16"/>
        </w:rPr>
        <w:t>Utley: If an individual is phenotypically Black, but does not experience the word this way, is this person still Black per your definition?</w:t>
      </w:r>
    </w:p>
    <w:p w14:paraId="4B4F7EFE" w14:textId="77777777" w:rsidR="004F48BA" w:rsidRPr="008C0CC0" w:rsidRDefault="004F48BA" w:rsidP="004F48BA">
      <w:pPr>
        <w:rPr>
          <w:rStyle w:val="Emphasis"/>
        </w:rPr>
      </w:pPr>
      <w:r w:rsidRPr="008C0CC0">
        <w:rPr>
          <w:sz w:val="16"/>
        </w:rPr>
        <w:t xml:space="preserve">Curry: Yes, because it’s not about the consciousness of “this is the life I’ve lived,” it’s the possibility of existence in this world. I can walk off the cliff and say that I don’t believe in gravity, but I’m not less affected by gravity. If I walk off the cliff, I’m still dead. That’s what I mean. Consider whiteness, even if you’re a poor white person that could be killed by the cops, the question is “Do you live your life as if the very condition of living is formulated on death?” </w:t>
      </w:r>
      <w:r w:rsidRPr="008C0CC0">
        <w:rPr>
          <w:rStyle w:val="StyleUnderline"/>
        </w:rPr>
        <w:t>White people</w:t>
      </w:r>
      <w:r w:rsidRPr="008C0CC0">
        <w:rPr>
          <w:sz w:val="16"/>
        </w:rPr>
        <w:t xml:space="preserve">, even poor white people, </w:t>
      </w:r>
      <w:r w:rsidRPr="008C0CC0">
        <w:rPr>
          <w:rStyle w:val="StyleUnderline"/>
        </w:rPr>
        <w:t>don’t go through moments of life where they know that their disposability is fundamentally necessary for everyone else’s existence. Young black men certainly do. The exploitation of black women certainly makes that true. They’re the disposable and the exploitable.</w:t>
      </w:r>
      <w:r w:rsidRPr="008C0CC0">
        <w:rPr>
          <w:sz w:val="16"/>
        </w:rPr>
        <w:t xml:space="preserve"> People can say that bad shit happens to other people too, and </w:t>
      </w:r>
      <w:proofErr w:type="gramStart"/>
      <w:r w:rsidRPr="008C0CC0">
        <w:rPr>
          <w:sz w:val="16"/>
        </w:rPr>
        <w:t>I’m</w:t>
      </w:r>
      <w:proofErr w:type="gramEnd"/>
      <w:r w:rsidRPr="008C0CC0">
        <w:rPr>
          <w:sz w:val="16"/>
        </w:rPr>
        <w:t xml:space="preserve"> in complete agreement with that. It doesn’t disown that there are different kinds of experiences, but </w:t>
      </w:r>
      <w:r w:rsidRPr="00A567C5">
        <w:rPr>
          <w:rStyle w:val="StyleUnderline"/>
          <w:highlight w:val="cyan"/>
        </w:rPr>
        <w:t>when you talk about Blackness in America, you’re talking about</w:t>
      </w:r>
      <w:r w:rsidRPr="008C0CC0">
        <w:rPr>
          <w:rStyle w:val="StyleUnderline"/>
        </w:rPr>
        <w:t xml:space="preserve"> how groups of </w:t>
      </w:r>
      <w:r w:rsidRPr="00A567C5">
        <w:rPr>
          <w:rStyle w:val="StyleUnderline"/>
          <w:highlight w:val="cyan"/>
        </w:rPr>
        <w:t>people</w:t>
      </w:r>
      <w:r w:rsidRPr="008C0CC0">
        <w:rPr>
          <w:rStyle w:val="StyleUnderline"/>
        </w:rPr>
        <w:t xml:space="preserve"> who are descendants of slaves and colonialism </w:t>
      </w:r>
      <w:r w:rsidRPr="00A567C5">
        <w:rPr>
          <w:rStyle w:val="StyleUnderline"/>
          <w:highlight w:val="cyan"/>
        </w:rPr>
        <w:t xml:space="preserve">whose </w:t>
      </w:r>
      <w:r w:rsidRPr="00A567C5">
        <w:rPr>
          <w:rStyle w:val="Emphasis"/>
          <w:highlight w:val="cyan"/>
        </w:rPr>
        <w:t>existence</w:t>
      </w:r>
      <w:r w:rsidRPr="00A567C5">
        <w:rPr>
          <w:rStyle w:val="StyleUnderline"/>
          <w:highlight w:val="cyan"/>
        </w:rPr>
        <w:t xml:space="preserve"> within the empire is </w:t>
      </w:r>
      <w:r w:rsidRPr="00A567C5">
        <w:rPr>
          <w:rStyle w:val="Emphasis"/>
          <w:highlight w:val="cyan"/>
        </w:rPr>
        <w:t>conditioned by death.</w:t>
      </w:r>
      <w:r w:rsidRPr="008C0CC0">
        <w:rPr>
          <w:sz w:val="16"/>
        </w:rPr>
        <w:t xml:space="preserve"> That’s a very different thing. </w:t>
      </w:r>
      <w:r w:rsidRPr="00A567C5">
        <w:rPr>
          <w:rStyle w:val="StyleUnderline"/>
          <w:highlight w:val="cyan"/>
        </w:rPr>
        <w:t>And yet, there’s something</w:t>
      </w:r>
      <w:r w:rsidRPr="008C0CC0">
        <w:rPr>
          <w:rStyle w:val="StyleUnderline"/>
        </w:rPr>
        <w:t xml:space="preserve"> in Black people </w:t>
      </w:r>
      <w:r w:rsidRPr="00A567C5">
        <w:rPr>
          <w:rStyle w:val="StyleUnderline"/>
          <w:highlight w:val="cyan"/>
        </w:rPr>
        <w:t xml:space="preserve">that says </w:t>
      </w:r>
      <w:r w:rsidRPr="00A567C5">
        <w:rPr>
          <w:rStyle w:val="Emphasis"/>
          <w:highlight w:val="cyan"/>
        </w:rPr>
        <w:t>resist</w:t>
      </w:r>
      <w:r w:rsidRPr="00A567C5">
        <w:rPr>
          <w:rStyle w:val="StyleUnderline"/>
          <w:highlight w:val="cyan"/>
        </w:rPr>
        <w:t>. That’s</w:t>
      </w:r>
      <w:r w:rsidRPr="008C0CC0">
        <w:rPr>
          <w:rStyle w:val="StyleUnderline"/>
        </w:rPr>
        <w:t xml:space="preserve"> the question of </w:t>
      </w:r>
      <w:r w:rsidRPr="00A567C5">
        <w:rPr>
          <w:rStyle w:val="StyleUnderline"/>
          <w:highlight w:val="cyan"/>
        </w:rPr>
        <w:t xml:space="preserve">how </w:t>
      </w:r>
      <w:r w:rsidRPr="00A567C5">
        <w:rPr>
          <w:rStyle w:val="Emphasis"/>
          <w:highlight w:val="cyan"/>
        </w:rPr>
        <w:t>humanity is being created and reformed.</w:t>
      </w:r>
      <w:r w:rsidRPr="00A567C5">
        <w:rPr>
          <w:rStyle w:val="StyleUnderline"/>
          <w:highlight w:val="cyan"/>
        </w:rPr>
        <w:t xml:space="preserve"> We don’t get that complexity. </w:t>
      </w:r>
      <w:r w:rsidRPr="00A567C5">
        <w:rPr>
          <w:rStyle w:val="Emphasis"/>
          <w:highlight w:val="cyan"/>
        </w:rPr>
        <w:t>We study Blackness and Black people</w:t>
      </w:r>
      <w:r w:rsidRPr="00A567C5">
        <w:rPr>
          <w:rStyle w:val="StyleUnderline"/>
          <w:highlight w:val="cyan"/>
        </w:rPr>
        <w:t xml:space="preserve"> as if</w:t>
      </w:r>
      <w:r w:rsidRPr="008C0CC0">
        <w:rPr>
          <w:rStyle w:val="StyleUnderline"/>
        </w:rPr>
        <w:t xml:space="preserve"> they </w:t>
      </w:r>
      <w:proofErr w:type="gramStart"/>
      <w:r w:rsidRPr="008C0CC0">
        <w:rPr>
          <w:rStyle w:val="StyleUnderline"/>
        </w:rPr>
        <w:t xml:space="preserve">were </w:t>
      </w:r>
      <w:r w:rsidRPr="00A567C5">
        <w:rPr>
          <w:rStyle w:val="StyleUnderline"/>
          <w:highlight w:val="cyan"/>
        </w:rPr>
        <w:t xml:space="preserve">a </w:t>
      </w:r>
      <w:r w:rsidRPr="00A567C5">
        <w:rPr>
          <w:rStyle w:val="Emphasis"/>
          <w:highlight w:val="cyan"/>
        </w:rPr>
        <w:t>reflection of</w:t>
      </w:r>
      <w:proofErr w:type="gramEnd"/>
      <w:r w:rsidRPr="00A567C5">
        <w:rPr>
          <w:rStyle w:val="Emphasis"/>
          <w:highlight w:val="cyan"/>
        </w:rPr>
        <w:t xml:space="preserve"> certain political ideologies</w:t>
      </w:r>
      <w:r w:rsidRPr="00A567C5">
        <w:rPr>
          <w:rStyle w:val="StyleUnderline"/>
          <w:highlight w:val="cyan"/>
        </w:rPr>
        <w:t xml:space="preserve">, not the </w:t>
      </w:r>
      <w:r w:rsidRPr="00A567C5">
        <w:rPr>
          <w:rStyle w:val="Emphasis"/>
          <w:highlight w:val="cyan"/>
        </w:rPr>
        <w:t>consciousness</w:t>
      </w:r>
      <w:r w:rsidRPr="00A567C5">
        <w:rPr>
          <w:rStyle w:val="StyleUnderline"/>
          <w:highlight w:val="cyan"/>
        </w:rPr>
        <w:t xml:space="preserve"> of a people who think</w:t>
      </w:r>
      <w:r w:rsidRPr="008C0CC0">
        <w:rPr>
          <w:rStyle w:val="StyleUnderline"/>
        </w:rPr>
        <w:t xml:space="preserve"> that </w:t>
      </w:r>
      <w:r w:rsidRPr="00A567C5">
        <w:rPr>
          <w:rStyle w:val="StyleUnderline"/>
          <w:highlight w:val="cyan"/>
        </w:rPr>
        <w:t xml:space="preserve">they should </w:t>
      </w:r>
      <w:r w:rsidRPr="00A567C5">
        <w:rPr>
          <w:rStyle w:val="Emphasis"/>
          <w:highlight w:val="cyan"/>
        </w:rPr>
        <w:t>actually be able to live</w:t>
      </w:r>
      <w:r w:rsidRPr="00A567C5">
        <w:rPr>
          <w:rStyle w:val="StyleUnderline"/>
          <w:highlight w:val="cyan"/>
        </w:rPr>
        <w:t xml:space="preserve">, </w:t>
      </w:r>
      <w:r w:rsidRPr="00A567C5">
        <w:rPr>
          <w:rStyle w:val="Emphasis"/>
          <w:highlight w:val="cyan"/>
        </w:rPr>
        <w:t>to be citizens</w:t>
      </w:r>
      <w:r w:rsidRPr="008C0CC0">
        <w:rPr>
          <w:sz w:val="16"/>
        </w:rPr>
        <w:t xml:space="preserve">, husbands, or wives. </w:t>
      </w:r>
      <w:r w:rsidRPr="00A567C5">
        <w:rPr>
          <w:rStyle w:val="StyleUnderline"/>
          <w:highlight w:val="cyan"/>
        </w:rPr>
        <w:t>These</w:t>
      </w:r>
      <w:r w:rsidRPr="008C0CC0">
        <w:rPr>
          <w:rStyle w:val="StyleUnderline"/>
        </w:rPr>
        <w:t xml:space="preserve"> are</w:t>
      </w:r>
      <w:r w:rsidRPr="008C0CC0">
        <w:rPr>
          <w:sz w:val="16"/>
        </w:rPr>
        <w:t xml:space="preserve"> all </w:t>
      </w:r>
      <w:r w:rsidRPr="00A567C5">
        <w:rPr>
          <w:rStyle w:val="StyleUnderline"/>
          <w:highlight w:val="cyan"/>
        </w:rPr>
        <w:t>complex emotions</w:t>
      </w:r>
      <w:r w:rsidRPr="008C0CC0">
        <w:rPr>
          <w:rStyle w:val="StyleUnderline"/>
        </w:rPr>
        <w:t xml:space="preserve"> that exist in human societies that are studied across the </w:t>
      </w:r>
      <w:proofErr w:type="gramStart"/>
      <w:r w:rsidRPr="008C0CC0">
        <w:rPr>
          <w:rStyle w:val="StyleUnderline"/>
        </w:rPr>
        <w:t>world, but</w:t>
      </w:r>
      <w:proofErr w:type="gramEnd"/>
      <w:r w:rsidRPr="008C0CC0">
        <w:rPr>
          <w:rStyle w:val="StyleUnderline"/>
        </w:rPr>
        <w:t xml:space="preserve"> </w:t>
      </w:r>
      <w:r w:rsidRPr="00A567C5">
        <w:rPr>
          <w:rStyle w:val="StyleUnderline"/>
          <w:highlight w:val="cyan"/>
        </w:rPr>
        <w:t xml:space="preserve">are </w:t>
      </w:r>
      <w:r w:rsidRPr="00A567C5">
        <w:rPr>
          <w:rStyle w:val="Emphasis"/>
          <w:highlight w:val="cyan"/>
        </w:rPr>
        <w:t>never utilized to study Black people.</w:t>
      </w:r>
    </w:p>
    <w:p w14:paraId="43C7A433" w14:textId="77777777" w:rsidR="004F48BA" w:rsidRPr="008C0CC0" w:rsidRDefault="004F48BA" w:rsidP="004F48BA">
      <w:pPr>
        <w:rPr>
          <w:sz w:val="16"/>
          <w:szCs w:val="16"/>
        </w:rPr>
      </w:pPr>
      <w:r w:rsidRPr="008C0CC0">
        <w:rPr>
          <w:sz w:val="16"/>
          <w:szCs w:val="16"/>
        </w:rPr>
        <w:t>Utley: How should we study Black people?</w:t>
      </w:r>
    </w:p>
    <w:p w14:paraId="5CF30EC5" w14:textId="77777777" w:rsidR="004F48BA" w:rsidRPr="008C0CC0" w:rsidRDefault="004F48BA" w:rsidP="004F48BA">
      <w:pPr>
        <w:rPr>
          <w:sz w:val="16"/>
        </w:rPr>
      </w:pPr>
      <w:r w:rsidRPr="008C0CC0">
        <w:rPr>
          <w:sz w:val="16"/>
        </w:rPr>
        <w:t xml:space="preserve">Curry: In my work I refer to that as the culture-logic—an idea to frame how Black people create the world through a co-authoring of the world. </w:t>
      </w:r>
      <w:r w:rsidRPr="00A567C5">
        <w:rPr>
          <w:rStyle w:val="StyleUnderline"/>
          <w:highlight w:val="cyan"/>
        </w:rPr>
        <w:t>How does the human</w:t>
      </w:r>
      <w:r w:rsidRPr="008C0CC0">
        <w:rPr>
          <w:rStyle w:val="StyleUnderline"/>
        </w:rPr>
        <w:t xml:space="preserve"> being </w:t>
      </w:r>
      <w:r w:rsidRPr="00A567C5">
        <w:rPr>
          <w:rStyle w:val="StyleUnderline"/>
          <w:highlight w:val="cyan"/>
        </w:rPr>
        <w:t xml:space="preserve">interact with the world, not as a </w:t>
      </w:r>
      <w:r w:rsidRPr="00A567C5">
        <w:rPr>
          <w:rStyle w:val="Emphasis"/>
          <w:highlight w:val="cyan"/>
        </w:rPr>
        <w:t>distant object</w:t>
      </w:r>
      <w:r w:rsidRPr="00A567C5">
        <w:rPr>
          <w:rStyle w:val="StyleUnderline"/>
          <w:highlight w:val="cyan"/>
        </w:rPr>
        <w:t>, but</w:t>
      </w:r>
      <w:r w:rsidRPr="008C0CC0">
        <w:rPr>
          <w:rStyle w:val="StyleUnderline"/>
        </w:rPr>
        <w:t xml:space="preserve"> literally how do they make it, form it, </w:t>
      </w:r>
      <w:r w:rsidRPr="00A567C5">
        <w:rPr>
          <w:rStyle w:val="StyleUnderline"/>
          <w:highlight w:val="cyan"/>
        </w:rPr>
        <w:t>contour it so that it reflects their</w:t>
      </w:r>
      <w:r w:rsidRPr="008C0CC0">
        <w:rPr>
          <w:rStyle w:val="StyleUnderline"/>
        </w:rPr>
        <w:t xml:space="preserve"> own </w:t>
      </w:r>
      <w:r w:rsidRPr="00A567C5">
        <w:rPr>
          <w:rStyle w:val="StyleUnderline"/>
          <w:highlight w:val="cyan"/>
        </w:rPr>
        <w:t>existence?</w:t>
      </w:r>
      <w:r w:rsidRPr="008C0CC0">
        <w:rPr>
          <w:rStyle w:val="StyleUnderline"/>
        </w:rPr>
        <w:t xml:space="preserve"> This replaces</w:t>
      </w:r>
      <w:r w:rsidRPr="008C0CC0">
        <w:rPr>
          <w:sz w:val="16"/>
        </w:rPr>
        <w:t xml:space="preserve"> things that we talk about now like </w:t>
      </w:r>
      <w:r w:rsidRPr="008C0CC0">
        <w:rPr>
          <w:rStyle w:val="StyleUnderline"/>
        </w:rPr>
        <w:t>phenomenology, critical theory, or even</w:t>
      </w:r>
      <w:r w:rsidRPr="008C0CC0">
        <w:rPr>
          <w:sz w:val="16"/>
        </w:rPr>
        <w:t xml:space="preserve"> basic concepts of metaphysics like </w:t>
      </w:r>
      <w:r w:rsidRPr="008C0CC0">
        <w:rPr>
          <w:rStyle w:val="StyleUnderline"/>
        </w:rPr>
        <w:t>ontology or epistemology. Because what we’re talking about is how the world and the human are necessary to create social reality.</w:t>
      </w:r>
      <w:r w:rsidRPr="008C0CC0">
        <w:rPr>
          <w:sz w:val="16"/>
        </w:rPr>
        <w:t xml:space="preserve"> They don’t exist separate from each other. </w:t>
      </w:r>
      <w:r w:rsidRPr="00A567C5">
        <w:rPr>
          <w:rStyle w:val="StyleUnderline"/>
          <w:highlight w:val="cyan"/>
        </w:rPr>
        <w:t xml:space="preserve">When we study </w:t>
      </w:r>
      <w:proofErr w:type="gramStart"/>
      <w:r w:rsidRPr="00A567C5">
        <w:rPr>
          <w:rStyle w:val="StyleUnderline"/>
          <w:highlight w:val="cyan"/>
        </w:rPr>
        <w:t>Blackness</w:t>
      </w:r>
      <w:proofErr w:type="gramEnd"/>
      <w:r w:rsidRPr="00A567C5">
        <w:rPr>
          <w:rStyle w:val="StyleUnderline"/>
          <w:highlight w:val="cyan"/>
        </w:rPr>
        <w:t xml:space="preserve"> we</w:t>
      </w:r>
      <w:r w:rsidRPr="008C0CC0">
        <w:rPr>
          <w:rStyle w:val="StyleUnderline"/>
        </w:rPr>
        <w:t xml:space="preserve"> like to </w:t>
      </w:r>
      <w:r w:rsidRPr="00A567C5">
        <w:rPr>
          <w:rStyle w:val="Emphasis"/>
          <w:highlight w:val="cyan"/>
        </w:rPr>
        <w:t>study</w:t>
      </w:r>
      <w:r w:rsidRPr="00A567C5">
        <w:rPr>
          <w:rStyle w:val="StyleUnderline"/>
          <w:highlight w:val="cyan"/>
        </w:rPr>
        <w:t xml:space="preserve"> it as a </w:t>
      </w:r>
      <w:r w:rsidRPr="00A567C5">
        <w:rPr>
          <w:rStyle w:val="Emphasis"/>
          <w:highlight w:val="cyan"/>
        </w:rPr>
        <w:t>material artifact</w:t>
      </w:r>
      <w:r w:rsidRPr="00A567C5">
        <w:rPr>
          <w:rStyle w:val="StyleUnderline"/>
          <w:highlight w:val="cyan"/>
        </w:rPr>
        <w:t xml:space="preserve"> that’s </w:t>
      </w:r>
      <w:r w:rsidRPr="00A567C5">
        <w:rPr>
          <w:rStyle w:val="Emphasis"/>
          <w:highlight w:val="cyan"/>
        </w:rPr>
        <w:t>outside of our perception.</w:t>
      </w:r>
      <w:r w:rsidRPr="00A567C5">
        <w:rPr>
          <w:rStyle w:val="StyleUnderline"/>
          <w:highlight w:val="cyan"/>
        </w:rPr>
        <w:t xml:space="preserve"> </w:t>
      </w:r>
      <w:proofErr w:type="gramStart"/>
      <w:r w:rsidRPr="00A567C5">
        <w:rPr>
          <w:rStyle w:val="StyleUnderline"/>
          <w:highlight w:val="cyan"/>
        </w:rPr>
        <w:t>So</w:t>
      </w:r>
      <w:proofErr w:type="gramEnd"/>
      <w:r w:rsidRPr="00A567C5">
        <w:rPr>
          <w:rStyle w:val="StyleUnderline"/>
          <w:highlight w:val="cyan"/>
        </w:rPr>
        <w:t xml:space="preserve"> racism becomes an </w:t>
      </w:r>
      <w:r w:rsidRPr="00A567C5">
        <w:rPr>
          <w:rStyle w:val="Emphasis"/>
          <w:highlight w:val="cyan"/>
        </w:rPr>
        <w:t>object of our study.</w:t>
      </w:r>
      <w:r w:rsidRPr="008C0CC0">
        <w:rPr>
          <w:rStyle w:val="StyleUnderline"/>
        </w:rPr>
        <w:t xml:space="preserve"> It doesn’t become</w:t>
      </w:r>
      <w:r w:rsidRPr="008C0CC0">
        <w:rPr>
          <w:sz w:val="16"/>
        </w:rPr>
        <w:t xml:space="preserve"> something that is </w:t>
      </w:r>
      <w:r w:rsidRPr="008C0CC0">
        <w:rPr>
          <w:rStyle w:val="StyleUnderline"/>
        </w:rPr>
        <w:t xml:space="preserve">created and co-created. </w:t>
      </w:r>
      <w:r w:rsidRPr="00A567C5">
        <w:rPr>
          <w:rStyle w:val="StyleUnderline"/>
          <w:highlight w:val="cyan"/>
        </w:rPr>
        <w:t xml:space="preserve">We see Black people’s problems when we study Black people in that way, and it reproduces some of the assumptions of inhumanity. Because </w:t>
      </w:r>
      <w:r w:rsidRPr="00A567C5">
        <w:rPr>
          <w:rStyle w:val="Emphasis"/>
          <w:highlight w:val="cyan"/>
        </w:rPr>
        <w:t>if we thought of ourselves as human, then we would create realities</w:t>
      </w:r>
      <w:r w:rsidRPr="008C0CC0">
        <w:rPr>
          <w:sz w:val="16"/>
        </w:rPr>
        <w:t xml:space="preserve"> just like white people create realities.</w:t>
      </w:r>
    </w:p>
    <w:p w14:paraId="738A7806" w14:textId="77777777" w:rsidR="004F48BA" w:rsidRPr="008C0CC0" w:rsidRDefault="004F48BA" w:rsidP="004F48BA">
      <w:pPr>
        <w:rPr>
          <w:sz w:val="16"/>
          <w:szCs w:val="16"/>
        </w:rPr>
      </w:pPr>
      <w:r w:rsidRPr="008C0CC0">
        <w:rPr>
          <w:sz w:val="16"/>
          <w:szCs w:val="16"/>
        </w:rPr>
        <w:t>Utley: How do white and Black reality creation processes differ?</w:t>
      </w:r>
    </w:p>
    <w:p w14:paraId="222B83EE" w14:textId="77777777" w:rsidR="004F48BA" w:rsidRPr="008C0CC0" w:rsidRDefault="004F48BA" w:rsidP="004F48BA">
      <w:pPr>
        <w:rPr>
          <w:rStyle w:val="StyleUnderline"/>
        </w:rPr>
      </w:pPr>
      <w:r w:rsidRPr="008C0CC0">
        <w:rPr>
          <w:sz w:val="16"/>
        </w:rPr>
        <w:t xml:space="preserve">Curry: White people project themselves into the future all the time. They’re building ideas that are going to set the foundation, like in technology, in astrophysics etc., that set the foundations for generations ahead of them. </w:t>
      </w:r>
      <w:r w:rsidRPr="00A567C5">
        <w:rPr>
          <w:rStyle w:val="StyleUnderline"/>
          <w:highlight w:val="cyan"/>
        </w:rPr>
        <w:t xml:space="preserve">White people fundamentally </w:t>
      </w:r>
      <w:r w:rsidRPr="00A567C5">
        <w:rPr>
          <w:rStyle w:val="Emphasis"/>
          <w:highlight w:val="cyan"/>
        </w:rPr>
        <w:t>believe they’re human</w:t>
      </w:r>
      <w:r w:rsidRPr="008C0CC0">
        <w:rPr>
          <w:rStyle w:val="StyleUnderline"/>
        </w:rPr>
        <w:t>, so their advances are grounding</w:t>
      </w:r>
      <w:r w:rsidRPr="008C0CC0">
        <w:rPr>
          <w:sz w:val="16"/>
        </w:rPr>
        <w:t xml:space="preserve"> for future generations centuries later. </w:t>
      </w:r>
      <w:r w:rsidRPr="00A567C5">
        <w:rPr>
          <w:rStyle w:val="StyleUnderline"/>
          <w:highlight w:val="cyan"/>
        </w:rPr>
        <w:t xml:space="preserve">Black people </w:t>
      </w:r>
      <w:r w:rsidRPr="00A567C5">
        <w:rPr>
          <w:rStyle w:val="Emphasis"/>
          <w:highlight w:val="cyan"/>
        </w:rPr>
        <w:t>can’t speak</w:t>
      </w:r>
      <w:r w:rsidRPr="00A567C5">
        <w:rPr>
          <w:rStyle w:val="StyleUnderline"/>
          <w:highlight w:val="cyan"/>
        </w:rPr>
        <w:t xml:space="preserve"> in that way because we </w:t>
      </w:r>
      <w:r w:rsidRPr="00A567C5">
        <w:rPr>
          <w:rStyle w:val="Emphasis"/>
          <w:highlight w:val="cyan"/>
        </w:rPr>
        <w:t>don’t fundamentally believe</w:t>
      </w:r>
      <w:r w:rsidRPr="00A567C5">
        <w:rPr>
          <w:rStyle w:val="StyleUnderline"/>
          <w:highlight w:val="cyan"/>
        </w:rPr>
        <w:t xml:space="preserve"> that </w:t>
      </w:r>
      <w:r w:rsidRPr="00A567C5">
        <w:rPr>
          <w:rStyle w:val="Emphasis"/>
          <w:highlight w:val="cyan"/>
        </w:rPr>
        <w:t>Blackness</w:t>
      </w:r>
      <w:r w:rsidRPr="00A567C5">
        <w:rPr>
          <w:rStyle w:val="StyleUnderline"/>
          <w:highlight w:val="cyan"/>
        </w:rPr>
        <w:t xml:space="preserve"> is a </w:t>
      </w:r>
      <w:r w:rsidRPr="00A567C5">
        <w:rPr>
          <w:rStyle w:val="Emphasis"/>
          <w:highlight w:val="cyan"/>
        </w:rPr>
        <w:t>foundation to humanity</w:t>
      </w:r>
      <w:r w:rsidRPr="00A567C5">
        <w:rPr>
          <w:rStyle w:val="StyleUnderline"/>
          <w:highlight w:val="cyan"/>
        </w:rPr>
        <w:t>, such that it has anything to contribute</w:t>
      </w:r>
      <w:r w:rsidRPr="008C0CC0">
        <w:rPr>
          <w:rStyle w:val="StyleUnderline"/>
        </w:rPr>
        <w:t xml:space="preserve"> to civilization. </w:t>
      </w:r>
      <w:r w:rsidRPr="00A567C5">
        <w:rPr>
          <w:rStyle w:val="StyleUnderline"/>
          <w:highlight w:val="cyan"/>
        </w:rPr>
        <w:t xml:space="preserve">That’s a very different intellectual space to produce knowledge if you believe that you are simply a </w:t>
      </w:r>
      <w:r w:rsidRPr="00A567C5">
        <w:rPr>
          <w:rStyle w:val="Emphasis"/>
          <w:highlight w:val="cyan"/>
        </w:rPr>
        <w:t>fleeting contingent</w:t>
      </w:r>
      <w:r w:rsidRPr="00A567C5">
        <w:rPr>
          <w:rStyle w:val="StyleUnderline"/>
          <w:highlight w:val="cyan"/>
        </w:rPr>
        <w:t xml:space="preserve"> of an </w:t>
      </w:r>
      <w:r w:rsidRPr="00A567C5">
        <w:rPr>
          <w:rStyle w:val="Emphasis"/>
          <w:highlight w:val="cyan"/>
        </w:rPr>
        <w:t>environmental circumstance</w:t>
      </w:r>
      <w:r w:rsidRPr="00A567C5">
        <w:rPr>
          <w:rStyle w:val="StyleUnderline"/>
          <w:highlight w:val="cyan"/>
        </w:rPr>
        <w:t>. That you have no separate history, aspiration</w:t>
      </w:r>
      <w:r w:rsidRPr="008C0CC0">
        <w:rPr>
          <w:rStyle w:val="StyleUnderline"/>
        </w:rPr>
        <w:t xml:space="preserve">, or vision </w:t>
      </w:r>
      <w:r w:rsidRPr="00A567C5">
        <w:rPr>
          <w:rStyle w:val="StyleUnderline"/>
          <w:highlight w:val="cyan"/>
        </w:rPr>
        <w:t>for what the world could</w:t>
      </w:r>
      <w:r w:rsidRPr="008C0CC0">
        <w:rPr>
          <w:sz w:val="16"/>
        </w:rPr>
        <w:t xml:space="preserve"> or could not </w:t>
      </w:r>
      <w:r w:rsidRPr="00A567C5">
        <w:rPr>
          <w:rStyle w:val="StyleUnderline"/>
          <w:highlight w:val="cyan"/>
        </w:rPr>
        <w:t>be.</w:t>
      </w:r>
      <w:r w:rsidRPr="008C0CC0">
        <w:rPr>
          <w:sz w:val="16"/>
        </w:rPr>
        <w:t xml:space="preserve"> We don’t expect this for other groups of people, but ask Black people what they contribute besides reform of the empire? And they’re like, “We don’t know because that’s not what we teach our scholars to think towards.” </w:t>
      </w:r>
      <w:r w:rsidRPr="008C0CC0">
        <w:rPr>
          <w:rStyle w:val="StyleUnderline"/>
        </w:rPr>
        <w:t xml:space="preserve">We </w:t>
      </w:r>
      <w:proofErr w:type="gramStart"/>
      <w:r w:rsidRPr="008C0CC0">
        <w:rPr>
          <w:rStyle w:val="StyleUnderline"/>
        </w:rPr>
        <w:t>have to</w:t>
      </w:r>
      <w:proofErr w:type="gramEnd"/>
      <w:r w:rsidRPr="008C0CC0">
        <w:rPr>
          <w:rStyle w:val="StyleUnderline"/>
        </w:rPr>
        <w:t xml:space="preserve"> refocus our lens in a very serious way.</w:t>
      </w:r>
    </w:p>
    <w:p w14:paraId="7A70FDC6" w14:textId="77777777" w:rsidR="004F48BA" w:rsidRPr="008C0CC0" w:rsidRDefault="004F48BA" w:rsidP="004F48BA">
      <w:pPr>
        <w:rPr>
          <w:sz w:val="16"/>
          <w:szCs w:val="16"/>
        </w:rPr>
      </w:pPr>
      <w:r w:rsidRPr="008C0CC0">
        <w:rPr>
          <w:sz w:val="16"/>
          <w:szCs w:val="16"/>
        </w:rPr>
        <w:t xml:space="preserve">Utley: Is there one academic discipline that refocuses Blackness better than others? </w:t>
      </w:r>
    </w:p>
    <w:p w14:paraId="5BC49D99" w14:textId="77777777" w:rsidR="004F48BA" w:rsidRPr="008C0CC0" w:rsidRDefault="004F48BA" w:rsidP="004F48BA">
      <w:pPr>
        <w:rPr>
          <w:sz w:val="16"/>
          <w:szCs w:val="16"/>
        </w:rPr>
      </w:pPr>
      <w:r w:rsidRPr="008C0CC0">
        <w:rPr>
          <w:sz w:val="16"/>
          <w:szCs w:val="16"/>
        </w:rPr>
        <w:t xml:space="preserve">Curry: No. </w:t>
      </w:r>
    </w:p>
    <w:p w14:paraId="20DEDC69" w14:textId="77777777" w:rsidR="004F48BA" w:rsidRPr="008C0CC0" w:rsidRDefault="004F48BA" w:rsidP="004F48BA">
      <w:pPr>
        <w:rPr>
          <w:sz w:val="16"/>
          <w:szCs w:val="16"/>
        </w:rPr>
      </w:pPr>
      <w:r w:rsidRPr="008C0CC0">
        <w:rPr>
          <w:sz w:val="16"/>
          <w:szCs w:val="16"/>
        </w:rPr>
        <w:t>Utley: They’re all equally failing?</w:t>
      </w:r>
    </w:p>
    <w:p w14:paraId="20BA7C37" w14:textId="77777777" w:rsidR="004F48BA" w:rsidRDefault="004F48BA" w:rsidP="004F48BA">
      <w:r w:rsidRPr="008C0CC0">
        <w:rPr>
          <w:sz w:val="16"/>
        </w:rPr>
        <w:t xml:space="preserve">Curry: Yes. </w:t>
      </w:r>
      <w:r w:rsidRPr="008C0CC0">
        <w:rPr>
          <w:rStyle w:val="StyleUnderline"/>
        </w:rPr>
        <w:t>Disciplines are</w:t>
      </w:r>
      <w:r w:rsidRPr="008C0CC0">
        <w:rPr>
          <w:sz w:val="16"/>
        </w:rPr>
        <w:t xml:space="preserve"> the specific </w:t>
      </w:r>
      <w:r w:rsidRPr="008C0CC0">
        <w:rPr>
          <w:rStyle w:val="StyleUnderline"/>
        </w:rPr>
        <w:t xml:space="preserve">articulations of how we’ve divvied up Western concepts of the human. Sociology </w:t>
      </w:r>
      <w:proofErr w:type="gramStart"/>
      <w:r w:rsidRPr="008C0CC0">
        <w:rPr>
          <w:rStyle w:val="StyleUnderline"/>
        </w:rPr>
        <w:t>is a reflection of</w:t>
      </w:r>
      <w:proofErr w:type="gramEnd"/>
      <w:r w:rsidRPr="008C0CC0">
        <w:rPr>
          <w:rStyle w:val="StyleUnderline"/>
        </w:rPr>
        <w:t xml:space="preserve"> how the European man exists within colonial society.</w:t>
      </w:r>
      <w:r w:rsidRPr="008C0CC0">
        <w:rPr>
          <w:sz w:val="16"/>
        </w:rPr>
        <w:t xml:space="preserve"> Economics is how the European man rationalizes self-interest profiting in colonial societies. Philosophy, how do Western men fit themselves in relationship to all other people who are not as rational or human? Disciplines are merely reflections of different pieces or aspects of one concept of the human. </w:t>
      </w:r>
      <w:r w:rsidRPr="008C0CC0">
        <w:rPr>
          <w:rStyle w:val="StyleUnderline"/>
        </w:rPr>
        <w:t xml:space="preserve">When writing about Blackness </w:t>
      </w:r>
      <w:r w:rsidRPr="00A567C5">
        <w:rPr>
          <w:rStyle w:val="StyleUnderline"/>
          <w:highlight w:val="cyan"/>
        </w:rPr>
        <w:t xml:space="preserve">we </w:t>
      </w:r>
      <w:proofErr w:type="gramStart"/>
      <w:r w:rsidRPr="00A567C5">
        <w:rPr>
          <w:rStyle w:val="StyleUnderline"/>
          <w:highlight w:val="cyan"/>
        </w:rPr>
        <w:t>have to</w:t>
      </w:r>
      <w:proofErr w:type="gramEnd"/>
      <w:r w:rsidRPr="00A567C5">
        <w:rPr>
          <w:rStyle w:val="StyleUnderline"/>
          <w:highlight w:val="cyan"/>
        </w:rPr>
        <w:t xml:space="preserve"> </w:t>
      </w:r>
      <w:r w:rsidRPr="00A567C5">
        <w:rPr>
          <w:rStyle w:val="Emphasis"/>
          <w:highlight w:val="cyan"/>
        </w:rPr>
        <w:t>challenge ourselves</w:t>
      </w:r>
      <w:r w:rsidRPr="00A567C5">
        <w:rPr>
          <w:rStyle w:val="StyleUnderline"/>
          <w:highlight w:val="cyan"/>
        </w:rPr>
        <w:t xml:space="preserve"> to </w:t>
      </w:r>
      <w:r w:rsidRPr="00A567C5">
        <w:rPr>
          <w:rStyle w:val="Emphasis"/>
          <w:highlight w:val="cyan"/>
        </w:rPr>
        <w:t>not study Blackness or race-theory</w:t>
      </w:r>
      <w:r w:rsidRPr="00A567C5">
        <w:rPr>
          <w:rStyle w:val="StyleUnderline"/>
          <w:highlight w:val="cyan"/>
        </w:rPr>
        <w:t xml:space="preserve"> as if it’s </w:t>
      </w:r>
      <w:r w:rsidRPr="00A567C5">
        <w:rPr>
          <w:rStyle w:val="Emphasis"/>
          <w:highlight w:val="cyan"/>
        </w:rPr>
        <w:t>one aspect</w:t>
      </w:r>
      <w:r w:rsidRPr="00A567C5">
        <w:rPr>
          <w:rStyle w:val="StyleUnderline"/>
          <w:highlight w:val="cyan"/>
        </w:rPr>
        <w:t xml:space="preserve"> of how </w:t>
      </w:r>
      <w:r w:rsidRPr="00A567C5">
        <w:rPr>
          <w:rStyle w:val="Emphasis"/>
          <w:highlight w:val="cyan"/>
        </w:rPr>
        <w:t>Western bourgeois man rationalizes Black lives</w:t>
      </w:r>
      <w:r w:rsidRPr="008C0CC0">
        <w:rPr>
          <w:sz w:val="16"/>
        </w:rPr>
        <w:t xml:space="preserve">, which is what I think a lot of our work turns into. </w:t>
      </w:r>
      <w:r w:rsidRPr="008C0CC0">
        <w:rPr>
          <w:rStyle w:val="StyleUnderline"/>
        </w:rPr>
        <w:t>The issue is how do we separate from a study based on that separation, not how we regret the distance race puts us from an ideal white notion of humanity</w:t>
      </w:r>
    </w:p>
    <w:p w14:paraId="2D3C1C2E" w14:textId="38F9360E" w:rsidR="004F48BA" w:rsidRDefault="004F48BA" w:rsidP="004F48BA">
      <w:pPr>
        <w:pStyle w:val="Heading3"/>
      </w:pPr>
      <w:r>
        <w:t>2NC – XT – Black Humanism Good</w:t>
      </w:r>
    </w:p>
    <w:p w14:paraId="7611CE26" w14:textId="77777777" w:rsidR="004F48BA" w:rsidRDefault="004F48BA" w:rsidP="004F48BA"/>
    <w:p w14:paraId="241E85E9" w14:textId="77777777" w:rsidR="004F48BA" w:rsidRPr="0006365C" w:rsidRDefault="004F48BA" w:rsidP="004F48BA">
      <w:pPr>
        <w:pStyle w:val="Heading4"/>
        <w:rPr>
          <w:u w:val="single"/>
        </w:rPr>
      </w:pPr>
      <w:r>
        <w:t xml:space="preserve">Rejecting black humanism and possibility does not result in the end of the world or humanism, but instead </w:t>
      </w:r>
      <w:r w:rsidRPr="0006365C">
        <w:rPr>
          <w:u w:val="single"/>
        </w:rPr>
        <w:t xml:space="preserve">lays the </w:t>
      </w:r>
      <w:proofErr w:type="spellStart"/>
      <w:r w:rsidRPr="0006365C">
        <w:rPr>
          <w:u w:val="single"/>
        </w:rPr>
        <w:t>ontometaphysical</w:t>
      </w:r>
      <w:proofErr w:type="spellEnd"/>
      <w:r w:rsidRPr="0006365C">
        <w:rPr>
          <w:u w:val="single"/>
        </w:rPr>
        <w:t xml:space="preserve"> grounds for black extermination </w:t>
      </w:r>
    </w:p>
    <w:p w14:paraId="42040A18" w14:textId="77777777" w:rsidR="004F48BA" w:rsidRDefault="004F48BA" w:rsidP="004F48BA">
      <w:r>
        <w:t xml:space="preserve">Gerard </w:t>
      </w:r>
      <w:r w:rsidRPr="00816904">
        <w:rPr>
          <w:rStyle w:val="Style13ptBold"/>
        </w:rPr>
        <w:t>Lee 18</w:t>
      </w:r>
      <w:r>
        <w:t>, “</w:t>
      </w:r>
      <w:r w:rsidRPr="00816904">
        <w:t>abyssal antihumanism</w:t>
      </w:r>
      <w:r>
        <w:t xml:space="preserve">,” </w:t>
      </w:r>
      <w:hyperlink r:id="rId26" w:anchor="_ftn1" w:history="1">
        <w:r w:rsidRPr="003335F2">
          <w:rPr>
            <w:rStyle w:val="Hyperlink"/>
          </w:rPr>
          <w:t>https://xgerardlee.com/blog/2018/11/12/abyssal-antihumanism/#_ftn1</w:t>
        </w:r>
      </w:hyperlink>
    </w:p>
    <w:p w14:paraId="30041B61" w14:textId="77777777" w:rsidR="004F48BA" w:rsidRPr="004F48BA" w:rsidRDefault="004F48BA" w:rsidP="004F48BA">
      <w:pPr>
        <w:rPr>
          <w:sz w:val="16"/>
        </w:rPr>
      </w:pPr>
      <w:r w:rsidRPr="004F48BA">
        <w:rPr>
          <w:sz w:val="16"/>
        </w:rPr>
        <w:t xml:space="preserve">In general, Ontological Terror reads as a manifesto </w:t>
      </w:r>
      <w:r w:rsidRPr="004F48BA">
        <w:rPr>
          <w:sz w:val="16"/>
          <w:highlight w:val="cyan"/>
        </w:rPr>
        <w:t xml:space="preserve">for </w:t>
      </w:r>
      <w:r w:rsidRPr="00A567C5">
        <w:rPr>
          <w:rStyle w:val="StyleUnderline"/>
          <w:highlight w:val="cyan"/>
        </w:rPr>
        <w:t xml:space="preserve">a new </w:t>
      </w:r>
      <w:proofErr w:type="spellStart"/>
      <w:r w:rsidRPr="00A567C5">
        <w:rPr>
          <w:rStyle w:val="StyleUnderline"/>
          <w:highlight w:val="cyan"/>
        </w:rPr>
        <w:t>antihumanist</w:t>
      </w:r>
      <w:proofErr w:type="spellEnd"/>
      <w:r w:rsidRPr="00A567C5">
        <w:rPr>
          <w:rStyle w:val="StyleUnderline"/>
          <w:highlight w:val="cyan"/>
        </w:rPr>
        <w:t xml:space="preserve"> Afro-nihilist tradition</w:t>
      </w:r>
      <w:r w:rsidRPr="004F48BA">
        <w:rPr>
          <w:sz w:val="16"/>
        </w:rPr>
        <w:t xml:space="preserve">. It </w:t>
      </w:r>
      <w:r w:rsidRPr="00A567C5">
        <w:rPr>
          <w:rStyle w:val="StyleUnderline"/>
          <w:highlight w:val="cyan"/>
        </w:rPr>
        <w:t>claims</w:t>
      </w:r>
      <w:r w:rsidRPr="0006365C">
        <w:rPr>
          <w:rStyle w:val="StyleUnderline"/>
        </w:rPr>
        <w:t xml:space="preserve"> that </w:t>
      </w:r>
      <w:r w:rsidRPr="00A567C5">
        <w:rPr>
          <w:rStyle w:val="StyleUnderline"/>
          <w:highlight w:val="cyan"/>
        </w:rPr>
        <w:t>the old way of</w:t>
      </w:r>
      <w:r w:rsidRPr="0006365C">
        <w:rPr>
          <w:rStyle w:val="StyleUnderline"/>
        </w:rPr>
        <w:t xml:space="preserve"> doing things, of </w:t>
      </w:r>
      <w:r w:rsidRPr="00A567C5">
        <w:rPr>
          <w:rStyle w:val="StyleUnderline"/>
          <w:highlight w:val="cyan"/>
        </w:rPr>
        <w:t>studying the Black condition, is wrong</w:t>
      </w:r>
      <w:r w:rsidRPr="0006365C">
        <w:rPr>
          <w:rStyle w:val="StyleUnderline"/>
        </w:rPr>
        <w:t>, and that we must inaugurate a new tradition wherein Blackness can be more adequately understood</w:t>
      </w:r>
      <w:r w:rsidRPr="004F48BA">
        <w:rPr>
          <w:sz w:val="16"/>
        </w:rPr>
        <w:t xml:space="preserve">. There is something disabling and disarming about Black humanist scholarship which begs not reform, but disavowal. In many ways, this is an exhilarating claim – but his suggestion, a dive into the literal abyss of antihumanism, quells that exhilaration, replacing it only with a lack of critical self-awareness. In many ways, Warren’s nihilism suggests we jettison hope in general, but what he really suggests is that we jettison hope in this </w:t>
      </w:r>
      <w:proofErr w:type="gramStart"/>
      <w:r w:rsidRPr="004F48BA">
        <w:rPr>
          <w:sz w:val="16"/>
        </w:rPr>
        <w:t>particular world</w:t>
      </w:r>
      <w:proofErr w:type="gramEnd"/>
      <w:r w:rsidRPr="004F48BA">
        <w:rPr>
          <w:sz w:val="16"/>
        </w:rPr>
        <w:t xml:space="preserve">. The ways that that hope is framed and structured, however, are not the culprits of the problem of antiblackness – his critical gaze, the congregation to which he is preaching, is not the perpetrators of “global antiblackness” but the very scholars, </w:t>
      </w:r>
      <w:proofErr w:type="gramStart"/>
      <w:r w:rsidRPr="004F48BA">
        <w:rPr>
          <w:sz w:val="16"/>
        </w:rPr>
        <w:t>thinkers</w:t>
      </w:r>
      <w:proofErr w:type="gramEnd"/>
      <w:r w:rsidRPr="004F48BA">
        <w:rPr>
          <w:sz w:val="16"/>
        </w:rPr>
        <w:t xml:space="preserve"> and writers who he accuses of naïve hopefulness, individuals who, too, no longer have hope in this particular world. In general, Warren’s text reads as a series of critical (in both senses of the word) </w:t>
      </w:r>
      <w:proofErr w:type="spellStart"/>
      <w:r w:rsidRPr="004F48BA">
        <w:rPr>
          <w:sz w:val="16"/>
        </w:rPr>
        <w:t>misreadings</w:t>
      </w:r>
      <w:proofErr w:type="spellEnd"/>
      <w:r w:rsidRPr="004F48BA">
        <w:rPr>
          <w:sz w:val="16"/>
        </w:rPr>
        <w:t xml:space="preserve"> and </w:t>
      </w:r>
      <w:proofErr w:type="spellStart"/>
      <w:proofErr w:type="gramStart"/>
      <w:r w:rsidRPr="004F48BA">
        <w:rPr>
          <w:sz w:val="16"/>
        </w:rPr>
        <w:t>misquotings</w:t>
      </w:r>
      <w:proofErr w:type="spellEnd"/>
      <w:r w:rsidRPr="004F48BA">
        <w:rPr>
          <w:sz w:val="16"/>
        </w:rPr>
        <w:t>[</w:t>
      </w:r>
      <w:proofErr w:type="gramEnd"/>
      <w:r w:rsidRPr="004F48BA">
        <w:rPr>
          <w:sz w:val="16"/>
        </w:rPr>
        <w:t xml:space="preserve">1], made apparent by his linguistic tic of referring to what authors would say or could say in the conditional. He writes that Fanon would agree with a claim, or that </w:t>
      </w:r>
      <w:proofErr w:type="spellStart"/>
      <w:r w:rsidRPr="004F48BA">
        <w:rPr>
          <w:sz w:val="16"/>
        </w:rPr>
        <w:t>Saidiya</w:t>
      </w:r>
      <w:proofErr w:type="spellEnd"/>
      <w:r w:rsidRPr="004F48BA">
        <w:rPr>
          <w:sz w:val="16"/>
        </w:rPr>
        <w:t xml:space="preserve"> Hartman would argue, underpinning a critical lack of confidence in his source materials, the likes of which colors Ontological Terror as a text unsure of its own convictions</w:t>
      </w:r>
      <w:r w:rsidRPr="00244771">
        <w:rPr>
          <w:rStyle w:val="StyleUnderline"/>
        </w:rPr>
        <w:t xml:space="preserve">. </w:t>
      </w:r>
      <w:r w:rsidRPr="00A567C5">
        <w:rPr>
          <w:rStyle w:val="StyleUnderline"/>
          <w:highlight w:val="cyan"/>
        </w:rPr>
        <w:t>It is</w:t>
      </w:r>
      <w:r w:rsidRPr="00244771">
        <w:rPr>
          <w:rStyle w:val="StyleUnderline"/>
        </w:rPr>
        <w:t xml:space="preserve">, of course, </w:t>
      </w:r>
      <w:r w:rsidRPr="00A567C5">
        <w:rPr>
          <w:rStyle w:val="StyleUnderline"/>
          <w:highlight w:val="cyan"/>
        </w:rPr>
        <w:t xml:space="preserve">very difficult to critique an institution as </w:t>
      </w:r>
      <w:r w:rsidRPr="00A567C5">
        <w:rPr>
          <w:rStyle w:val="Emphasis"/>
          <w:highlight w:val="cyan"/>
        </w:rPr>
        <w:t>large and significant as Black humanism</w:t>
      </w:r>
      <w:r w:rsidRPr="00244771">
        <w:rPr>
          <w:rStyle w:val="StyleUnderline"/>
        </w:rPr>
        <w:t>, bu</w:t>
      </w:r>
      <w:r w:rsidRPr="00005C5A">
        <w:rPr>
          <w:rStyle w:val="StyleUnderline"/>
        </w:rPr>
        <w:t xml:space="preserve">t the ways that Warren accomplishes </w:t>
      </w:r>
      <w:r w:rsidRPr="00A567C5">
        <w:rPr>
          <w:rStyle w:val="StyleUnderline"/>
          <w:highlight w:val="cyan"/>
        </w:rPr>
        <w:t>this task</w:t>
      </w:r>
      <w:r w:rsidRPr="00005C5A">
        <w:rPr>
          <w:rStyle w:val="StyleUnderline"/>
        </w:rPr>
        <w:t xml:space="preserve"> are framed through arguments which</w:t>
      </w:r>
      <w:r w:rsidRPr="00005C5A">
        <w:rPr>
          <w:rStyle w:val="Emphasis"/>
        </w:rPr>
        <w:t xml:space="preserve"> </w:t>
      </w:r>
      <w:r w:rsidRPr="00A567C5">
        <w:rPr>
          <w:rStyle w:val="Emphasis"/>
          <w:highlight w:val="cyan"/>
        </w:rPr>
        <w:t>points us towards the same conclusions of the humanists</w:t>
      </w:r>
      <w:r w:rsidRPr="00244771">
        <w:rPr>
          <w:rStyle w:val="StyleUnderline"/>
        </w:rPr>
        <w:t xml:space="preserve"> he views as accomplishing too </w:t>
      </w:r>
      <w:r w:rsidRPr="0006365C">
        <w:rPr>
          <w:rStyle w:val="StyleUnderline"/>
        </w:rPr>
        <w:t xml:space="preserve">little. </w:t>
      </w:r>
      <w:r w:rsidRPr="00A567C5">
        <w:rPr>
          <w:rStyle w:val="StyleUnderline"/>
          <w:highlight w:val="cyan"/>
        </w:rPr>
        <w:t>This</w:t>
      </w:r>
      <w:r w:rsidRPr="0006365C">
        <w:rPr>
          <w:rStyle w:val="StyleUnderline"/>
        </w:rPr>
        <w:t xml:space="preserve"> book </w:t>
      </w:r>
      <w:r w:rsidRPr="00A567C5">
        <w:rPr>
          <w:rStyle w:val="Emphasis"/>
          <w:highlight w:val="cyan"/>
        </w:rPr>
        <w:t>is</w:t>
      </w:r>
      <w:r w:rsidRPr="00A567C5">
        <w:rPr>
          <w:rStyle w:val="StyleUnderline"/>
          <w:highlight w:val="cyan"/>
        </w:rPr>
        <w:t xml:space="preserve"> groundbreaking</w:t>
      </w:r>
      <w:r w:rsidRPr="0006365C">
        <w:rPr>
          <w:rStyle w:val="StyleUnderline"/>
        </w:rPr>
        <w:t xml:space="preserve"> because it opens the door to think more critically about Black nonbeing, or being as social fact, as historical truth. </w:t>
      </w:r>
      <w:r w:rsidRPr="00A567C5">
        <w:rPr>
          <w:rStyle w:val="Emphasis"/>
          <w:highlight w:val="cyan"/>
        </w:rPr>
        <w:t>But it does not allow us to think about what would be the “end of the world</w:t>
      </w:r>
      <w:r w:rsidRPr="0006365C">
        <w:rPr>
          <w:rStyle w:val="StyleUnderline"/>
        </w:rPr>
        <w:t>,” inaugurated by the collective, global decision to give up antiblackness as one of the world’s many political superstructures</w:t>
      </w:r>
      <w:r w:rsidRPr="004F48BA">
        <w:rPr>
          <w:sz w:val="16"/>
        </w:rPr>
        <w:t xml:space="preserve">. This, Warren </w:t>
      </w:r>
      <w:proofErr w:type="gramStart"/>
      <w:r w:rsidRPr="004F48BA">
        <w:rPr>
          <w:sz w:val="16"/>
        </w:rPr>
        <w:t>understands:</w:t>
      </w:r>
      <w:proofErr w:type="gramEnd"/>
      <w:r w:rsidRPr="004F48BA">
        <w:rPr>
          <w:sz w:val="16"/>
        </w:rPr>
        <w:t xml:space="preserve"> he is not trying to save this world. </w:t>
      </w:r>
      <w:r w:rsidRPr="00244771">
        <w:rPr>
          <w:rStyle w:val="StyleUnderline"/>
        </w:rPr>
        <w:t xml:space="preserve">Yet, I find </w:t>
      </w:r>
      <w:r w:rsidRPr="00A567C5">
        <w:rPr>
          <w:rStyle w:val="StyleUnderline"/>
          <w:highlight w:val="cyan"/>
        </w:rPr>
        <w:t>the solution of antihumanism</w:t>
      </w:r>
      <w:r w:rsidRPr="00244771">
        <w:rPr>
          <w:rStyle w:val="StyleUnderline"/>
        </w:rPr>
        <w:t xml:space="preserve">, as he posits it, to be just </w:t>
      </w:r>
      <w:r w:rsidRPr="00A567C5">
        <w:rPr>
          <w:rStyle w:val="Emphasis"/>
          <w:highlight w:val="cyan"/>
        </w:rPr>
        <w:t>as dissatisfactory</w:t>
      </w:r>
      <w:r w:rsidRPr="00244771">
        <w:rPr>
          <w:rStyle w:val="StyleUnderline"/>
        </w:rPr>
        <w:t xml:space="preserve"> as the world in which we live</w:t>
      </w:r>
      <w:r w:rsidRPr="004F48BA">
        <w:rPr>
          <w:sz w:val="16"/>
        </w:rPr>
        <w:t xml:space="preserve">. </w:t>
      </w:r>
      <w:r w:rsidRPr="00A567C5">
        <w:rPr>
          <w:rStyle w:val="StyleUnderline"/>
          <w:highlight w:val="cyan"/>
        </w:rPr>
        <w:t>What is to be gained by reifying the</w:t>
      </w:r>
      <w:r w:rsidRPr="00244771">
        <w:rPr>
          <w:rStyle w:val="StyleUnderline"/>
        </w:rPr>
        <w:t xml:space="preserve"> historical </w:t>
      </w:r>
      <w:r w:rsidRPr="00A567C5">
        <w:rPr>
          <w:rStyle w:val="StyleUnderline"/>
          <w:highlight w:val="cyan"/>
        </w:rPr>
        <w:t>imposition of nonhumanity</w:t>
      </w:r>
      <w:r w:rsidRPr="00244771">
        <w:rPr>
          <w:rStyle w:val="StyleUnderline"/>
        </w:rPr>
        <w:t xml:space="preserve"> onto Black people, of accepting the gospel truth of one’s apartness</w:t>
      </w:r>
      <w:r w:rsidRPr="004F48BA">
        <w:rPr>
          <w:sz w:val="16"/>
        </w:rPr>
        <w:t xml:space="preserve">? </w:t>
      </w:r>
      <w:r w:rsidRPr="00A567C5">
        <w:rPr>
          <w:rStyle w:val="StyleUnderline"/>
          <w:highlight w:val="cyan"/>
        </w:rPr>
        <w:t>Does this provide us with the space to think about Blackness</w:t>
      </w:r>
      <w:r w:rsidRPr="00244771">
        <w:rPr>
          <w:rStyle w:val="StyleUnderline"/>
        </w:rPr>
        <w:t xml:space="preserve"> in new ways, to create new liaisons with other antihuman and posthuman thinking</w:t>
      </w:r>
      <w:r w:rsidRPr="004F48BA">
        <w:rPr>
          <w:sz w:val="16"/>
        </w:rPr>
        <w:t xml:space="preserve">? </w:t>
      </w:r>
      <w:r w:rsidRPr="00A567C5">
        <w:rPr>
          <w:rStyle w:val="Emphasis"/>
          <w:highlight w:val="cyan"/>
        </w:rPr>
        <w:t>Or does this provide the</w:t>
      </w:r>
      <w:r w:rsidRPr="00244771">
        <w:rPr>
          <w:rStyle w:val="StyleUnderline"/>
        </w:rPr>
        <w:t xml:space="preserve"> necessary </w:t>
      </w:r>
      <w:proofErr w:type="spellStart"/>
      <w:r w:rsidRPr="00A567C5">
        <w:rPr>
          <w:rStyle w:val="Emphasis"/>
          <w:highlight w:val="cyan"/>
        </w:rPr>
        <w:t>ontometaphysical</w:t>
      </w:r>
      <w:proofErr w:type="spellEnd"/>
      <w:r w:rsidRPr="00A567C5">
        <w:rPr>
          <w:rStyle w:val="Emphasis"/>
          <w:highlight w:val="cyan"/>
        </w:rPr>
        <w:t xml:space="preserve"> grounds for Black extermination</w:t>
      </w:r>
      <w:r w:rsidRPr="004F48BA">
        <w:rPr>
          <w:sz w:val="16"/>
        </w:rPr>
        <w:t xml:space="preserve">? </w:t>
      </w:r>
      <w:r w:rsidRPr="00244771">
        <w:rPr>
          <w:rStyle w:val="StyleUnderline"/>
        </w:rPr>
        <w:t xml:space="preserve">If Western civilization is built on the backs of Black people purported to be, in Erving Goffman’s words, “not quite human beings,” </w:t>
      </w:r>
      <w:r w:rsidRPr="00A567C5">
        <w:rPr>
          <w:rStyle w:val="StyleUnderline"/>
          <w:highlight w:val="cyan"/>
        </w:rPr>
        <w:t>how does</w:t>
      </w:r>
      <w:r w:rsidRPr="00244771">
        <w:rPr>
          <w:rStyle w:val="StyleUnderline"/>
        </w:rPr>
        <w:t xml:space="preserve"> the </w:t>
      </w:r>
      <w:r w:rsidRPr="00A567C5">
        <w:rPr>
          <w:rStyle w:val="StyleUnderline"/>
          <w:highlight w:val="cyan"/>
        </w:rPr>
        <w:t>acquiescence into the status of the nonhuman allow us to attain</w:t>
      </w:r>
      <w:r w:rsidRPr="00244771">
        <w:rPr>
          <w:rStyle w:val="StyleUnderline"/>
        </w:rPr>
        <w:t xml:space="preserve"> the kind of </w:t>
      </w:r>
      <w:r w:rsidRPr="00A567C5">
        <w:rPr>
          <w:rStyle w:val="Emphasis"/>
          <w:highlight w:val="cyan"/>
        </w:rPr>
        <w:t>being</w:t>
      </w:r>
      <w:r w:rsidRPr="00244771">
        <w:rPr>
          <w:rStyle w:val="StyleUnderline"/>
        </w:rPr>
        <w:t xml:space="preserve"> we have been historically denied</w:t>
      </w:r>
      <w:r w:rsidRPr="004F48BA">
        <w:rPr>
          <w:sz w:val="16"/>
        </w:rPr>
        <w:t xml:space="preserve">? This is the disturbing rhetoric of Ontological Terror. The existential drama of Black existence is underpinned by the social understanding of the Black person as not quite a human being in tandem with their own cogito which posits human status. This is the true cause of </w:t>
      </w:r>
      <w:proofErr w:type="spellStart"/>
      <w:r w:rsidRPr="004F48BA">
        <w:rPr>
          <w:sz w:val="16"/>
        </w:rPr>
        <w:t>drapetomania</w:t>
      </w:r>
      <w:proofErr w:type="spellEnd"/>
      <w:r w:rsidRPr="004F48BA">
        <w:rPr>
          <w:sz w:val="16"/>
        </w:rPr>
        <w:t xml:space="preserve">, of fugitivity; the impossible escape from bondage circumscribed unto the Black body; the impossible escape from the understanding of </w:t>
      </w:r>
      <w:proofErr w:type="gramStart"/>
      <w:r w:rsidRPr="004F48BA">
        <w:rPr>
          <w:sz w:val="16"/>
        </w:rPr>
        <w:t>one’s self</w:t>
      </w:r>
      <w:proofErr w:type="gramEnd"/>
      <w:r w:rsidRPr="004F48BA">
        <w:rPr>
          <w:sz w:val="16"/>
        </w:rPr>
        <w:t xml:space="preserve"> as not wholly human. </w:t>
      </w:r>
      <w:r w:rsidRPr="00244771">
        <w:rPr>
          <w:rStyle w:val="StyleUnderline"/>
        </w:rPr>
        <w:t xml:space="preserve">Even if Black humanist scholarship works within an asymptotic framework which seeks to restitute Black humanity from the dregs of human history, </w:t>
      </w:r>
      <w:r w:rsidRPr="00A567C5">
        <w:rPr>
          <w:rStyle w:val="StyleUnderline"/>
          <w:highlight w:val="cyan"/>
        </w:rPr>
        <w:t>I</w:t>
      </w:r>
      <w:r w:rsidRPr="00244771">
        <w:rPr>
          <w:rStyle w:val="StyleUnderline"/>
        </w:rPr>
        <w:t xml:space="preserve"> personally, as a Black person, and as an academic doing the work of Black studies, </w:t>
      </w:r>
      <w:r w:rsidRPr="00A567C5">
        <w:rPr>
          <w:rStyle w:val="StyleUnderline"/>
          <w:highlight w:val="cyan"/>
        </w:rPr>
        <w:t xml:space="preserve">have more faith in an institution I know personally will never achieve its goals, than in the beckoning abyss </w:t>
      </w:r>
      <w:r w:rsidRPr="00A567C5">
        <w:rPr>
          <w:rStyle w:val="Emphasis"/>
          <w:highlight w:val="cyan"/>
        </w:rPr>
        <w:t>of my</w:t>
      </w:r>
      <w:r w:rsidRPr="00244771">
        <w:rPr>
          <w:rStyle w:val="StyleUnderline"/>
        </w:rPr>
        <w:t xml:space="preserve"> literal and </w:t>
      </w:r>
      <w:r w:rsidRPr="00A567C5">
        <w:rPr>
          <w:rStyle w:val="Emphasis"/>
          <w:highlight w:val="cyan"/>
        </w:rPr>
        <w:t>metaphysical destruction</w:t>
      </w:r>
      <w:r w:rsidRPr="004F48BA">
        <w:rPr>
          <w:sz w:val="16"/>
        </w:rPr>
        <w:t>.</w:t>
      </w:r>
    </w:p>
    <w:p w14:paraId="289B17DB" w14:textId="77777777" w:rsidR="004F48BA" w:rsidRPr="005E401D" w:rsidRDefault="004F48BA" w:rsidP="004F48BA"/>
    <w:p w14:paraId="60EEE833" w14:textId="30F8A3E7" w:rsidR="004F48BA" w:rsidRDefault="004F48BA" w:rsidP="004F48BA">
      <w:pPr>
        <w:pStyle w:val="Heading3"/>
      </w:pPr>
      <w:r>
        <w:t xml:space="preserve">1NC - Extinction DA – 1NC </w:t>
      </w:r>
    </w:p>
    <w:p w14:paraId="484EDCD8" w14:textId="77777777" w:rsidR="004F48BA" w:rsidRDefault="004F48BA" w:rsidP="004F48BA"/>
    <w:p w14:paraId="147B2F07" w14:textId="77777777" w:rsidR="004F48BA" w:rsidRPr="00767446" w:rsidRDefault="004F48BA" w:rsidP="004F48BA">
      <w:pPr>
        <w:pStyle w:val="Heading4"/>
      </w:pPr>
      <w:r w:rsidRPr="00767446">
        <w:t xml:space="preserve">A positive orientation towards history and the ideals of radical humanist freedom are key to global liberationist struggles. Only this can avert every major existential crisis of our times. </w:t>
      </w:r>
    </w:p>
    <w:p w14:paraId="54C7C9E0" w14:textId="77777777" w:rsidR="004F48BA" w:rsidRPr="00767446" w:rsidRDefault="004F48BA" w:rsidP="004F48BA">
      <w:r w:rsidRPr="00767446">
        <w:rPr>
          <w:rStyle w:val="Style13ptBold"/>
        </w:rPr>
        <w:t>Karenga 6</w:t>
      </w:r>
      <w:r w:rsidRPr="00767446">
        <w:t xml:space="preserve">—Professor and Chair Department of Africa Studies at Cal State University and a major figure in the Black Power movement [Maulana, </w:t>
      </w:r>
      <w:r w:rsidRPr="00767446">
        <w:rPr>
          <w:i/>
        </w:rPr>
        <w:t xml:space="preserve">Philosophy in the African Tradition of Resistance: Issues or Human Freedom and Human Flourishing in Not Only </w:t>
      </w:r>
      <w:proofErr w:type="gramStart"/>
      <w:r w:rsidRPr="00767446">
        <w:rPr>
          <w:i/>
        </w:rPr>
        <w:t>The</w:t>
      </w:r>
      <w:proofErr w:type="gramEnd"/>
      <w:r w:rsidRPr="00767446">
        <w:rPr>
          <w:i/>
        </w:rPr>
        <w:t xml:space="preserve"> Master’s Tools</w:t>
      </w:r>
      <w:r w:rsidRPr="00767446">
        <w:t>, p. 242-5]</w:t>
      </w:r>
    </w:p>
    <w:p w14:paraId="0F988845" w14:textId="77777777" w:rsidR="004F48BA" w:rsidRPr="00767446" w:rsidRDefault="004F48BA" w:rsidP="004F48BA">
      <w:pPr>
        <w:rPr>
          <w:sz w:val="16"/>
        </w:rPr>
      </w:pPr>
      <w:r w:rsidRPr="00767446">
        <w:rPr>
          <w:sz w:val="16"/>
        </w:rPr>
        <w:t xml:space="preserve">Surely, </w:t>
      </w:r>
      <w:r w:rsidRPr="00A567C5">
        <w:rPr>
          <w:rStyle w:val="StyleUnderline"/>
          <w:highlight w:val="cyan"/>
        </w:rPr>
        <w:t>we are at a moment of history fraught with</w:t>
      </w:r>
      <w:r w:rsidRPr="00767446">
        <w:rPr>
          <w:sz w:val="16"/>
        </w:rPr>
        <w:t xml:space="preserve"> new and old </w:t>
      </w:r>
      <w:proofErr w:type="spellStart"/>
      <w:r w:rsidRPr="00767446">
        <w:rPr>
          <w:sz w:val="16"/>
        </w:rPr>
        <w:t>fOnTIS</w:t>
      </w:r>
      <w:proofErr w:type="spellEnd"/>
      <w:r w:rsidRPr="00767446">
        <w:rPr>
          <w:sz w:val="16"/>
        </w:rPr>
        <w:t xml:space="preserve"> of </w:t>
      </w:r>
      <w:r w:rsidRPr="00A567C5">
        <w:rPr>
          <w:rStyle w:val="Emphasis"/>
          <w:highlight w:val="cyan"/>
        </w:rPr>
        <w:t>anxiety</w:t>
      </w:r>
      <w:r w:rsidRPr="00A567C5">
        <w:rPr>
          <w:rStyle w:val="StyleUnderline"/>
          <w:highlight w:val="cyan"/>
        </w:rPr>
        <w:t xml:space="preserve">, </w:t>
      </w:r>
      <w:r w:rsidRPr="00A567C5">
        <w:rPr>
          <w:rStyle w:val="Emphasis"/>
          <w:highlight w:val="cyan"/>
        </w:rPr>
        <w:t>alienation</w:t>
      </w:r>
      <w:r w:rsidRPr="00767446">
        <w:rPr>
          <w:rStyle w:val="StyleUnderline"/>
        </w:rPr>
        <w:t xml:space="preserve">, and </w:t>
      </w:r>
      <w:r w:rsidRPr="00A567C5">
        <w:rPr>
          <w:rStyle w:val="Emphasis"/>
          <w:highlight w:val="cyan"/>
        </w:rPr>
        <w:t>antagonism</w:t>
      </w:r>
      <w:r w:rsidRPr="00767446">
        <w:rPr>
          <w:rStyle w:val="StyleUnderline"/>
        </w:rPr>
        <w:t xml:space="preserve">; deepening </w:t>
      </w:r>
      <w:r w:rsidRPr="00A567C5">
        <w:rPr>
          <w:rStyle w:val="Emphasis"/>
          <w:highlight w:val="cyan"/>
        </w:rPr>
        <w:t>poverty</w:t>
      </w:r>
      <w:r w:rsidRPr="00767446">
        <w:rPr>
          <w:rStyle w:val="StyleUnderline"/>
        </w:rPr>
        <w:t xml:space="preserve"> in the midst of increasing wealth;</w:t>
      </w:r>
      <w:r w:rsidRPr="00767446">
        <w:rPr>
          <w:sz w:val="16"/>
        </w:rPr>
        <w:t xml:space="preserve"> proposals and practices of ethnic cleansing and </w:t>
      </w:r>
      <w:r w:rsidRPr="00A567C5">
        <w:rPr>
          <w:rStyle w:val="Emphasis"/>
          <w:highlight w:val="cyan"/>
        </w:rPr>
        <w:t>genocide</w:t>
      </w:r>
      <w:r w:rsidRPr="00A567C5">
        <w:rPr>
          <w:rStyle w:val="StyleUnderline"/>
          <w:highlight w:val="cyan"/>
        </w:rPr>
        <w:t xml:space="preserve">; </w:t>
      </w:r>
      <w:r w:rsidRPr="00A567C5">
        <w:rPr>
          <w:rStyle w:val="Emphasis"/>
          <w:highlight w:val="cyan"/>
        </w:rPr>
        <w:t>pandemic diseases</w:t>
      </w:r>
      <w:r w:rsidRPr="00767446">
        <w:rPr>
          <w:rStyle w:val="StyleUnderline"/>
        </w:rPr>
        <w:t>;</w:t>
      </w:r>
      <w:r w:rsidRPr="00767446">
        <w:rPr>
          <w:sz w:val="16"/>
        </w:rPr>
        <w:t xml:space="preserve"> increased plunder;</w:t>
      </w:r>
      <w:r w:rsidRPr="00767446">
        <w:t xml:space="preserve"> </w:t>
      </w:r>
      <w:r w:rsidRPr="00A567C5">
        <w:rPr>
          <w:rStyle w:val="Emphasis"/>
          <w:highlight w:val="cyan"/>
        </w:rPr>
        <w:t>pollution</w:t>
      </w:r>
      <w:r w:rsidRPr="00A567C5">
        <w:rPr>
          <w:rStyle w:val="StyleUnderline"/>
          <w:highlight w:val="cyan"/>
        </w:rPr>
        <w:t xml:space="preserve"> and </w:t>
      </w:r>
      <w:r w:rsidRPr="00A567C5">
        <w:rPr>
          <w:rStyle w:val="Emphasis"/>
          <w:highlight w:val="cyan"/>
        </w:rPr>
        <w:t>depletion of the environment</w:t>
      </w:r>
      <w:r w:rsidRPr="00767446">
        <w:rPr>
          <w:rStyle w:val="StyleUnderline"/>
        </w:rPr>
        <w:t xml:space="preserve">; constant </w:t>
      </w:r>
      <w:r w:rsidRPr="00A567C5">
        <w:rPr>
          <w:rStyle w:val="Emphasis"/>
          <w:highlight w:val="cyan"/>
        </w:rPr>
        <w:t>conflicts</w:t>
      </w:r>
      <w:r w:rsidRPr="00767446">
        <w:rPr>
          <w:rStyle w:val="StyleUnderline"/>
        </w:rPr>
        <w:t>, large and small; and world-threatening</w:t>
      </w:r>
      <w:r w:rsidRPr="00767446">
        <w:rPr>
          <w:sz w:val="16"/>
        </w:rPr>
        <w:t xml:space="preserve"> delusions on the part of a </w:t>
      </w:r>
      <w:r w:rsidRPr="00767446">
        <w:rPr>
          <w:rStyle w:val="StyleUnderline"/>
        </w:rPr>
        <w:t>superpower aspiring to a return to empire, with</w:t>
      </w:r>
      <w:r w:rsidRPr="00767446">
        <w:rPr>
          <w:sz w:val="16"/>
        </w:rPr>
        <w:t xml:space="preserve"> spurious </w:t>
      </w:r>
      <w:r w:rsidRPr="00767446">
        <w:rPr>
          <w:rStyle w:val="StyleUnderline"/>
        </w:rPr>
        <w:t>claims of the right to preemptive aggression, to openly attack and overthrow</w:t>
      </w:r>
      <w:r w:rsidRPr="00767446">
        <w:rPr>
          <w:sz w:val="16"/>
        </w:rPr>
        <w:t xml:space="preserve"> </w:t>
      </w:r>
      <w:proofErr w:type="spellStart"/>
      <w:r w:rsidRPr="00767446">
        <w:rPr>
          <w:sz w:val="16"/>
        </w:rPr>
        <w:t>nonfavored</w:t>
      </w:r>
      <w:proofErr w:type="spellEnd"/>
      <w:r w:rsidRPr="00767446">
        <w:rPr>
          <w:sz w:val="16"/>
        </w:rPr>
        <w:t xml:space="preserve"> and fragile</w:t>
      </w:r>
      <w:r w:rsidRPr="00767446">
        <w:rPr>
          <w:rStyle w:val="StyleUnderline"/>
        </w:rPr>
        <w:t xml:space="preserve"> governments openly, and to seize the lands and resources of vulnerable peoples and establish "democracy" through military </w:t>
      </w:r>
      <w:r w:rsidRPr="00A567C5">
        <w:rPr>
          <w:rStyle w:val="Emphasis"/>
          <w:highlight w:val="cyan"/>
        </w:rPr>
        <w:t>dictatorship</w:t>
      </w:r>
      <w:r w:rsidRPr="00767446">
        <w:rPr>
          <w:rStyle w:val="StyleUnderline"/>
        </w:rPr>
        <w:t xml:space="preserve"> abroad</w:t>
      </w:r>
      <w:r w:rsidRPr="00767446">
        <w:rPr>
          <w:sz w:val="16"/>
        </w:rPr>
        <w:t xml:space="preserve">, all the </w:t>
      </w:r>
      <w:r w:rsidRPr="00767446">
        <w:rPr>
          <w:rStyle w:val="StyleUnderline"/>
        </w:rPr>
        <w:t>while suppressing political dissent</w:t>
      </w:r>
      <w:r w:rsidRPr="00767446">
        <w:rPr>
          <w:sz w:val="16"/>
        </w:rPr>
        <w:t xml:space="preserve"> at home (Chang 2002; Cole et at. 2002). </w:t>
      </w:r>
      <w:r w:rsidRPr="00767446">
        <w:rPr>
          <w:rStyle w:val="StyleUnderline"/>
        </w:rPr>
        <w:t>These</w:t>
      </w:r>
      <w:r w:rsidRPr="00767446">
        <w:rPr>
          <w:sz w:val="16"/>
        </w:rPr>
        <w:t xml:space="preserve"> anxieties </w:t>
      </w:r>
      <w:r w:rsidRPr="00767446">
        <w:rPr>
          <w:rStyle w:val="StyleUnderline"/>
        </w:rPr>
        <w:t xml:space="preserve">are </w:t>
      </w:r>
      <w:r w:rsidRPr="00A567C5">
        <w:rPr>
          <w:rStyle w:val="StyleUnderline"/>
          <w:highlight w:val="cyan"/>
        </w:rPr>
        <w:t xml:space="preserve">undergirded by </w:t>
      </w:r>
      <w:r w:rsidRPr="00A567C5">
        <w:rPr>
          <w:rStyle w:val="Emphasis"/>
          <w:highlight w:val="cyan"/>
        </w:rPr>
        <w:t>racist and religious chauvinism</w:t>
      </w:r>
      <w:r w:rsidRPr="00767446">
        <w:rPr>
          <w:sz w:val="16"/>
        </w:rPr>
        <w:t xml:space="preserve">, by the self-righteous and veiled references of these rulers to themselves as a kind of terrible and terrorizing hand of God, appointed to rid the world of evil (Ahmad 2002; </w:t>
      </w:r>
      <w:proofErr w:type="spellStart"/>
      <w:r w:rsidRPr="00767446">
        <w:rPr>
          <w:sz w:val="16"/>
        </w:rPr>
        <w:t>Arnin</w:t>
      </w:r>
      <w:proofErr w:type="spellEnd"/>
      <w:r w:rsidRPr="00767446">
        <w:rPr>
          <w:sz w:val="16"/>
        </w:rPr>
        <w:t xml:space="preserve"> 2001; Blum1995). At the same time, </w:t>
      </w:r>
      <w:r w:rsidRPr="00A567C5">
        <w:rPr>
          <w:rStyle w:val="StyleUnderline"/>
          <w:highlight w:val="cyan"/>
        </w:rPr>
        <w:t>in this context of</w:t>
      </w:r>
      <w:r w:rsidRPr="00767446">
        <w:rPr>
          <w:rStyle w:val="StyleUnderline"/>
        </w:rPr>
        <w:t xml:space="preserve"> turmoil and terror and the use and threatened use of </w:t>
      </w:r>
      <w:r w:rsidRPr="00767446">
        <w:rPr>
          <w:rStyle w:val="Emphasis"/>
        </w:rPr>
        <w:t>catastrophic weapons</w:t>
      </w:r>
      <w:r w:rsidRPr="00767446">
        <w:rPr>
          <w:rStyle w:val="StyleUnderline"/>
        </w:rPr>
        <w:t xml:space="preserve">, there is the irrational and arrogant </w:t>
      </w:r>
      <w:r w:rsidRPr="00767446">
        <w:rPr>
          <w:rStyle w:val="Emphasis"/>
        </w:rPr>
        <w:t>expectation</w:t>
      </w:r>
      <w:r w:rsidRPr="00767446">
        <w:rPr>
          <w:rStyle w:val="StyleUnderline"/>
        </w:rPr>
        <w:t xml:space="preserve"> that the </w:t>
      </w:r>
      <w:r w:rsidRPr="00767446">
        <w:rPr>
          <w:rStyle w:val="Emphasis"/>
        </w:rPr>
        <w:t>oppressed</w:t>
      </w:r>
      <w:r w:rsidRPr="00767446">
        <w:rPr>
          <w:rStyle w:val="StyleUnderline"/>
        </w:rPr>
        <w:t xml:space="preserve"> will acquiesce, </w:t>
      </w:r>
      <w:r w:rsidRPr="00767446">
        <w:rPr>
          <w:rStyle w:val="Emphasis"/>
        </w:rPr>
        <w:t>abandon resistance</w:t>
      </w:r>
      <w:r w:rsidRPr="00767446">
        <w:rPr>
          <w:rStyle w:val="StyleUnderline"/>
        </w:rPr>
        <w:t xml:space="preserve">, and </w:t>
      </w:r>
      <w:r w:rsidRPr="00767446">
        <w:rPr>
          <w:rStyle w:val="Emphasis"/>
        </w:rPr>
        <w:t>accept</w:t>
      </w:r>
      <w:r w:rsidRPr="00767446">
        <w:rPr>
          <w:rStyle w:val="StyleUnderline"/>
        </w:rPr>
        <w:t xml:space="preserve"> the disruptive and devastating consequences of </w:t>
      </w:r>
      <w:r w:rsidRPr="00767446">
        <w:rPr>
          <w:rStyle w:val="Emphasis"/>
        </w:rPr>
        <w:t>globalization</w:t>
      </w:r>
      <w:r w:rsidRPr="00767446">
        <w:rPr>
          <w:rStyle w:val="StyleUnderline"/>
        </w:rPr>
        <w:t>, along with</w:t>
      </w:r>
      <w:r w:rsidRPr="00767446">
        <w:rPr>
          <w:sz w:val="16"/>
        </w:rPr>
        <w:t xml:space="preserve"> the </w:t>
      </w:r>
      <w:r w:rsidRPr="00767446">
        <w:rPr>
          <w:rStyle w:val="StyleUnderline"/>
        </w:rPr>
        <w:t>global hegemony</w:t>
      </w:r>
      <w:r w:rsidRPr="00767446">
        <w:rPr>
          <w:sz w:val="16"/>
        </w:rPr>
        <w:t xml:space="preserve"> it implies (Martin and Schumann 1997). There is great alarm among the white-</w:t>
      </w:r>
      <w:proofErr w:type="spellStart"/>
      <w:r w:rsidRPr="00767446">
        <w:rPr>
          <w:sz w:val="16"/>
        </w:rPr>
        <w:t>supremicist</w:t>
      </w:r>
      <w:proofErr w:type="spellEnd"/>
      <w:r w:rsidRPr="00767446">
        <w:rPr>
          <w:sz w:val="16"/>
        </w:rPr>
        <w:t xml:space="preserve"> rulers of these globalizing nations, given the metical resistance </w:t>
      </w:r>
      <w:proofErr w:type="gramStart"/>
      <w:r w:rsidRPr="00767446">
        <w:rPr>
          <w:sz w:val="16"/>
        </w:rPr>
        <w:t>rising up against</w:t>
      </w:r>
      <w:proofErr w:type="gramEnd"/>
      <w:r w:rsidRPr="00767446">
        <w:rPr>
          <w:sz w:val="16"/>
        </w:rPr>
        <w:t xml:space="preserve"> them, even as </w:t>
      </w:r>
      <w:r w:rsidRPr="00767446">
        <w:rPr>
          <w:rStyle w:val="StyleUnderline"/>
        </w:rPr>
        <w:t>globalization’s technological, organizational, and economic capacity continues to expand</w:t>
      </w:r>
      <w:r w:rsidRPr="00767446">
        <w:rPr>
          <w:sz w:val="16"/>
        </w:rPr>
        <w:t xml:space="preserve"> (Barber 1996; Karenga 2002e, 2003a; </w:t>
      </w:r>
      <w:proofErr w:type="spellStart"/>
      <w:r w:rsidRPr="00767446">
        <w:rPr>
          <w:sz w:val="16"/>
        </w:rPr>
        <w:t>Lusane</w:t>
      </w:r>
      <w:proofErr w:type="spellEnd"/>
      <w:r w:rsidRPr="00767446">
        <w:rPr>
          <w:sz w:val="16"/>
        </w:rPr>
        <w:t xml:space="preserve"> 1997). There is great alarm when </w:t>
      </w:r>
      <w:r w:rsidRPr="00A567C5">
        <w:rPr>
          <w:rStyle w:val="StyleUnderline"/>
          <w:highlight w:val="cyan"/>
        </w:rPr>
        <w:t>people</w:t>
      </w:r>
      <w:r w:rsidRPr="00767446">
        <w:rPr>
          <w:sz w:val="16"/>
        </w:rPr>
        <w:t xml:space="preserve"> who </w:t>
      </w:r>
      <w:r w:rsidRPr="00A567C5">
        <w:rPr>
          <w:rStyle w:val="StyleUnderline"/>
          <w:highlight w:val="cyan"/>
        </w:rPr>
        <w:t>should</w:t>
      </w:r>
      <w:r w:rsidRPr="00767446">
        <w:rPr>
          <w:sz w:val="16"/>
        </w:rPr>
        <w:t xml:space="preserve"> "know" when they are defeated ridicule the assessment, </w:t>
      </w:r>
      <w:r w:rsidRPr="00A567C5">
        <w:rPr>
          <w:rStyle w:val="Emphasis"/>
          <w:highlight w:val="cyan"/>
        </w:rPr>
        <w:t>refuse to be defeated</w:t>
      </w:r>
      <w:r w:rsidRPr="00767446">
        <w:rPr>
          <w:sz w:val="16"/>
        </w:rPr>
        <w:t xml:space="preserve"> or dispirited, </w:t>
      </w:r>
      <w:r w:rsidRPr="00A567C5">
        <w:rPr>
          <w:rStyle w:val="Emphasis"/>
          <w:highlight w:val="cyan"/>
        </w:rPr>
        <w:t>and</w:t>
      </w:r>
      <w:r w:rsidRPr="00767446">
        <w:rPr>
          <w:rStyle w:val="Emphasis"/>
        </w:rPr>
        <w:t xml:space="preserve">, on the contrary, </w:t>
      </w:r>
      <w:r w:rsidRPr="00A567C5">
        <w:rPr>
          <w:rStyle w:val="Emphasis"/>
          <w:highlight w:val="cyan"/>
        </w:rPr>
        <w:t>intensify</w:t>
      </w:r>
      <w:r w:rsidRPr="00767446">
        <w:rPr>
          <w:rStyle w:val="Emphasis"/>
        </w:rPr>
        <w:t xml:space="preserve"> and diversify </w:t>
      </w:r>
      <w:r w:rsidRPr="00A567C5">
        <w:rPr>
          <w:rStyle w:val="Emphasis"/>
          <w:highlight w:val="cyan"/>
        </w:rPr>
        <w:t>their struggles</w:t>
      </w:r>
      <w:r w:rsidRPr="00767446">
        <w:rPr>
          <w:sz w:val="16"/>
        </w:rPr>
        <w:t xml:space="preserve"> (</w:t>
      </w:r>
      <w:proofErr w:type="spellStart"/>
      <w:r w:rsidRPr="00767446">
        <w:rPr>
          <w:sz w:val="16"/>
        </w:rPr>
        <w:t>Zepezauer</w:t>
      </w:r>
      <w:proofErr w:type="spellEnd"/>
      <w:r w:rsidRPr="00767446">
        <w:rPr>
          <w:sz w:val="16"/>
        </w:rPr>
        <w:t xml:space="preserve"> 2002).</w:t>
      </w:r>
    </w:p>
    <w:p w14:paraId="69B07623" w14:textId="77777777" w:rsidR="004F48BA" w:rsidRPr="00767446" w:rsidRDefault="004F48BA" w:rsidP="004F48BA">
      <w:pPr>
        <w:rPr>
          <w:sz w:val="16"/>
        </w:rPr>
      </w:pPr>
      <w:proofErr w:type="gramStart"/>
      <w:r w:rsidRPr="00767446">
        <w:rPr>
          <w:sz w:val="16"/>
        </w:rPr>
        <w:t>Certainly</w:t>
      </w:r>
      <w:proofErr w:type="gramEnd"/>
      <w:r w:rsidRPr="00767446">
        <w:rPr>
          <w:sz w:val="16"/>
        </w:rPr>
        <w:t xml:space="preserve"> the battlefields of </w:t>
      </w:r>
      <w:r w:rsidRPr="00A567C5">
        <w:rPr>
          <w:rStyle w:val="StyleUnderline"/>
          <w:highlight w:val="cyan"/>
        </w:rPr>
        <w:t>Palestine, Venezuela</w:t>
      </w:r>
      <w:r w:rsidRPr="00767446">
        <w:rPr>
          <w:sz w:val="16"/>
        </w:rPr>
        <w:t xml:space="preserve">, long suffering </w:t>
      </w:r>
      <w:r w:rsidRPr="00A567C5">
        <w:rPr>
          <w:rStyle w:val="StyleUnderline"/>
          <w:highlight w:val="cyan"/>
        </w:rPr>
        <w:t>Haiti, and</w:t>
      </w:r>
      <w:r w:rsidRPr="00767446">
        <w:rPr>
          <w:sz w:val="16"/>
        </w:rPr>
        <w:t xml:space="preserve"> Chiapas, </w:t>
      </w:r>
      <w:r w:rsidRPr="00A567C5">
        <w:rPr>
          <w:rStyle w:val="StyleUnderline"/>
          <w:highlight w:val="cyan"/>
        </w:rPr>
        <w:t>Mexico</w:t>
      </w:r>
      <w:r w:rsidRPr="00767446">
        <w:rPr>
          <w:sz w:val="16"/>
        </w:rPr>
        <w:t xml:space="preserve">, along with other </w:t>
      </w:r>
      <w:r w:rsidRPr="00A567C5">
        <w:rPr>
          <w:rStyle w:val="StyleUnderline"/>
          <w:highlight w:val="cyan"/>
        </w:rPr>
        <w:t xml:space="preserve">continuing </w:t>
      </w:r>
      <w:r w:rsidRPr="00A567C5">
        <w:rPr>
          <w:rStyle w:val="Emphasis"/>
          <w:highlight w:val="cyan"/>
        </w:rPr>
        <w:t>emancipatory struggles</w:t>
      </w:r>
      <w:r w:rsidRPr="00767446">
        <w:rPr>
          <w:rStyle w:val="StyleUnderline"/>
        </w:rPr>
        <w:t xml:space="preserve"> everywhere, </w:t>
      </w:r>
      <w:r w:rsidRPr="00A567C5">
        <w:rPr>
          <w:rStyle w:val="Emphasis"/>
          <w:highlight w:val="cyan"/>
        </w:rPr>
        <w:t>reaffirm the indomitable character of the human spirit</w:t>
      </w:r>
      <w:r w:rsidRPr="00A567C5">
        <w:rPr>
          <w:rStyle w:val="StyleUnderline"/>
          <w:highlight w:val="cyan"/>
        </w:rPr>
        <w:t xml:space="preserve"> and</w:t>
      </w:r>
      <w:r w:rsidRPr="00767446">
        <w:rPr>
          <w:rStyle w:val="StyleUnderline"/>
        </w:rPr>
        <w:t xml:space="preserve"> the </w:t>
      </w:r>
      <w:r w:rsidRPr="00A567C5">
        <w:rPr>
          <w:rStyle w:val="Emphasis"/>
          <w:highlight w:val="cyan"/>
        </w:rPr>
        <w:t>durability</w:t>
      </w:r>
      <w:r w:rsidRPr="00A567C5">
        <w:rPr>
          <w:rStyle w:val="StyleUnderline"/>
          <w:highlight w:val="cyan"/>
        </w:rPr>
        <w:t xml:space="preserve"> and </w:t>
      </w:r>
      <w:r w:rsidRPr="00A567C5">
        <w:rPr>
          <w:rStyle w:val="Emphasis"/>
          <w:highlight w:val="cyan"/>
        </w:rPr>
        <w:t>adaptive vitality</w:t>
      </w:r>
      <w:r w:rsidRPr="00A567C5">
        <w:rPr>
          <w:rStyle w:val="StyleUnderline"/>
          <w:highlight w:val="cyan"/>
        </w:rPr>
        <w:t xml:space="preserve"> of</w:t>
      </w:r>
      <w:r w:rsidRPr="00767446">
        <w:rPr>
          <w:rStyle w:val="StyleUnderline"/>
        </w:rPr>
        <w:t xml:space="preserve"> a </w:t>
      </w:r>
      <w:r w:rsidRPr="00A567C5">
        <w:rPr>
          <w:rStyle w:val="StyleUnderline"/>
          <w:highlight w:val="cyan"/>
        </w:rPr>
        <w:t xml:space="preserve">people </w:t>
      </w:r>
      <w:r w:rsidRPr="00A567C5">
        <w:rPr>
          <w:rStyle w:val="Emphasis"/>
          <w:highlight w:val="cyan"/>
        </w:rPr>
        <w:t>determined to be free</w:t>
      </w:r>
      <w:r w:rsidRPr="00A567C5">
        <w:rPr>
          <w:rStyle w:val="StyleUnderline"/>
          <w:highlight w:val="cyan"/>
        </w:rPr>
        <w:t xml:space="preserve">, </w:t>
      </w:r>
      <w:r w:rsidRPr="00A567C5">
        <w:rPr>
          <w:rStyle w:val="Emphasis"/>
          <w:highlight w:val="cyan"/>
        </w:rPr>
        <w:t>regardless of the odds</w:t>
      </w:r>
      <w:r w:rsidRPr="00767446">
        <w:rPr>
          <w:sz w:val="16"/>
        </w:rPr>
        <w:t xml:space="preserve"> and assessments </w:t>
      </w:r>
      <w:r w:rsidRPr="00767446">
        <w:rPr>
          <w:rStyle w:val="StyleUnderline"/>
        </w:rPr>
        <w:t>against them</w:t>
      </w:r>
      <w:r w:rsidRPr="00767446">
        <w:rPr>
          <w:sz w:val="16"/>
        </w:rPr>
        <w:t xml:space="preserve">. Indeed, they remind us that </w:t>
      </w:r>
      <w:r w:rsidRPr="00767446">
        <w:rPr>
          <w:rStyle w:val="StyleUnderline"/>
        </w:rPr>
        <w:t xml:space="preserve">the motive force of history is struggle, informed by the </w:t>
      </w:r>
      <w:r w:rsidRPr="00767446">
        <w:rPr>
          <w:rStyle w:val="Emphasis"/>
        </w:rPr>
        <w:t>ongoing quest for freedom, justice, power of the masses, and peace</w:t>
      </w:r>
      <w:r w:rsidRPr="00767446">
        <w:rPr>
          <w:rStyle w:val="StyleUnderline"/>
        </w:rPr>
        <w:t xml:space="preserve"> in the world</w:t>
      </w:r>
      <w:r w:rsidRPr="00767446">
        <w:rPr>
          <w:sz w:val="16"/>
        </w:rPr>
        <w:t xml:space="preserve">. Despite "end of history" claims and single-super- power resolve and resolutions, these struggles continue. For still </w:t>
      </w:r>
      <w:r w:rsidRPr="00767446">
        <w:rPr>
          <w:rStyle w:val="StyleUnderline"/>
        </w:rPr>
        <w:t>the oppressed want freedom</w:t>
      </w:r>
      <w:r w:rsidRPr="00767446">
        <w:rPr>
          <w:sz w:val="16"/>
        </w:rPr>
        <w:t>, the wronged and injured want justice, the people want power over their destiny and daily lives, and the world wants peace. And all over the world-</w:t>
      </w:r>
      <w:r w:rsidRPr="00767446">
        <w:rPr>
          <w:rStyle w:val="StyleUnderline"/>
        </w:rPr>
        <w:t>especially in this U.S</w:t>
      </w:r>
      <w:r w:rsidRPr="00767446">
        <w:rPr>
          <w:sz w:val="16"/>
        </w:rPr>
        <w:t xml:space="preserve">. citadel </w:t>
      </w:r>
      <w:r w:rsidRPr="00767446">
        <w:rPr>
          <w:rStyle w:val="StyleUnderline"/>
        </w:rPr>
        <w:t xml:space="preserve">of aging capitalism </w:t>
      </w:r>
      <w:r w:rsidRPr="00767446">
        <w:rPr>
          <w:sz w:val="16"/>
        </w:rPr>
        <w:t xml:space="preserve">with its archaic dreams of empire-clarity in the analysis of issues, and in the critical determination of tasks and prospects, </w:t>
      </w:r>
      <w:r w:rsidRPr="00767446">
        <w:rPr>
          <w:rStyle w:val="StyleUnderline"/>
        </w:rPr>
        <w:t>requires the deep and disciplined reflection characteristic of the personal and social practice</w:t>
      </w:r>
      <w:r w:rsidRPr="00767446">
        <w:rPr>
          <w:sz w:val="16"/>
        </w:rPr>
        <w:t xml:space="preserve"> we call philosophy.</w:t>
      </w:r>
    </w:p>
    <w:p w14:paraId="31B109F6" w14:textId="77777777" w:rsidR="004F48BA" w:rsidRPr="00767446" w:rsidRDefault="004F48BA" w:rsidP="004F48BA">
      <w:pPr>
        <w:rPr>
          <w:sz w:val="16"/>
        </w:rPr>
      </w:pPr>
      <w:r w:rsidRPr="00767446">
        <w:rPr>
          <w:sz w:val="16"/>
        </w:rPr>
        <w:t xml:space="preserve">But this sense of added </w:t>
      </w:r>
      <w:r w:rsidRPr="00A567C5">
        <w:rPr>
          <w:rStyle w:val="StyleUnderline"/>
          <w:highlight w:val="cyan"/>
        </w:rPr>
        <w:t>urgency</w:t>
      </w:r>
      <w:r w:rsidRPr="00767446">
        <w:rPr>
          <w:sz w:val="16"/>
        </w:rPr>
        <w:t xml:space="preserve"> for effective intervention </w:t>
      </w:r>
      <w:r w:rsidRPr="00A567C5">
        <w:rPr>
          <w:rStyle w:val="StyleUnderline"/>
          <w:highlight w:val="cyan"/>
        </w:rPr>
        <w:t>is prompted</w:t>
      </w:r>
      <w:r w:rsidRPr="00767446">
        <w:rPr>
          <w:rStyle w:val="StyleUnderline"/>
        </w:rPr>
        <w:t xml:space="preserve"> not only </w:t>
      </w:r>
      <w:r w:rsidRPr="00A567C5">
        <w:rPr>
          <w:rStyle w:val="StyleUnderline"/>
          <w:highlight w:val="cyan"/>
        </w:rPr>
        <w:t xml:space="preserve">by the </w:t>
      </w:r>
      <w:r w:rsidRPr="00A567C5">
        <w:rPr>
          <w:rStyle w:val="Emphasis"/>
          <w:highlight w:val="cyan"/>
        </w:rPr>
        <w:t>critical juncture</w:t>
      </w:r>
      <w:r w:rsidRPr="00767446">
        <w:rPr>
          <w:rStyle w:val="StyleUnderline"/>
        </w:rPr>
        <w:t xml:space="preserve"> at which we stand but also by an awareness of our long history of resistance as a people, </w:t>
      </w:r>
      <w:r w:rsidRPr="00A567C5">
        <w:rPr>
          <w:rStyle w:val="StyleUnderline"/>
          <w:highlight w:val="cyan"/>
        </w:rPr>
        <w:t xml:space="preserve">because in our </w:t>
      </w:r>
      <w:r w:rsidRPr="00A567C5">
        <w:rPr>
          <w:rStyle w:val="Emphasis"/>
          <w:highlight w:val="cyan"/>
        </w:rPr>
        <w:t>collective strivings and social struggles</w:t>
      </w:r>
      <w:r w:rsidRPr="00A567C5">
        <w:rPr>
          <w:rStyle w:val="StyleUnderline"/>
          <w:highlight w:val="cyan"/>
        </w:rPr>
        <w:t xml:space="preserve"> we </w:t>
      </w:r>
      <w:r w:rsidRPr="00A567C5">
        <w:rPr>
          <w:rStyle w:val="Emphasis"/>
          <w:highlight w:val="cyan"/>
        </w:rPr>
        <w:t>seek a new future</w:t>
      </w:r>
      <w:r w:rsidRPr="00767446">
        <w:rPr>
          <w:sz w:val="16"/>
        </w:rPr>
        <w:t xml:space="preserve"> for our people, our descendants, and the world. Joined also to these conditions and considerations is the compelling character of our self-understanding as a people, as a moral vanguard in this country and the world. For </w:t>
      </w:r>
      <w:r w:rsidRPr="00767446">
        <w:rPr>
          <w:rStyle w:val="StyleUnderline"/>
        </w:rPr>
        <w:t xml:space="preserve">we have launched, fought, and won with our allies </w:t>
      </w:r>
      <w:r w:rsidRPr="00A567C5">
        <w:rPr>
          <w:rStyle w:val="StyleUnderline"/>
          <w:highlight w:val="cyan"/>
        </w:rPr>
        <w:t>struggles</w:t>
      </w:r>
      <w:r w:rsidRPr="00767446">
        <w:rPr>
          <w:rStyle w:val="StyleUnderline"/>
        </w:rPr>
        <w:t xml:space="preserve"> that not only </w:t>
      </w:r>
      <w:r w:rsidRPr="00A567C5">
        <w:rPr>
          <w:rStyle w:val="StyleUnderline"/>
          <w:highlight w:val="cyan"/>
        </w:rPr>
        <w:t xml:space="preserve">have </w:t>
      </w:r>
      <w:r w:rsidRPr="00A567C5">
        <w:rPr>
          <w:rStyle w:val="Emphasis"/>
          <w:highlight w:val="cyan"/>
        </w:rPr>
        <w:t>expanded</w:t>
      </w:r>
      <w:r w:rsidRPr="00A567C5">
        <w:rPr>
          <w:rStyle w:val="StyleUnderline"/>
          <w:highlight w:val="cyan"/>
        </w:rPr>
        <w:t xml:space="preserve"> the </w:t>
      </w:r>
      <w:r w:rsidRPr="00A567C5">
        <w:rPr>
          <w:rStyle w:val="Emphasis"/>
          <w:highlight w:val="cyan"/>
        </w:rPr>
        <w:t>realm of freedom</w:t>
      </w:r>
      <w:r w:rsidRPr="00767446">
        <w:rPr>
          <w:sz w:val="16"/>
        </w:rPr>
        <w:t xml:space="preserve"> in this country and the world but also have </w:t>
      </w:r>
      <w:r w:rsidRPr="00767446">
        <w:rPr>
          <w:rStyle w:val="StyleUnderline"/>
        </w:rPr>
        <w:t xml:space="preserve">served as </w:t>
      </w:r>
      <w:r w:rsidRPr="00A567C5">
        <w:rPr>
          <w:rStyle w:val="StyleUnderline"/>
          <w:highlight w:val="cyan"/>
        </w:rPr>
        <w:t>an</w:t>
      </w:r>
      <w:r w:rsidRPr="00767446">
        <w:rPr>
          <w:rStyle w:val="StyleUnderline"/>
        </w:rPr>
        <w:t xml:space="preserve"> ongoing </w:t>
      </w:r>
      <w:r w:rsidRPr="00A567C5">
        <w:rPr>
          <w:rStyle w:val="StyleUnderline"/>
          <w:highlight w:val="cyan"/>
        </w:rPr>
        <w:t>inspiration and</w:t>
      </w:r>
      <w:r w:rsidRPr="00767446">
        <w:rPr>
          <w:rStyle w:val="StyleUnderline"/>
        </w:rPr>
        <w:t xml:space="preserve"> a </w:t>
      </w:r>
      <w:r w:rsidRPr="00A567C5">
        <w:rPr>
          <w:rStyle w:val="Emphasis"/>
          <w:highlight w:val="cyan"/>
        </w:rPr>
        <w:t>model of liberation</w:t>
      </w:r>
      <w:r w:rsidRPr="00767446">
        <w:rPr>
          <w:rStyle w:val="StyleUnderline"/>
        </w:rPr>
        <w:t xml:space="preserve"> struggles </w:t>
      </w:r>
      <w:r w:rsidRPr="00A567C5">
        <w:rPr>
          <w:rStyle w:val="StyleUnderline"/>
          <w:highlight w:val="cyan"/>
        </w:rPr>
        <w:t>for other</w:t>
      </w:r>
      <w:r w:rsidRPr="00767446">
        <w:rPr>
          <w:rStyle w:val="StyleUnderline"/>
        </w:rPr>
        <w:t xml:space="preserve"> marginalized and </w:t>
      </w:r>
      <w:r w:rsidRPr="00A567C5">
        <w:rPr>
          <w:rStyle w:val="StyleUnderline"/>
          <w:highlight w:val="cyan"/>
        </w:rPr>
        <w:t>oppressed peoples</w:t>
      </w:r>
      <w:r w:rsidRPr="00767446">
        <w:rPr>
          <w:rStyle w:val="StyleUnderline"/>
        </w:rPr>
        <w:t xml:space="preserve"> and groups</w:t>
      </w:r>
      <w:r w:rsidRPr="00767446">
        <w:rPr>
          <w:sz w:val="16"/>
        </w:rPr>
        <w:t xml:space="preserve"> throughout the world. Indeed, they have borrowed from and built on our moral vocabulary and moral vision, sung our songs of freedom, and held up our struggle for liberation as a model to emulate. Now, </w:t>
      </w:r>
      <w:r w:rsidRPr="00767446">
        <w:rPr>
          <w:rStyle w:val="StyleUnderline"/>
        </w:rPr>
        <w:t>self-understanding and self-assertion are dialectically linked</w:t>
      </w:r>
      <w:r w:rsidRPr="00767446">
        <w:rPr>
          <w:sz w:val="16"/>
        </w:rPr>
        <w:t xml:space="preserve">. In other words, </w:t>
      </w:r>
      <w:r w:rsidRPr="00767446">
        <w:rPr>
          <w:rStyle w:val="StyleUnderline"/>
        </w:rPr>
        <w:t>how we understand ourselves in the world determines how we assert ourselves in the world</w:t>
      </w:r>
      <w:r w:rsidRPr="00767446">
        <w:rPr>
          <w:sz w:val="16"/>
        </w:rPr>
        <w:t xml:space="preserve">. Thus, </w:t>
      </w:r>
      <w:r w:rsidRPr="00767446">
        <w:rPr>
          <w:rStyle w:val="StyleUnderline"/>
        </w:rPr>
        <w:t xml:space="preserve">an expansive concept of ourselves as Africans-continental and </w:t>
      </w:r>
      <w:proofErr w:type="spellStart"/>
      <w:r w:rsidRPr="00767446">
        <w:rPr>
          <w:rStyle w:val="StyleUnderline"/>
        </w:rPr>
        <w:t>diasporan</w:t>
      </w:r>
      <w:proofErr w:type="spellEnd"/>
      <w:r w:rsidRPr="00767446">
        <w:rPr>
          <w:rStyle w:val="StyleUnderline"/>
        </w:rPr>
        <w:t>-and as Africana philosophers forms an essential component of our sense of mission and the urgency</w:t>
      </w:r>
      <w:r w:rsidRPr="00767446">
        <w:rPr>
          <w:sz w:val="16"/>
        </w:rPr>
        <w:t xml:space="preserve"> with which we approach it.</w:t>
      </w:r>
    </w:p>
    <w:p w14:paraId="6FD7F5C3" w14:textId="77777777" w:rsidR="004F48BA" w:rsidRPr="00767446" w:rsidRDefault="004F48BA" w:rsidP="004F48BA">
      <w:pPr>
        <w:rPr>
          <w:sz w:val="16"/>
        </w:rPr>
      </w:pPr>
      <w:r w:rsidRPr="00767446">
        <w:rPr>
          <w:sz w:val="16"/>
        </w:rPr>
        <w:t xml:space="preserve">It is important to note that I have conceived and written this chapter within the framework of </w:t>
      </w:r>
      <w:proofErr w:type="spellStart"/>
      <w:r w:rsidRPr="00767446">
        <w:rPr>
          <w:sz w:val="16"/>
        </w:rPr>
        <w:t>Kausaida</w:t>
      </w:r>
      <w:proofErr w:type="spellEnd"/>
      <w:r w:rsidRPr="00767446">
        <w:rPr>
          <w:sz w:val="16"/>
        </w:rPr>
        <w:t xml:space="preserve"> philosophy (Karenga 1978, 1980, 1997) </w:t>
      </w:r>
      <w:proofErr w:type="spellStart"/>
      <w:r w:rsidRPr="00767446">
        <w:rPr>
          <w:rStyle w:val="StyleUnderline"/>
        </w:rPr>
        <w:t>Kawaida</w:t>
      </w:r>
      <w:proofErr w:type="spellEnd"/>
      <w:r w:rsidRPr="00767446">
        <w:rPr>
          <w:sz w:val="16"/>
        </w:rPr>
        <w:t xml:space="preserve"> is a philosophic initiative that </w:t>
      </w:r>
      <w:r w:rsidRPr="00767446">
        <w:rPr>
          <w:rStyle w:val="StyleUnderline"/>
        </w:rPr>
        <w:t xml:space="preserve">was forged in the crucible of ideological and practical struggles around issues of freedom, justice, </w:t>
      </w:r>
      <w:proofErr w:type="spellStart"/>
      <w:r w:rsidRPr="00767446">
        <w:rPr>
          <w:rStyle w:val="StyleUnderline"/>
        </w:rPr>
        <w:t>equalitys</w:t>
      </w:r>
      <w:proofErr w:type="spellEnd"/>
      <w:r w:rsidRPr="00767446">
        <w:rPr>
          <w:rStyle w:val="StyleUnderline"/>
        </w:rPr>
        <w:t xml:space="preserve">, self-determination, </w:t>
      </w:r>
      <w:proofErr w:type="spellStart"/>
      <w:r w:rsidRPr="00767446">
        <w:rPr>
          <w:rStyle w:val="StyleUnderline"/>
        </w:rPr>
        <w:t>conullunal</w:t>
      </w:r>
      <w:proofErr w:type="spellEnd"/>
      <w:r w:rsidRPr="00767446">
        <w:rPr>
          <w:rStyle w:val="StyleUnderline"/>
        </w:rPr>
        <w:t xml:space="preserve"> power, self-defense, </w:t>
      </w:r>
      <w:proofErr w:type="spellStart"/>
      <w:r w:rsidRPr="00767446">
        <w:rPr>
          <w:rStyle w:val="StyleUnderline"/>
        </w:rPr>
        <w:t>pan~African</w:t>
      </w:r>
      <w:proofErr w:type="spellEnd"/>
      <w:r w:rsidRPr="00767446">
        <w:rPr>
          <w:rStyle w:val="StyleUnderline"/>
        </w:rPr>
        <w:t xml:space="preserve">- ism, coalition and alliance, Black Studies, intellectual emancipation, and cultural recovery and </w:t>
      </w:r>
      <w:proofErr w:type="spellStart"/>
      <w:r w:rsidRPr="00767446">
        <w:rPr>
          <w:rStyle w:val="StyleUnderline"/>
        </w:rPr>
        <w:t>reconstlouction</w:t>
      </w:r>
      <w:proofErr w:type="spellEnd"/>
      <w:r w:rsidRPr="00767446">
        <w:rPr>
          <w:sz w:val="16"/>
        </w:rPr>
        <w:t xml:space="preserve">. It continued to develop </w:t>
      </w:r>
      <w:proofErr w:type="gramStart"/>
      <w:r w:rsidRPr="00767446">
        <w:rPr>
          <w:sz w:val="16"/>
        </w:rPr>
        <w:t>in the midst of</w:t>
      </w:r>
      <w:proofErr w:type="gramEnd"/>
      <w:r w:rsidRPr="00767446">
        <w:rPr>
          <w:sz w:val="16"/>
        </w:rPr>
        <w:t xml:space="preserve"> these ongoing </w:t>
      </w:r>
      <w:proofErr w:type="spellStart"/>
      <w:r w:rsidRPr="00767446">
        <w:rPr>
          <w:sz w:val="16"/>
        </w:rPr>
        <w:t>struggies</w:t>
      </w:r>
      <w:proofErr w:type="spellEnd"/>
      <w:r w:rsidRPr="00767446">
        <w:rPr>
          <w:sz w:val="16"/>
        </w:rPr>
        <w:t xml:space="preserve"> within the life of the mind and </w:t>
      </w:r>
      <w:proofErr w:type="spellStart"/>
      <w:r w:rsidRPr="00767446">
        <w:rPr>
          <w:sz w:val="16"/>
        </w:rPr>
        <w:t>stmggles</w:t>
      </w:r>
      <w:proofErr w:type="spellEnd"/>
      <w:r w:rsidRPr="00767446">
        <w:rPr>
          <w:sz w:val="16"/>
        </w:rPr>
        <w:t xml:space="preserve"> </w:t>
      </w:r>
      <w:proofErr w:type="spellStart"/>
      <w:r w:rsidRPr="00767446">
        <w:rPr>
          <w:sz w:val="16"/>
        </w:rPr>
        <w:t>iottbtn</w:t>
      </w:r>
      <w:proofErr w:type="spellEnd"/>
      <w:r w:rsidRPr="00767446">
        <w:rPr>
          <w:sz w:val="16"/>
        </w:rPr>
        <w:t xml:space="preserve"> the life of the people, as well as within the context of the conditions of the world. </w:t>
      </w:r>
      <w:proofErr w:type="spellStart"/>
      <w:r w:rsidRPr="00767446">
        <w:rPr>
          <w:sz w:val="16"/>
        </w:rPr>
        <w:t>Kawaida</w:t>
      </w:r>
      <w:proofErr w:type="spellEnd"/>
      <w:r w:rsidRPr="00767446">
        <w:rPr>
          <w:sz w:val="16"/>
        </w:rPr>
        <w:t xml:space="preserve"> is defined as an ongoing synthesis of the best of </w:t>
      </w:r>
      <w:proofErr w:type="spellStart"/>
      <w:r w:rsidRPr="00767446">
        <w:rPr>
          <w:sz w:val="16"/>
        </w:rPr>
        <w:t>xAfrican</w:t>
      </w:r>
      <w:proofErr w:type="spellEnd"/>
      <w:r w:rsidRPr="00767446">
        <w:rPr>
          <w:sz w:val="16"/>
        </w:rPr>
        <w:t xml:space="preserve"> thought and practice in constant exchange </w:t>
      </w:r>
      <w:proofErr w:type="spellStart"/>
      <w:r w:rsidRPr="00767446">
        <w:rPr>
          <w:sz w:val="16"/>
        </w:rPr>
        <w:t>tuttb</w:t>
      </w:r>
      <w:proofErr w:type="spellEnd"/>
      <w:r w:rsidRPr="00767446">
        <w:rPr>
          <w:sz w:val="16"/>
        </w:rPr>
        <w:t xml:space="preserve"> tl3e '</w:t>
      </w:r>
      <w:proofErr w:type="gramStart"/>
      <w:r w:rsidRPr="00767446">
        <w:rPr>
          <w:sz w:val="16"/>
        </w:rPr>
        <w:t>U)(</w:t>
      </w:r>
      <w:proofErr w:type="gramEnd"/>
      <w:r w:rsidRPr="00767446">
        <w:rPr>
          <w:sz w:val="16"/>
        </w:rPr>
        <w:t xml:space="preserve">)ltd. </w:t>
      </w:r>
      <w:r w:rsidRPr="00767446">
        <w:rPr>
          <w:rStyle w:val="StyleUnderline"/>
        </w:rPr>
        <w:t xml:space="preserve">It characterizes culture as a unique, </w:t>
      </w:r>
      <w:proofErr w:type="gramStart"/>
      <w:r w:rsidRPr="00767446">
        <w:rPr>
          <w:rStyle w:val="StyleUnderline"/>
        </w:rPr>
        <w:t>instructive</w:t>
      </w:r>
      <w:proofErr w:type="gramEnd"/>
      <w:r w:rsidRPr="00767446">
        <w:rPr>
          <w:rStyle w:val="StyleUnderline"/>
        </w:rPr>
        <w:t xml:space="preserve"> and valuable way of being human in the world-as a foundation and framework for self-understanding and self-assertion</w:t>
      </w:r>
      <w:r w:rsidRPr="00767446">
        <w:rPr>
          <w:sz w:val="16"/>
        </w:rPr>
        <w:t xml:space="preserve">. </w:t>
      </w:r>
    </w:p>
    <w:p w14:paraId="4AFC1A0C" w14:textId="77777777" w:rsidR="004F48BA" w:rsidRDefault="004F48BA" w:rsidP="004F48BA">
      <w:pPr>
        <w:rPr>
          <w:sz w:val="16"/>
        </w:rPr>
      </w:pPr>
      <w:r w:rsidRPr="00767446">
        <w:rPr>
          <w:sz w:val="16"/>
        </w:rPr>
        <w:t xml:space="preserve">As a philosophy of culture and struggle, </w:t>
      </w:r>
      <w:proofErr w:type="spellStart"/>
      <w:r w:rsidRPr="00767446">
        <w:rPr>
          <w:sz w:val="16"/>
        </w:rPr>
        <w:t>Kawaida</w:t>
      </w:r>
      <w:proofErr w:type="spellEnd"/>
      <w:r w:rsidRPr="00767446">
        <w:rPr>
          <w:sz w:val="16"/>
        </w:rPr>
        <w:t xml:space="preserve"> maintains that </w:t>
      </w:r>
      <w:r w:rsidRPr="00A567C5">
        <w:rPr>
          <w:rStyle w:val="StyleUnderline"/>
          <w:highlight w:val="cyan"/>
        </w:rPr>
        <w:t>our intellectual and social practice</w:t>
      </w:r>
      <w:r w:rsidRPr="00767446">
        <w:rPr>
          <w:sz w:val="16"/>
        </w:rPr>
        <w:t xml:space="preserve"> as </w:t>
      </w:r>
      <w:proofErr w:type="spellStart"/>
      <w:r w:rsidRPr="00767446">
        <w:rPr>
          <w:sz w:val="16"/>
        </w:rPr>
        <w:t>Nricana</w:t>
      </w:r>
      <w:proofErr w:type="spellEnd"/>
      <w:r w:rsidRPr="00767446">
        <w:rPr>
          <w:sz w:val="16"/>
        </w:rPr>
        <w:t xml:space="preserve"> activist scholars </w:t>
      </w:r>
      <w:r w:rsidRPr="00A567C5">
        <w:rPr>
          <w:rStyle w:val="StyleUnderline"/>
          <w:highlight w:val="cyan"/>
        </w:rPr>
        <w:t>must</w:t>
      </w:r>
      <w:r w:rsidRPr="00767446">
        <w:rPr>
          <w:sz w:val="16"/>
        </w:rPr>
        <w:t xml:space="preserve"> be undergirded and informed by ongoing efforts to (1) ground our- selves in our own culture; (2) </w:t>
      </w:r>
      <w:r w:rsidRPr="00A567C5">
        <w:rPr>
          <w:rStyle w:val="StyleUnderline"/>
          <w:highlight w:val="cyan"/>
        </w:rPr>
        <w:t>constantly recover, reconstruct, .and bring forth</w:t>
      </w:r>
      <w:r w:rsidRPr="00767446">
        <w:rPr>
          <w:rStyle w:val="StyleUnderline"/>
        </w:rPr>
        <w:t xml:space="preserve"> from our culture the best of </w:t>
      </w:r>
      <w:r w:rsidRPr="00A567C5">
        <w:rPr>
          <w:rStyle w:val="StyleUnderline"/>
          <w:highlight w:val="cyan"/>
        </w:rPr>
        <w:t xml:space="preserve">what it means to be </w:t>
      </w:r>
      <w:r w:rsidRPr="00A567C5">
        <w:rPr>
          <w:rStyle w:val="Emphasis"/>
          <w:highlight w:val="cyan"/>
        </w:rPr>
        <w:t>African and human</w:t>
      </w:r>
      <w:r w:rsidRPr="00A567C5">
        <w:rPr>
          <w:rStyle w:val="StyleUnderline"/>
          <w:highlight w:val="cyan"/>
        </w:rPr>
        <w:t xml:space="preserve"> in the </w:t>
      </w:r>
      <w:r w:rsidRPr="00A567C5">
        <w:rPr>
          <w:rStyle w:val="Emphasis"/>
          <w:highlight w:val="cyan"/>
        </w:rPr>
        <w:t>fullest sense</w:t>
      </w:r>
      <w:r w:rsidRPr="00767446">
        <w:rPr>
          <w:sz w:val="16"/>
        </w:rPr>
        <w:t xml:space="preserve">; (3) speak this special cultural truth to the world and (4) use our culture to constantly make our own unique contribution to the </w:t>
      </w:r>
      <w:proofErr w:type="spellStart"/>
      <w:r w:rsidRPr="00767446">
        <w:rPr>
          <w:sz w:val="16"/>
        </w:rPr>
        <w:t>reconception</w:t>
      </w:r>
      <w:proofErr w:type="spellEnd"/>
      <w:r w:rsidRPr="00767446">
        <w:rPr>
          <w:sz w:val="16"/>
        </w:rPr>
        <w:t xml:space="preserve"> and reconstruction of this country, </w:t>
      </w:r>
      <w:r w:rsidRPr="00767446">
        <w:rPr>
          <w:rStyle w:val="StyleUnderline"/>
        </w:rPr>
        <w:t>and to the forward flow of human history</w:t>
      </w:r>
      <w:r w:rsidRPr="00767446">
        <w:rPr>
          <w:sz w:val="16"/>
        </w:rPr>
        <w:t>.</w:t>
      </w:r>
    </w:p>
    <w:p w14:paraId="448020E4" w14:textId="77777777" w:rsidR="004F48BA" w:rsidRPr="005E401D" w:rsidRDefault="004F48BA" w:rsidP="004F48BA"/>
    <w:p w14:paraId="027A9F34" w14:textId="512A8199" w:rsidR="004F48BA" w:rsidRDefault="004F48BA" w:rsidP="004F48BA">
      <w:pPr>
        <w:pStyle w:val="Heading3"/>
      </w:pPr>
      <w:r>
        <w:t xml:space="preserve">2NC – XT – Extinction DA </w:t>
      </w:r>
    </w:p>
    <w:p w14:paraId="353A2F3C" w14:textId="77777777" w:rsidR="004F48BA" w:rsidRDefault="004F48BA" w:rsidP="004F48BA"/>
    <w:p w14:paraId="1432E41F" w14:textId="77777777" w:rsidR="004F48BA" w:rsidRPr="00642E79" w:rsidRDefault="004F48BA" w:rsidP="004F48BA">
      <w:pPr>
        <w:pStyle w:val="Heading4"/>
      </w:pPr>
      <w:r w:rsidRPr="00642E79">
        <w:t>Anti-humanism is worse than humanism and humanism isn’t always bad --- context is always key and narratives of humanity are contingent</w:t>
      </w:r>
    </w:p>
    <w:p w14:paraId="7F664323" w14:textId="77777777" w:rsidR="004F48BA" w:rsidRPr="00642E79" w:rsidRDefault="004F48BA" w:rsidP="004F48BA">
      <w:r w:rsidRPr="00642E79">
        <w:rPr>
          <w:rStyle w:val="Style13ptBold"/>
        </w:rPr>
        <w:t>Lester 12</w:t>
      </w:r>
      <w:r w:rsidRPr="00642E79">
        <w:t xml:space="preserve"> – (January 2012, Alan, Director of Interdisciplinary Research, Professor of Historical Geography, and Co-Director of the Colonial and Postcolonial Studies Network, University of Sussex, “Humanism, race and the colonial frontier,” Transactions of the Institute of British Geographers, Volume 37, Issue 1, pages 132–148)</w:t>
      </w:r>
    </w:p>
    <w:p w14:paraId="112A99AB" w14:textId="77777777" w:rsidR="004F48BA" w:rsidRDefault="004F48BA" w:rsidP="004F48BA">
      <w:pPr>
        <w:rPr>
          <w:sz w:val="10"/>
        </w:rPr>
      </w:pPr>
      <w:r w:rsidRPr="00642E79">
        <w:rPr>
          <w:rStyle w:val="StyleUnderline"/>
        </w:rPr>
        <w:t>Anderson argues that it is not an issue of extending humanity to</w:t>
      </w:r>
      <w:r w:rsidRPr="00642E79">
        <w:rPr>
          <w:sz w:val="10"/>
        </w:rPr>
        <w:t xml:space="preserve"> … negatively </w:t>
      </w:r>
      <w:proofErr w:type="spellStart"/>
      <w:r w:rsidRPr="00642E79">
        <w:rPr>
          <w:rStyle w:val="StyleUnderline"/>
        </w:rPr>
        <w:t>racialised</w:t>
      </w:r>
      <w:proofErr w:type="spellEnd"/>
      <w:r w:rsidRPr="00642E79">
        <w:rPr>
          <w:rStyle w:val="StyleUnderline"/>
        </w:rPr>
        <w:t xml:space="preserve"> people, but</w:t>
      </w:r>
      <w:r w:rsidRPr="00642E79">
        <w:rPr>
          <w:sz w:val="10"/>
        </w:rPr>
        <w:t xml:space="preserve"> of </w:t>
      </w:r>
      <w:r w:rsidRPr="00642E79">
        <w:rPr>
          <w:rStyle w:val="StyleUnderline"/>
        </w:rPr>
        <w:t>putting into question</w:t>
      </w:r>
      <w:r w:rsidRPr="00642E79">
        <w:rPr>
          <w:sz w:val="10"/>
        </w:rPr>
        <w:t xml:space="preserve"> that from which such people have been excluded – that which, for </w:t>
      </w:r>
      <w:r w:rsidRPr="00642E79">
        <w:rPr>
          <w:rStyle w:val="StyleUnderline"/>
        </w:rPr>
        <w:t>liberal discourse</w:t>
      </w:r>
      <w:r w:rsidRPr="00642E79">
        <w:rPr>
          <w:sz w:val="10"/>
        </w:rPr>
        <w:t xml:space="preserve">, remains </w:t>
      </w:r>
      <w:proofErr w:type="spellStart"/>
      <w:r w:rsidRPr="00642E79">
        <w:rPr>
          <w:sz w:val="10"/>
        </w:rPr>
        <w:t>unproblematised</w:t>
      </w:r>
      <w:proofErr w:type="spellEnd"/>
      <w:r w:rsidRPr="00642E79">
        <w:rPr>
          <w:sz w:val="10"/>
        </w:rPr>
        <w:t xml:space="preserve">. (2007, 199) </w:t>
      </w:r>
      <w:r w:rsidRPr="00642E79">
        <w:rPr>
          <w:rStyle w:val="StyleUnderline"/>
        </w:rPr>
        <w:t>I fear</w:t>
      </w:r>
      <w:r w:rsidRPr="00642E79">
        <w:rPr>
          <w:sz w:val="10"/>
        </w:rPr>
        <w:t xml:space="preserve">, however, </w:t>
      </w:r>
      <w:r w:rsidRPr="00642E79">
        <w:rPr>
          <w:rStyle w:val="StyleUnderline"/>
        </w:rPr>
        <w:t>that if we direct attention away from histories of humanism’s failure to deal with difference</w:t>
      </w:r>
      <w:r w:rsidRPr="00642E79">
        <w:rPr>
          <w:sz w:val="10"/>
        </w:rPr>
        <w:t xml:space="preserve"> and to render that difference compatible with its fundamental universalism, </w:t>
      </w:r>
      <w:r w:rsidRPr="00642E79">
        <w:rPr>
          <w:rStyle w:val="StyleUnderline"/>
        </w:rPr>
        <w:t>and</w:t>
      </w:r>
      <w:r w:rsidRPr="00642E79">
        <w:rPr>
          <w:sz w:val="10"/>
        </w:rPr>
        <w:t xml:space="preserve"> if we </w:t>
      </w:r>
      <w:r w:rsidRPr="00642E79">
        <w:rPr>
          <w:rStyle w:val="StyleUnderline"/>
        </w:rPr>
        <w:t>overlook</w:t>
      </w:r>
      <w:r w:rsidRPr="00642E79">
        <w:rPr>
          <w:sz w:val="10"/>
        </w:rPr>
        <w:t xml:space="preserve"> its proponents’ </w:t>
      </w:r>
      <w:r w:rsidRPr="00642E79">
        <w:rPr>
          <w:rStyle w:val="StyleUnderline"/>
        </w:rPr>
        <w:t xml:space="preserve">failed attempts to combat dispossession, </w:t>
      </w:r>
      <w:proofErr w:type="gramStart"/>
      <w:r w:rsidRPr="00642E79">
        <w:rPr>
          <w:rStyle w:val="StyleUnderline"/>
        </w:rPr>
        <w:t>murder</w:t>
      </w:r>
      <w:proofErr w:type="gramEnd"/>
      <w:r w:rsidRPr="00642E79">
        <w:rPr>
          <w:rStyle w:val="StyleUnderline"/>
        </w:rPr>
        <w:t xml:space="preserve"> and oppression</w:t>
      </w:r>
      <w:r w:rsidRPr="00642E79">
        <w:rPr>
          <w:sz w:val="10"/>
        </w:rPr>
        <w:t>;</w:t>
      </w:r>
      <w:r w:rsidRPr="00642E79">
        <w:rPr>
          <w:rStyle w:val="StyleUnderline"/>
        </w:rPr>
        <w:t xml:space="preserve"> if</w:t>
      </w:r>
      <w:r w:rsidRPr="00642E79">
        <w:rPr>
          <w:sz w:val="10"/>
        </w:rPr>
        <w:t xml:space="preserve"> our history of </w:t>
      </w:r>
      <w:r w:rsidRPr="00642E79">
        <w:rPr>
          <w:rStyle w:val="StyleUnderline"/>
        </w:rPr>
        <w:t>race is</w:t>
      </w:r>
      <w:r w:rsidRPr="00642E79">
        <w:rPr>
          <w:sz w:val="10"/>
        </w:rPr>
        <w:t xml:space="preserve"> instead </w:t>
      </w:r>
      <w:r w:rsidRPr="00642E79">
        <w:rPr>
          <w:rStyle w:val="StyleUnderline"/>
        </w:rPr>
        <w:t>understood through a critique of humanity</w:t>
      </w:r>
      <w:r w:rsidRPr="00642E79">
        <w:rPr>
          <w:sz w:val="10"/>
        </w:rPr>
        <w:t xml:space="preserve">’s conceptual separation from nature, </w:t>
      </w:r>
      <w:r w:rsidRPr="00A567C5">
        <w:rPr>
          <w:rStyle w:val="Emphasis"/>
          <w:highlight w:val="cyan"/>
        </w:rPr>
        <w:t>we dilute the political potency of universalism</w:t>
      </w:r>
      <w:r w:rsidRPr="00A567C5">
        <w:rPr>
          <w:sz w:val="10"/>
          <w:highlight w:val="cyan"/>
        </w:rPr>
        <w:t xml:space="preserve">. </w:t>
      </w:r>
      <w:r w:rsidRPr="00A567C5">
        <w:rPr>
          <w:rStyle w:val="Emphasis"/>
          <w:highlight w:val="cyan"/>
        </w:rPr>
        <w:t>Historically, it was not humanism</w:t>
      </w:r>
      <w:r w:rsidRPr="00642E79">
        <w:rPr>
          <w:sz w:val="10"/>
        </w:rPr>
        <w:t xml:space="preserve"> that gave rise to racial innatism, </w:t>
      </w:r>
      <w:r w:rsidRPr="00642E79">
        <w:rPr>
          <w:rStyle w:val="StyleUnderline"/>
        </w:rPr>
        <w:t>it was</w:t>
      </w:r>
      <w:r w:rsidRPr="00642E79">
        <w:rPr>
          <w:sz w:val="10"/>
        </w:rPr>
        <w:t xml:space="preserve"> the </w:t>
      </w:r>
      <w:r w:rsidRPr="00642E79">
        <w:rPr>
          <w:rStyle w:val="Emphasis"/>
        </w:rPr>
        <w:t>specifically anti-humanist politics</w:t>
      </w:r>
      <w:r w:rsidRPr="00642E79">
        <w:rPr>
          <w:sz w:val="10"/>
        </w:rPr>
        <w:t xml:space="preserve"> of settlers </w:t>
      </w:r>
      <w:r w:rsidRPr="00642E79">
        <w:rPr>
          <w:rStyle w:val="StyleUnderline"/>
        </w:rPr>
        <w:t>forging new social assemblages through relations of violence on colonial frontiers</w:t>
      </w:r>
      <w:r w:rsidRPr="00642E79">
        <w:rPr>
          <w:sz w:val="10"/>
        </w:rPr>
        <w:t xml:space="preserve">. </w:t>
      </w:r>
      <w:r w:rsidRPr="00642E79">
        <w:rPr>
          <w:rStyle w:val="StyleUnderline"/>
        </w:rPr>
        <w:t>Settler communities became established social assemblages</w:t>
      </w:r>
      <w:r w:rsidRPr="00642E79">
        <w:rPr>
          <w:sz w:val="10"/>
        </w:rPr>
        <w:t xml:space="preserve"> </w:t>
      </w:r>
      <w:proofErr w:type="gramStart"/>
      <w:r w:rsidRPr="00642E79">
        <w:rPr>
          <w:sz w:val="10"/>
        </w:rPr>
        <w:t xml:space="preserve">in their own right </w:t>
      </w:r>
      <w:r w:rsidRPr="00642E79">
        <w:rPr>
          <w:rStyle w:val="Emphasis"/>
        </w:rPr>
        <w:t>specifically</w:t>
      </w:r>
      <w:proofErr w:type="gramEnd"/>
      <w:r w:rsidRPr="00642E79">
        <w:rPr>
          <w:rStyle w:val="Emphasis"/>
        </w:rPr>
        <w:t xml:space="preserve"> </w:t>
      </w:r>
      <w:r w:rsidRPr="00A567C5">
        <w:rPr>
          <w:rStyle w:val="Emphasis"/>
          <w:highlight w:val="cyan"/>
        </w:rPr>
        <w:t>through the rejection of humanist interventions</w:t>
      </w:r>
      <w:r w:rsidRPr="00642E79">
        <w:rPr>
          <w:sz w:val="10"/>
        </w:rPr>
        <w:t xml:space="preserve">. </w:t>
      </w:r>
      <w:r w:rsidRPr="00642E79">
        <w:rPr>
          <w:rStyle w:val="StyleUnderline"/>
        </w:rPr>
        <w:t>Perhaps</w:t>
      </w:r>
      <w:r w:rsidRPr="00642E79">
        <w:rPr>
          <w:sz w:val="10"/>
        </w:rPr>
        <w:t xml:space="preserve">, </w:t>
      </w:r>
      <w:r w:rsidRPr="00642E79">
        <w:rPr>
          <w:rStyle w:val="StyleUnderline"/>
        </w:rPr>
        <w:t>as</w:t>
      </w:r>
      <w:r w:rsidRPr="00642E79">
        <w:rPr>
          <w:sz w:val="10"/>
        </w:rPr>
        <w:t xml:space="preserve"> Edward </w:t>
      </w:r>
      <w:r w:rsidRPr="00642E79">
        <w:rPr>
          <w:rStyle w:val="StyleUnderline"/>
        </w:rPr>
        <w:t>Said suggested</w:t>
      </w:r>
      <w:r w:rsidRPr="00642E79">
        <w:rPr>
          <w:sz w:val="10"/>
        </w:rPr>
        <w:t xml:space="preserve">, </w:t>
      </w:r>
      <w:r w:rsidRPr="00A567C5">
        <w:rPr>
          <w:rStyle w:val="Emphasis"/>
          <w:highlight w:val="cyan"/>
        </w:rPr>
        <w:t>we can learn from the implementation of humanist universalism in practice</w:t>
      </w:r>
      <w:r w:rsidRPr="00A567C5">
        <w:rPr>
          <w:sz w:val="10"/>
          <w:highlight w:val="cyan"/>
        </w:rPr>
        <w:t xml:space="preserve">, </w:t>
      </w:r>
      <w:r w:rsidRPr="00A567C5">
        <w:rPr>
          <w:rStyle w:val="StyleUnderline"/>
          <w:highlight w:val="cyan"/>
        </w:rPr>
        <w:t xml:space="preserve">and insist </w:t>
      </w:r>
      <w:r w:rsidRPr="00A567C5">
        <w:rPr>
          <w:rStyle w:val="Emphasis"/>
          <w:highlight w:val="cyan"/>
        </w:rPr>
        <w:t>on its potential to combat racism</w:t>
      </w:r>
      <w:r w:rsidRPr="00642E79">
        <w:rPr>
          <w:sz w:val="10"/>
        </w:rPr>
        <w:t xml:space="preserve">, and perhaps we can insist on the contemporary conceptual </w:t>
      </w:r>
      <w:proofErr w:type="spellStart"/>
      <w:r w:rsidRPr="00642E79">
        <w:rPr>
          <w:sz w:val="10"/>
        </w:rPr>
        <w:t>hybridisation</w:t>
      </w:r>
      <w:proofErr w:type="spellEnd"/>
      <w:r w:rsidRPr="00642E79">
        <w:rPr>
          <w:sz w:val="10"/>
        </w:rPr>
        <w:t xml:space="preserve"> of human–non-human entities too, </w:t>
      </w:r>
      <w:r w:rsidRPr="00642E79">
        <w:rPr>
          <w:rStyle w:val="StyleUnderline"/>
        </w:rPr>
        <w:t>without</w:t>
      </w:r>
      <w:r w:rsidRPr="00642E79">
        <w:rPr>
          <w:sz w:val="10"/>
        </w:rPr>
        <w:t xml:space="preserve"> necessarily </w:t>
      </w:r>
      <w:r w:rsidRPr="00642E79">
        <w:rPr>
          <w:rStyle w:val="StyleUnderline"/>
        </w:rPr>
        <w:t>abandoning</w:t>
      </w:r>
      <w:r w:rsidRPr="00642E79">
        <w:rPr>
          <w:sz w:val="10"/>
        </w:rPr>
        <w:t xml:space="preserve"> all </w:t>
      </w:r>
      <w:r w:rsidRPr="00642E79">
        <w:rPr>
          <w:rStyle w:val="StyleUnderline"/>
        </w:rPr>
        <w:t>the precepts of humanism</w:t>
      </w:r>
      <w:r w:rsidRPr="00642E79">
        <w:rPr>
          <w:sz w:val="10"/>
        </w:rPr>
        <w:t xml:space="preserve"> (Said 2004; Todorov 2002). We do not necessarily need to accord a specific value to the human, separate from and above nature, </w:t>
      </w:r>
      <w:proofErr w:type="gramStart"/>
      <w:r w:rsidRPr="00642E79">
        <w:rPr>
          <w:sz w:val="10"/>
        </w:rPr>
        <w:t>in order to</w:t>
      </w:r>
      <w:proofErr w:type="gramEnd"/>
      <w:r w:rsidRPr="00642E79">
        <w:rPr>
          <w:sz w:val="10"/>
        </w:rPr>
        <w:t xml:space="preserve"> make a moral and political case for a fundamental </w:t>
      </w:r>
      <w:r w:rsidRPr="00642E79">
        <w:rPr>
          <w:rStyle w:val="StyleUnderline"/>
        </w:rPr>
        <w:t>human universalism</w:t>
      </w:r>
      <w:r w:rsidRPr="00642E79">
        <w:rPr>
          <w:sz w:val="10"/>
        </w:rPr>
        <w:t xml:space="preserve"> that </w:t>
      </w:r>
      <w:r w:rsidRPr="00642E79">
        <w:rPr>
          <w:rStyle w:val="StyleUnderline"/>
        </w:rPr>
        <w:t>can be wielded strategically against racial violence</w:t>
      </w:r>
      <w:r w:rsidRPr="00642E79">
        <w:rPr>
          <w:sz w:val="10"/>
        </w:rPr>
        <w:t xml:space="preserve">. </w:t>
      </w:r>
      <w:r w:rsidRPr="00642E79">
        <w:rPr>
          <w:rStyle w:val="StyleUnderline"/>
        </w:rPr>
        <w:t>Nineteenth century humanitarians’ universalism was</w:t>
      </w:r>
      <w:r w:rsidRPr="00642E79">
        <w:rPr>
          <w:sz w:val="10"/>
        </w:rPr>
        <w:t xml:space="preserve"> fundamentally </w:t>
      </w:r>
      <w:r w:rsidRPr="00642E79">
        <w:rPr>
          <w:rStyle w:val="StyleUnderline"/>
        </w:rPr>
        <w:t xml:space="preserve">conditioned by their belief that British culture stood at the apex of a hierarchical order of </w:t>
      </w:r>
      <w:proofErr w:type="spellStart"/>
      <w:r w:rsidRPr="00642E79">
        <w:rPr>
          <w:rStyle w:val="StyleUnderline"/>
        </w:rPr>
        <w:t>civilisations</w:t>
      </w:r>
      <w:proofErr w:type="spellEnd"/>
      <w:r w:rsidRPr="00642E79">
        <w:rPr>
          <w:sz w:val="10"/>
        </w:rPr>
        <w:t xml:space="preserve">. From the mid-nineteenth century through to the mid-twentieth century, </w:t>
      </w:r>
      <w:r w:rsidRPr="00642E79">
        <w:rPr>
          <w:rStyle w:val="StyleUnderline"/>
        </w:rPr>
        <w:t>this ethnocentrism produced</w:t>
      </w:r>
      <w:r w:rsidRPr="00642E79">
        <w:rPr>
          <w:sz w:val="10"/>
        </w:rPr>
        <w:t xml:space="preserve"> what Lyotard describes as ‘</w:t>
      </w:r>
      <w:r w:rsidRPr="00642E79">
        <w:rPr>
          <w:rStyle w:val="StyleUnderline"/>
        </w:rPr>
        <w:t>the flattening of differences</w:t>
      </w:r>
      <w:r w:rsidRPr="00642E79">
        <w:rPr>
          <w:sz w:val="10"/>
        </w:rPr>
        <w:t xml:space="preserve">, or the demand for a norm (“human nature”)’, that ‘carries with it its own forms of terror’ (cited Braun 2004, 1352). The intervention of Aboriginal Protection demonstrates that humanist universalism has the potential to inflict such terror (it was the Protectorate of Aborigines Office reincarnated that was responsible, later in the nineteenth and twentieth centuries, for Aboriginal Australia’s Stolen Generation, and it was the assimilationist vision of the Protectors’ equivalents in Canada that led to the abuses of the Residential Schools system). </w:t>
      </w:r>
      <w:r w:rsidRPr="00642E79">
        <w:rPr>
          <w:rStyle w:val="StyleUnderline"/>
        </w:rPr>
        <w:t xml:space="preserve">But we must not forget that </w:t>
      </w:r>
      <w:r w:rsidRPr="00642E79">
        <w:rPr>
          <w:rStyle w:val="Emphasis"/>
        </w:rPr>
        <w:t xml:space="preserve">humanism’s </w:t>
      </w:r>
      <w:r w:rsidRPr="00A567C5">
        <w:rPr>
          <w:rStyle w:val="Emphasis"/>
          <w:highlight w:val="cyan"/>
        </w:rPr>
        <w:t>alternatives</w:t>
      </w:r>
      <w:r w:rsidRPr="00642E79">
        <w:rPr>
          <w:sz w:val="10"/>
        </w:rPr>
        <w:t xml:space="preserve">, </w:t>
      </w:r>
      <w:r w:rsidRPr="00642E79">
        <w:rPr>
          <w:rStyle w:val="StyleUnderline"/>
        </w:rPr>
        <w:t>founded upon principles of difference rather than commonality</w:t>
      </w:r>
      <w:r w:rsidRPr="00642E79">
        <w:rPr>
          <w:sz w:val="10"/>
        </w:rPr>
        <w:t xml:space="preserve">, </w:t>
      </w:r>
      <w:r w:rsidRPr="00642E79">
        <w:rPr>
          <w:rStyle w:val="Emphasis"/>
        </w:rPr>
        <w:t xml:space="preserve">have the potential to </w:t>
      </w:r>
      <w:r w:rsidRPr="00A567C5">
        <w:rPr>
          <w:rStyle w:val="Emphasis"/>
          <w:highlight w:val="cyan"/>
        </w:rPr>
        <w:t>do</w:t>
      </w:r>
      <w:r w:rsidRPr="00642E79">
        <w:rPr>
          <w:rStyle w:val="Emphasis"/>
        </w:rPr>
        <w:t xml:space="preserve"> the same and </w:t>
      </w:r>
      <w:r w:rsidRPr="00A567C5">
        <w:rPr>
          <w:rStyle w:val="Emphasis"/>
          <w:highlight w:val="cyan"/>
        </w:rPr>
        <w:t>even worse</w:t>
      </w:r>
      <w:r w:rsidRPr="00642E79">
        <w:rPr>
          <w:sz w:val="10"/>
        </w:rPr>
        <w:t xml:space="preserve">. </w:t>
      </w:r>
      <w:r w:rsidRPr="00642E79">
        <w:rPr>
          <w:rStyle w:val="StyleUnderline"/>
        </w:rPr>
        <w:t>In the nineteenth century, Caribbean planters and</w:t>
      </w:r>
      <w:r w:rsidRPr="00642E79">
        <w:rPr>
          <w:sz w:val="10"/>
        </w:rPr>
        <w:t xml:space="preserve"> then </w:t>
      </w:r>
      <w:r w:rsidRPr="00642E79">
        <w:rPr>
          <w:rStyle w:val="StyleUnderline"/>
        </w:rPr>
        <w:t>emigrant British settlers</w:t>
      </w:r>
      <w:r w:rsidRPr="00642E79">
        <w:rPr>
          <w:sz w:val="10"/>
        </w:rPr>
        <w:t xml:space="preserve"> </w:t>
      </w:r>
      <w:proofErr w:type="spellStart"/>
      <w:r w:rsidRPr="00642E79">
        <w:rPr>
          <w:rStyle w:val="StyleUnderline"/>
        </w:rPr>
        <w:t>emphasised</w:t>
      </w:r>
      <w:proofErr w:type="spellEnd"/>
      <w:r w:rsidRPr="00642E79">
        <w:rPr>
          <w:rStyle w:val="StyleUnderline"/>
        </w:rPr>
        <w:t xml:space="preserve"> the multiplicity of the human species</w:t>
      </w:r>
      <w:r w:rsidRPr="00642E79">
        <w:rPr>
          <w:sz w:val="10"/>
        </w:rPr>
        <w:t xml:space="preserve">, </w:t>
      </w:r>
      <w:r w:rsidRPr="00642E79">
        <w:rPr>
          <w:rStyle w:val="Emphasis"/>
        </w:rPr>
        <w:t xml:space="preserve">the </w:t>
      </w:r>
      <w:r w:rsidRPr="00A567C5">
        <w:rPr>
          <w:rStyle w:val="Emphasis"/>
          <w:highlight w:val="cyan"/>
        </w:rPr>
        <w:t>absence of</w:t>
      </w:r>
      <w:r w:rsidRPr="00642E79">
        <w:rPr>
          <w:rStyle w:val="Emphasis"/>
        </w:rPr>
        <w:t xml:space="preserve"> any universal ‘</w:t>
      </w:r>
      <w:r w:rsidRPr="00A567C5">
        <w:rPr>
          <w:rStyle w:val="Emphasis"/>
          <w:highlight w:val="cyan"/>
        </w:rPr>
        <w:t>human nature’</w:t>
      </w:r>
      <w:r w:rsidRPr="00642E79">
        <w:rPr>
          <w:sz w:val="10"/>
        </w:rPr>
        <w:t xml:space="preserve">, </w:t>
      </w:r>
      <w:r w:rsidRPr="00642E79">
        <w:rPr>
          <w:rStyle w:val="StyleUnderline"/>
        </w:rPr>
        <w:t xml:space="preserve">the </w:t>
      </w:r>
      <w:r w:rsidRPr="00642E79">
        <w:rPr>
          <w:rStyle w:val="Emphasis"/>
        </w:rPr>
        <w:t>incorrigibility of difference</w:t>
      </w:r>
      <w:r w:rsidRPr="00642E79">
        <w:rPr>
          <w:sz w:val="10"/>
        </w:rPr>
        <w:t xml:space="preserve">, </w:t>
      </w:r>
      <w:r w:rsidRPr="00642E79">
        <w:rPr>
          <w:rStyle w:val="StyleUnderline"/>
        </w:rPr>
        <w:t xml:space="preserve">in their </w:t>
      </w:r>
      <w:r w:rsidRPr="00A567C5">
        <w:rPr>
          <w:rStyle w:val="Emphasis"/>
          <w:highlight w:val="cyan"/>
        </w:rPr>
        <w:t>upholding of biological determinism</w:t>
      </w:r>
      <w:r w:rsidRPr="00642E79">
        <w:rPr>
          <w:sz w:val="10"/>
        </w:rPr>
        <w:t xml:space="preserve">. </w:t>
      </w:r>
      <w:r w:rsidRPr="00642E79">
        <w:rPr>
          <w:rStyle w:val="StyleUnderline"/>
        </w:rPr>
        <w:t xml:space="preserve">Their assault on any notion of a fundamental commonality among human beings has </w:t>
      </w:r>
      <w:r w:rsidRPr="00A567C5">
        <w:rPr>
          <w:rStyle w:val="Emphasis"/>
          <w:highlight w:val="cyan"/>
        </w:rPr>
        <w:t>disconcerting points of intersection with the radical critique of humanism today</w:t>
      </w:r>
      <w:r w:rsidRPr="00642E79">
        <w:rPr>
          <w:sz w:val="10"/>
        </w:rPr>
        <w:t xml:space="preserve">. The scientific argument of the nineteenth century that came closest to </w:t>
      </w:r>
      <w:r w:rsidRPr="00642E79">
        <w:rPr>
          <w:rStyle w:val="StyleUnderline"/>
        </w:rPr>
        <w:t>post-humanism</w:t>
      </w:r>
      <w:r w:rsidRPr="00642E79">
        <w:rPr>
          <w:sz w:val="10"/>
        </w:rPr>
        <w:t xml:space="preserve">’s insistence on the hybridity of humanity, promising to ‘close the ontological gap between human and non-human animals’ (Day 2008, 49), was the evolutionary theory of biological descent associated with Darwin, and yet this theory </w:t>
      </w:r>
      <w:r w:rsidRPr="00642E79">
        <w:rPr>
          <w:rStyle w:val="StyleUnderline"/>
        </w:rPr>
        <w:t>was adopted</w:t>
      </w:r>
      <w:r w:rsidRPr="00642E79">
        <w:rPr>
          <w:sz w:val="10"/>
        </w:rPr>
        <w:t xml:space="preserve"> in Aotearoa New Zealand and other colonial sites </w:t>
      </w:r>
      <w:r w:rsidRPr="00A567C5">
        <w:rPr>
          <w:rStyle w:val="Emphasis"/>
          <w:highlight w:val="cyan"/>
        </w:rPr>
        <w:t>precisely to legitimate the potential extinction of other, ‘weaker’ races</w:t>
      </w:r>
      <w:r w:rsidRPr="00642E79">
        <w:rPr>
          <w:sz w:val="10"/>
        </w:rPr>
        <w:t xml:space="preserve"> </w:t>
      </w:r>
      <w:r w:rsidRPr="00642E79">
        <w:rPr>
          <w:rStyle w:val="StyleUnderline"/>
        </w:rPr>
        <w:t xml:space="preserve">in the face of British </w:t>
      </w:r>
      <w:proofErr w:type="spellStart"/>
      <w:r w:rsidRPr="00642E79">
        <w:rPr>
          <w:rStyle w:val="StyleUnderline"/>
        </w:rPr>
        <w:t>colonisation</w:t>
      </w:r>
      <w:proofErr w:type="spellEnd"/>
      <w:r w:rsidRPr="00642E79">
        <w:rPr>
          <w:sz w:val="10"/>
        </w:rPr>
        <w:t xml:space="preserve"> on the grounds of the natural law of a struggle for survival (Stenhouse 1999). </w:t>
      </w:r>
      <w:r w:rsidRPr="00642E79">
        <w:rPr>
          <w:rStyle w:val="StyleUnderline"/>
        </w:rPr>
        <w:t>Both the upholding and the rejection of human–nature binaries can</w:t>
      </w:r>
      <w:r w:rsidRPr="00642E79">
        <w:rPr>
          <w:sz w:val="10"/>
        </w:rPr>
        <w:t xml:space="preserve"> thus </w:t>
      </w:r>
      <w:r w:rsidRPr="00642E79">
        <w:rPr>
          <w:rStyle w:val="StyleUnderline"/>
        </w:rPr>
        <w:t>result in racially oppressive actions</w:t>
      </w:r>
      <w:r w:rsidRPr="00642E79">
        <w:rPr>
          <w:sz w:val="10"/>
        </w:rPr>
        <w:t xml:space="preserve">, </w:t>
      </w:r>
      <w:r w:rsidRPr="00A567C5">
        <w:rPr>
          <w:rStyle w:val="Emphasis"/>
          <w:highlight w:val="cyan"/>
        </w:rPr>
        <w:t>depending on the contingent politics of specific social assemblages</w:t>
      </w:r>
      <w:r w:rsidRPr="00642E79">
        <w:rPr>
          <w:sz w:val="10"/>
        </w:rPr>
        <w:t xml:space="preserve">. </w:t>
      </w:r>
      <w:r w:rsidRPr="00642E79">
        <w:rPr>
          <w:sz w:val="8"/>
          <w:szCs w:val="8"/>
        </w:rPr>
        <w:t xml:space="preserve">Nineteenth century colonial humanitarians, inspired as they were by an irredeemably ethnocentric and religiously exclusive form of universalism, at least combatted exterminatory settler discourses and practices at multiple sites of empire, and provided spaces on mission and protectorate stations in which indigenous peoples could be shielded to a very limited extent from dispossession and murder. They also, unintentionally, reproduced discourses of a </w:t>
      </w:r>
      <w:proofErr w:type="spellStart"/>
      <w:r w:rsidRPr="00642E79">
        <w:rPr>
          <w:sz w:val="8"/>
          <w:szCs w:val="8"/>
        </w:rPr>
        <w:t>civilising</w:t>
      </w:r>
      <w:proofErr w:type="spellEnd"/>
      <w:r w:rsidRPr="00642E79">
        <w:rPr>
          <w:sz w:val="8"/>
          <w:szCs w:val="8"/>
        </w:rPr>
        <w:t xml:space="preserve"> mission and of a universal humanity that could be deployed by anticolonial nationalists in other sites of empire that were never invaded to the same extent by settlers, in independence struggles from the mid-twentieth century. Finally, as </w:t>
      </w:r>
      <w:proofErr w:type="spellStart"/>
      <w:r w:rsidRPr="00642E79">
        <w:rPr>
          <w:sz w:val="8"/>
          <w:szCs w:val="8"/>
        </w:rPr>
        <w:t>Whatmore’s</w:t>
      </w:r>
      <w:proofErr w:type="spellEnd"/>
      <w:r w:rsidRPr="00642E79">
        <w:rPr>
          <w:sz w:val="8"/>
          <w:szCs w:val="8"/>
        </w:rPr>
        <w:t xml:space="preserve"> (2002) analysis of the Select Committee on Aborigines reveals, they provided juridical narratives that are part of the arsenal of weapons that indigenous peoples can wield in attempts to claim redress and recompense in a postcolonial world. </w:t>
      </w:r>
      <w:r w:rsidRPr="00642E79">
        <w:rPr>
          <w:rStyle w:val="StyleUnderline"/>
        </w:rPr>
        <w:t>The politics of humanism in practice, then, was riddled with contradiction, fraught with particularity and latent with varying possibilities</w:t>
      </w:r>
      <w:r w:rsidRPr="00642E79">
        <w:rPr>
          <w:sz w:val="10"/>
        </w:rPr>
        <w:t xml:space="preserve">. </w:t>
      </w:r>
      <w:r w:rsidRPr="00642E79">
        <w:rPr>
          <w:rStyle w:val="StyleUnderline"/>
        </w:rPr>
        <w:t>It could be</w:t>
      </w:r>
      <w:r w:rsidRPr="00642E79">
        <w:rPr>
          <w:sz w:val="10"/>
        </w:rPr>
        <w:t xml:space="preserve"> relatively </w:t>
      </w:r>
      <w:r w:rsidRPr="00642E79">
        <w:rPr>
          <w:rStyle w:val="StyleUnderline"/>
        </w:rPr>
        <w:t>progressive and liberatory</w:t>
      </w:r>
      <w:r w:rsidRPr="00642E79">
        <w:rPr>
          <w:sz w:val="10"/>
        </w:rPr>
        <w:t xml:space="preserve">; </w:t>
      </w:r>
      <w:r w:rsidRPr="00642E79">
        <w:rPr>
          <w:rStyle w:val="StyleUnderline"/>
        </w:rPr>
        <w:t>it could be dispossessive and culturally genocidal</w:t>
      </w:r>
      <w:r w:rsidRPr="00642E79">
        <w:rPr>
          <w:sz w:val="10"/>
        </w:rPr>
        <w:t xml:space="preserve">. Within its repertoire lay potential to combat environmental and biological determinism and innatism, however, and </w:t>
      </w:r>
      <w:r w:rsidRPr="00A567C5">
        <w:rPr>
          <w:rStyle w:val="Emphasis"/>
          <w:highlight w:val="cyan"/>
        </w:rPr>
        <w:t>this should not be forgotten in a rush to condemn humanism’s universalism</w:t>
      </w:r>
      <w:r w:rsidRPr="00642E79">
        <w:rPr>
          <w:sz w:val="10"/>
        </w:rPr>
        <w:t xml:space="preserve"> as well as its anthropocentrism. </w:t>
      </w:r>
      <w:r w:rsidRPr="00642E79">
        <w:rPr>
          <w:rStyle w:val="StyleUnderline"/>
        </w:rPr>
        <w:t xml:space="preserve">It is in the tensions within universalism that the ongoing potential of an always provisional, </w:t>
      </w:r>
      <w:r w:rsidRPr="00A567C5">
        <w:rPr>
          <w:rStyle w:val="Emphasis"/>
          <w:highlight w:val="cyan"/>
        </w:rPr>
        <w:t xml:space="preserve">self-conscious, </w:t>
      </w:r>
      <w:proofErr w:type="gramStart"/>
      <w:r w:rsidRPr="00A567C5">
        <w:rPr>
          <w:rStyle w:val="Emphasis"/>
          <w:highlight w:val="cyan"/>
        </w:rPr>
        <w:t>flexible</w:t>
      </w:r>
      <w:proofErr w:type="gramEnd"/>
      <w:r w:rsidRPr="00A567C5">
        <w:rPr>
          <w:rStyle w:val="Emphasis"/>
          <w:highlight w:val="cyan"/>
        </w:rPr>
        <w:t xml:space="preserve"> and strategic humanism</w:t>
      </w:r>
      <w:r w:rsidRPr="00642E79">
        <w:rPr>
          <w:sz w:val="10"/>
        </w:rPr>
        <w:t xml:space="preserve"> – one </w:t>
      </w:r>
      <w:r w:rsidRPr="00642E79">
        <w:rPr>
          <w:rStyle w:val="StyleUnderline"/>
        </w:rPr>
        <w:t>that</w:t>
      </w:r>
      <w:r w:rsidRPr="00642E79">
        <w:rPr>
          <w:sz w:val="10"/>
        </w:rPr>
        <w:t xml:space="preserve"> now </w:t>
      </w:r>
      <w:proofErr w:type="spellStart"/>
      <w:r w:rsidRPr="00642E79">
        <w:rPr>
          <w:rStyle w:val="StyleUnderline"/>
        </w:rPr>
        <w:t>recognises</w:t>
      </w:r>
      <w:proofErr w:type="spellEnd"/>
      <w:r w:rsidRPr="00642E79">
        <w:rPr>
          <w:rStyle w:val="StyleUnderline"/>
        </w:rPr>
        <w:t xml:space="preserve"> the continuity between the human and the non-human as well as the power-laden particularities of the male, middle class, Western human subject</w:t>
      </w:r>
      <w:r w:rsidRPr="00642E79">
        <w:rPr>
          <w:sz w:val="10"/>
        </w:rPr>
        <w:t xml:space="preserve"> – </w:t>
      </w:r>
      <w:r w:rsidRPr="00642E79">
        <w:rPr>
          <w:rStyle w:val="StyleUnderline"/>
        </w:rPr>
        <w:t>resides</w:t>
      </w:r>
      <w:r w:rsidRPr="00642E79">
        <w:rPr>
          <w:sz w:val="10"/>
        </w:rPr>
        <w:t>.</w:t>
      </w:r>
    </w:p>
    <w:p w14:paraId="2A55E3A7" w14:textId="77777777" w:rsidR="004F48BA" w:rsidRDefault="004F48BA" w:rsidP="004F48BA"/>
    <w:p w14:paraId="52E31818" w14:textId="77777777" w:rsidR="004F48BA" w:rsidRPr="005E401D" w:rsidRDefault="004F48BA" w:rsidP="004F48BA"/>
    <w:p w14:paraId="36B87441" w14:textId="77777777" w:rsidR="004F48BA" w:rsidRPr="00B121C5" w:rsidRDefault="004F48BA" w:rsidP="007C36D8">
      <w:pPr>
        <w:rPr>
          <w:sz w:val="16"/>
        </w:rPr>
      </w:pPr>
    </w:p>
    <w:p w14:paraId="161BDF15" w14:textId="2BCD2CC5" w:rsidR="009C788E" w:rsidRDefault="00017D3A" w:rsidP="00017D3A">
      <w:pPr>
        <w:pStyle w:val="Heading1"/>
      </w:pPr>
      <w:r>
        <w:t>Case---Defense</w:t>
      </w:r>
    </w:p>
    <w:p w14:paraId="72659686" w14:textId="77777777" w:rsidR="009B5AA8" w:rsidRPr="00DD67E8" w:rsidRDefault="009B5AA8" w:rsidP="009B5AA8">
      <w:pPr>
        <w:pStyle w:val="Heading2"/>
      </w:pPr>
      <w:r>
        <w:t>1NC---Presumption</w:t>
      </w:r>
    </w:p>
    <w:p w14:paraId="3E4C84CC" w14:textId="77777777" w:rsidR="009B5AA8" w:rsidRDefault="009B5AA8" w:rsidP="009B5AA8">
      <w:pPr>
        <w:pStyle w:val="Heading3"/>
      </w:pPr>
      <w:r>
        <w:t>1NC---Presumption</w:t>
      </w:r>
    </w:p>
    <w:p w14:paraId="188F522A" w14:textId="77777777" w:rsidR="009B5AA8" w:rsidRDefault="009B5AA8" w:rsidP="009B5AA8">
      <w:pPr>
        <w:pStyle w:val="Heading4"/>
      </w:pPr>
      <w:r>
        <w:t>Vote negative on presumption –</w:t>
      </w:r>
    </w:p>
    <w:p w14:paraId="4D4FD6BF" w14:textId="77777777" w:rsidR="009B5AA8" w:rsidRDefault="009B5AA8" w:rsidP="009B5AA8">
      <w:pPr>
        <w:pStyle w:val="Heading4"/>
      </w:pPr>
      <w:r>
        <w:t xml:space="preserve">1---The entirety of the 1AC is predicated </w:t>
      </w:r>
      <w:proofErr w:type="gramStart"/>
      <w:r>
        <w:t>off of</w:t>
      </w:r>
      <w:proofErr w:type="gramEnd"/>
      <w:r>
        <w:t xml:space="preserve"> the performance of poetics – the reading of the 1AC should’ve been sufficient to solve</w:t>
      </w:r>
    </w:p>
    <w:p w14:paraId="0AEE2DCA" w14:textId="77777777" w:rsidR="009B5AA8" w:rsidRDefault="009B5AA8" w:rsidP="009B5AA8">
      <w:pPr>
        <w:pStyle w:val="Heading4"/>
      </w:pPr>
      <w:r>
        <w:t xml:space="preserve">2---They don’t solve any of their offense – the 1AC isolates a multitude of instances of antiblack violence but makes no specific claim to how an alignment with the ocean as a praxis specifically solves – EVEN if they access some </w:t>
      </w:r>
      <w:proofErr w:type="gramStart"/>
      <w:r>
        <w:t>small localized</w:t>
      </w:r>
      <w:proofErr w:type="gramEnd"/>
      <w:r>
        <w:t xml:space="preserve"> solvency, it doesn’t facilitate broader structural claims </w:t>
      </w:r>
    </w:p>
    <w:p w14:paraId="6E5F4E09" w14:textId="77777777" w:rsidR="009B5AA8" w:rsidRDefault="009B5AA8" w:rsidP="009B5AA8">
      <w:pPr>
        <w:pStyle w:val="Heading4"/>
      </w:pPr>
      <w:r>
        <w:t xml:space="preserve">3---No spillover either – their engagement in poetics is a singular event within a debate round, </w:t>
      </w:r>
      <w:proofErr w:type="gramStart"/>
      <w:r>
        <w:t>all of</w:t>
      </w:r>
      <w:proofErr w:type="gramEnd"/>
      <w:r>
        <w:t xml:space="preserve"> their evidence isolates a need for a broader “sense of oneness” and a large disruption that they definitely do not access </w:t>
      </w:r>
    </w:p>
    <w:p w14:paraId="59419D30" w14:textId="77777777" w:rsidR="009B5AA8" w:rsidRDefault="009B5AA8" w:rsidP="009B5AA8"/>
    <w:p w14:paraId="45382642" w14:textId="77777777" w:rsidR="009B5AA8" w:rsidRDefault="009B5AA8" w:rsidP="009B5AA8">
      <w:pPr>
        <w:pStyle w:val="Heading4"/>
      </w:pPr>
      <w:r>
        <w:t xml:space="preserve">To beat presumption the aff must win a broader spillover claim specific to the advocacy of the 1AC – all we </w:t>
      </w:r>
      <w:proofErr w:type="gramStart"/>
      <w:r>
        <w:t>have to</w:t>
      </w:r>
      <w:proofErr w:type="gramEnd"/>
      <w:r>
        <w:t xml:space="preserve"> win is that their speech act does not generate structural changes outside the debate round</w:t>
      </w:r>
    </w:p>
    <w:p w14:paraId="16209A6E" w14:textId="7E4A9240" w:rsidR="009B5AA8" w:rsidRDefault="009B5AA8" w:rsidP="009B5AA8"/>
    <w:p w14:paraId="0DD9988A" w14:textId="7DD78373" w:rsidR="0073485C" w:rsidRDefault="0073485C" w:rsidP="0073485C">
      <w:pPr>
        <w:pStyle w:val="Heading3"/>
      </w:pPr>
      <w:r>
        <w:t>1NC --- Alt Causes</w:t>
      </w:r>
    </w:p>
    <w:p w14:paraId="60326249" w14:textId="187EDA52" w:rsidR="0073485C" w:rsidRDefault="0073485C" w:rsidP="0073485C">
      <w:pPr>
        <w:pStyle w:val="Heading4"/>
      </w:pPr>
      <w:r>
        <w:t xml:space="preserve">Alt causes - </w:t>
      </w:r>
    </w:p>
    <w:p w14:paraId="07F172C0" w14:textId="77777777" w:rsidR="0073485C" w:rsidRDefault="0073485C" w:rsidP="0073485C">
      <w:pPr>
        <w:pStyle w:val="Heading4"/>
      </w:pPr>
      <w:r>
        <w:t>A --- Gumbs 19 places the line on their theorization as open to ALL existing mechanisms of taxonomy and says A --- Taxonomy is inevitable which means that there will always be a method of c</w:t>
      </w:r>
      <w:r w:rsidRPr="00057D35">
        <w:t xml:space="preserve">lassifications and technologies governing our imagination of the </w:t>
      </w:r>
      <w:proofErr w:type="spellStart"/>
      <w:r w:rsidRPr="00057D35">
        <w:t>hum</w:t>
      </w:r>
      <w:r>
        <w:t>x</w:t>
      </w:r>
      <w:r w:rsidRPr="00057D35">
        <w:t>n</w:t>
      </w:r>
      <w:proofErr w:type="spellEnd"/>
      <w:r w:rsidRPr="00057D35">
        <w:t xml:space="preserve">, the truly </w:t>
      </w:r>
      <w:proofErr w:type="spellStart"/>
      <w:r w:rsidRPr="00057D35">
        <w:t>hum</w:t>
      </w:r>
      <w:r>
        <w:t>x</w:t>
      </w:r>
      <w:r w:rsidRPr="00057D35">
        <w:t>n</w:t>
      </w:r>
      <w:proofErr w:type="spellEnd"/>
      <w:r w:rsidRPr="00057D35">
        <w:t xml:space="preserve">, the </w:t>
      </w:r>
      <w:proofErr w:type="spellStart"/>
      <w:r w:rsidRPr="00057D35">
        <w:t>subhum</w:t>
      </w:r>
      <w:r>
        <w:t>x</w:t>
      </w:r>
      <w:r w:rsidRPr="00057D35">
        <w:t>n</w:t>
      </w:r>
      <w:proofErr w:type="spellEnd"/>
      <w:r w:rsidRPr="00057D35">
        <w:t>, the other-than-</w:t>
      </w:r>
      <w:proofErr w:type="spellStart"/>
      <w:r w:rsidRPr="00057D35">
        <w:t>hum</w:t>
      </w:r>
      <w:r>
        <w:t>x</w:t>
      </w:r>
      <w:r w:rsidRPr="00057D35">
        <w:t>n</w:t>
      </w:r>
      <w:proofErr w:type="spellEnd"/>
      <w:r>
        <w:t xml:space="preserve"> that will negatively shape our relations towards the dominate binaries --- B - Other instances of those binaries o/w the aff --- every int’l actor, theorist, writer, poet, and person who uses the dominate theory overwhelms any hope of change the 1AC could make --- they need to be to articulate how they either O/W every other existing person’s thought processes OR articulate HOW they change every existing person’s thought process </w:t>
      </w:r>
    </w:p>
    <w:p w14:paraId="54CBD643" w14:textId="77777777" w:rsidR="0073485C" w:rsidRPr="00057D35" w:rsidRDefault="0073485C" w:rsidP="0073485C">
      <w:pPr>
        <w:pStyle w:val="Heading4"/>
      </w:pPr>
      <w:r>
        <w:t xml:space="preserve">B --- </w:t>
      </w:r>
      <w:r>
        <w:rPr>
          <w:color w:val="000000"/>
        </w:rPr>
        <w:t xml:space="preserve">Aff does nothing to end the mass media’s sensationalizing of language and praxis --- that’s a huge </w:t>
      </w:r>
      <w:r>
        <w:rPr>
          <w:color w:val="000000"/>
          <w:u w:val="single"/>
        </w:rPr>
        <w:t>alt cause</w:t>
      </w:r>
      <w:r>
        <w:rPr>
          <w:color w:val="000000"/>
        </w:rPr>
        <w:t xml:space="preserve"> </w:t>
      </w:r>
    </w:p>
    <w:p w14:paraId="2AE7B01E" w14:textId="77777777" w:rsidR="0073485C" w:rsidRDefault="0073485C" w:rsidP="0073485C">
      <w:pPr>
        <w:pStyle w:val="NormalWeb"/>
        <w:spacing w:before="0" w:beforeAutospacing="0" w:after="160" w:afterAutospacing="0"/>
      </w:pPr>
      <w:r>
        <w:rPr>
          <w:rFonts w:ascii="Calibri" w:hAnsi="Calibri"/>
          <w:b/>
          <w:bCs/>
          <w:color w:val="000000"/>
          <w:sz w:val="26"/>
          <w:szCs w:val="26"/>
        </w:rPr>
        <w:t>Lazzarato 7</w:t>
      </w:r>
      <w:r>
        <w:rPr>
          <w:rFonts w:ascii="Calibri" w:hAnsi="Calibri"/>
          <w:color w:val="000000"/>
          <w:sz w:val="22"/>
        </w:rPr>
        <w:t xml:space="preserve"> (Maurizio Lazzarato, "Semiotic capitalism: Social subjection and machinic enslavement", December 02, 2007, </w:t>
      </w:r>
      <w:hyperlink r:id="rId27" w:history="1">
        <w:r>
          <w:rPr>
            <w:rStyle w:val="Hyperlink"/>
            <w:rFonts w:eastAsiaTheme="majorEastAsia"/>
            <w:color w:val="000000"/>
            <w:sz w:val="22"/>
          </w:rPr>
          <w:t>http://automatist.net/deptofreading/wiki/pmwiki.php/SemioticCapitalism //</w:t>
        </w:r>
      </w:hyperlink>
      <w:r>
        <w:rPr>
          <w:rFonts w:ascii="Calibri" w:hAnsi="Calibri"/>
          <w:color w:val="000000"/>
          <w:sz w:val="22"/>
        </w:rPr>
        <w:t xml:space="preserve"> JEJP, accessed 2/16/2020)</w:t>
      </w:r>
    </w:p>
    <w:p w14:paraId="155C3855" w14:textId="1924F9D7" w:rsidR="0073485C" w:rsidRDefault="0073485C" w:rsidP="0073485C">
      <w:pPr>
        <w:pStyle w:val="NormalWeb"/>
        <w:spacing w:before="0" w:beforeAutospacing="0" w:after="160" w:afterAutospacing="0"/>
        <w:rPr>
          <w:rFonts w:ascii="Calibri" w:hAnsi="Calibri"/>
          <w:color w:val="000000"/>
          <w:sz w:val="22"/>
          <w:u w:val="single"/>
        </w:rPr>
      </w:pPr>
      <w:r>
        <w:rPr>
          <w:rFonts w:ascii="Calibri" w:hAnsi="Calibri"/>
          <w:color w:val="000000"/>
          <w:sz w:val="16"/>
          <w:szCs w:val="16"/>
        </w:rPr>
        <w:t xml:space="preserve">From this point of view, contemporary financialization is merely an increase in the – mainly a-signifying – semiotic indexing and symbolization systems that allow the differentials in valorization in all areas and between all areas to be managed. </w:t>
      </w:r>
      <w:r>
        <w:rPr>
          <w:rFonts w:ascii="Calibri" w:hAnsi="Calibri"/>
          <w:color w:val="000000"/>
          <w:sz w:val="22"/>
          <w:u w:val="single"/>
        </w:rPr>
        <w:t xml:space="preserve">The </w:t>
      </w:r>
      <w:r>
        <w:rPr>
          <w:rFonts w:ascii="Calibri" w:hAnsi="Calibri"/>
          <w:b/>
          <w:bCs/>
          <w:color w:val="000000"/>
          <w:sz w:val="22"/>
          <w:u w:val="single"/>
          <w:shd w:val="clear" w:color="auto" w:fill="00FFFF"/>
        </w:rPr>
        <w:t>mass media constitute other semiotic information management systems</w:t>
      </w:r>
      <w:r>
        <w:rPr>
          <w:rFonts w:ascii="Calibri" w:hAnsi="Calibri"/>
          <w:color w:val="000000"/>
          <w:sz w:val="22"/>
          <w:u w:val="single"/>
          <w:shd w:val="clear" w:color="auto" w:fill="00FFFF"/>
        </w:rPr>
        <w:t xml:space="preserve"> that</w:t>
      </w:r>
      <w:r>
        <w:rPr>
          <w:rFonts w:ascii="Calibri" w:hAnsi="Calibri"/>
          <w:color w:val="000000"/>
          <w:sz w:val="22"/>
          <w:u w:val="single"/>
        </w:rPr>
        <w:t xml:space="preserve">, </w:t>
      </w:r>
      <w:r>
        <w:rPr>
          <w:rFonts w:ascii="Calibri" w:hAnsi="Calibri"/>
          <w:color w:val="000000"/>
          <w:sz w:val="22"/>
          <w:u w:val="single"/>
          <w:shd w:val="clear" w:color="auto" w:fill="00FFFF"/>
        </w:rPr>
        <w:t>by using</w:t>
      </w:r>
      <w:r>
        <w:rPr>
          <w:rFonts w:ascii="Calibri" w:hAnsi="Calibri"/>
          <w:color w:val="000000"/>
          <w:sz w:val="22"/>
          <w:u w:val="single"/>
        </w:rPr>
        <w:t xml:space="preserve"> mainly </w:t>
      </w:r>
      <w:r>
        <w:rPr>
          <w:rFonts w:ascii="Calibri" w:hAnsi="Calibri"/>
          <w:color w:val="000000"/>
          <w:sz w:val="22"/>
          <w:u w:val="single"/>
          <w:shd w:val="clear" w:color="auto" w:fill="00FFFF"/>
        </w:rPr>
        <w:t>natural languages</w:t>
      </w:r>
      <w:r>
        <w:rPr>
          <w:rFonts w:ascii="Calibri" w:hAnsi="Calibri"/>
          <w:color w:val="000000"/>
          <w:sz w:val="22"/>
          <w:u w:val="single"/>
        </w:rPr>
        <w:t xml:space="preserve">, allow the differences in </w:t>
      </w:r>
      <w:proofErr w:type="spellStart"/>
      <w:r>
        <w:rPr>
          <w:rFonts w:ascii="Calibri" w:hAnsi="Calibri"/>
          <w:color w:val="000000"/>
          <w:sz w:val="22"/>
          <w:u w:val="single"/>
        </w:rPr>
        <w:t>behaviours</w:t>
      </w:r>
      <w:proofErr w:type="spellEnd"/>
      <w:r>
        <w:rPr>
          <w:rFonts w:ascii="Calibri" w:hAnsi="Calibri"/>
          <w:color w:val="000000"/>
          <w:sz w:val="22"/>
          <w:u w:val="single"/>
        </w:rPr>
        <w:t xml:space="preserve">, </w:t>
      </w:r>
      <w:proofErr w:type="gramStart"/>
      <w:r>
        <w:rPr>
          <w:rFonts w:ascii="Calibri" w:hAnsi="Calibri"/>
          <w:color w:val="000000"/>
          <w:sz w:val="22"/>
          <w:u w:val="single"/>
        </w:rPr>
        <w:t>opinions</w:t>
      </w:r>
      <w:proofErr w:type="gramEnd"/>
      <w:r>
        <w:rPr>
          <w:rFonts w:ascii="Calibri" w:hAnsi="Calibri"/>
          <w:color w:val="000000"/>
          <w:sz w:val="22"/>
          <w:u w:val="single"/>
        </w:rPr>
        <w:t xml:space="preserve"> and meanings to be integrated and their focus </w:t>
      </w:r>
      <w:r>
        <w:rPr>
          <w:rFonts w:ascii="Calibri" w:hAnsi="Calibri"/>
          <w:color w:val="000000"/>
          <w:sz w:val="22"/>
          <w:u w:val="single"/>
          <w:shd w:val="clear" w:color="auto" w:fill="00FFFF"/>
        </w:rPr>
        <w:t>shift</w:t>
      </w:r>
      <w:r>
        <w:rPr>
          <w:rFonts w:ascii="Calibri" w:hAnsi="Calibri"/>
          <w:color w:val="000000"/>
          <w:sz w:val="22"/>
          <w:u w:val="single"/>
        </w:rPr>
        <w:t xml:space="preserve">ed </w:t>
      </w:r>
      <w:r>
        <w:rPr>
          <w:rFonts w:ascii="Calibri" w:hAnsi="Calibri"/>
          <w:color w:val="000000"/>
          <w:sz w:val="22"/>
          <w:u w:val="single"/>
          <w:shd w:val="clear" w:color="auto" w:fill="00FFFF"/>
        </w:rPr>
        <w:t>towards the logic of power</w:t>
      </w:r>
      <w:r>
        <w:rPr>
          <w:rFonts w:ascii="Calibri" w:hAnsi="Calibri"/>
          <w:color w:val="000000"/>
          <w:sz w:val="22"/>
          <w:u w:val="single"/>
        </w:rPr>
        <w:t>.</w:t>
      </w:r>
    </w:p>
    <w:p w14:paraId="03B8C055" w14:textId="77777777" w:rsidR="0073485C" w:rsidRDefault="0073485C" w:rsidP="0073485C">
      <w:pPr>
        <w:pStyle w:val="Heading4"/>
      </w:pPr>
      <w:r>
        <w:t xml:space="preserve">C --- </w:t>
      </w:r>
      <w:r>
        <w:rPr>
          <w:color w:val="000000"/>
        </w:rPr>
        <w:t xml:space="preserve">Capitalism no longer focuses on static interpretations --- it has grown to </w:t>
      </w:r>
      <w:r>
        <w:rPr>
          <w:color w:val="000000"/>
          <w:u w:val="single"/>
        </w:rPr>
        <w:t>coopt</w:t>
      </w:r>
      <w:r>
        <w:rPr>
          <w:color w:val="000000"/>
        </w:rPr>
        <w:t xml:space="preserve"> and </w:t>
      </w:r>
      <w:r>
        <w:rPr>
          <w:color w:val="000000"/>
          <w:u w:val="single"/>
        </w:rPr>
        <w:t>integrate</w:t>
      </w:r>
      <w:r>
        <w:rPr>
          <w:color w:val="000000"/>
        </w:rPr>
        <w:t xml:space="preserve"> whatever meaning is ascribed to words --- disproves their theory of the world AND is an alt cause </w:t>
      </w:r>
    </w:p>
    <w:p w14:paraId="61B736DF" w14:textId="77777777" w:rsidR="0073485C" w:rsidRDefault="0073485C" w:rsidP="0073485C">
      <w:pPr>
        <w:pStyle w:val="NormalWeb"/>
        <w:spacing w:before="0" w:beforeAutospacing="0" w:after="160" w:afterAutospacing="0"/>
      </w:pPr>
      <w:r>
        <w:rPr>
          <w:rFonts w:ascii="Calibri" w:hAnsi="Calibri"/>
          <w:b/>
          <w:bCs/>
          <w:color w:val="000000"/>
          <w:sz w:val="26"/>
          <w:szCs w:val="26"/>
        </w:rPr>
        <w:t>Lazzarato 7</w:t>
      </w:r>
      <w:r>
        <w:rPr>
          <w:rFonts w:ascii="Calibri" w:hAnsi="Calibri"/>
          <w:color w:val="000000"/>
          <w:sz w:val="22"/>
        </w:rPr>
        <w:t xml:space="preserve"> (Maurizio Lazzarato, "Semiotic capitalism: Social subjection and machinic enslavement", December 02, 2007, </w:t>
      </w:r>
      <w:hyperlink r:id="rId28" w:history="1">
        <w:r>
          <w:rPr>
            <w:rStyle w:val="Hyperlink"/>
            <w:rFonts w:eastAsiaTheme="majorEastAsia"/>
            <w:color w:val="000000"/>
            <w:sz w:val="22"/>
          </w:rPr>
          <w:t>http://automatist.net/deptofreading/wiki/pmwiki.php/SemioticCapitalism //</w:t>
        </w:r>
      </w:hyperlink>
      <w:r>
        <w:rPr>
          <w:rFonts w:ascii="Calibri" w:hAnsi="Calibri"/>
          <w:color w:val="000000"/>
          <w:sz w:val="22"/>
        </w:rPr>
        <w:t xml:space="preserve"> JEJP, accessed 2/16/2020)</w:t>
      </w:r>
    </w:p>
    <w:p w14:paraId="3A917749" w14:textId="1CE09719" w:rsidR="0073485C" w:rsidRPr="0073485C" w:rsidRDefault="0073485C" w:rsidP="0073485C">
      <w:pPr>
        <w:pStyle w:val="NormalWeb"/>
        <w:spacing w:before="0" w:beforeAutospacing="0" w:after="160" w:afterAutospacing="0"/>
        <w:rPr>
          <w:rFonts w:ascii="Calibri" w:hAnsi="Calibri"/>
          <w:color w:val="000000"/>
          <w:sz w:val="16"/>
          <w:szCs w:val="16"/>
        </w:rPr>
      </w:pPr>
      <w:r>
        <w:rPr>
          <w:rFonts w:ascii="Calibri" w:hAnsi="Calibri"/>
          <w:b/>
          <w:bCs/>
          <w:color w:val="000000"/>
          <w:sz w:val="22"/>
          <w:u w:val="single"/>
          <w:shd w:val="clear" w:color="auto" w:fill="00FFFF"/>
        </w:rPr>
        <w:t>What matters to capital is control of the semiotic devices that allow it to manage the integration and shift in focus of “differences</w:t>
      </w:r>
      <w:r>
        <w:rPr>
          <w:rFonts w:ascii="Calibri" w:hAnsi="Calibri"/>
          <w:b/>
          <w:bCs/>
          <w:color w:val="000000"/>
          <w:sz w:val="22"/>
          <w:u w:val="single"/>
        </w:rPr>
        <w:t>”</w:t>
      </w:r>
      <w:r>
        <w:rPr>
          <w:rFonts w:ascii="Calibri" w:hAnsi="Calibri"/>
          <w:color w:val="000000"/>
          <w:sz w:val="16"/>
          <w:szCs w:val="16"/>
        </w:rPr>
        <w:t xml:space="preserve">. </w:t>
      </w:r>
      <w:r>
        <w:rPr>
          <w:rFonts w:ascii="Calibri" w:hAnsi="Calibri"/>
          <w:color w:val="000000"/>
          <w:sz w:val="22"/>
          <w:u w:val="single"/>
        </w:rPr>
        <w:t xml:space="preserve">Semiotic devices are simultaneously devices </w:t>
      </w:r>
      <w:r>
        <w:rPr>
          <w:rFonts w:ascii="Calibri" w:hAnsi="Calibri"/>
          <w:color w:val="000000"/>
          <w:sz w:val="22"/>
          <w:u w:val="single"/>
          <w:shd w:val="clear" w:color="auto" w:fill="00FFFF"/>
        </w:rPr>
        <w:t>for management</w:t>
      </w:r>
      <w:r>
        <w:rPr>
          <w:rFonts w:ascii="Calibri" w:hAnsi="Calibri"/>
          <w:color w:val="000000"/>
          <w:sz w:val="22"/>
          <w:u w:val="single"/>
        </w:rPr>
        <w:t xml:space="preserve"> and “comparison”, for “scheduling” </w:t>
      </w:r>
      <w:r>
        <w:rPr>
          <w:rFonts w:ascii="Calibri" w:hAnsi="Calibri"/>
          <w:color w:val="000000"/>
          <w:sz w:val="22"/>
          <w:u w:val="single"/>
          <w:shd w:val="clear" w:color="auto" w:fill="00FFFF"/>
        </w:rPr>
        <w:t>and</w:t>
      </w:r>
      <w:r>
        <w:rPr>
          <w:rFonts w:ascii="Calibri" w:hAnsi="Calibri"/>
          <w:color w:val="000000"/>
          <w:sz w:val="22"/>
          <w:u w:val="single"/>
        </w:rPr>
        <w:t xml:space="preserve"> for “</w:t>
      </w:r>
      <w:r>
        <w:rPr>
          <w:rFonts w:ascii="Calibri" w:hAnsi="Calibri"/>
          <w:color w:val="000000"/>
          <w:sz w:val="22"/>
          <w:u w:val="single"/>
          <w:shd w:val="clear" w:color="auto" w:fill="00FFFF"/>
        </w:rPr>
        <w:t>computerization</w:t>
      </w:r>
      <w:r>
        <w:rPr>
          <w:rFonts w:ascii="Calibri" w:hAnsi="Calibri"/>
          <w:color w:val="000000"/>
          <w:sz w:val="22"/>
          <w:u w:val="single"/>
        </w:rPr>
        <w:t xml:space="preserve"> of material and economic goods, </w:t>
      </w:r>
      <w:r>
        <w:rPr>
          <w:rFonts w:ascii="Calibri" w:hAnsi="Calibri"/>
          <w:color w:val="000000"/>
          <w:sz w:val="22"/>
          <w:u w:val="single"/>
          <w:shd w:val="clear" w:color="auto" w:fill="00FFFF"/>
        </w:rPr>
        <w:t>of individual and collective human activities a</w:t>
      </w:r>
      <w:r>
        <w:rPr>
          <w:rFonts w:ascii="Calibri" w:hAnsi="Calibri"/>
          <w:color w:val="000000"/>
          <w:sz w:val="22"/>
          <w:u w:val="single"/>
        </w:rPr>
        <w:t xml:space="preserve">nd of technical, industrial and scientific processes, since </w:t>
      </w:r>
      <w:r>
        <w:rPr>
          <w:rFonts w:ascii="Calibri" w:hAnsi="Calibri"/>
          <w:color w:val="000000"/>
          <w:sz w:val="22"/>
          <w:u w:val="single"/>
          <w:shd w:val="clear" w:color="auto" w:fill="00FFFF"/>
        </w:rPr>
        <w:t>whatever “is capitalized by capital is semiotic power</w:t>
      </w:r>
      <w:r>
        <w:rPr>
          <w:rFonts w:ascii="Calibri" w:hAnsi="Calibri"/>
          <w:color w:val="000000"/>
          <w:sz w:val="16"/>
          <w:szCs w:val="16"/>
          <w:shd w:val="clear" w:color="auto" w:fill="00FFFF"/>
        </w:rPr>
        <w:t>”.</w:t>
      </w:r>
      <w:r>
        <w:rPr>
          <w:rFonts w:ascii="Calibri" w:hAnsi="Calibri"/>
          <w:color w:val="000000"/>
          <w:sz w:val="16"/>
          <w:szCs w:val="16"/>
        </w:rPr>
        <w:t xml:space="preserve"> The semiotic devices of government occur at different levels. They articulate the problems that matter for a society and an era by turning them into slogans and deploying them in “worlds” and “universes” of meaning. They bestow the power of speech and at the same time remove it, by organizing the interpretation / transmission of these slogans and these universes of meaning for increasingly diverse audiences. And finally, they transform these same slogans and worlds of meaning into the conditions necessary for the subjection of individuals, the conditions by which they are turned into subjects.</w:t>
      </w:r>
    </w:p>
    <w:p w14:paraId="0DE9C8A8" w14:textId="77777777" w:rsidR="0073485C" w:rsidRDefault="0073485C" w:rsidP="0073485C">
      <w:pPr>
        <w:pStyle w:val="NormalWeb"/>
        <w:spacing w:before="0" w:beforeAutospacing="0" w:after="160" w:afterAutospacing="0"/>
      </w:pPr>
    </w:p>
    <w:p w14:paraId="7D3524D8" w14:textId="37F75885" w:rsidR="0073485C" w:rsidRDefault="0073485C" w:rsidP="0073485C"/>
    <w:p w14:paraId="40BD4D61" w14:textId="0D0BFC67" w:rsidR="0073485C" w:rsidRDefault="0073485C" w:rsidP="0073485C">
      <w:pPr>
        <w:pStyle w:val="Heading3"/>
      </w:pPr>
      <w:r>
        <w:t>1NC – State Good</w:t>
      </w:r>
    </w:p>
    <w:p w14:paraId="394E49A5" w14:textId="4A48A604" w:rsidR="0073485C" w:rsidRPr="00AD3B96" w:rsidRDefault="0073485C" w:rsidP="0073485C">
      <w:pPr>
        <w:keepNext/>
        <w:keepLines/>
        <w:spacing w:before="200"/>
        <w:outlineLvl w:val="3"/>
        <w:rPr>
          <w:rFonts w:eastAsia="Times New Roman" w:cs="Times New Roman"/>
          <w:b/>
          <w:iCs/>
          <w:sz w:val="26"/>
        </w:rPr>
      </w:pPr>
      <w:r>
        <w:rPr>
          <w:rFonts w:eastAsia="Times New Roman" w:cs="Times New Roman"/>
          <w:b/>
          <w:iCs/>
          <w:sz w:val="26"/>
        </w:rPr>
        <w:t>Working through the state is key to</w:t>
      </w:r>
      <w:r w:rsidRPr="00AD3B96">
        <w:rPr>
          <w:rFonts w:eastAsia="Times New Roman" w:cs="Times New Roman"/>
          <w:b/>
          <w:iCs/>
          <w:sz w:val="26"/>
        </w:rPr>
        <w:t xml:space="preserve"> breaking down gender hierarchies and resolving issues that affect women</w:t>
      </w:r>
      <w:r>
        <w:rPr>
          <w:rFonts w:eastAsia="Times New Roman" w:cs="Times New Roman"/>
          <w:b/>
          <w:iCs/>
          <w:sz w:val="26"/>
        </w:rPr>
        <w:t xml:space="preserve"> --- proves the TVA is better</w:t>
      </w:r>
    </w:p>
    <w:p w14:paraId="0B6C1CC1" w14:textId="77777777" w:rsidR="0073485C" w:rsidRPr="00AD3B96" w:rsidRDefault="0073485C" w:rsidP="0073485C">
      <w:pPr>
        <w:rPr>
          <w:rFonts w:eastAsia="Calibri"/>
        </w:rPr>
      </w:pPr>
      <w:r w:rsidRPr="00AD3B96">
        <w:rPr>
          <w:rFonts w:eastAsia="Calibri"/>
        </w:rPr>
        <w:t xml:space="preserve">Vanessa E. </w:t>
      </w:r>
      <w:r w:rsidRPr="00AD3B96">
        <w:rPr>
          <w:rFonts w:eastAsia="Calibri"/>
          <w:b/>
          <w:bCs/>
          <w:sz w:val="26"/>
          <w:u w:val="single"/>
        </w:rPr>
        <w:t>Munro 2001</w:t>
      </w:r>
      <w:r w:rsidRPr="00AD3B96">
        <w:rPr>
          <w:rFonts w:eastAsia="Calibri"/>
        </w:rPr>
        <w:t xml:space="preserve">, “Legal Feminism and Foucault – A Critique of the Expulsion of Law”, JOURNAL OF LAW AND SOCIETY VOLUME 28, NUMBER 4, DECEMBER 2001, ISSN: 0263-323X, pp. 546–67, MJD </w:t>
      </w:r>
    </w:p>
    <w:p w14:paraId="4D97DB79" w14:textId="77777777" w:rsidR="0073485C" w:rsidRDefault="0073485C" w:rsidP="0073485C">
      <w:pPr>
        <w:rPr>
          <w:rFonts w:eastAsia="Calibri"/>
          <w:b/>
          <w:iCs/>
          <w:u w:val="single"/>
          <w:bdr w:val="single" w:sz="8" w:space="0" w:color="auto"/>
        </w:rPr>
      </w:pPr>
      <w:r w:rsidRPr="0073485C">
        <w:rPr>
          <w:rFonts w:eastAsia="Calibri"/>
          <w:sz w:val="16"/>
        </w:rPr>
        <w:t xml:space="preserve">Like Smart, many such theorists have sought to illustrate the extent to which these constructive aspects of social power originate from and are manifest within the normative expectations encapsulated within prevailing legal doctrines. In the fields of medical law and rape, for example, the extent to which cultural norms pertaining to the body and to the appropriate standard of conduct for the ‘proper’ woman are embodied within the law has increasingly been recognized within contemporary analysis.52 Likewise, the extent to which cultural norms pertaining to the imperatives of the man as sexual aggressor are embodied within the law have also been highlighted.53 Regardless of the legitimacy or otherwise of its claims to modification of Foucault, the descriptive thesis presented by Carol Smart has doubtless provided much of the impetus and inspiration behind these emerging conceptual pursuits. However, theorists engaging in this kind of analysis have equally been curtailed by the limitations of Smart’s prescriptive thesis which, immersed within the assumption of synthesis between the legal and the juridical, denounces the possibility of reform through legal mechanisms. According to </w:t>
      </w:r>
      <w:proofErr w:type="spellStart"/>
      <w:r w:rsidRPr="0073485C">
        <w:rPr>
          <w:rFonts w:eastAsia="Calibri"/>
          <w:sz w:val="16"/>
        </w:rPr>
        <w:t>Sandland</w:t>
      </w:r>
      <w:proofErr w:type="spellEnd"/>
      <w:r w:rsidRPr="0073485C">
        <w:rPr>
          <w:rFonts w:eastAsia="Calibri"/>
          <w:sz w:val="16"/>
        </w:rPr>
        <w:t xml:space="preserve">, Smart’s prescriptive stance on the deconstruction of law and legal reform seems to be saying to these subsequent feminist theorists that ‘the substance of the law is irrelevant, or not worth bothering with’ because engagement with law on its own terms is inevitably counter-productive.54 </w:t>
      </w:r>
      <w:r w:rsidRPr="00AD3B96">
        <w:rPr>
          <w:rFonts w:eastAsia="Calibri"/>
          <w:b/>
          <w:iCs/>
          <w:u w:val="single"/>
          <w:bdr w:val="single" w:sz="8" w:space="0" w:color="auto"/>
        </w:rPr>
        <w:t xml:space="preserve">As a consequence of this stance, </w:t>
      </w:r>
      <w:r w:rsidRPr="00AD3B96">
        <w:rPr>
          <w:rFonts w:eastAsia="Calibri"/>
          <w:b/>
          <w:iCs/>
          <w:highlight w:val="cyan"/>
          <w:u w:val="single"/>
          <w:bdr w:val="single" w:sz="8" w:space="0" w:color="auto"/>
        </w:rPr>
        <w:t>contemporary feminist theorists have been led to doubt the legitimacy</w:t>
      </w:r>
      <w:r w:rsidRPr="00AD3B96">
        <w:rPr>
          <w:rFonts w:eastAsia="Calibri"/>
          <w:b/>
          <w:iCs/>
          <w:u w:val="single"/>
          <w:bdr w:val="single" w:sz="8" w:space="0" w:color="auto"/>
        </w:rPr>
        <w:t xml:space="preserve"> of their instincts </w:t>
      </w:r>
      <w:r w:rsidRPr="00AD3B96">
        <w:rPr>
          <w:rFonts w:eastAsia="Calibri"/>
          <w:b/>
          <w:iCs/>
          <w:highlight w:val="cyan"/>
          <w:u w:val="single"/>
          <w:bdr w:val="single" w:sz="8" w:space="0" w:color="auto"/>
        </w:rPr>
        <w:t>to embark upon legal reform</w:t>
      </w:r>
      <w:r w:rsidRPr="00AD3B96">
        <w:rPr>
          <w:rFonts w:eastAsia="Calibri"/>
          <w:b/>
          <w:iCs/>
          <w:u w:val="single"/>
          <w:bdr w:val="single" w:sz="8" w:space="0" w:color="auto"/>
        </w:rPr>
        <w:t xml:space="preserve"> and legal challenge in the shadow of this thesis</w:t>
      </w:r>
      <w:r w:rsidRPr="00AD3B96">
        <w:rPr>
          <w:rFonts w:eastAsia="Calibri"/>
          <w:b/>
          <w:u w:val="single"/>
        </w:rPr>
        <w:t xml:space="preserve">. </w:t>
      </w:r>
      <w:r w:rsidRPr="00AD3B96">
        <w:rPr>
          <w:rFonts w:eastAsia="Calibri"/>
          <w:b/>
          <w:highlight w:val="cyan"/>
          <w:u w:val="single"/>
        </w:rPr>
        <w:t>As we have seen</w:t>
      </w:r>
      <w:r w:rsidRPr="00AD3B96">
        <w:rPr>
          <w:rFonts w:eastAsia="Calibri"/>
          <w:b/>
          <w:u w:val="single"/>
        </w:rPr>
        <w:t xml:space="preserve">, however, </w:t>
      </w:r>
      <w:r w:rsidRPr="00AD3B96">
        <w:rPr>
          <w:rFonts w:eastAsia="Calibri"/>
          <w:b/>
          <w:highlight w:val="cyan"/>
          <w:u w:val="single"/>
        </w:rPr>
        <w:t>there is no need for such doubts</w:t>
      </w:r>
      <w:r w:rsidRPr="00AD3B96">
        <w:rPr>
          <w:rFonts w:eastAsia="Calibri"/>
          <w:b/>
          <w:u w:val="single"/>
        </w:rPr>
        <w:t xml:space="preserve">. </w:t>
      </w:r>
      <w:r w:rsidRPr="0073485C">
        <w:rPr>
          <w:rFonts w:eastAsia="Calibri"/>
          <w:sz w:val="16"/>
        </w:rPr>
        <w:t xml:space="preserve">The emerging </w:t>
      </w:r>
      <w:proofErr w:type="gramStart"/>
      <w:r w:rsidRPr="0073485C">
        <w:rPr>
          <w:rFonts w:eastAsia="Calibri"/>
          <w:sz w:val="16"/>
        </w:rPr>
        <w:t>counter-claim</w:t>
      </w:r>
      <w:proofErr w:type="gramEnd"/>
      <w:r w:rsidRPr="0073485C">
        <w:rPr>
          <w:rFonts w:eastAsia="Calibri"/>
          <w:sz w:val="16"/>
        </w:rPr>
        <w:t xml:space="preserve"> has established that legal power can be manifest in both juridical and disciplinary form. As an inevitable corollary of that realization comes the realization that </w:t>
      </w:r>
      <w:r w:rsidRPr="00AD3B96">
        <w:rPr>
          <w:rFonts w:eastAsia="Calibri"/>
          <w:b/>
          <w:iCs/>
          <w:highlight w:val="cyan"/>
          <w:u w:val="single"/>
          <w:bdr w:val="single" w:sz="8" w:space="0" w:color="auto"/>
        </w:rPr>
        <w:t>resistance to legal power can, therefore, be successfully embarked upon through a variety of strategies</w:t>
      </w:r>
      <w:r w:rsidRPr="00AD3B96">
        <w:rPr>
          <w:rFonts w:eastAsia="Calibri"/>
          <w:b/>
          <w:iCs/>
          <w:u w:val="single"/>
          <w:bdr w:val="single" w:sz="8" w:space="0" w:color="auto"/>
        </w:rPr>
        <w:t>.</w:t>
      </w:r>
      <w:r w:rsidRPr="0073485C">
        <w:rPr>
          <w:rFonts w:eastAsia="Calibri"/>
          <w:sz w:val="16"/>
        </w:rPr>
        <w:t xml:space="preserve"> Amongst these strategies, although not necessarily central amongst them, remain mechanisms for legal reform. As Alan Hunt himself explains: An alternative politics must ground itself in the project of working through the linkages between multiple fields of struggle that Foucault’s critical insight into the dispersal and proliferation of the sites of power makes possible.55 The reinsertion of the possibility of legal reform, marginalized in Carol Smart’s prescriptive thesis, is surely an important component of this project, particularly in light of her descriptive thesis positing an increased role for law in the construction and proliferation of power regimes. </w:t>
      </w:r>
      <w:r w:rsidRPr="00AD3B96">
        <w:rPr>
          <w:rFonts w:eastAsia="Calibri"/>
          <w:b/>
          <w:u w:val="single"/>
        </w:rPr>
        <w:t>This realization liberates contemporary feminist theorists to incorporate legal reforms within their overall strategies for subversive resistance</w:t>
      </w:r>
      <w:r w:rsidRPr="0073485C">
        <w:rPr>
          <w:rFonts w:eastAsia="Calibri"/>
          <w:sz w:val="16"/>
        </w:rPr>
        <w:t xml:space="preserve">. In the context of rape law, for example, it enables a regeneration of interest in challenging the subjective standard for the </w:t>
      </w:r>
      <w:proofErr w:type="spellStart"/>
      <w:r w:rsidRPr="0073485C">
        <w:rPr>
          <w:rFonts w:eastAsia="Calibri"/>
          <w:sz w:val="16"/>
        </w:rPr>
        <w:t>defence</w:t>
      </w:r>
      <w:proofErr w:type="spellEnd"/>
      <w:r w:rsidRPr="0073485C">
        <w:rPr>
          <w:rFonts w:eastAsia="Calibri"/>
          <w:sz w:val="16"/>
        </w:rPr>
        <w:t xml:space="preserve"> of mistaken belief alongside a continued interest in challenging more disparate concerns, such as the cultural norms embodied in the stereotypical conception of the rape victim. This is crucial to the overall structure of achieving reform in the arena of rape. </w:t>
      </w:r>
      <w:r w:rsidRPr="00AD3B96">
        <w:rPr>
          <w:rFonts w:eastAsia="Calibri"/>
          <w:b/>
          <w:iCs/>
          <w:highlight w:val="cyan"/>
          <w:u w:val="single"/>
          <w:bdr w:val="single" w:sz="8" w:space="0" w:color="auto"/>
        </w:rPr>
        <w:t>Rape, as a crime, inevitably involves a legal aspect</w:t>
      </w:r>
      <w:r w:rsidRPr="0073485C">
        <w:rPr>
          <w:rFonts w:eastAsia="Calibri"/>
          <w:sz w:val="16"/>
        </w:rPr>
        <w:t>. While Carol Smart appears to accept this in her comment that ‘</w:t>
      </w:r>
      <w:r w:rsidRPr="00AD3B96">
        <w:rPr>
          <w:rFonts w:eastAsia="Calibri"/>
          <w:b/>
          <w:iCs/>
          <w:highlight w:val="cyan"/>
          <w:u w:val="single"/>
          <w:bdr w:val="single" w:sz="8" w:space="0" w:color="auto"/>
        </w:rPr>
        <w:t>rape is already in the legal domain’ and therefore ‘must be addressed on that terrain’</w:t>
      </w:r>
      <w:r w:rsidRPr="0073485C">
        <w:rPr>
          <w:rFonts w:eastAsia="Calibri"/>
          <w:sz w:val="16"/>
          <w:highlight w:val="cyan"/>
        </w:rPr>
        <w:t>,</w:t>
      </w:r>
      <w:r w:rsidRPr="0073485C">
        <w:rPr>
          <w:rFonts w:eastAsia="Calibri"/>
          <w:sz w:val="16"/>
        </w:rPr>
        <w:t xml:space="preserve">56 she continues to point to the futility of feminist demands for legal reform and argues that feminist legal victories in this area may in fact be ‘pyrrhic’.57 Cumulatively this has rendered those feminist theorists emulating </w:t>
      </w:r>
      <w:r w:rsidRPr="00AD3B96">
        <w:rPr>
          <w:rFonts w:eastAsia="Calibri"/>
          <w:b/>
          <w:u w:val="single"/>
        </w:rPr>
        <w:t xml:space="preserve">Carol Smart ill-equipped to accord centrality to the peculiarly legal characteristics of rape in seeking adequate means of reform. </w:t>
      </w:r>
      <w:proofErr w:type="gramStart"/>
      <w:r w:rsidRPr="00AD3B96">
        <w:rPr>
          <w:rFonts w:eastAsia="Calibri"/>
          <w:b/>
          <w:u w:val="single"/>
        </w:rPr>
        <w:t>What’s</w:t>
      </w:r>
      <w:proofErr w:type="gramEnd"/>
      <w:r w:rsidRPr="00AD3B96">
        <w:rPr>
          <w:rFonts w:eastAsia="Calibri"/>
          <w:b/>
          <w:u w:val="single"/>
        </w:rPr>
        <w:t xml:space="preserve"> more, it has significantly undermined the political and symbolic importance of those legal reform strategies that have been successful (such as the abolition of the marital rape defence58), both to society in general and to particular women and victims</w:t>
      </w:r>
      <w:r w:rsidRPr="0073485C">
        <w:rPr>
          <w:rFonts w:eastAsia="Calibri"/>
          <w:sz w:val="16"/>
        </w:rPr>
        <w:t xml:space="preserve">. This effective paralysis, encouraged by Smart’s insistence upon the deconstruction of legal truths without their reform, attests strongly to the growing concern of commentators regarding the developing chasm between feminist theory and feminist politics.59 </w:t>
      </w:r>
      <w:r w:rsidRPr="00AD3B96">
        <w:rPr>
          <w:rFonts w:eastAsia="Calibri"/>
          <w:b/>
          <w:iCs/>
          <w:highlight w:val="cyan"/>
          <w:u w:val="single"/>
          <w:bdr w:val="single" w:sz="8" w:space="0" w:color="auto"/>
        </w:rPr>
        <w:t>Campaigns for legal reform have represented the most effective strategies of feminist politics to date.</w:t>
      </w:r>
      <w:r w:rsidRPr="0073485C">
        <w:rPr>
          <w:rFonts w:eastAsia="Calibri"/>
          <w:sz w:val="16"/>
        </w:rPr>
        <w:t xml:space="preserve"> </w:t>
      </w:r>
      <w:r w:rsidRPr="00AD3B96">
        <w:rPr>
          <w:rFonts w:eastAsia="Calibri"/>
          <w:b/>
          <w:u w:val="single"/>
        </w:rPr>
        <w:t xml:space="preserve">Smart is undoubtedly correct in her assertion that, as legal power becomes increasingly dispersed, we cannot rely exclusively upon these campaigns </w:t>
      </w:r>
      <w:proofErr w:type="gramStart"/>
      <w:r w:rsidRPr="00AD3B96">
        <w:rPr>
          <w:rFonts w:eastAsia="Calibri"/>
          <w:b/>
          <w:u w:val="single"/>
        </w:rPr>
        <w:t>in order to</w:t>
      </w:r>
      <w:proofErr w:type="gramEnd"/>
      <w:r w:rsidRPr="00AD3B96">
        <w:rPr>
          <w:rFonts w:eastAsia="Calibri"/>
          <w:b/>
          <w:u w:val="single"/>
        </w:rPr>
        <w:t xml:space="preserve"> secure the elimination of gender bias.</w:t>
      </w:r>
      <w:r w:rsidRPr="0073485C">
        <w:rPr>
          <w:rFonts w:eastAsia="Calibri"/>
          <w:sz w:val="16"/>
        </w:rPr>
        <w:t xml:space="preserve"> However, </w:t>
      </w:r>
      <w:r w:rsidRPr="00AD3B96">
        <w:rPr>
          <w:rFonts w:eastAsia="Calibri"/>
          <w:b/>
          <w:u w:val="single"/>
        </w:rPr>
        <w:t>her assumption that legal reform has no fruitful role to play</w:t>
      </w:r>
      <w:r w:rsidRPr="0073485C">
        <w:rPr>
          <w:rFonts w:eastAsia="Calibri"/>
          <w:sz w:val="16"/>
        </w:rPr>
        <w:t xml:space="preserve"> in the contemporary project of challenging both juridical and disciplinary power </w:t>
      </w:r>
      <w:r w:rsidRPr="00AD3B96">
        <w:rPr>
          <w:rFonts w:eastAsia="Calibri"/>
          <w:b/>
          <w:u w:val="single"/>
        </w:rPr>
        <w:t>is misguided</w:t>
      </w:r>
      <w:r w:rsidRPr="0073485C">
        <w:rPr>
          <w:rFonts w:eastAsia="Calibri"/>
          <w:sz w:val="16"/>
        </w:rPr>
        <w:t xml:space="preserve">. Smart’s claim that ‘in accepting law’s terms </w:t>
      </w:r>
      <w:proofErr w:type="gramStart"/>
      <w:r w:rsidRPr="0073485C">
        <w:rPr>
          <w:rFonts w:eastAsia="Calibri"/>
          <w:sz w:val="16"/>
        </w:rPr>
        <w:t>in order to</w:t>
      </w:r>
      <w:proofErr w:type="gramEnd"/>
      <w:r w:rsidRPr="0073485C">
        <w:rPr>
          <w:rFonts w:eastAsia="Calibri"/>
          <w:sz w:val="16"/>
        </w:rPr>
        <w:t xml:space="preserve"> challenge the law, feminism always concedes too much’60 fails to accord sufficient priority to her own descriptive recognition of the increasingly diverse, multifaceted, and interdisciplinary nature of legal power. </w:t>
      </w:r>
      <w:r w:rsidRPr="00AD3B96">
        <w:rPr>
          <w:rFonts w:eastAsia="Calibri"/>
          <w:b/>
          <w:u w:val="single"/>
        </w:rPr>
        <w:t xml:space="preserve">What’s more it denies a middle ground between the expulsion of legal reform and the insertion of legal imperialism through its failure to recognize the </w:t>
      </w:r>
      <w:proofErr w:type="spellStart"/>
      <w:r w:rsidRPr="00AD3B96">
        <w:rPr>
          <w:rFonts w:eastAsia="Calibri"/>
          <w:b/>
          <w:u w:val="single"/>
        </w:rPr>
        <w:t>contextspecific</w:t>
      </w:r>
      <w:proofErr w:type="spellEnd"/>
      <w:r w:rsidRPr="00AD3B96">
        <w:rPr>
          <w:rFonts w:eastAsia="Calibri"/>
          <w:b/>
          <w:u w:val="single"/>
        </w:rPr>
        <w:t xml:space="preserve"> nature of the relationship between legal power and the forms of power that transverse and populate other linguistic and institutional fields</w:t>
      </w:r>
      <w:r w:rsidRPr="0073485C">
        <w:rPr>
          <w:rFonts w:eastAsia="Calibri"/>
          <w:sz w:val="16"/>
        </w:rPr>
        <w:t xml:space="preserve">. </w:t>
      </w:r>
      <w:r w:rsidRPr="00AD3B96">
        <w:rPr>
          <w:rFonts w:eastAsia="Calibri"/>
          <w:b/>
          <w:iCs/>
          <w:u w:val="single"/>
          <w:bdr w:val="single" w:sz="8" w:space="0" w:color="auto"/>
        </w:rPr>
        <w:t xml:space="preserve">The re-evaluated </w:t>
      </w:r>
      <w:proofErr w:type="spellStart"/>
      <w:r w:rsidRPr="00AD3B96">
        <w:rPr>
          <w:rFonts w:eastAsia="Calibri"/>
          <w:b/>
          <w:iCs/>
          <w:u w:val="single"/>
          <w:bdr w:val="single" w:sz="8" w:space="0" w:color="auto"/>
        </w:rPr>
        <w:t>Foucautian</w:t>
      </w:r>
      <w:proofErr w:type="spellEnd"/>
      <w:r w:rsidRPr="00AD3B96">
        <w:rPr>
          <w:rFonts w:eastAsia="Calibri"/>
          <w:b/>
          <w:iCs/>
          <w:u w:val="single"/>
          <w:bdr w:val="single" w:sz="8" w:space="0" w:color="auto"/>
        </w:rPr>
        <w:t xml:space="preserve"> approach to legal theory gives strong support to the claim, central to feminist analysis to date, that </w:t>
      </w:r>
      <w:r w:rsidRPr="00AD3B96">
        <w:rPr>
          <w:rFonts w:eastAsia="Calibri"/>
          <w:b/>
          <w:iCs/>
          <w:highlight w:val="cyan"/>
          <w:u w:val="single"/>
          <w:bdr w:val="single" w:sz="8" w:space="0" w:color="auto"/>
        </w:rPr>
        <w:t>the law is not a discrete area of social activity but, rather, has implications well beyond the remit of what are normally considered ‘legal’ concern</w:t>
      </w:r>
      <w:r w:rsidRPr="00AD3B96">
        <w:rPr>
          <w:rFonts w:eastAsia="Calibri"/>
          <w:b/>
          <w:iCs/>
          <w:u w:val="single"/>
          <w:bdr w:val="single" w:sz="8" w:space="0" w:color="auto"/>
        </w:rPr>
        <w:t>s</w:t>
      </w:r>
      <w:r w:rsidRPr="0073485C">
        <w:rPr>
          <w:rFonts w:eastAsia="Calibri"/>
          <w:sz w:val="16"/>
        </w:rPr>
        <w:t xml:space="preserve">. The dispersal of legal power throughout the modern power nexus is central to the emerging reinterpretation of the </w:t>
      </w:r>
      <w:proofErr w:type="spellStart"/>
      <w:r w:rsidRPr="0073485C">
        <w:rPr>
          <w:rFonts w:eastAsia="Calibri"/>
          <w:sz w:val="16"/>
        </w:rPr>
        <w:t>Foucaultian</w:t>
      </w:r>
      <w:proofErr w:type="spellEnd"/>
      <w:r w:rsidRPr="0073485C">
        <w:rPr>
          <w:rFonts w:eastAsia="Calibri"/>
          <w:sz w:val="16"/>
        </w:rPr>
        <w:t xml:space="preserve"> perception of modern power. </w:t>
      </w:r>
      <w:r w:rsidRPr="00AD3B96">
        <w:rPr>
          <w:rFonts w:eastAsia="Calibri"/>
          <w:b/>
          <w:u w:val="single"/>
        </w:rPr>
        <w:t>Law exerts an influence in a variety of contexts, such as the family and the private sphere, despite the alleged profession of juridical discourse to the contrary</w:t>
      </w:r>
      <w:r w:rsidRPr="0073485C">
        <w:rPr>
          <w:rFonts w:eastAsia="Calibri"/>
          <w:sz w:val="16"/>
        </w:rPr>
        <w:t xml:space="preserve">. This contention has been central to feminist theorizing for some time and is afforded greater theoretical grounding by the advent of the reinterpretation of the </w:t>
      </w:r>
      <w:proofErr w:type="spellStart"/>
      <w:r w:rsidRPr="0073485C">
        <w:rPr>
          <w:rFonts w:eastAsia="Calibri"/>
          <w:sz w:val="16"/>
        </w:rPr>
        <w:t>Foucaultian</w:t>
      </w:r>
      <w:proofErr w:type="spellEnd"/>
      <w:r w:rsidRPr="0073485C">
        <w:rPr>
          <w:rFonts w:eastAsia="Calibri"/>
          <w:sz w:val="16"/>
        </w:rPr>
        <w:t xml:space="preserve"> thesis. Regardless of the specifics of their interpretation of Foucault, all the above theorists accept his fundamental premise that modernity is characterized by an increasingly insidious operation of power upon the individual. Taking on board the merits of the </w:t>
      </w:r>
      <w:proofErr w:type="gramStart"/>
      <w:r w:rsidRPr="0073485C">
        <w:rPr>
          <w:rFonts w:eastAsia="Calibri"/>
          <w:sz w:val="16"/>
        </w:rPr>
        <w:t>counter-claim</w:t>
      </w:r>
      <w:proofErr w:type="gramEnd"/>
      <w:r w:rsidRPr="0073485C">
        <w:rPr>
          <w:rFonts w:eastAsia="Calibri"/>
          <w:sz w:val="16"/>
        </w:rPr>
        <w:t xml:space="preserve"> established by Ewald and </w:t>
      </w:r>
      <w:proofErr w:type="spellStart"/>
      <w:r w:rsidRPr="0073485C">
        <w:rPr>
          <w:rFonts w:eastAsia="Calibri"/>
          <w:sz w:val="16"/>
        </w:rPr>
        <w:t>Tadros</w:t>
      </w:r>
      <w:proofErr w:type="spellEnd"/>
      <w:r w:rsidRPr="0073485C">
        <w:rPr>
          <w:rFonts w:eastAsia="Calibri"/>
          <w:sz w:val="16"/>
        </w:rPr>
        <w:t xml:space="preserve">, what’s more, a consensus emerges that this insidious operation extends to legal power. While the approach exemplified by Carol Smart has advocated an, at best, agnostic feminist stance on the ability of legal reform to deconstruct law’s insidious operation, it remains the case that the most appropriate means of challenge and resistance are themselves subversive and infiltrating. After all, </w:t>
      </w:r>
      <w:r w:rsidRPr="00AD3B96">
        <w:rPr>
          <w:rFonts w:eastAsia="Calibri"/>
          <w:b/>
          <w:highlight w:val="cyan"/>
          <w:u w:val="single"/>
        </w:rPr>
        <w:t>as Foucault</w:t>
      </w:r>
      <w:r w:rsidRPr="00AD3B96">
        <w:rPr>
          <w:rFonts w:eastAsia="Calibri"/>
          <w:b/>
          <w:u w:val="single"/>
        </w:rPr>
        <w:t xml:space="preserve"> himself has </w:t>
      </w:r>
      <w:r w:rsidRPr="00AD3B96">
        <w:rPr>
          <w:rFonts w:eastAsia="Calibri"/>
          <w:b/>
          <w:highlight w:val="cyan"/>
          <w:u w:val="single"/>
        </w:rPr>
        <w:t>argued, effective resistance is eternally immanent in and dependent upon power</w:t>
      </w:r>
      <w:r w:rsidRPr="00AD3B96">
        <w:rPr>
          <w:rFonts w:eastAsia="Calibri"/>
          <w:b/>
          <w:u w:val="single"/>
        </w:rPr>
        <w:t xml:space="preserve"> and as such can only be achieved through a strategic and eclectic approach to destabilization and reform</w:t>
      </w:r>
      <w:r w:rsidRPr="0073485C">
        <w:rPr>
          <w:rFonts w:eastAsia="Calibri"/>
          <w:sz w:val="16"/>
        </w:rPr>
        <w:t xml:space="preserve">. </w:t>
      </w:r>
      <w:r w:rsidRPr="00AD3B96">
        <w:rPr>
          <w:rFonts w:eastAsia="Calibri"/>
          <w:b/>
          <w:iCs/>
          <w:u w:val="single"/>
          <w:bdr w:val="single" w:sz="8" w:space="0" w:color="auto"/>
        </w:rPr>
        <w:t xml:space="preserve">In real terms, </w:t>
      </w:r>
      <w:r w:rsidRPr="00AD3B96">
        <w:rPr>
          <w:rFonts w:eastAsia="Calibri"/>
          <w:b/>
          <w:iCs/>
          <w:highlight w:val="cyan"/>
          <w:u w:val="single"/>
          <w:bdr w:val="single" w:sz="8" w:space="0" w:color="auto"/>
        </w:rPr>
        <w:t>this ought to demand continued concern with legal reform alongside a critical awareness of the role of law itself as a constructing and constituting discourse and structure</w:t>
      </w:r>
      <w:r w:rsidRPr="0073485C">
        <w:rPr>
          <w:rFonts w:eastAsia="Calibri"/>
          <w:sz w:val="16"/>
          <w:highlight w:val="cyan"/>
        </w:rPr>
        <w:t>.</w:t>
      </w:r>
      <w:r w:rsidRPr="0073485C">
        <w:rPr>
          <w:rFonts w:eastAsia="Calibri"/>
          <w:sz w:val="16"/>
        </w:rPr>
        <w:t xml:space="preserve"> </w:t>
      </w:r>
      <w:r w:rsidRPr="00AD3B96">
        <w:rPr>
          <w:rFonts w:eastAsia="Calibri"/>
          <w:b/>
          <w:u w:val="single"/>
        </w:rPr>
        <w:t xml:space="preserve">Where legal power, like other forms of power, is diffuse, complex, and interdisciplinary, allowing for the possibility of attaining some level of reform through mechanisms of legal challenge not only makes logical sense, </w:t>
      </w:r>
      <w:proofErr w:type="gramStart"/>
      <w:r w:rsidRPr="00AD3B96">
        <w:rPr>
          <w:rFonts w:eastAsia="Calibri"/>
          <w:b/>
          <w:u w:val="single"/>
        </w:rPr>
        <w:t>it</w:t>
      </w:r>
      <w:proofErr w:type="gramEnd"/>
      <w:r w:rsidRPr="00AD3B96">
        <w:rPr>
          <w:rFonts w:eastAsia="Calibri"/>
          <w:b/>
          <w:u w:val="single"/>
        </w:rPr>
        <w:t xml:space="preserve"> also becomes a practical necessity integral to the prospect of achieving subversive change</w:t>
      </w:r>
      <w:r w:rsidRPr="0073485C">
        <w:rPr>
          <w:rFonts w:eastAsia="Calibri"/>
          <w:sz w:val="16"/>
        </w:rPr>
        <w:t xml:space="preserve">. While Smart’s misguided assumption of the </w:t>
      </w:r>
      <w:proofErr w:type="spellStart"/>
      <w:r w:rsidRPr="0073485C">
        <w:rPr>
          <w:rFonts w:eastAsia="Calibri"/>
          <w:sz w:val="16"/>
        </w:rPr>
        <w:t>sceptical</w:t>
      </w:r>
      <w:proofErr w:type="spellEnd"/>
      <w:r w:rsidRPr="0073485C">
        <w:rPr>
          <w:rFonts w:eastAsia="Calibri"/>
          <w:sz w:val="16"/>
        </w:rPr>
        <w:t xml:space="preserve"> interpretation of Foucault’s position in regard to law denies her this realization, future </w:t>
      </w:r>
      <w:proofErr w:type="spellStart"/>
      <w:r w:rsidRPr="0073485C">
        <w:rPr>
          <w:rFonts w:eastAsia="Calibri"/>
          <w:sz w:val="16"/>
        </w:rPr>
        <w:t>Foucaultian</w:t>
      </w:r>
      <w:proofErr w:type="spellEnd"/>
      <w:r w:rsidRPr="0073485C">
        <w:rPr>
          <w:rFonts w:eastAsia="Calibri"/>
          <w:sz w:val="16"/>
        </w:rPr>
        <w:t xml:space="preserve"> legal feminists are equipped to develop a stronger prescriptive thesis for reform through the further development of the emerging </w:t>
      </w:r>
      <w:proofErr w:type="gramStart"/>
      <w:r w:rsidRPr="0073485C">
        <w:rPr>
          <w:rFonts w:eastAsia="Calibri"/>
          <w:sz w:val="16"/>
        </w:rPr>
        <w:t>counter-claim</w:t>
      </w:r>
      <w:proofErr w:type="gramEnd"/>
      <w:r w:rsidRPr="0073485C">
        <w:rPr>
          <w:rFonts w:eastAsia="Calibri"/>
          <w:sz w:val="16"/>
        </w:rPr>
        <w:t xml:space="preserve"> premised by Ewald and </w:t>
      </w:r>
      <w:proofErr w:type="spellStart"/>
      <w:r w:rsidRPr="0073485C">
        <w:rPr>
          <w:rFonts w:eastAsia="Calibri"/>
          <w:sz w:val="16"/>
        </w:rPr>
        <w:t>Tadros</w:t>
      </w:r>
      <w:proofErr w:type="spellEnd"/>
      <w:r w:rsidRPr="0073485C">
        <w:rPr>
          <w:rFonts w:eastAsia="Calibri"/>
          <w:sz w:val="16"/>
        </w:rPr>
        <w:t xml:space="preserve">. </w:t>
      </w:r>
      <w:r w:rsidRPr="00AD3B96">
        <w:rPr>
          <w:rFonts w:eastAsia="Calibri"/>
          <w:b/>
          <w:iCs/>
          <w:u w:val="single"/>
          <w:bdr w:val="single" w:sz="8" w:space="0" w:color="auto"/>
        </w:rPr>
        <w:t xml:space="preserve">Not only will this provide the remit for a stronger prescriptive agenda for feminist reform more generally, </w:t>
      </w:r>
      <w:proofErr w:type="gramStart"/>
      <w:r w:rsidRPr="00AD3B96">
        <w:rPr>
          <w:rFonts w:eastAsia="Calibri"/>
          <w:b/>
          <w:iCs/>
          <w:highlight w:val="cyan"/>
          <w:u w:val="single"/>
          <w:bdr w:val="single" w:sz="8" w:space="0" w:color="auto"/>
        </w:rPr>
        <w:t>it</w:t>
      </w:r>
      <w:proofErr w:type="gramEnd"/>
      <w:r w:rsidRPr="00AD3B96">
        <w:rPr>
          <w:rFonts w:eastAsia="Calibri"/>
          <w:b/>
          <w:iCs/>
          <w:highlight w:val="cyan"/>
          <w:u w:val="single"/>
          <w:bdr w:val="single" w:sz="8" w:space="0" w:color="auto"/>
        </w:rPr>
        <w:t xml:space="preserve"> will</w:t>
      </w:r>
      <w:r w:rsidRPr="00AD3B96">
        <w:rPr>
          <w:rFonts w:eastAsia="Calibri"/>
          <w:b/>
          <w:iCs/>
          <w:u w:val="single"/>
          <w:bdr w:val="single" w:sz="8" w:space="0" w:color="auto"/>
        </w:rPr>
        <w:t xml:space="preserve"> also </w:t>
      </w:r>
      <w:r w:rsidRPr="00AD3B96">
        <w:rPr>
          <w:rFonts w:eastAsia="Calibri"/>
          <w:b/>
          <w:iCs/>
          <w:highlight w:val="cyan"/>
          <w:u w:val="single"/>
          <w:bdr w:val="single" w:sz="8" w:space="0" w:color="auto"/>
        </w:rPr>
        <w:t xml:space="preserve">provide a far more optimistic and empowered vision for the future of </w:t>
      </w:r>
      <w:proofErr w:type="spellStart"/>
      <w:r w:rsidRPr="00AD3B96">
        <w:rPr>
          <w:rFonts w:eastAsia="Calibri"/>
          <w:b/>
          <w:iCs/>
          <w:highlight w:val="cyan"/>
          <w:u w:val="single"/>
          <w:bdr w:val="single" w:sz="8" w:space="0" w:color="auto"/>
        </w:rPr>
        <w:t>Foucaultian</w:t>
      </w:r>
      <w:proofErr w:type="spellEnd"/>
      <w:r w:rsidRPr="00AD3B96">
        <w:rPr>
          <w:rFonts w:eastAsia="Calibri"/>
          <w:b/>
          <w:iCs/>
          <w:highlight w:val="cyan"/>
          <w:u w:val="single"/>
          <w:bdr w:val="single" w:sz="8" w:space="0" w:color="auto"/>
        </w:rPr>
        <w:t xml:space="preserve"> legal feminism.</w:t>
      </w:r>
    </w:p>
    <w:p w14:paraId="55CB961C" w14:textId="77777777" w:rsidR="0073485C" w:rsidRPr="00BB280D" w:rsidRDefault="0073485C" w:rsidP="0073485C">
      <w:pPr>
        <w:rPr>
          <w:rFonts w:eastAsia="Calibri"/>
          <w:b/>
          <w:iCs/>
          <w:u w:val="single"/>
          <w:bdr w:val="single" w:sz="8" w:space="0" w:color="auto"/>
        </w:rPr>
      </w:pPr>
    </w:p>
    <w:p w14:paraId="4E384816" w14:textId="77777777" w:rsidR="0073485C" w:rsidRDefault="0073485C" w:rsidP="009B5AA8"/>
    <w:p w14:paraId="7BD12960" w14:textId="77777777" w:rsidR="009B5AA8" w:rsidRDefault="009B5AA8" w:rsidP="009B5AA8">
      <w:pPr>
        <w:pStyle w:val="Heading2"/>
      </w:pPr>
      <w:r>
        <w:t>***2NC***</w:t>
      </w:r>
    </w:p>
    <w:p w14:paraId="222D49A7" w14:textId="77777777" w:rsidR="009B5AA8" w:rsidRPr="00DD67E8" w:rsidRDefault="009B5AA8" w:rsidP="009B5AA8">
      <w:pPr>
        <w:pStyle w:val="Heading3"/>
      </w:pPr>
      <w:r>
        <w:t>2NC---Presumption---Overview</w:t>
      </w:r>
    </w:p>
    <w:p w14:paraId="3E6F5639" w14:textId="77777777" w:rsidR="009B5AA8" w:rsidRDefault="009B5AA8" w:rsidP="009B5AA8">
      <w:pPr>
        <w:pStyle w:val="Heading4"/>
      </w:pPr>
      <w:r>
        <w:t>Vote negative on presumption, few reasons---</w:t>
      </w:r>
    </w:p>
    <w:p w14:paraId="504B9848" w14:textId="77777777" w:rsidR="009B5AA8" w:rsidRDefault="009B5AA8" w:rsidP="009B5AA8">
      <w:pPr>
        <w:pStyle w:val="Heading4"/>
      </w:pPr>
      <w:r>
        <w:t xml:space="preserve">a---they don’t solve any of their offense – the affirmative makes broad claims about the structure of antiblackness but fails to provide any evidence to support their claims that aligning with the ocean as a praxis solves – they don’t win any general  </w:t>
      </w:r>
    </w:p>
    <w:p w14:paraId="7F1DD83F" w14:textId="77777777" w:rsidR="009B5AA8" w:rsidRDefault="009B5AA8" w:rsidP="009B5AA8">
      <w:pPr>
        <w:pStyle w:val="Heading4"/>
      </w:pPr>
      <w:r>
        <w:t xml:space="preserve">b---no spillover claim – their engagement in poetics is just one instance in a debate round – all affirmative evidence isolates the need for a great disruption that creates a “sense of oneness” – they don’t access this – the pedagogical value of this round is not sufficient to solve for broader structures of antiblackness </w:t>
      </w:r>
    </w:p>
    <w:p w14:paraId="36FDDDC7" w14:textId="77777777" w:rsidR="009B5AA8" w:rsidRDefault="009B5AA8" w:rsidP="009B5AA8"/>
    <w:p w14:paraId="4431DC8E" w14:textId="77777777" w:rsidR="009B5AA8" w:rsidRPr="00DD67E8" w:rsidRDefault="009B5AA8" w:rsidP="009B5AA8">
      <w:r>
        <w:t>You should feel comfortable voting negative on presumption here – a complete lack of out-of-round solvency means that even if they win minor in-round solvency, it doesn’t matter because they fail to generate models of resistance to address the impacts of the 1AC – pointing at an issue is not the same as solving it</w:t>
      </w:r>
    </w:p>
    <w:p w14:paraId="793B48D2" w14:textId="774590DE" w:rsidR="009B5AA8" w:rsidRDefault="009B5AA8" w:rsidP="009B5AA8"/>
    <w:p w14:paraId="42D3803F" w14:textId="46EBC46F" w:rsidR="0073485C" w:rsidRDefault="0073485C" w:rsidP="009B5AA8"/>
    <w:p w14:paraId="5DDB9E1B" w14:textId="77777777" w:rsidR="0073485C" w:rsidRPr="009B5AA8" w:rsidRDefault="0073485C" w:rsidP="009B5AA8"/>
    <w:sectPr w:rsidR="0073485C" w:rsidRPr="009B5A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altName w:val="Lucida Grande"/>
    <w:charset w:val="00"/>
    <w:family w:val="swiss"/>
    <w:pitch w:val="variable"/>
    <w:sig w:usb0="E1000AEF" w:usb1="5000A1FF" w:usb2="00000000" w:usb3="00000000" w:csb0="000001BF" w:csb1="00000000"/>
  </w:font>
  <w:font w:name="Leelawadee UI">
    <w:panose1 w:val="020B0502040204020203"/>
    <w:charset w:val="00"/>
    <w:family w:val="swiss"/>
    <w:pitch w:val="variable"/>
    <w:sig w:usb0="A3000003" w:usb1="00000000" w:usb2="00010000" w:usb3="00000000" w:csb0="000101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ED41238"/>
    <w:multiLevelType w:val="hybridMultilevel"/>
    <w:tmpl w:val="3AC85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614B76"/>
    <w:multiLevelType w:val="hybridMultilevel"/>
    <w:tmpl w:val="1EBC8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257836BC"/>
    <w:multiLevelType w:val="hybridMultilevel"/>
    <w:tmpl w:val="13CA82C6"/>
    <w:lvl w:ilvl="0" w:tplc="85ACB22A">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BD3FCA"/>
    <w:multiLevelType w:val="hybridMultilevel"/>
    <w:tmpl w:val="D8F01A34"/>
    <w:lvl w:ilvl="0" w:tplc="85ACB22A">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6477DF"/>
    <w:multiLevelType w:val="hybridMultilevel"/>
    <w:tmpl w:val="74A44642"/>
    <w:lvl w:ilvl="0" w:tplc="85ACB22A">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FF5A57"/>
    <w:multiLevelType w:val="hybridMultilevel"/>
    <w:tmpl w:val="9998EA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14"/>
  </w:num>
  <w:num w:numId="14">
    <w:abstractNumId w:val="13"/>
  </w:num>
  <w:num w:numId="15">
    <w:abstractNumId w:val="12"/>
  </w:num>
  <w:num w:numId="16">
    <w:abstractNumId w:val="15"/>
  </w:num>
  <w:num w:numId="17">
    <w:abstractNumId w:val="17"/>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ennedy"/>
    <w:docVar w:name="RibbonPointer" w:val="150407768"/>
    <w:docVar w:name="VerbatimVersion" w:val="5.1"/>
  </w:docVars>
  <w:rsids>
    <w:rsidRoot w:val="00CB5B2C"/>
    <w:rsid w:val="000139A3"/>
    <w:rsid w:val="00017D3A"/>
    <w:rsid w:val="0004740C"/>
    <w:rsid w:val="00100833"/>
    <w:rsid w:val="00104529"/>
    <w:rsid w:val="00105942"/>
    <w:rsid w:val="00107396"/>
    <w:rsid w:val="00126DB0"/>
    <w:rsid w:val="00144A4C"/>
    <w:rsid w:val="00176AB0"/>
    <w:rsid w:val="00177B7D"/>
    <w:rsid w:val="0018322D"/>
    <w:rsid w:val="001B5776"/>
    <w:rsid w:val="001E527A"/>
    <w:rsid w:val="001F78CE"/>
    <w:rsid w:val="00251FC7"/>
    <w:rsid w:val="002855A7"/>
    <w:rsid w:val="002978A5"/>
    <w:rsid w:val="002B146A"/>
    <w:rsid w:val="002B5E17"/>
    <w:rsid w:val="00315690"/>
    <w:rsid w:val="00316B75"/>
    <w:rsid w:val="00325646"/>
    <w:rsid w:val="003460F2"/>
    <w:rsid w:val="0038158C"/>
    <w:rsid w:val="003902BA"/>
    <w:rsid w:val="003A09E2"/>
    <w:rsid w:val="00407037"/>
    <w:rsid w:val="00444096"/>
    <w:rsid w:val="004605D6"/>
    <w:rsid w:val="004959DA"/>
    <w:rsid w:val="004C60E8"/>
    <w:rsid w:val="004C6AAA"/>
    <w:rsid w:val="004E3579"/>
    <w:rsid w:val="004E728B"/>
    <w:rsid w:val="004F39E0"/>
    <w:rsid w:val="004F48BA"/>
    <w:rsid w:val="00537BD5"/>
    <w:rsid w:val="0057268A"/>
    <w:rsid w:val="005D2912"/>
    <w:rsid w:val="006065BD"/>
    <w:rsid w:val="00645FA9"/>
    <w:rsid w:val="00647866"/>
    <w:rsid w:val="00665003"/>
    <w:rsid w:val="006A2AD0"/>
    <w:rsid w:val="006C2375"/>
    <w:rsid w:val="006D4ECC"/>
    <w:rsid w:val="00722258"/>
    <w:rsid w:val="007243E5"/>
    <w:rsid w:val="0073485C"/>
    <w:rsid w:val="00766EA0"/>
    <w:rsid w:val="007A2226"/>
    <w:rsid w:val="007C36D8"/>
    <w:rsid w:val="007F5B66"/>
    <w:rsid w:val="00823A1C"/>
    <w:rsid w:val="00845B9D"/>
    <w:rsid w:val="00860984"/>
    <w:rsid w:val="008B3ECB"/>
    <w:rsid w:val="008B4E85"/>
    <w:rsid w:val="008C1B2E"/>
    <w:rsid w:val="008E09A5"/>
    <w:rsid w:val="0091627E"/>
    <w:rsid w:val="0097032B"/>
    <w:rsid w:val="009B5AA8"/>
    <w:rsid w:val="009C0EEE"/>
    <w:rsid w:val="009C788E"/>
    <w:rsid w:val="009D2EAD"/>
    <w:rsid w:val="009D54B2"/>
    <w:rsid w:val="009E1922"/>
    <w:rsid w:val="009F73A4"/>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5B2C"/>
    <w:rsid w:val="00CC5298"/>
    <w:rsid w:val="00CD736E"/>
    <w:rsid w:val="00CD798D"/>
    <w:rsid w:val="00CE161E"/>
    <w:rsid w:val="00CF59A8"/>
    <w:rsid w:val="00D325A9"/>
    <w:rsid w:val="00D36A8A"/>
    <w:rsid w:val="00D52278"/>
    <w:rsid w:val="00D61409"/>
    <w:rsid w:val="00D6691E"/>
    <w:rsid w:val="00D71170"/>
    <w:rsid w:val="00D8582E"/>
    <w:rsid w:val="00DA1C92"/>
    <w:rsid w:val="00DA25D4"/>
    <w:rsid w:val="00DA6538"/>
    <w:rsid w:val="00E15E75"/>
    <w:rsid w:val="00E37350"/>
    <w:rsid w:val="00E5262C"/>
    <w:rsid w:val="00EC7A13"/>
    <w:rsid w:val="00EC7DC4"/>
    <w:rsid w:val="00ED30CF"/>
    <w:rsid w:val="00F176EF"/>
    <w:rsid w:val="00F45E10"/>
    <w:rsid w:val="00F6364A"/>
    <w:rsid w:val="00F7552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4AF49"/>
  <w15:chartTrackingRefBased/>
  <w15:docId w15:val="{334E1BAE-C915-42DB-8D4D-2C9A6D968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959DA"/>
    <w:rPr>
      <w:rFonts w:ascii="Calibri" w:hAnsi="Calibri"/>
    </w:rPr>
  </w:style>
  <w:style w:type="paragraph" w:styleId="Heading1">
    <w:name w:val="heading 1"/>
    <w:aliases w:val="Pocket"/>
    <w:basedOn w:val="Normal"/>
    <w:next w:val="Normal"/>
    <w:link w:val="Heading1Char"/>
    <w:qFormat/>
    <w:rsid w:val="004959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959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Tag Char Char,Bold Cite,Cite 1,Read Char,Heading 3 Char1 Char Char,Heading 3 Char Char1 Char Char,Read Char Ch,Text 7,3: Cite,Heading 3 Char Char,Citation,Block Writing,Index Headers,No Underline"/>
    <w:basedOn w:val="Normal"/>
    <w:next w:val="Normal"/>
    <w:link w:val="Heading3Char"/>
    <w:uiPriority w:val="2"/>
    <w:unhideWhenUsed/>
    <w:qFormat/>
    <w:rsid w:val="004959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ta,small space,nonunderlined,CD - Cite, Ch"/>
    <w:basedOn w:val="Normal"/>
    <w:next w:val="Normal"/>
    <w:link w:val="Heading4Char"/>
    <w:uiPriority w:val="3"/>
    <w:unhideWhenUsed/>
    <w:qFormat/>
    <w:rsid w:val="004959D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959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59DA"/>
  </w:style>
  <w:style w:type="character" w:customStyle="1" w:styleId="Heading1Char">
    <w:name w:val="Heading 1 Char"/>
    <w:aliases w:val="Pocket Char"/>
    <w:basedOn w:val="DefaultParagraphFont"/>
    <w:link w:val="Heading1"/>
    <w:rsid w:val="004959D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959DA"/>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Tag Char Char Char,Bold Cite Char,Cite 1 Char,Read Char Char,Heading 3 Char1 Char Char Char,Heading 3 Char Char1 Char Char Char,Read Char Ch Char,Text 7 Char,3: Cite Char"/>
    <w:basedOn w:val="DefaultParagraphFont"/>
    <w:link w:val="Heading3"/>
    <w:uiPriority w:val="2"/>
    <w:rsid w:val="004959D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4959DA"/>
    <w:rPr>
      <w:rFonts w:ascii="Calibri" w:eastAsiaTheme="majorEastAsia" w:hAnsi="Calibri" w:cstheme="majorBidi"/>
      <w:b/>
      <w:iCs/>
      <w:sz w:val="26"/>
    </w:rPr>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7"/>
    <w:qFormat/>
    <w:rsid w:val="004959D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959D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9.5 pt,ci,c"/>
    <w:basedOn w:val="DefaultParagraphFont"/>
    <w:uiPriority w:val="6"/>
    <w:qFormat/>
    <w:rsid w:val="004959DA"/>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Tag Char Char Char1,F2 - Heading 1 Char1,TAG ,C"/>
    <w:basedOn w:val="DefaultParagraphFont"/>
    <w:uiPriority w:val="99"/>
    <w:unhideWhenUsed/>
    <w:rsid w:val="004959DA"/>
    <w:rPr>
      <w:color w:val="auto"/>
      <w:u w:val="none"/>
    </w:rPr>
  </w:style>
  <w:style w:type="character" w:styleId="FollowedHyperlink">
    <w:name w:val="FollowedHyperlink"/>
    <w:basedOn w:val="DefaultParagraphFont"/>
    <w:uiPriority w:val="99"/>
    <w:semiHidden/>
    <w:unhideWhenUsed/>
    <w:rsid w:val="004959DA"/>
    <w:rPr>
      <w:color w:val="auto"/>
      <w:u w:val="none"/>
    </w:rPr>
  </w:style>
  <w:style w:type="paragraph" w:customStyle="1" w:styleId="textbold">
    <w:name w:val="text bold"/>
    <w:basedOn w:val="Normal"/>
    <w:link w:val="Emphasis"/>
    <w:uiPriority w:val="7"/>
    <w:qFormat/>
    <w:rsid w:val="00E37350"/>
    <w:pPr>
      <w:ind w:left="720"/>
      <w:jc w:val="both"/>
    </w:pPr>
    <w:rPr>
      <w:b/>
      <w:iCs/>
      <w:u w:val="single"/>
    </w:rPr>
  </w:style>
  <w:style w:type="character" w:customStyle="1" w:styleId="TitleChar">
    <w:name w:val="Title Char"/>
    <w:aliases w:val="title Char,UNDERLINE Char,Cites and Cards Char,Bold Underlined Char,Block Heading Char"/>
    <w:basedOn w:val="DefaultParagraphFont"/>
    <w:link w:val="Title"/>
    <w:uiPriority w:val="6"/>
    <w:qFormat/>
    <w:rsid w:val="00F7552A"/>
    <w:rPr>
      <w:u w:val="single"/>
    </w:rPr>
  </w:style>
  <w:style w:type="paragraph" w:styleId="Title">
    <w:name w:val="Title"/>
    <w:aliases w:val="title,UNDERLINE,Cites and Cards,Bold Underlined,Block Heading"/>
    <w:basedOn w:val="Normal"/>
    <w:next w:val="Normal"/>
    <w:link w:val="TitleChar"/>
    <w:uiPriority w:val="6"/>
    <w:qFormat/>
    <w:rsid w:val="00F7552A"/>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10"/>
    <w:rsid w:val="00F7552A"/>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73485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3485C"/>
    <w:rPr>
      <w:rFonts w:ascii="Lucida Grande" w:eastAsiaTheme="minorEastAsia" w:hAnsi="Lucida Grande" w:cs="Lucida Grande"/>
      <w:sz w:val="24"/>
      <w:szCs w:val="24"/>
    </w:rPr>
  </w:style>
  <w:style w:type="paragraph" w:styleId="ListParagraph">
    <w:name w:val="List Paragraph"/>
    <w:basedOn w:val="Normal"/>
    <w:uiPriority w:val="34"/>
    <w:qFormat/>
    <w:rsid w:val="007C36D8"/>
    <w:pPr>
      <w:ind w:left="720"/>
      <w:contextualSpacing/>
    </w:pPr>
  </w:style>
  <w:style w:type="paragraph" w:customStyle="1" w:styleId="Style4">
    <w:name w:val="Style4"/>
    <w:basedOn w:val="Normal"/>
    <w:qFormat/>
    <w:rsid w:val="007C36D8"/>
    <w:pPr>
      <w:numPr>
        <w:numId w:val="14"/>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7C36D8"/>
  </w:style>
  <w:style w:type="character" w:customStyle="1" w:styleId="StyleStyle49ptChar">
    <w:name w:val="Style Style4 + 9 pt Char"/>
    <w:basedOn w:val="DefaultParagraphFont"/>
    <w:link w:val="StyleStyle49pt"/>
    <w:locked/>
    <w:rsid w:val="007C36D8"/>
    <w:rPr>
      <w:rFonts w:ascii="Times New Roman" w:eastAsia="Times New Roman" w:hAnsi="Times New Roman" w:cs="Times New Roman"/>
      <w:sz w:val="20"/>
      <w:szCs w:val="24"/>
      <w:u w:val="single"/>
    </w:rPr>
  </w:style>
  <w:style w:type="character" w:customStyle="1" w:styleId="StyleTimesNewRoman9pt">
    <w:name w:val="Style Times New Roman 9 pt"/>
    <w:rsid w:val="007C36D8"/>
    <w:rPr>
      <w:sz w:val="20"/>
    </w:rPr>
  </w:style>
  <w:style w:type="character" w:customStyle="1" w:styleId="Style9ptItalicUnderline">
    <w:name w:val="Style 9 pt Italic Underline"/>
    <w:rsid w:val="007C36D8"/>
    <w:rPr>
      <w:i/>
      <w:sz w:val="20"/>
      <w:u w:val="single"/>
    </w:rPr>
  </w:style>
  <w:style w:type="paragraph" w:customStyle="1" w:styleId="Emphasis1">
    <w:name w:val="Emphasis1"/>
    <w:basedOn w:val="Normal"/>
    <w:autoRedefine/>
    <w:uiPriority w:val="20"/>
    <w:qFormat/>
    <w:rsid w:val="007C36D8"/>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Emphasis0">
    <w:name w:val="!!_Emphasis"/>
    <w:basedOn w:val="Normal"/>
    <w:uiPriority w:val="20"/>
    <w:qFormat/>
    <w:rsid w:val="007C36D8"/>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customStyle="1" w:styleId="UnderlinePara">
    <w:name w:val="Underline Para"/>
    <w:basedOn w:val="Normal"/>
    <w:uiPriority w:val="1"/>
    <w:qFormat/>
    <w:rsid w:val="007C36D8"/>
    <w:pPr>
      <w:widowControl w:val="0"/>
      <w:suppressAutoHyphens/>
      <w:spacing w:after="200"/>
      <w:contextualSpacing/>
    </w:pPr>
    <w:rPr>
      <w:rFonts w:asciiTheme="minorHAnsi" w:hAnsiTheme="minorHAnsi"/>
      <w:u w:val="single"/>
    </w:rPr>
  </w:style>
  <w:style w:type="paragraph" w:styleId="NormalWeb">
    <w:name w:val="Normal (Web)"/>
    <w:basedOn w:val="Normal"/>
    <w:uiPriority w:val="99"/>
    <w:unhideWhenUsed/>
    <w:rsid w:val="0073485C"/>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stats.un.org/unsd/econstatkb/knowledgebasearticle10079.aspx" TargetMode="External"/><Relationship Id="rId13" Type="http://schemas.openxmlformats.org/officeDocument/2006/relationships/hyperlink" Target="https://essex.academia.edu/" TargetMode="External"/><Relationship Id="rId18" Type="http://schemas.openxmlformats.org/officeDocument/2006/relationships/hyperlink" Target="javascript:;" TargetMode="External"/><Relationship Id="rId26" Type="http://schemas.openxmlformats.org/officeDocument/2006/relationships/hyperlink" Target="https://xgerardlee.com/blog/2018/11/12/abyssal-antihumanism/" TargetMode="External"/><Relationship Id="rId3" Type="http://schemas.openxmlformats.org/officeDocument/2006/relationships/styles" Target="styles.xml"/><Relationship Id="rId21" Type="http://schemas.openxmlformats.org/officeDocument/2006/relationships/hyperlink" Target="https://www.whoi.edu/oceanus/feature/fertilizing-the-ocean-with-iron/" TargetMode="External"/><Relationship Id="rId7" Type="http://schemas.openxmlformats.org/officeDocument/2006/relationships/hyperlink" Target="https://unstats.un.org/unsd/econstatkb/knowledgebasearticle10079.aspx" TargetMode="External"/><Relationship Id="rId12" Type="http://schemas.openxmlformats.org/officeDocument/2006/relationships/hyperlink" Target="https://www.mcgilltribune.com/opinion/overcoming-human-challenges-with-transhumanism-2101/" TargetMode="External"/><Relationship Id="rId17" Type="http://schemas.openxmlformats.org/officeDocument/2006/relationships/hyperlink" Target="javascript:;" TargetMode="External"/><Relationship Id="rId25" Type="http://schemas.openxmlformats.org/officeDocument/2006/relationships/hyperlink" Target="https://doi.org/10.1057/s41296-018-00302-y%20--%20KLab21" TargetMode="External"/><Relationship Id="rId2" Type="http://schemas.openxmlformats.org/officeDocument/2006/relationships/numbering" Target="numbering.xml"/><Relationship Id="rId16" Type="http://schemas.openxmlformats.org/officeDocument/2006/relationships/hyperlink" Target="javascript:;" TargetMode="External"/><Relationship Id="rId20" Type="http://schemas.openxmlformats.org/officeDocument/2006/relationships/hyperlink" Target="http://www.freefromterror.net/other_articles/abolish.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muse.jhu.edu/article/394792./ck" TargetMode="External"/><Relationship Id="rId11" Type="http://schemas.openxmlformats.org/officeDocument/2006/relationships/hyperlink" Target="https://www.nickbostrom.com/views/transhumanist.pdf" TargetMode="External"/><Relationship Id="rId24" Type="http://schemas.openxmlformats.org/officeDocument/2006/relationships/hyperlink" Target="https://www.wfs.org/Upload/PDFWFR/WFR_Spring2012_Bisk.pdf" TargetMode="External"/><Relationship Id="rId5" Type="http://schemas.openxmlformats.org/officeDocument/2006/relationships/webSettings" Target="webSettings.xml"/><Relationship Id="rId15" Type="http://schemas.openxmlformats.org/officeDocument/2006/relationships/hyperlink" Target="https://academic.oup.com/bjc/article/56/3/558/2462587" TargetMode="External"/><Relationship Id="rId23" Type="http://schemas.openxmlformats.org/officeDocument/2006/relationships/hyperlink" Target="https://austrian-institute.org/en/subjects-en/catholic-social-doctrine-2/capitalism-is-good-for-the-poor-and-for-the-environment/" TargetMode="External"/><Relationship Id="rId28" Type="http://schemas.openxmlformats.org/officeDocument/2006/relationships/hyperlink" Target="http://automatist.net/deptofreading/wiki/pmwiki.php/SemioticCapitalism%20/" TargetMode="External"/><Relationship Id="rId10" Type="http://schemas.openxmlformats.org/officeDocument/2006/relationships/hyperlink" Target="http://www.theindy.org/1535" TargetMode="External"/><Relationship Id="rId19" Type="http://schemas.openxmlformats.org/officeDocument/2006/relationships/hyperlink" Target="https://www.ris.org.in/sites/default/files/article1_v8n1.pdf" TargetMode="External"/><Relationship Id="rId4" Type="http://schemas.openxmlformats.org/officeDocument/2006/relationships/settings" Target="settings.xml"/><Relationship Id="rId9" Type="http://schemas.openxmlformats.org/officeDocument/2006/relationships/hyperlink" Target="https://web.archive.org/web/20180411124809/http://www.jcs.mil/Portals/36/Documents/Doctrine/pubs/dictionary.pdf?ver=2018-03-27-153248-110" TargetMode="External"/><Relationship Id="rId14" Type="http://schemas.openxmlformats.org/officeDocument/2006/relationships/hyperlink" Target="javascript:;" TargetMode="External"/><Relationship Id="rId22" Type="http://schemas.openxmlformats.org/officeDocument/2006/relationships/hyperlink" Target="https://www.foreignaffairs.com/articles/2020-02-10/folly-retrenchment" TargetMode="External"/><Relationship Id="rId27" Type="http://schemas.openxmlformats.org/officeDocument/2006/relationships/hyperlink" Target="http://automatist.net/deptofreading/wiki/pmwiki.php/SemioticCapitalism%20/"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4C0FE-5F4F-46EB-ABCE-5CB04D598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49</Pages>
  <Words>45272</Words>
  <Characters>258055</Characters>
  <Application>Microsoft Office Word</Application>
  <DocSecurity>0</DocSecurity>
  <Lines>2150</Lines>
  <Paragraphs>605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Carson Kennedy</dc:creator>
  <cp:keywords>5.1.1</cp:keywords>
  <dc:description/>
  <cp:lastModifiedBy>Kurt Fifelski</cp:lastModifiedBy>
  <cp:revision>5</cp:revision>
  <dcterms:created xsi:type="dcterms:W3CDTF">2021-07-08T03:17:00Z</dcterms:created>
  <dcterms:modified xsi:type="dcterms:W3CDTF">2021-07-08T13:58:00Z</dcterms:modified>
</cp:coreProperties>
</file>