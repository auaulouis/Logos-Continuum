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DEBD0" w14:textId="4CCE0947" w:rsidR="00A95652" w:rsidRDefault="002A7774" w:rsidP="002A7774">
      <w:pPr>
        <w:pStyle w:val="Heading1"/>
      </w:pPr>
      <w:r>
        <w:t>Cap Good</w:t>
      </w:r>
    </w:p>
    <w:p w14:paraId="1746B406" w14:textId="2744CD13" w:rsidR="00680F25" w:rsidRDefault="00680F25" w:rsidP="00680F25">
      <w:pPr>
        <w:pStyle w:val="Heading2"/>
      </w:pPr>
      <w:r>
        <w:lastRenderedPageBreak/>
        <w:t>Cap Good</w:t>
      </w:r>
    </w:p>
    <w:p w14:paraId="57EF1F42" w14:textId="320E298C" w:rsidR="00C11C5E" w:rsidRPr="00C11C5E" w:rsidRDefault="004A2983" w:rsidP="00C11C5E">
      <w:pPr>
        <w:pStyle w:val="Heading3"/>
      </w:pPr>
      <w:r>
        <w:lastRenderedPageBreak/>
        <w:t>Cap Good – Self-Correcting</w:t>
      </w:r>
    </w:p>
    <w:p w14:paraId="47832B1B" w14:textId="7E7F98BC" w:rsidR="00680F25" w:rsidRDefault="004A2983" w:rsidP="00680F25">
      <w:pPr>
        <w:pStyle w:val="Heading4"/>
      </w:pPr>
      <w:r>
        <w:t xml:space="preserve">Capitalism is self-correcting </w:t>
      </w:r>
      <w:r w:rsidR="007E4F16">
        <w:t>– centuries of history prove</w:t>
      </w:r>
    </w:p>
    <w:p w14:paraId="4FA31517" w14:textId="747B2155" w:rsidR="004A2983" w:rsidRPr="004A2983" w:rsidRDefault="004A2983" w:rsidP="004A2983">
      <w:r>
        <w:t xml:space="preserve">Matthew Wilburn </w:t>
      </w:r>
      <w:r w:rsidRPr="003A3AF4">
        <w:rPr>
          <w:rStyle w:val="Style13ptBold"/>
        </w:rPr>
        <w:t>King</w:t>
      </w:r>
      <w:r>
        <w:t>, 5/26/</w:t>
      </w:r>
      <w:r w:rsidRPr="003A3AF4">
        <w:rPr>
          <w:rStyle w:val="Style13ptBold"/>
        </w:rPr>
        <w:t>21</w:t>
      </w:r>
      <w:r>
        <w:t>,[Matthew Wilburn King is an international consultant and conservationist based in Boulder, Colorado and the president and chairman of the Common Foundation], BBC Future, "Why the next stage of capitalism is coming," https://www.bbc.com/future/article/20210525-why-the-next-stage-of-capitalism-is-coming, mm</w:t>
      </w:r>
    </w:p>
    <w:p w14:paraId="5B285C3E" w14:textId="645CB859" w:rsidR="00680F25" w:rsidRDefault="004A2983" w:rsidP="00680F25">
      <w:pPr>
        <w:rPr>
          <w:sz w:val="16"/>
        </w:rPr>
      </w:pPr>
      <w:r w:rsidRPr="004A2983">
        <w:rPr>
          <w:sz w:val="16"/>
        </w:rPr>
        <w:t xml:space="preserve">Nearly 250 years ago, the economist and philosopher Adam Smith wrote The Wealth of Nations, in which he described the birth of a new form of human activity: industrial capitalism. It would lead to the accumulation of wealth beyond anything that he and his contemporaries could have imagined. </w:t>
      </w:r>
      <w:r w:rsidRPr="004A2983">
        <w:rPr>
          <w:rStyle w:val="StyleUnderline"/>
          <w:highlight w:val="yellow"/>
        </w:rPr>
        <w:t>Capitalism has</w:t>
      </w:r>
      <w:r w:rsidRPr="004A2983">
        <w:rPr>
          <w:sz w:val="16"/>
        </w:rPr>
        <w:t xml:space="preserve"> </w:t>
      </w:r>
      <w:proofErr w:type="spellStart"/>
      <w:r w:rsidRPr="004A2983">
        <w:rPr>
          <w:sz w:val="16"/>
        </w:rPr>
        <w:t>fuelled</w:t>
      </w:r>
      <w:proofErr w:type="spellEnd"/>
      <w:r w:rsidRPr="004A2983">
        <w:rPr>
          <w:sz w:val="16"/>
        </w:rPr>
        <w:t xml:space="preserve"> the industrial, </w:t>
      </w:r>
      <w:proofErr w:type="gramStart"/>
      <w:r w:rsidRPr="004A2983">
        <w:rPr>
          <w:sz w:val="16"/>
        </w:rPr>
        <w:t>technological</w:t>
      </w:r>
      <w:proofErr w:type="gramEnd"/>
      <w:r w:rsidRPr="004A2983">
        <w:rPr>
          <w:sz w:val="16"/>
        </w:rPr>
        <w:t xml:space="preserve"> and green revolutions, reshaped the natural world and transformed the role of the state in relation to society. It has </w:t>
      </w:r>
      <w:r w:rsidRPr="004A2983">
        <w:rPr>
          <w:rStyle w:val="StyleUnderline"/>
          <w:highlight w:val="yellow"/>
        </w:rPr>
        <w:t>lifted innumerable people out of poverty</w:t>
      </w:r>
      <w:r w:rsidRPr="004A2983">
        <w:rPr>
          <w:sz w:val="16"/>
        </w:rPr>
        <w:t xml:space="preserve"> over the last two centuries, significantly </w:t>
      </w:r>
      <w:r w:rsidRPr="004A2983">
        <w:rPr>
          <w:rStyle w:val="StyleUnderline"/>
        </w:rPr>
        <w:t>increased standards of living</w:t>
      </w:r>
      <w:r w:rsidRPr="004A2983">
        <w:rPr>
          <w:sz w:val="16"/>
        </w:rPr>
        <w:t xml:space="preserve">, </w:t>
      </w:r>
      <w:r w:rsidRPr="004A2983">
        <w:rPr>
          <w:rStyle w:val="StyleUnderline"/>
        </w:rPr>
        <w:t>and resulted in innovation</w:t>
      </w:r>
      <w:r w:rsidRPr="004A2983">
        <w:rPr>
          <w:sz w:val="16"/>
        </w:rPr>
        <w:t xml:space="preserve">s that have radically improved human well-being, as well as making it possible to go to the Moon and read this article on the internet. However, </w:t>
      </w:r>
      <w:r w:rsidRPr="004A2983">
        <w:rPr>
          <w:rStyle w:val="StyleUnderline"/>
          <w:highlight w:val="yellow"/>
        </w:rPr>
        <w:t>the story is not universally positive</w:t>
      </w:r>
      <w:r w:rsidRPr="004A2983">
        <w:rPr>
          <w:sz w:val="16"/>
        </w:rPr>
        <w:t xml:space="preserve">. In recent years, capitalism's shortcomings have become ever-more apparent. </w:t>
      </w:r>
      <w:proofErr w:type="spellStart"/>
      <w:r w:rsidRPr="004A2983">
        <w:rPr>
          <w:sz w:val="16"/>
        </w:rPr>
        <w:t>Prioritising</w:t>
      </w:r>
      <w:proofErr w:type="spellEnd"/>
      <w:r w:rsidRPr="004A2983">
        <w:rPr>
          <w:sz w:val="16"/>
        </w:rPr>
        <w:t xml:space="preserve"> short-term profits for individuals has sometimes meant that the long-term well-being of society and the environment has lost out – especially as the world has faced the Covid-19 pandemic and climate change. And as political unrest and </w:t>
      </w:r>
      <w:proofErr w:type="spellStart"/>
      <w:r w:rsidRPr="004A2983">
        <w:rPr>
          <w:sz w:val="16"/>
        </w:rPr>
        <w:t>polarisation</w:t>
      </w:r>
      <w:proofErr w:type="spellEnd"/>
      <w:r w:rsidRPr="004A2983">
        <w:rPr>
          <w:sz w:val="16"/>
        </w:rPr>
        <w:t xml:space="preserve"> around the world have shown, there are growing signs of discontent with the status quo. In one 2020 survey by the marketing and public relations firm Edelman, 57% of people worldwide said that "capitalism as it exists today does more harm than good in the world". Indeed, </w:t>
      </w:r>
      <w:r w:rsidRPr="004A2983">
        <w:rPr>
          <w:rStyle w:val="StyleUnderline"/>
        </w:rPr>
        <w:t>if you judge</w:t>
      </w:r>
      <w:r w:rsidRPr="004A2983">
        <w:rPr>
          <w:sz w:val="16"/>
        </w:rPr>
        <w:t xml:space="preserve"> </w:t>
      </w:r>
      <w:r w:rsidRPr="004A2983">
        <w:rPr>
          <w:rStyle w:val="StyleUnderline"/>
        </w:rPr>
        <w:t>by</w:t>
      </w:r>
      <w:r w:rsidRPr="004A2983">
        <w:rPr>
          <w:sz w:val="16"/>
        </w:rPr>
        <w:t xml:space="preserve"> measures such as </w:t>
      </w:r>
      <w:r w:rsidRPr="004A2983">
        <w:rPr>
          <w:rStyle w:val="StyleUnderline"/>
        </w:rPr>
        <w:t>inequality and environmental damage</w:t>
      </w:r>
      <w:r w:rsidRPr="004A2983">
        <w:rPr>
          <w:sz w:val="16"/>
        </w:rPr>
        <w:t xml:space="preserve">, "the performance of Western </w:t>
      </w:r>
      <w:r w:rsidRPr="004A2983">
        <w:rPr>
          <w:rStyle w:val="StyleUnderline"/>
        </w:rPr>
        <w:t>capitalism</w:t>
      </w:r>
      <w:r w:rsidRPr="004A2983">
        <w:rPr>
          <w:sz w:val="16"/>
        </w:rPr>
        <w:t xml:space="preserve"> in recent decades </w:t>
      </w:r>
      <w:r w:rsidRPr="004A2983">
        <w:rPr>
          <w:rStyle w:val="StyleUnderline"/>
        </w:rPr>
        <w:t>has been</w:t>
      </w:r>
      <w:r w:rsidRPr="004A2983">
        <w:rPr>
          <w:sz w:val="16"/>
        </w:rPr>
        <w:t xml:space="preserve"> deeply </w:t>
      </w:r>
      <w:r w:rsidRPr="004A2983">
        <w:rPr>
          <w:rStyle w:val="StyleUnderline"/>
        </w:rPr>
        <w:t>problematic</w:t>
      </w:r>
      <w:r w:rsidRPr="004A2983">
        <w:rPr>
          <w:sz w:val="16"/>
        </w:rPr>
        <w:t xml:space="preserve">", the economists Michael Jacobs and Mariana </w:t>
      </w:r>
      <w:proofErr w:type="spellStart"/>
      <w:r w:rsidRPr="004A2983">
        <w:rPr>
          <w:sz w:val="16"/>
        </w:rPr>
        <w:t>Mazzucato</w:t>
      </w:r>
      <w:proofErr w:type="spellEnd"/>
      <w:r w:rsidRPr="004A2983">
        <w:rPr>
          <w:sz w:val="16"/>
        </w:rPr>
        <w:t xml:space="preserve"> wrote recently in the book Rethinking Capitalism. </w:t>
      </w:r>
      <w:r w:rsidRPr="004A2983">
        <w:rPr>
          <w:rStyle w:val="StyleUnderline"/>
          <w:highlight w:val="yellow"/>
        </w:rPr>
        <w:t>However</w:t>
      </w:r>
      <w:r w:rsidRPr="004A2983">
        <w:rPr>
          <w:sz w:val="16"/>
        </w:rPr>
        <w:t xml:space="preserve">, that does not mean there are no solutions. "Western </w:t>
      </w:r>
      <w:r w:rsidRPr="004A2983">
        <w:rPr>
          <w:rStyle w:val="StyleUnderline"/>
          <w:highlight w:val="yellow"/>
        </w:rPr>
        <w:t>capitalism</w:t>
      </w:r>
      <w:r w:rsidRPr="004A2983">
        <w:rPr>
          <w:sz w:val="16"/>
          <w:highlight w:val="yellow"/>
        </w:rPr>
        <w:t xml:space="preserve"> </w:t>
      </w:r>
      <w:r w:rsidRPr="004A2983">
        <w:rPr>
          <w:rStyle w:val="StyleUnderline"/>
          <w:highlight w:val="yellow"/>
        </w:rPr>
        <w:t>is not</w:t>
      </w:r>
      <w:r w:rsidRPr="004A2983">
        <w:rPr>
          <w:rStyle w:val="StyleUnderline"/>
        </w:rPr>
        <w:t xml:space="preserve"> </w:t>
      </w:r>
      <w:r w:rsidRPr="004A2983">
        <w:rPr>
          <w:sz w:val="16"/>
        </w:rPr>
        <w:t xml:space="preserve">irretrievably </w:t>
      </w:r>
      <w:r w:rsidRPr="004A2983">
        <w:rPr>
          <w:rStyle w:val="StyleUnderline"/>
          <w:highlight w:val="yellow"/>
        </w:rPr>
        <w:t>bound to fail</w:t>
      </w:r>
      <w:r w:rsidRPr="004A2983">
        <w:rPr>
          <w:sz w:val="16"/>
        </w:rPr>
        <w:t xml:space="preserve">; but it does need to be rethought," argue Jacobs and </w:t>
      </w:r>
      <w:proofErr w:type="spellStart"/>
      <w:r w:rsidRPr="004A2983">
        <w:rPr>
          <w:sz w:val="16"/>
        </w:rPr>
        <w:t>Mazzucato</w:t>
      </w:r>
      <w:proofErr w:type="spellEnd"/>
      <w:r w:rsidRPr="004A2983">
        <w:rPr>
          <w:sz w:val="16"/>
        </w:rPr>
        <w:t xml:space="preserve">. So, will capitalism as we know it continue in its current form – or might it have another future ahead? Capitalism has spawned thousands of books and millions of words, and so it would be impossible to explore all its facets. That said, we can start to understand where capitalism could be headed in the future by exploring where it began. This tells us that </w:t>
      </w:r>
      <w:r w:rsidRPr="004A2983">
        <w:rPr>
          <w:rStyle w:val="StyleUnderline"/>
        </w:rPr>
        <w:t xml:space="preserve">capitalism hasn't always worked the way it does today </w:t>
      </w:r>
      <w:r w:rsidRPr="004A2983">
        <w:rPr>
          <w:sz w:val="16"/>
        </w:rPr>
        <w:t xml:space="preserve">­– particularly in the West. Between the 9th and 15th Centuries, autocratic monarchies and ecclesiastical hierarchies dominated Western society. These systems began to fall away as people increasingly asserted their right to individual liberty. This push for a greater focus on the individual </w:t>
      </w:r>
      <w:proofErr w:type="spellStart"/>
      <w:r w:rsidRPr="004A2983">
        <w:rPr>
          <w:sz w:val="16"/>
        </w:rPr>
        <w:t>favoured</w:t>
      </w:r>
      <w:proofErr w:type="spellEnd"/>
      <w:r w:rsidRPr="004A2983">
        <w:rPr>
          <w:sz w:val="16"/>
        </w:rPr>
        <w:t xml:space="preserve"> capitalism as an economic system because of the flexibility it allowed for private property rights, personal choice, </w:t>
      </w:r>
      <w:proofErr w:type="gramStart"/>
      <w:r w:rsidRPr="004A2983">
        <w:rPr>
          <w:sz w:val="16"/>
        </w:rPr>
        <w:t>entrepreneurship</w:t>
      </w:r>
      <w:proofErr w:type="gramEnd"/>
      <w:r w:rsidRPr="004A2983">
        <w:rPr>
          <w:sz w:val="16"/>
        </w:rPr>
        <w:t xml:space="preserve"> and innovation. It also </w:t>
      </w:r>
      <w:proofErr w:type="spellStart"/>
      <w:r w:rsidRPr="004A2983">
        <w:rPr>
          <w:sz w:val="16"/>
        </w:rPr>
        <w:t>favoured</w:t>
      </w:r>
      <w:proofErr w:type="spellEnd"/>
      <w:r w:rsidRPr="004A2983">
        <w:rPr>
          <w:sz w:val="16"/>
        </w:rPr>
        <w:t xml:space="preserve"> democracy as a governing system for its focus on individual political freedom. The shift toward greater individual liberty changed the social contract. Previously, many resources were provided by those in power (land, </w:t>
      </w:r>
      <w:proofErr w:type="gramStart"/>
      <w:r w:rsidRPr="004A2983">
        <w:rPr>
          <w:sz w:val="16"/>
        </w:rPr>
        <w:t>food</w:t>
      </w:r>
      <w:proofErr w:type="gramEnd"/>
      <w:r w:rsidRPr="004A2983">
        <w:rPr>
          <w:sz w:val="16"/>
        </w:rPr>
        <w:t xml:space="preserve"> and protection) in exchange for significant contributions from citizens (for instance, from slave </w:t>
      </w:r>
      <w:proofErr w:type="spellStart"/>
      <w:r w:rsidRPr="004A2983">
        <w:rPr>
          <w:sz w:val="16"/>
        </w:rPr>
        <w:t>labour</w:t>
      </w:r>
      <w:proofErr w:type="spellEnd"/>
      <w:r w:rsidRPr="004A2983">
        <w:rPr>
          <w:sz w:val="16"/>
        </w:rPr>
        <w:t xml:space="preserve"> to hard </w:t>
      </w:r>
      <w:proofErr w:type="spellStart"/>
      <w:r w:rsidRPr="004A2983">
        <w:rPr>
          <w:sz w:val="16"/>
        </w:rPr>
        <w:t>labour</w:t>
      </w:r>
      <w:proofErr w:type="spellEnd"/>
      <w:r w:rsidRPr="004A2983">
        <w:rPr>
          <w:sz w:val="16"/>
        </w:rPr>
        <w:t xml:space="preserve"> with little pay, high taxes and unquestioning loyalty). With capitalism, people expected less from governing authorities, in exchange for greater civil liberties, including individual, political and economic freedom. But </w:t>
      </w:r>
      <w:r w:rsidRPr="004A2983">
        <w:rPr>
          <w:rStyle w:val="StyleUnderline"/>
          <w:highlight w:val="yellow"/>
        </w:rPr>
        <w:t>capitalism would evolve significantly over</w:t>
      </w:r>
      <w:r w:rsidRPr="004A2983">
        <w:rPr>
          <w:sz w:val="16"/>
        </w:rPr>
        <w:t xml:space="preserve"> the following </w:t>
      </w:r>
      <w:r w:rsidRPr="004A2983">
        <w:rPr>
          <w:rStyle w:val="StyleUnderline"/>
          <w:highlight w:val="yellow"/>
        </w:rPr>
        <w:t>centuries</w:t>
      </w:r>
      <w:r w:rsidRPr="004A2983">
        <w:rPr>
          <w:sz w:val="16"/>
        </w:rPr>
        <w:t xml:space="preserve"> – and particularly so during the second half of the 20th Century. After World War Two, the Mont </w:t>
      </w:r>
      <w:proofErr w:type="spellStart"/>
      <w:r w:rsidRPr="004A2983">
        <w:rPr>
          <w:sz w:val="16"/>
        </w:rPr>
        <w:t>Pelerin</w:t>
      </w:r>
      <w:proofErr w:type="spellEnd"/>
      <w:r w:rsidRPr="004A2983">
        <w:rPr>
          <w:sz w:val="16"/>
        </w:rPr>
        <w:t xml:space="preserve"> Society, an economic policy think tank, was founded with the goal of addressing the challenges confronting the West. Its specific focus was on defending the political values of an open society, rule of law, freedom of expression and free market economic policies – central </w:t>
      </w:r>
      <w:proofErr w:type="spellStart"/>
      <w:r w:rsidRPr="004A2983">
        <w:rPr>
          <w:sz w:val="16"/>
        </w:rPr>
        <w:t>tenents</w:t>
      </w:r>
      <w:proofErr w:type="spellEnd"/>
      <w:r w:rsidRPr="004A2983">
        <w:rPr>
          <w:sz w:val="16"/>
        </w:rPr>
        <w:t xml:space="preserve"> of classical liberalism. Its ideas eventually gave rise to "supply-side economics". This was the belief that lower taxes and minimal regulation of the free market would lead to the most economic growth – and, therefore, better lives for all. In the 1980s, coupled with the emergence of political neoliberalism, supply-side economics became a priority for the US and many European governments. This newer strain of capitalism has led to increased economic growth worldwide, while lifting a substantive number of people out of absolute poverty. But at the same time, critics argue that its tenets of lowering taxes and deregulating business has done little to support political investment in public services, such as crumbling public infrastructure, improving </w:t>
      </w:r>
      <w:proofErr w:type="gramStart"/>
      <w:r w:rsidRPr="004A2983">
        <w:rPr>
          <w:sz w:val="16"/>
        </w:rPr>
        <w:t>education</w:t>
      </w:r>
      <w:proofErr w:type="gramEnd"/>
      <w:r w:rsidRPr="004A2983">
        <w:rPr>
          <w:sz w:val="16"/>
        </w:rPr>
        <w:t xml:space="preserve"> and mitigating health risks. Perhaps most significantly, in many developed nations late-20th Century capitalism has contributed to a significant gap between the wealth of the richest and poorest people, as measured by the Gini Index. And in some countries, that gap is growing </w:t>
      </w:r>
      <w:proofErr w:type="gramStart"/>
      <w:r w:rsidRPr="004A2983">
        <w:rPr>
          <w:sz w:val="16"/>
        </w:rPr>
        <w:t>ever-wider</w:t>
      </w:r>
      <w:proofErr w:type="gramEnd"/>
      <w:r w:rsidRPr="004A2983">
        <w:rPr>
          <w:sz w:val="16"/>
        </w:rPr>
        <w:t xml:space="preserve">. It's particularly stark in the US, where the poorest individuals have seen no real income growth since 1980, while the ultra-rich at the top have seen their income grow by around 6% per year. The richest billionaires in the world are almost all based in the US, and have amassed staggering fortunes, while at the same time the median US household income has risen only modestly since the turn of the century. The inequality gap may matter more than some politicians and corporate leaders would like to believe. Capitalism may have lifted millions of people around the world out of absolute poverty, but inequality can be corrosive within a society, says Denise Stanley, a professor of economics at California State University-Fullerton. "Absolute poverty is basically folks are able to get… $4 per day per person. It’s a threshold measure," she explains, but relative poverty can unbalance a society over the long-term. Even if the economy is growing, income inequality and stagnant wages can make people feel less secure as their relative status in the economy diminishes. </w:t>
      </w:r>
      <w:proofErr w:type="spellStart"/>
      <w:r w:rsidRPr="004A2983">
        <w:rPr>
          <w:sz w:val="16"/>
        </w:rPr>
        <w:t>Behavioural</w:t>
      </w:r>
      <w:proofErr w:type="spellEnd"/>
      <w:r w:rsidRPr="004A2983">
        <w:rPr>
          <w:sz w:val="16"/>
        </w:rPr>
        <w:t xml:space="preserve"> economists have shown that "our status compared to other people, our happiness, is derived more by relative measures and distribution then by absolute measures. If that’s true then capitalism has a problem," says Stanley. As a result of rising inequality, "people have less trust in institutions and experience a sense of injustice", according to the Edelman report. But the impact on people's lives may go deeper. Capitalism in its current form is destroying the lives of many working-class people, argue the economists Anne Case and Sir Angus Deaton in their book Deaths of Despair and the Future of Capitalism. Over "the past two decades, deaths </w:t>
      </w:r>
      <w:r w:rsidRPr="004A2983">
        <w:rPr>
          <w:sz w:val="16"/>
        </w:rPr>
        <w:lastRenderedPageBreak/>
        <w:t xml:space="preserve">of despair from suicide, drug overdose, and alcoholism have risen dramatically, and now claim hundreds of thousands of American lives each year", they write. The 2007-2008 financial crisis exacerbated these problems. The crisis was brought on by excessive </w:t>
      </w:r>
      <w:proofErr w:type="gramStart"/>
      <w:r w:rsidRPr="004A2983">
        <w:rPr>
          <w:sz w:val="16"/>
        </w:rPr>
        <w:t>deregulation, and</w:t>
      </w:r>
      <w:proofErr w:type="gramEnd"/>
      <w:r w:rsidRPr="004A2983">
        <w:rPr>
          <w:sz w:val="16"/>
        </w:rPr>
        <w:t xml:space="preserve"> hit the working class in developed nations particularly hard. The subsequent bailouts of big banks led to resentment and "helped fuel the rise of the… </w:t>
      </w:r>
      <w:proofErr w:type="spellStart"/>
      <w:r w:rsidRPr="004A2983">
        <w:rPr>
          <w:sz w:val="16"/>
        </w:rPr>
        <w:t>polarised</w:t>
      </w:r>
      <w:proofErr w:type="spellEnd"/>
      <w:r w:rsidRPr="004A2983">
        <w:rPr>
          <w:sz w:val="16"/>
        </w:rPr>
        <w:t xml:space="preserve"> politics we’ve seen over the last decade", according to Richard Cordray, the first director of the US Consumer Financial Protection Bureau (CFPB) and author of Watchdog: How Protecting Consumers Can Save Our Families, Our Economy, and Our Democracy. </w:t>
      </w:r>
      <w:r w:rsidRPr="004A2983">
        <w:rPr>
          <w:rStyle w:val="StyleUnderline"/>
          <w:highlight w:val="yellow"/>
        </w:rPr>
        <w:t>Liberal democracies</w:t>
      </w:r>
      <w:r w:rsidRPr="004A2983">
        <w:rPr>
          <w:sz w:val="16"/>
          <w:highlight w:val="yellow"/>
        </w:rPr>
        <w:t xml:space="preserve"> </w:t>
      </w:r>
      <w:r w:rsidRPr="004A2983">
        <w:rPr>
          <w:rStyle w:val="StyleUnderline"/>
          <w:highlight w:val="yellow"/>
        </w:rPr>
        <w:t>may</w:t>
      </w:r>
      <w:r w:rsidRPr="004A2983">
        <w:rPr>
          <w:sz w:val="16"/>
        </w:rPr>
        <w:t xml:space="preserve"> now </w:t>
      </w:r>
      <w:r w:rsidRPr="004A2983">
        <w:rPr>
          <w:rStyle w:val="StyleUnderline"/>
          <w:highlight w:val="yellow"/>
        </w:rPr>
        <w:t>be at an inflection point</w:t>
      </w:r>
      <w:r w:rsidRPr="004A2983">
        <w:rPr>
          <w:rStyle w:val="StyleUnderline"/>
        </w:rPr>
        <w:t xml:space="preserve">, </w:t>
      </w:r>
      <w:proofErr w:type="gramStart"/>
      <w:r w:rsidRPr="004A2983">
        <w:rPr>
          <w:rStyle w:val="StyleUnderline"/>
        </w:rPr>
        <w:t>where</w:t>
      </w:r>
      <w:proofErr w:type="gramEnd"/>
      <w:r w:rsidRPr="004A2983">
        <w:rPr>
          <w:rStyle w:val="StyleUnderline"/>
        </w:rPr>
        <w:t xml:space="preserve"> citizens contest today’s capitalist norms with greater political intensity worldwide</w:t>
      </w:r>
      <w:r w:rsidRPr="004A2983">
        <w:rPr>
          <w:sz w:val="16"/>
        </w:rPr>
        <w:t xml:space="preserve">. J Patrice McSherry, a professor of political science at Long Island University in New York, has observed this change in Chile, for instance. "Social </w:t>
      </w:r>
      <w:proofErr w:type="spellStart"/>
      <w:r w:rsidRPr="004A2983">
        <w:rPr>
          <w:sz w:val="16"/>
        </w:rPr>
        <w:t>mobilisation</w:t>
      </w:r>
      <w:proofErr w:type="spellEnd"/>
      <w:r w:rsidRPr="004A2983">
        <w:rPr>
          <w:sz w:val="16"/>
        </w:rPr>
        <w:t xml:space="preserve"> began with a rise in subway fares in October 2019, sparking broad-based protests that convoked more than one million people in demonstrations," she says. "The social movement has exposed the deep sources of discontent in Chile: entrenched and growing inequality, the ever-rising cost of living, and extreme </w:t>
      </w:r>
      <w:proofErr w:type="spellStart"/>
      <w:r w:rsidRPr="004A2983">
        <w:rPr>
          <w:sz w:val="16"/>
        </w:rPr>
        <w:t>privatisation</w:t>
      </w:r>
      <w:proofErr w:type="spellEnd"/>
      <w:r w:rsidRPr="004A2983">
        <w:rPr>
          <w:sz w:val="16"/>
        </w:rPr>
        <w:t xml:space="preserve"> in one of the world’s most neoliberal states." Those grievances can be traced back to the late 20th Century, when Chile's authoritarian government introduced constitutional reforms that "</w:t>
      </w:r>
      <w:proofErr w:type="spellStart"/>
      <w:r w:rsidRPr="004A2983">
        <w:rPr>
          <w:sz w:val="16"/>
        </w:rPr>
        <w:t>institutionalised</w:t>
      </w:r>
      <w:proofErr w:type="spellEnd"/>
      <w:r w:rsidRPr="004A2983">
        <w:rPr>
          <w:sz w:val="16"/>
        </w:rPr>
        <w:t xml:space="preserve"> the economic and political domination of the dictatorship and enshrined a neoliberal framework that erased the role of the state in social and economic areas. It restricted political participation, gave the [political] right disproportionate power, and installed a tutelary role for the armed forces," writes McSherry in an article for the North American Congress on Latin America, a non-profit </w:t>
      </w:r>
      <w:proofErr w:type="spellStart"/>
      <w:r w:rsidRPr="004A2983">
        <w:rPr>
          <w:sz w:val="16"/>
        </w:rPr>
        <w:t>organisation</w:t>
      </w:r>
      <w:proofErr w:type="spellEnd"/>
      <w:r w:rsidRPr="004A2983">
        <w:rPr>
          <w:sz w:val="16"/>
        </w:rPr>
        <w:t xml:space="preserve"> which tracks trends in the region. Similarly, the Yellow Vest movement that started in France in 2018 was initially about the increased cost of fuel for commuters, but quickly broadened to include grievances </w:t>
      </w:r>
      <w:proofErr w:type="gramStart"/>
      <w:r w:rsidRPr="004A2983">
        <w:rPr>
          <w:sz w:val="16"/>
        </w:rPr>
        <w:t>similar to</w:t>
      </w:r>
      <w:proofErr w:type="gramEnd"/>
      <w:r w:rsidRPr="004A2983">
        <w:rPr>
          <w:sz w:val="16"/>
        </w:rPr>
        <w:t xml:space="preserve"> those in Chile, the cost of living, growing inequality, and a demand for government to stop ignoring the needs of ordinary citizens. And in the US, the political movement which spawned Trumpism is arguably </w:t>
      </w:r>
      <w:proofErr w:type="spellStart"/>
      <w:r w:rsidRPr="004A2983">
        <w:rPr>
          <w:sz w:val="16"/>
        </w:rPr>
        <w:t>fuelled</w:t>
      </w:r>
      <w:proofErr w:type="spellEnd"/>
      <w:r w:rsidRPr="004A2983">
        <w:rPr>
          <w:sz w:val="16"/>
        </w:rPr>
        <w:t xml:space="preserve"> by economic inequality just as much as ideology. Among voters who have lost out due to </w:t>
      </w:r>
      <w:proofErr w:type="spellStart"/>
      <w:r w:rsidRPr="004A2983">
        <w:rPr>
          <w:sz w:val="16"/>
        </w:rPr>
        <w:t>globalisation</w:t>
      </w:r>
      <w:proofErr w:type="spellEnd"/>
      <w:r w:rsidRPr="004A2983">
        <w:rPr>
          <w:sz w:val="16"/>
        </w:rPr>
        <w:t xml:space="preserve">, the Trump administration won widespread political support for its more closed approaches to global trade, including withdrawal from the Trans-Pacific Partnership and retaliatory tariffs on Chinese, Indian, </w:t>
      </w:r>
      <w:proofErr w:type="gramStart"/>
      <w:r w:rsidRPr="004A2983">
        <w:rPr>
          <w:sz w:val="16"/>
        </w:rPr>
        <w:t>Brazilian</w:t>
      </w:r>
      <w:proofErr w:type="gramEnd"/>
      <w:r w:rsidRPr="004A2983">
        <w:rPr>
          <w:sz w:val="16"/>
        </w:rPr>
        <w:t xml:space="preserve"> and Argentinian goods and services imported into the US. Even the US's allies were targeted by this agenda, including Europe, Canada, and Mexico. While one response to the downsides of capitalism in its current form is for nations to take a defensive posture, seeking to protect themselves by </w:t>
      </w:r>
      <w:proofErr w:type="spellStart"/>
      <w:r w:rsidRPr="004A2983">
        <w:rPr>
          <w:sz w:val="16"/>
        </w:rPr>
        <w:t>minimising</w:t>
      </w:r>
      <w:proofErr w:type="spellEnd"/>
      <w:r w:rsidRPr="004A2983">
        <w:rPr>
          <w:sz w:val="16"/>
        </w:rPr>
        <w:t xml:space="preserve"> external ties, protectionism "is short-sighted, particularly when it comes to trade," according to Anahita </w:t>
      </w:r>
      <w:proofErr w:type="spellStart"/>
      <w:r w:rsidRPr="004A2983">
        <w:rPr>
          <w:sz w:val="16"/>
        </w:rPr>
        <w:t>Thoms</w:t>
      </w:r>
      <w:proofErr w:type="spellEnd"/>
      <w:r w:rsidRPr="004A2983">
        <w:rPr>
          <w:sz w:val="16"/>
        </w:rPr>
        <w:t xml:space="preserve">, head of Baker McKenzie's International Trade Practice in Germany and Young Global Leader of the World Economic Forum. "While it may bring some temporary benefits, in the long-term it endangers the global economy as a whole and threatens to undo decades of economic progress. It is crucial to maintain investment-friendly, open markets," says </w:t>
      </w:r>
      <w:proofErr w:type="spellStart"/>
      <w:r w:rsidRPr="004A2983">
        <w:rPr>
          <w:sz w:val="16"/>
        </w:rPr>
        <w:t>Thoms</w:t>
      </w:r>
      <w:proofErr w:type="spellEnd"/>
      <w:r w:rsidRPr="004A2983">
        <w:rPr>
          <w:sz w:val="16"/>
        </w:rPr>
        <w:t xml:space="preserve">. A central challenge for governments in the 21st Century will be to work out how to balance these long-term benefits of global trade with the short-term harms that </w:t>
      </w:r>
      <w:proofErr w:type="spellStart"/>
      <w:r w:rsidRPr="004A2983">
        <w:rPr>
          <w:sz w:val="16"/>
        </w:rPr>
        <w:t>globalisation</w:t>
      </w:r>
      <w:proofErr w:type="spellEnd"/>
      <w:r w:rsidRPr="004A2983">
        <w:rPr>
          <w:sz w:val="16"/>
        </w:rPr>
        <w:t xml:space="preserve"> can bring to local communities affected by low wages or unemployment. Economies cannot become completely divorced from the demands of democratic majorities who seek jobs, affordable housing, education, </w:t>
      </w:r>
      <w:proofErr w:type="gramStart"/>
      <w:r w:rsidRPr="004A2983">
        <w:rPr>
          <w:sz w:val="16"/>
        </w:rPr>
        <w:t>healthcare</w:t>
      </w:r>
      <w:proofErr w:type="gramEnd"/>
      <w:r w:rsidRPr="004A2983">
        <w:rPr>
          <w:sz w:val="16"/>
        </w:rPr>
        <w:t xml:space="preserve"> and a clean environment. As the Chilean, Yellow Vest and </w:t>
      </w:r>
      <w:proofErr w:type="spellStart"/>
      <w:r w:rsidRPr="004A2983">
        <w:rPr>
          <w:sz w:val="16"/>
        </w:rPr>
        <w:t>Trumpist</w:t>
      </w:r>
      <w:proofErr w:type="spellEnd"/>
      <w:r w:rsidRPr="004A2983">
        <w:rPr>
          <w:sz w:val="16"/>
        </w:rPr>
        <w:t xml:space="preserve"> movements show, many people are asking for change to the existing system so that it accounts for these needs, rather than only enriching private interests. In sum, it may be time to reconsider the social contract for capitalism, so that it becomes more inclusive of a broader set of interests beyond individual rights and liberties. This is not impossible. </w:t>
      </w:r>
      <w:r w:rsidRPr="004A2983">
        <w:rPr>
          <w:rStyle w:val="StyleUnderline"/>
          <w:highlight w:val="yellow"/>
        </w:rPr>
        <w:t>Capitalism has evolved before,</w:t>
      </w:r>
      <w:r w:rsidRPr="004A2983">
        <w:rPr>
          <w:sz w:val="16"/>
          <w:highlight w:val="yellow"/>
        </w:rPr>
        <w:t xml:space="preserve"> </w:t>
      </w:r>
      <w:r w:rsidRPr="004A2983">
        <w:rPr>
          <w:rStyle w:val="StyleUnderline"/>
          <w:highlight w:val="yellow"/>
        </w:rPr>
        <w:t>and</w:t>
      </w:r>
      <w:r w:rsidRPr="004A2983">
        <w:rPr>
          <w:sz w:val="16"/>
        </w:rPr>
        <w:t xml:space="preserve"> if it is to continue into the longer-term future, </w:t>
      </w:r>
      <w:r w:rsidRPr="004A2983">
        <w:rPr>
          <w:rStyle w:val="StyleUnderline"/>
          <w:highlight w:val="yellow"/>
        </w:rPr>
        <w:t>it can evolve again</w:t>
      </w:r>
      <w:r w:rsidRPr="004A2983">
        <w:rPr>
          <w:sz w:val="16"/>
        </w:rPr>
        <w:t xml:space="preserve">. </w:t>
      </w:r>
      <w:r w:rsidRPr="004A2983">
        <w:rPr>
          <w:rStyle w:val="StyleUnderline"/>
        </w:rPr>
        <w:t xml:space="preserve">In recent years, </w:t>
      </w:r>
      <w:r w:rsidRPr="004A2983">
        <w:rPr>
          <w:rStyle w:val="StyleUnderline"/>
          <w:highlight w:val="yellow"/>
        </w:rPr>
        <w:t>various ideas</w:t>
      </w:r>
      <w:r w:rsidRPr="004A2983">
        <w:rPr>
          <w:rStyle w:val="StyleUnderline"/>
        </w:rPr>
        <w:t xml:space="preserve"> and proposals </w:t>
      </w:r>
      <w:r w:rsidRPr="004A2983">
        <w:rPr>
          <w:rStyle w:val="StyleUnderline"/>
          <w:highlight w:val="yellow"/>
        </w:rPr>
        <w:t>have emerged</w:t>
      </w:r>
      <w:r w:rsidRPr="004A2983">
        <w:rPr>
          <w:rStyle w:val="StyleUnderline"/>
        </w:rPr>
        <w:t xml:space="preserve"> that aim </w:t>
      </w:r>
      <w:r w:rsidRPr="004A2983">
        <w:rPr>
          <w:rStyle w:val="StyleUnderline"/>
          <w:highlight w:val="yellow"/>
        </w:rPr>
        <w:t>to rewrite capitalism's social contract</w:t>
      </w:r>
      <w:r w:rsidRPr="004A2983">
        <w:rPr>
          <w:rStyle w:val="StyleUnderline"/>
        </w:rPr>
        <w:t>.</w:t>
      </w:r>
      <w:r w:rsidRPr="004A2983">
        <w:rPr>
          <w:sz w:val="16"/>
        </w:rPr>
        <w:t xml:space="preserve"> What they have in common is the idea that businesses need more varied measures of success than simply profit and growth. </w:t>
      </w:r>
      <w:r w:rsidRPr="004A2983">
        <w:rPr>
          <w:rStyle w:val="StyleUnderline"/>
          <w:highlight w:val="yellow"/>
        </w:rPr>
        <w:t>In business, there's "conscious capitalism</w:t>
      </w:r>
      <w:r w:rsidRPr="004A2983">
        <w:rPr>
          <w:sz w:val="16"/>
          <w:highlight w:val="yellow"/>
        </w:rPr>
        <w:t>",</w:t>
      </w:r>
      <w:r w:rsidRPr="004A2983">
        <w:rPr>
          <w:sz w:val="16"/>
        </w:rPr>
        <w:t xml:space="preserve"> inspired by the practices of so-called "ethical" brands. </w:t>
      </w:r>
      <w:r w:rsidRPr="004A2983">
        <w:rPr>
          <w:rStyle w:val="StyleUnderline"/>
          <w:highlight w:val="yellow"/>
        </w:rPr>
        <w:t>In policy, there's "inclusive capitalism</w:t>
      </w:r>
      <w:r w:rsidRPr="004A2983">
        <w:rPr>
          <w:sz w:val="16"/>
        </w:rPr>
        <w:t xml:space="preserve">", advocated by both the Bank of England and The Vatican, which advocates harnessing "capitalism for good". </w:t>
      </w:r>
      <w:r w:rsidRPr="004A2983">
        <w:rPr>
          <w:rStyle w:val="StyleUnderline"/>
          <w:highlight w:val="yellow"/>
        </w:rPr>
        <w:t>And in sustainability, there's the idea of "doughnut economic</w:t>
      </w:r>
      <w:r w:rsidRPr="004A2983">
        <w:rPr>
          <w:rStyle w:val="StyleUnderline"/>
        </w:rPr>
        <w:t>s</w:t>
      </w:r>
      <w:r w:rsidRPr="004A2983">
        <w:rPr>
          <w:sz w:val="16"/>
        </w:rPr>
        <w:t xml:space="preserve">", a theory proposed by economist and author Kate Raworth, which suggests that it's possible to thrive economically as a society while also staying within social and planetary boundaries. Then there's the "Five Capitals" model articulated by Jonathan Porritt, the author of Capitalism </w:t>
      </w:r>
      <w:proofErr w:type="gramStart"/>
      <w:r w:rsidRPr="004A2983">
        <w:rPr>
          <w:sz w:val="16"/>
        </w:rPr>
        <w:t>As</w:t>
      </w:r>
      <w:proofErr w:type="gramEnd"/>
      <w:r w:rsidRPr="004A2983">
        <w:rPr>
          <w:sz w:val="16"/>
        </w:rPr>
        <w:t xml:space="preserve"> If The World Matters. Porritt calls for the integration of five pillars of human capital – natural, human, social, manufactured, and financial capital – into existing economic models. One tangible example of where companies are beginning to embrace the Five Capitals is the B-Corporation movement. Certified companies sign up to a legal obligation to consider "the impact of their decisions on their workers, customers, suppliers, community, and the environment". Their ranks now include major corporations such as Danone, Patagonia, and Ben &amp; Jerry's (which is owned by Unilever). This approach has become increasingly mainstream, reflected in a 2019 statement released by over 180 corporate CEOs redefining "the purpose of a corporation". For the first time, CEOs representing Wal-Mart, Apple, JP Morgan Chase, Pepsi, and others acknowledged that they must redefine the role of business in relation to society and the environment. Their statement proposes that companies must do more than deliver profits to their shareholders. In addition, they must invest in their employees and contribute to the improvement of the human, natural and social elements of capital that Porritt refers to in his model, rather than the sole focus on financial capital. In a recent interview with Yahoo Finance on the future of capitalism, the executive chairman of Best Buy, Hubert Joly, said that "what has happened is that for 30 years, from the 1980s to 10 years ago, we’ve had this singular focus on profits that has been excessive and has caused a lot of these issues. We need to unwind a bit of these 30 years. If we have a refoundation of business, it can be a refoundation of capitalism as well... I think this </w:t>
      </w:r>
      <w:proofErr w:type="gramStart"/>
      <w:r w:rsidRPr="004A2983">
        <w:rPr>
          <w:sz w:val="16"/>
        </w:rPr>
        <w:t>can be done,</w:t>
      </w:r>
      <w:proofErr w:type="gramEnd"/>
      <w:r w:rsidRPr="004A2983">
        <w:rPr>
          <w:sz w:val="16"/>
        </w:rPr>
        <w:t xml:space="preserve"> this has to be done." More than three decades ago, the United Nations Brundtland Commission wrote in "Our Common Future" that there </w:t>
      </w:r>
      <w:proofErr w:type="gramStart"/>
      <w:r w:rsidRPr="004A2983">
        <w:rPr>
          <w:sz w:val="16"/>
        </w:rPr>
        <w:t>was</w:t>
      </w:r>
      <w:proofErr w:type="gramEnd"/>
      <w:r w:rsidRPr="004A2983">
        <w:rPr>
          <w:sz w:val="16"/>
        </w:rPr>
        <w:t xml:space="preserve"> ample evidence that social and environmental impacts are relevant and need to be incorporated into development models. It is now obvious that these issues must also be considered within the social contract underpinning capitalism, so that it is more inclusive, </w:t>
      </w:r>
      <w:proofErr w:type="gramStart"/>
      <w:r w:rsidRPr="004A2983">
        <w:rPr>
          <w:sz w:val="16"/>
        </w:rPr>
        <w:t>holistic</w:t>
      </w:r>
      <w:proofErr w:type="gramEnd"/>
      <w:r w:rsidRPr="004A2983">
        <w:rPr>
          <w:sz w:val="16"/>
        </w:rPr>
        <w:t xml:space="preserve"> and integrated with basic human values. Ultimately, it is worth remembering that citizens in a capitalist, liberal democracy are not powerless. Collectively, they can support companies aligned with their beliefs, and continuously demand new laws and policies which transform the competitive landscape of corporations so that they might improve their practices. </w:t>
      </w:r>
      <w:r w:rsidRPr="004A2983">
        <w:rPr>
          <w:rStyle w:val="StyleUnderline"/>
        </w:rPr>
        <w:t xml:space="preserve">When </w:t>
      </w:r>
      <w:r w:rsidRPr="004A2983">
        <w:rPr>
          <w:rStyle w:val="StyleUnderline"/>
          <w:highlight w:val="yellow"/>
        </w:rPr>
        <w:t>Adam Smith</w:t>
      </w:r>
      <w:r w:rsidRPr="004A2983">
        <w:rPr>
          <w:rStyle w:val="StyleUnderline"/>
        </w:rPr>
        <w:t xml:space="preserve"> was</w:t>
      </w:r>
      <w:r w:rsidRPr="004A2983">
        <w:rPr>
          <w:sz w:val="16"/>
        </w:rPr>
        <w:t xml:space="preserve"> </w:t>
      </w:r>
      <w:r w:rsidRPr="004A2983">
        <w:rPr>
          <w:rStyle w:val="StyleUnderline"/>
        </w:rPr>
        <w:t>observing</w:t>
      </w:r>
      <w:r w:rsidRPr="004A2983">
        <w:rPr>
          <w:sz w:val="16"/>
        </w:rPr>
        <w:t xml:space="preserve"> nascent </w:t>
      </w:r>
      <w:r w:rsidRPr="004A2983">
        <w:rPr>
          <w:rStyle w:val="StyleUnderline"/>
        </w:rPr>
        <w:t>industrial capitalism</w:t>
      </w:r>
      <w:r w:rsidRPr="004A2983">
        <w:rPr>
          <w:sz w:val="16"/>
        </w:rPr>
        <w:t xml:space="preserve"> in 1776, he </w:t>
      </w:r>
      <w:r w:rsidRPr="004A2983">
        <w:rPr>
          <w:rStyle w:val="StyleUnderline"/>
          <w:highlight w:val="yellow"/>
        </w:rPr>
        <w:t xml:space="preserve">could not foresee just how </w:t>
      </w:r>
      <w:r w:rsidRPr="004A2983">
        <w:rPr>
          <w:rStyle w:val="StyleUnderline"/>
          <w:highlight w:val="yellow"/>
        </w:rPr>
        <w:lastRenderedPageBreak/>
        <w:t>much it would transform</w:t>
      </w:r>
      <w:r w:rsidRPr="004A2983">
        <w:rPr>
          <w:rStyle w:val="StyleUnderline"/>
        </w:rPr>
        <w:t xml:space="preserve"> our societies today. </w:t>
      </w:r>
      <w:proofErr w:type="gramStart"/>
      <w:r w:rsidRPr="004A2983">
        <w:rPr>
          <w:rStyle w:val="StyleUnderline"/>
          <w:highlight w:val="yellow"/>
        </w:rPr>
        <w:t>So</w:t>
      </w:r>
      <w:proofErr w:type="gramEnd"/>
      <w:r w:rsidRPr="004A2983">
        <w:rPr>
          <w:rStyle w:val="StyleUnderline"/>
          <w:highlight w:val="yellow"/>
        </w:rPr>
        <w:t xml:space="preserve"> it follows that we might be</w:t>
      </w:r>
      <w:r w:rsidRPr="004A2983">
        <w:rPr>
          <w:sz w:val="16"/>
        </w:rPr>
        <w:t xml:space="preserve"> similarly </w:t>
      </w:r>
      <w:r w:rsidRPr="004A2983">
        <w:rPr>
          <w:rStyle w:val="StyleUnderline"/>
          <w:highlight w:val="yellow"/>
        </w:rPr>
        <w:t>blind</w:t>
      </w:r>
      <w:r w:rsidRPr="004A2983">
        <w:rPr>
          <w:sz w:val="16"/>
          <w:highlight w:val="yellow"/>
        </w:rPr>
        <w:t xml:space="preserve"> </w:t>
      </w:r>
      <w:r w:rsidRPr="004A2983">
        <w:rPr>
          <w:rStyle w:val="StyleUnderline"/>
          <w:highlight w:val="yellow"/>
        </w:rPr>
        <w:t>to what capitalism could look like in another two centuries</w:t>
      </w:r>
      <w:r w:rsidRPr="004A2983">
        <w:rPr>
          <w:sz w:val="16"/>
        </w:rPr>
        <w:t>. However, that does not mean we should not ask how it might evolve into something better in the nearer term. The future of capitalism and our planet depend on it.</w:t>
      </w:r>
    </w:p>
    <w:p w14:paraId="62550F62" w14:textId="77777777" w:rsidR="00C11C5E" w:rsidRPr="00160C45" w:rsidRDefault="00C11C5E" w:rsidP="00C11C5E">
      <w:pPr>
        <w:pStyle w:val="Heading4"/>
      </w:pPr>
      <w:r w:rsidRPr="00160C45">
        <w:t>Capitalism will be used to better our future- Capitalism is Self-Correcting</w:t>
      </w:r>
    </w:p>
    <w:p w14:paraId="743C1072" w14:textId="77777777" w:rsidR="00C11C5E" w:rsidRPr="00C11C5E" w:rsidRDefault="00C11C5E" w:rsidP="00C11C5E">
      <w:pPr>
        <w:rPr>
          <w:rFonts w:asciiTheme="majorHAnsi" w:hAnsiTheme="majorHAnsi" w:cstheme="majorHAnsi"/>
        </w:rPr>
      </w:pPr>
      <w:r w:rsidRPr="00C11C5E">
        <w:rPr>
          <w:rStyle w:val="Style13ptBold"/>
        </w:rPr>
        <w:t>Reeves’ 19</w:t>
      </w:r>
      <w:r w:rsidRPr="00160C45">
        <w:rPr>
          <w:rFonts w:asciiTheme="majorHAnsi" w:hAnsiTheme="majorHAnsi" w:cstheme="majorHAnsi"/>
          <w:b/>
          <w:bCs/>
        </w:rPr>
        <w:t xml:space="preserve"> - </w:t>
      </w:r>
      <w:r w:rsidRPr="00160C45">
        <w:rPr>
          <w:rFonts w:asciiTheme="majorHAnsi" w:hAnsiTheme="majorHAnsi" w:cstheme="majorHAnsi"/>
        </w:rPr>
        <w:t xml:space="preserve">Richard Reeves is a writer, </w:t>
      </w:r>
      <w:proofErr w:type="gramStart"/>
      <w:r w:rsidRPr="00160C45">
        <w:rPr>
          <w:rFonts w:asciiTheme="majorHAnsi" w:hAnsiTheme="majorHAnsi" w:cstheme="majorHAnsi"/>
        </w:rPr>
        <w:t>commentator</w:t>
      </w:r>
      <w:proofErr w:type="gramEnd"/>
      <w:r w:rsidRPr="00160C45">
        <w:rPr>
          <w:rFonts w:asciiTheme="majorHAnsi" w:hAnsiTheme="majorHAnsi" w:cstheme="majorHAnsi"/>
        </w:rPr>
        <w:t xml:space="preserve"> and speaker. (“Capitalism used to promise a better future. Can it still do that?” The Guardian, May 22, 2019, </w:t>
      </w:r>
      <w:hyperlink r:id="rId6" w:history="1">
        <w:r w:rsidRPr="00160C45">
          <w:rPr>
            <w:rStyle w:val="Hyperlink"/>
            <w:rFonts w:asciiTheme="majorHAnsi" w:hAnsiTheme="majorHAnsi" w:cstheme="majorHAnsi"/>
          </w:rPr>
          <w:t>https://www.theguardian.com/commentisfree/2019/may/22/capitalism-broken-better-future-can-it-do-that</w:t>
        </w:r>
      </w:hyperlink>
      <w:r w:rsidRPr="00160C45">
        <w:rPr>
          <w:rFonts w:asciiTheme="majorHAnsi" w:hAnsiTheme="majorHAnsi" w:cstheme="majorHAnsi"/>
        </w:rPr>
        <w:t xml:space="preserve">) </w:t>
      </w:r>
    </w:p>
    <w:p w14:paraId="3F4FCA31" w14:textId="77777777" w:rsidR="00C11C5E" w:rsidRPr="00160C45" w:rsidRDefault="00C11C5E" w:rsidP="00C11C5E">
      <w:pPr>
        <w:rPr>
          <w:rFonts w:asciiTheme="majorHAnsi" w:hAnsiTheme="majorHAnsi" w:cstheme="majorHAnsi"/>
          <w:sz w:val="16"/>
        </w:rPr>
      </w:pPr>
      <w:r w:rsidRPr="00C11C5E">
        <w:rPr>
          <w:rFonts w:asciiTheme="majorHAnsi" w:hAnsiTheme="majorHAnsi" w:cstheme="majorHAnsi"/>
          <w:highlight w:val="yellow"/>
          <w:u w:val="single"/>
        </w:rPr>
        <w:t>Capitalism is intrinsically futuristic</w:t>
      </w:r>
      <w:r w:rsidRPr="00160C45">
        <w:rPr>
          <w:rFonts w:asciiTheme="majorHAnsi" w:hAnsiTheme="majorHAnsi" w:cstheme="majorHAnsi"/>
          <w:u w:val="single"/>
        </w:rPr>
        <w:t>. The ideas that underpin market economies – growth, accumulation, investment – express an unspoken assumption, that tomorrow will be different, and probably better, than today.</w:t>
      </w:r>
      <w:r w:rsidRPr="00160C45">
        <w:rPr>
          <w:rFonts w:asciiTheme="majorHAnsi" w:hAnsiTheme="majorHAnsi" w:cstheme="majorHAnsi"/>
          <w:sz w:val="16"/>
        </w:rPr>
        <w:t xml:space="preserve"> The question that murmurs through markets is not “What is good?” or “What is fair”, but: “What’s new?” This future orientation is one of the most striking hallmarks of modernity. </w:t>
      </w:r>
      <w:r w:rsidRPr="00160C45">
        <w:rPr>
          <w:rFonts w:asciiTheme="majorHAnsi" w:hAnsiTheme="majorHAnsi" w:cstheme="majorHAnsi"/>
          <w:u w:val="single"/>
        </w:rPr>
        <w:t xml:space="preserve">Pre-capitalist societies looked to the past – to founding myths, old </w:t>
      </w:r>
      <w:proofErr w:type="gramStart"/>
      <w:r w:rsidRPr="00160C45">
        <w:rPr>
          <w:rFonts w:asciiTheme="majorHAnsi" w:hAnsiTheme="majorHAnsi" w:cstheme="majorHAnsi"/>
          <w:u w:val="single"/>
        </w:rPr>
        <w:t>religions</w:t>
      </w:r>
      <w:proofErr w:type="gramEnd"/>
      <w:r w:rsidRPr="00160C45">
        <w:rPr>
          <w:rFonts w:asciiTheme="majorHAnsi" w:hAnsiTheme="majorHAnsi" w:cstheme="majorHAnsi"/>
          <w:u w:val="single"/>
        </w:rPr>
        <w:t xml:space="preserve"> and ancestral lines. </w:t>
      </w:r>
      <w:r w:rsidRPr="00C11C5E">
        <w:rPr>
          <w:rFonts w:asciiTheme="majorHAnsi" w:hAnsiTheme="majorHAnsi" w:cstheme="majorHAnsi"/>
          <w:highlight w:val="yellow"/>
          <w:u w:val="single"/>
        </w:rPr>
        <w:t>Capitalist societies look</w:t>
      </w:r>
      <w:r w:rsidRPr="00160C45">
        <w:rPr>
          <w:rFonts w:asciiTheme="majorHAnsi" w:hAnsiTheme="majorHAnsi" w:cstheme="majorHAnsi"/>
          <w:u w:val="single"/>
        </w:rPr>
        <w:t xml:space="preserve"> to the future – to </w:t>
      </w:r>
      <w:r w:rsidRPr="00C11C5E">
        <w:rPr>
          <w:rFonts w:asciiTheme="majorHAnsi" w:hAnsiTheme="majorHAnsi" w:cstheme="majorHAnsi"/>
          <w:highlight w:val="yellow"/>
          <w:u w:val="single"/>
        </w:rPr>
        <w:t>new inventions</w:t>
      </w:r>
      <w:r w:rsidRPr="00160C45">
        <w:rPr>
          <w:rFonts w:asciiTheme="majorHAnsi" w:hAnsiTheme="majorHAnsi" w:cstheme="majorHAnsi"/>
          <w:u w:val="single"/>
        </w:rPr>
        <w:t xml:space="preserve">, </w:t>
      </w:r>
      <w:r w:rsidRPr="00C11C5E">
        <w:rPr>
          <w:rFonts w:asciiTheme="majorHAnsi" w:hAnsiTheme="majorHAnsi" w:cstheme="majorHAnsi"/>
          <w:highlight w:val="yellow"/>
          <w:u w:val="single"/>
        </w:rPr>
        <w:t xml:space="preserve">broader </w:t>
      </w:r>
      <w:proofErr w:type="gramStart"/>
      <w:r w:rsidRPr="00C11C5E">
        <w:rPr>
          <w:rFonts w:asciiTheme="majorHAnsi" w:hAnsiTheme="majorHAnsi" w:cstheme="majorHAnsi"/>
          <w:highlight w:val="yellow"/>
          <w:u w:val="single"/>
        </w:rPr>
        <w:t>horizons</w:t>
      </w:r>
      <w:proofErr w:type="gramEnd"/>
      <w:r w:rsidRPr="00C11C5E">
        <w:rPr>
          <w:rFonts w:asciiTheme="majorHAnsi" w:hAnsiTheme="majorHAnsi" w:cstheme="majorHAnsi"/>
          <w:highlight w:val="yellow"/>
          <w:u w:val="single"/>
        </w:rPr>
        <w:t xml:space="preserve"> and greater abundance</w:t>
      </w:r>
      <w:r w:rsidRPr="00160C45">
        <w:rPr>
          <w:rFonts w:asciiTheme="majorHAnsi" w:hAnsiTheme="majorHAnsi" w:cstheme="majorHAnsi"/>
          <w:u w:val="single"/>
        </w:rPr>
        <w:t xml:space="preserve">. </w:t>
      </w:r>
      <w:r w:rsidRPr="00160C45">
        <w:rPr>
          <w:rFonts w:asciiTheme="majorHAnsi" w:hAnsiTheme="majorHAnsi" w:cstheme="majorHAnsi"/>
          <w:sz w:val="16"/>
        </w:rPr>
        <w:t xml:space="preserve">“Oh, the places you’ll go!” is an </w:t>
      </w:r>
      <w:proofErr w:type="spellStart"/>
      <w:r w:rsidRPr="00160C45">
        <w:rPr>
          <w:rFonts w:asciiTheme="majorHAnsi" w:hAnsiTheme="majorHAnsi" w:cstheme="majorHAnsi"/>
          <w:sz w:val="16"/>
        </w:rPr>
        <w:t>ur</w:t>
      </w:r>
      <w:proofErr w:type="spellEnd"/>
      <w:r w:rsidRPr="00160C45">
        <w:rPr>
          <w:rFonts w:asciiTheme="majorHAnsi" w:hAnsiTheme="majorHAnsi" w:cstheme="majorHAnsi"/>
          <w:sz w:val="16"/>
        </w:rPr>
        <w:t xml:space="preserve">-text of market capitalism. Change is of course a mixed blessing. Opportunity and uncertainty go together. Critics of capitalism sometimes point out that it creates an uncertain future. </w:t>
      </w:r>
      <w:r w:rsidRPr="00C11C5E">
        <w:rPr>
          <w:rFonts w:asciiTheme="majorHAnsi" w:hAnsiTheme="majorHAnsi" w:cstheme="majorHAnsi"/>
          <w:highlight w:val="yellow"/>
          <w:u w:val="single"/>
        </w:rPr>
        <w:t>Economic growth requires change and disruption</w:t>
      </w:r>
      <w:r w:rsidRPr="00160C45">
        <w:rPr>
          <w:rFonts w:asciiTheme="majorHAnsi" w:hAnsiTheme="majorHAnsi" w:cstheme="majorHAnsi"/>
          <w:u w:val="single"/>
        </w:rPr>
        <w:t xml:space="preserve"> – Schumpeter’s “creative destruction”, which can impose some immediate social costs</w:t>
      </w:r>
      <w:r w:rsidRPr="00160C45">
        <w:rPr>
          <w:rFonts w:asciiTheme="majorHAnsi" w:hAnsiTheme="majorHAnsi" w:cstheme="majorHAnsi"/>
          <w:sz w:val="16"/>
        </w:rPr>
        <w:t>. This is true in the details – nobody knows where market dynamics will lead us. Nobody predicted Facebook and Twitter. But it’s false for the overall picture</w:t>
      </w:r>
      <w:r w:rsidRPr="00C11C5E">
        <w:rPr>
          <w:rFonts w:asciiTheme="majorHAnsi" w:hAnsiTheme="majorHAnsi" w:cstheme="majorHAnsi"/>
          <w:sz w:val="16"/>
          <w:highlight w:val="yellow"/>
        </w:rPr>
        <w:t xml:space="preserve">. </w:t>
      </w:r>
      <w:r w:rsidRPr="00C11C5E">
        <w:rPr>
          <w:rFonts w:asciiTheme="majorHAnsi" w:hAnsiTheme="majorHAnsi" w:cstheme="majorHAnsi"/>
          <w:highlight w:val="yellow"/>
          <w:u w:val="single"/>
        </w:rPr>
        <w:t xml:space="preserve">If the economy grows, </w:t>
      </w:r>
      <w:proofErr w:type="gramStart"/>
      <w:r w:rsidRPr="00C11C5E">
        <w:rPr>
          <w:rFonts w:asciiTheme="majorHAnsi" w:hAnsiTheme="majorHAnsi" w:cstheme="majorHAnsi"/>
          <w:highlight w:val="yellow"/>
          <w:u w:val="single"/>
        </w:rPr>
        <w:t>as a result of</w:t>
      </w:r>
      <w:proofErr w:type="gramEnd"/>
      <w:r w:rsidRPr="00C11C5E">
        <w:rPr>
          <w:rFonts w:asciiTheme="majorHAnsi" w:hAnsiTheme="majorHAnsi" w:cstheme="majorHAnsi"/>
          <w:highlight w:val="yellow"/>
          <w:u w:val="single"/>
        </w:rPr>
        <w:t xml:space="preserve"> market capitalism, we can predict with confidence that the future will be better than the present</w:t>
      </w:r>
      <w:r w:rsidRPr="00160C45">
        <w:rPr>
          <w:rFonts w:asciiTheme="majorHAnsi" w:hAnsiTheme="majorHAnsi" w:cstheme="majorHAnsi"/>
          <w:u w:val="single"/>
        </w:rPr>
        <w:t xml:space="preserve">. </w:t>
      </w:r>
      <w:r w:rsidRPr="00C11C5E">
        <w:rPr>
          <w:rFonts w:asciiTheme="majorHAnsi" w:hAnsiTheme="majorHAnsi" w:cstheme="majorHAnsi"/>
          <w:highlight w:val="yellow"/>
          <w:u w:val="single"/>
        </w:rPr>
        <w:t>Capitalism has kept this promise quite well over the broad span of history</w:t>
      </w:r>
      <w:r w:rsidRPr="00160C45">
        <w:rPr>
          <w:rFonts w:asciiTheme="majorHAnsi" w:hAnsiTheme="majorHAnsi" w:cstheme="majorHAnsi"/>
          <w:u w:val="single"/>
        </w:rPr>
        <w:t>.</w:t>
      </w:r>
      <w:r w:rsidRPr="00160C45">
        <w:rPr>
          <w:rFonts w:asciiTheme="majorHAnsi" w:hAnsiTheme="majorHAnsi" w:cstheme="majorHAnsi"/>
          <w:sz w:val="16"/>
        </w:rPr>
        <w:t xml:space="preserve"> </w:t>
      </w:r>
      <w:r w:rsidRPr="00C11C5E">
        <w:rPr>
          <w:rFonts w:asciiTheme="majorHAnsi" w:hAnsiTheme="majorHAnsi" w:cstheme="majorHAnsi"/>
          <w:highlight w:val="yellow"/>
          <w:u w:val="single"/>
        </w:rPr>
        <w:t>Compared with earlier periods in history, the material conditions of life have improved dramatically since the birth of capitalism</w:t>
      </w:r>
      <w:r w:rsidRPr="00160C45">
        <w:rPr>
          <w:rFonts w:asciiTheme="majorHAnsi" w:hAnsiTheme="majorHAnsi" w:cstheme="majorHAnsi"/>
          <w:sz w:val="16"/>
        </w:rPr>
        <w:t xml:space="preserve">. For the 500 years up to around 1700, economic output per person was flat. In other words, the median person in 1700 was no better off, economically speaking, </w:t>
      </w:r>
      <w:proofErr w:type="gramStart"/>
      <w:r w:rsidRPr="00160C45">
        <w:rPr>
          <w:rFonts w:asciiTheme="majorHAnsi" w:hAnsiTheme="majorHAnsi" w:cstheme="majorHAnsi"/>
          <w:sz w:val="16"/>
        </w:rPr>
        <w:t>than</w:t>
      </w:r>
      <w:proofErr w:type="gramEnd"/>
      <w:r w:rsidRPr="00160C45">
        <w:rPr>
          <w:rFonts w:asciiTheme="majorHAnsi" w:hAnsiTheme="majorHAnsi" w:cstheme="majorHAnsi"/>
          <w:sz w:val="16"/>
        </w:rPr>
        <w:t xml:space="preserve"> the median person in 1200. Work by the team at The World in Data, led by Max </w:t>
      </w:r>
      <w:proofErr w:type="spellStart"/>
      <w:r w:rsidRPr="00160C45">
        <w:rPr>
          <w:rFonts w:asciiTheme="majorHAnsi" w:hAnsiTheme="majorHAnsi" w:cstheme="majorHAnsi"/>
          <w:sz w:val="16"/>
        </w:rPr>
        <w:t>Roser</w:t>
      </w:r>
      <w:proofErr w:type="spellEnd"/>
      <w:r w:rsidRPr="00160C45">
        <w:rPr>
          <w:rFonts w:asciiTheme="majorHAnsi" w:hAnsiTheme="majorHAnsi" w:cstheme="majorHAnsi"/>
          <w:sz w:val="16"/>
        </w:rPr>
        <w:t>, makes the point visually – and dramatically. The idea of economic improvement is now so culturally embedded that even half a decade of no progress sends alarm bells ringing, let alone half a millennium.</w:t>
      </w:r>
    </w:p>
    <w:p w14:paraId="54191C07" w14:textId="77777777" w:rsidR="00C11C5E" w:rsidRDefault="00C11C5E" w:rsidP="00680F25">
      <w:pPr>
        <w:rPr>
          <w:sz w:val="16"/>
        </w:rPr>
      </w:pPr>
    </w:p>
    <w:p w14:paraId="5B504135" w14:textId="1F95DB0F" w:rsidR="002A7774" w:rsidRDefault="002A7774" w:rsidP="002A7774">
      <w:pPr>
        <w:pStyle w:val="Heading2"/>
      </w:pPr>
      <w:r>
        <w:lastRenderedPageBreak/>
        <w:t>Capitalism Sustainable</w:t>
      </w:r>
    </w:p>
    <w:p w14:paraId="53019255" w14:textId="3EA7D488" w:rsidR="00C838BE" w:rsidRDefault="00C838BE" w:rsidP="00C838BE">
      <w:pPr>
        <w:pStyle w:val="Heading3"/>
      </w:pPr>
      <w:r>
        <w:lastRenderedPageBreak/>
        <w:t>Growth Sustainable – Consumption Shifts</w:t>
      </w:r>
    </w:p>
    <w:p w14:paraId="398DB216" w14:textId="77777777" w:rsidR="00C838BE" w:rsidRDefault="00C838BE" w:rsidP="00C838BE">
      <w:pPr>
        <w:pStyle w:val="Heading4"/>
      </w:pPr>
      <w:r w:rsidRPr="00C838BE">
        <w:t>Growth sustainable - shifts to creative GDP</w:t>
      </w:r>
    </w:p>
    <w:p w14:paraId="4210E702" w14:textId="6F3AB063" w:rsidR="00C838BE" w:rsidRPr="00C838BE" w:rsidRDefault="00C838BE" w:rsidP="00C838BE">
      <w:proofErr w:type="spellStart"/>
      <w:r w:rsidRPr="00C838BE">
        <w:rPr>
          <w:rStyle w:val="Style13ptBold"/>
        </w:rPr>
        <w:t>Basu</w:t>
      </w:r>
      <w:proofErr w:type="spellEnd"/>
      <w:r w:rsidRPr="00C838BE">
        <w:rPr>
          <w:rStyle w:val="Style13ptBold"/>
        </w:rPr>
        <w:t>, ’21</w:t>
      </w:r>
      <w:r w:rsidRPr="00C838BE">
        <w:t xml:space="preserve"> -- former chief economist of the World Bank and chief economic adviser to the Government of India, is Professor of Economics at Cornell University and a non-resident senior fellow at the Brookings Institution (Kaushik. “The Changing Map of Economics,” Project Syndicate, </w:t>
      </w:r>
      <w:hyperlink r:id="rId7" w:history="1">
        <w:r w:rsidRPr="00C838BE">
          <w:rPr>
            <w:rStyle w:val="Hyperlink"/>
          </w:rPr>
          <w:t>https://www.project-syndicate.org/commentary/economic-thinking-with-covid19-climate-digitalization-labor-markets-by-kaushik-basu-2021-07?utm_source=Project+Syndicate+Newsletter&amp;utm_campaign=ec441a8816-sunday_newsletter_07_25_2021&amp;utm_medium=email&amp;utm_term=0_73bad5b7d8-ec441a8816-106945857&amp;mc_cid=ec441a8816&amp;mc_eid=7ae04d0acf</w:t>
        </w:r>
      </w:hyperlink>
      <w:r w:rsidRPr="00C838BE">
        <w:t>)//CTP</w:t>
      </w:r>
    </w:p>
    <w:p w14:paraId="1D7B0834" w14:textId="77777777" w:rsidR="00C838BE" w:rsidRPr="00364960" w:rsidRDefault="00C838BE" w:rsidP="00C838BE">
      <w:pPr>
        <w:rPr>
          <w:sz w:val="16"/>
        </w:rPr>
      </w:pPr>
      <w:r w:rsidRPr="00364960">
        <w:rPr>
          <w:sz w:val="16"/>
        </w:rPr>
        <w:t xml:space="preserve">It remains to be seen what form the economics profession’s new intellectual discoveries will take and what regulations we will need to apply them. What is clear is that </w:t>
      </w:r>
      <w:r w:rsidRPr="00921F59">
        <w:rPr>
          <w:rStyle w:val="StyleUnderline"/>
        </w:rPr>
        <w:t xml:space="preserve">the strain humanity </w:t>
      </w:r>
      <w:r w:rsidRPr="00364960">
        <w:rPr>
          <w:sz w:val="16"/>
        </w:rPr>
        <w:t xml:space="preserve">has </w:t>
      </w:r>
      <w:r w:rsidRPr="00921F59">
        <w:rPr>
          <w:rStyle w:val="StyleUnderline"/>
        </w:rPr>
        <w:t xml:space="preserve">imposed on the environment means growth </w:t>
      </w:r>
      <w:r w:rsidRPr="00364960">
        <w:rPr>
          <w:sz w:val="16"/>
        </w:rPr>
        <w:t>as we currently know it</w:t>
      </w:r>
      <w:r w:rsidRPr="00921F59">
        <w:rPr>
          <w:rStyle w:val="StyleUnderline"/>
        </w:rPr>
        <w:t xml:space="preserve"> cannot be sustained.</w:t>
      </w:r>
      <w:r w:rsidRPr="00364960">
        <w:rPr>
          <w:sz w:val="16"/>
        </w:rPr>
        <w:t xml:space="preserve"> </w:t>
      </w:r>
      <w:r w:rsidRPr="00921F59">
        <w:rPr>
          <w:rStyle w:val="StyleUnderline"/>
        </w:rPr>
        <w:t xml:space="preserve">But that does not mean </w:t>
      </w:r>
      <w:r w:rsidRPr="00364960">
        <w:rPr>
          <w:sz w:val="16"/>
        </w:rPr>
        <w:t>we have to learn to live with</w:t>
      </w:r>
      <w:r w:rsidRPr="00921F59">
        <w:rPr>
          <w:rStyle w:val="StyleUnderline"/>
        </w:rPr>
        <w:t xml:space="preserve"> lower growth</w:t>
      </w:r>
      <w:r w:rsidRPr="00364960">
        <w:rPr>
          <w:sz w:val="16"/>
        </w:rPr>
        <w:t xml:space="preserve">. In fact, I believe </w:t>
      </w:r>
      <w:r w:rsidRPr="00921F59">
        <w:rPr>
          <w:rStyle w:val="StyleUnderline"/>
        </w:rPr>
        <w:t>future growth will be faster</w:t>
      </w:r>
      <w:r w:rsidRPr="00364960">
        <w:rPr>
          <w:sz w:val="16"/>
        </w:rPr>
        <w:t xml:space="preserve"> than we have seen thus far. </w:t>
      </w:r>
      <w:r w:rsidRPr="00C838BE">
        <w:rPr>
          <w:rStyle w:val="StyleUnderline"/>
        </w:rPr>
        <w:t>The</w:t>
      </w:r>
      <w:r w:rsidRPr="00364960">
        <w:rPr>
          <w:sz w:val="16"/>
        </w:rPr>
        <w:t xml:space="preserve"> </w:t>
      </w:r>
      <w:r w:rsidRPr="00921F59">
        <w:rPr>
          <w:rStyle w:val="StyleUnderline"/>
        </w:rPr>
        <w:t>lower-growth camp’s mistake stems from a common misunderstanding of GDP or national income</w:t>
      </w:r>
      <w:r w:rsidRPr="00364960">
        <w:rPr>
          <w:sz w:val="16"/>
        </w:rPr>
        <w:t xml:space="preserve">. A </w:t>
      </w:r>
      <w:r w:rsidRPr="00921F59">
        <w:rPr>
          <w:rStyle w:val="StyleUnderline"/>
        </w:rPr>
        <w:t>higher GDP is often taken to indicate more wasteful consumption</w:t>
      </w:r>
      <w:r w:rsidRPr="00364960">
        <w:rPr>
          <w:sz w:val="16"/>
        </w:rPr>
        <w:t xml:space="preserve"> and consumerism of the kind we are indulging in now. </w:t>
      </w:r>
      <w:r w:rsidRPr="00921F59">
        <w:rPr>
          <w:rStyle w:val="StyleUnderline"/>
        </w:rPr>
        <w:t>But that need not</w:t>
      </w:r>
      <w:r w:rsidRPr="00364960">
        <w:rPr>
          <w:sz w:val="16"/>
        </w:rPr>
        <w:t xml:space="preserve"> – and now must not – </w:t>
      </w:r>
      <w:r w:rsidRPr="00921F59">
        <w:rPr>
          <w:rStyle w:val="StyleUnderline"/>
        </w:rPr>
        <w:t>be the case. The consumption of more art, music, and learning, as well as better health and greater longevity, are all components of GDP, and are</w:t>
      </w:r>
      <w:r w:rsidRPr="00364960">
        <w:rPr>
          <w:sz w:val="16"/>
        </w:rPr>
        <w:t xml:space="preserve">, or can be, </w:t>
      </w:r>
      <w:r w:rsidRPr="00921F59">
        <w:rPr>
          <w:rStyle w:val="StyleUnderline"/>
        </w:rPr>
        <w:t>environmentally friendly. Reforming our regulatory system can foster rapid GDP growth</w:t>
      </w:r>
      <w:r w:rsidRPr="00364960">
        <w:rPr>
          <w:sz w:val="16"/>
        </w:rPr>
        <w:t xml:space="preserve"> – </w:t>
      </w:r>
      <w:r w:rsidRPr="00921F59">
        <w:rPr>
          <w:rStyle w:val="StyleUnderline"/>
        </w:rPr>
        <w:t>but with the content of GDP changing dramatically, and with a disproportionate amount of human labor directed to creative activities</w:t>
      </w:r>
      <w:r w:rsidRPr="00364960">
        <w:rPr>
          <w:sz w:val="16"/>
        </w:rPr>
        <w:t>. The nature of reform for the new world is a big topic, but policymakers will need to focus on curricula that nurture creativity, because routine work will increasingly be automated; shift consumption away from environmentally wasteful goods; and redistribute wealth radically to lessen inequalities.</w:t>
      </w:r>
    </w:p>
    <w:p w14:paraId="3CBC85ED" w14:textId="77777777" w:rsidR="00C838BE" w:rsidRPr="00C838BE" w:rsidRDefault="00C838BE" w:rsidP="00C838BE"/>
    <w:p w14:paraId="7A67D7AE" w14:textId="6E7C09DD" w:rsidR="002A7774" w:rsidRDefault="002A7774" w:rsidP="002A7774">
      <w:pPr>
        <w:pStyle w:val="Heading2"/>
      </w:pPr>
      <w:r>
        <w:lastRenderedPageBreak/>
        <w:t>Capitalism Inevitable</w:t>
      </w:r>
      <w:r w:rsidR="00957A67">
        <w:t>/Alt Can’t Solve</w:t>
      </w:r>
    </w:p>
    <w:p w14:paraId="3188A98F" w14:textId="7CB7550F" w:rsidR="005E6701" w:rsidRDefault="006C0AA6" w:rsidP="005E6701">
      <w:pPr>
        <w:pStyle w:val="Heading3"/>
      </w:pPr>
      <w:r>
        <w:lastRenderedPageBreak/>
        <w:t>Inevitable – No Support for the Alt/International Fill-In</w:t>
      </w:r>
    </w:p>
    <w:p w14:paraId="781F6167" w14:textId="427AB059" w:rsidR="005E6701" w:rsidRDefault="006C0AA6" w:rsidP="005E6701">
      <w:pPr>
        <w:pStyle w:val="Heading4"/>
      </w:pPr>
      <w:r>
        <w:t xml:space="preserve">Capitalism is inevitable – no support for the alt and </w:t>
      </w:r>
      <w:r w:rsidR="00957A67">
        <w:t>it</w:t>
      </w:r>
      <w:r>
        <w:t xml:space="preserve"> fails because globalization ensures other countries will just fill-in</w:t>
      </w:r>
    </w:p>
    <w:p w14:paraId="2C7E5226" w14:textId="65D1D6C2" w:rsidR="005E6701" w:rsidRPr="005E6701" w:rsidRDefault="005E6701" w:rsidP="005E6701">
      <w:proofErr w:type="spellStart"/>
      <w:r>
        <w:t>Branko</w:t>
      </w:r>
      <w:proofErr w:type="spellEnd"/>
      <w:r>
        <w:t xml:space="preserve"> </w:t>
      </w:r>
      <w:r w:rsidRPr="006C0AA6">
        <w:rPr>
          <w:rStyle w:val="Style13ptBold"/>
        </w:rPr>
        <w:t>Milanovic</w:t>
      </w:r>
      <w:r>
        <w:t xml:space="preserve">, </w:t>
      </w:r>
      <w:r w:rsidRPr="006C0AA6">
        <w:rPr>
          <w:rStyle w:val="Style13ptBold"/>
        </w:rPr>
        <w:t>2019</w:t>
      </w:r>
      <w:r>
        <w:t xml:space="preserve">, </w:t>
      </w:r>
      <w:r w:rsidRPr="006C0AA6">
        <w:rPr>
          <w:sz w:val="18"/>
          <w:szCs w:val="18"/>
        </w:rPr>
        <w:t xml:space="preserve">[The author is a </w:t>
      </w:r>
      <w:proofErr w:type="gramStart"/>
      <w:r w:rsidRPr="006C0AA6">
        <w:rPr>
          <w:sz w:val="18"/>
          <w:szCs w:val="18"/>
        </w:rPr>
        <w:t>Serbian-American</w:t>
      </w:r>
      <w:proofErr w:type="gramEnd"/>
      <w:r w:rsidRPr="006C0AA6">
        <w:rPr>
          <w:sz w:val="18"/>
          <w:szCs w:val="18"/>
        </w:rPr>
        <w:t xml:space="preserve"> economist. He is most known for his work on income distribution and inequality. Since January 2014, he has been a visiting presidential professor at the Graduate Center of the City University of New York and an affiliated senior scholar at the Luxembourg Income Study (LIS). He also teaches at the London School of Economics and the Barcelona Institute for International Studies.[6] In 2019 he has been appointed the honorary Maddison Chair at the University of Groningen. </w:t>
      </w:r>
      <w:proofErr w:type="spellStart"/>
      <w:r w:rsidRPr="006C0AA6">
        <w:rPr>
          <w:sz w:val="18"/>
          <w:szCs w:val="18"/>
        </w:rPr>
        <w:t>Milanović</w:t>
      </w:r>
      <w:proofErr w:type="spellEnd"/>
      <w:r w:rsidRPr="006C0AA6">
        <w:rPr>
          <w:sz w:val="18"/>
          <w:szCs w:val="18"/>
        </w:rPr>
        <w:t xml:space="preserve"> formerly was the lead economist in the World Bank's research department, visiting professor at University of Maryland and Johns Hopkins University.], "Capitalism, </w:t>
      </w:r>
      <w:proofErr w:type="gramStart"/>
      <w:r w:rsidRPr="006C0AA6">
        <w:rPr>
          <w:sz w:val="18"/>
          <w:szCs w:val="18"/>
        </w:rPr>
        <w:t>Alone</w:t>
      </w:r>
      <w:proofErr w:type="gramEnd"/>
      <w:r w:rsidRPr="006C0AA6">
        <w:rPr>
          <w:sz w:val="18"/>
          <w:szCs w:val="18"/>
        </w:rPr>
        <w:t>: The Future of the System that Rules the World." P. 185-187.</w:t>
      </w:r>
      <w:r w:rsidR="004A2983">
        <w:rPr>
          <w:sz w:val="18"/>
          <w:szCs w:val="18"/>
        </w:rPr>
        <w:t>, mm</w:t>
      </w:r>
    </w:p>
    <w:p w14:paraId="7ECA7D2A" w14:textId="2B0A4A96" w:rsidR="00957A67" w:rsidRDefault="005E6701" w:rsidP="00957A67">
      <w:pPr>
        <w:rPr>
          <w:sz w:val="16"/>
        </w:rPr>
      </w:pPr>
      <w:r w:rsidRPr="006C0AA6">
        <w:rPr>
          <w:sz w:val="16"/>
        </w:rPr>
        <w:t xml:space="preserve">One might agree with the analysis so far and then argue as follows: Isn’t this </w:t>
      </w:r>
      <w:proofErr w:type="gramStart"/>
      <w:r w:rsidRPr="006C0AA6">
        <w:rPr>
          <w:sz w:val="16"/>
        </w:rPr>
        <w:t>state of affairs</w:t>
      </w:r>
      <w:proofErr w:type="gramEnd"/>
      <w:r w:rsidRPr="006C0AA6">
        <w:rPr>
          <w:sz w:val="16"/>
        </w:rPr>
        <w:t xml:space="preserve"> a plea for change in the socioeconomic system? Doesn’t it follow that we should ditch the world of hyper commercialized capitalism in favor of an alternative system? The problem with this otherwise sensible argument is that </w:t>
      </w:r>
      <w:r w:rsidRPr="006C0AA6">
        <w:rPr>
          <w:rStyle w:val="StyleUnderline"/>
          <w:highlight w:val="yellow"/>
        </w:rPr>
        <w:t>we lack any</w:t>
      </w:r>
      <w:r w:rsidRPr="005E6701">
        <w:rPr>
          <w:rStyle w:val="StyleUnderline"/>
        </w:rPr>
        <w:t xml:space="preserve"> viable </w:t>
      </w:r>
      <w:r w:rsidRPr="006C0AA6">
        <w:rPr>
          <w:rStyle w:val="StyleUnderline"/>
          <w:highlight w:val="yellow"/>
        </w:rPr>
        <w:t>alternative to</w:t>
      </w:r>
      <w:r w:rsidRPr="006C0AA6">
        <w:rPr>
          <w:sz w:val="16"/>
        </w:rPr>
        <w:t xml:space="preserve"> hyper commercialized </w:t>
      </w:r>
      <w:r w:rsidRPr="006C0AA6">
        <w:rPr>
          <w:rStyle w:val="StyleUnderline"/>
          <w:highlight w:val="yellow"/>
        </w:rPr>
        <w:t>capitalism</w:t>
      </w:r>
      <w:r w:rsidRPr="006C0AA6">
        <w:rPr>
          <w:sz w:val="16"/>
        </w:rPr>
        <w:t xml:space="preserve">. </w:t>
      </w:r>
      <w:r w:rsidRPr="005E6701">
        <w:rPr>
          <w:rStyle w:val="StyleUnderline"/>
        </w:rPr>
        <w:t xml:space="preserve">The </w:t>
      </w:r>
      <w:r w:rsidRPr="006C0AA6">
        <w:rPr>
          <w:rStyle w:val="StyleUnderline"/>
        </w:rPr>
        <w:t>alternatives</w:t>
      </w:r>
      <w:r w:rsidRPr="005E6701">
        <w:rPr>
          <w:rStyle w:val="StyleUnderline"/>
        </w:rPr>
        <w:t xml:space="preserve"> the world has tried have proved worse</w:t>
      </w:r>
      <w:r w:rsidRPr="006C0AA6">
        <w:rPr>
          <w:sz w:val="16"/>
        </w:rPr>
        <w:t xml:space="preserve">—some of them much worse. On top of that, </w:t>
      </w:r>
      <w:r w:rsidRPr="006C0AA6">
        <w:rPr>
          <w:rStyle w:val="StyleUnderline"/>
          <w:highlight w:val="yellow"/>
        </w:rPr>
        <w:t>discarding</w:t>
      </w:r>
      <w:r w:rsidRPr="006C0AA6">
        <w:rPr>
          <w:sz w:val="16"/>
        </w:rPr>
        <w:t xml:space="preserve"> the competitive and acquisitive spirit that is hardwired into </w:t>
      </w:r>
      <w:r w:rsidRPr="006C0AA6">
        <w:rPr>
          <w:rStyle w:val="StyleUnderline"/>
          <w:highlight w:val="yellow"/>
        </w:rPr>
        <w:t>capitalism</w:t>
      </w:r>
      <w:r w:rsidRPr="006C0AA6">
        <w:rPr>
          <w:sz w:val="16"/>
          <w:highlight w:val="yellow"/>
        </w:rPr>
        <w:t xml:space="preserve"> </w:t>
      </w:r>
      <w:r w:rsidRPr="006C0AA6">
        <w:rPr>
          <w:rStyle w:val="StyleUnderline"/>
          <w:highlight w:val="yellow"/>
        </w:rPr>
        <w:t>would lead to a decline in</w:t>
      </w:r>
      <w:r w:rsidRPr="006C0AA6">
        <w:rPr>
          <w:sz w:val="16"/>
        </w:rPr>
        <w:t xml:space="preserve"> our </w:t>
      </w:r>
      <w:r w:rsidRPr="006C0AA6">
        <w:rPr>
          <w:rStyle w:val="StyleUnderline"/>
          <w:highlight w:val="yellow"/>
        </w:rPr>
        <w:t>incomes</w:t>
      </w:r>
      <w:r w:rsidRPr="006C0AA6">
        <w:rPr>
          <w:sz w:val="16"/>
        </w:rPr>
        <w:t xml:space="preserve">, </w:t>
      </w:r>
      <w:r w:rsidRPr="006C0AA6">
        <w:rPr>
          <w:rStyle w:val="StyleUnderline"/>
          <w:highlight w:val="yellow"/>
        </w:rPr>
        <w:t>increased</w:t>
      </w:r>
      <w:r w:rsidRPr="005E6701">
        <w:rPr>
          <w:rStyle w:val="StyleUnderline"/>
        </w:rPr>
        <w:t xml:space="preserve"> </w:t>
      </w:r>
      <w:r w:rsidRPr="006C0AA6">
        <w:rPr>
          <w:rStyle w:val="StyleUnderline"/>
          <w:highlight w:val="yellow"/>
        </w:rPr>
        <w:t>poverty</w:t>
      </w:r>
      <w:r w:rsidRPr="006C0AA6">
        <w:rPr>
          <w:sz w:val="16"/>
        </w:rPr>
        <w:t xml:space="preserve">, </w:t>
      </w:r>
      <w:r w:rsidRPr="006C0AA6">
        <w:rPr>
          <w:rStyle w:val="StyleUnderline"/>
          <w:highlight w:val="yellow"/>
        </w:rPr>
        <w:t>deceleration</w:t>
      </w:r>
      <w:r w:rsidRPr="006C0AA6">
        <w:rPr>
          <w:sz w:val="16"/>
        </w:rPr>
        <w:t xml:space="preserve"> or reversion </w:t>
      </w:r>
      <w:r w:rsidRPr="006C0AA6">
        <w:rPr>
          <w:rStyle w:val="StyleUnderline"/>
          <w:highlight w:val="yellow"/>
        </w:rPr>
        <w:t>of technological progress</w:t>
      </w:r>
      <w:r w:rsidRPr="005E6701">
        <w:rPr>
          <w:rStyle w:val="StyleUnderline"/>
        </w:rPr>
        <w:t>, and the loss of other advantages</w:t>
      </w:r>
      <w:r w:rsidRPr="006C0AA6">
        <w:rPr>
          <w:sz w:val="16"/>
        </w:rPr>
        <w:t xml:space="preserve"> (such as goods and services that have become an integral part of our lives) that hyper commercialized capitalism provides. </w:t>
      </w:r>
      <w:r w:rsidRPr="005E6701">
        <w:rPr>
          <w:rStyle w:val="StyleUnderline"/>
        </w:rPr>
        <w:t>One cannot hope to maintain these while</w:t>
      </w:r>
      <w:r w:rsidRPr="006C0AA6">
        <w:rPr>
          <w:sz w:val="16"/>
        </w:rPr>
        <w:t xml:space="preserve"> </w:t>
      </w:r>
      <w:r w:rsidRPr="005E6701">
        <w:rPr>
          <w:rStyle w:val="StyleUnderline"/>
        </w:rPr>
        <w:t>destroying</w:t>
      </w:r>
      <w:r w:rsidRPr="006C0AA6">
        <w:rPr>
          <w:sz w:val="16"/>
        </w:rPr>
        <w:t xml:space="preserve"> the </w:t>
      </w:r>
      <w:proofErr w:type="spellStart"/>
      <w:r w:rsidRPr="006C0AA6">
        <w:rPr>
          <w:sz w:val="16"/>
        </w:rPr>
        <w:t>acquisi-tive</w:t>
      </w:r>
      <w:proofErr w:type="spellEnd"/>
      <w:r w:rsidRPr="006C0AA6">
        <w:rPr>
          <w:sz w:val="16"/>
        </w:rPr>
        <w:t xml:space="preserve"> spirit or dislodging </w:t>
      </w:r>
      <w:r w:rsidRPr="005E6701">
        <w:rPr>
          <w:rStyle w:val="StyleUnderline"/>
        </w:rPr>
        <w:t>wealth as the sole marker of success</w:t>
      </w:r>
      <w:r w:rsidRPr="006C0AA6">
        <w:rPr>
          <w:sz w:val="16"/>
        </w:rPr>
        <w:t>. They go to-</w:t>
      </w:r>
      <w:proofErr w:type="spellStart"/>
      <w:r w:rsidRPr="006C0AA6">
        <w:rPr>
          <w:sz w:val="16"/>
        </w:rPr>
        <w:t>gether</w:t>
      </w:r>
      <w:proofErr w:type="spellEnd"/>
      <w:r w:rsidRPr="006C0AA6">
        <w:rPr>
          <w:sz w:val="16"/>
        </w:rPr>
        <w:t xml:space="preserve">. This may be, perhaps, one of the key features of the human </w:t>
      </w:r>
      <w:proofErr w:type="spellStart"/>
      <w:r w:rsidRPr="006C0AA6">
        <w:rPr>
          <w:sz w:val="16"/>
        </w:rPr>
        <w:t>condi-tion</w:t>
      </w:r>
      <w:proofErr w:type="spellEnd"/>
      <w:r w:rsidRPr="006C0AA6">
        <w:rPr>
          <w:sz w:val="16"/>
        </w:rPr>
        <w:t>: that we cannot improve our material way of life without giving full play to some of the most unpleasant traits of our nature. This is, in essence, the truth that Bernard Mandeville gleaned more than three hundred years ago.</w:t>
      </w:r>
      <w:r w:rsidR="006C0AA6" w:rsidRPr="006C0AA6">
        <w:rPr>
          <w:sz w:val="16"/>
        </w:rPr>
        <w:t xml:space="preserve"> </w:t>
      </w:r>
      <w:r w:rsidRPr="005E6701">
        <w:rPr>
          <w:rStyle w:val="StyleUnderline"/>
        </w:rPr>
        <w:t>The</w:t>
      </w:r>
      <w:r w:rsidRPr="006C0AA6">
        <w:rPr>
          <w:sz w:val="16"/>
        </w:rPr>
        <w:t xml:space="preserve"> attempt to come up with a viable </w:t>
      </w:r>
      <w:r w:rsidRPr="005E6701">
        <w:rPr>
          <w:rStyle w:val="StyleUnderline"/>
        </w:rPr>
        <w:t>alternative</w:t>
      </w:r>
      <w:r w:rsidRPr="006C0AA6">
        <w:rPr>
          <w:sz w:val="16"/>
        </w:rPr>
        <w:t xml:space="preserve"> is where many of the recent proposals to mitigate the supposed dark features of commercialized capitalism err. The idea that more leisure would make our world a better place is one of these seemingly reasonable but utterly wrong ideas (see Raworth 2018; Bregman 2017). It </w:t>
      </w:r>
      <w:r w:rsidRPr="005E6701">
        <w:rPr>
          <w:rStyle w:val="StyleUnderline"/>
        </w:rPr>
        <w:t xml:space="preserve">assumes that if </w:t>
      </w:r>
      <w:proofErr w:type="gramStart"/>
      <w:r w:rsidRPr="005E6701">
        <w:rPr>
          <w:rStyle w:val="StyleUnderline"/>
        </w:rPr>
        <w:t>somehow</w:t>
      </w:r>
      <w:proofErr w:type="gramEnd"/>
      <w:r w:rsidRPr="005E6701">
        <w:rPr>
          <w:rStyle w:val="StyleUnderline"/>
        </w:rPr>
        <w:t xml:space="preserve"> we could convince</w:t>
      </w:r>
      <w:r w:rsidRPr="006C0AA6">
        <w:rPr>
          <w:sz w:val="16"/>
        </w:rPr>
        <w:t xml:space="preserve"> a sufficient number of </w:t>
      </w:r>
      <w:r w:rsidRPr="005E6701">
        <w:rPr>
          <w:rStyle w:val="StyleUnderline"/>
        </w:rPr>
        <w:t>people</w:t>
      </w:r>
      <w:r w:rsidRPr="006C0AA6">
        <w:rPr>
          <w:sz w:val="16"/>
        </w:rPr>
        <w:t xml:space="preserve"> </w:t>
      </w:r>
      <w:r w:rsidRPr="005E6701">
        <w:rPr>
          <w:rStyle w:val="StyleUnderline"/>
        </w:rPr>
        <w:t xml:space="preserve">that they would be better </w:t>
      </w:r>
      <w:proofErr w:type="spellStart"/>
      <w:r w:rsidRPr="005E6701">
        <w:rPr>
          <w:rStyle w:val="StyleUnderline"/>
        </w:rPr>
        <w:t>of</w:t>
      </w:r>
      <w:proofErr w:type="spellEnd"/>
      <w:r w:rsidRPr="005E6701">
        <w:rPr>
          <w:rStyle w:val="StyleUnderline"/>
        </w:rPr>
        <w:t xml:space="preserve"> by working less</w:t>
      </w:r>
      <w:r w:rsidRPr="006C0AA6">
        <w:rPr>
          <w:sz w:val="16"/>
        </w:rPr>
        <w:t xml:space="preserve">, </w:t>
      </w:r>
      <w:r w:rsidRPr="005E6701">
        <w:rPr>
          <w:rStyle w:val="StyleUnderline"/>
        </w:rPr>
        <w:t>the</w:t>
      </w:r>
      <w:r w:rsidRPr="006C0AA6">
        <w:rPr>
          <w:sz w:val="16"/>
        </w:rPr>
        <w:t xml:space="preserve"> </w:t>
      </w:r>
      <w:r w:rsidRPr="005E6701">
        <w:rPr>
          <w:rStyle w:val="StyleUnderline"/>
        </w:rPr>
        <w:t>hypercompetitive features of capitalism would be remedied</w:t>
      </w:r>
      <w:r w:rsidRPr="006C0AA6">
        <w:rPr>
          <w:sz w:val="16"/>
        </w:rPr>
        <w:t xml:space="preserve">. We would live lives of pleasure, visiting art exhibits and sitting in cafés dis-cussing the most recent theatrical productions. But people who decided to follow this more relaxed way of life would soon run out of money to pursue it (unless they had </w:t>
      </w:r>
      <w:proofErr w:type="gramStart"/>
      <w:r w:rsidRPr="006C0AA6">
        <w:rPr>
          <w:sz w:val="16"/>
        </w:rPr>
        <w:t>a sufficient amount of</w:t>
      </w:r>
      <w:proofErr w:type="gramEnd"/>
      <w:r w:rsidRPr="006C0AA6">
        <w:rPr>
          <w:sz w:val="16"/>
        </w:rPr>
        <w:t xml:space="preserve"> previously acquired wealth). Their children would be angry at them for preferring to lead lives of leisure and idleness rather than making sure that the children had all the gadgets that their peers enjoyed and attended the best and most expensive schools. </w:t>
      </w:r>
      <w:proofErr w:type="gramStart"/>
      <w:r w:rsidRPr="006C0AA6">
        <w:rPr>
          <w:sz w:val="16"/>
        </w:rPr>
        <w:t>This</w:t>
      </w:r>
      <w:r w:rsidR="006C0AA6" w:rsidRPr="006C0AA6">
        <w:rPr>
          <w:sz w:val="16"/>
        </w:rPr>
        <w:t xml:space="preserve"> </w:t>
      </w:r>
      <w:r w:rsidRPr="006C0AA6">
        <w:rPr>
          <w:sz w:val="16"/>
        </w:rPr>
        <w:t>is why</w:t>
      </w:r>
      <w:proofErr w:type="gramEnd"/>
      <w:r w:rsidRPr="006C0AA6">
        <w:rPr>
          <w:sz w:val="16"/>
        </w:rPr>
        <w:t xml:space="preserve"> parents cannot stop climbing ever higher and trying to transmit to their children all the privileges that, as we saw in Chapter 2, lead to the creation of a self-perpetuating upper class in liberal capitalism. </w:t>
      </w:r>
      <w:proofErr w:type="gramStart"/>
      <w:r w:rsidRPr="006C0AA6">
        <w:rPr>
          <w:sz w:val="16"/>
        </w:rPr>
        <w:t>This is why</w:t>
      </w:r>
      <w:proofErr w:type="gramEnd"/>
      <w:r w:rsidRPr="006C0AA6">
        <w:rPr>
          <w:sz w:val="16"/>
        </w:rPr>
        <w:t xml:space="preserve"> Barack Obama, despite all of the rhetorical embellishments about public education in his speeches, sent both of his daughters to an elite private high school and later to the most expensive private universities. Again, we find that a life of leisure is possible only for those who have inherited significant wealth or are willing to retire to communities that are self-contained and largely self-sufficient. </w:t>
      </w:r>
      <w:r w:rsidRPr="005E6701">
        <w:rPr>
          <w:rStyle w:val="StyleUnderline"/>
        </w:rPr>
        <w:t>Withdrawals</w:t>
      </w:r>
      <w:r w:rsidRPr="006C0AA6">
        <w:rPr>
          <w:sz w:val="16"/>
        </w:rPr>
        <w:t xml:space="preserve"> </w:t>
      </w:r>
      <w:r w:rsidRPr="005E6701">
        <w:rPr>
          <w:rStyle w:val="StyleUnderline"/>
        </w:rPr>
        <w:t>from</w:t>
      </w:r>
      <w:r w:rsidRPr="006C0AA6">
        <w:rPr>
          <w:sz w:val="16"/>
        </w:rPr>
        <w:t xml:space="preserve"> </w:t>
      </w:r>
      <w:proofErr w:type="spellStart"/>
      <w:r w:rsidRPr="006C0AA6">
        <w:rPr>
          <w:sz w:val="16"/>
        </w:rPr>
        <w:t>hypercommercialized</w:t>
      </w:r>
      <w:proofErr w:type="spellEnd"/>
      <w:r w:rsidRPr="006C0AA6">
        <w:rPr>
          <w:sz w:val="16"/>
        </w:rPr>
        <w:t xml:space="preserve"> </w:t>
      </w:r>
      <w:r w:rsidRPr="005E6701">
        <w:rPr>
          <w:rStyle w:val="StyleUnderline"/>
        </w:rPr>
        <w:t>capitalism</w:t>
      </w:r>
      <w:r w:rsidRPr="006C0AA6">
        <w:rPr>
          <w:sz w:val="16"/>
        </w:rPr>
        <w:t xml:space="preserve"> </w:t>
      </w:r>
      <w:r w:rsidRPr="005E6701">
        <w:rPr>
          <w:rStyle w:val="StyleUnderline"/>
        </w:rPr>
        <w:t>are</w:t>
      </w:r>
      <w:r w:rsidRPr="006C0AA6">
        <w:rPr>
          <w:sz w:val="16"/>
        </w:rPr>
        <w:t xml:space="preserve"> indeed </w:t>
      </w:r>
      <w:r w:rsidRPr="005E6701">
        <w:rPr>
          <w:rStyle w:val="StyleUnderline"/>
        </w:rPr>
        <w:t>possible</w:t>
      </w:r>
      <w:r w:rsidRPr="006C0AA6">
        <w:rPr>
          <w:sz w:val="16"/>
        </w:rPr>
        <w:t xml:space="preserve">, </w:t>
      </w:r>
      <w:r w:rsidRPr="005E6701">
        <w:rPr>
          <w:rStyle w:val="StyleUnderline"/>
        </w:rPr>
        <w:t>but</w:t>
      </w:r>
      <w:r w:rsidRPr="006C0AA6">
        <w:rPr>
          <w:sz w:val="16"/>
        </w:rPr>
        <w:t xml:space="preserve"> we can be assured that </w:t>
      </w:r>
      <w:r w:rsidRPr="005E6701">
        <w:rPr>
          <w:rStyle w:val="StyleUnderline"/>
        </w:rPr>
        <w:t>they will remain very rare</w:t>
      </w:r>
      <w:r w:rsidRPr="006C0AA6">
        <w:rPr>
          <w:sz w:val="16"/>
        </w:rPr>
        <w:t xml:space="preserve">. </w:t>
      </w:r>
      <w:r w:rsidRPr="005E6701">
        <w:rPr>
          <w:rStyle w:val="StyleUnderline"/>
        </w:rPr>
        <w:t xml:space="preserve">Let us </w:t>
      </w:r>
      <w:r w:rsidRPr="006C0AA6">
        <w:rPr>
          <w:rStyle w:val="StyleUnderline"/>
          <w:highlight w:val="yellow"/>
        </w:rPr>
        <w:t>imagine</w:t>
      </w:r>
      <w:r w:rsidRPr="006C0AA6">
        <w:rPr>
          <w:sz w:val="16"/>
        </w:rPr>
        <w:t xml:space="preserve"> </w:t>
      </w:r>
      <w:r w:rsidRPr="006C0AA6">
        <w:rPr>
          <w:rStyle w:val="StyleUnderline"/>
          <w:highlight w:val="yellow"/>
        </w:rPr>
        <w:t>that</w:t>
      </w:r>
      <w:r w:rsidRPr="006C0AA6">
        <w:rPr>
          <w:sz w:val="16"/>
        </w:rPr>
        <w:t xml:space="preserve"> those who argue for </w:t>
      </w:r>
      <w:r w:rsidRPr="006C0AA6">
        <w:rPr>
          <w:rStyle w:val="StyleUnderline"/>
        </w:rPr>
        <w:t>a gentler</w:t>
      </w:r>
      <w:r w:rsidRPr="005E6701">
        <w:rPr>
          <w:rStyle w:val="StyleUnderline"/>
        </w:rPr>
        <w:t xml:space="preserve"> </w:t>
      </w:r>
      <w:r w:rsidRPr="006C0AA6">
        <w:rPr>
          <w:rStyle w:val="StyleUnderline"/>
          <w:highlight w:val="yellow"/>
        </w:rPr>
        <w:t>alternative</w:t>
      </w:r>
      <w:r w:rsidRPr="006C0AA6">
        <w:rPr>
          <w:sz w:val="16"/>
        </w:rPr>
        <w:t xml:space="preserve"> somehow </w:t>
      </w:r>
      <w:r w:rsidRPr="006C0AA6">
        <w:rPr>
          <w:rStyle w:val="StyleUnderline"/>
          <w:highlight w:val="yellow"/>
        </w:rPr>
        <w:t>succeed</w:t>
      </w:r>
      <w:r w:rsidRPr="005E6701">
        <w:rPr>
          <w:rStyle w:val="StyleUnderline"/>
        </w:rPr>
        <w:t xml:space="preserve"> in convincing an entire nation to change its ways</w:t>
      </w:r>
      <w:r w:rsidRPr="006C0AA6">
        <w:rPr>
          <w:sz w:val="16"/>
        </w:rPr>
        <w:t>. For example, residents of a rich country in Europe might decide that the level of welfare they enjoy now is exactly sufficient and that it can be maintained thanks to technological progress with a much smaller labor input. They might de-</w:t>
      </w:r>
      <w:proofErr w:type="spellStart"/>
      <w:r w:rsidRPr="006C0AA6">
        <w:rPr>
          <w:sz w:val="16"/>
        </w:rPr>
        <w:t>cide</w:t>
      </w:r>
      <w:proofErr w:type="spellEnd"/>
      <w:r w:rsidRPr="006C0AA6">
        <w:rPr>
          <w:sz w:val="16"/>
        </w:rPr>
        <w:t xml:space="preserve"> to work only fifteen hours per week, the number of hours that John Maynard Keynes, in “The Economic Possibilities for Our Grandchildren” (1930), believed would be sufficient to “satisfy old Adam in most of us.” But very soon </w:t>
      </w:r>
      <w:r w:rsidRPr="006C0AA6">
        <w:rPr>
          <w:rStyle w:val="StyleUnderline"/>
          <w:highlight w:val="yellow"/>
        </w:rPr>
        <w:t>such a country</w:t>
      </w:r>
      <w:r w:rsidRPr="006C0AA6">
        <w:rPr>
          <w:sz w:val="16"/>
        </w:rPr>
        <w:t xml:space="preserve"> and its population </w:t>
      </w:r>
      <w:r w:rsidRPr="006C0AA6">
        <w:rPr>
          <w:rStyle w:val="StyleUnderline"/>
          <w:highlight w:val="yellow"/>
        </w:rPr>
        <w:t>would</w:t>
      </w:r>
      <w:r w:rsidRPr="005E6701">
        <w:rPr>
          <w:rStyle w:val="StyleUnderline"/>
        </w:rPr>
        <w:t xml:space="preserve"> </w:t>
      </w:r>
      <w:r w:rsidRPr="006C0AA6">
        <w:rPr>
          <w:rStyle w:val="StyleUnderline"/>
          <w:highlight w:val="yellow"/>
        </w:rPr>
        <w:t>discover</w:t>
      </w:r>
      <w:r w:rsidRPr="005E6701">
        <w:rPr>
          <w:rStyle w:val="StyleUnderline"/>
        </w:rPr>
        <w:t xml:space="preserve"> that </w:t>
      </w:r>
      <w:r w:rsidRPr="006C0AA6">
        <w:rPr>
          <w:rStyle w:val="StyleUnderline"/>
          <w:highlight w:val="yellow"/>
        </w:rPr>
        <w:t xml:space="preserve">they had been overtaken </w:t>
      </w:r>
      <w:r w:rsidRPr="006C0AA6">
        <w:rPr>
          <w:rStyle w:val="StyleUnderline"/>
        </w:rPr>
        <w:t>by others.</w:t>
      </w:r>
      <w:r w:rsidRPr="006C0AA6">
        <w:rPr>
          <w:sz w:val="16"/>
        </w:rPr>
        <w:t xml:space="preserve"> Perhaps, happy in their comfortable lifestyle, they would not worry too much about global economic rankings at first. </w:t>
      </w:r>
      <w:r w:rsidRPr="006C0AA6">
        <w:rPr>
          <w:rStyle w:val="StyleUnderline"/>
        </w:rPr>
        <w:t xml:space="preserve">But </w:t>
      </w:r>
      <w:r w:rsidRPr="006C0AA6">
        <w:rPr>
          <w:rStyle w:val="StyleUnderline"/>
          <w:highlight w:val="yellow"/>
        </w:rPr>
        <w:t>people from</w:t>
      </w:r>
      <w:r w:rsidRPr="006C0AA6">
        <w:rPr>
          <w:rStyle w:val="StyleUnderline"/>
        </w:rPr>
        <w:t xml:space="preserve"> more successful and increasingly </w:t>
      </w:r>
      <w:r w:rsidRPr="006C0AA6">
        <w:rPr>
          <w:rStyle w:val="StyleUnderline"/>
          <w:highlight w:val="yellow"/>
        </w:rPr>
        <w:t>rich countries</w:t>
      </w:r>
      <w:r w:rsidRPr="006C0AA6">
        <w:rPr>
          <w:rStyle w:val="StyleUnderline"/>
        </w:rPr>
        <w:t xml:space="preserve"> </w:t>
      </w:r>
      <w:r w:rsidRPr="006C0AA6">
        <w:rPr>
          <w:rStyle w:val="StyleUnderline"/>
          <w:highlight w:val="yellow"/>
        </w:rPr>
        <w:t>would start buying</w:t>
      </w:r>
      <w:r w:rsidRPr="006C0AA6">
        <w:rPr>
          <w:rStyle w:val="StyleUnderline"/>
        </w:rPr>
        <w:t xml:space="preserve"> properties in </w:t>
      </w:r>
      <w:r w:rsidRPr="006C0AA6">
        <w:rPr>
          <w:rStyle w:val="StyleUnderline"/>
          <w:highlight w:val="yellow"/>
        </w:rPr>
        <w:t>that country</w:t>
      </w:r>
      <w:r w:rsidRPr="006C0AA6">
        <w:rPr>
          <w:sz w:val="16"/>
        </w:rPr>
        <w:t xml:space="preserve">, moving to the most attractive locations, eating in the best restaurants, </w:t>
      </w:r>
      <w:r w:rsidRPr="006C0AA6">
        <w:rPr>
          <w:rStyle w:val="StyleUnderline"/>
        </w:rPr>
        <w:t xml:space="preserve">and gradually displacing the local </w:t>
      </w:r>
      <w:proofErr w:type="spellStart"/>
      <w:r w:rsidRPr="006C0AA6">
        <w:rPr>
          <w:rStyle w:val="StyleUnderline"/>
        </w:rPr>
        <w:t>popula-tion</w:t>
      </w:r>
      <w:proofErr w:type="spellEnd"/>
      <w:r w:rsidRPr="006C0AA6">
        <w:rPr>
          <w:sz w:val="16"/>
        </w:rPr>
        <w:t xml:space="preserve">. That </w:t>
      </w:r>
      <w:r w:rsidRPr="006C0AA6">
        <w:rPr>
          <w:rStyle w:val="StyleUnderline"/>
          <w:highlight w:val="yellow"/>
        </w:rPr>
        <w:t>this</w:t>
      </w:r>
      <w:r w:rsidRPr="006C0AA6">
        <w:rPr>
          <w:sz w:val="16"/>
        </w:rPr>
        <w:t xml:space="preserve"> is not a fantasy </w:t>
      </w:r>
      <w:r w:rsidRPr="006C0AA6">
        <w:rPr>
          <w:rStyle w:val="StyleUnderline"/>
          <w:highlight w:val="yellow"/>
        </w:rPr>
        <w:t>can be seen in</w:t>
      </w:r>
      <w:r w:rsidRPr="006C0AA6">
        <w:rPr>
          <w:sz w:val="16"/>
        </w:rPr>
        <w:t xml:space="preserve"> today’s </w:t>
      </w:r>
      <w:r w:rsidRPr="006C0AA6">
        <w:rPr>
          <w:rStyle w:val="StyleUnderline"/>
          <w:highlight w:val="yellow"/>
        </w:rPr>
        <w:t>Italy</w:t>
      </w:r>
      <w:r w:rsidRPr="006C0AA6">
        <w:rPr>
          <w:sz w:val="16"/>
        </w:rPr>
        <w:t xml:space="preserve">. </w:t>
      </w:r>
      <w:r w:rsidRPr="006C0AA6">
        <w:rPr>
          <w:rStyle w:val="StyleUnderline"/>
        </w:rPr>
        <w:t xml:space="preserve">Cities like </w:t>
      </w:r>
      <w:r w:rsidRPr="006C0AA6">
        <w:rPr>
          <w:rStyle w:val="StyleUnderline"/>
          <w:highlight w:val="yellow"/>
        </w:rPr>
        <w:t>Venice</w:t>
      </w:r>
      <w:r w:rsidRPr="006C0AA6">
        <w:rPr>
          <w:rStyle w:val="StyleUnderline"/>
        </w:rPr>
        <w:t xml:space="preserve"> </w:t>
      </w:r>
      <w:r w:rsidRPr="006C0AA6">
        <w:rPr>
          <w:rStyle w:val="StyleUnderline"/>
          <w:highlight w:val="yellow"/>
        </w:rPr>
        <w:t>and</w:t>
      </w:r>
      <w:r w:rsidRPr="006C0AA6">
        <w:rPr>
          <w:rStyle w:val="StyleUnderline"/>
        </w:rPr>
        <w:t xml:space="preserve"> </w:t>
      </w:r>
      <w:r w:rsidRPr="006C0AA6">
        <w:rPr>
          <w:rStyle w:val="StyleUnderline"/>
          <w:highlight w:val="yellow"/>
        </w:rPr>
        <w:t>Florence</w:t>
      </w:r>
      <w:r w:rsidRPr="006C0AA6">
        <w:rPr>
          <w:rStyle w:val="StyleUnderline"/>
        </w:rPr>
        <w:t xml:space="preserve"> </w:t>
      </w:r>
      <w:r w:rsidRPr="006C0AA6">
        <w:rPr>
          <w:rStyle w:val="StyleUnderline"/>
          <w:highlight w:val="yellow"/>
        </w:rPr>
        <w:t>may</w:t>
      </w:r>
      <w:r w:rsidRPr="006C0AA6">
        <w:rPr>
          <w:sz w:val="16"/>
        </w:rPr>
        <w:t xml:space="preserve">, </w:t>
      </w:r>
      <w:r w:rsidRPr="006C0AA6">
        <w:rPr>
          <w:rStyle w:val="StyleUnderline"/>
        </w:rPr>
        <w:t xml:space="preserve">in some </w:t>
      </w:r>
      <w:proofErr w:type="gramStart"/>
      <w:r w:rsidRPr="006C0AA6">
        <w:rPr>
          <w:rStyle w:val="StyleUnderline"/>
        </w:rPr>
        <w:t>not too distant</w:t>
      </w:r>
      <w:proofErr w:type="gramEnd"/>
      <w:r w:rsidRPr="006C0AA6">
        <w:rPr>
          <w:rStyle w:val="StyleUnderline"/>
        </w:rPr>
        <w:t xml:space="preserve"> future, </w:t>
      </w:r>
      <w:r w:rsidRPr="006C0AA6">
        <w:rPr>
          <w:rStyle w:val="StyleUnderline"/>
          <w:highlight w:val="yellow"/>
        </w:rPr>
        <w:t>be almost entirely peopled by rich members of other nationalities,</w:t>
      </w:r>
      <w:r w:rsidRPr="006C0AA6">
        <w:rPr>
          <w:rStyle w:val="StyleUnderline"/>
        </w:rPr>
        <w:t xml:space="preserve"> whether German, American, or Chinese. (This is already largely the case in central Venice and parts of Tuscany.)</w:t>
      </w:r>
      <w:r w:rsidRPr="006C0AA6">
        <w:rPr>
          <w:sz w:val="16"/>
        </w:rPr>
        <w:t xml:space="preserve"> </w:t>
      </w:r>
      <w:r w:rsidRPr="006C0AA6">
        <w:rPr>
          <w:rStyle w:val="StyleUnderline"/>
          <w:highlight w:val="yellow"/>
        </w:rPr>
        <w:t>In a</w:t>
      </w:r>
      <w:r w:rsidRPr="006C0AA6">
        <w:rPr>
          <w:rStyle w:val="StyleUnderline"/>
        </w:rPr>
        <w:t xml:space="preserve"> fully </w:t>
      </w:r>
      <w:r w:rsidRPr="006C0AA6">
        <w:rPr>
          <w:rStyle w:val="StyleUnderline"/>
          <w:highlight w:val="yellow"/>
        </w:rPr>
        <w:t>globalized</w:t>
      </w:r>
      <w:r w:rsidRPr="006C0AA6">
        <w:rPr>
          <w:rStyle w:val="StyleUnderline"/>
        </w:rPr>
        <w:t xml:space="preserve"> and commercialized </w:t>
      </w:r>
      <w:r w:rsidRPr="006C0AA6">
        <w:rPr>
          <w:rStyle w:val="StyleUnderline"/>
          <w:highlight w:val="yellow"/>
        </w:rPr>
        <w:t>world</w:t>
      </w:r>
      <w:r w:rsidRPr="006C0AA6">
        <w:rPr>
          <w:rStyle w:val="StyleUnderline"/>
        </w:rPr>
        <w:t xml:space="preserve">, </w:t>
      </w:r>
      <w:r w:rsidRPr="006C0AA6">
        <w:rPr>
          <w:rStyle w:val="StyleUnderline"/>
          <w:highlight w:val="yellow"/>
        </w:rPr>
        <w:t>if Italian incomes</w:t>
      </w:r>
      <w:r w:rsidRPr="006C0AA6">
        <w:rPr>
          <w:rStyle w:val="StyleUnderline"/>
        </w:rPr>
        <w:t xml:space="preserve"> continued to </w:t>
      </w:r>
      <w:r w:rsidRPr="006C0AA6">
        <w:rPr>
          <w:rStyle w:val="StyleUnderline"/>
          <w:highlight w:val="yellow"/>
        </w:rPr>
        <w:t>fall</w:t>
      </w:r>
      <w:r w:rsidRPr="006C0AA6">
        <w:rPr>
          <w:rStyle w:val="StyleUnderline"/>
        </w:rPr>
        <w:t xml:space="preserve"> relative to incomes in other countries and regions, the beauty of </w:t>
      </w:r>
      <w:r w:rsidRPr="006C0AA6">
        <w:rPr>
          <w:rStyle w:val="StyleUnderline"/>
          <w:highlight w:val="yellow"/>
        </w:rPr>
        <w:t>Italy would no longer be</w:t>
      </w:r>
      <w:r w:rsidRPr="006C0AA6">
        <w:rPr>
          <w:rStyle w:val="StyleUnderline"/>
        </w:rPr>
        <w:t xml:space="preserve"> </w:t>
      </w:r>
      <w:r w:rsidRPr="00BC17B4">
        <w:rPr>
          <w:rStyle w:val="StyleUnderline"/>
          <w:highlight w:val="yellow"/>
        </w:rPr>
        <w:t>enjoyed</w:t>
      </w:r>
      <w:r w:rsidRPr="006C0AA6">
        <w:rPr>
          <w:rStyle w:val="StyleUnderline"/>
        </w:rPr>
        <w:t xml:space="preserve"> </w:t>
      </w:r>
      <w:r w:rsidRPr="006C0AA6">
        <w:rPr>
          <w:rStyle w:val="StyleUnderline"/>
          <w:highlight w:val="yellow"/>
        </w:rPr>
        <w:t>by its original inhabitants</w:t>
      </w:r>
      <w:r w:rsidRPr="006C0AA6">
        <w:rPr>
          <w:sz w:val="16"/>
        </w:rPr>
        <w:t xml:space="preserve">. And there is no reason why it should be. Everything has a price in a </w:t>
      </w:r>
      <w:proofErr w:type="spellStart"/>
      <w:r w:rsidRPr="006C0AA6">
        <w:rPr>
          <w:sz w:val="16"/>
        </w:rPr>
        <w:t>commer-cialized</w:t>
      </w:r>
      <w:proofErr w:type="spellEnd"/>
      <w:r w:rsidRPr="006C0AA6">
        <w:rPr>
          <w:sz w:val="16"/>
        </w:rPr>
        <w:t xml:space="preserve"> world. If a Chinese person can pay more for a view of the Grand Canal than its current Italian owner can, he or she should have access to that view.</w:t>
      </w:r>
      <w:r w:rsidR="006C0AA6" w:rsidRPr="006C0AA6">
        <w:rPr>
          <w:sz w:val="16"/>
        </w:rPr>
        <w:t xml:space="preserve"> </w:t>
      </w:r>
      <w:r w:rsidRPr="006C0AA6">
        <w:rPr>
          <w:sz w:val="16"/>
        </w:rPr>
        <w:t xml:space="preserve">We </w:t>
      </w:r>
      <w:r w:rsidRPr="006C0AA6">
        <w:rPr>
          <w:sz w:val="16"/>
        </w:rPr>
        <w:lastRenderedPageBreak/>
        <w:t xml:space="preserve">thus reach the conclusion again that </w:t>
      </w:r>
      <w:r w:rsidRPr="006C0AA6">
        <w:rPr>
          <w:rStyle w:val="StyleUnderline"/>
          <w:highlight w:val="yellow"/>
        </w:rPr>
        <w:t>the only way to defy the</w:t>
      </w:r>
      <w:r w:rsidRPr="006C0AA6">
        <w:rPr>
          <w:rStyle w:val="StyleUnderline"/>
        </w:rPr>
        <w:t xml:space="preserve"> com-</w:t>
      </w:r>
      <w:proofErr w:type="spellStart"/>
      <w:r w:rsidRPr="006C0AA6">
        <w:rPr>
          <w:rStyle w:val="StyleUnderline"/>
        </w:rPr>
        <w:t>mercialized</w:t>
      </w:r>
      <w:proofErr w:type="spellEnd"/>
      <w:r w:rsidRPr="006C0AA6">
        <w:rPr>
          <w:rStyle w:val="StyleUnderline"/>
        </w:rPr>
        <w:t xml:space="preserve"> </w:t>
      </w:r>
      <w:r w:rsidRPr="006C0AA6">
        <w:rPr>
          <w:rStyle w:val="StyleUnderline"/>
          <w:highlight w:val="yellow"/>
        </w:rPr>
        <w:t>world is by withdrawing from it altogether</w:t>
      </w:r>
      <w:r w:rsidRPr="006C0AA6">
        <w:rPr>
          <w:rStyle w:val="StyleUnderline"/>
        </w:rPr>
        <w:t>,</w:t>
      </w:r>
      <w:r w:rsidRPr="006C0AA6">
        <w:rPr>
          <w:sz w:val="16"/>
        </w:rPr>
        <w:t xml:space="preserve"> either through per-</w:t>
      </w:r>
      <w:proofErr w:type="spellStart"/>
      <w:r w:rsidRPr="006C0AA6">
        <w:rPr>
          <w:sz w:val="16"/>
        </w:rPr>
        <w:t>sonal</w:t>
      </w:r>
      <w:proofErr w:type="spellEnd"/>
      <w:r w:rsidRPr="006C0AA6">
        <w:rPr>
          <w:sz w:val="16"/>
        </w:rPr>
        <w:t xml:space="preserve"> exile in a secluded community, or, in the case of larger groups like nations, by embracing autarky. </w:t>
      </w:r>
      <w:r w:rsidRPr="006C0AA6">
        <w:rPr>
          <w:rStyle w:val="StyleUnderline"/>
        </w:rPr>
        <w:t xml:space="preserve">But </w:t>
      </w:r>
      <w:r w:rsidRPr="00BC17B4">
        <w:rPr>
          <w:rStyle w:val="StyleUnderline"/>
          <w:highlight w:val="yellow"/>
        </w:rPr>
        <w:t xml:space="preserve">it is </w:t>
      </w:r>
      <w:r w:rsidRPr="006C0AA6">
        <w:rPr>
          <w:rStyle w:val="StyleUnderline"/>
          <w:highlight w:val="yellow"/>
        </w:rPr>
        <w:t>an impossible task</w:t>
      </w:r>
      <w:r w:rsidRPr="006C0AA6">
        <w:rPr>
          <w:rStyle w:val="StyleUnderline"/>
        </w:rPr>
        <w:t xml:space="preserve"> </w:t>
      </w:r>
      <w:r w:rsidRPr="006C0AA6">
        <w:rPr>
          <w:rStyle w:val="StyleUnderline"/>
          <w:highlight w:val="yellow"/>
        </w:rPr>
        <w:t>to convince</w:t>
      </w:r>
      <w:r w:rsidRPr="006C0AA6">
        <w:rPr>
          <w:rStyle w:val="StyleUnderline"/>
        </w:rPr>
        <w:t xml:space="preserve"> </w:t>
      </w:r>
      <w:proofErr w:type="spellStart"/>
      <w:r w:rsidRPr="006C0AA6">
        <w:rPr>
          <w:rStyle w:val="StyleUnderline"/>
        </w:rPr>
        <w:t>suf-ficiently</w:t>
      </w:r>
      <w:proofErr w:type="spellEnd"/>
      <w:r w:rsidRPr="006C0AA6">
        <w:rPr>
          <w:rStyle w:val="StyleUnderline"/>
        </w:rPr>
        <w:t xml:space="preserve"> </w:t>
      </w:r>
      <w:r w:rsidRPr="006C0AA6">
        <w:rPr>
          <w:rStyle w:val="StyleUnderline"/>
          <w:highlight w:val="yellow"/>
        </w:rPr>
        <w:t>large numbers of people to withdraw</w:t>
      </w:r>
      <w:r w:rsidRPr="006C0AA6">
        <w:rPr>
          <w:rStyle w:val="StyleUnderline"/>
        </w:rPr>
        <w:t xml:space="preserve"> from this world, give up on the amenities of commercialization, </w:t>
      </w:r>
      <w:r w:rsidRPr="006C0AA6">
        <w:rPr>
          <w:rStyle w:val="StyleUnderline"/>
          <w:highlight w:val="yellow"/>
        </w:rPr>
        <w:t>and accept a</w:t>
      </w:r>
      <w:r w:rsidRPr="006C0AA6">
        <w:rPr>
          <w:rStyle w:val="StyleUnderline"/>
        </w:rPr>
        <w:t xml:space="preserve"> much </w:t>
      </w:r>
      <w:r w:rsidRPr="006C0AA6">
        <w:rPr>
          <w:rStyle w:val="StyleUnderline"/>
          <w:highlight w:val="yellow"/>
        </w:rPr>
        <w:t>lower standard of living</w:t>
      </w:r>
      <w:r w:rsidRPr="006C0AA6">
        <w:rPr>
          <w:sz w:val="16"/>
          <w:highlight w:val="yellow"/>
        </w:rPr>
        <w:t>,</w:t>
      </w:r>
      <w:r w:rsidRPr="006C0AA6">
        <w:rPr>
          <w:sz w:val="16"/>
        </w:rPr>
        <w:t xml:space="preserve"> if they have been socialized in the acquisitive spirit and have inter-</w:t>
      </w:r>
      <w:proofErr w:type="spellStart"/>
      <w:r w:rsidRPr="006C0AA6">
        <w:rPr>
          <w:sz w:val="16"/>
        </w:rPr>
        <w:t>nalized</w:t>
      </w:r>
      <w:proofErr w:type="spellEnd"/>
      <w:r w:rsidRPr="006C0AA6">
        <w:rPr>
          <w:sz w:val="16"/>
        </w:rPr>
        <w:t xml:space="preserve"> </w:t>
      </w:r>
      <w:proofErr w:type="gramStart"/>
      <w:r w:rsidRPr="006C0AA6">
        <w:rPr>
          <w:sz w:val="16"/>
        </w:rPr>
        <w:t>all of</w:t>
      </w:r>
      <w:proofErr w:type="gramEnd"/>
      <w:r w:rsidRPr="006C0AA6">
        <w:rPr>
          <w:sz w:val="16"/>
        </w:rPr>
        <w:t xml:space="preserve"> its goals. There are some communities, such as the </w:t>
      </w:r>
      <w:proofErr w:type="spellStart"/>
      <w:r w:rsidRPr="006C0AA6">
        <w:rPr>
          <w:sz w:val="16"/>
        </w:rPr>
        <w:t>Pennsyl-vania</w:t>
      </w:r>
      <w:proofErr w:type="spellEnd"/>
      <w:r w:rsidRPr="006C0AA6">
        <w:rPr>
          <w:sz w:val="16"/>
        </w:rPr>
        <w:t xml:space="preserve"> Dutch and Israeli kibbutzim (both of which are in decline), that may not be enervated by the presence of much greater wealth in their neigh-</w:t>
      </w:r>
      <w:proofErr w:type="spellStart"/>
      <w:r w:rsidRPr="006C0AA6">
        <w:rPr>
          <w:sz w:val="16"/>
        </w:rPr>
        <w:t>borhood</w:t>
      </w:r>
      <w:proofErr w:type="spellEnd"/>
      <w:r w:rsidRPr="006C0AA6">
        <w:rPr>
          <w:sz w:val="16"/>
        </w:rPr>
        <w:t>, but very few other groups evince an urgent desire to imitate them</w:t>
      </w:r>
      <w:r w:rsidR="006C0AA6" w:rsidRPr="006C0AA6">
        <w:rPr>
          <w:sz w:val="16"/>
        </w:rPr>
        <w:t>.</w:t>
      </w:r>
    </w:p>
    <w:p w14:paraId="7BA54E0F" w14:textId="77777777" w:rsidR="00C11C5E" w:rsidRPr="00620A14" w:rsidRDefault="00C11C5E" w:rsidP="00C11C5E">
      <w:pPr>
        <w:pStyle w:val="Heading4"/>
      </w:pPr>
      <w:r>
        <w:t xml:space="preserve">It’s inevitable – </w:t>
      </w:r>
      <w:r w:rsidRPr="00416F3A">
        <w:rPr>
          <w:u w:val="single"/>
        </w:rPr>
        <w:t>capitalism has infiltrated the global world system</w:t>
      </w:r>
      <w:r>
        <w:t xml:space="preserve"> through privatization, international capital, state intervention, and industry displacement.  </w:t>
      </w:r>
    </w:p>
    <w:p w14:paraId="0FB0804D" w14:textId="77777777" w:rsidR="00C11C5E" w:rsidRDefault="00C11C5E" w:rsidP="00C11C5E">
      <w:pPr>
        <w:pStyle w:val="NoSpacing"/>
      </w:pPr>
      <w:r w:rsidRPr="00620A14">
        <w:rPr>
          <w:b/>
          <w:bCs/>
          <w:sz w:val="24"/>
          <w:szCs w:val="24"/>
        </w:rPr>
        <w:t xml:space="preserve">Singh and </w:t>
      </w:r>
      <w:proofErr w:type="spellStart"/>
      <w:r w:rsidRPr="00620A14">
        <w:rPr>
          <w:b/>
          <w:bCs/>
          <w:sz w:val="24"/>
          <w:szCs w:val="24"/>
        </w:rPr>
        <w:t>Tiwana</w:t>
      </w:r>
      <w:proofErr w:type="spellEnd"/>
      <w:r w:rsidRPr="00620A14">
        <w:rPr>
          <w:b/>
          <w:bCs/>
          <w:sz w:val="24"/>
          <w:szCs w:val="24"/>
        </w:rPr>
        <w:t xml:space="preserve"> 20’</w:t>
      </w:r>
      <w:r w:rsidRPr="00620A14">
        <w:rPr>
          <w:sz w:val="24"/>
          <w:szCs w:val="24"/>
        </w:rPr>
        <w:t xml:space="preserve"> </w:t>
      </w:r>
      <w:r>
        <w:t xml:space="preserve">(Paramjit Singh is an assistant professor at the Department of Economics in Chandigarh, India. His research focuses on Political Economy of Development. His area of interest lies in the Marxian Political Economy. </w:t>
      </w:r>
      <w:proofErr w:type="spellStart"/>
      <w:r>
        <w:t>Balwinder</w:t>
      </w:r>
      <w:proofErr w:type="spellEnd"/>
      <w:r>
        <w:t xml:space="preserve"> </w:t>
      </w:r>
      <w:proofErr w:type="spellStart"/>
      <w:r>
        <w:t>Tiwana</w:t>
      </w:r>
      <w:proofErr w:type="spellEnd"/>
      <w:r>
        <w:t xml:space="preserve"> is a professor of Economics at Punjabi University in Patiala, India. He has multiple publications in economics and is interested in the broader consequences of neoliberal reforms. “THE STATE AND ACCUMULATION UNDER CONTEMPORARY CAPITALISM”, vol. 11, no. 1, Pluto Journals, Spring 2020, doi:10.13169/worlrevipoliecon.11.1.0076. Accessed July 25</w:t>
      </w:r>
      <w:r w:rsidRPr="00334734">
        <w:rPr>
          <w:vertAlign w:val="superscript"/>
        </w:rPr>
        <w:t>th</w:t>
      </w:r>
      <w:r>
        <w:t>, 2021. P 90-91) //AT</w:t>
      </w:r>
    </w:p>
    <w:p w14:paraId="0136D548" w14:textId="77777777" w:rsidR="00C11C5E" w:rsidRDefault="00C11C5E" w:rsidP="00C11C5E">
      <w:pPr>
        <w:pStyle w:val="NoSpacing"/>
      </w:pPr>
    </w:p>
    <w:p w14:paraId="2FA0CD53" w14:textId="06D93EFB" w:rsidR="00C11C5E" w:rsidRDefault="00C11C5E" w:rsidP="00C11C5E">
      <w:pPr>
        <w:rPr>
          <w:u w:val="single"/>
        </w:rPr>
      </w:pPr>
      <w:r w:rsidRPr="008B341F">
        <w:rPr>
          <w:u w:val="single"/>
        </w:rPr>
        <w:t xml:space="preserve">Under the reign of oligopoly-finance capital, </w:t>
      </w:r>
      <w:r w:rsidRPr="006A5A83">
        <w:rPr>
          <w:b/>
          <w:bCs/>
          <w:highlight w:val="yellow"/>
          <w:u w:val="single"/>
        </w:rPr>
        <w:t>a powerful ideological cluster</w:t>
      </w:r>
      <w:r w:rsidRPr="00EE61AA">
        <w:rPr>
          <w:b/>
          <w:bCs/>
          <w:u w:val="single"/>
        </w:rPr>
        <w:t xml:space="preserve"> takes shape that </w:t>
      </w:r>
      <w:r w:rsidRPr="006A5A83">
        <w:rPr>
          <w:b/>
          <w:bCs/>
          <w:highlight w:val="yellow"/>
          <w:u w:val="single"/>
        </w:rPr>
        <w:t>preaches privatization, market deregulation, and retreat from state intervention</w:t>
      </w:r>
      <w:r w:rsidRPr="008B341F">
        <w:rPr>
          <w:u w:val="single"/>
        </w:rPr>
        <w:t xml:space="preserve">. However, despite the small government rhetoric, </w:t>
      </w:r>
      <w:r w:rsidRPr="006A5A83">
        <w:rPr>
          <w:highlight w:val="yellow"/>
          <w:u w:val="single"/>
        </w:rPr>
        <w:t>the</w:t>
      </w:r>
      <w:r w:rsidRPr="008B341F">
        <w:rPr>
          <w:u w:val="single"/>
        </w:rPr>
        <w:t xml:space="preserve"> neoliberal </w:t>
      </w:r>
      <w:r w:rsidRPr="006A5A83">
        <w:rPr>
          <w:highlight w:val="yellow"/>
          <w:u w:val="single"/>
        </w:rPr>
        <w:t>state</w:t>
      </w:r>
      <w:r w:rsidRPr="008B341F">
        <w:rPr>
          <w:u w:val="single"/>
        </w:rPr>
        <w:t xml:space="preserve"> continually protects the interest of oligopoly-finance capital and </w:t>
      </w:r>
      <w:r w:rsidRPr="006A5A83">
        <w:rPr>
          <w:highlight w:val="yellow"/>
          <w:u w:val="single"/>
        </w:rPr>
        <w:t xml:space="preserve">plays an important role by facilitating, subsidizing, and building a </w:t>
      </w:r>
      <w:proofErr w:type="spellStart"/>
      <w:r w:rsidRPr="006A5A83">
        <w:rPr>
          <w:highlight w:val="yellow"/>
          <w:u w:val="single"/>
        </w:rPr>
        <w:t>favourable</w:t>
      </w:r>
      <w:proofErr w:type="spellEnd"/>
      <w:r w:rsidRPr="006A5A83">
        <w:rPr>
          <w:highlight w:val="yellow"/>
          <w:u w:val="single"/>
        </w:rPr>
        <w:t xml:space="preserve"> environment for private capital accumulation</w:t>
      </w:r>
      <w:r w:rsidRPr="00C11C5E">
        <w:rPr>
          <w:sz w:val="16"/>
        </w:rPr>
        <w:t xml:space="preserve">. It does all this, of course, without intervening to promote employment and social services (health and education), and without building a safety net for the bottom strata of the society via subsidized food and other basic goods. The state’s macroeconomic policy is confined to monetary adjustments aimed at stabilizing prices. At the same time, </w:t>
      </w:r>
      <w:r w:rsidRPr="006A5A83">
        <w:rPr>
          <w:highlight w:val="yellow"/>
          <w:u w:val="single"/>
        </w:rPr>
        <w:t>its political function involves using the police, military, and public administration to guarantee</w:t>
      </w:r>
      <w:r w:rsidRPr="00CB5B2C">
        <w:rPr>
          <w:u w:val="single"/>
        </w:rPr>
        <w:t xml:space="preserve"> international finance </w:t>
      </w:r>
      <w:r w:rsidRPr="006A5A83">
        <w:rPr>
          <w:highlight w:val="yellow"/>
          <w:u w:val="single"/>
        </w:rPr>
        <w:t>capital’s access to domestic resources</w:t>
      </w:r>
      <w:r w:rsidRPr="00CB5B2C">
        <w:rPr>
          <w:u w:val="single"/>
        </w:rPr>
        <w:t xml:space="preserve">. (To secure these assets, state power backs up finance capital, and both aid industrial capital). </w:t>
      </w:r>
      <w:r w:rsidRPr="006A5A83">
        <w:rPr>
          <w:highlight w:val="yellow"/>
          <w:u w:val="single"/>
        </w:rPr>
        <w:t>The</w:t>
      </w:r>
      <w:r w:rsidRPr="00CB5B2C">
        <w:rPr>
          <w:u w:val="single"/>
        </w:rPr>
        <w:t xml:space="preserve"> International Monetary Fund (</w:t>
      </w:r>
      <w:r w:rsidRPr="006A5A83">
        <w:rPr>
          <w:highlight w:val="yellow"/>
          <w:u w:val="single"/>
        </w:rPr>
        <w:t>IMF</w:t>
      </w:r>
      <w:r w:rsidRPr="00CB5B2C">
        <w:rPr>
          <w:u w:val="single"/>
        </w:rPr>
        <w:t xml:space="preserve">) </w:t>
      </w:r>
      <w:r w:rsidRPr="006A5A83">
        <w:rPr>
          <w:highlight w:val="yellow"/>
          <w:u w:val="single"/>
        </w:rPr>
        <w:t>was key in promoting the global retreat from state intervention</w:t>
      </w:r>
      <w:r w:rsidRPr="00CB5B2C">
        <w:rPr>
          <w:u w:val="single"/>
        </w:rPr>
        <w:t xml:space="preserve"> in production and distribution</w:t>
      </w:r>
      <w:r w:rsidRPr="00C11C5E">
        <w:rPr>
          <w:sz w:val="16"/>
        </w:rPr>
        <w:t xml:space="preserve">. No longer viewed as a mere economic indicator, fiscal deficit emerged in the IMF’s discourse as the main economic problem, its elimination being a necessary precondition for economic growth. The IMF pointed the finger especially at state expenditures in the social sector (subsides to poor people and other welfare </w:t>
      </w:r>
      <w:proofErr w:type="spellStart"/>
      <w:r w:rsidRPr="00C11C5E">
        <w:rPr>
          <w:sz w:val="16"/>
        </w:rPr>
        <w:t>programmes</w:t>
      </w:r>
      <w:proofErr w:type="spellEnd"/>
      <w:r w:rsidRPr="00C11C5E">
        <w:rPr>
          <w:sz w:val="16"/>
        </w:rPr>
        <w:t xml:space="preserve">) as the main cause of fiscal deficits, ignoring the role played by declining state revenues from custom duties and taxes on corporations. The search for fiscal equilibrium justified privatizing not only state-owned industries and other assets, but even social services such as education and health. </w:t>
      </w:r>
      <w:proofErr w:type="gramStart"/>
      <w:r w:rsidRPr="00C11C5E">
        <w:rPr>
          <w:sz w:val="16"/>
        </w:rPr>
        <w:t>The end result</w:t>
      </w:r>
      <w:proofErr w:type="gramEnd"/>
      <w:r w:rsidRPr="00C11C5E">
        <w:rPr>
          <w:sz w:val="16"/>
        </w:rPr>
        <w:t xml:space="preserve"> defies logic and common sense: a capitalist state that rules “on the masses’ behalf” without providing any services to them. </w:t>
      </w:r>
      <w:r w:rsidRPr="007974A2">
        <w:rPr>
          <w:u w:val="single"/>
        </w:rPr>
        <w:t xml:space="preserve">In reality, the state’s (and the IMF’s) objective </w:t>
      </w:r>
      <w:proofErr w:type="gramStart"/>
      <w:r w:rsidRPr="007974A2">
        <w:rPr>
          <w:u w:val="single"/>
        </w:rPr>
        <w:t>is</w:t>
      </w:r>
      <w:proofErr w:type="gramEnd"/>
      <w:r w:rsidRPr="007974A2">
        <w:rPr>
          <w:u w:val="single"/>
        </w:rPr>
        <w:t xml:space="preserve"> to put the masses’ </w:t>
      </w:r>
      <w:proofErr w:type="spellStart"/>
      <w:r w:rsidRPr="007974A2">
        <w:rPr>
          <w:u w:val="single"/>
        </w:rPr>
        <w:t>labour</w:t>
      </w:r>
      <w:proofErr w:type="spellEnd"/>
      <w:r w:rsidRPr="007974A2">
        <w:rPr>
          <w:u w:val="single"/>
        </w:rPr>
        <w:t xml:space="preserve"> power and the country’s resources at the service of oligopoly-finance capital, with a view to accelerating accumulation. Another important </w:t>
      </w:r>
      <w:r w:rsidRPr="00244E30">
        <w:rPr>
          <w:b/>
          <w:bCs/>
          <w:u w:val="single"/>
        </w:rPr>
        <w:t xml:space="preserve">feature of today’s capitalism is the displacement of industry towards the developing regions </w:t>
      </w:r>
      <w:r w:rsidRPr="00120960">
        <w:rPr>
          <w:u w:val="single"/>
        </w:rPr>
        <w:t xml:space="preserve">of the world to counterbalance declining profits in the central countries. </w:t>
      </w:r>
      <w:r w:rsidRPr="006A5A83">
        <w:rPr>
          <w:b/>
          <w:bCs/>
          <w:highlight w:val="yellow"/>
          <w:u w:val="single"/>
        </w:rPr>
        <w:t xml:space="preserve">International capital relies on the developing countries’ states, </w:t>
      </w:r>
      <w:r w:rsidRPr="006A5A83">
        <w:rPr>
          <w:b/>
          <w:bCs/>
          <w:sz w:val="24"/>
          <w:szCs w:val="24"/>
          <w:highlight w:val="yellow"/>
          <w:u w:val="single"/>
        </w:rPr>
        <w:t>which have become an integral part of the capitalist world system</w:t>
      </w:r>
      <w:r w:rsidRPr="007974A2">
        <w:rPr>
          <w:u w:val="single"/>
        </w:rPr>
        <w:t xml:space="preserve">, to ensure access to cheap </w:t>
      </w:r>
      <w:proofErr w:type="spellStart"/>
      <w:r w:rsidRPr="007974A2">
        <w:rPr>
          <w:u w:val="single"/>
        </w:rPr>
        <w:t>labour</w:t>
      </w:r>
      <w:proofErr w:type="spellEnd"/>
      <w:r w:rsidRPr="007974A2">
        <w:rPr>
          <w:u w:val="single"/>
        </w:rPr>
        <w:t xml:space="preserve">, raw materials, land, and other resources to accelerate the accumulation process and enhance profits. </w:t>
      </w:r>
      <w:r w:rsidRPr="006A5A83">
        <w:rPr>
          <w:highlight w:val="yellow"/>
          <w:u w:val="single"/>
        </w:rPr>
        <w:t>The peripheral states also intervene in those areas of social life that private corporate capital cannot easily manipulate</w:t>
      </w:r>
      <w:r w:rsidRPr="00C11C5E">
        <w:rPr>
          <w:sz w:val="16"/>
        </w:rPr>
        <w:t>. For example, their ideological apparatuses present the interests of big capital as identical to national interests. The developing countries’ states also use their repressive apparatuses to displace millions of people and forcibly transfer resources to private corporations</w:t>
      </w:r>
      <w:r w:rsidRPr="00E054AB">
        <w:rPr>
          <w:u w:val="single"/>
        </w:rPr>
        <w:t>, in the name of industrialization and modernization. In this latest phase of capitalism, the state has become oblivious to the real problems that the masses face</w:t>
      </w:r>
      <w:r>
        <w:rPr>
          <w:u w:val="single"/>
        </w:rPr>
        <w:t>.</w:t>
      </w:r>
    </w:p>
    <w:p w14:paraId="7B319137" w14:textId="77777777" w:rsidR="00C11C5E" w:rsidRPr="00160C45" w:rsidRDefault="00C11C5E" w:rsidP="00C11C5E">
      <w:pPr>
        <w:pStyle w:val="Heading4"/>
      </w:pPr>
      <w:r w:rsidRPr="00160C45">
        <w:lastRenderedPageBreak/>
        <w:t xml:space="preserve">Capitalism is Inevitable- Other Capitalist countries make it inevitable </w:t>
      </w:r>
    </w:p>
    <w:p w14:paraId="6BD98676" w14:textId="3F833458" w:rsidR="00C11C5E" w:rsidRPr="00C11C5E" w:rsidRDefault="00C11C5E" w:rsidP="00C11C5E">
      <w:proofErr w:type="spellStart"/>
      <w:r w:rsidRPr="00C11C5E">
        <w:rPr>
          <w:rStyle w:val="Style13ptBold"/>
        </w:rPr>
        <w:t>Muscato</w:t>
      </w:r>
      <w:proofErr w:type="spellEnd"/>
      <w:r w:rsidRPr="00C11C5E">
        <w:rPr>
          <w:rStyle w:val="Style13ptBold"/>
        </w:rPr>
        <w:t xml:space="preserve"> 20</w:t>
      </w:r>
      <w:r w:rsidRPr="00C11C5E">
        <w:t xml:space="preserve">- Chris has a master's degree in history and teaches at the University of Northern Colorado. (“Capitalist Countries: Definition &amp; List,” Study.com, July 29, 2020, </w:t>
      </w:r>
      <w:hyperlink r:id="rId8" w:history="1">
        <w:r w:rsidRPr="00C11C5E">
          <w:rPr>
            <w:rStyle w:val="Hyperlink"/>
          </w:rPr>
          <w:t>https://study.com/academy/lesson/capitalist-counties-definition-list.html</w:t>
        </w:r>
      </w:hyperlink>
      <w:r w:rsidRPr="00C11C5E">
        <w:t xml:space="preserve">) </w:t>
      </w:r>
    </w:p>
    <w:p w14:paraId="13084672" w14:textId="77777777" w:rsidR="00C11C5E" w:rsidRPr="00160C45" w:rsidRDefault="00C11C5E" w:rsidP="00C11C5E">
      <w:pPr>
        <w:rPr>
          <w:rFonts w:asciiTheme="majorHAnsi" w:hAnsiTheme="majorHAnsi" w:cstheme="majorHAnsi"/>
          <w:u w:val="single"/>
        </w:rPr>
      </w:pPr>
      <w:r w:rsidRPr="00160C45">
        <w:rPr>
          <w:rFonts w:asciiTheme="majorHAnsi" w:hAnsiTheme="majorHAnsi" w:cstheme="majorHAnsi"/>
          <w:sz w:val="16"/>
        </w:rPr>
        <w:t xml:space="preserve">So where can capitalism be found today? The most honest answer </w:t>
      </w:r>
      <w:proofErr w:type="gramStart"/>
      <w:r w:rsidRPr="00160C45">
        <w:rPr>
          <w:rFonts w:asciiTheme="majorHAnsi" w:hAnsiTheme="majorHAnsi" w:cstheme="majorHAnsi"/>
          <w:sz w:val="16"/>
        </w:rPr>
        <w:t>is:</w:t>
      </w:r>
      <w:proofErr w:type="gramEnd"/>
      <w:r w:rsidRPr="00160C45">
        <w:rPr>
          <w:rFonts w:asciiTheme="majorHAnsi" w:hAnsiTheme="majorHAnsi" w:cstheme="majorHAnsi"/>
          <w:sz w:val="16"/>
        </w:rPr>
        <w:t xml:space="preserve"> everywhere. </w:t>
      </w:r>
      <w:r w:rsidRPr="00C11C5E">
        <w:rPr>
          <w:rFonts w:asciiTheme="majorHAnsi" w:hAnsiTheme="majorHAnsi" w:cstheme="majorHAnsi"/>
          <w:highlight w:val="yellow"/>
          <w:u w:val="single"/>
        </w:rPr>
        <w:t>We live in an increasingly globalized economy</w:t>
      </w:r>
      <w:r w:rsidRPr="00160C45">
        <w:rPr>
          <w:rFonts w:asciiTheme="majorHAnsi" w:hAnsiTheme="majorHAnsi" w:cstheme="majorHAnsi"/>
          <w:u w:val="single"/>
        </w:rPr>
        <w:t xml:space="preserve">, which is based on an international free market </w:t>
      </w:r>
      <w:r w:rsidRPr="00C11C5E">
        <w:rPr>
          <w:rFonts w:asciiTheme="majorHAnsi" w:hAnsiTheme="majorHAnsi" w:cstheme="majorHAnsi"/>
          <w:highlight w:val="yellow"/>
          <w:u w:val="single"/>
        </w:rPr>
        <w:t>since there is no single government with the authority to control means of production</w:t>
      </w:r>
      <w:r w:rsidRPr="00160C45">
        <w:rPr>
          <w:rFonts w:asciiTheme="majorHAnsi" w:hAnsiTheme="majorHAnsi" w:cstheme="majorHAnsi"/>
          <w:u w:val="single"/>
        </w:rPr>
        <w:t xml:space="preserve"> or value of commodities for the world. </w:t>
      </w:r>
      <w:proofErr w:type="gramStart"/>
      <w:r w:rsidRPr="00C11C5E">
        <w:rPr>
          <w:rFonts w:asciiTheme="majorHAnsi" w:hAnsiTheme="majorHAnsi" w:cstheme="majorHAnsi"/>
          <w:highlight w:val="yellow"/>
          <w:u w:val="single"/>
        </w:rPr>
        <w:t>So</w:t>
      </w:r>
      <w:proofErr w:type="gramEnd"/>
      <w:r w:rsidRPr="00C11C5E">
        <w:rPr>
          <w:rFonts w:asciiTheme="majorHAnsi" w:hAnsiTheme="majorHAnsi" w:cstheme="majorHAnsi"/>
          <w:highlight w:val="yellow"/>
          <w:u w:val="single"/>
        </w:rPr>
        <w:t xml:space="preserve"> the international economy is basically capitalist and nearly every nation in the world today practices some form of capitalism on the global scale.</w:t>
      </w:r>
      <w:r w:rsidRPr="00160C45">
        <w:rPr>
          <w:rFonts w:asciiTheme="majorHAnsi" w:hAnsiTheme="majorHAnsi" w:cstheme="majorHAnsi"/>
          <w:sz w:val="16"/>
        </w:rPr>
        <w:t xml:space="preserve"> However, not </w:t>
      </w:r>
      <w:proofErr w:type="gramStart"/>
      <w:r w:rsidRPr="00160C45">
        <w:rPr>
          <w:rFonts w:asciiTheme="majorHAnsi" w:hAnsiTheme="majorHAnsi" w:cstheme="majorHAnsi"/>
          <w:sz w:val="16"/>
        </w:rPr>
        <w:t>all of</w:t>
      </w:r>
      <w:proofErr w:type="gramEnd"/>
      <w:r w:rsidRPr="00160C45">
        <w:rPr>
          <w:rFonts w:asciiTheme="majorHAnsi" w:hAnsiTheme="majorHAnsi" w:cstheme="majorHAnsi"/>
          <w:sz w:val="16"/>
        </w:rPr>
        <w:t xml:space="preserve"> these nations practice capitalism on the domestic scale. Traditionally, </w:t>
      </w:r>
      <w:r w:rsidRPr="00160C45">
        <w:rPr>
          <w:rFonts w:asciiTheme="majorHAnsi" w:hAnsiTheme="majorHAnsi" w:cstheme="majorHAnsi"/>
          <w:u w:val="single"/>
        </w:rPr>
        <w:t xml:space="preserve">capitalism was associated with Western Europe, where the terms and ideas we associate with capitalism were first developed. Ever since the Cold War, though, the real champion of capitalism has been the United States, one of the most strictly capitalist nations in the world today. </w:t>
      </w:r>
      <w:r w:rsidRPr="00160C45">
        <w:rPr>
          <w:rFonts w:asciiTheme="majorHAnsi" w:hAnsiTheme="majorHAnsi" w:cstheme="majorHAnsi"/>
          <w:sz w:val="16"/>
        </w:rPr>
        <w:t xml:space="preserve">Many Americans remain devoted to the ideologies and institutions of capitalism, especially private property, seeing it as an integral part of the American democratic experience. While the USA may well be one of the world's most capitalist nations, even the USA is not 100% committed to capitalism. After all, some government regulation of private businesses is allowed. This is important to remember. </w:t>
      </w:r>
      <w:r w:rsidRPr="00C11C5E">
        <w:rPr>
          <w:rFonts w:asciiTheme="majorHAnsi" w:hAnsiTheme="majorHAnsi" w:cstheme="majorHAnsi"/>
          <w:highlight w:val="yellow"/>
          <w:u w:val="single"/>
        </w:rPr>
        <w:t>Capitalism comes in various shapes and sizes. Every country has its own model.</w:t>
      </w:r>
    </w:p>
    <w:p w14:paraId="5751E100" w14:textId="77777777" w:rsidR="00C11C5E" w:rsidRPr="00C11C5E" w:rsidRDefault="00C11C5E" w:rsidP="00C11C5E">
      <w:pPr>
        <w:rPr>
          <w:sz w:val="16"/>
        </w:rPr>
      </w:pPr>
    </w:p>
    <w:p w14:paraId="027FCB42" w14:textId="77777777" w:rsidR="00C11C5E" w:rsidRDefault="00C11C5E" w:rsidP="00957A67">
      <w:pPr>
        <w:rPr>
          <w:sz w:val="16"/>
        </w:rPr>
      </w:pPr>
    </w:p>
    <w:p w14:paraId="1CAA4A2B" w14:textId="152F25E9" w:rsidR="00465A88" w:rsidRDefault="00465A88" w:rsidP="00465A88">
      <w:pPr>
        <w:pStyle w:val="Heading3"/>
      </w:pPr>
      <w:r>
        <w:lastRenderedPageBreak/>
        <w:t>Inevitable</w:t>
      </w:r>
      <w:r w:rsidR="00680F25">
        <w:t xml:space="preserve"> – No Viable Alternative/Incentives = Inevitable</w:t>
      </w:r>
    </w:p>
    <w:p w14:paraId="4D83CE6F" w14:textId="79DFD3B9" w:rsidR="00465A88" w:rsidRDefault="00680F25" w:rsidP="00465A88">
      <w:pPr>
        <w:pStyle w:val="Heading4"/>
      </w:pPr>
      <w:r>
        <w:t>Capitalism is inevitable – near universal acceptance of profit incentives reinforce its expansion and crowd out alternatives</w:t>
      </w:r>
    </w:p>
    <w:p w14:paraId="0817A397" w14:textId="29AAE9D2" w:rsidR="00465A88" w:rsidRPr="00465A88" w:rsidRDefault="00465A88" w:rsidP="00465A88">
      <w:proofErr w:type="spellStart"/>
      <w:r>
        <w:t>Branko</w:t>
      </w:r>
      <w:proofErr w:type="spellEnd"/>
      <w:r>
        <w:t xml:space="preserve"> </w:t>
      </w:r>
      <w:r w:rsidRPr="00465A88">
        <w:rPr>
          <w:rStyle w:val="Style13ptBold"/>
        </w:rPr>
        <w:t>Milanovic, 2019</w:t>
      </w:r>
      <w:r>
        <w:t xml:space="preserve">, </w:t>
      </w:r>
      <w:r w:rsidRPr="00680F25">
        <w:rPr>
          <w:sz w:val="18"/>
          <w:szCs w:val="18"/>
        </w:rPr>
        <w:t xml:space="preserve">[The author is a </w:t>
      </w:r>
      <w:proofErr w:type="gramStart"/>
      <w:r w:rsidRPr="00680F25">
        <w:rPr>
          <w:sz w:val="18"/>
          <w:szCs w:val="18"/>
        </w:rPr>
        <w:t>Serbian-American</w:t>
      </w:r>
      <w:proofErr w:type="gramEnd"/>
      <w:r w:rsidRPr="00680F25">
        <w:rPr>
          <w:sz w:val="18"/>
          <w:szCs w:val="18"/>
        </w:rPr>
        <w:t xml:space="preserve"> economist. He is most known for his work on income distribution and inequality. Since January 2014, he has been a visiting presidential professor at the Graduate Center of the City University of New York and an affiliated senior scholar at the Luxembourg Income Study (LIS). He also teaches at the London School of Economics and the Barcelona Institute for International Studies.[6] In 2019 he has been appointed the honorary Maddison Chair at the University of Groningen. </w:t>
      </w:r>
      <w:proofErr w:type="spellStart"/>
      <w:r w:rsidRPr="00680F25">
        <w:rPr>
          <w:sz w:val="18"/>
          <w:szCs w:val="18"/>
        </w:rPr>
        <w:t>Milanović</w:t>
      </w:r>
      <w:proofErr w:type="spellEnd"/>
      <w:r w:rsidRPr="00680F25">
        <w:rPr>
          <w:sz w:val="18"/>
          <w:szCs w:val="18"/>
        </w:rPr>
        <w:t xml:space="preserve"> formerly was the lead economist in the World Bank's research department, visiting professor at University of Maryland and Johns Hopkins University.], "Capitalism, </w:t>
      </w:r>
      <w:proofErr w:type="gramStart"/>
      <w:r w:rsidRPr="00680F25">
        <w:rPr>
          <w:sz w:val="18"/>
          <w:szCs w:val="18"/>
        </w:rPr>
        <w:t>Alone</w:t>
      </w:r>
      <w:proofErr w:type="gramEnd"/>
      <w:r w:rsidRPr="00680F25">
        <w:rPr>
          <w:sz w:val="18"/>
          <w:szCs w:val="18"/>
        </w:rPr>
        <w:t>: The Future of the System that Rules the World." P. 2-5</w:t>
      </w:r>
      <w:r w:rsidR="00680F25" w:rsidRPr="00680F25">
        <w:rPr>
          <w:sz w:val="18"/>
          <w:szCs w:val="18"/>
        </w:rPr>
        <w:t>.</w:t>
      </w:r>
      <w:r w:rsidR="004A2983">
        <w:rPr>
          <w:sz w:val="18"/>
          <w:szCs w:val="18"/>
        </w:rPr>
        <w:t>, mm</w:t>
      </w:r>
    </w:p>
    <w:p w14:paraId="3C9C729B" w14:textId="4D4B712A" w:rsidR="00465A88" w:rsidRPr="00680F25" w:rsidRDefault="00465A88" w:rsidP="00465A88">
      <w:pPr>
        <w:rPr>
          <w:sz w:val="14"/>
        </w:rPr>
      </w:pPr>
      <w:r w:rsidRPr="00680F25">
        <w:rPr>
          <w:sz w:val="14"/>
        </w:rPr>
        <w:t xml:space="preserve">There are two epochal changes </w:t>
      </w:r>
      <w:r w:rsidRPr="00465A88">
        <w:rPr>
          <w:rStyle w:val="StyleUnderline"/>
        </w:rPr>
        <w:t>the world is living through</w:t>
      </w:r>
      <w:r w:rsidRPr="00680F25">
        <w:rPr>
          <w:sz w:val="14"/>
        </w:rPr>
        <w:t xml:space="preserve">. One is </w:t>
      </w:r>
      <w:r w:rsidRPr="00465A88">
        <w:rPr>
          <w:rStyle w:val="StyleUnderline"/>
        </w:rPr>
        <w:t>the establishment of capitalism as</w:t>
      </w:r>
      <w:r w:rsidRPr="00680F25">
        <w:rPr>
          <w:sz w:val="14"/>
        </w:rPr>
        <w:t xml:space="preserve"> not only the dominant, but the </w:t>
      </w:r>
      <w:r w:rsidRPr="00465A88">
        <w:rPr>
          <w:rStyle w:val="StyleUnderline"/>
        </w:rPr>
        <w:t xml:space="preserve">sole socioeconomic system </w:t>
      </w:r>
      <w:r w:rsidRPr="00680F25">
        <w:rPr>
          <w:sz w:val="14"/>
        </w:rPr>
        <w:t xml:space="preserve">in the world. The second is the rebalancing of economic power between Europe and North America on the one hand and Asia on the other, owing to the rise of Asia. </w:t>
      </w:r>
      <w:r w:rsidRPr="00465A88">
        <w:rPr>
          <w:rStyle w:val="StyleUnderline"/>
        </w:rPr>
        <w:t>For the first time since the Industrial Revolution, incomes on the three continents are edging closer to each other</w:t>
      </w:r>
      <w:r w:rsidRPr="00680F25">
        <w:rPr>
          <w:sz w:val="14"/>
        </w:rPr>
        <w:t xml:space="preserve">, returning to roughly the same relative levels they had before the Industrial Revolution (now, of course, at a much higher absolute level of income). </w:t>
      </w:r>
      <w:r w:rsidRPr="00465A88">
        <w:rPr>
          <w:rStyle w:val="StyleUnderline"/>
        </w:rPr>
        <w:t>In world-historical terms, the sole rule of capitalism and the economic renaissance of Asia are remarkable developments—which may be related.</w:t>
      </w:r>
      <w:r w:rsidR="00680F25" w:rsidRPr="00680F25">
        <w:rPr>
          <w:sz w:val="14"/>
        </w:rPr>
        <w:t xml:space="preserve"> </w:t>
      </w:r>
      <w:r w:rsidRPr="00465A88">
        <w:rPr>
          <w:rStyle w:val="StyleUnderline"/>
        </w:rPr>
        <w:t xml:space="preserve">The fact that </w:t>
      </w:r>
      <w:r w:rsidRPr="00680F25">
        <w:rPr>
          <w:rStyle w:val="StyleUnderline"/>
          <w:highlight w:val="yellow"/>
        </w:rPr>
        <w:t>the entire globe</w:t>
      </w:r>
      <w:r w:rsidRPr="00465A88">
        <w:rPr>
          <w:rStyle w:val="StyleUnderline"/>
        </w:rPr>
        <w:t xml:space="preserve"> now </w:t>
      </w:r>
      <w:r w:rsidRPr="00680F25">
        <w:rPr>
          <w:rStyle w:val="StyleUnderline"/>
          <w:highlight w:val="yellow"/>
        </w:rPr>
        <w:t>operates according to the same economic principles</w:t>
      </w:r>
      <w:r w:rsidRPr="00680F25">
        <w:rPr>
          <w:sz w:val="14"/>
        </w:rPr>
        <w:t xml:space="preserve">— production organized for profit using legally free wage labor and mostly privately-owned capital, with decentralized coordination— </w:t>
      </w:r>
      <w:r w:rsidRPr="00465A88">
        <w:rPr>
          <w:rStyle w:val="StyleUnderline"/>
        </w:rPr>
        <w:t>is without historical precedent</w:t>
      </w:r>
      <w:r w:rsidRPr="00680F25">
        <w:rPr>
          <w:sz w:val="14"/>
        </w:rPr>
        <w:t xml:space="preserve">. </w:t>
      </w:r>
      <w:r w:rsidRPr="00680F25">
        <w:rPr>
          <w:rStyle w:val="StyleUnderline"/>
          <w:highlight w:val="yellow"/>
        </w:rPr>
        <w:t>In the past, capitalism</w:t>
      </w:r>
      <w:r w:rsidRPr="00680F25">
        <w:rPr>
          <w:sz w:val="14"/>
        </w:rPr>
        <w:t xml:space="preserve">, whether in the Roman Empire, sixth-century Mesopotamia, medieval Italian city states, or the Low Countries in the modern era, always </w:t>
      </w:r>
      <w:r w:rsidRPr="00680F25">
        <w:rPr>
          <w:rStyle w:val="StyleUnderline"/>
          <w:highlight w:val="yellow"/>
        </w:rPr>
        <w:t>had to coexist</w:t>
      </w:r>
      <w:r w:rsidRPr="00680F25">
        <w:rPr>
          <w:sz w:val="14"/>
        </w:rPr>
        <w:t>—at times within the same political unit—</w:t>
      </w:r>
      <w:r w:rsidRPr="00465A88">
        <w:rPr>
          <w:rStyle w:val="StyleUnderline"/>
        </w:rPr>
        <w:t>with other ways of organizing production</w:t>
      </w:r>
      <w:r w:rsidRPr="00680F25">
        <w:rPr>
          <w:sz w:val="14"/>
        </w:rPr>
        <w:t xml:space="preserve">. These included hunting and gathering, slavery of various kinds, serfdom (with workers legally tied to the land and banned from offering their labor to others), and petty-commodity production carried out by independent craftspeople or small-scale farmers. Even as recently as one hundred years ago, when the first incarnation of globalized capitalism appeared, the world still included </w:t>
      </w:r>
      <w:proofErr w:type="gramStart"/>
      <w:r w:rsidRPr="00680F25">
        <w:rPr>
          <w:sz w:val="14"/>
        </w:rPr>
        <w:t>all of</w:t>
      </w:r>
      <w:proofErr w:type="gramEnd"/>
      <w:r w:rsidRPr="00680F25">
        <w:rPr>
          <w:sz w:val="14"/>
        </w:rPr>
        <w:t xml:space="preserve"> these modes of production. Following the Russian Revolution, capitalism shared the world with communism, which reigned in countries that contained about one-third of the human population. </w:t>
      </w:r>
      <w:r w:rsidRPr="00680F25">
        <w:rPr>
          <w:rStyle w:val="StyleUnderline"/>
          <w:highlight w:val="yellow"/>
        </w:rPr>
        <w:t>None but capitalism remain</w:t>
      </w:r>
      <w:r w:rsidRPr="00465A88">
        <w:rPr>
          <w:rStyle w:val="StyleUnderline"/>
        </w:rPr>
        <w:t xml:space="preserve"> today,</w:t>
      </w:r>
      <w:r w:rsidRPr="00680F25">
        <w:rPr>
          <w:sz w:val="14"/>
        </w:rPr>
        <w:t xml:space="preserve"> </w:t>
      </w:r>
      <w:r w:rsidRPr="00680F25">
        <w:rPr>
          <w:rStyle w:val="StyleUnderline"/>
          <w:highlight w:val="yellow"/>
        </w:rPr>
        <w:t>except in</w:t>
      </w:r>
      <w:r w:rsidRPr="00465A88">
        <w:rPr>
          <w:rStyle w:val="StyleUnderline"/>
        </w:rPr>
        <w:t xml:space="preserve"> very </w:t>
      </w:r>
      <w:r w:rsidRPr="00680F25">
        <w:rPr>
          <w:rStyle w:val="StyleUnderline"/>
          <w:highlight w:val="yellow"/>
        </w:rPr>
        <w:t>marginal areas with no influence on global developments</w:t>
      </w:r>
      <w:r w:rsidRPr="00680F25">
        <w:rPr>
          <w:sz w:val="14"/>
        </w:rPr>
        <w:t>.</w:t>
      </w:r>
      <w:r w:rsidR="00680F25" w:rsidRPr="00680F25">
        <w:rPr>
          <w:sz w:val="14"/>
        </w:rPr>
        <w:t xml:space="preserve"> </w:t>
      </w:r>
      <w:r w:rsidRPr="00680F25">
        <w:rPr>
          <w:rStyle w:val="StyleUnderline"/>
        </w:rPr>
        <w:t>Capitalism facilitates</w:t>
      </w:r>
      <w:r w:rsidRPr="00680F25">
        <w:rPr>
          <w:sz w:val="14"/>
        </w:rPr>
        <w:t>—and when foreign profits are higher than domestic, even craves—</w:t>
      </w:r>
      <w:r w:rsidRPr="00465A88">
        <w:rPr>
          <w:rStyle w:val="StyleUnderline"/>
        </w:rPr>
        <w:t>the cross-border exchange of goods, the movement of capital, and</w:t>
      </w:r>
      <w:r w:rsidRPr="00680F25">
        <w:rPr>
          <w:sz w:val="14"/>
        </w:rPr>
        <w:t xml:space="preserve"> in some cases </w:t>
      </w:r>
      <w:r w:rsidRPr="00465A88">
        <w:rPr>
          <w:rStyle w:val="StyleUnderline"/>
        </w:rPr>
        <w:t>the movement of labor</w:t>
      </w:r>
      <w:r w:rsidRPr="00680F25">
        <w:rPr>
          <w:sz w:val="14"/>
        </w:rPr>
        <w:t xml:space="preserve">. It is thus not an accident that globalization developed the most in the period between the Napoleonic Wars and World War </w:t>
      </w:r>
      <w:proofErr w:type="gramStart"/>
      <w:r w:rsidRPr="00680F25">
        <w:rPr>
          <w:sz w:val="14"/>
        </w:rPr>
        <w:t>I, when</w:t>
      </w:r>
      <w:proofErr w:type="gramEnd"/>
      <w:r w:rsidRPr="00680F25">
        <w:rPr>
          <w:sz w:val="14"/>
        </w:rPr>
        <w:t xml:space="preserve"> capitalism largely held sway. And it is no accident that today’s globalization coincides with the even more absolute triumph of capitalism. Had communism triumphed over capitalism, there is little doubt that despite the internationalist creed professed by its founders, it would not have led to globalization. Communist societies were overwhelmingly autarkic and nationalistic, and there was minimal movement of goods, capital, and labor across borders. Even within the Soviet bloc, trade was carried out only to sell surplus goods or according to mercantilist principles of bilateral bargaining. This is entirely different from </w:t>
      </w:r>
      <w:r w:rsidRPr="00680F25">
        <w:rPr>
          <w:rStyle w:val="StyleUnderline"/>
          <w:highlight w:val="yellow"/>
        </w:rPr>
        <w:t>capitalism</w:t>
      </w:r>
      <w:r w:rsidRPr="00680F25">
        <w:rPr>
          <w:sz w:val="14"/>
        </w:rPr>
        <w:t xml:space="preserve">, which </w:t>
      </w:r>
      <w:r w:rsidRPr="00680F25">
        <w:rPr>
          <w:rStyle w:val="StyleUnderline"/>
          <w:highlight w:val="yellow"/>
        </w:rPr>
        <w:t>has an inherent tendency to expand</w:t>
      </w:r>
      <w:r w:rsidRPr="00680F25">
        <w:rPr>
          <w:sz w:val="14"/>
          <w:highlight w:val="yellow"/>
        </w:rPr>
        <w:t>.</w:t>
      </w:r>
      <w:r w:rsidR="00680F25" w:rsidRPr="00680F25">
        <w:rPr>
          <w:sz w:val="14"/>
          <w:highlight w:val="yellow"/>
        </w:rPr>
        <w:t xml:space="preserve"> </w:t>
      </w:r>
      <w:r w:rsidRPr="00680F25">
        <w:rPr>
          <w:rStyle w:val="StyleUnderline"/>
          <w:highlight w:val="yellow"/>
        </w:rPr>
        <w:t>The uncontested dominion of</w:t>
      </w:r>
      <w:r w:rsidRPr="00465A88">
        <w:rPr>
          <w:rStyle w:val="StyleUnderline"/>
        </w:rPr>
        <w:t xml:space="preserve"> the </w:t>
      </w:r>
      <w:r w:rsidRPr="00680F25">
        <w:rPr>
          <w:rStyle w:val="StyleUnderline"/>
          <w:highlight w:val="yellow"/>
        </w:rPr>
        <w:t>capitalist</w:t>
      </w:r>
      <w:r w:rsidRPr="00465A88">
        <w:rPr>
          <w:rStyle w:val="StyleUnderline"/>
        </w:rPr>
        <w:t xml:space="preserve"> mode of </w:t>
      </w:r>
      <w:r w:rsidRPr="00680F25">
        <w:rPr>
          <w:rStyle w:val="StyleUnderline"/>
          <w:highlight w:val="yellow"/>
        </w:rPr>
        <w:t>production</w:t>
      </w:r>
      <w:r w:rsidRPr="00465A88">
        <w:rPr>
          <w:rStyle w:val="StyleUnderline"/>
        </w:rPr>
        <w:t xml:space="preserve"> </w:t>
      </w:r>
      <w:r w:rsidRPr="00680F25">
        <w:rPr>
          <w:rStyle w:val="StyleUnderline"/>
          <w:highlight w:val="yellow"/>
        </w:rPr>
        <w:t>has its counterpart</w:t>
      </w:r>
      <w:r w:rsidRPr="00465A88">
        <w:rPr>
          <w:rStyle w:val="StyleUnderline"/>
        </w:rPr>
        <w:t xml:space="preserve"> </w:t>
      </w:r>
      <w:r w:rsidRPr="00680F25">
        <w:rPr>
          <w:rStyle w:val="StyleUnderline"/>
          <w:highlight w:val="yellow"/>
        </w:rPr>
        <w:t>in the</w:t>
      </w:r>
      <w:r w:rsidRPr="00465A88">
        <w:rPr>
          <w:rStyle w:val="StyleUnderline"/>
        </w:rPr>
        <w:t xml:space="preserve"> similarly </w:t>
      </w:r>
      <w:r w:rsidRPr="00680F25">
        <w:rPr>
          <w:rStyle w:val="StyleUnderline"/>
          <w:highlight w:val="yellow"/>
        </w:rPr>
        <w:t>uncontested ideological view that money-making</w:t>
      </w:r>
      <w:r w:rsidRPr="00680F25">
        <w:rPr>
          <w:sz w:val="14"/>
        </w:rPr>
        <w:t xml:space="preserve"> not only is respectable but </w:t>
      </w:r>
      <w:r w:rsidRPr="00680F25">
        <w:rPr>
          <w:rStyle w:val="StyleUnderline"/>
          <w:highlight w:val="yellow"/>
        </w:rPr>
        <w:t>is</w:t>
      </w:r>
      <w:r w:rsidRPr="00680F25">
        <w:rPr>
          <w:rStyle w:val="StyleUnderline"/>
        </w:rPr>
        <w:t xml:space="preserve"> the</w:t>
      </w:r>
      <w:r w:rsidRPr="00465A88">
        <w:rPr>
          <w:rStyle w:val="StyleUnderline"/>
        </w:rPr>
        <w:t xml:space="preserve"> most </w:t>
      </w:r>
      <w:r w:rsidRPr="00680F25">
        <w:rPr>
          <w:rStyle w:val="StyleUnderline"/>
          <w:highlight w:val="yellow"/>
        </w:rPr>
        <w:t>important</w:t>
      </w:r>
      <w:r w:rsidRPr="00465A88">
        <w:rPr>
          <w:rStyle w:val="StyleUnderline"/>
        </w:rPr>
        <w:t xml:space="preserve"> objective in people’s lives</w:t>
      </w:r>
      <w:r w:rsidRPr="00680F25">
        <w:rPr>
          <w:sz w:val="14"/>
        </w:rPr>
        <w:t xml:space="preserve">, </w:t>
      </w:r>
      <w:r w:rsidRPr="00465A88">
        <w:rPr>
          <w:rStyle w:val="StyleUnderline"/>
        </w:rPr>
        <w:t>an incentive understood by people from all parts of the world and all classes</w:t>
      </w:r>
      <w:r w:rsidRPr="00680F25">
        <w:rPr>
          <w:sz w:val="14"/>
        </w:rPr>
        <w:t xml:space="preserve">. It may be difficult to convince a person who differs from us in life experience, gender, race, or background of some of our beliefs, concerns, and motivations. But that same person will easily understand the language of money and profit; if we explain that our objective is to get the best possible deal, they will be able to readily figure out whether cooperation or competition is the best economic strategy to pursue. </w:t>
      </w:r>
      <w:r w:rsidRPr="00680F25">
        <w:rPr>
          <w:rStyle w:val="StyleUnderline"/>
          <w:highlight w:val="yellow"/>
        </w:rPr>
        <w:t>The fact that</w:t>
      </w:r>
      <w:r w:rsidRPr="00680F25">
        <w:rPr>
          <w:sz w:val="14"/>
        </w:rPr>
        <w:t xml:space="preserve"> (to use Marxist terms) the infrastructure (</w:t>
      </w:r>
      <w:r w:rsidRPr="00680F25">
        <w:rPr>
          <w:rStyle w:val="StyleUnderline"/>
          <w:highlight w:val="yellow"/>
        </w:rPr>
        <w:t>the economic base</w:t>
      </w:r>
      <w:r w:rsidRPr="00680F25">
        <w:rPr>
          <w:sz w:val="14"/>
          <w:highlight w:val="yellow"/>
        </w:rPr>
        <w:t xml:space="preserve">) </w:t>
      </w:r>
      <w:r w:rsidRPr="00680F25">
        <w:rPr>
          <w:rStyle w:val="StyleUnderline"/>
          <w:highlight w:val="yellow"/>
        </w:rPr>
        <w:t>and</w:t>
      </w:r>
      <w:r w:rsidRPr="00680F25">
        <w:rPr>
          <w:sz w:val="14"/>
        </w:rPr>
        <w:t xml:space="preserve"> superstructure (</w:t>
      </w:r>
      <w:r w:rsidRPr="00680F25">
        <w:rPr>
          <w:rStyle w:val="StyleUnderline"/>
          <w:highlight w:val="yellow"/>
        </w:rPr>
        <w:t>political</w:t>
      </w:r>
      <w:r w:rsidRPr="00680F25">
        <w:rPr>
          <w:sz w:val="14"/>
        </w:rPr>
        <w:t xml:space="preserve"> and judicial </w:t>
      </w:r>
      <w:r w:rsidRPr="00680F25">
        <w:rPr>
          <w:rStyle w:val="StyleUnderline"/>
          <w:highlight w:val="yellow"/>
        </w:rPr>
        <w:t>institutions</w:t>
      </w:r>
      <w:r w:rsidRPr="00680F25">
        <w:rPr>
          <w:sz w:val="14"/>
        </w:rPr>
        <w:t xml:space="preserve">) </w:t>
      </w:r>
      <w:r w:rsidRPr="00680F25">
        <w:rPr>
          <w:rStyle w:val="StyleUnderline"/>
          <w:highlight w:val="yellow"/>
        </w:rPr>
        <w:t>are so well aligned</w:t>
      </w:r>
      <w:r w:rsidRPr="00680F25">
        <w:rPr>
          <w:sz w:val="14"/>
        </w:rPr>
        <w:t xml:space="preserve"> in today’s world </w:t>
      </w:r>
      <w:r w:rsidRPr="00680F25">
        <w:rPr>
          <w:rStyle w:val="StyleUnderline"/>
        </w:rPr>
        <w:t xml:space="preserve">not only </w:t>
      </w:r>
      <w:r w:rsidRPr="00680F25">
        <w:rPr>
          <w:rStyle w:val="StyleUnderline"/>
          <w:highlight w:val="yellow"/>
        </w:rPr>
        <w:t>helps</w:t>
      </w:r>
      <w:r w:rsidRPr="00680F25">
        <w:rPr>
          <w:sz w:val="14"/>
          <w:highlight w:val="yellow"/>
        </w:rPr>
        <w:t xml:space="preserve"> </w:t>
      </w:r>
      <w:r w:rsidRPr="00680F25">
        <w:rPr>
          <w:rStyle w:val="StyleUnderline"/>
          <w:highlight w:val="yellow"/>
        </w:rPr>
        <w:t>global capitalism maintain its dominion</w:t>
      </w:r>
      <w:r w:rsidRPr="00680F25">
        <w:rPr>
          <w:rStyle w:val="StyleUnderline"/>
        </w:rPr>
        <w:t xml:space="preserve"> but also makes people’s objectives more compatible and their communication clearer and easier,</w:t>
      </w:r>
      <w:r w:rsidRPr="00680F25">
        <w:rPr>
          <w:sz w:val="14"/>
        </w:rPr>
        <w:t xml:space="preserve"> since they all know what the other side is after. </w:t>
      </w:r>
      <w:r w:rsidRPr="00680F25">
        <w:rPr>
          <w:rStyle w:val="StyleUnderline"/>
          <w:highlight w:val="yellow"/>
        </w:rPr>
        <w:t>We live in a world</w:t>
      </w:r>
      <w:r w:rsidRPr="00680F25">
        <w:rPr>
          <w:sz w:val="14"/>
        </w:rPr>
        <w:t xml:space="preserve"> where everybody follows the same rules and understands the same language </w:t>
      </w:r>
      <w:r w:rsidRPr="00680F25">
        <w:rPr>
          <w:rStyle w:val="StyleUnderline"/>
          <w:highlight w:val="yellow"/>
        </w:rPr>
        <w:t>of profit-making.</w:t>
      </w:r>
      <w:r w:rsidR="00680F25" w:rsidRPr="00680F25">
        <w:rPr>
          <w:sz w:val="14"/>
        </w:rPr>
        <w:t xml:space="preserve"> </w:t>
      </w:r>
      <w:r w:rsidRPr="00680F25">
        <w:rPr>
          <w:sz w:val="14"/>
        </w:rPr>
        <w:t xml:space="preserve">Such a sweeping statement does need some qualification. There are indeed some small communities scattered around the world that shun money-making, and there are some individuals who disdain it. But they do not influence the shape of things and the movement of history. The claim that individual beliefs and value systems are aligned with capitalism’s objectives should not be taken to imply that </w:t>
      </w:r>
      <w:proofErr w:type="gramStart"/>
      <w:r w:rsidRPr="00680F25">
        <w:rPr>
          <w:sz w:val="14"/>
        </w:rPr>
        <w:t>all of</w:t>
      </w:r>
      <w:proofErr w:type="gramEnd"/>
      <w:r w:rsidRPr="00680F25">
        <w:rPr>
          <w:sz w:val="14"/>
        </w:rPr>
        <w:t xml:space="preserve"> our actions are entirely and always driven by profit. People sometimes perform actions that are genuinely altruistic or are driven by other objectives. But for most of us, if we assess these actions by time spent or money forgone, they play only a small role in our lives. Just as it is wrong to call billionaires “philanthropists” if they acquire an enormous fortune through unsavory practices and then give away a small fraction of their wealth, so it is wrong to zero in on a small subset of our altruistic actions and ignore the fact that perhaps 90 percent of our waking lives is spent in purposeful activities whose objective is improving our standard of living, chiefly through money-making.</w:t>
      </w:r>
      <w:r w:rsidR="00680F25" w:rsidRPr="00680F25">
        <w:rPr>
          <w:sz w:val="14"/>
        </w:rPr>
        <w:t xml:space="preserve"> </w:t>
      </w:r>
      <w:r w:rsidRPr="00680F25">
        <w:rPr>
          <w:rStyle w:val="StyleUnderline"/>
        </w:rPr>
        <w:t>This alignment of individual and systemic objectives is a major success achieved by capitalism</w:t>
      </w:r>
      <w:r w:rsidRPr="00680F25">
        <w:rPr>
          <w:sz w:val="14"/>
        </w:rPr>
        <w:t xml:space="preserve">. Unconditional supporters of capitalism explain this success as resulting from capitalism’s “naturalness,” that is, the alleged fact that it perfectly reflects our innate selves—our desire to trade, to gain, to strive for better economic conditions and a more pleasant life. But I do not think that, beyond some primary functions, it is </w:t>
      </w:r>
      <w:r w:rsidRPr="00680F25">
        <w:rPr>
          <w:sz w:val="14"/>
        </w:rPr>
        <w:lastRenderedPageBreak/>
        <w:t xml:space="preserve">accurate to speak of innate desires as if they existed independently of the </w:t>
      </w:r>
      <w:proofErr w:type="gramStart"/>
      <w:r w:rsidRPr="00680F25">
        <w:rPr>
          <w:sz w:val="14"/>
        </w:rPr>
        <w:t>societies</w:t>
      </w:r>
      <w:proofErr w:type="gramEnd"/>
      <w:r w:rsidRPr="00680F25">
        <w:rPr>
          <w:sz w:val="14"/>
        </w:rPr>
        <w:t xml:space="preserve"> we live in. Many of these desires are the product of socialization within the societies where we live—and in this case within capitalist societies, which are the only ones that exist.</w:t>
      </w:r>
      <w:r w:rsidR="00680F25" w:rsidRPr="00680F25">
        <w:rPr>
          <w:sz w:val="14"/>
        </w:rPr>
        <w:t xml:space="preserve"> </w:t>
      </w:r>
      <w:r w:rsidRPr="00680F25">
        <w:rPr>
          <w:sz w:val="14"/>
        </w:rPr>
        <w:t xml:space="preserve">It is an old idea, argued by writers as distinguished as Plato, Aristotle, and Montesquieu, that a political or economic system stands in harmonious relation with a society’s prevailing values and behaviors. This is certainly true of present-day capitalism. </w:t>
      </w:r>
      <w:r w:rsidRPr="00680F25">
        <w:rPr>
          <w:rStyle w:val="StyleUnderline"/>
          <w:highlight w:val="yellow"/>
        </w:rPr>
        <w:t>Capitalism has been</w:t>
      </w:r>
      <w:r w:rsidRPr="00680F25">
        <w:rPr>
          <w:rStyle w:val="StyleUnderline"/>
        </w:rPr>
        <w:t xml:space="preserve"> remarkably </w:t>
      </w:r>
      <w:r w:rsidRPr="00680F25">
        <w:rPr>
          <w:rStyle w:val="StyleUnderline"/>
          <w:highlight w:val="yellow"/>
        </w:rPr>
        <w:t>successful</w:t>
      </w:r>
      <w:r w:rsidRPr="00680F25">
        <w:rPr>
          <w:rStyle w:val="StyleUnderline"/>
        </w:rPr>
        <w:t xml:space="preserve"> </w:t>
      </w:r>
      <w:r w:rsidRPr="00680F25">
        <w:rPr>
          <w:rStyle w:val="StyleUnderline"/>
          <w:highlight w:val="yellow"/>
        </w:rPr>
        <w:t>in</w:t>
      </w:r>
      <w:r w:rsidRPr="00680F25">
        <w:rPr>
          <w:rStyle w:val="StyleUnderline"/>
        </w:rPr>
        <w:t xml:space="preserve"> </w:t>
      </w:r>
      <w:r w:rsidRPr="00680F25">
        <w:rPr>
          <w:rStyle w:val="StyleUnderline"/>
          <w:highlight w:val="yellow"/>
        </w:rPr>
        <w:t>imparting its objectives to people,</w:t>
      </w:r>
      <w:r w:rsidRPr="00680F25">
        <w:rPr>
          <w:sz w:val="14"/>
        </w:rPr>
        <w:t xml:space="preserve"> </w:t>
      </w:r>
      <w:proofErr w:type="gramStart"/>
      <w:r w:rsidRPr="00680F25">
        <w:rPr>
          <w:sz w:val="14"/>
        </w:rPr>
        <w:t>prompting</w:t>
      </w:r>
      <w:proofErr w:type="gramEnd"/>
      <w:r w:rsidRPr="00680F25">
        <w:rPr>
          <w:sz w:val="14"/>
        </w:rPr>
        <w:t xml:space="preserve"> </w:t>
      </w:r>
      <w:r w:rsidRPr="00680F25">
        <w:rPr>
          <w:rStyle w:val="Emphasis"/>
        </w:rPr>
        <w:t>or</w:t>
      </w:r>
      <w:r w:rsidRPr="00680F25">
        <w:rPr>
          <w:sz w:val="14"/>
        </w:rPr>
        <w:t xml:space="preserve"> </w:t>
      </w:r>
      <w:r w:rsidRPr="00680F25">
        <w:rPr>
          <w:rStyle w:val="StyleUnderline"/>
        </w:rPr>
        <w:t xml:space="preserve">persuading them to adopt its goals </w:t>
      </w:r>
      <w:r w:rsidRPr="00680F25">
        <w:rPr>
          <w:rStyle w:val="StyleUnderline"/>
          <w:highlight w:val="yellow"/>
        </w:rPr>
        <w:t>and</w:t>
      </w:r>
      <w:r w:rsidRPr="00680F25">
        <w:rPr>
          <w:rStyle w:val="StyleUnderline"/>
        </w:rPr>
        <w:t xml:space="preserve"> thus achieving an extraordinary concordance between what capitalism requires for its expansion</w:t>
      </w:r>
      <w:r w:rsidRPr="00680F25">
        <w:rPr>
          <w:sz w:val="14"/>
        </w:rPr>
        <w:t xml:space="preserve"> </w:t>
      </w:r>
      <w:r w:rsidRPr="00680F25">
        <w:rPr>
          <w:rStyle w:val="StyleUnderline"/>
        </w:rPr>
        <w:t>and people’s ideas, desires, and values</w:t>
      </w:r>
      <w:r w:rsidRPr="00680F25">
        <w:rPr>
          <w:sz w:val="14"/>
        </w:rPr>
        <w:t xml:space="preserve">. </w:t>
      </w:r>
      <w:r w:rsidRPr="00680F25">
        <w:rPr>
          <w:rStyle w:val="StyleUnderline"/>
          <w:highlight w:val="yellow"/>
        </w:rPr>
        <w:t>Capitalism has been much more successful than its competitors in creating the conditions that</w:t>
      </w:r>
      <w:r w:rsidRPr="00680F25">
        <w:rPr>
          <w:sz w:val="14"/>
        </w:rPr>
        <w:t xml:space="preserve">, according to the political philosopher John Rawls, </w:t>
      </w:r>
      <w:r w:rsidRPr="00680F25">
        <w:rPr>
          <w:rStyle w:val="StyleUnderline"/>
          <w:highlight w:val="yellow"/>
        </w:rPr>
        <w:t>are necessary for the stability of any system</w:t>
      </w:r>
      <w:r w:rsidRPr="00680F25">
        <w:rPr>
          <w:sz w:val="14"/>
        </w:rPr>
        <w:t xml:space="preserve">: </w:t>
      </w:r>
      <w:r w:rsidRPr="00680F25">
        <w:rPr>
          <w:rStyle w:val="StyleUnderline"/>
          <w:highlight w:val="yellow"/>
        </w:rPr>
        <w:t>namely</w:t>
      </w:r>
      <w:r w:rsidRPr="00680F25">
        <w:rPr>
          <w:sz w:val="14"/>
          <w:highlight w:val="yellow"/>
        </w:rPr>
        <w:t xml:space="preserve">, </w:t>
      </w:r>
      <w:r w:rsidRPr="00680F25">
        <w:rPr>
          <w:rStyle w:val="StyleUnderline"/>
          <w:highlight w:val="yellow"/>
        </w:rPr>
        <w:t>that individuals in their daily actions manifest</w:t>
      </w:r>
      <w:r w:rsidRPr="00680F25">
        <w:rPr>
          <w:sz w:val="14"/>
          <w:highlight w:val="yellow"/>
        </w:rPr>
        <w:t xml:space="preserve"> </w:t>
      </w:r>
      <w:r w:rsidRPr="00680F25">
        <w:rPr>
          <w:rStyle w:val="StyleUnderline"/>
          <w:highlight w:val="yellow"/>
        </w:rPr>
        <w:t>and</w:t>
      </w:r>
      <w:r w:rsidRPr="00680F25">
        <w:rPr>
          <w:sz w:val="14"/>
        </w:rPr>
        <w:t xml:space="preserve"> thus </w:t>
      </w:r>
      <w:r w:rsidRPr="00680F25">
        <w:rPr>
          <w:rStyle w:val="StyleUnderline"/>
          <w:highlight w:val="yellow"/>
        </w:rPr>
        <w:t>reinforce the broader values upon which the social system is based</w:t>
      </w:r>
      <w:r w:rsidRPr="00680F25">
        <w:rPr>
          <w:sz w:val="14"/>
        </w:rPr>
        <w:t>.</w:t>
      </w:r>
    </w:p>
    <w:p w14:paraId="6A30B4E9" w14:textId="635ABCCF" w:rsidR="00A94E5E" w:rsidRDefault="00A94E5E" w:rsidP="00A94E5E">
      <w:pPr>
        <w:pStyle w:val="Heading3"/>
      </w:pPr>
      <w:r>
        <w:lastRenderedPageBreak/>
        <w:t xml:space="preserve">Inevitable – </w:t>
      </w:r>
      <w:r w:rsidR="00B75CDE">
        <w:t>Alt</w:t>
      </w:r>
      <w:r w:rsidR="008713D1">
        <w:t xml:space="preserve"> Fails/No Support</w:t>
      </w:r>
    </w:p>
    <w:p w14:paraId="43140452" w14:textId="77777777" w:rsidR="00B75CDE" w:rsidRDefault="00B75CDE" w:rsidP="00B75CDE">
      <w:pPr>
        <w:pStyle w:val="Heading4"/>
      </w:pPr>
      <w:r>
        <w:t>The alt fails – Occupy and Bernie prove that attempts to transform the system lack political support</w:t>
      </w:r>
    </w:p>
    <w:p w14:paraId="71F6A1D1" w14:textId="77777777" w:rsidR="00B75CDE" w:rsidRPr="00067585" w:rsidRDefault="00B75CDE" w:rsidP="00B75CDE">
      <w:r>
        <w:t xml:space="preserve">Conor </w:t>
      </w:r>
      <w:r w:rsidRPr="00067585">
        <w:rPr>
          <w:rStyle w:val="Style13ptBold"/>
        </w:rPr>
        <w:t>Lynch</w:t>
      </w:r>
      <w:r>
        <w:t>, 6/12/</w:t>
      </w:r>
      <w:r w:rsidRPr="00067585">
        <w:rPr>
          <w:rStyle w:val="Style13ptBold"/>
        </w:rPr>
        <w:t>19</w:t>
      </w:r>
      <w:r>
        <w:t xml:space="preserve">, [Conor Lynch is a journalist in New York City. His work has appeared in Salon, The Huffington Post, and </w:t>
      </w:r>
      <w:proofErr w:type="spellStart"/>
      <w:r>
        <w:t>Alternet</w:t>
      </w:r>
      <w:proofErr w:type="spellEnd"/>
      <w:r>
        <w:t>.], The New Republic, "The left's failure to envision a world without capitalism," https://newrepublic.com/article/154186/bernie-sanders-democratic-socialist-failure-envision-world-without-capitalism, mm</w:t>
      </w:r>
    </w:p>
    <w:p w14:paraId="1DAABB93" w14:textId="77777777" w:rsidR="00B75CDE" w:rsidRDefault="00B75CDE" w:rsidP="00B75CDE">
      <w:pPr>
        <w:rPr>
          <w:sz w:val="16"/>
        </w:rPr>
      </w:pPr>
      <w:r w:rsidRPr="00067585">
        <w:rPr>
          <w:sz w:val="16"/>
        </w:rPr>
        <w:t>There is a common saying on the left, usually attributed to the Marxist critic Fredric Jameson, that “it is easier to imagine the end of the world than it is to imagine the end of capitalism.” The late writer Mark Fisher once described this as “capitalist realism,” or the “widespread sense that</w:t>
      </w:r>
      <w:r w:rsidRPr="00067585">
        <w:rPr>
          <w:rStyle w:val="StyleUnderline"/>
        </w:rPr>
        <w:t xml:space="preserve"> </w:t>
      </w:r>
      <w:r w:rsidRPr="00067585">
        <w:rPr>
          <w:rStyle w:val="StyleUnderline"/>
          <w:highlight w:val="yellow"/>
        </w:rPr>
        <w:t>not only is capitalism the only viable</w:t>
      </w:r>
      <w:r w:rsidRPr="00067585">
        <w:rPr>
          <w:sz w:val="16"/>
        </w:rPr>
        <w:t xml:space="preserve"> political and economic </w:t>
      </w:r>
      <w:r w:rsidRPr="00067585">
        <w:rPr>
          <w:rStyle w:val="StyleUnderline"/>
          <w:highlight w:val="yellow"/>
        </w:rPr>
        <w:t>system</w:t>
      </w:r>
      <w:r w:rsidRPr="00067585">
        <w:rPr>
          <w:sz w:val="16"/>
          <w:highlight w:val="yellow"/>
        </w:rPr>
        <w:t xml:space="preserve">, </w:t>
      </w:r>
      <w:r w:rsidRPr="00067585">
        <w:rPr>
          <w:rStyle w:val="StyleUnderline"/>
          <w:highlight w:val="yellow"/>
        </w:rPr>
        <w:t>but</w:t>
      </w:r>
      <w:r w:rsidRPr="00067585">
        <w:rPr>
          <w:rStyle w:val="StyleUnderline"/>
        </w:rPr>
        <w:t xml:space="preserve"> </w:t>
      </w:r>
      <w:r w:rsidRPr="00067585">
        <w:rPr>
          <w:sz w:val="16"/>
        </w:rPr>
        <w:t>also</w:t>
      </w:r>
      <w:r w:rsidRPr="00067585">
        <w:rPr>
          <w:rStyle w:val="StyleUnderline"/>
        </w:rPr>
        <w:t xml:space="preserve"> </w:t>
      </w:r>
      <w:r w:rsidRPr="00067585">
        <w:rPr>
          <w:sz w:val="16"/>
        </w:rPr>
        <w:t>that</w:t>
      </w:r>
      <w:r w:rsidRPr="00067585">
        <w:rPr>
          <w:rStyle w:val="StyleUnderline"/>
        </w:rPr>
        <w:t xml:space="preserve"> </w:t>
      </w:r>
      <w:r w:rsidRPr="00067585">
        <w:rPr>
          <w:rStyle w:val="StyleUnderline"/>
          <w:highlight w:val="yellow"/>
        </w:rPr>
        <w:t>it is now impossible even to imagine a coherent alternative to it</w:t>
      </w:r>
      <w:r w:rsidRPr="00067585">
        <w:rPr>
          <w:sz w:val="16"/>
        </w:rPr>
        <w:t xml:space="preserve">.” This sense has prevailed since the collapse of communism three decades ago, which led to a triumphalism throughout the capitalist world right up until the 2008 financial crisis and ensuing global recession, which triggered different anti-capitalist movements. But in the ten years since then, a true political and economic alternative has yet to materialize. </w:t>
      </w:r>
      <w:r w:rsidRPr="00067585">
        <w:rPr>
          <w:rStyle w:val="StyleUnderline"/>
        </w:rPr>
        <w:t>Though many</w:t>
      </w:r>
      <w:r w:rsidRPr="00067585">
        <w:rPr>
          <w:sz w:val="16"/>
        </w:rPr>
        <w:t xml:space="preserve"> now </w:t>
      </w:r>
      <w:r w:rsidRPr="00067585">
        <w:rPr>
          <w:rStyle w:val="StyleUnderline"/>
        </w:rPr>
        <w:t>believe</w:t>
      </w:r>
      <w:r w:rsidRPr="00067585">
        <w:rPr>
          <w:sz w:val="16"/>
        </w:rPr>
        <w:t xml:space="preserve"> that </w:t>
      </w:r>
      <w:r w:rsidRPr="00067585">
        <w:rPr>
          <w:rStyle w:val="StyleUnderline"/>
        </w:rPr>
        <w:t>capitalism</w:t>
      </w:r>
      <w:r w:rsidRPr="00067585">
        <w:rPr>
          <w:sz w:val="16"/>
        </w:rPr>
        <w:t xml:space="preserve"> </w:t>
      </w:r>
      <w:r w:rsidRPr="00067585">
        <w:rPr>
          <w:rStyle w:val="StyleUnderline"/>
        </w:rPr>
        <w:t>should end, this doesn’t make it any more likely</w:t>
      </w:r>
      <w:r w:rsidRPr="00067585">
        <w:rPr>
          <w:sz w:val="16"/>
        </w:rPr>
        <w:t xml:space="preserve">—not even if Senator Bernie Sanders becomes president. The Vermont senator made that clear with a speech on Wednesday whose very title proves the limits of his revolution: “How Democratic Socialism Is the Only Way to Defeat Oligarchy.” He did not denounce capitalism itself, but “unfettered capitalism” specifically, and even used “socialism” as a sort of epithet. “Let us never forget the unbelievable hypocrisy of Wall Street, the high priests of unfettered capitalism,” he said. “In 2008, after their greed, recklessness, and illegal behavior created the worst financial disaster since the Great Depression—with millions of Americans losing their jobs, losing their homes, losing their life savings—Wall Street’s religious adherence to unfettered capitalism suddenly came to an end. Overnight, Wall Street became big government socialists and begged for the largest federal bailout in American history.” Sanders’ hesitance to go any further may come as a disappointment to many on the far left today, but it’s not surprising given recent history. One of the first major signs of a socialist resurgence was the outbreak of </w:t>
      </w:r>
      <w:r w:rsidRPr="00067585">
        <w:rPr>
          <w:rStyle w:val="StyleUnderline"/>
          <w:highlight w:val="yellow"/>
        </w:rPr>
        <w:t>Occupy</w:t>
      </w:r>
      <w:r w:rsidRPr="00067585">
        <w:rPr>
          <w:sz w:val="16"/>
        </w:rPr>
        <w:t xml:space="preserve"> Wall Street back in 2011. Though decentralized and leaderless, it </w:t>
      </w:r>
      <w:r w:rsidRPr="00067585">
        <w:rPr>
          <w:rStyle w:val="StyleUnderline"/>
          <w:highlight w:val="yellow"/>
        </w:rPr>
        <w:t>was</w:t>
      </w:r>
      <w:r w:rsidRPr="00067585">
        <w:rPr>
          <w:sz w:val="16"/>
          <w:highlight w:val="yellow"/>
        </w:rPr>
        <w:t xml:space="preserve"> </w:t>
      </w:r>
      <w:r w:rsidRPr="00067585">
        <w:rPr>
          <w:rStyle w:val="StyleUnderline"/>
          <w:highlight w:val="yellow"/>
        </w:rPr>
        <w:t>perhaps the biggest anti-capitalist movement</w:t>
      </w:r>
      <w:r w:rsidRPr="00067585">
        <w:rPr>
          <w:sz w:val="16"/>
        </w:rPr>
        <w:t xml:space="preserve"> since “the end of history” was declared 20 years earlier. </w:t>
      </w:r>
      <w:r w:rsidRPr="00067585">
        <w:rPr>
          <w:rStyle w:val="StyleUnderline"/>
          <w:highlight w:val="yellow"/>
        </w:rPr>
        <w:t>While</w:t>
      </w:r>
      <w:r w:rsidRPr="00067585">
        <w:rPr>
          <w:sz w:val="16"/>
          <w:highlight w:val="yellow"/>
        </w:rPr>
        <w:t xml:space="preserve"> </w:t>
      </w:r>
      <w:r w:rsidRPr="00067585">
        <w:rPr>
          <w:rStyle w:val="StyleUnderline"/>
          <w:highlight w:val="yellow"/>
        </w:rPr>
        <w:t>the</w:t>
      </w:r>
      <w:r w:rsidRPr="00067585">
        <w:rPr>
          <w:sz w:val="16"/>
          <w:highlight w:val="yellow"/>
        </w:rPr>
        <w:t xml:space="preserve"> </w:t>
      </w:r>
      <w:r w:rsidRPr="00067585">
        <w:rPr>
          <w:rStyle w:val="StyleUnderline"/>
          <w:highlight w:val="yellow"/>
        </w:rPr>
        <w:t>movement</w:t>
      </w:r>
      <w:r w:rsidRPr="00067585">
        <w:rPr>
          <w:sz w:val="16"/>
          <w:highlight w:val="yellow"/>
        </w:rPr>
        <w:t xml:space="preserve"> </w:t>
      </w:r>
      <w:r w:rsidRPr="00067585">
        <w:rPr>
          <w:rStyle w:val="StyleUnderline"/>
          <w:highlight w:val="yellow"/>
        </w:rPr>
        <w:t>spread</w:t>
      </w:r>
      <w:r w:rsidRPr="00067585">
        <w:rPr>
          <w:sz w:val="16"/>
          <w:highlight w:val="yellow"/>
        </w:rPr>
        <w:t xml:space="preserve"> </w:t>
      </w:r>
      <w:r w:rsidRPr="00067585">
        <w:rPr>
          <w:rStyle w:val="StyleUnderline"/>
          <w:highlight w:val="yellow"/>
        </w:rPr>
        <w:t>globally</w:t>
      </w:r>
      <w:r w:rsidRPr="00067585">
        <w:rPr>
          <w:sz w:val="16"/>
        </w:rPr>
        <w:t xml:space="preserve"> and the “occupations” lasted for months, </w:t>
      </w:r>
      <w:r w:rsidRPr="00067585">
        <w:rPr>
          <w:rStyle w:val="StyleUnderline"/>
          <w:highlight w:val="yellow"/>
        </w:rPr>
        <w:t>it didn’t produce any coherent vision</w:t>
      </w:r>
      <w:r w:rsidRPr="00067585">
        <w:rPr>
          <w:rStyle w:val="StyleUnderline"/>
        </w:rPr>
        <w:t xml:space="preserve"> </w:t>
      </w:r>
      <w:r w:rsidRPr="00067585">
        <w:rPr>
          <w:sz w:val="16"/>
        </w:rPr>
        <w:t xml:space="preserve">of what was to replace capitalism. At the time, Slovenian philosopher </w:t>
      </w:r>
      <w:proofErr w:type="spellStart"/>
      <w:r w:rsidRPr="00067585">
        <w:rPr>
          <w:sz w:val="16"/>
        </w:rPr>
        <w:t>Slavoj</w:t>
      </w:r>
      <w:proofErr w:type="spellEnd"/>
      <w:r w:rsidRPr="00067585">
        <w:rPr>
          <w:sz w:val="16"/>
        </w:rPr>
        <w:t xml:space="preserve"> </w:t>
      </w:r>
      <w:proofErr w:type="spellStart"/>
      <w:r w:rsidRPr="00067585">
        <w:rPr>
          <w:sz w:val="16"/>
        </w:rPr>
        <w:t>Žižek</w:t>
      </w:r>
      <w:proofErr w:type="spellEnd"/>
      <w:r w:rsidRPr="00067585">
        <w:rPr>
          <w:sz w:val="16"/>
        </w:rPr>
        <w:t xml:space="preserve"> commented that the Occupy movement recalled Herman Melville’s famous short story about the law clerk Bartleby: “The message of Occupy Wall Street is ‘I would prefer not to play the existing [capitalist] game.’... Beyond this they don’t have an answer.” A few years after Occupy, Thomas Piketty published his book Capital in the Twenty-First Century, which became one of the best-selling academic works of all time and prompted an international debate about inequality. Though centrist and right-wing critics labeled Piketty a “modern Marx,” the French economist was hardly calling for an end to capitalism or promoting some grand theory of capital. With an impressive slew of data, Piketty confirmed what those on the left had long known: that extreme inequality and the concentration of wealth is a natural outcome of capitalism. Unlike Marx, however, Piketty didn’t even attempt to imagine a radical alternative to the system of capitalism. (His prescription was ultimately a global wealth tax, which manages to be both underwhelming and unrealistic.) A year after Capital was published in English, </w:t>
      </w:r>
      <w:r w:rsidRPr="00067585">
        <w:rPr>
          <w:rStyle w:val="StyleUnderline"/>
          <w:highlight w:val="yellow"/>
        </w:rPr>
        <w:t>Sanders</w:t>
      </w:r>
      <w:r w:rsidRPr="00067585">
        <w:rPr>
          <w:sz w:val="16"/>
        </w:rPr>
        <w:t xml:space="preserve"> launched his 2016 presidential run, which </w:t>
      </w:r>
      <w:r w:rsidRPr="00067585">
        <w:rPr>
          <w:rStyle w:val="StyleUnderline"/>
          <w:highlight w:val="yellow"/>
        </w:rPr>
        <w:t>became</w:t>
      </w:r>
      <w:r w:rsidRPr="00067585">
        <w:rPr>
          <w:sz w:val="16"/>
        </w:rPr>
        <w:t xml:space="preserve"> </w:t>
      </w:r>
      <w:r w:rsidRPr="00067585">
        <w:rPr>
          <w:rStyle w:val="StyleUnderline"/>
          <w:highlight w:val="yellow"/>
        </w:rPr>
        <w:t>another</w:t>
      </w:r>
      <w:r w:rsidRPr="00067585">
        <w:rPr>
          <w:sz w:val="16"/>
        </w:rPr>
        <w:t xml:space="preserve"> important </w:t>
      </w:r>
      <w:r w:rsidRPr="00067585">
        <w:rPr>
          <w:rStyle w:val="StyleUnderline"/>
          <w:highlight w:val="yellow"/>
        </w:rPr>
        <w:t>display</w:t>
      </w:r>
      <w:r w:rsidRPr="00067585">
        <w:rPr>
          <w:sz w:val="16"/>
          <w:highlight w:val="yellow"/>
        </w:rPr>
        <w:t xml:space="preserve"> </w:t>
      </w:r>
      <w:r w:rsidRPr="00067585">
        <w:rPr>
          <w:rStyle w:val="StyleUnderline"/>
          <w:highlight w:val="yellow"/>
        </w:rPr>
        <w:t>of</w:t>
      </w:r>
      <w:r w:rsidRPr="00067585">
        <w:rPr>
          <w:sz w:val="16"/>
        </w:rPr>
        <w:t xml:space="preserve"> </w:t>
      </w:r>
      <w:r w:rsidRPr="00067585">
        <w:rPr>
          <w:rStyle w:val="StyleUnderline"/>
          <w:highlight w:val="yellow"/>
        </w:rPr>
        <w:t>the</w:t>
      </w:r>
      <w:r w:rsidRPr="00067585">
        <w:rPr>
          <w:sz w:val="16"/>
        </w:rPr>
        <w:t xml:space="preserve"> growing </w:t>
      </w:r>
      <w:r w:rsidRPr="00067585">
        <w:rPr>
          <w:rStyle w:val="StyleUnderline"/>
          <w:highlight w:val="yellow"/>
        </w:rPr>
        <w:t>anti-capitalist mood</w:t>
      </w:r>
      <w:r w:rsidRPr="00067585">
        <w:rPr>
          <w:sz w:val="16"/>
        </w:rPr>
        <w:t xml:space="preserve"> that had spread since the financial crisis. Sanders openly identified as a “democratic socialist”—a radical gesture in itself—and provided an alternative to the “progressive neoliberalism” that had come to dominate the Democratic Party since the nineties. (I borrow this term from Nancy Fraser to describe an alliance between emancipatory movements such as feminism and anti-racism with “neoliberal forces aiming to financialize the capitalist economy,” who, according to Fraser, use the “charisma of their progressive allies to spread a veneer of emancipation over their own regressive project of massive upward redistribution.”) Though </w:t>
      </w:r>
      <w:r w:rsidRPr="00067585">
        <w:rPr>
          <w:rStyle w:val="StyleUnderline"/>
        </w:rPr>
        <w:t>Sanders</w:t>
      </w:r>
      <w:r w:rsidRPr="00067585">
        <w:rPr>
          <w:sz w:val="16"/>
        </w:rPr>
        <w:t xml:space="preserve"> reintroduced class politics to the debate and inspired a generation of young people to embrace the socialist label, he </w:t>
      </w:r>
      <w:r w:rsidRPr="00067585">
        <w:rPr>
          <w:rStyle w:val="StyleUnderline"/>
        </w:rPr>
        <w:t>was</w:t>
      </w:r>
      <w:r w:rsidRPr="00067585">
        <w:rPr>
          <w:sz w:val="16"/>
        </w:rPr>
        <w:t xml:space="preserve"> ultimately </w:t>
      </w:r>
      <w:r w:rsidRPr="00067585">
        <w:rPr>
          <w:rStyle w:val="StyleUnderline"/>
        </w:rPr>
        <w:t>offering</w:t>
      </w:r>
      <w:r w:rsidRPr="00067585">
        <w:rPr>
          <w:sz w:val="16"/>
        </w:rPr>
        <w:t xml:space="preserve"> </w:t>
      </w:r>
      <w:r w:rsidRPr="00067585">
        <w:rPr>
          <w:rStyle w:val="StyleUnderline"/>
        </w:rPr>
        <w:t>an upgraded version of New Deal liberalism</w:t>
      </w:r>
      <w:r w:rsidRPr="00067585">
        <w:rPr>
          <w:sz w:val="16"/>
        </w:rPr>
        <w:t xml:space="preserve"> </w:t>
      </w:r>
      <w:r w:rsidRPr="00067585">
        <w:rPr>
          <w:rStyle w:val="StyleUnderline"/>
        </w:rPr>
        <w:t>rather than a true</w:t>
      </w:r>
      <w:r w:rsidRPr="00067585">
        <w:rPr>
          <w:sz w:val="16"/>
        </w:rPr>
        <w:t xml:space="preserve"> socialist </w:t>
      </w:r>
      <w:r w:rsidRPr="00067585">
        <w:rPr>
          <w:rStyle w:val="StyleUnderline"/>
        </w:rPr>
        <w:t>alternative</w:t>
      </w:r>
      <w:r w:rsidRPr="00067585">
        <w:rPr>
          <w:sz w:val="16"/>
        </w:rPr>
        <w:t xml:space="preserve"> to capitalism. The fact that his most “radical” policy—public universal healthcare—has been the status quo in European countries like the United Kingdom since the mid-twentieth century was telling enough. As many commentators noted at the time, Sanders was less a democratic socialist in the tradition of Eugene Debs than he was a social democrat in the tradition of Franklin Roosevelt. Sanders is now embracing that comparison. His speech on Wednesday was an effective love letter to FDR (with no mention of Debs). He called for the Democratic Party to take up the “unfinished business of the New Deal,” and proposed a twenty-first-century version of the FDR’s “economic bill of rights.” Though the senator continues to call himself a democratic socialist, his vague definition of socialism is still closer to the social democracy that FDR ushered in. According to Sanders, democratic socialism is the belief that “economic rights are human rights,” which means the right to a living wage, quality healthcare, education, affordable housing, and a secure retirement; it means “requiring and achieving political and economic freedom in every community in this country,” he said. These are all worthy and important goals, but only right-wing critics would honestly call this socialism. In the three years since Sanders lost his primary bid, more and more Americans share his view, loosely speaking. According to a survey released by </w:t>
      </w:r>
      <w:proofErr w:type="spellStart"/>
      <w:r w:rsidRPr="00067585">
        <w:rPr>
          <w:sz w:val="16"/>
        </w:rPr>
        <w:t>Axios</w:t>
      </w:r>
      <w:proofErr w:type="spellEnd"/>
      <w:r w:rsidRPr="00067585">
        <w:rPr>
          <w:sz w:val="16"/>
        </w:rPr>
        <w:t xml:space="preserve"> just this week, four in ten respondents would prefer to live in a socialist country over a capitalist one, </w:t>
      </w:r>
      <w:r w:rsidRPr="00067585">
        <w:rPr>
          <w:sz w:val="16"/>
        </w:rPr>
        <w:lastRenderedPageBreak/>
        <w:t xml:space="preserve">and 55 percent of women between 18 and 54 reject capitalism. That would seem to work in Sanders’s favor, but the size of the primary field has not. He does not have a sole establishment candidate to contrast himself with, and moreover, many of his competitors have embraced much of his agenda—albeit without the confrontational class-politics that defined his first campaign. </w:t>
      </w:r>
      <w:r w:rsidRPr="00067585">
        <w:rPr>
          <w:rStyle w:val="StyleUnderline"/>
          <w:highlight w:val="yellow"/>
        </w:rPr>
        <w:t>Sanders</w:t>
      </w:r>
      <w:r w:rsidRPr="00067585">
        <w:rPr>
          <w:rStyle w:val="StyleUnderline"/>
        </w:rPr>
        <w:t xml:space="preserve"> </w:t>
      </w:r>
      <w:r w:rsidRPr="00067585">
        <w:rPr>
          <w:rStyle w:val="StyleUnderline"/>
          <w:highlight w:val="yellow"/>
        </w:rPr>
        <w:t>is still the only candidate who is remotely anti-capitalist</w:t>
      </w:r>
      <w:r w:rsidRPr="00067585">
        <w:rPr>
          <w:sz w:val="16"/>
          <w:highlight w:val="yellow"/>
        </w:rPr>
        <w:t>,</w:t>
      </w:r>
      <w:r w:rsidRPr="00067585">
        <w:rPr>
          <w:sz w:val="16"/>
        </w:rPr>
        <w:t xml:space="preserve"> and the only candidate who calls himself a socialist. But his policies aren’t quite as unique as they were in 2016. Though no doubt “radical” in the American setting, Sanders’ economic agenda would be considered center-left in the rest of the developed world, and in practical terms there’s not much separating him from Senator Elizabeth Warren, who has insisted that she is “capitalist to [her] bones.” There’s a degree of nostalgia for mid-twentieth century social democracy among today’s leading leftists, who long for the days when income taxes were high, unions were strong, and reformist policies found a middle ground between the extremes of “socialism” and “capitalism.” Commonly referred to as the “golden age” of capitalism, the postwar era saw a reduction in inequality, growth in wages and living standards, and increased social mobility. This was all made possible—in part—by the policies implemented by New Dealers in America and Social Democrats in Western Europe. There is a real problem with trying to emulate the social democratic policies of the twentieth century today, however, and </w:t>
      </w:r>
      <w:r w:rsidRPr="00067585">
        <w:rPr>
          <w:rStyle w:val="StyleUnderline"/>
          <w:highlight w:val="yellow"/>
        </w:rPr>
        <w:t>it’s not clear whether the middle-of-the-road approach is still viable</w:t>
      </w:r>
      <w:r w:rsidRPr="00067585">
        <w:rPr>
          <w:sz w:val="16"/>
        </w:rPr>
        <w:t xml:space="preserve"> in the twenty-first century. </w:t>
      </w:r>
      <w:r w:rsidRPr="00067585">
        <w:rPr>
          <w:rStyle w:val="StyleUnderline"/>
          <w:highlight w:val="yellow"/>
        </w:rPr>
        <w:t>We live in a far more globalized world than we did 75 years ago</w:t>
      </w:r>
      <w:r w:rsidRPr="00067585">
        <w:rPr>
          <w:sz w:val="16"/>
          <w:highlight w:val="yellow"/>
        </w:rPr>
        <w:t xml:space="preserve">. </w:t>
      </w:r>
      <w:r w:rsidRPr="00067585">
        <w:rPr>
          <w:rStyle w:val="StyleUnderline"/>
          <w:highlight w:val="yellow"/>
        </w:rPr>
        <w:t>Capital is more flexible and mobile than ever before</w:t>
      </w:r>
      <w:r w:rsidRPr="00067585">
        <w:rPr>
          <w:sz w:val="16"/>
        </w:rPr>
        <w:t xml:space="preserve"> and the rapid economic growth experienced during the postwar era is unlikely to be repeated, which makes national welfare states harder to sustain. In Capital, Piketty provided ample evidence that the trends during the mid-twentieth century were historically anomalous, and that today’s extreme inequality is a return to the norm. “A concentration of circumstances (wartime destruction, progressive tax policies made possible by the shocks of 1914-1945, and exceptional growth during the three decades following the end of World War II),” he wrote, “created a historically unprecedented situation which lasted for nearly a century. All signs are, however, that it is about to end.” He added, “Broadly speaking, it was the wars of the twentieth century that wiped away the past to create the illusion that capitalism had been structurally transformed.” Social democratic policies were originally designed to “save capitalism from itself.” Like Marx, John Maynard Keynes recognized the inherent instability of capitalism, but unlike the German revolutionary, he believed the system’s contradictions could be limited and its tensions mediated through state intervention—in other words, that the system was reformable. When Keynes was alive, it was still possible to imagine the end of capitalism (indeed, it was impossible not to), and the British economist devoted his life’s work to preserving the system. Today, </w:t>
      </w:r>
      <w:r w:rsidRPr="00067585">
        <w:rPr>
          <w:rStyle w:val="StyleUnderline"/>
          <w:highlight w:val="yellow"/>
        </w:rPr>
        <w:t>even if you</w:t>
      </w:r>
      <w:r w:rsidRPr="00067585">
        <w:rPr>
          <w:sz w:val="16"/>
        </w:rPr>
        <w:t xml:space="preserve"> aren’t “capitalist to your bones” and </w:t>
      </w:r>
      <w:r w:rsidRPr="00067585">
        <w:rPr>
          <w:rStyle w:val="StyleUnderline"/>
          <w:highlight w:val="yellow"/>
        </w:rPr>
        <w:t>believe that capitalism is “irredeemable</w:t>
      </w:r>
      <w:r w:rsidRPr="00067585">
        <w:rPr>
          <w:sz w:val="16"/>
        </w:rPr>
        <w:t xml:space="preserve">,” as Representative Alexandria Ocasio-Cortez does, </w:t>
      </w:r>
      <w:r w:rsidRPr="00067585">
        <w:rPr>
          <w:rStyle w:val="StyleUnderline"/>
          <w:highlight w:val="yellow"/>
        </w:rPr>
        <w:t>it’s nearly impossible to imagine the end of capitalism</w:t>
      </w:r>
      <w:r w:rsidRPr="00067585">
        <w:rPr>
          <w:sz w:val="16"/>
        </w:rPr>
        <w:t xml:space="preserve"> (or at least a viable alternative replacing it). It’s even difficult to imagine a return to the capitalism of the mid-twentieth century. Sanders is an anti-capitalist at heart—otherwise he wouldn’t call himself a socialist—but we continue to live in an age where it is easier to imagine the end of the world than the end of capitalism (and with climate change and other ecological disasters threatening humanity, it doesn’t take H. G. Wells to imagine the end of the world these days). The question for today’s left seems to be whether the </w:t>
      </w:r>
      <w:proofErr w:type="gramStart"/>
      <w:r w:rsidRPr="00067585">
        <w:rPr>
          <w:sz w:val="16"/>
        </w:rPr>
        <w:t>ultimate goal</w:t>
      </w:r>
      <w:proofErr w:type="gramEnd"/>
      <w:r w:rsidRPr="00067585">
        <w:rPr>
          <w:sz w:val="16"/>
        </w:rPr>
        <w:t xml:space="preserve"> is to reform or to replace capitalism—and if the latter is indeed the goal, then what will a post-capitalist world actually look like? If Sanders wants to set himself apart from a candidate like Warren, he can start by giving these questions serious thought, and go beyond a simple critique of what he calls “unfettered capitalism.”</w:t>
      </w:r>
    </w:p>
    <w:p w14:paraId="5CC66B6C" w14:textId="77777777" w:rsidR="00B75CDE" w:rsidRPr="00B75CDE" w:rsidRDefault="00B75CDE" w:rsidP="00B75CDE"/>
    <w:p w14:paraId="7BFE1706" w14:textId="3F2CE7D7" w:rsidR="00A94E5E" w:rsidRDefault="008713D1" w:rsidP="00A94E5E">
      <w:pPr>
        <w:pStyle w:val="Heading4"/>
      </w:pPr>
      <w:r>
        <w:t>The alt fails – no mass support for a revolution – capitalist power structures short-circuit attempts to sabotage the system</w:t>
      </w:r>
    </w:p>
    <w:p w14:paraId="485BDA2B" w14:textId="21AC64B9" w:rsidR="00A94E5E" w:rsidRPr="00A94E5E" w:rsidRDefault="00A94E5E" w:rsidP="00A94E5E">
      <w:r>
        <w:t>Byung-</w:t>
      </w:r>
      <w:proofErr w:type="spellStart"/>
      <w:r>
        <w:t>Chul</w:t>
      </w:r>
      <w:proofErr w:type="spellEnd"/>
      <w:r>
        <w:t xml:space="preserve"> </w:t>
      </w:r>
      <w:r w:rsidRPr="00A94E5E">
        <w:rPr>
          <w:rStyle w:val="Style13ptBold"/>
        </w:rPr>
        <w:t>Han</w:t>
      </w:r>
      <w:r>
        <w:t>, 10/23/</w:t>
      </w:r>
      <w:r w:rsidRPr="00A94E5E">
        <w:rPr>
          <w:rStyle w:val="Style13ptBold"/>
        </w:rPr>
        <w:t>15</w:t>
      </w:r>
      <w:r>
        <w:t>, [Korean-born German philosopher Byung-</w:t>
      </w:r>
      <w:proofErr w:type="spellStart"/>
      <w:r>
        <w:t>Chul</w:t>
      </w:r>
      <w:proofErr w:type="spellEnd"/>
      <w:r>
        <w:t xml:space="preserve"> Han teaches philosophy and cultural studies at Berlin's University of the Arts (</w:t>
      </w:r>
      <w:proofErr w:type="spellStart"/>
      <w:r>
        <w:t>UdK</w:t>
      </w:r>
      <w:proofErr w:type="spellEnd"/>
      <w:r>
        <w:t xml:space="preserve">). His recent books include  The Expulsion of the Other, published in English by Polity in 2018. ], </w:t>
      </w:r>
      <w:proofErr w:type="spellStart"/>
      <w:r>
        <w:t>openDemocracy</w:t>
      </w:r>
      <w:proofErr w:type="spellEnd"/>
      <w:r>
        <w:t>, "Why revolution is no longer possible," mm</w:t>
      </w:r>
    </w:p>
    <w:p w14:paraId="7D4A8DB9" w14:textId="49765004" w:rsidR="00A94E5E" w:rsidRDefault="00A94E5E" w:rsidP="008713D1">
      <w:pPr>
        <w:rPr>
          <w:sz w:val="16"/>
        </w:rPr>
      </w:pPr>
      <w:r w:rsidRPr="008713D1">
        <w:rPr>
          <w:sz w:val="16"/>
        </w:rPr>
        <w:t xml:space="preserve">A year ago, I responded to Antonio Negri’s presentation at the Berliner </w:t>
      </w:r>
      <w:proofErr w:type="spellStart"/>
      <w:r w:rsidRPr="008713D1">
        <w:rPr>
          <w:sz w:val="16"/>
        </w:rPr>
        <w:t>Schaubühne</w:t>
      </w:r>
      <w:proofErr w:type="spellEnd"/>
      <w:r w:rsidRPr="008713D1">
        <w:rPr>
          <w:sz w:val="16"/>
        </w:rPr>
        <w:t>, where two critiques of capitalism collided. Negri had enthused about global resistance to “Empire,” the neoliberal system of domination. He presented himself as a Communist revolutionary and referred to me as a skeptical academic.</w:t>
      </w:r>
      <w:r w:rsidR="008713D1" w:rsidRPr="008713D1">
        <w:rPr>
          <w:sz w:val="16"/>
        </w:rPr>
        <w:t xml:space="preserve"> </w:t>
      </w:r>
      <w:r w:rsidRPr="008713D1">
        <w:rPr>
          <w:sz w:val="16"/>
        </w:rPr>
        <w:t>Zealously, he invoked the “Multitude” — the networked mass of protest and revolution that he clearly trusted to bring the Empire to a fall. The standpoint of the Communist revolutionary struck me as overly naïve and removed from reality.</w:t>
      </w:r>
      <w:r w:rsidR="008713D1" w:rsidRPr="008713D1">
        <w:rPr>
          <w:sz w:val="16"/>
        </w:rPr>
        <w:t xml:space="preserve"> </w:t>
      </w:r>
      <w:r w:rsidRPr="008713D1">
        <w:rPr>
          <w:sz w:val="16"/>
        </w:rPr>
        <w:t xml:space="preserve">Accordingly, I tried to say why </w:t>
      </w:r>
      <w:r w:rsidRPr="008713D1">
        <w:rPr>
          <w:rStyle w:val="StyleUnderline"/>
          <w:highlight w:val="yellow"/>
        </w:rPr>
        <w:t>revolution is no longer possible today</w:t>
      </w:r>
      <w:r w:rsidRPr="008713D1">
        <w:rPr>
          <w:sz w:val="16"/>
        </w:rPr>
        <w:t>.</w:t>
      </w:r>
      <w:r w:rsidR="008713D1" w:rsidRPr="008713D1">
        <w:rPr>
          <w:sz w:val="16"/>
        </w:rPr>
        <w:t xml:space="preserve"> </w:t>
      </w:r>
      <w:r w:rsidRPr="008713D1">
        <w:rPr>
          <w:sz w:val="16"/>
        </w:rPr>
        <w:t xml:space="preserve">Why is the neoliberal system of domination so stable? Why is there so little resistance to it? Why does the resistance that does occur so quickly come to naught? Why, despite the ever-expanding divide between rich and poor, is revolution no longer possible? To explain this </w:t>
      </w:r>
      <w:proofErr w:type="gramStart"/>
      <w:r w:rsidRPr="008713D1">
        <w:rPr>
          <w:sz w:val="16"/>
        </w:rPr>
        <w:t>state of affairs</w:t>
      </w:r>
      <w:proofErr w:type="gramEnd"/>
      <w:r w:rsidRPr="008713D1">
        <w:rPr>
          <w:sz w:val="16"/>
        </w:rPr>
        <w:t>, we need a precise understanding of how power and domination function today.</w:t>
      </w:r>
      <w:r w:rsidR="008713D1" w:rsidRPr="008713D1">
        <w:rPr>
          <w:sz w:val="16"/>
        </w:rPr>
        <w:t xml:space="preserve"> </w:t>
      </w:r>
      <w:r w:rsidRPr="008713D1">
        <w:rPr>
          <w:rStyle w:val="StyleUnderline"/>
          <w:highlight w:val="yellow"/>
        </w:rPr>
        <w:t>Anyone wishing to install a new system</w:t>
      </w:r>
      <w:r w:rsidRPr="00A94E5E">
        <w:rPr>
          <w:rStyle w:val="StyleUnderline"/>
        </w:rPr>
        <w:t xml:space="preserve"> of rule </w:t>
      </w:r>
      <w:r w:rsidRPr="008713D1">
        <w:rPr>
          <w:rStyle w:val="StyleUnderline"/>
          <w:highlight w:val="yellow"/>
        </w:rPr>
        <w:t>must eliminate resistance</w:t>
      </w:r>
      <w:r w:rsidRPr="008713D1">
        <w:rPr>
          <w:sz w:val="16"/>
        </w:rPr>
        <w:t xml:space="preserve">. </w:t>
      </w:r>
      <w:r w:rsidRPr="008713D1">
        <w:rPr>
          <w:rStyle w:val="StyleUnderline"/>
          <w:highlight w:val="yellow"/>
        </w:rPr>
        <w:t>The same holds for the neoliberal order.</w:t>
      </w:r>
      <w:r w:rsidRPr="008713D1">
        <w:rPr>
          <w:sz w:val="16"/>
          <w:highlight w:val="yellow"/>
        </w:rPr>
        <w:t xml:space="preserve"> </w:t>
      </w:r>
      <w:r w:rsidRPr="008713D1">
        <w:rPr>
          <w:rStyle w:val="StyleUnderline"/>
          <w:highlight w:val="yellow"/>
        </w:rPr>
        <w:t>Implementing</w:t>
      </w:r>
      <w:r w:rsidRPr="00A94E5E">
        <w:rPr>
          <w:rStyle w:val="StyleUnderline"/>
        </w:rPr>
        <w:t xml:space="preserve"> a new system</w:t>
      </w:r>
      <w:r w:rsidRPr="008713D1">
        <w:rPr>
          <w:sz w:val="16"/>
        </w:rPr>
        <w:t xml:space="preserve"> of dominion </w:t>
      </w:r>
      <w:r w:rsidRPr="00A94E5E">
        <w:rPr>
          <w:rStyle w:val="StyleUnderline"/>
        </w:rPr>
        <w:t>requires</w:t>
      </w:r>
      <w:r w:rsidRPr="008713D1">
        <w:rPr>
          <w:sz w:val="16"/>
        </w:rPr>
        <w:t xml:space="preserve"> an instance of power that posits; often, this entails </w:t>
      </w:r>
      <w:r w:rsidRPr="00A94E5E">
        <w:rPr>
          <w:rStyle w:val="StyleUnderline"/>
        </w:rPr>
        <w:t>the use of force</w:t>
      </w:r>
      <w:r w:rsidRPr="008713D1">
        <w:rPr>
          <w:sz w:val="16"/>
        </w:rPr>
        <w:t>. However, power that posits a system is not identical to power that stabilizes a system internally. As is well known, Margaret Thatcher, the standard bearer of neoliberalism, treated unions as “internal enemies” and combated them violently. For all that, using force to establish the neoliberal agenda does not amount to system-preserving power.</w:t>
      </w:r>
      <w:r w:rsidR="008713D1" w:rsidRPr="008713D1">
        <w:rPr>
          <w:sz w:val="16"/>
        </w:rPr>
        <w:t xml:space="preserve"> </w:t>
      </w:r>
      <w:r w:rsidRPr="008713D1">
        <w:rPr>
          <w:rStyle w:val="StyleUnderline"/>
          <w:highlight w:val="yellow"/>
        </w:rPr>
        <w:t xml:space="preserve">System-preserving power is </w:t>
      </w:r>
      <w:r w:rsidRPr="008713D1">
        <w:rPr>
          <w:rStyle w:val="StyleUnderline"/>
          <w:highlight w:val="yellow"/>
        </w:rPr>
        <w:lastRenderedPageBreak/>
        <w:t>not repressive, but seductive</w:t>
      </w:r>
      <w:r w:rsidRPr="008713D1">
        <w:rPr>
          <w:sz w:val="16"/>
          <w:highlight w:val="yellow"/>
        </w:rPr>
        <w:t>.</w:t>
      </w:r>
      <w:r w:rsidR="008713D1" w:rsidRPr="008713D1">
        <w:rPr>
          <w:sz w:val="16"/>
          <w:highlight w:val="yellow"/>
        </w:rPr>
        <w:t xml:space="preserve"> </w:t>
      </w:r>
      <w:r w:rsidRPr="008713D1">
        <w:rPr>
          <w:rStyle w:val="StyleUnderline"/>
          <w:highlight w:val="yellow"/>
        </w:rPr>
        <w:t>In</w:t>
      </w:r>
      <w:r w:rsidRPr="008713D1">
        <w:rPr>
          <w:sz w:val="16"/>
        </w:rPr>
        <w:t xml:space="preserve"> disciplinary and </w:t>
      </w:r>
      <w:r w:rsidRPr="008713D1">
        <w:rPr>
          <w:rStyle w:val="StyleUnderline"/>
          <w:highlight w:val="yellow"/>
        </w:rPr>
        <w:t>industrial society, system-preserving power was repressive</w:t>
      </w:r>
      <w:r w:rsidRPr="008713D1">
        <w:rPr>
          <w:sz w:val="16"/>
        </w:rPr>
        <w:t xml:space="preserve">. </w:t>
      </w:r>
      <w:r w:rsidRPr="00A94E5E">
        <w:rPr>
          <w:rStyle w:val="StyleUnderline"/>
        </w:rPr>
        <w:t>Factory workers were</w:t>
      </w:r>
      <w:r w:rsidRPr="008713D1">
        <w:rPr>
          <w:sz w:val="16"/>
        </w:rPr>
        <w:t xml:space="preserve"> brutally </w:t>
      </w:r>
      <w:r w:rsidRPr="00A94E5E">
        <w:rPr>
          <w:rStyle w:val="StyleUnderline"/>
        </w:rPr>
        <w:t>exploited</w:t>
      </w:r>
      <w:r w:rsidRPr="008713D1">
        <w:rPr>
          <w:sz w:val="16"/>
        </w:rPr>
        <w:t xml:space="preserve"> by factory owners. </w:t>
      </w:r>
      <w:r w:rsidRPr="00A94E5E">
        <w:rPr>
          <w:rStyle w:val="StyleUnderline"/>
        </w:rPr>
        <w:t>Such violent exploitation</w:t>
      </w:r>
      <w:r w:rsidRPr="008713D1">
        <w:rPr>
          <w:sz w:val="16"/>
        </w:rPr>
        <w:t xml:space="preserve"> of others’ labor </w:t>
      </w:r>
      <w:r w:rsidRPr="00A94E5E">
        <w:rPr>
          <w:rStyle w:val="StyleUnderline"/>
        </w:rPr>
        <w:t>entailed</w:t>
      </w:r>
      <w:r w:rsidRPr="008713D1">
        <w:rPr>
          <w:sz w:val="16"/>
        </w:rPr>
        <w:t xml:space="preserve"> acts of protest and </w:t>
      </w:r>
      <w:r w:rsidRPr="00A94E5E">
        <w:rPr>
          <w:rStyle w:val="StyleUnderline"/>
        </w:rPr>
        <w:t>resistance</w:t>
      </w:r>
      <w:r w:rsidRPr="008713D1">
        <w:rPr>
          <w:sz w:val="16"/>
        </w:rPr>
        <w:t xml:space="preserve">. </w:t>
      </w:r>
      <w:r w:rsidRPr="008713D1">
        <w:rPr>
          <w:rStyle w:val="StyleUnderline"/>
          <w:highlight w:val="yellow"/>
        </w:rPr>
        <w:t>There</w:t>
      </w:r>
      <w:r w:rsidRPr="008713D1">
        <w:rPr>
          <w:sz w:val="16"/>
          <w:highlight w:val="yellow"/>
        </w:rPr>
        <w:t>,</w:t>
      </w:r>
      <w:r w:rsidRPr="008713D1">
        <w:rPr>
          <w:rStyle w:val="StyleUnderline"/>
          <w:highlight w:val="yellow"/>
        </w:rPr>
        <w:t xml:space="preserve"> it was possible for a revolution</w:t>
      </w:r>
      <w:r w:rsidRPr="00A94E5E">
        <w:rPr>
          <w:rStyle w:val="StyleUnderline"/>
        </w:rPr>
        <w:t xml:space="preserve"> to topple the standing relations of production</w:t>
      </w:r>
      <w:r w:rsidRPr="008713D1">
        <w:rPr>
          <w:sz w:val="16"/>
        </w:rPr>
        <w:t>.</w:t>
      </w:r>
      <w:r w:rsidR="008713D1" w:rsidRPr="008713D1">
        <w:rPr>
          <w:sz w:val="16"/>
        </w:rPr>
        <w:t xml:space="preserve"> </w:t>
      </w:r>
      <w:r w:rsidRPr="008713D1">
        <w:rPr>
          <w:sz w:val="16"/>
        </w:rPr>
        <w:t>In that system of repression, both the oppressors and the oppressed were visible. There was a concrete opponent — a visible enemy —and one could offer resistance.</w:t>
      </w:r>
      <w:r w:rsidR="008713D1" w:rsidRPr="008713D1">
        <w:rPr>
          <w:sz w:val="16"/>
        </w:rPr>
        <w:t xml:space="preserve"> </w:t>
      </w:r>
      <w:r w:rsidRPr="008713D1">
        <w:rPr>
          <w:rStyle w:val="StyleUnderline"/>
          <w:highlight w:val="yellow"/>
        </w:rPr>
        <w:t>The neoliberal system</w:t>
      </w:r>
      <w:r w:rsidRPr="00A94E5E">
        <w:rPr>
          <w:rStyle w:val="StyleUnderline"/>
        </w:rPr>
        <w:t xml:space="preserve"> of domination </w:t>
      </w:r>
      <w:r w:rsidRPr="008713D1">
        <w:rPr>
          <w:rStyle w:val="StyleUnderline"/>
          <w:highlight w:val="yellow"/>
        </w:rPr>
        <w:t>has</w:t>
      </w:r>
      <w:r w:rsidRPr="00A94E5E">
        <w:rPr>
          <w:rStyle w:val="StyleUnderline"/>
        </w:rPr>
        <w:t xml:space="preserve"> </w:t>
      </w:r>
      <w:r w:rsidRPr="008713D1">
        <w:rPr>
          <w:rStyle w:val="StyleUnderline"/>
          <w:highlight w:val="yellow"/>
        </w:rPr>
        <w:t>a</w:t>
      </w:r>
      <w:r w:rsidRPr="00A94E5E">
        <w:rPr>
          <w:rStyle w:val="StyleUnderline"/>
        </w:rPr>
        <w:t xml:space="preserve"> wholly </w:t>
      </w:r>
      <w:r w:rsidRPr="008713D1">
        <w:rPr>
          <w:rStyle w:val="StyleUnderline"/>
          <w:highlight w:val="yellow"/>
        </w:rPr>
        <w:t>different structu</w:t>
      </w:r>
      <w:r w:rsidRPr="00A94E5E">
        <w:rPr>
          <w:rStyle w:val="StyleUnderline"/>
        </w:rPr>
        <w:t>re</w:t>
      </w:r>
      <w:r w:rsidRPr="008713D1">
        <w:rPr>
          <w:sz w:val="16"/>
        </w:rPr>
        <w:t xml:space="preserve">. Now, </w:t>
      </w:r>
      <w:r w:rsidRPr="008713D1">
        <w:rPr>
          <w:rStyle w:val="StyleUnderline"/>
          <w:highlight w:val="yellow"/>
        </w:rPr>
        <w:t>system-preserving power</w:t>
      </w:r>
      <w:r w:rsidRPr="008713D1">
        <w:rPr>
          <w:sz w:val="16"/>
        </w:rPr>
        <w:t xml:space="preserve"> no longer </w:t>
      </w:r>
      <w:r w:rsidRPr="008713D1">
        <w:rPr>
          <w:rStyle w:val="StyleUnderline"/>
          <w:highlight w:val="yellow"/>
        </w:rPr>
        <w:t>works through</w:t>
      </w:r>
      <w:r w:rsidRPr="008713D1">
        <w:rPr>
          <w:sz w:val="16"/>
        </w:rPr>
        <w:t xml:space="preserve"> repression, but through </w:t>
      </w:r>
      <w:r w:rsidRPr="008713D1">
        <w:rPr>
          <w:rStyle w:val="StyleUnderline"/>
          <w:highlight w:val="yellow"/>
        </w:rPr>
        <w:t>seduction</w:t>
      </w:r>
      <w:r w:rsidRPr="008713D1">
        <w:rPr>
          <w:sz w:val="16"/>
        </w:rPr>
        <w:t xml:space="preserve"> — that is, it leads us astray. It is no longer visible, as was the case under the regime of discipline. Now, there is no longer a concrete opponent, no enemy suppressing freedom that one might resist.</w:t>
      </w:r>
      <w:r w:rsidR="008713D1" w:rsidRPr="008713D1">
        <w:rPr>
          <w:sz w:val="16"/>
        </w:rPr>
        <w:t xml:space="preserve"> </w:t>
      </w:r>
      <w:r w:rsidRPr="00A94E5E">
        <w:rPr>
          <w:rStyle w:val="StyleUnderline"/>
        </w:rPr>
        <w:t>Neoliberalism turns the oppressed worker into</w:t>
      </w:r>
      <w:r w:rsidRPr="008713D1">
        <w:rPr>
          <w:sz w:val="16"/>
        </w:rPr>
        <w:t xml:space="preserve"> a free contractor, </w:t>
      </w:r>
      <w:r w:rsidRPr="00A94E5E">
        <w:rPr>
          <w:rStyle w:val="StyleUnderline"/>
        </w:rPr>
        <w:t>an entrepreneur</w:t>
      </w:r>
      <w:r w:rsidRPr="008713D1">
        <w:rPr>
          <w:sz w:val="16"/>
        </w:rPr>
        <w:t xml:space="preserve"> of the self. Today, everyone is a self-exploiting worker in their own enterprise. Every individual is master and slave in one. This also means that class struggle has become an internal struggle with oneself. Today, anyone who fails to succeed blames themselves and feels ashamed. People see themselves, not society, as the problem.</w:t>
      </w:r>
      <w:r w:rsidR="008713D1" w:rsidRPr="008713D1">
        <w:rPr>
          <w:sz w:val="16"/>
        </w:rPr>
        <w:t xml:space="preserve"> </w:t>
      </w:r>
      <w:r w:rsidRPr="008713D1">
        <w:rPr>
          <w:sz w:val="16"/>
        </w:rPr>
        <w:t>The subjugated subject is not even aware of its subjugation</w:t>
      </w:r>
      <w:r w:rsidR="008713D1" w:rsidRPr="008713D1">
        <w:rPr>
          <w:sz w:val="16"/>
        </w:rPr>
        <w:t xml:space="preserve"> </w:t>
      </w:r>
      <w:r w:rsidRPr="008713D1">
        <w:rPr>
          <w:sz w:val="16"/>
        </w:rPr>
        <w:t>Any disciplinary power that expends effort to force human beings into a straitjacket of commandments and prohibitions proves inefficient.</w:t>
      </w:r>
      <w:r w:rsidR="008713D1" w:rsidRPr="008713D1">
        <w:rPr>
          <w:sz w:val="16"/>
        </w:rPr>
        <w:t xml:space="preserve"> </w:t>
      </w:r>
      <w:r w:rsidRPr="008713D1">
        <w:rPr>
          <w:sz w:val="16"/>
        </w:rPr>
        <w:t>It is significantly more efficient to ensure that people subordinate themselves to domination on their own. The efficacy defining the system today stems from the fact that, instead of operating through prohibition and privation, it aims to please and fulfill.</w:t>
      </w:r>
      <w:r w:rsidR="008713D1" w:rsidRPr="008713D1">
        <w:rPr>
          <w:sz w:val="16"/>
        </w:rPr>
        <w:t xml:space="preserve"> </w:t>
      </w:r>
      <w:r w:rsidRPr="008713D1">
        <w:rPr>
          <w:sz w:val="16"/>
        </w:rPr>
        <w:t xml:space="preserve">Instead of making people compliant, it endeavors to make them dependent. </w:t>
      </w:r>
      <w:r w:rsidRPr="008713D1">
        <w:rPr>
          <w:rStyle w:val="StyleUnderline"/>
          <w:highlight w:val="yellow"/>
        </w:rPr>
        <w:t>This logic of neoliberal efficiency also holds for surveillance</w:t>
      </w:r>
      <w:r w:rsidRPr="008713D1">
        <w:rPr>
          <w:sz w:val="16"/>
          <w:highlight w:val="yellow"/>
        </w:rPr>
        <w:t>.</w:t>
      </w:r>
      <w:r w:rsidRPr="008713D1">
        <w:rPr>
          <w:sz w:val="16"/>
        </w:rPr>
        <w:t xml:space="preserve"> In the 1980s, to cite one example, there were vehement </w:t>
      </w:r>
      <w:proofErr w:type="gramStart"/>
      <w:r w:rsidRPr="008713D1">
        <w:rPr>
          <w:sz w:val="16"/>
        </w:rPr>
        <w:t>protests against</w:t>
      </w:r>
      <w:proofErr w:type="gramEnd"/>
      <w:r w:rsidRPr="008713D1">
        <w:rPr>
          <w:sz w:val="16"/>
        </w:rPr>
        <w:t xml:space="preserve"> the German national census. Even schoolchildren took to the streets.</w:t>
      </w:r>
      <w:r w:rsidR="008713D1" w:rsidRPr="008713D1">
        <w:rPr>
          <w:sz w:val="16"/>
        </w:rPr>
        <w:t xml:space="preserve"> </w:t>
      </w:r>
      <w:r w:rsidRPr="008713D1">
        <w:rPr>
          <w:sz w:val="16"/>
        </w:rPr>
        <w:t xml:space="preserve">From today’s perspective, the information requested therein— profession, education levels, and distance from the workplace — seem almost laughable. At the time, people believed that they were facing the state as an instance of domination wresting data from citizens against their will. That time is long past. </w:t>
      </w:r>
      <w:r w:rsidRPr="008713D1">
        <w:rPr>
          <w:rStyle w:val="StyleUnderline"/>
          <w:highlight w:val="yellow"/>
        </w:rPr>
        <w:t>Today, people expose themselves willingly</w:t>
      </w:r>
      <w:r w:rsidRPr="008713D1">
        <w:rPr>
          <w:sz w:val="16"/>
        </w:rPr>
        <w:t xml:space="preserve">. Precisely </w:t>
      </w:r>
      <w:r w:rsidRPr="008713D1">
        <w:rPr>
          <w:rStyle w:val="StyleUnderline"/>
          <w:highlight w:val="yellow"/>
        </w:rPr>
        <w:t>this sense of freedom is what makes protest impossible</w:t>
      </w:r>
      <w:r w:rsidRPr="008713D1">
        <w:rPr>
          <w:sz w:val="16"/>
        </w:rPr>
        <w:t xml:space="preserve">. In contrast to the days of the census, hardly anyone </w:t>
      </w:r>
      <w:proofErr w:type="gramStart"/>
      <w:r w:rsidRPr="008713D1">
        <w:rPr>
          <w:sz w:val="16"/>
        </w:rPr>
        <w:t>protests against</w:t>
      </w:r>
      <w:proofErr w:type="gramEnd"/>
      <w:r w:rsidRPr="008713D1">
        <w:rPr>
          <w:sz w:val="16"/>
        </w:rPr>
        <w:t xml:space="preserve"> surveillance. Free self-disclosure and self-exposure follow the same logic of efficiency as free self-exploitation. What is there to </w:t>
      </w:r>
      <w:proofErr w:type="gramStart"/>
      <w:r w:rsidRPr="008713D1">
        <w:rPr>
          <w:sz w:val="16"/>
        </w:rPr>
        <w:t>protest against</w:t>
      </w:r>
      <w:proofErr w:type="gramEnd"/>
      <w:r w:rsidRPr="008713D1">
        <w:rPr>
          <w:sz w:val="16"/>
        </w:rPr>
        <w:t>? Oneself? Conceptual artist Jenny Holzer has formulated the paradox of the present situation: “Protect me from what I want.”</w:t>
      </w:r>
      <w:r w:rsidR="008713D1" w:rsidRPr="008713D1">
        <w:rPr>
          <w:sz w:val="16"/>
        </w:rPr>
        <w:t xml:space="preserve"> </w:t>
      </w:r>
      <w:r w:rsidRPr="008713D1">
        <w:rPr>
          <w:sz w:val="16"/>
        </w:rPr>
        <w:t xml:space="preserve">It is important to distinguish between power that posits and power that preserves. Today, </w:t>
      </w:r>
      <w:r w:rsidRPr="008713D1">
        <w:rPr>
          <w:rStyle w:val="StyleUnderline"/>
          <w:highlight w:val="yellow"/>
        </w:rPr>
        <w:t>power that maintains the system</w:t>
      </w:r>
      <w:r w:rsidRPr="008713D1">
        <w:rPr>
          <w:rStyle w:val="StyleUnderline"/>
        </w:rPr>
        <w:t xml:space="preserve"> </w:t>
      </w:r>
      <w:r w:rsidRPr="008713D1">
        <w:rPr>
          <w:rStyle w:val="StyleUnderline"/>
          <w:highlight w:val="yellow"/>
        </w:rPr>
        <w:t>assumes a</w:t>
      </w:r>
      <w:r w:rsidRPr="008713D1">
        <w:rPr>
          <w:rStyle w:val="StyleUnderline"/>
        </w:rPr>
        <w:t xml:space="preserve"> “smart” and </w:t>
      </w:r>
      <w:r w:rsidRPr="008713D1">
        <w:rPr>
          <w:rStyle w:val="StyleUnderline"/>
          <w:highlight w:val="yellow"/>
        </w:rPr>
        <w:t>friendly guise</w:t>
      </w:r>
      <w:r w:rsidRPr="008713D1">
        <w:rPr>
          <w:rStyle w:val="StyleUnderline"/>
        </w:rPr>
        <w:t xml:space="preserve">. </w:t>
      </w:r>
      <w:r w:rsidRPr="008713D1">
        <w:rPr>
          <w:rStyle w:val="StyleUnderline"/>
          <w:highlight w:val="yellow"/>
        </w:rPr>
        <w:t>In so doing, it makes itself invisible and unassailable</w:t>
      </w:r>
      <w:r w:rsidRPr="008713D1">
        <w:rPr>
          <w:sz w:val="16"/>
        </w:rPr>
        <w:t xml:space="preserve">. The subjugated subject does not even recognize that it has been subjugated. The subject thinks she is free. </w:t>
      </w:r>
      <w:r w:rsidRPr="008713D1">
        <w:rPr>
          <w:rStyle w:val="StyleUnderline"/>
          <w:highlight w:val="yellow"/>
        </w:rPr>
        <w:t>This</w:t>
      </w:r>
      <w:r w:rsidRPr="008713D1">
        <w:rPr>
          <w:sz w:val="16"/>
        </w:rPr>
        <w:t xml:space="preserve"> mode of domination </w:t>
      </w:r>
      <w:r w:rsidRPr="008713D1">
        <w:rPr>
          <w:rStyle w:val="StyleUnderline"/>
          <w:highlight w:val="yellow"/>
        </w:rPr>
        <w:t>neutralizes</w:t>
      </w:r>
      <w:r w:rsidRPr="008713D1">
        <w:rPr>
          <w:rStyle w:val="StyleUnderline"/>
        </w:rPr>
        <w:t xml:space="preserve"> </w:t>
      </w:r>
      <w:r w:rsidRPr="008713D1">
        <w:rPr>
          <w:rStyle w:val="StyleUnderline"/>
          <w:highlight w:val="yellow"/>
        </w:rPr>
        <w:t>resistance</w:t>
      </w:r>
      <w:r w:rsidRPr="008713D1">
        <w:rPr>
          <w:rStyle w:val="StyleUnderline"/>
        </w:rPr>
        <w:t xml:space="preserve"> quite effectively</w:t>
      </w:r>
      <w:r w:rsidRPr="008713D1">
        <w:rPr>
          <w:sz w:val="16"/>
        </w:rPr>
        <w:t xml:space="preserve">. Domination that represses and attacks freedom is not stable. </w:t>
      </w:r>
      <w:r w:rsidRPr="008713D1">
        <w:rPr>
          <w:rStyle w:val="StyleUnderline"/>
          <w:highlight w:val="yellow"/>
        </w:rPr>
        <w:t>The neoliberal regime proves stable</w:t>
      </w:r>
      <w:r w:rsidRPr="008713D1">
        <w:rPr>
          <w:rStyle w:val="StyleUnderline"/>
        </w:rPr>
        <w:t xml:space="preserve"> by immunizing itself against all resistance</w:t>
      </w:r>
      <w:r w:rsidRPr="008713D1">
        <w:rPr>
          <w:sz w:val="16"/>
        </w:rPr>
        <w:t xml:space="preserve">, </w:t>
      </w:r>
      <w:r w:rsidRPr="008713D1">
        <w:rPr>
          <w:rStyle w:val="Emphasis"/>
          <w:highlight w:val="yellow"/>
        </w:rPr>
        <w:t>because it makes use of freedom instead of repressing it</w:t>
      </w:r>
      <w:r w:rsidRPr="008713D1">
        <w:rPr>
          <w:sz w:val="16"/>
        </w:rPr>
        <w:t xml:space="preserve">. Suppressing freedom quickly provokes </w:t>
      </w:r>
      <w:proofErr w:type="gramStart"/>
      <w:r w:rsidRPr="008713D1">
        <w:rPr>
          <w:sz w:val="16"/>
        </w:rPr>
        <w:t>resistance;</w:t>
      </w:r>
      <w:proofErr w:type="gramEnd"/>
      <w:r w:rsidRPr="008713D1">
        <w:rPr>
          <w:sz w:val="16"/>
        </w:rPr>
        <w:t xml:space="preserve"> exploiting freedom does not.</w:t>
      </w:r>
      <w:r w:rsidR="008713D1" w:rsidRPr="008713D1">
        <w:rPr>
          <w:sz w:val="16"/>
        </w:rPr>
        <w:t xml:space="preserve"> </w:t>
      </w:r>
      <w:r w:rsidRPr="008713D1">
        <w:rPr>
          <w:sz w:val="16"/>
        </w:rPr>
        <w:t>After the Asian financial crisis, South Korea stood paralyzed and shocked. The IMF intervened and extended credit. In return, the government had to assert its neoliberal agenda by force. This was repressive, positing power — the kind that often proves violent and differs from system-preserving power, which manages to pass itself off as freedom.</w:t>
      </w:r>
      <w:r w:rsidR="008713D1" w:rsidRPr="008713D1">
        <w:rPr>
          <w:sz w:val="16"/>
        </w:rPr>
        <w:t xml:space="preserve"> </w:t>
      </w:r>
      <w:r w:rsidRPr="008713D1">
        <w:rPr>
          <w:sz w:val="16"/>
        </w:rPr>
        <w:t>According to Naomi Klein, the state of social shock following catastrophes such as the financial crisis in South Korea — or the current crisis in Greece — offers the chance to radically reprogram society by force. Today, there is hardly any resistance in South Korea. Quite the opposite: a vast consensus prevails — as well as depression and burnout. South Korea now has the world’s highest suicide rate. People enact violence on themselves instead of seeking to change society. Aggression directed outward, which would entail revolution, has yielded to aggression directed inward, against oneself.</w:t>
      </w:r>
      <w:r w:rsidR="008713D1" w:rsidRPr="008713D1">
        <w:rPr>
          <w:sz w:val="16"/>
        </w:rPr>
        <w:t xml:space="preserve"> </w:t>
      </w:r>
      <w:r w:rsidRPr="008713D1">
        <w:rPr>
          <w:rStyle w:val="StyleUnderline"/>
          <w:highlight w:val="yellow"/>
        </w:rPr>
        <w:t>Today</w:t>
      </w:r>
      <w:r w:rsidRPr="008713D1">
        <w:rPr>
          <w:sz w:val="16"/>
          <w:highlight w:val="yellow"/>
        </w:rPr>
        <w:t xml:space="preserve">, </w:t>
      </w:r>
      <w:r w:rsidRPr="008713D1">
        <w:rPr>
          <w:rStyle w:val="StyleUnderline"/>
          <w:highlight w:val="yellow"/>
        </w:rPr>
        <w:t>no</w:t>
      </w:r>
      <w:r w:rsidRPr="008713D1">
        <w:rPr>
          <w:sz w:val="16"/>
          <w:highlight w:val="yellow"/>
        </w:rPr>
        <w:t xml:space="preserve"> </w:t>
      </w:r>
      <w:r w:rsidRPr="008713D1">
        <w:rPr>
          <w:rStyle w:val="StyleUnderline"/>
          <w:highlight w:val="yellow"/>
        </w:rPr>
        <w:t>collaborative</w:t>
      </w:r>
      <w:r w:rsidRPr="008713D1">
        <w:rPr>
          <w:sz w:val="16"/>
        </w:rPr>
        <w:t xml:space="preserve">, networked </w:t>
      </w:r>
      <w:r w:rsidRPr="008713D1">
        <w:rPr>
          <w:rStyle w:val="StyleUnderline"/>
          <w:highlight w:val="yellow"/>
        </w:rPr>
        <w:t>multitude</w:t>
      </w:r>
      <w:r w:rsidRPr="008713D1">
        <w:rPr>
          <w:rStyle w:val="StyleUnderline"/>
        </w:rPr>
        <w:t xml:space="preserve"> </w:t>
      </w:r>
      <w:r w:rsidRPr="008713D1">
        <w:rPr>
          <w:rStyle w:val="StyleUnderline"/>
          <w:highlight w:val="yellow"/>
        </w:rPr>
        <w:t>exists</w:t>
      </w:r>
      <w:r w:rsidRPr="008713D1">
        <w:rPr>
          <w:rStyle w:val="StyleUnderline"/>
        </w:rPr>
        <w:t xml:space="preserve"> that might </w:t>
      </w:r>
      <w:proofErr w:type="gramStart"/>
      <w:r w:rsidRPr="008713D1">
        <w:rPr>
          <w:rStyle w:val="StyleUnderline"/>
        </w:rPr>
        <w:t>rise up</w:t>
      </w:r>
      <w:proofErr w:type="gramEnd"/>
      <w:r w:rsidRPr="008713D1">
        <w:rPr>
          <w:rStyle w:val="StyleUnderline"/>
        </w:rPr>
        <w:t xml:space="preserve"> in a global mass of protest and revolution.</w:t>
      </w:r>
      <w:r w:rsidRPr="008713D1">
        <w:rPr>
          <w:sz w:val="16"/>
        </w:rPr>
        <w:t xml:space="preserve"> Instead, the prevailing mode of production is based on lonesome and isolated self-entrepreneurs, who are also estranged from themselves.</w:t>
      </w:r>
      <w:r w:rsidR="008713D1" w:rsidRPr="008713D1">
        <w:rPr>
          <w:sz w:val="16"/>
        </w:rPr>
        <w:t xml:space="preserve"> </w:t>
      </w:r>
      <w:r w:rsidRPr="008713D1">
        <w:rPr>
          <w:sz w:val="16"/>
        </w:rPr>
        <w:t xml:space="preserve">Companies used to </w:t>
      </w:r>
      <w:proofErr w:type="gramStart"/>
      <w:r w:rsidRPr="008713D1">
        <w:rPr>
          <w:sz w:val="16"/>
        </w:rPr>
        <w:t>compete with each other</w:t>
      </w:r>
      <w:proofErr w:type="gramEnd"/>
      <w:r w:rsidRPr="008713D1">
        <w:rPr>
          <w:sz w:val="16"/>
        </w:rPr>
        <w:t xml:space="preserve">. Within each enterprise, however, solidarity could occur. Today, everyone is competing against everyone else — and within the same enterprise, too. Even though such competition heightens productivity by leaps and bounds, it destroys solidarity and communal spirit. </w:t>
      </w:r>
      <w:r w:rsidRPr="008713D1">
        <w:rPr>
          <w:rStyle w:val="StyleUnderline"/>
        </w:rPr>
        <w:t>No revolutionary mass can arise from</w:t>
      </w:r>
      <w:r w:rsidRPr="008713D1">
        <w:rPr>
          <w:sz w:val="16"/>
        </w:rPr>
        <w:t xml:space="preserve"> exhausted, depressive, and </w:t>
      </w:r>
      <w:r w:rsidRPr="008713D1">
        <w:rPr>
          <w:rStyle w:val="StyleUnderline"/>
        </w:rPr>
        <w:t>isolated individuals</w:t>
      </w:r>
      <w:r w:rsidRPr="008713D1">
        <w:rPr>
          <w:sz w:val="16"/>
        </w:rPr>
        <w:t>.</w:t>
      </w:r>
    </w:p>
    <w:p w14:paraId="260CF9E4" w14:textId="77777777" w:rsidR="001104F3" w:rsidRDefault="001104F3" w:rsidP="001104F3">
      <w:pPr>
        <w:pStyle w:val="Heading3"/>
      </w:pPr>
      <w:r>
        <w:lastRenderedPageBreak/>
        <w:t>Inevitable – AT Degrowth (AT Tech Bad)</w:t>
      </w:r>
    </w:p>
    <w:p w14:paraId="5ADB7997" w14:textId="77777777" w:rsidR="001104F3" w:rsidRDefault="001104F3" w:rsidP="001104F3">
      <w:pPr>
        <w:pStyle w:val="Heading4"/>
      </w:pPr>
      <w:r>
        <w:t xml:space="preserve">Degrowth wouldn’t solve technological development – globalized knowledge makes it inevitable </w:t>
      </w:r>
    </w:p>
    <w:p w14:paraId="30D486EC" w14:textId="77777777" w:rsidR="001104F3" w:rsidRDefault="001104F3" w:rsidP="001104F3">
      <w:proofErr w:type="spellStart"/>
      <w:r>
        <w:t>Branko</w:t>
      </w:r>
      <w:proofErr w:type="spellEnd"/>
      <w:r>
        <w:t xml:space="preserve"> </w:t>
      </w:r>
      <w:r w:rsidRPr="00A0028D">
        <w:rPr>
          <w:rStyle w:val="Style13ptBold"/>
        </w:rPr>
        <w:t>Milanovic</w:t>
      </w:r>
      <w:r>
        <w:t xml:space="preserve">, </w:t>
      </w:r>
      <w:r w:rsidRPr="00A0028D">
        <w:rPr>
          <w:rStyle w:val="Style13ptBold"/>
        </w:rPr>
        <w:t>2019</w:t>
      </w:r>
      <w:r>
        <w:t>, [</w:t>
      </w:r>
      <w:r w:rsidRPr="00A0028D">
        <w:rPr>
          <w:sz w:val="16"/>
          <w:szCs w:val="16"/>
        </w:rPr>
        <w:t xml:space="preserve">The author is a </w:t>
      </w:r>
      <w:proofErr w:type="gramStart"/>
      <w:r w:rsidRPr="00A0028D">
        <w:rPr>
          <w:sz w:val="16"/>
          <w:szCs w:val="16"/>
        </w:rPr>
        <w:t>Serbian-American</w:t>
      </w:r>
      <w:proofErr w:type="gramEnd"/>
      <w:r w:rsidRPr="00A0028D">
        <w:rPr>
          <w:sz w:val="16"/>
          <w:szCs w:val="16"/>
        </w:rPr>
        <w:t xml:space="preserve"> economist. He is most known for his work on income distribution and inequality. Since January 2014, he has been a visiting presidential professor at the Graduate Center of the City University of New York and an affiliated senior scholar at the Luxembourg Income Study (LIS). He also teaches at the London School of Economics and the Barcelona Institute for International Studies.[6] In 2019 he has been appointed the honorary Maddison Chair at the University of Groningen. </w:t>
      </w:r>
      <w:proofErr w:type="spellStart"/>
      <w:r w:rsidRPr="00A0028D">
        <w:rPr>
          <w:sz w:val="16"/>
          <w:szCs w:val="16"/>
        </w:rPr>
        <w:t>Milanović</w:t>
      </w:r>
      <w:proofErr w:type="spellEnd"/>
      <w:r w:rsidRPr="00A0028D">
        <w:rPr>
          <w:sz w:val="16"/>
          <w:szCs w:val="16"/>
        </w:rPr>
        <w:t xml:space="preserve"> formerly was the lead economist in the World Bank's research department, visiting professor at University of Maryland and Johns Hopkins University.], "Capitalism, </w:t>
      </w:r>
      <w:proofErr w:type="gramStart"/>
      <w:r w:rsidRPr="00A0028D">
        <w:rPr>
          <w:sz w:val="16"/>
          <w:szCs w:val="16"/>
        </w:rPr>
        <w:t>Alone</w:t>
      </w:r>
      <w:proofErr w:type="gramEnd"/>
      <w:r w:rsidRPr="00A0028D">
        <w:rPr>
          <w:sz w:val="16"/>
          <w:szCs w:val="16"/>
        </w:rPr>
        <w:t>: The Future of the System that Rules the World." P. 206-207</w:t>
      </w:r>
      <w:r>
        <w:rPr>
          <w:sz w:val="16"/>
          <w:szCs w:val="16"/>
        </w:rPr>
        <w:t>., mm</w:t>
      </w:r>
    </w:p>
    <w:p w14:paraId="6448E93E" w14:textId="77777777" w:rsidR="001104F3" w:rsidRDefault="001104F3" w:rsidP="001104F3">
      <w:pPr>
        <w:rPr>
          <w:rStyle w:val="StyleUnderline"/>
        </w:rPr>
      </w:pPr>
      <w:r w:rsidRPr="00A0028D">
        <w:rPr>
          <w:rStyle w:val="StyleUnderline"/>
        </w:rPr>
        <w:t>When we chart the</w:t>
      </w:r>
      <w:r w:rsidRPr="00A0028D">
        <w:rPr>
          <w:sz w:val="16"/>
        </w:rPr>
        <w:t xml:space="preserve"> further </w:t>
      </w:r>
      <w:r w:rsidRPr="00A0028D">
        <w:rPr>
          <w:rStyle w:val="StyleUnderline"/>
        </w:rPr>
        <w:t>evolution of global capitalism,</w:t>
      </w:r>
      <w:r w:rsidRPr="00A0028D">
        <w:rPr>
          <w:sz w:val="16"/>
        </w:rPr>
        <w:t xml:space="preserve"> </w:t>
      </w:r>
      <w:r w:rsidRPr="00A0028D">
        <w:rPr>
          <w:rStyle w:val="StyleUnderline"/>
        </w:rPr>
        <w:t>we have to</w:t>
      </w:r>
      <w:r w:rsidRPr="00A0028D">
        <w:rPr>
          <w:sz w:val="16"/>
        </w:rPr>
        <w:t xml:space="preserve"> </w:t>
      </w:r>
      <w:proofErr w:type="spellStart"/>
      <w:r w:rsidRPr="00A0028D">
        <w:rPr>
          <w:sz w:val="16"/>
        </w:rPr>
        <w:t>seri-ously</w:t>
      </w:r>
      <w:proofErr w:type="spellEnd"/>
      <w:r w:rsidRPr="00A0028D">
        <w:rPr>
          <w:sz w:val="16"/>
        </w:rPr>
        <w:t xml:space="preserve"> </w:t>
      </w:r>
      <w:proofErr w:type="gramStart"/>
      <w:r w:rsidRPr="00A0028D">
        <w:rPr>
          <w:rStyle w:val="StyleUnderline"/>
        </w:rPr>
        <w:t>take into account</w:t>
      </w:r>
      <w:proofErr w:type="gramEnd"/>
      <w:r w:rsidRPr="00A0028D">
        <w:rPr>
          <w:rStyle w:val="StyleUnderline"/>
        </w:rPr>
        <w:t xml:space="preserve"> the</w:t>
      </w:r>
      <w:r w:rsidRPr="00A0028D">
        <w:rPr>
          <w:sz w:val="16"/>
        </w:rPr>
        <w:t xml:space="preserve"> </w:t>
      </w:r>
      <w:r w:rsidRPr="00A0028D">
        <w:rPr>
          <w:rStyle w:val="StyleUnderline"/>
        </w:rPr>
        <w:t>possibility</w:t>
      </w:r>
      <w:r w:rsidRPr="00A0028D">
        <w:rPr>
          <w:sz w:val="16"/>
        </w:rPr>
        <w:t xml:space="preserve"> </w:t>
      </w:r>
      <w:r w:rsidRPr="00A0028D">
        <w:rPr>
          <w:rStyle w:val="StyleUnderline"/>
        </w:rPr>
        <w:t>of</w:t>
      </w:r>
      <w:r w:rsidRPr="00A0028D">
        <w:rPr>
          <w:sz w:val="16"/>
        </w:rPr>
        <w:t xml:space="preserve"> a global nuclear war that, if it did not destroy all life on the planet, would radically change the future of the world compared with what it would be under more peaceful circumstances. There would be, to say the least, </w:t>
      </w:r>
      <w:r w:rsidRPr="00A0028D">
        <w:rPr>
          <w:rStyle w:val="StyleUnderline"/>
          <w:highlight w:val="yellow"/>
        </w:rPr>
        <w:t>a sharp discontinuity in development</w:t>
      </w:r>
      <w:r w:rsidRPr="00A0028D">
        <w:rPr>
          <w:sz w:val="16"/>
        </w:rPr>
        <w:t>—although we should not fall prey to viewing such a war as exogenous to the capitalist system. An analogy with World War I would be helpful. The Great War significantly changed the trajectory of world history, compared with any reasonable counterfactual. It directly caused the communist rev-</w:t>
      </w:r>
      <w:proofErr w:type="spellStart"/>
      <w:r w:rsidRPr="00A0028D">
        <w:rPr>
          <w:sz w:val="16"/>
        </w:rPr>
        <w:t>olution</w:t>
      </w:r>
      <w:proofErr w:type="spellEnd"/>
      <w:r w:rsidRPr="00A0028D">
        <w:rPr>
          <w:sz w:val="16"/>
        </w:rPr>
        <w:t xml:space="preserve"> of 1917 and thus led to the establishment of an alternative socio-economic system that represented, for the better part of the twentieth century, a serious and credible challenge to capitalism. It also produced—with a delay of some twenty years, in its continuation known as World War II—a diminution in the global importance of Europe and the rise of the United States to the position of a global hegemon. And it almost certainly accelerated the process of decolonization, in part by weakening European colonial powers and in part by delegitimizing their </w:t>
      </w:r>
      <w:proofErr w:type="spellStart"/>
      <w:r w:rsidRPr="00A0028D">
        <w:rPr>
          <w:sz w:val="16"/>
        </w:rPr>
        <w:t>rule.World</w:t>
      </w:r>
      <w:proofErr w:type="spellEnd"/>
      <w:r w:rsidRPr="00A0028D">
        <w:rPr>
          <w:sz w:val="16"/>
        </w:rPr>
        <w:t xml:space="preserve"> War I did not just come out of the blue: its seeds were contained in conditions prevailing before the war. As John Hobson (1902) originally argued, the European imperialism that ultimately led to the war arose because of high domestic inequality in income and wealth generated by globalized capitalism. Lots of income in the hands of the rich (whose av-</w:t>
      </w:r>
      <w:proofErr w:type="spellStart"/>
      <w:r w:rsidRPr="00A0028D">
        <w:rPr>
          <w:sz w:val="16"/>
        </w:rPr>
        <w:t>erage</w:t>
      </w:r>
      <w:proofErr w:type="spellEnd"/>
      <w:r w:rsidRPr="00A0028D">
        <w:rPr>
          <w:sz w:val="16"/>
        </w:rPr>
        <w:t xml:space="preserve"> propensity to consume is low) caused a disproportion between the (high) amount of savings and the availability of profitable domestic invest-</w:t>
      </w:r>
      <w:proofErr w:type="spellStart"/>
      <w:r w:rsidRPr="00A0028D">
        <w:rPr>
          <w:sz w:val="16"/>
        </w:rPr>
        <w:t>ments</w:t>
      </w:r>
      <w:proofErr w:type="spellEnd"/>
      <w:r w:rsidRPr="00A0028D">
        <w:rPr>
          <w:sz w:val="16"/>
        </w:rPr>
        <w:t xml:space="preserve">. The rich thus turned to foreign investments as the best use for their savings. These new fields of action for global capitalism could be made safe for capital either by colonial conquest or by de facto political control. </w:t>
      </w:r>
      <w:proofErr w:type="spellStart"/>
      <w:r w:rsidRPr="00A0028D">
        <w:rPr>
          <w:sz w:val="16"/>
        </w:rPr>
        <w:t>Sev-eral</w:t>
      </w:r>
      <w:proofErr w:type="spellEnd"/>
      <w:r w:rsidRPr="00A0028D">
        <w:rPr>
          <w:sz w:val="16"/>
        </w:rPr>
        <w:t xml:space="preserve"> major states all sought to expand their reach in this way at the same time, and imperialist competition ensued. This situation, when translated into European politics, produced the war.31There was thus a strong link between the economic conditions prevailing before the war and the “necessity” of the war. As I argued in Chapter 3, World War I represents perhaps the strongest possible rebuttal of the thesis that capitalism needs peace (or promotes peace) because of the strong eco-nomic interdependence that it creates among nations. Everyone thought so before 1914: it was common wisdom that a war would have devastating </w:t>
      </w:r>
      <w:proofErr w:type="spellStart"/>
      <w:r w:rsidRPr="00A0028D">
        <w:rPr>
          <w:sz w:val="16"/>
        </w:rPr>
        <w:t>efects</w:t>
      </w:r>
      <w:proofErr w:type="spellEnd"/>
      <w:r w:rsidRPr="00A0028D">
        <w:rPr>
          <w:sz w:val="16"/>
        </w:rPr>
        <w:t xml:space="preserve"> on all parties, and yet, when the final decisions had to be made, everyone went over the precipice with their eyes </w:t>
      </w:r>
      <w:proofErr w:type="spellStart"/>
      <w:r w:rsidRPr="00A0028D">
        <w:rPr>
          <w:sz w:val="16"/>
        </w:rPr>
        <w:t>closed.The</w:t>
      </w:r>
      <w:proofErr w:type="spellEnd"/>
      <w:r w:rsidRPr="00A0028D">
        <w:rPr>
          <w:sz w:val="16"/>
        </w:rPr>
        <w:t xml:space="preserve"> same logic applies today. Everyone is aware that a war between the major powers would have a cataclysmic </w:t>
      </w:r>
      <w:proofErr w:type="spellStart"/>
      <w:r w:rsidRPr="00A0028D">
        <w:rPr>
          <w:sz w:val="16"/>
        </w:rPr>
        <w:t>efect</w:t>
      </w:r>
      <w:proofErr w:type="spellEnd"/>
      <w:r w:rsidRPr="00A0028D">
        <w:rPr>
          <w:sz w:val="16"/>
        </w:rPr>
        <w:t xml:space="preserve"> on all states involved, with only slightly less of an </w:t>
      </w:r>
      <w:proofErr w:type="spellStart"/>
      <w:r w:rsidRPr="00A0028D">
        <w:rPr>
          <w:sz w:val="16"/>
        </w:rPr>
        <w:t>efect</w:t>
      </w:r>
      <w:proofErr w:type="spellEnd"/>
      <w:r w:rsidRPr="00A0028D">
        <w:rPr>
          <w:sz w:val="16"/>
        </w:rPr>
        <w:t xml:space="preserve"> on the others. During the twentieth century, the most murderous in history, an estimated 231 million people died </w:t>
      </w:r>
      <w:proofErr w:type="gramStart"/>
      <w:r w:rsidRPr="00A0028D">
        <w:rPr>
          <w:sz w:val="16"/>
        </w:rPr>
        <w:t>as a result of</w:t>
      </w:r>
      <w:proofErr w:type="gramEnd"/>
      <w:r w:rsidRPr="00A0028D">
        <w:rPr>
          <w:sz w:val="16"/>
        </w:rPr>
        <w:t xml:space="preserve"> wars; this represents about 2.6 percent of the approximately 8.9 billion people who were born during the century.32 A war in the twenty-first century could be much more murderous in absolute numbers, and pos-</w:t>
      </w:r>
      <w:proofErr w:type="spellStart"/>
      <w:r w:rsidRPr="00A0028D">
        <w:rPr>
          <w:sz w:val="16"/>
        </w:rPr>
        <w:t>sibly</w:t>
      </w:r>
      <w:proofErr w:type="spellEnd"/>
      <w:r w:rsidRPr="00A0028D">
        <w:rPr>
          <w:sz w:val="16"/>
        </w:rPr>
        <w:t xml:space="preserve"> in relative numbers as well. The melancholy thought is that </w:t>
      </w:r>
      <w:proofErr w:type="spellStart"/>
      <w:r w:rsidRPr="00A0028D">
        <w:rPr>
          <w:sz w:val="16"/>
        </w:rPr>
        <w:t>capi-talism</w:t>
      </w:r>
      <w:proofErr w:type="spellEnd"/>
      <w:r w:rsidRPr="00A0028D">
        <w:rPr>
          <w:sz w:val="16"/>
        </w:rPr>
        <w:t xml:space="preserve"> at its previous highest point of global spread and power generated the most devastating conflict in history up to that time; and there is a more than negligible chance that similar internal mechanisms might lead to an-other </w:t>
      </w:r>
      <w:r w:rsidRPr="00A0028D">
        <w:rPr>
          <w:rStyle w:val="StyleUnderline"/>
        </w:rPr>
        <w:t>such conflict</w:t>
      </w:r>
      <w:r w:rsidRPr="00A0028D">
        <w:rPr>
          <w:sz w:val="16"/>
        </w:rPr>
        <w:t xml:space="preserve">. Such a war, if it did not lead to the extinction of humankind, </w:t>
      </w:r>
      <w:r w:rsidRPr="00A0028D">
        <w:rPr>
          <w:rStyle w:val="StyleUnderline"/>
          <w:highlight w:val="yellow"/>
        </w:rPr>
        <w:t>would not negate</w:t>
      </w:r>
      <w:r w:rsidRPr="00A0028D">
        <w:rPr>
          <w:rStyle w:val="StyleUnderline"/>
        </w:rPr>
        <w:t xml:space="preserve"> </w:t>
      </w:r>
      <w:proofErr w:type="gramStart"/>
      <w:r w:rsidRPr="00A0028D">
        <w:rPr>
          <w:rStyle w:val="StyleUnderline"/>
          <w:highlight w:val="yellow"/>
        </w:rPr>
        <w:t>all of</w:t>
      </w:r>
      <w:proofErr w:type="gramEnd"/>
      <w:r w:rsidRPr="00A0028D">
        <w:rPr>
          <w:rStyle w:val="StyleUnderline"/>
          <w:highlight w:val="yellow"/>
        </w:rPr>
        <w:t xml:space="preserve"> the technological advancements</w:t>
      </w:r>
      <w:r w:rsidRPr="00A0028D">
        <w:rPr>
          <w:rStyle w:val="StyleUnderline"/>
        </w:rPr>
        <w:t xml:space="preserve"> that have been </w:t>
      </w:r>
      <w:r w:rsidRPr="00A0028D">
        <w:rPr>
          <w:rStyle w:val="StyleUnderline"/>
          <w:highlight w:val="yellow"/>
        </w:rPr>
        <w:t>made during the</w:t>
      </w:r>
      <w:r w:rsidRPr="00A0028D">
        <w:rPr>
          <w:rStyle w:val="StyleUnderline"/>
        </w:rPr>
        <w:t xml:space="preserve"> </w:t>
      </w:r>
      <w:r w:rsidRPr="00465A88">
        <w:rPr>
          <w:rStyle w:val="StyleUnderline"/>
          <w:highlight w:val="yellow"/>
        </w:rPr>
        <w:t>past</w:t>
      </w:r>
      <w:r w:rsidRPr="00A0028D">
        <w:rPr>
          <w:rStyle w:val="StyleUnderline"/>
        </w:rPr>
        <w:t xml:space="preserve"> </w:t>
      </w:r>
      <w:r w:rsidRPr="00465A88">
        <w:rPr>
          <w:rStyle w:val="StyleUnderline"/>
          <w:highlight w:val="yellow"/>
        </w:rPr>
        <w:t>several hundred years</w:t>
      </w:r>
      <w:r w:rsidRPr="00465A88">
        <w:rPr>
          <w:sz w:val="16"/>
          <w:highlight w:val="yellow"/>
        </w:rPr>
        <w:t>.</w:t>
      </w:r>
      <w:r w:rsidRPr="00A0028D">
        <w:rPr>
          <w:sz w:val="16"/>
        </w:rPr>
        <w:t xml:space="preserve"> The reason is that </w:t>
      </w:r>
      <w:r w:rsidRPr="00465A88">
        <w:rPr>
          <w:rStyle w:val="StyleUnderline"/>
          <w:highlight w:val="yellow"/>
        </w:rPr>
        <w:t>globalization has spread</w:t>
      </w:r>
      <w:r w:rsidRPr="00A0028D">
        <w:rPr>
          <w:rStyle w:val="StyleUnderline"/>
        </w:rPr>
        <w:t xml:space="preserve"> the </w:t>
      </w:r>
      <w:r w:rsidRPr="00465A88">
        <w:rPr>
          <w:rStyle w:val="StyleUnderline"/>
          <w:highlight w:val="yellow"/>
        </w:rPr>
        <w:t>knowledge</w:t>
      </w:r>
      <w:r w:rsidRPr="00A0028D">
        <w:rPr>
          <w:rStyle w:val="StyleUnderline"/>
        </w:rPr>
        <w:t xml:space="preserve"> of technology far and wide.</w:t>
      </w:r>
      <w:r w:rsidRPr="00A0028D">
        <w:rPr>
          <w:sz w:val="16"/>
        </w:rPr>
        <w:t xml:space="preserve"> </w:t>
      </w:r>
      <w:r w:rsidRPr="00465A88">
        <w:rPr>
          <w:rStyle w:val="StyleUnderline"/>
          <w:highlight w:val="yellow"/>
        </w:rPr>
        <w:t>Even if North America,</w:t>
      </w:r>
      <w:r w:rsidRPr="00A0028D">
        <w:rPr>
          <w:rStyle w:val="StyleUnderline"/>
        </w:rPr>
        <w:t xml:space="preserve"> Europe, and Russia </w:t>
      </w:r>
      <w:r w:rsidRPr="00465A88">
        <w:rPr>
          <w:rStyle w:val="StyleUnderline"/>
          <w:highlight w:val="yellow"/>
        </w:rPr>
        <w:t>were</w:t>
      </w:r>
      <w:r w:rsidRPr="00A0028D">
        <w:rPr>
          <w:rStyle w:val="StyleUnderline"/>
        </w:rPr>
        <w:t xml:space="preserve"> </w:t>
      </w:r>
      <w:proofErr w:type="gramStart"/>
      <w:r w:rsidRPr="00A0028D">
        <w:rPr>
          <w:sz w:val="16"/>
        </w:rPr>
        <w:t xml:space="preserve">more or less </w:t>
      </w:r>
      <w:r w:rsidRPr="00465A88">
        <w:rPr>
          <w:rStyle w:val="StyleUnderline"/>
          <w:highlight w:val="yellow"/>
        </w:rPr>
        <w:t>obliterated</w:t>
      </w:r>
      <w:proofErr w:type="gramEnd"/>
      <w:r w:rsidRPr="00A0028D">
        <w:rPr>
          <w:sz w:val="16"/>
        </w:rPr>
        <w:t xml:space="preserve"> and made uninhabitable (with resulting drastic decreases in income per capita and probably mas-</w:t>
      </w:r>
      <w:proofErr w:type="spellStart"/>
      <w:r w:rsidRPr="00A0028D">
        <w:rPr>
          <w:sz w:val="16"/>
        </w:rPr>
        <w:t>sive</w:t>
      </w:r>
      <w:proofErr w:type="spellEnd"/>
      <w:r w:rsidRPr="00A0028D">
        <w:rPr>
          <w:sz w:val="16"/>
        </w:rPr>
        <w:t xml:space="preserve"> emigration of the surviving population to Latin America, Africa</w:t>
      </w:r>
      <w:r w:rsidRPr="00465A88">
        <w:rPr>
          <w:sz w:val="16"/>
        </w:rPr>
        <w:t xml:space="preserve">, and Asia), </w:t>
      </w:r>
      <w:r w:rsidRPr="00465A88">
        <w:rPr>
          <w:rStyle w:val="StyleUnderline"/>
        </w:rPr>
        <w:t>technological knowledge</w:t>
      </w:r>
      <w:r w:rsidRPr="00465A88">
        <w:rPr>
          <w:sz w:val="16"/>
        </w:rPr>
        <w:t>—from the production of cars and com-</w:t>
      </w:r>
      <w:proofErr w:type="spellStart"/>
      <w:r w:rsidRPr="00465A88">
        <w:rPr>
          <w:sz w:val="16"/>
        </w:rPr>
        <w:t>puters</w:t>
      </w:r>
      <w:proofErr w:type="spellEnd"/>
      <w:r w:rsidRPr="00465A88">
        <w:rPr>
          <w:sz w:val="16"/>
        </w:rPr>
        <w:t xml:space="preserve"> to genetically modified food—</w:t>
      </w:r>
      <w:r w:rsidRPr="00465A88">
        <w:rPr>
          <w:rStyle w:val="StyleUnderline"/>
        </w:rPr>
        <w:t>would not be lost</w:t>
      </w:r>
      <w:r w:rsidRPr="00465A88">
        <w:rPr>
          <w:sz w:val="16"/>
        </w:rPr>
        <w:t>. The</w:t>
      </w:r>
      <w:r w:rsidRPr="00A0028D">
        <w:rPr>
          <w:sz w:val="16"/>
        </w:rPr>
        <w:t xml:space="preserve"> relative powers of different states would be fundamentally altered (as after the two world wars of the twentieth century), but, although </w:t>
      </w:r>
      <w:r w:rsidRPr="00465A88">
        <w:rPr>
          <w:rStyle w:val="StyleUnderline"/>
          <w:highlight w:val="yellow"/>
        </w:rPr>
        <w:t>technological progress</w:t>
      </w:r>
      <w:r w:rsidRPr="00A0028D">
        <w:rPr>
          <w:sz w:val="16"/>
        </w:rPr>
        <w:t xml:space="preserve"> would suffer a huge setback, it </w:t>
      </w:r>
      <w:r w:rsidRPr="00465A88">
        <w:rPr>
          <w:rStyle w:val="StyleUnderline"/>
          <w:highlight w:val="yellow"/>
        </w:rPr>
        <w:t>would not be halted</w:t>
      </w:r>
      <w:r w:rsidRPr="00A0028D">
        <w:rPr>
          <w:sz w:val="16"/>
        </w:rPr>
        <w:t xml:space="preserve">. It is thanks to globalized capitalism that technological developments have spread to the whole world, and </w:t>
      </w:r>
      <w:r w:rsidRPr="00A0028D">
        <w:rPr>
          <w:rStyle w:val="StyleUnderline"/>
        </w:rPr>
        <w:t>it would be</w:t>
      </w:r>
      <w:r w:rsidRPr="00A0028D">
        <w:rPr>
          <w:sz w:val="16"/>
        </w:rPr>
        <w:t xml:space="preserve"> (ironically) </w:t>
      </w:r>
      <w:r w:rsidRPr="00A0028D">
        <w:rPr>
          <w:rStyle w:val="StyleUnderline"/>
        </w:rPr>
        <w:t xml:space="preserve">thanks to </w:t>
      </w:r>
      <w:r w:rsidRPr="00465A88">
        <w:rPr>
          <w:rStyle w:val="StyleUnderline"/>
          <w:highlight w:val="yellow"/>
        </w:rPr>
        <w:t>globalized capitalism</w:t>
      </w:r>
      <w:r w:rsidRPr="00A0028D">
        <w:rPr>
          <w:rStyle w:val="StyleUnderline"/>
        </w:rPr>
        <w:t xml:space="preserve"> that they </w:t>
      </w:r>
      <w:r w:rsidRPr="00465A88">
        <w:rPr>
          <w:rStyle w:val="StyleUnderline"/>
          <w:highlight w:val="yellow"/>
        </w:rPr>
        <w:t>would be preserved</w:t>
      </w:r>
      <w:r w:rsidRPr="00A0028D">
        <w:rPr>
          <w:sz w:val="16"/>
        </w:rPr>
        <w:t xml:space="preserve"> even following a massive holocaust.33 Under this gloomy scenario global capitalism would be both a cause of devastation and the savior of civilization. In other words, Einstein’s supposed quip that the Fourth World War would be fought with rocks would not be proven true. </w:t>
      </w:r>
      <w:r w:rsidRPr="00465A88">
        <w:rPr>
          <w:rStyle w:val="StyleUnderline"/>
          <w:highlight w:val="yellow"/>
        </w:rPr>
        <w:t>Even if half of humankind were destroyed, technological knowledge would not be wiped out</w:t>
      </w:r>
      <w:r w:rsidRPr="00A0028D">
        <w:rPr>
          <w:rStyle w:val="StyleUnderline"/>
        </w:rPr>
        <w:t>.</w:t>
      </w:r>
    </w:p>
    <w:p w14:paraId="5AE88A42" w14:textId="77777777" w:rsidR="001104F3" w:rsidRPr="008713D1" w:rsidRDefault="001104F3" w:rsidP="008713D1">
      <w:pPr>
        <w:rPr>
          <w:sz w:val="16"/>
        </w:rPr>
      </w:pPr>
    </w:p>
    <w:p w14:paraId="2155B404" w14:textId="77777777" w:rsidR="00A94E5E" w:rsidRDefault="00A94E5E" w:rsidP="00A94E5E"/>
    <w:p w14:paraId="5E957FA4" w14:textId="77777777" w:rsidR="00A0028D" w:rsidRDefault="00A0028D" w:rsidP="00957A67"/>
    <w:p w14:paraId="70BA7907" w14:textId="77777777" w:rsidR="005E6701" w:rsidRDefault="005E6701" w:rsidP="005E6701"/>
    <w:p w14:paraId="0700027D" w14:textId="27A19D0B" w:rsidR="002A7774" w:rsidRDefault="002A7774" w:rsidP="002A7774">
      <w:pPr>
        <w:pStyle w:val="Heading2"/>
      </w:pPr>
      <w:r>
        <w:lastRenderedPageBreak/>
        <w:t>Transition Wars</w:t>
      </w:r>
    </w:p>
    <w:p w14:paraId="7E128310" w14:textId="7F78512F" w:rsidR="003248D4" w:rsidRDefault="003248D4" w:rsidP="003248D4">
      <w:pPr>
        <w:pStyle w:val="Heading3"/>
      </w:pPr>
      <w:r>
        <w:lastRenderedPageBreak/>
        <w:t>Transition Bad – Mass Starvation</w:t>
      </w:r>
    </w:p>
    <w:p w14:paraId="44FFFB87" w14:textId="51C5EEFC" w:rsidR="003248D4" w:rsidRDefault="003248D4" w:rsidP="003248D4">
      <w:pPr>
        <w:pStyle w:val="Heading4"/>
      </w:pPr>
      <w:r>
        <w:t xml:space="preserve">Capitalism is too big to fail– </w:t>
      </w:r>
      <w:r w:rsidR="00EB089D">
        <w:t xml:space="preserve">the transition </w:t>
      </w:r>
      <w:r>
        <w:t>would kill 80% of the global population through famine –</w:t>
      </w:r>
      <w:r w:rsidR="00EB089D">
        <w:t xml:space="preserve"> </w:t>
      </w:r>
      <w:r>
        <w:t>the permutation solves best</w:t>
      </w:r>
    </w:p>
    <w:p w14:paraId="5C0DB68F" w14:textId="5AE6EB03" w:rsidR="003248D4" w:rsidRPr="003248D4" w:rsidRDefault="003248D4" w:rsidP="003248D4">
      <w:r>
        <w:t xml:space="preserve">David </w:t>
      </w:r>
      <w:r w:rsidRPr="003248D4">
        <w:rPr>
          <w:rStyle w:val="Style13ptBold"/>
        </w:rPr>
        <w:t>Harvey</w:t>
      </w:r>
      <w:r>
        <w:t>, 12/19/</w:t>
      </w:r>
      <w:r w:rsidRPr="003248D4">
        <w:rPr>
          <w:rStyle w:val="Style13ptBold"/>
        </w:rPr>
        <w:t>19</w:t>
      </w:r>
      <w:r>
        <w:t xml:space="preserve">, [Harvey is a British-born Marxist economic geographer, podcaster and Distinguished Professor of anthropology and geography at the Graduate Center of the City University of New York (CUNY). He received his PhD in geography from the University of Cambridge in 1961. Harvey has authored many books and essays that have been prominent in the development of modern geography as a discipline.], Democracy at Work, "Anti-capitalist </w:t>
      </w:r>
      <w:r w:rsidR="00F14AF5">
        <w:t>chronicles</w:t>
      </w:r>
      <w:r>
        <w:t>: global unrest," https://www.democracyatwork.info/acc_global_unrest, mm</w:t>
      </w:r>
    </w:p>
    <w:p w14:paraId="2C3310E2" w14:textId="6C45AF4F" w:rsidR="00CC5205" w:rsidRDefault="003248D4" w:rsidP="00CC5205">
      <w:r w:rsidRPr="003248D4">
        <w:rPr>
          <w:sz w:val="16"/>
        </w:rPr>
        <w:t xml:space="preserve">So that is, if you like, one half of the problem. But the other part of the problem is this: that </w:t>
      </w:r>
      <w:r w:rsidRPr="003248D4">
        <w:rPr>
          <w:rStyle w:val="StyleUnderline"/>
        </w:rPr>
        <w:t xml:space="preserve">in Marx's time if there was </w:t>
      </w:r>
      <w:proofErr w:type="gramStart"/>
      <w:r w:rsidRPr="003248D4">
        <w:rPr>
          <w:rStyle w:val="StyleUnderline"/>
        </w:rPr>
        <w:t>a sudden collapse</w:t>
      </w:r>
      <w:proofErr w:type="gramEnd"/>
      <w:r w:rsidRPr="003248D4">
        <w:rPr>
          <w:rStyle w:val="StyleUnderline"/>
        </w:rPr>
        <w:t xml:space="preserve"> of capitalism, most people in the world would be able to feed themselves </w:t>
      </w:r>
      <w:r w:rsidRPr="003248D4">
        <w:rPr>
          <w:sz w:val="16"/>
        </w:rPr>
        <w:t xml:space="preserve">and reproduce. Because most people were self-sufficient in their local area with the kinds of, you know, things they needed to live on – in other words, people could put breakfast on their table irrespective of what was going on in the global economy. </w:t>
      </w:r>
      <w:r w:rsidRPr="003248D4">
        <w:rPr>
          <w:rStyle w:val="StyleUnderline"/>
        </w:rPr>
        <w:t xml:space="preserve">Right </w:t>
      </w:r>
      <w:proofErr w:type="gramStart"/>
      <w:r w:rsidRPr="003248D4">
        <w:rPr>
          <w:rStyle w:val="StyleUnderline"/>
        </w:rPr>
        <w:t>now</w:t>
      </w:r>
      <w:proofErr w:type="gramEnd"/>
      <w:r w:rsidRPr="003248D4">
        <w:rPr>
          <w:rStyle w:val="StyleUnderline"/>
        </w:rPr>
        <w:t xml:space="preserve"> that's no longer the case</w:t>
      </w:r>
      <w:r w:rsidRPr="003248D4">
        <w:rPr>
          <w:sz w:val="16"/>
        </w:rPr>
        <w:t xml:space="preserve">. </w:t>
      </w:r>
      <w:r w:rsidRPr="003248D4">
        <w:rPr>
          <w:rStyle w:val="StyleUnderline"/>
        </w:rPr>
        <w:t>Most people</w:t>
      </w:r>
      <w:r w:rsidRPr="003248D4">
        <w:rPr>
          <w:sz w:val="16"/>
        </w:rPr>
        <w:t xml:space="preserve"> in the United States, but increasingly, of course, in Europe, and in Japan, and now increasingly in China, and India, and Indonesia, and everywhere </w:t>
      </w:r>
      <w:r w:rsidRPr="003248D4">
        <w:rPr>
          <w:rStyle w:val="StyleUnderline"/>
        </w:rPr>
        <w:t>are dependent</w:t>
      </w:r>
      <w:r w:rsidRPr="003248D4">
        <w:rPr>
          <w:sz w:val="16"/>
        </w:rPr>
        <w:t xml:space="preserve"> entirely </w:t>
      </w:r>
      <w:r w:rsidRPr="003248D4">
        <w:rPr>
          <w:rStyle w:val="StyleUnderline"/>
        </w:rPr>
        <w:t>upon the delivery of food</w:t>
      </w:r>
      <w:r w:rsidRPr="003248D4">
        <w:rPr>
          <w:sz w:val="16"/>
        </w:rPr>
        <w:t xml:space="preserve"> to them, so that they get the food from the circulation of capital. Now, in Marx's time, like I say, that would have not been true but now this is a situation where probably around 70 or maybe </w:t>
      </w:r>
      <w:r w:rsidRPr="003248D4">
        <w:rPr>
          <w:rStyle w:val="Emphasis"/>
          <w:highlight w:val="yellow"/>
        </w:rPr>
        <w:t>80 percent of the world's people are dependent upon the circulation of capital in order to assure their food supply</w:t>
      </w:r>
      <w:r w:rsidRPr="003248D4">
        <w:rPr>
          <w:rStyle w:val="Emphasis"/>
        </w:rPr>
        <w:t>,</w:t>
      </w:r>
      <w:r w:rsidRPr="003248D4">
        <w:rPr>
          <w:sz w:val="16"/>
        </w:rPr>
        <w:t xml:space="preserve"> in order to deliver them the kinds of fuels which are going to allow them mobility, going to actually deliver them all the necessities to be able to reproduce their daily life. </w:t>
      </w:r>
      <w:proofErr w:type="gramStart"/>
      <w:r w:rsidRPr="003248D4">
        <w:rPr>
          <w:sz w:val="16"/>
        </w:rPr>
        <w:t>So</w:t>
      </w:r>
      <w:proofErr w:type="gramEnd"/>
      <w:r w:rsidRPr="003248D4">
        <w:rPr>
          <w:sz w:val="16"/>
        </w:rPr>
        <w:t xml:space="preserve"> this is a, I think, a situation which I can really summarize in the following kind of way: that </w:t>
      </w:r>
      <w:r w:rsidRPr="003248D4">
        <w:rPr>
          <w:rStyle w:val="Emphasis"/>
          <w:highlight w:val="yellow"/>
        </w:rPr>
        <w:t>capital</w:t>
      </w:r>
      <w:r w:rsidRPr="003248D4">
        <w:rPr>
          <w:sz w:val="16"/>
        </w:rPr>
        <w:t xml:space="preserve"> right now </w:t>
      </w:r>
      <w:r w:rsidRPr="003248D4">
        <w:rPr>
          <w:rStyle w:val="Emphasis"/>
          <w:highlight w:val="yellow"/>
        </w:rPr>
        <w:t>is too big to fail</w:t>
      </w:r>
      <w:r w:rsidRPr="003248D4">
        <w:rPr>
          <w:sz w:val="16"/>
        </w:rPr>
        <w:t xml:space="preserve">. We cannot imagine a situation where we would shut down the flow of capital, because </w:t>
      </w:r>
      <w:r w:rsidRPr="003248D4">
        <w:rPr>
          <w:rStyle w:val="StyleUnderline"/>
          <w:highlight w:val="yellow"/>
        </w:rPr>
        <w:t>if we shut down</w:t>
      </w:r>
      <w:r w:rsidRPr="003248D4">
        <w:rPr>
          <w:rStyle w:val="StyleUnderline"/>
        </w:rPr>
        <w:t xml:space="preserve"> the flow of </w:t>
      </w:r>
      <w:r w:rsidRPr="003248D4">
        <w:rPr>
          <w:rStyle w:val="StyleUnderline"/>
          <w:highlight w:val="yellow"/>
        </w:rPr>
        <w:t>capital</w:t>
      </w:r>
      <w:r w:rsidRPr="003248D4">
        <w:rPr>
          <w:rStyle w:val="StyleUnderline"/>
        </w:rPr>
        <w:t xml:space="preserve">, </w:t>
      </w:r>
      <w:r w:rsidRPr="003248D4">
        <w:rPr>
          <w:rStyle w:val="StyleUnderline"/>
          <w:highlight w:val="yellow"/>
        </w:rPr>
        <w:t>80 percent of the world's population</w:t>
      </w:r>
      <w:r w:rsidRPr="003248D4">
        <w:rPr>
          <w:rStyle w:val="StyleUnderline"/>
        </w:rPr>
        <w:t xml:space="preserve"> </w:t>
      </w:r>
      <w:r w:rsidRPr="003248D4">
        <w:rPr>
          <w:rStyle w:val="StyleUnderline"/>
          <w:highlight w:val="yellow"/>
        </w:rPr>
        <w:t>would immediately starve</w:t>
      </w:r>
      <w:r w:rsidRPr="003248D4">
        <w:rPr>
          <w:rStyle w:val="StyleUnderline"/>
        </w:rPr>
        <w:t>,</w:t>
      </w:r>
      <w:r w:rsidRPr="003248D4">
        <w:rPr>
          <w:sz w:val="16"/>
        </w:rPr>
        <w:t xml:space="preserve"> would be rendered immobile, would not be able to reproduce themselves in very effective ways. </w:t>
      </w:r>
      <w:proofErr w:type="gramStart"/>
      <w:r w:rsidRPr="003248D4">
        <w:rPr>
          <w:sz w:val="16"/>
        </w:rPr>
        <w:t>So</w:t>
      </w:r>
      <w:proofErr w:type="gramEnd"/>
      <w:r w:rsidRPr="003248D4">
        <w:rPr>
          <w:sz w:val="16"/>
        </w:rPr>
        <w:t xml:space="preserve"> </w:t>
      </w:r>
      <w:r w:rsidRPr="003248D4">
        <w:rPr>
          <w:rStyle w:val="StyleUnderline"/>
        </w:rPr>
        <w:t>we cannot afford any kind of sustained attack upon capital accumulation</w:t>
      </w:r>
      <w:r w:rsidRPr="003248D4">
        <w:rPr>
          <w:sz w:val="16"/>
        </w:rPr>
        <w:t xml:space="preserve">. </w:t>
      </w:r>
      <w:proofErr w:type="gramStart"/>
      <w:r w:rsidRPr="003248D4">
        <w:rPr>
          <w:sz w:val="16"/>
        </w:rPr>
        <w:t>So</w:t>
      </w:r>
      <w:proofErr w:type="gramEnd"/>
      <w:r w:rsidRPr="003248D4">
        <w:rPr>
          <w:sz w:val="16"/>
        </w:rPr>
        <w:t xml:space="preserve"> </w:t>
      </w:r>
      <w:r w:rsidRPr="003248D4">
        <w:rPr>
          <w:rStyle w:val="StyleUnderline"/>
          <w:highlight w:val="yellow"/>
        </w:rPr>
        <w:t>the</w:t>
      </w:r>
      <w:r w:rsidRPr="003248D4">
        <w:rPr>
          <w:sz w:val="16"/>
        </w:rPr>
        <w:t xml:space="preserve"> kind of </w:t>
      </w:r>
      <w:r w:rsidRPr="003248D4">
        <w:rPr>
          <w:rStyle w:val="StyleUnderline"/>
          <w:highlight w:val="yellow"/>
        </w:rPr>
        <w:t>fantasy</w:t>
      </w:r>
      <w:r w:rsidRPr="003248D4">
        <w:rPr>
          <w:sz w:val="16"/>
        </w:rPr>
        <w:t xml:space="preserve"> that you might have had – socialists, or communists, and so on, might have had back in 1850, which is </w:t>
      </w:r>
      <w:r w:rsidRPr="003248D4">
        <w:rPr>
          <w:rStyle w:val="StyleUnderline"/>
          <w:highlight w:val="yellow"/>
        </w:rPr>
        <w:t>that</w:t>
      </w:r>
      <w:r w:rsidRPr="003248D4">
        <w:rPr>
          <w:sz w:val="16"/>
        </w:rPr>
        <w:t xml:space="preserve"> well, okay, </w:t>
      </w:r>
      <w:r w:rsidRPr="003248D4">
        <w:rPr>
          <w:rStyle w:val="StyleUnderline"/>
          <w:highlight w:val="yellow"/>
        </w:rPr>
        <w:t>we can destroy</w:t>
      </w:r>
      <w:r w:rsidRPr="003248D4">
        <w:rPr>
          <w:rStyle w:val="StyleUnderline"/>
        </w:rPr>
        <w:t xml:space="preserve"> </w:t>
      </w:r>
      <w:r w:rsidRPr="003248D4">
        <w:rPr>
          <w:rStyle w:val="StyleUnderline"/>
          <w:highlight w:val="yellow"/>
        </w:rPr>
        <w:t>this</w:t>
      </w:r>
      <w:r w:rsidRPr="003248D4">
        <w:rPr>
          <w:rStyle w:val="StyleUnderline"/>
        </w:rPr>
        <w:t xml:space="preserve"> capitalist </w:t>
      </w:r>
      <w:r w:rsidRPr="003248D4">
        <w:rPr>
          <w:rStyle w:val="StyleUnderline"/>
          <w:highlight w:val="yellow"/>
        </w:rPr>
        <w:t>system</w:t>
      </w:r>
      <w:r w:rsidRPr="003248D4">
        <w:rPr>
          <w:sz w:val="16"/>
        </w:rPr>
        <w:t xml:space="preserve"> and we can build something entirely different – </w:t>
      </w:r>
      <w:r w:rsidRPr="00F14AF5">
        <w:rPr>
          <w:sz w:val="16"/>
        </w:rPr>
        <w:t xml:space="preserve">that </w:t>
      </w:r>
      <w:r w:rsidRPr="003248D4">
        <w:rPr>
          <w:rStyle w:val="Emphasis"/>
          <w:highlight w:val="yellow"/>
        </w:rPr>
        <w:t>is an impossibility</w:t>
      </w:r>
      <w:r w:rsidRPr="003248D4">
        <w:rPr>
          <w:rStyle w:val="Emphasis"/>
        </w:rPr>
        <w:t xml:space="preserve"> right now</w:t>
      </w:r>
      <w:r w:rsidRPr="003248D4">
        <w:rPr>
          <w:sz w:val="16"/>
        </w:rPr>
        <w:t xml:space="preserve">. </w:t>
      </w:r>
      <w:r w:rsidRPr="003248D4">
        <w:rPr>
          <w:rStyle w:val="StyleUnderline"/>
        </w:rPr>
        <w:t xml:space="preserve">We </w:t>
      </w:r>
      <w:proofErr w:type="gramStart"/>
      <w:r w:rsidRPr="003248D4">
        <w:rPr>
          <w:rStyle w:val="StyleUnderline"/>
        </w:rPr>
        <w:t>have to</w:t>
      </w:r>
      <w:proofErr w:type="gramEnd"/>
      <w:r w:rsidRPr="003248D4">
        <w:rPr>
          <w:rStyle w:val="StyleUnderline"/>
        </w:rPr>
        <w:t xml:space="preserve"> keep the circulation of capital in motion</w:t>
      </w:r>
      <w:r w:rsidRPr="003248D4">
        <w:rPr>
          <w:sz w:val="16"/>
        </w:rPr>
        <w:t xml:space="preserve">, we have to keep things moving, </w:t>
      </w:r>
      <w:r w:rsidRPr="003248D4">
        <w:rPr>
          <w:rStyle w:val="StyleUnderline"/>
        </w:rPr>
        <w:t>because if we don't do that</w:t>
      </w:r>
      <w:r w:rsidRPr="003248D4">
        <w:rPr>
          <w:sz w:val="16"/>
        </w:rPr>
        <w:t xml:space="preserve">, we are actually stuck with a situation in which, as I've said, </w:t>
      </w:r>
      <w:r w:rsidRPr="003248D4">
        <w:rPr>
          <w:rStyle w:val="Emphasis"/>
        </w:rPr>
        <w:t>almost all of us would starve</w:t>
      </w:r>
      <w:r w:rsidRPr="003248D4">
        <w:rPr>
          <w:sz w:val="16"/>
        </w:rPr>
        <w:t xml:space="preserve">. And this means that </w:t>
      </w:r>
      <w:r w:rsidRPr="003248D4">
        <w:rPr>
          <w:rStyle w:val="StyleUnderline"/>
          <w:highlight w:val="yellow"/>
        </w:rPr>
        <w:t>capital</w:t>
      </w:r>
      <w:r w:rsidRPr="003248D4">
        <w:rPr>
          <w:sz w:val="16"/>
        </w:rPr>
        <w:t xml:space="preserve"> in general is too big to fail. It </w:t>
      </w:r>
      <w:r w:rsidRPr="003248D4">
        <w:rPr>
          <w:rStyle w:val="StyleUnderline"/>
        </w:rPr>
        <w:t xml:space="preserve">is </w:t>
      </w:r>
      <w:r w:rsidRPr="003248D4">
        <w:rPr>
          <w:rStyle w:val="StyleUnderline"/>
          <w:highlight w:val="yellow"/>
        </w:rPr>
        <w:t>too dominant, and it is too necessary to us that we cannot allow it to fail</w:t>
      </w:r>
      <w:r w:rsidRPr="003248D4">
        <w:rPr>
          <w:sz w:val="16"/>
        </w:rPr>
        <w:t xml:space="preserve">. </w:t>
      </w:r>
      <w:r w:rsidRPr="003248D4">
        <w:rPr>
          <w:rStyle w:val="StyleUnderline"/>
          <w:highlight w:val="yellow"/>
        </w:rPr>
        <w:t>We</w:t>
      </w:r>
      <w:r w:rsidRPr="003248D4">
        <w:rPr>
          <w:sz w:val="16"/>
          <w:highlight w:val="yellow"/>
        </w:rPr>
        <w:t xml:space="preserve"> </w:t>
      </w:r>
      <w:proofErr w:type="gramStart"/>
      <w:r w:rsidRPr="003248D4">
        <w:rPr>
          <w:rStyle w:val="StyleUnderline"/>
          <w:highlight w:val="yellow"/>
        </w:rPr>
        <w:t>have</w:t>
      </w:r>
      <w:r w:rsidRPr="003248D4">
        <w:rPr>
          <w:sz w:val="16"/>
          <w:highlight w:val="yellow"/>
        </w:rPr>
        <w:t xml:space="preserve"> </w:t>
      </w:r>
      <w:r w:rsidRPr="003248D4">
        <w:rPr>
          <w:rStyle w:val="StyleUnderline"/>
          <w:highlight w:val="yellow"/>
        </w:rPr>
        <w:t>to</w:t>
      </w:r>
      <w:proofErr w:type="gramEnd"/>
      <w:r w:rsidRPr="003248D4">
        <w:rPr>
          <w:sz w:val="16"/>
        </w:rPr>
        <w:t xml:space="preserve"> actually </w:t>
      </w:r>
      <w:r w:rsidRPr="003248D4">
        <w:rPr>
          <w:rStyle w:val="StyleUnderline"/>
          <w:highlight w:val="yellow"/>
        </w:rPr>
        <w:t>spend</w:t>
      </w:r>
      <w:r w:rsidRPr="003248D4">
        <w:rPr>
          <w:sz w:val="16"/>
        </w:rPr>
        <w:t xml:space="preserve"> some </w:t>
      </w:r>
      <w:r w:rsidRPr="003248D4">
        <w:rPr>
          <w:rStyle w:val="StyleUnderline"/>
          <w:highlight w:val="yellow"/>
        </w:rPr>
        <w:t>time propping it up</w:t>
      </w:r>
      <w:r w:rsidRPr="003248D4">
        <w:rPr>
          <w:rStyle w:val="StyleUnderline"/>
        </w:rPr>
        <w:t xml:space="preserve">, </w:t>
      </w:r>
      <w:r w:rsidRPr="003248D4">
        <w:rPr>
          <w:sz w:val="16"/>
        </w:rPr>
        <w:t xml:space="preserve">trying to reorganize it, </w:t>
      </w:r>
      <w:r w:rsidRPr="003248D4">
        <w:rPr>
          <w:rStyle w:val="StyleUnderline"/>
          <w:highlight w:val="yellow"/>
        </w:rPr>
        <w:t>and maybe shift it around very slowly and over time to a different configuration</w:t>
      </w:r>
      <w:r w:rsidRPr="003248D4">
        <w:rPr>
          <w:sz w:val="16"/>
        </w:rPr>
        <w:t xml:space="preserve">. But </w:t>
      </w:r>
      <w:r w:rsidRPr="003248D4">
        <w:rPr>
          <w:rStyle w:val="StyleUnderline"/>
          <w:highlight w:val="yellow"/>
        </w:rPr>
        <w:t>a revolutionary overthrow</w:t>
      </w:r>
      <w:r w:rsidRPr="003248D4">
        <w:rPr>
          <w:sz w:val="16"/>
        </w:rPr>
        <w:t xml:space="preserve"> of this capitalist economic system </w:t>
      </w:r>
      <w:r w:rsidRPr="003248D4">
        <w:rPr>
          <w:rStyle w:val="StyleUnderline"/>
        </w:rPr>
        <w:t xml:space="preserve">is not </w:t>
      </w:r>
      <w:r w:rsidRPr="003248D4">
        <w:rPr>
          <w:sz w:val="16"/>
        </w:rPr>
        <w:t xml:space="preserve">anything that's </w:t>
      </w:r>
      <w:r w:rsidRPr="003248D4">
        <w:rPr>
          <w:rStyle w:val="StyleUnderline"/>
        </w:rPr>
        <w:t>conceivable</w:t>
      </w:r>
      <w:r w:rsidRPr="003248D4">
        <w:rPr>
          <w:sz w:val="16"/>
        </w:rPr>
        <w:t xml:space="preserve"> at the present time. </w:t>
      </w:r>
      <w:r w:rsidRPr="003248D4">
        <w:rPr>
          <w:rStyle w:val="StyleUnderline"/>
        </w:rPr>
        <w:t xml:space="preserve">It </w:t>
      </w:r>
      <w:r w:rsidRPr="003248D4">
        <w:rPr>
          <w:rStyle w:val="StyleUnderline"/>
          <w:highlight w:val="yellow"/>
        </w:rPr>
        <w:t>will not happen</w:t>
      </w:r>
      <w:r w:rsidRPr="003248D4">
        <w:rPr>
          <w:rStyle w:val="StyleUnderline"/>
        </w:rPr>
        <w:t xml:space="preserve">, and it </w:t>
      </w:r>
      <w:r w:rsidRPr="003248D4">
        <w:rPr>
          <w:rStyle w:val="StyleUnderline"/>
          <w:highlight w:val="yellow"/>
        </w:rPr>
        <w:t>cannot happen</w:t>
      </w:r>
      <w:r w:rsidRPr="003248D4">
        <w:rPr>
          <w:rStyle w:val="StyleUnderline"/>
        </w:rPr>
        <w:t xml:space="preserve">, </w:t>
      </w:r>
      <w:r w:rsidRPr="003248D4">
        <w:rPr>
          <w:rStyle w:val="StyleUnderline"/>
          <w:highlight w:val="yellow"/>
        </w:rPr>
        <w:t xml:space="preserve">and we </w:t>
      </w:r>
      <w:proofErr w:type="gramStart"/>
      <w:r w:rsidRPr="003248D4">
        <w:rPr>
          <w:rStyle w:val="StyleUnderline"/>
          <w:highlight w:val="yellow"/>
        </w:rPr>
        <w:t>have to</w:t>
      </w:r>
      <w:proofErr w:type="gramEnd"/>
      <w:r w:rsidRPr="003248D4">
        <w:rPr>
          <w:rStyle w:val="StyleUnderline"/>
          <w:highlight w:val="yellow"/>
        </w:rPr>
        <w:t xml:space="preserve"> make sure that it does not happen</w:t>
      </w:r>
      <w:r w:rsidRPr="003248D4">
        <w:rPr>
          <w:sz w:val="16"/>
          <w:highlight w:val="yellow"/>
        </w:rPr>
        <w:t>.</w:t>
      </w:r>
      <w:r w:rsidRPr="003248D4">
        <w:rPr>
          <w:sz w:val="16"/>
        </w:rPr>
        <w:t xml:space="preserve"> But at the same time, the other side of the coin is capital is too big, too monstrous, too huge to survive, that it cannot survive in its current form. </w:t>
      </w:r>
      <w:proofErr w:type="gramStart"/>
      <w:r w:rsidRPr="003248D4">
        <w:rPr>
          <w:sz w:val="16"/>
        </w:rPr>
        <w:t>So</w:t>
      </w:r>
      <w:proofErr w:type="gramEnd"/>
      <w:r w:rsidRPr="003248D4">
        <w:rPr>
          <w:sz w:val="16"/>
        </w:rPr>
        <w:t xml:space="preserve"> on the one hand, we can't do without it; on the other hand, it is on a suicidal path. </w:t>
      </w:r>
      <w:proofErr w:type="gramStart"/>
      <w:r w:rsidRPr="003248D4">
        <w:rPr>
          <w:sz w:val="16"/>
        </w:rPr>
        <w:t>So</w:t>
      </w:r>
      <w:proofErr w:type="gramEnd"/>
      <w:r w:rsidRPr="003248D4">
        <w:rPr>
          <w:sz w:val="16"/>
        </w:rPr>
        <w:t xml:space="preserve"> this is, if you like, what I think the central dilemma is. </w:t>
      </w:r>
    </w:p>
    <w:p w14:paraId="418896BB" w14:textId="77777777" w:rsidR="00CC5205" w:rsidRDefault="00CC5205" w:rsidP="00CC5205"/>
    <w:p w14:paraId="24AAEF0D" w14:textId="78C8B6B6" w:rsidR="00C57176" w:rsidRDefault="00C57176" w:rsidP="00C57176">
      <w:pPr>
        <w:pStyle w:val="Heading3"/>
      </w:pPr>
      <w:r>
        <w:lastRenderedPageBreak/>
        <w:t xml:space="preserve">Transition Bad – </w:t>
      </w:r>
      <w:r w:rsidR="001F68DE">
        <w:t>Backlash</w:t>
      </w:r>
    </w:p>
    <w:p w14:paraId="4FDB60A3" w14:textId="1AEDF315" w:rsidR="001F68DE" w:rsidRDefault="001F68DE" w:rsidP="001F68DE">
      <w:pPr>
        <w:pStyle w:val="Heading4"/>
      </w:pPr>
      <w:r>
        <w:t>The alternative triggers an authoritarian backlash – ensures the perm solves best</w:t>
      </w:r>
    </w:p>
    <w:p w14:paraId="2E172448" w14:textId="77777777" w:rsidR="001F68DE" w:rsidRDefault="001F68DE" w:rsidP="001F68DE">
      <w:r>
        <w:t xml:space="preserve">Karen </w:t>
      </w:r>
      <w:r w:rsidRPr="001F68DE">
        <w:rPr>
          <w:rStyle w:val="Style13ptBold"/>
        </w:rPr>
        <w:t>Stenner</w:t>
      </w:r>
      <w:r>
        <w:t xml:space="preserve"> </w:t>
      </w:r>
      <w:r w:rsidRPr="001F68DE">
        <w:rPr>
          <w:rStyle w:val="Style13ptBold"/>
        </w:rPr>
        <w:t>and</w:t>
      </w:r>
      <w:r>
        <w:t xml:space="preserve"> Jessica </w:t>
      </w:r>
      <w:r w:rsidRPr="001F68DE">
        <w:rPr>
          <w:rStyle w:val="Style13ptBold"/>
        </w:rPr>
        <w:t>Stern</w:t>
      </w:r>
      <w:r>
        <w:t>, 2/11/</w:t>
      </w:r>
      <w:r w:rsidRPr="001F68DE">
        <w:rPr>
          <w:rStyle w:val="Style13ptBold"/>
        </w:rPr>
        <w:t>21</w:t>
      </w:r>
      <w:r>
        <w:t>, Foreign Policy, "how to live with authoritarians," https://foreignpolicy.com/2021/02/11/capitol-insurrection-trump-authoritarianism-psychology-innate-fear-envy-change-diversity-populism/, mm</w:t>
      </w:r>
    </w:p>
    <w:p w14:paraId="48D7BA8B" w14:textId="77777777" w:rsidR="001F68DE" w:rsidRPr="001F68DE" w:rsidRDefault="001F68DE" w:rsidP="001F68DE">
      <w:pPr>
        <w:rPr>
          <w:sz w:val="16"/>
        </w:rPr>
      </w:pPr>
      <w:r w:rsidRPr="001F68DE">
        <w:rPr>
          <w:rStyle w:val="StyleUnderline"/>
          <w:highlight w:val="yellow"/>
        </w:rPr>
        <w:t>Even after the</w:t>
      </w:r>
      <w:r w:rsidRPr="001F68DE">
        <w:rPr>
          <w:sz w:val="16"/>
        </w:rPr>
        <w:t xml:space="preserve"> Jan. 6 </w:t>
      </w:r>
      <w:r w:rsidRPr="001F68DE">
        <w:rPr>
          <w:rStyle w:val="StyleUnderline"/>
          <w:highlight w:val="yellow"/>
        </w:rPr>
        <w:t>insurrection</w:t>
      </w:r>
      <w:r w:rsidRPr="001F68DE">
        <w:rPr>
          <w:sz w:val="16"/>
        </w:rPr>
        <w:t xml:space="preserve"> at the U.S. Capitol, </w:t>
      </w:r>
      <w:r w:rsidRPr="001F68DE">
        <w:rPr>
          <w:rStyle w:val="StyleUnderline"/>
          <w:highlight w:val="yellow"/>
        </w:rPr>
        <w:t>60 percent of Republican</w:t>
      </w:r>
      <w:r w:rsidRPr="001F68DE">
        <w:rPr>
          <w:sz w:val="16"/>
        </w:rPr>
        <w:t xml:space="preserve"> and Republican-leaning </w:t>
      </w:r>
      <w:r w:rsidRPr="001F68DE">
        <w:rPr>
          <w:rStyle w:val="StyleUnderline"/>
          <w:highlight w:val="yellow"/>
        </w:rPr>
        <w:t>voters</w:t>
      </w:r>
      <w:r w:rsidRPr="001F68DE">
        <w:rPr>
          <w:sz w:val="16"/>
          <w:highlight w:val="yellow"/>
        </w:rPr>
        <w:t xml:space="preserve"> </w:t>
      </w:r>
      <w:r w:rsidRPr="001F68DE">
        <w:rPr>
          <w:rStyle w:val="StyleUnderline"/>
          <w:highlight w:val="yellow"/>
        </w:rPr>
        <w:t>still approved of</w:t>
      </w:r>
      <w:r w:rsidRPr="001F68DE">
        <w:rPr>
          <w:sz w:val="16"/>
        </w:rPr>
        <w:t xml:space="preserve"> Donald </w:t>
      </w:r>
      <w:r w:rsidRPr="001F68DE">
        <w:rPr>
          <w:rStyle w:val="StyleUnderline"/>
          <w:highlight w:val="yellow"/>
        </w:rPr>
        <w:t>Trump</w:t>
      </w:r>
      <w:r w:rsidRPr="001F68DE">
        <w:rPr>
          <w:rStyle w:val="StyleUnderline"/>
        </w:rPr>
        <w:t>'s</w:t>
      </w:r>
      <w:r w:rsidRPr="001F68DE">
        <w:rPr>
          <w:sz w:val="16"/>
        </w:rPr>
        <w:t xml:space="preserve"> performance as president. Though this level of popular support baffles many Americans, it follows in the tails of an approval rating that while generally hovering around a modest 40 percent remained remarkably steady throughout Trump's </w:t>
      </w:r>
      <w:proofErr w:type="spellStart"/>
      <w:r w:rsidRPr="001F68DE">
        <w:rPr>
          <w:sz w:val="16"/>
        </w:rPr>
        <w:t>blunderous</w:t>
      </w:r>
      <w:proofErr w:type="spellEnd"/>
      <w:r w:rsidRPr="001F68DE">
        <w:rPr>
          <w:sz w:val="16"/>
        </w:rPr>
        <w:t xml:space="preserve"> presidency and near-constant assault on democratic norms and institutions. Knee-jerk Beltway attempts to explain away this loyal adherence tend to revert to suggestions that Trump supporters are uneducated or impoverished or both mostly angry at being 'left behind' by the new economy. Now, after a mob of Trump supporters quite literally laid siege to U.S. democracy, it's clear that there are more significant and enduring factors at play. </w:t>
      </w:r>
      <w:r w:rsidRPr="00CC5205">
        <w:rPr>
          <w:rStyle w:val="StyleUnderline"/>
        </w:rPr>
        <w:t>Growing evidence suggests</w:t>
      </w:r>
      <w:r w:rsidRPr="001F68DE">
        <w:rPr>
          <w:sz w:val="16"/>
        </w:rPr>
        <w:t xml:space="preserve"> </w:t>
      </w:r>
      <w:r w:rsidRPr="00CC5205">
        <w:rPr>
          <w:rStyle w:val="StyleUnderline"/>
        </w:rPr>
        <w:t>that</w:t>
      </w:r>
      <w:r w:rsidRPr="001F68DE">
        <w:rPr>
          <w:sz w:val="16"/>
        </w:rPr>
        <w:t xml:space="preserve"> Trumpism and </w:t>
      </w:r>
      <w:r w:rsidRPr="00CC5205">
        <w:rPr>
          <w:rStyle w:val="StyleUnderline"/>
        </w:rPr>
        <w:t>right-wing populist movements</w:t>
      </w:r>
      <w:r w:rsidRPr="001F68DE">
        <w:rPr>
          <w:sz w:val="16"/>
        </w:rPr>
        <w:t xml:space="preserve"> like it </w:t>
      </w:r>
      <w:r w:rsidRPr="00CC5205">
        <w:rPr>
          <w:rStyle w:val="StyleUnderline"/>
        </w:rPr>
        <w:t>must prompt a serious reckoning</w:t>
      </w:r>
      <w:r w:rsidRPr="001F68DE">
        <w:rPr>
          <w:sz w:val="16"/>
        </w:rPr>
        <w:t xml:space="preserve"> with vulnerabilities not just within the U.S. political system but within liberal democracy more generally. It may take years to arrive at a complete understanding of Trump's surprising mass appeal, but prior research and preliminary studies already suggest a more nuanced view of how authoritarians and malignant nationalists rise. Rather than tangible economic grievance, </w:t>
      </w:r>
      <w:r w:rsidRPr="001F68DE">
        <w:rPr>
          <w:rStyle w:val="StyleUnderline"/>
          <w:highlight w:val="yellow"/>
        </w:rPr>
        <w:t>decades of cross-national empirical research show that</w:t>
      </w:r>
      <w:r w:rsidRPr="001F68DE">
        <w:rPr>
          <w:sz w:val="16"/>
        </w:rPr>
        <w:t xml:space="preserve"> feelings and </w:t>
      </w:r>
      <w:r w:rsidRPr="001F68DE">
        <w:rPr>
          <w:rStyle w:val="StyleUnderline"/>
          <w:highlight w:val="yellow"/>
        </w:rPr>
        <w:t>perceptions of sociocultural threat are the</w:t>
      </w:r>
      <w:r w:rsidRPr="001F68DE">
        <w:rPr>
          <w:sz w:val="16"/>
        </w:rPr>
        <w:t xml:space="preserve"> principal </w:t>
      </w:r>
      <w:r w:rsidRPr="001F68DE">
        <w:rPr>
          <w:rStyle w:val="StyleUnderline"/>
          <w:highlight w:val="yellow"/>
        </w:rPr>
        <w:t>drivers of surging authoritarian</w:t>
      </w:r>
      <w:r w:rsidRPr="00CC5205">
        <w:rPr>
          <w:rStyle w:val="StyleUnderline"/>
        </w:rPr>
        <w:t xml:space="preserve"> </w:t>
      </w:r>
      <w:r w:rsidRPr="001F68DE">
        <w:rPr>
          <w:rStyle w:val="StyleUnderline"/>
          <w:highlight w:val="yellow"/>
        </w:rPr>
        <w:t>sentiment</w:t>
      </w:r>
      <w:r w:rsidRPr="00CC5205">
        <w:rPr>
          <w:rStyle w:val="StyleUnderline"/>
        </w:rPr>
        <w:t xml:space="preserve"> among the electorate and the demagoguery that </w:t>
      </w:r>
      <w:proofErr w:type="gramStart"/>
      <w:r w:rsidRPr="00CC5205">
        <w:rPr>
          <w:rStyle w:val="StyleUnderline"/>
        </w:rPr>
        <w:t>rises up</w:t>
      </w:r>
      <w:proofErr w:type="gramEnd"/>
      <w:r w:rsidRPr="00CC5205">
        <w:rPr>
          <w:rStyle w:val="StyleUnderline"/>
        </w:rPr>
        <w:t xml:space="preserve"> to service it.</w:t>
      </w:r>
      <w:r w:rsidRPr="001F68DE">
        <w:rPr>
          <w:sz w:val="16"/>
        </w:rPr>
        <w:t xml:space="preserve"> In a modern, multicultural society, certain citizens simply become overwhelmed by growing complexity and rapid change. </w:t>
      </w:r>
      <w:r w:rsidRPr="00CC5205">
        <w:rPr>
          <w:rStyle w:val="StyleUnderline"/>
        </w:rPr>
        <w:t>These individuals fear a loss of their social order</w:t>
      </w:r>
      <w:r w:rsidRPr="001F68DE">
        <w:rPr>
          <w:sz w:val="16"/>
        </w:rPr>
        <w:t xml:space="preserve">, status, and familiar way of life. Whether rational or not, this trepidation provokes intolerance of threats to the collective order, in which they are unusually invested. </w:t>
      </w:r>
      <w:r w:rsidRPr="001F68DE">
        <w:rPr>
          <w:rStyle w:val="StyleUnderline"/>
          <w:highlight w:val="yellow"/>
        </w:rPr>
        <w:t>Trump's support</w:t>
      </w:r>
      <w:r w:rsidRPr="00CC5205">
        <w:rPr>
          <w:rStyle w:val="StyleUnderline"/>
        </w:rPr>
        <w:t>,</w:t>
      </w:r>
      <w:r w:rsidRPr="001F68DE">
        <w:rPr>
          <w:sz w:val="16"/>
        </w:rPr>
        <w:t xml:space="preserve"> then, </w:t>
      </w:r>
      <w:r w:rsidRPr="001F68DE">
        <w:rPr>
          <w:rStyle w:val="StyleUnderline"/>
          <w:highlight w:val="yellow"/>
        </w:rPr>
        <w:t>is derived</w:t>
      </w:r>
      <w:r w:rsidRPr="001F68DE">
        <w:rPr>
          <w:sz w:val="16"/>
        </w:rPr>
        <w:t xml:space="preserve"> in large part </w:t>
      </w:r>
      <w:r w:rsidRPr="001F68DE">
        <w:rPr>
          <w:rStyle w:val="StyleUnderline"/>
          <w:highlight w:val="yellow"/>
        </w:rPr>
        <w:t>from those who believe he</w:t>
      </w:r>
      <w:r w:rsidRPr="00CC5205">
        <w:rPr>
          <w:rStyle w:val="StyleUnderline"/>
        </w:rPr>
        <w:t xml:space="preserve"> </w:t>
      </w:r>
      <w:r w:rsidRPr="001F68DE">
        <w:rPr>
          <w:sz w:val="16"/>
        </w:rPr>
        <w:t xml:space="preserve">understands and </w:t>
      </w:r>
      <w:r w:rsidRPr="001F68DE">
        <w:rPr>
          <w:rStyle w:val="StyleUnderline"/>
          <w:highlight w:val="yellow"/>
        </w:rPr>
        <w:t>speaks to these</w:t>
      </w:r>
      <w:r w:rsidRPr="001F68DE">
        <w:rPr>
          <w:sz w:val="16"/>
        </w:rPr>
        <w:t xml:space="preserve"> kinds of </w:t>
      </w:r>
      <w:r w:rsidRPr="001F68DE">
        <w:rPr>
          <w:rStyle w:val="StyleUnderline"/>
          <w:highlight w:val="yellow"/>
        </w:rPr>
        <w:t>fears</w:t>
      </w:r>
      <w:r w:rsidRPr="001F68DE">
        <w:rPr>
          <w:sz w:val="16"/>
        </w:rPr>
        <w:t xml:space="preserve">. </w:t>
      </w:r>
      <w:r w:rsidRPr="001F68DE">
        <w:rPr>
          <w:rStyle w:val="StyleUnderline"/>
        </w:rPr>
        <w:t>This finding is not meant to excuse Trump</w:t>
      </w:r>
      <w:r w:rsidRPr="001F68DE">
        <w:rPr>
          <w:sz w:val="16"/>
        </w:rPr>
        <w:t xml:space="preserve">, the overt racism of many of his supporters, nor the very real harm they have caused. </w:t>
      </w:r>
      <w:r w:rsidRPr="001F68DE">
        <w:rPr>
          <w:rStyle w:val="StyleUnderline"/>
        </w:rPr>
        <w:t>It is simply derived from decades of research</w:t>
      </w:r>
      <w:r w:rsidRPr="001F68DE">
        <w:rPr>
          <w:sz w:val="16"/>
        </w:rPr>
        <w:t xml:space="preserve">. About a third of the population in Western countries is predisposed to authoritarianism, which is about 50 percent heritable. Authoritarians have an inherent preference for oneness and sameness; they favor obedience and conformity and value strong leaders and social homogeneity over freedom and diversity. That diversity can take any form: whether based on racial or ethnic lines or moral and political difference. Authoritarianism is also associated with some cognitive limitations. </w:t>
      </w:r>
      <w:r w:rsidRPr="001F68DE">
        <w:rPr>
          <w:rStyle w:val="StyleUnderline"/>
          <w:highlight w:val="yellow"/>
        </w:rPr>
        <w:t>Comparative data suggests that the United States may be</w:t>
      </w:r>
      <w:r w:rsidRPr="001F68DE">
        <w:rPr>
          <w:sz w:val="16"/>
        </w:rPr>
        <w:t xml:space="preserve"> somewhat </w:t>
      </w:r>
      <w:r w:rsidRPr="001F68DE">
        <w:rPr>
          <w:rStyle w:val="StyleUnderline"/>
          <w:highlight w:val="yellow"/>
        </w:rPr>
        <w:t>overstocked with authoritarians</w:t>
      </w:r>
      <w:r w:rsidRPr="001F68DE">
        <w:rPr>
          <w:sz w:val="16"/>
        </w:rPr>
        <w:t xml:space="preserve">, though they may simply be more easily identifiable in the country's high-arousal political environment. This predisposition to favor oneness and sameness exists on a spectrum, from very low to very high authoritarianism. Importantly, </w:t>
      </w:r>
      <w:r w:rsidRPr="001F68DE">
        <w:rPr>
          <w:rStyle w:val="StyleUnderline"/>
          <w:highlight w:val="yellow"/>
        </w:rPr>
        <w:t>the predisposition</w:t>
      </w:r>
      <w:r w:rsidRPr="001F68DE">
        <w:rPr>
          <w:sz w:val="16"/>
        </w:rPr>
        <w:t xml:space="preserve"> which is stable and enduring but normally latent </w:t>
      </w:r>
      <w:r w:rsidRPr="001F68DE">
        <w:rPr>
          <w:rStyle w:val="StyleUnderline"/>
          <w:highlight w:val="yellow"/>
        </w:rPr>
        <w:t>is activated</w:t>
      </w:r>
      <w:r w:rsidRPr="00CC5205">
        <w:rPr>
          <w:rStyle w:val="StyleUnderline"/>
        </w:rPr>
        <w:t xml:space="preserve"> and expressed </w:t>
      </w:r>
      <w:r w:rsidRPr="001F68DE">
        <w:rPr>
          <w:rStyle w:val="StyleUnderline"/>
          <w:highlight w:val="yellow"/>
        </w:rPr>
        <w:t>when triggered by</w:t>
      </w:r>
      <w:r w:rsidRPr="00CC5205">
        <w:rPr>
          <w:rStyle w:val="StyleUnderline"/>
        </w:rPr>
        <w:t xml:space="preserve"> perceived </w:t>
      </w:r>
      <w:r w:rsidRPr="001F68DE">
        <w:rPr>
          <w:rStyle w:val="StyleUnderline"/>
          <w:highlight w:val="yellow"/>
        </w:rPr>
        <w:t>political</w:t>
      </w:r>
      <w:r w:rsidRPr="00CC5205">
        <w:rPr>
          <w:rStyle w:val="StyleUnderline"/>
        </w:rPr>
        <w:t xml:space="preserve"> or </w:t>
      </w:r>
      <w:r w:rsidRPr="001F68DE">
        <w:rPr>
          <w:rStyle w:val="StyleUnderline"/>
        </w:rPr>
        <w:t xml:space="preserve">social </w:t>
      </w:r>
      <w:r w:rsidRPr="001F68DE">
        <w:rPr>
          <w:rStyle w:val="StyleUnderline"/>
          <w:highlight w:val="yellow"/>
        </w:rPr>
        <w:t>disorder</w:t>
      </w:r>
      <w:r w:rsidRPr="001F68DE">
        <w:rPr>
          <w:sz w:val="16"/>
        </w:rPr>
        <w:t xml:space="preserve">. Once authoritarianism is understood in relation to suppressing difference especially in the face of threats to oneness and sameness a whole array of seemingly disparate Trumpian stances assume a more universal character: Whether in Washington or Warsaw, Western liberal democracy's ongoing struggle with populism is united by fear. People with innate authoritarian tendencies can be found on both the right and left of the political spectrum, although they are somewhat less common on the left. This leads us to a critical point: Authoritarianism is not the same as conservatism, although they are modestly correlated. Authoritarians' fundamental aversion to diversity complexity and variety is distinct from traditional conservatives' aversion to change which is more about novelty and uncertainty. When the status quo is a modern liberal democracy, traditional conservatives by nature ought to defend any established regime of institutions and laws designed to protect individual rights. Authoritarians, by contrast, can welcome vast social change and blithely overthrow established authorities and institutions if some charismatic strongman is promising them greater oneness and sameness on the other side of their revolution. This distinction may seem counterintuitive given the modern U.S. political system where erstwhile conservatism has largely become synonymous with Trumpism. But it also means that, under the right conditions, conservatives can be a liberal democracy's strongest bulwark against the dangers posed by authoritarian social movements. Still, the rapid demographic transformation of the United States likely provokes both authoritarians opposed to diversity and traditional conservatives averse to change. More nonwhite than white babies have been born in the country since 2013, and the United States will be majority nonwhite by 2043. In concert with the declining life expectancy of white American men, this trend away from a white majority has helped give rise to 'white genocide' and 'Great Replacement' conspiracy theories among white supremacists. Multiculturalism, changing gender norms, and rapid globalization can also provoke both groups some become overtly racist and anti-immigrant or enraged at the acceptance of LGBTQ rights and behaviors they view as morally deviant. Since classic authoritarian defensive stances are invoked to defend a whole regime of oneness and sameness, perceived threats in one domain can provoke defenses in other or all domains. For example, the strongest predictor of a Brexit 'leave' </w:t>
      </w:r>
      <w:proofErr w:type="gramStart"/>
      <w:r w:rsidRPr="001F68DE">
        <w:rPr>
          <w:sz w:val="16"/>
        </w:rPr>
        <w:t>vote</w:t>
      </w:r>
      <w:proofErr w:type="gramEnd"/>
      <w:r w:rsidRPr="001F68DE">
        <w:rPr>
          <w:sz w:val="16"/>
        </w:rPr>
        <w:t xml:space="preserve"> ostensibly rooted in racial and ethnic intolerance was support for the death penalty and for the public whipping of sex criminals. In a recent study[ by the Vanderbilt political scientist Larry Bartels, over half of Republicans agreed 'the traditional American way of life is disappearing so fast that we may have to use force to save it. 'More than 40 percent concurred that 'a time will come when patriotic Americans </w:t>
      </w:r>
      <w:proofErr w:type="gramStart"/>
      <w:r w:rsidRPr="001F68DE">
        <w:rPr>
          <w:sz w:val="16"/>
        </w:rPr>
        <w:lastRenderedPageBreak/>
        <w:t>have to</w:t>
      </w:r>
      <w:proofErr w:type="gramEnd"/>
      <w:r w:rsidRPr="001F68DE">
        <w:rPr>
          <w:sz w:val="16"/>
        </w:rPr>
        <w:t xml:space="preserve"> take the law into their own hands. 'But it's not just Republicans: Significant proportions of both Democrats and Republicans appear willing to endorse violence or violate democratic procedure to defend their values, especially where the president is concerned. A 2019 survey by political scientists at Louisiana State University and the University of Maryland found around18 percent of Democrats and 13 percent of Republicans thought violence would be justified if the opposing party won the 2020 election. In 2014, when Barack Obama was president and Republicans controlled Congress, 30 percent of Democrats supported the president closing Congress and governing without it 'when the country is facing very difficult times.' Still, Bartels's study reveals that the strongest predictor of anti-democratic attitudes among Republicans was not partisanship or political expediency; it was ethnic and racial antagonism. This vitriol was often explained as being rooted in concerns about the political power of immigrants, African Americans, and Latinos, as well as these groups' claims on government resources. An alternative explanation is that this grievance is partly a rationalization on the part of many white Americans and that their expressed racial antagonism is a product of and proxy for underlying authoritarian inclinations. All people have an innate bias toward those like themselves; studies confirm that humans are wired to be tribal. For authoritarians, this bias is greatly magnified. And when put under pressure or given leaders' approval, people may nurture and act on their biases against the 'other.' Prejudice evokes emotions like disgust, fear, pity, and envy but of all these, envy proves the most dangerous. An uptick in envy helps explain why violent hate crimes in the United States are on the rise. The social psychologist Michael Hogg of Claremont Graduate University has argued that </w:t>
      </w:r>
      <w:r w:rsidRPr="001F68DE">
        <w:rPr>
          <w:rStyle w:val="StyleUnderline"/>
          <w:highlight w:val="yellow"/>
        </w:rPr>
        <w:t>dramatic</w:t>
      </w:r>
      <w:r w:rsidRPr="00CC5205">
        <w:rPr>
          <w:rStyle w:val="StyleUnderline"/>
        </w:rPr>
        <w:t xml:space="preserve"> social </w:t>
      </w:r>
      <w:r w:rsidRPr="001F68DE">
        <w:rPr>
          <w:rStyle w:val="StyleUnderline"/>
          <w:highlight w:val="yellow"/>
        </w:rPr>
        <w:t>disruption</w:t>
      </w:r>
      <w:r w:rsidRPr="00CC5205">
        <w:rPr>
          <w:rStyle w:val="StyleUnderline"/>
        </w:rPr>
        <w:t xml:space="preserve"> </w:t>
      </w:r>
      <w:r w:rsidRPr="001F68DE">
        <w:rPr>
          <w:rStyle w:val="StyleUnderline"/>
          <w:highlight w:val="yellow"/>
        </w:rPr>
        <w:t>can lead to</w:t>
      </w:r>
      <w:r w:rsidRPr="00CC5205">
        <w:rPr>
          <w:rStyle w:val="StyleUnderline"/>
        </w:rPr>
        <w:t xml:space="preserve"> highly aversive </w:t>
      </w:r>
      <w:r w:rsidRPr="001F68DE">
        <w:rPr>
          <w:rStyle w:val="StyleUnderline"/>
          <w:highlight w:val="yellow"/>
        </w:rPr>
        <w:t>identity confusion</w:t>
      </w:r>
      <w:r w:rsidRPr="001F68DE">
        <w:rPr>
          <w:sz w:val="16"/>
        </w:rPr>
        <w:t xml:space="preserve">, </w:t>
      </w:r>
      <w:r w:rsidRPr="00CC5205">
        <w:rPr>
          <w:rStyle w:val="StyleUnderline"/>
        </w:rPr>
        <w:t>causing people to demarcate and identify with in-groups as opposed to people different from themselves</w:t>
      </w:r>
      <w:r w:rsidRPr="001F68DE">
        <w:rPr>
          <w:sz w:val="16"/>
        </w:rPr>
        <w:t xml:space="preserve">. </w:t>
      </w:r>
      <w:r w:rsidRPr="001F68DE">
        <w:rPr>
          <w:rStyle w:val="StyleUnderline"/>
          <w:highlight w:val="yellow"/>
        </w:rPr>
        <w:t>In these situations</w:t>
      </w:r>
      <w:r w:rsidRPr="00CC5205">
        <w:rPr>
          <w:rStyle w:val="StyleUnderline"/>
        </w:rPr>
        <w:t>,</w:t>
      </w:r>
      <w:r w:rsidRPr="001F68DE">
        <w:rPr>
          <w:sz w:val="16"/>
        </w:rPr>
        <w:t xml:space="preserve"> he says, </w:t>
      </w:r>
      <w:r w:rsidRPr="001F68DE">
        <w:rPr>
          <w:rStyle w:val="StyleUnderline"/>
          <w:highlight w:val="yellow"/>
        </w:rPr>
        <w:t>people may be drawn to extremist groups</w:t>
      </w:r>
      <w:r w:rsidRPr="001F68DE">
        <w:rPr>
          <w:sz w:val="16"/>
        </w:rPr>
        <w:t xml:space="preserve"> with exclusionary ideologies and 'strong, directive leadership.' Strongman authoritarians fit the bill. Some Trump supporters feel humiliated by rapid social change. Diana Mutz, a political scientist at the University of Pennsylvania, found that the most important driver of electoral support for Trump in 2016 was a perceived status threat among high-status groups, which she delineates as white people, Christians, and men. Specific anxieties included declining dominance as a percentage of the overall U.S. population, African </w:t>
      </w:r>
      <w:proofErr w:type="gramStart"/>
      <w:r w:rsidRPr="001F68DE">
        <w:rPr>
          <w:sz w:val="16"/>
        </w:rPr>
        <w:t>Americans'</w:t>
      </w:r>
      <w:proofErr w:type="gramEnd"/>
      <w:r w:rsidRPr="001F68DE">
        <w:rPr>
          <w:sz w:val="16"/>
        </w:rPr>
        <w:t xml:space="preserve"> perceived rising status, and insecurity about U.S. global economic power which collectively left them feeling 'under siege.' A recent poll by the Pew Research Center shows that voters' attitudes about gender and race are even more divided today than they were four years ago. All of this paints a grisly picture. But are there any relevant policy lessons for the Biden administration? Joe Biden's electoral victory rested in part on his ability to embrace change and diversity while also representing more traditional values. Now in office, he will need to walk a very fine line to avoid triggering destructive fears among those in the electorate predisposed to authoritarianism .In terms of policy, the Biden administration's emphasis on making permanent the Deferred Action for Childhood Arrivals (DACA) program seems a promising start, since it has overwhelming public support probably because undocumented immigrants who arrived as children and never knew another home feel more like 'us' than 'them.' It might also be very fruitful for the administration to promote, early on, an emotionally compelling narrative about the critical role played by (loyal, self-sacrificing) immigrant health care workers in saving American lives during the pandemic. But most importantly, those who are predisposed to favor freedom and diversity over authority and conformity must recognize that the authoritarian preference for oneness and sameness is largely innate and unlikely to change. A polyglot, multiethnic populace of mixed morals and lifestyles will almost inevitably prompt flare-ups of both racial antagonism and political or moral intolerance, activating a latent longing for obedience and conformity even autocratic rule that will continue to threaten democracies periodically. </w:t>
      </w:r>
      <w:r w:rsidRPr="001F68DE">
        <w:rPr>
          <w:rStyle w:val="StyleUnderline"/>
          <w:highlight w:val="yellow"/>
        </w:rPr>
        <w:t>The new</w:t>
      </w:r>
      <w:r w:rsidRPr="001F68DE">
        <w:rPr>
          <w:sz w:val="16"/>
        </w:rPr>
        <w:t xml:space="preserve"> U.S. </w:t>
      </w:r>
      <w:r w:rsidRPr="001F68DE">
        <w:rPr>
          <w:rStyle w:val="StyleUnderline"/>
        </w:rPr>
        <w:t>administration</w:t>
      </w:r>
      <w:r w:rsidRPr="001F68DE">
        <w:rPr>
          <w:sz w:val="16"/>
        </w:rPr>
        <w:t xml:space="preserve"> </w:t>
      </w:r>
      <w:r w:rsidRPr="001F68DE">
        <w:rPr>
          <w:rStyle w:val="StyleUnderline"/>
          <w:highlight w:val="yellow"/>
        </w:rPr>
        <w:t>should</w:t>
      </w:r>
      <w:r w:rsidRPr="001F68DE">
        <w:rPr>
          <w:rStyle w:val="StyleUnderline"/>
        </w:rPr>
        <w:t xml:space="preserve"> promote equity</w:t>
      </w:r>
      <w:r w:rsidRPr="001F68DE">
        <w:rPr>
          <w:sz w:val="16"/>
        </w:rPr>
        <w:t xml:space="preserve"> and justice </w:t>
      </w:r>
      <w:r w:rsidRPr="001F68DE">
        <w:rPr>
          <w:rStyle w:val="StyleUnderline"/>
        </w:rPr>
        <w:t xml:space="preserve">while </w:t>
      </w:r>
      <w:r w:rsidRPr="001F68DE">
        <w:rPr>
          <w:rStyle w:val="StyleUnderline"/>
          <w:highlight w:val="yellow"/>
        </w:rPr>
        <w:t>avoid</w:t>
      </w:r>
      <w:r w:rsidRPr="001F68DE">
        <w:rPr>
          <w:rStyle w:val="StyleUnderline"/>
        </w:rPr>
        <w:t xml:space="preserve">ing </w:t>
      </w:r>
      <w:r w:rsidRPr="001F68DE">
        <w:rPr>
          <w:rStyle w:val="StyleUnderline"/>
          <w:highlight w:val="yellow"/>
        </w:rPr>
        <w:t>a loud</w:t>
      </w:r>
      <w:r w:rsidRPr="001F68DE">
        <w:rPr>
          <w:sz w:val="16"/>
        </w:rPr>
        <w:t xml:space="preserve"> and provocative </w:t>
      </w:r>
      <w:r w:rsidRPr="001F68DE">
        <w:rPr>
          <w:rStyle w:val="StyleUnderline"/>
          <w:highlight w:val="yellow"/>
        </w:rPr>
        <w:t>display of stances</w:t>
      </w:r>
      <w:r w:rsidRPr="001F68DE">
        <w:rPr>
          <w:rStyle w:val="StyleUnderline"/>
        </w:rPr>
        <w:t xml:space="preserve"> and messaging </w:t>
      </w:r>
      <w:r w:rsidRPr="001F68DE">
        <w:rPr>
          <w:rStyle w:val="StyleUnderline"/>
          <w:highlight w:val="yellow"/>
        </w:rPr>
        <w:t>that</w:t>
      </w:r>
      <w:r w:rsidRPr="001F68DE">
        <w:rPr>
          <w:rStyle w:val="StyleUnderline"/>
        </w:rPr>
        <w:t xml:space="preserve"> unnecessarily </w:t>
      </w:r>
      <w:r w:rsidRPr="001F68DE">
        <w:rPr>
          <w:rStyle w:val="StyleUnderline"/>
          <w:highlight w:val="yellow"/>
        </w:rPr>
        <w:t>aggravates authoritarians</w:t>
      </w:r>
      <w:r w:rsidRPr="001F68DE">
        <w:rPr>
          <w:rStyle w:val="StyleUnderline"/>
        </w:rPr>
        <w:t>.</w:t>
      </w:r>
      <w:r w:rsidRPr="001F68DE">
        <w:rPr>
          <w:sz w:val="16"/>
        </w:rPr>
        <w:t xml:space="preserve"> </w:t>
      </w:r>
      <w:r w:rsidRPr="001F68DE">
        <w:rPr>
          <w:rStyle w:val="StyleUnderline"/>
          <w:highlight w:val="yellow"/>
        </w:rPr>
        <w:t xml:space="preserve">The progressive policy agenda shouldn't be amended; it should simply </w:t>
      </w:r>
      <w:r w:rsidRPr="001F68DE">
        <w:rPr>
          <w:rStyle w:val="Emphasis"/>
          <w:highlight w:val="yellow"/>
        </w:rPr>
        <w:t>be promoted more subtly</w:t>
      </w:r>
      <w:r w:rsidRPr="001F68DE">
        <w:rPr>
          <w:rStyle w:val="Emphasis"/>
        </w:rPr>
        <w:t>.</w:t>
      </w:r>
      <w:r w:rsidRPr="001F68DE">
        <w:rPr>
          <w:sz w:val="16"/>
        </w:rPr>
        <w:t xml:space="preserve"> Given the ongoing threats of right-wing extremist violence, this may seem unreasonable, if not wholly untenable. But it is achievable if the Biden administration recognizes that even creating the mere feeling or appearance of oneness and sameness can be reassuring to authoritarians. </w:t>
      </w:r>
      <w:r w:rsidRPr="001F68DE">
        <w:rPr>
          <w:rStyle w:val="StyleUnderline"/>
        </w:rPr>
        <w:t>Critically, authoritarian predispositions are not a problem that can just be educated away</w:t>
      </w:r>
      <w:r w:rsidRPr="001F68DE">
        <w:rPr>
          <w:sz w:val="16"/>
        </w:rPr>
        <w:t>: In fact, liberal democracy's loud and showy celebration of freedom and diversity drives authoritarians not to the limits of their tolerance but to their intolerant extremes. For this reason</w:t>
      </w:r>
      <w:r w:rsidRPr="001F68DE">
        <w:rPr>
          <w:rStyle w:val="StyleUnderline"/>
        </w:rPr>
        <w:t>, a strong rhetorical focus on a unified Americanness can play a vital role in reassuring and deactivating the innately intolerant</w:t>
      </w:r>
      <w:r w:rsidRPr="001F68DE">
        <w:rPr>
          <w:sz w:val="16"/>
        </w:rPr>
        <w:t>.</w:t>
      </w:r>
    </w:p>
    <w:p w14:paraId="551CE072" w14:textId="77777777" w:rsidR="001F68DE" w:rsidRPr="001F68DE" w:rsidRDefault="001F68DE" w:rsidP="001F68DE"/>
    <w:p w14:paraId="00EC1FAF" w14:textId="45BAAE8B" w:rsidR="00C57176" w:rsidRDefault="006D7E53" w:rsidP="00C57176">
      <w:pPr>
        <w:pStyle w:val="Heading4"/>
      </w:pPr>
      <w:r>
        <w:t>Covid-19 proves the alternative will trigger a backlash by the right – armed groups will hijack messages about economic dislocation to increase their recruitment</w:t>
      </w:r>
    </w:p>
    <w:p w14:paraId="0816029C" w14:textId="68F78687" w:rsidR="00C57176" w:rsidRPr="00C57176" w:rsidRDefault="00C57176" w:rsidP="00C57176">
      <w:r>
        <w:t xml:space="preserve">Vanda </w:t>
      </w:r>
      <w:proofErr w:type="spellStart"/>
      <w:r w:rsidRPr="00C57176">
        <w:rPr>
          <w:rStyle w:val="Style13ptBold"/>
        </w:rPr>
        <w:t>Felbab</w:t>
      </w:r>
      <w:proofErr w:type="spellEnd"/>
      <w:r w:rsidRPr="00C57176">
        <w:rPr>
          <w:rStyle w:val="Style13ptBold"/>
        </w:rPr>
        <w:t>-Brown</w:t>
      </w:r>
      <w:r>
        <w:t>, 1/21/</w:t>
      </w:r>
      <w:r w:rsidRPr="00C57176">
        <w:rPr>
          <w:rStyle w:val="Style13ptBold"/>
        </w:rPr>
        <w:t>21</w:t>
      </w:r>
      <w:r>
        <w:t>, [Director - Initiative on Nonstate Armed Actors Co-Director - Africa Security Initiative Senior Fellow - Foreign Policy, Center for Security, Strategy, and Technology], Brookings Institute, "How to counter right-wing armed groups in the United States," https://www.brookings.edu/blog/order-from-chaos/2021/01/21/how-to-counter-right-wing-armed-groups-in-the-united-states/, mm</w:t>
      </w:r>
    </w:p>
    <w:p w14:paraId="27282F26" w14:textId="278DF380" w:rsidR="00C57176" w:rsidRDefault="00C57176" w:rsidP="00C57176">
      <w:pPr>
        <w:rPr>
          <w:sz w:val="16"/>
        </w:rPr>
      </w:pPr>
      <w:r w:rsidRPr="00C57176">
        <w:rPr>
          <w:rStyle w:val="StyleUnderline"/>
        </w:rPr>
        <w:lastRenderedPageBreak/>
        <w:t>Right-wing armed groups</w:t>
      </w:r>
      <w:r w:rsidRPr="00C57176">
        <w:rPr>
          <w:sz w:val="16"/>
        </w:rPr>
        <w:t xml:space="preserve"> in the United States </w:t>
      </w:r>
      <w:r w:rsidRPr="00C57176">
        <w:rPr>
          <w:rStyle w:val="StyleUnderline"/>
        </w:rPr>
        <w:t>include a swirl of white supremacist, anti-immigrant, anti-federal-government, pro-gun-ownership, and survivalist groups who envision a coming civil war</w:t>
      </w:r>
      <w:r w:rsidRPr="00C57176">
        <w:rPr>
          <w:sz w:val="16"/>
        </w:rPr>
        <w:t xml:space="preserve"> in the United States. So-called accelerationists and Boogaloo </w:t>
      </w:r>
      <w:proofErr w:type="spellStart"/>
      <w:r w:rsidRPr="00C57176">
        <w:rPr>
          <w:sz w:val="16"/>
        </w:rPr>
        <w:t>Bois</w:t>
      </w:r>
      <w:proofErr w:type="spellEnd"/>
      <w:r w:rsidRPr="00C57176">
        <w:rPr>
          <w:sz w:val="16"/>
        </w:rPr>
        <w:t xml:space="preserve"> seek to advance it. These varied movements are separate from each other but sometimes intermesh, a trend accelerating during the Trump presidency. Some individuals are members of multiple groups at the same time, while rejecting others. </w:t>
      </w:r>
      <w:r w:rsidRPr="00C57176">
        <w:rPr>
          <w:rStyle w:val="StyleUnderline"/>
        </w:rPr>
        <w:t>The number and membership in right-wing armed groups increased</w:t>
      </w:r>
      <w:r w:rsidRPr="00C57176">
        <w:rPr>
          <w:sz w:val="16"/>
        </w:rPr>
        <w:t xml:space="preserve"> </w:t>
      </w:r>
      <w:r w:rsidRPr="00C57176">
        <w:rPr>
          <w:rStyle w:val="StyleUnderline"/>
        </w:rPr>
        <w:t>when</w:t>
      </w:r>
      <w:r w:rsidRPr="00C57176">
        <w:rPr>
          <w:sz w:val="16"/>
        </w:rPr>
        <w:t xml:space="preserve"> Barack Obama was elected president, </w:t>
      </w:r>
      <w:r w:rsidRPr="00C57176">
        <w:rPr>
          <w:rStyle w:val="StyleUnderline"/>
        </w:rPr>
        <w:t>with</w:t>
      </w:r>
      <w:r w:rsidRPr="00C57176">
        <w:rPr>
          <w:sz w:val="16"/>
        </w:rPr>
        <w:t xml:space="preserve"> </w:t>
      </w:r>
      <w:r w:rsidRPr="00C57176">
        <w:rPr>
          <w:rStyle w:val="StyleUnderline"/>
        </w:rPr>
        <w:t>their</w:t>
      </w:r>
      <w:r w:rsidRPr="00C57176">
        <w:rPr>
          <w:sz w:val="16"/>
        </w:rPr>
        <w:t xml:space="preserve"> </w:t>
      </w:r>
      <w:r w:rsidRPr="00C57176">
        <w:rPr>
          <w:rStyle w:val="StyleUnderline"/>
        </w:rPr>
        <w:t>recruits</w:t>
      </w:r>
      <w:r w:rsidRPr="00C57176">
        <w:rPr>
          <w:sz w:val="16"/>
        </w:rPr>
        <w:t xml:space="preserve"> </w:t>
      </w:r>
      <w:r w:rsidRPr="00C57176">
        <w:rPr>
          <w:rStyle w:val="StyleUnderline"/>
        </w:rPr>
        <w:t>outraged</w:t>
      </w:r>
      <w:r w:rsidRPr="00C57176">
        <w:rPr>
          <w:sz w:val="16"/>
        </w:rPr>
        <w:t xml:space="preserve"> </w:t>
      </w:r>
      <w:r w:rsidRPr="00C57176">
        <w:rPr>
          <w:rStyle w:val="StyleUnderline"/>
        </w:rPr>
        <w:t>by</w:t>
      </w:r>
      <w:r w:rsidRPr="00C57176">
        <w:rPr>
          <w:sz w:val="16"/>
        </w:rPr>
        <w:t xml:space="preserve"> the election of a Black president with </w:t>
      </w:r>
      <w:r w:rsidRPr="00C57176">
        <w:rPr>
          <w:rStyle w:val="StyleUnderline"/>
        </w:rPr>
        <w:t>a strong liberal agenda.</w:t>
      </w:r>
      <w:r>
        <w:rPr>
          <w:rStyle w:val="StyleUnderline"/>
        </w:rPr>
        <w:t xml:space="preserve"> </w:t>
      </w:r>
      <w:r w:rsidRPr="00C57176">
        <w:rPr>
          <w:sz w:val="16"/>
        </w:rPr>
        <w:t xml:space="preserve">Some white supremacist groups go back decades. Others were formed more recently: For example, the Proud Boys — who describe themselves as “western chauvinists” opposed to “white guilt,” and who espouse anti-Muslim and misogynist views — were established in 2018. Many of anti-federal-government groups originated in the Sagebrush Rebellion of the 1970s and the associated County Supremacy movement, which resisted federal government ownership of land in the western United States and denounced the authority of the federal government, considering elected county sheriffs the highest legitimate authority. Self-styled anti-immigration militias have operated on the U.S.-Mexico border since the early 1990s. Survivalist groups were given </w:t>
      </w:r>
      <w:proofErr w:type="gramStart"/>
      <w:r w:rsidRPr="00C57176">
        <w:rPr>
          <w:sz w:val="16"/>
        </w:rPr>
        <w:t>particular boost</w:t>
      </w:r>
      <w:proofErr w:type="gramEnd"/>
      <w:r w:rsidRPr="00C57176">
        <w:rPr>
          <w:sz w:val="16"/>
        </w:rPr>
        <w:t xml:space="preserve"> in 2011 with the formulation of the so-called American Redoubt ideology that predicted a U.S. civil war and encouraged migration to Wyoming, Idaho, and Montana. Indeed, ideological formulation has been one of the sources of these groups’ growth. With its demagogical conspiracy theories against leading members of the Democratic Party, </w:t>
      </w:r>
      <w:proofErr w:type="spellStart"/>
      <w:r w:rsidRPr="00C57176">
        <w:rPr>
          <w:sz w:val="16"/>
        </w:rPr>
        <w:t>QAnon</w:t>
      </w:r>
      <w:proofErr w:type="spellEnd"/>
      <w:r w:rsidRPr="00C57176">
        <w:rPr>
          <w:sz w:val="16"/>
        </w:rPr>
        <w:t xml:space="preserve"> has infused the armed-group ecosystem with mass mobilization, for example — offering followers social membership and a cult-like quasi-religion. In addition to formulated ideologies, </w:t>
      </w:r>
      <w:r w:rsidRPr="00C57176">
        <w:rPr>
          <w:rStyle w:val="StyleUnderline"/>
        </w:rPr>
        <w:t xml:space="preserve">other sources of strength of right-wing armed groups have included </w:t>
      </w:r>
      <w:r w:rsidRPr="00C57176">
        <w:rPr>
          <w:sz w:val="16"/>
        </w:rPr>
        <w:t xml:space="preserve">U.S. involvement in wars, </w:t>
      </w:r>
      <w:r w:rsidRPr="00C57176">
        <w:rPr>
          <w:rStyle w:val="StyleUnderline"/>
        </w:rPr>
        <w:t>economic dislocation</w:t>
      </w:r>
      <w:r w:rsidRPr="00C57176">
        <w:rPr>
          <w:sz w:val="16"/>
        </w:rPr>
        <w:t xml:space="preserve">, and political complicity and law enforcement weakness that generate a sense of impunity. Going to back to the Vietnam War and even World War II, U.S. wars have left behind veterans who suffer from post-traumatic stress disorder and social dislocation. Some have become an important source of recruits for right-wing armed groups. Veterans of the Iraq and Afghanistan wars of the past 20 years similarly swelled the ranks of current right-wing armed groups. Such well-trained veterans are of unique value to the groups, increasing their capability and capacity for violence and helping these groups build political capital. </w:t>
      </w:r>
      <w:r w:rsidRPr="00C57176">
        <w:rPr>
          <w:rStyle w:val="StyleUnderline"/>
        </w:rPr>
        <w:t>The economic dislocation caused by</w:t>
      </w:r>
      <w:r w:rsidRPr="00C57176">
        <w:rPr>
          <w:sz w:val="16"/>
        </w:rPr>
        <w:t xml:space="preserve"> the </w:t>
      </w:r>
      <w:r w:rsidRPr="00C57176">
        <w:rPr>
          <w:rStyle w:val="StyleUnderline"/>
        </w:rPr>
        <w:t>COVID-19</w:t>
      </w:r>
      <w:r w:rsidRPr="00C57176">
        <w:rPr>
          <w:sz w:val="16"/>
        </w:rPr>
        <w:t xml:space="preserve"> pandemic and government response measures </w:t>
      </w:r>
      <w:r w:rsidRPr="00C57176">
        <w:rPr>
          <w:rStyle w:val="StyleUnderline"/>
        </w:rPr>
        <w:t>have become a</w:t>
      </w:r>
      <w:r w:rsidRPr="00C57176">
        <w:rPr>
          <w:sz w:val="16"/>
        </w:rPr>
        <w:t xml:space="preserve"> third </w:t>
      </w:r>
      <w:r w:rsidRPr="00C57176">
        <w:rPr>
          <w:rStyle w:val="StyleUnderline"/>
        </w:rPr>
        <w:t>source of strength for right-wing armed groups</w:t>
      </w:r>
      <w:r w:rsidRPr="00C57176">
        <w:rPr>
          <w:sz w:val="16"/>
        </w:rPr>
        <w:t xml:space="preserve">, as it has for jihadists and other militants around the world. </w:t>
      </w:r>
      <w:r w:rsidRPr="00C57176">
        <w:rPr>
          <w:rStyle w:val="StyleUnderline"/>
        </w:rPr>
        <w:t>Armed right-wingers used it to violently challenge government “violations of personal freedoms.</w:t>
      </w:r>
      <w:r w:rsidRPr="00C57176">
        <w:rPr>
          <w:sz w:val="16"/>
        </w:rPr>
        <w:t xml:space="preserve">” The most prominent example is the storming of the Michigan state capitol by the </w:t>
      </w:r>
      <w:proofErr w:type="gramStart"/>
      <w:r w:rsidRPr="00C57176">
        <w:rPr>
          <w:sz w:val="16"/>
        </w:rPr>
        <w:t>heavily-armed</w:t>
      </w:r>
      <w:proofErr w:type="gramEnd"/>
      <w:r w:rsidRPr="00C57176">
        <w:rPr>
          <w:sz w:val="16"/>
        </w:rPr>
        <w:t xml:space="preserve"> Michigan Liberty Militia to compel Democratic Governor Gretchen Whitmer to call off the COVID-19 lockdown in March 2020. By forcibly assisting the reopening of stores in defiance of local COVID-19 ordinances, </w:t>
      </w:r>
      <w:r w:rsidRPr="00C57176">
        <w:rPr>
          <w:rStyle w:val="StyleUnderline"/>
        </w:rPr>
        <w:t>armed groups have exploited COVID-19 to build political capital</w:t>
      </w:r>
      <w:r w:rsidRPr="00C57176">
        <w:rPr>
          <w:sz w:val="16"/>
        </w:rPr>
        <w:t xml:space="preserve"> </w:t>
      </w:r>
      <w:r w:rsidRPr="00C57176">
        <w:rPr>
          <w:rStyle w:val="StyleUnderline"/>
        </w:rPr>
        <w:t>with disgruntled and impoverished businesses</w:t>
      </w:r>
      <w:r w:rsidRPr="00C57176">
        <w:rPr>
          <w:sz w:val="16"/>
        </w:rPr>
        <w:t xml:space="preserve"> and politicians. Opportunities to build such capital will increase — along with violent local clashes — if the Biden administration implements a new COVID-19 lockdown to lower the devastating virus toll before vaccines can generate adequate community immunity. Right-wing armed groups have also offered their “anti-crime” and protection services to county governments, as well as armed “election-monitoring,” illegal as such acts </w:t>
      </w:r>
      <w:proofErr w:type="gramStart"/>
      <w:r w:rsidRPr="00C57176">
        <w:rPr>
          <w:sz w:val="16"/>
        </w:rPr>
        <w:t>are</w:t>
      </w:r>
      <w:proofErr w:type="gramEnd"/>
      <w:r w:rsidRPr="00C57176">
        <w:rPr>
          <w:sz w:val="16"/>
        </w:rPr>
        <w:t>, to right-wing politicians.</w:t>
      </w:r>
    </w:p>
    <w:p w14:paraId="0BC34E98" w14:textId="7169D227" w:rsidR="00C11C5E" w:rsidRDefault="00C11C5E" w:rsidP="00C11C5E">
      <w:pPr>
        <w:pStyle w:val="Heading3"/>
      </w:pPr>
      <w:r>
        <w:lastRenderedPageBreak/>
        <w:t>Transition Bad – Transition Wars</w:t>
      </w:r>
    </w:p>
    <w:p w14:paraId="1793834B" w14:textId="5E9DD578" w:rsidR="00C11C5E" w:rsidRPr="00C11C5E" w:rsidRDefault="00C11C5E" w:rsidP="00C11C5E">
      <w:pPr>
        <w:pStyle w:val="Heading4"/>
      </w:pPr>
      <w:r w:rsidRPr="00C11C5E">
        <w:t>Revolution causes transition</w:t>
      </w:r>
      <w:r>
        <w:t xml:space="preserve"> wars – the left will lose and this rolls back the alternative</w:t>
      </w:r>
    </w:p>
    <w:p w14:paraId="11208DF2" w14:textId="77777777" w:rsidR="00C11C5E" w:rsidRPr="00831E10" w:rsidRDefault="00C11C5E" w:rsidP="00C11C5E">
      <w:pPr>
        <w:rPr>
          <w:b/>
          <w:bCs/>
        </w:rPr>
      </w:pPr>
      <w:r>
        <w:rPr>
          <w:rStyle w:val="Style13ptBold"/>
        </w:rPr>
        <w:t xml:space="preserve">Swift </w:t>
      </w:r>
      <w:r w:rsidRPr="00831E10">
        <w:rPr>
          <w:rStyle w:val="Style13ptBold"/>
        </w:rPr>
        <w:t>14</w:t>
      </w:r>
      <w:r w:rsidRPr="00831E10">
        <w:rPr>
          <w:b/>
          <w:bCs/>
        </w:rPr>
        <w:t xml:space="preserve"> </w:t>
      </w:r>
      <w:r>
        <w:t>[</w:t>
      </w:r>
      <w:r w:rsidRPr="00831E10">
        <w:t xml:space="preserve">Richard Swift is a Montreal-based writer and activist and was a </w:t>
      </w:r>
      <w:proofErr w:type="gramStart"/>
      <w:r w:rsidRPr="00831E10">
        <w:t>long time</w:t>
      </w:r>
      <w:proofErr w:type="gramEnd"/>
      <w:r w:rsidRPr="00831E10">
        <w:t xml:space="preserve"> editor with New Internationalist magazine. He is the author of The No-Nonsense Guide to Democracy.</w:t>
      </w:r>
      <w:r>
        <w:t xml:space="preserve"> </w:t>
      </w:r>
      <w:r w:rsidRPr="00831E10">
        <w:rPr>
          <w:i/>
          <w:iCs/>
        </w:rPr>
        <w:t>S.O.S. Alternatives to Capitalism</w:t>
      </w:r>
      <w:r w:rsidRPr="00831E10">
        <w:t xml:space="preserve">, edited by Richard Swift, and Chris Brazier, New Internationalist, 2014. ProQuest </w:t>
      </w:r>
      <w:proofErr w:type="spellStart"/>
      <w:r w:rsidRPr="00831E10">
        <w:t>Ebook</w:t>
      </w:r>
      <w:proofErr w:type="spellEnd"/>
      <w:r w:rsidRPr="00831E10">
        <w:t xml:space="preserve"> Central, </w:t>
      </w:r>
      <w:hyperlink r:id="rId9" w:history="1">
        <w:r w:rsidRPr="0096415F">
          <w:rPr>
            <w:rStyle w:val="Hyperlink"/>
          </w:rPr>
          <w:t>https://ebookcentral-proquest-com.proxy.lib.umich.edu/lib/umichigan/detail.action?docID=3382541</w:t>
        </w:r>
      </w:hyperlink>
      <w:r w:rsidRPr="00831E10">
        <w:t>.</w:t>
      </w:r>
      <w:r>
        <w:t xml:space="preserve">] </w:t>
      </w:r>
      <w:proofErr w:type="spellStart"/>
      <w:r>
        <w:t>rvak</w:t>
      </w:r>
      <w:proofErr w:type="spellEnd"/>
    </w:p>
    <w:p w14:paraId="28F22B26" w14:textId="46B51EF2" w:rsidR="00C11C5E" w:rsidRDefault="00C11C5E" w:rsidP="00C11C5E">
      <w:pPr>
        <w:rPr>
          <w:sz w:val="10"/>
        </w:rPr>
      </w:pPr>
      <w:r w:rsidRPr="00ED758B">
        <w:rPr>
          <w:rStyle w:val="StyleUnderline"/>
        </w:rPr>
        <w:t xml:space="preserve">To embrace such a strategy, </w:t>
      </w:r>
      <w:r w:rsidRPr="00C11C5E">
        <w:rPr>
          <w:rStyle w:val="StyleUnderline"/>
          <w:highlight w:val="yellow"/>
        </w:rPr>
        <w:t>the Left needs to rethink the goal</w:t>
      </w:r>
      <w:r w:rsidRPr="00ED758B">
        <w:rPr>
          <w:rStyle w:val="StyleUnderline"/>
        </w:rPr>
        <w:t xml:space="preserve"> that is still cherished by many </w:t>
      </w:r>
      <w:r w:rsidRPr="00C11C5E">
        <w:rPr>
          <w:rStyle w:val="StyleUnderline"/>
          <w:highlight w:val="yellow"/>
        </w:rPr>
        <w:t>of</w:t>
      </w:r>
      <w:r w:rsidRPr="00ED758B">
        <w:rPr>
          <w:rStyle w:val="StyleUnderline"/>
        </w:rPr>
        <w:t xml:space="preserve"> a </w:t>
      </w:r>
      <w:r w:rsidRPr="006C736A">
        <w:rPr>
          <w:rStyle w:val="Emphasis"/>
        </w:rPr>
        <w:t>violent overthrow or ‘</w:t>
      </w:r>
      <w:r w:rsidRPr="00C11C5E">
        <w:rPr>
          <w:rStyle w:val="Emphasis"/>
          <w:highlight w:val="yellow"/>
        </w:rPr>
        <w:t>smashing’</w:t>
      </w:r>
      <w:r w:rsidRPr="006C736A">
        <w:rPr>
          <w:rStyle w:val="Emphasis"/>
        </w:rPr>
        <w:t xml:space="preserve"> of </w:t>
      </w:r>
      <w:r w:rsidRPr="00C11C5E">
        <w:rPr>
          <w:rStyle w:val="Emphasis"/>
          <w:highlight w:val="yellow"/>
        </w:rPr>
        <w:t>the state</w:t>
      </w:r>
      <w:r w:rsidRPr="00C11C5E">
        <w:rPr>
          <w:rStyle w:val="StyleUnderline"/>
          <w:highlight w:val="yellow"/>
        </w:rPr>
        <w:t>.</w:t>
      </w:r>
      <w:r w:rsidRPr="00ED758B">
        <w:rPr>
          <w:rStyle w:val="StyleUnderline"/>
        </w:rPr>
        <w:t xml:space="preserve"> </w:t>
      </w:r>
      <w:r w:rsidRPr="00C11C5E">
        <w:rPr>
          <w:rStyle w:val="StyleUnderline"/>
          <w:highlight w:val="yellow"/>
        </w:rPr>
        <w:t>This has become a</w:t>
      </w:r>
      <w:r w:rsidRPr="00ED758B">
        <w:rPr>
          <w:rStyle w:val="StyleUnderline"/>
        </w:rPr>
        <w:t xml:space="preserve"> </w:t>
      </w:r>
      <w:r w:rsidRPr="006C736A">
        <w:rPr>
          <w:rStyle w:val="Emphasis"/>
        </w:rPr>
        <w:t xml:space="preserve">dangerous and </w:t>
      </w:r>
      <w:proofErr w:type="spellStart"/>
      <w:proofErr w:type="gramStart"/>
      <w:r w:rsidRPr="00C11C5E">
        <w:rPr>
          <w:rStyle w:val="Emphasis"/>
          <w:highlight w:val="yellow"/>
        </w:rPr>
        <w:t>self defeating</w:t>
      </w:r>
      <w:proofErr w:type="spellEnd"/>
      <w:proofErr w:type="gramEnd"/>
      <w:r w:rsidRPr="00C11C5E">
        <w:rPr>
          <w:rStyle w:val="StyleUnderline"/>
          <w:highlight w:val="yellow"/>
        </w:rPr>
        <w:t xml:space="preserve"> fantasy</w:t>
      </w:r>
      <w:r w:rsidRPr="00ED758B">
        <w:rPr>
          <w:rStyle w:val="StyleUnderline"/>
        </w:rPr>
        <w:t xml:space="preserve">. The days of storming the Bastille and the Winter Palace are things of the past. </w:t>
      </w:r>
      <w:r w:rsidRPr="00C11C5E">
        <w:rPr>
          <w:rStyle w:val="StyleUnderline"/>
          <w:highlight w:val="yellow"/>
        </w:rPr>
        <w:t>In modern societies where groups have engaged in terrorist assaults on the state</w:t>
      </w:r>
      <w:r w:rsidRPr="00ED758B">
        <w:rPr>
          <w:rStyle w:val="StyleUnderline"/>
        </w:rPr>
        <w:t xml:space="preserve"> – the Red Brigades in Italy, the Red Army Faction in Germany and a score of others, </w:t>
      </w:r>
      <w:r w:rsidRPr="00C11C5E">
        <w:rPr>
          <w:rStyle w:val="StyleUnderline"/>
          <w:highlight w:val="yellow"/>
        </w:rPr>
        <w:t xml:space="preserve">the </w:t>
      </w:r>
      <w:r w:rsidRPr="00C11C5E">
        <w:rPr>
          <w:rStyle w:val="Emphasis"/>
          <w:highlight w:val="yellow"/>
        </w:rPr>
        <w:t>results have been disastrous</w:t>
      </w:r>
      <w:r w:rsidRPr="00ED758B">
        <w:rPr>
          <w:rStyle w:val="StyleUnderline"/>
        </w:rPr>
        <w:t xml:space="preserve">. not only for themselves but also </w:t>
      </w:r>
      <w:r w:rsidRPr="00C11C5E">
        <w:rPr>
          <w:rStyle w:val="StyleUnderline"/>
          <w:highlight w:val="yellow"/>
        </w:rPr>
        <w:t>because they provided the excuse for repression of a broader radical movement</w:t>
      </w:r>
      <w:r w:rsidRPr="00ED758B">
        <w:rPr>
          <w:rStyle w:val="StyleUnderline"/>
        </w:rPr>
        <w:t>.</w:t>
      </w:r>
      <w:r w:rsidRPr="00831E10">
        <w:rPr>
          <w:sz w:val="10"/>
        </w:rPr>
        <w:t xml:space="preserve"> The clandestine culture in which such groups exist tends to shape them into small authoritarian cults</w:t>
      </w:r>
      <w:r w:rsidRPr="00C11C5E">
        <w:rPr>
          <w:rStyle w:val="StyleUnderline"/>
        </w:rPr>
        <w:t xml:space="preserve">. </w:t>
      </w:r>
      <w:r w:rsidRPr="00C11C5E">
        <w:rPr>
          <w:rStyle w:val="Emphasis"/>
        </w:rPr>
        <w:t>Militaristic thinking quickly dominates</w:t>
      </w:r>
      <w:r w:rsidRPr="00ED758B">
        <w:rPr>
          <w:rStyle w:val="StyleUnderline"/>
        </w:rPr>
        <w:t xml:space="preserve"> any sense of the political. </w:t>
      </w:r>
      <w:r w:rsidRPr="00C11C5E">
        <w:rPr>
          <w:rStyle w:val="StyleUnderline"/>
          <w:highlight w:val="yellow"/>
        </w:rPr>
        <w:t xml:space="preserve">If a struggle deteriorates into a </w:t>
      </w:r>
      <w:r w:rsidRPr="00C11C5E">
        <w:rPr>
          <w:rStyle w:val="Emphasis"/>
          <w:highlight w:val="yellow"/>
        </w:rPr>
        <w:t>civil war</w:t>
      </w:r>
      <w:r w:rsidRPr="00C11C5E">
        <w:rPr>
          <w:rStyle w:val="StyleUnderline"/>
          <w:highlight w:val="yellow"/>
        </w:rPr>
        <w:t>,</w:t>
      </w:r>
      <w:r w:rsidRPr="00ED758B">
        <w:rPr>
          <w:rStyle w:val="StyleUnderline"/>
        </w:rPr>
        <w:t xml:space="preserve"> as sometimes happens with the failed states of the Global South in places like Syria and Libya, </w:t>
      </w:r>
      <w:r w:rsidRPr="00C11C5E">
        <w:rPr>
          <w:rStyle w:val="StyleUnderline"/>
          <w:highlight w:val="yellow"/>
        </w:rPr>
        <w:t>the chances of a healthy political outcome are slim to none</w:t>
      </w:r>
      <w:r w:rsidRPr="00ED758B">
        <w:rPr>
          <w:rStyle w:val="StyleUnderline"/>
        </w:rPr>
        <w:t xml:space="preserve">. </w:t>
      </w:r>
      <w:r w:rsidRPr="00C11C5E">
        <w:rPr>
          <w:rStyle w:val="StyleUnderline"/>
          <w:highlight w:val="yellow"/>
        </w:rPr>
        <w:t>The modern state has invested heavily in a sophisticated police and intelligence apparatus that has shown itself willing to go to extreme lengths to defend state interests</w:t>
      </w:r>
      <w:r w:rsidRPr="00ED758B">
        <w:rPr>
          <w:rStyle w:val="StyleUnderline"/>
        </w:rPr>
        <w:t>.</w:t>
      </w:r>
      <w:r w:rsidRPr="00831E10">
        <w:rPr>
          <w:sz w:val="10"/>
        </w:rPr>
        <w:t xml:space="preserve"> </w:t>
      </w:r>
      <w:r w:rsidRPr="00C11C5E">
        <w:rPr>
          <w:rStyle w:val="StyleUnderline"/>
          <w:highlight w:val="yellow"/>
        </w:rPr>
        <w:t>It will, if threatened, kill, torture, and imprison hundreds of thousands if necessary</w:t>
      </w:r>
      <w:r w:rsidRPr="00831E10">
        <w:rPr>
          <w:sz w:val="10"/>
        </w:rPr>
        <w:t xml:space="preserve">. </w:t>
      </w:r>
      <w:r w:rsidRPr="00C11C5E">
        <w:rPr>
          <w:rStyle w:val="StyleUnderline"/>
          <w:highlight w:val="yellow"/>
        </w:rPr>
        <w:t>If one state in the state system appears</w:t>
      </w:r>
      <w:r w:rsidRPr="00ED758B">
        <w:rPr>
          <w:rStyle w:val="StyleUnderline"/>
        </w:rPr>
        <w:t xml:space="preserve"> to be </w:t>
      </w:r>
      <w:r w:rsidRPr="00C11C5E">
        <w:rPr>
          <w:rStyle w:val="StyleUnderline"/>
          <w:highlight w:val="yellow"/>
        </w:rPr>
        <w:t>in danger others will prop it up by invasion</w:t>
      </w:r>
      <w:r w:rsidRPr="00ED758B">
        <w:rPr>
          <w:rStyle w:val="StyleUnderline"/>
        </w:rPr>
        <w:t xml:space="preserve"> if necessary. </w:t>
      </w:r>
      <w:r w:rsidRPr="00831E10">
        <w:rPr>
          <w:sz w:val="10"/>
        </w:rPr>
        <w:t>The case of Syria, where the regime lost all legitimacy and most popular support, shows how the coercive apparatus can hold on for long periods through the simple application of bloody terror.</w:t>
      </w:r>
      <w:r w:rsidRPr="00ED758B">
        <w:rPr>
          <w:rStyle w:val="StyleUnderline"/>
        </w:rPr>
        <w:t xml:space="preserve"> </w:t>
      </w:r>
      <w:r w:rsidRPr="006C736A">
        <w:rPr>
          <w:rStyle w:val="StyleUnderline"/>
        </w:rPr>
        <w:t xml:space="preserve">Today, even the most ‘civilized’ of </w:t>
      </w:r>
      <w:r w:rsidRPr="00C11C5E">
        <w:rPr>
          <w:rStyle w:val="StyleUnderline"/>
          <w:highlight w:val="yellow"/>
        </w:rPr>
        <w:t>states are</w:t>
      </w:r>
      <w:r w:rsidRPr="006C736A">
        <w:rPr>
          <w:rStyle w:val="StyleUnderline"/>
        </w:rPr>
        <w:t xml:space="preserve"> </w:t>
      </w:r>
      <w:r w:rsidRPr="00C11C5E">
        <w:rPr>
          <w:rStyle w:val="StyleUnderline"/>
          <w:highlight w:val="yellow"/>
        </w:rPr>
        <w:t>developing</w:t>
      </w:r>
      <w:r w:rsidRPr="006C736A">
        <w:rPr>
          <w:rStyle w:val="StyleUnderline"/>
        </w:rPr>
        <w:t xml:space="preserve"> </w:t>
      </w:r>
      <w:r w:rsidRPr="00C11C5E">
        <w:rPr>
          <w:rStyle w:val="StyleUnderline"/>
          <w:highlight w:val="yellow"/>
        </w:rPr>
        <w:t>cutting-edge crowd-control technologies</w:t>
      </w:r>
      <w:r w:rsidRPr="006C736A">
        <w:rPr>
          <w:rStyle w:val="StyleUnderline"/>
        </w:rPr>
        <w:t>,</w:t>
      </w:r>
      <w:r w:rsidRPr="00831E10">
        <w:rPr>
          <w:sz w:val="10"/>
        </w:rPr>
        <w:t xml:space="preserve"> including microwave energy blasters, blinding laser beams, chemical agents and deafening sonic-boom machines. </w:t>
      </w:r>
      <w:r w:rsidRPr="006C736A">
        <w:rPr>
          <w:rStyle w:val="StyleUnderline"/>
        </w:rPr>
        <w:t xml:space="preserve">Then there is the ‘invisible pain ray’, a non-lethal ‘active denial system’ to control local space through crowd dispersal by applying what the US Air Force calls the ‘goodbye effect’.13 You can be sure that </w:t>
      </w:r>
      <w:r w:rsidRPr="00830375">
        <w:rPr>
          <w:rStyle w:val="StyleUnderline"/>
          <w:highlight w:val="yellow"/>
        </w:rPr>
        <w:t>there are many police officers eager to test out these new toys</w:t>
      </w:r>
      <w:r w:rsidRPr="006C736A">
        <w:rPr>
          <w:rStyle w:val="StyleUnderline"/>
        </w:rPr>
        <w:t>.</w:t>
      </w:r>
      <w:r w:rsidRPr="00831E10">
        <w:rPr>
          <w:sz w:val="10"/>
        </w:rPr>
        <w:t xml:space="preserve"> </w:t>
      </w:r>
    </w:p>
    <w:p w14:paraId="6D6E070D" w14:textId="77777777" w:rsidR="00C11C5E" w:rsidRDefault="00C11C5E" w:rsidP="00C11C5E">
      <w:pPr>
        <w:rPr>
          <w:sz w:val="10"/>
        </w:rPr>
      </w:pPr>
    </w:p>
    <w:p w14:paraId="31116B0B" w14:textId="77777777" w:rsidR="00C11C5E" w:rsidRDefault="00C11C5E" w:rsidP="00C11C5E">
      <w:pPr>
        <w:rPr>
          <w:sz w:val="10"/>
        </w:rPr>
      </w:pPr>
    </w:p>
    <w:p w14:paraId="03B0254C" w14:textId="77777777" w:rsidR="00C11C5E" w:rsidRPr="00C11C5E" w:rsidRDefault="00C11C5E" w:rsidP="00C11C5E"/>
    <w:p w14:paraId="0AA852A6" w14:textId="77777777" w:rsidR="003248D4" w:rsidRDefault="003248D4" w:rsidP="003248D4"/>
    <w:p w14:paraId="6438B75A" w14:textId="07E58191" w:rsidR="003248D4" w:rsidRPr="003248D4" w:rsidRDefault="003248D4" w:rsidP="003248D4"/>
    <w:p w14:paraId="76973EE6" w14:textId="77777777" w:rsidR="002A7774" w:rsidRPr="002A7774" w:rsidRDefault="002A7774" w:rsidP="002A7774"/>
    <w:sectPr w:rsidR="002A7774" w:rsidRPr="002A7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A5BF4"/>
    <w:rsid w:val="000139A3"/>
    <w:rsid w:val="00067585"/>
    <w:rsid w:val="000F2568"/>
    <w:rsid w:val="00100833"/>
    <w:rsid w:val="00103BDF"/>
    <w:rsid w:val="00104529"/>
    <w:rsid w:val="00105942"/>
    <w:rsid w:val="00107396"/>
    <w:rsid w:val="001104F3"/>
    <w:rsid w:val="00124B8B"/>
    <w:rsid w:val="00144A4C"/>
    <w:rsid w:val="00173CFC"/>
    <w:rsid w:val="00176AB0"/>
    <w:rsid w:val="00177B7D"/>
    <w:rsid w:val="0018322D"/>
    <w:rsid w:val="001A752B"/>
    <w:rsid w:val="001B5776"/>
    <w:rsid w:val="001E527A"/>
    <w:rsid w:val="001F68DE"/>
    <w:rsid w:val="001F78CE"/>
    <w:rsid w:val="00251FC7"/>
    <w:rsid w:val="002575EE"/>
    <w:rsid w:val="002855A7"/>
    <w:rsid w:val="002A7774"/>
    <w:rsid w:val="002B146A"/>
    <w:rsid w:val="002B5E17"/>
    <w:rsid w:val="00315690"/>
    <w:rsid w:val="00316B75"/>
    <w:rsid w:val="003248D4"/>
    <w:rsid w:val="00325646"/>
    <w:rsid w:val="003460F2"/>
    <w:rsid w:val="0038158C"/>
    <w:rsid w:val="003902BA"/>
    <w:rsid w:val="003A09E2"/>
    <w:rsid w:val="003A3AF4"/>
    <w:rsid w:val="00407037"/>
    <w:rsid w:val="00421E2D"/>
    <w:rsid w:val="0045192A"/>
    <w:rsid w:val="004605D6"/>
    <w:rsid w:val="00465A88"/>
    <w:rsid w:val="004A2983"/>
    <w:rsid w:val="004A5BF4"/>
    <w:rsid w:val="004C60E8"/>
    <w:rsid w:val="004E3579"/>
    <w:rsid w:val="004E728B"/>
    <w:rsid w:val="004F39E0"/>
    <w:rsid w:val="00537BD5"/>
    <w:rsid w:val="00555287"/>
    <w:rsid w:val="0057268A"/>
    <w:rsid w:val="005D2912"/>
    <w:rsid w:val="005E6701"/>
    <w:rsid w:val="006065BD"/>
    <w:rsid w:val="00645FA9"/>
    <w:rsid w:val="00647866"/>
    <w:rsid w:val="00665003"/>
    <w:rsid w:val="00680F25"/>
    <w:rsid w:val="006A2AD0"/>
    <w:rsid w:val="006C0AA6"/>
    <w:rsid w:val="006C2375"/>
    <w:rsid w:val="006D4ECC"/>
    <w:rsid w:val="006D7E53"/>
    <w:rsid w:val="00722258"/>
    <w:rsid w:val="007243E5"/>
    <w:rsid w:val="00724655"/>
    <w:rsid w:val="00740780"/>
    <w:rsid w:val="00766EA0"/>
    <w:rsid w:val="007A2226"/>
    <w:rsid w:val="007E4F16"/>
    <w:rsid w:val="007F5B66"/>
    <w:rsid w:val="00823A1C"/>
    <w:rsid w:val="00830375"/>
    <w:rsid w:val="00845B9D"/>
    <w:rsid w:val="00860984"/>
    <w:rsid w:val="008713D1"/>
    <w:rsid w:val="008B3ECB"/>
    <w:rsid w:val="008B4E85"/>
    <w:rsid w:val="008C1B2E"/>
    <w:rsid w:val="0091627E"/>
    <w:rsid w:val="00957A67"/>
    <w:rsid w:val="0097032B"/>
    <w:rsid w:val="009D2EAD"/>
    <w:rsid w:val="009D54B2"/>
    <w:rsid w:val="009E1922"/>
    <w:rsid w:val="009F7ED2"/>
    <w:rsid w:val="00A0028D"/>
    <w:rsid w:val="00A93661"/>
    <w:rsid w:val="00A94E5E"/>
    <w:rsid w:val="00A95652"/>
    <w:rsid w:val="00AC0AB8"/>
    <w:rsid w:val="00B33C6D"/>
    <w:rsid w:val="00B4508F"/>
    <w:rsid w:val="00B55AD5"/>
    <w:rsid w:val="00B75CDE"/>
    <w:rsid w:val="00B8057C"/>
    <w:rsid w:val="00BC17B4"/>
    <w:rsid w:val="00BD6238"/>
    <w:rsid w:val="00BF593B"/>
    <w:rsid w:val="00BF773A"/>
    <w:rsid w:val="00BF7E81"/>
    <w:rsid w:val="00C11C5E"/>
    <w:rsid w:val="00C13773"/>
    <w:rsid w:val="00C17CC8"/>
    <w:rsid w:val="00C57176"/>
    <w:rsid w:val="00C83417"/>
    <w:rsid w:val="00C838BE"/>
    <w:rsid w:val="00C9604F"/>
    <w:rsid w:val="00CA19AA"/>
    <w:rsid w:val="00CC5205"/>
    <w:rsid w:val="00CC5298"/>
    <w:rsid w:val="00CD736E"/>
    <w:rsid w:val="00CD798D"/>
    <w:rsid w:val="00CE161E"/>
    <w:rsid w:val="00CF59A8"/>
    <w:rsid w:val="00D325A9"/>
    <w:rsid w:val="00D36A8A"/>
    <w:rsid w:val="00D61409"/>
    <w:rsid w:val="00D6691E"/>
    <w:rsid w:val="00D71170"/>
    <w:rsid w:val="00DA1C92"/>
    <w:rsid w:val="00DA25D4"/>
    <w:rsid w:val="00DA6538"/>
    <w:rsid w:val="00DC3232"/>
    <w:rsid w:val="00E15E75"/>
    <w:rsid w:val="00E5262C"/>
    <w:rsid w:val="00EB089D"/>
    <w:rsid w:val="00EC7DC4"/>
    <w:rsid w:val="00ED30CF"/>
    <w:rsid w:val="00F14AF5"/>
    <w:rsid w:val="00F176EF"/>
    <w:rsid w:val="00F45E10"/>
    <w:rsid w:val="00F6364A"/>
    <w:rsid w:val="00F7357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64A8B"/>
  <w15:chartTrackingRefBased/>
  <w15:docId w15:val="{3E75C369-9EBF-4B49-8CC1-1649FA89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104F3"/>
    <w:rPr>
      <w:rFonts w:ascii="Calibri" w:hAnsi="Calibri"/>
    </w:rPr>
  </w:style>
  <w:style w:type="paragraph" w:styleId="Heading1">
    <w:name w:val="heading 1"/>
    <w:aliases w:val="Pocket"/>
    <w:basedOn w:val="Normal"/>
    <w:next w:val="Normal"/>
    <w:link w:val="Heading1Char"/>
    <w:qFormat/>
    <w:rsid w:val="001104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04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04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104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04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4F3"/>
  </w:style>
  <w:style w:type="character" w:customStyle="1" w:styleId="Heading1Char">
    <w:name w:val="Heading 1 Char"/>
    <w:aliases w:val="Pocket Char"/>
    <w:basedOn w:val="DefaultParagraphFont"/>
    <w:link w:val="Heading1"/>
    <w:rsid w:val="001104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04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04F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104F3"/>
    <w:rPr>
      <w:rFonts w:ascii="Calibri" w:eastAsiaTheme="majorEastAsia" w:hAnsi="Calibri" w:cstheme="majorBidi"/>
      <w:b/>
      <w:iCs/>
      <w:sz w:val="26"/>
    </w:rPr>
  </w:style>
  <w:style w:type="character" w:styleId="Emphasis">
    <w:name w:val="Emphasis"/>
    <w:basedOn w:val="DefaultParagraphFont"/>
    <w:uiPriority w:val="7"/>
    <w:qFormat/>
    <w:rsid w:val="001104F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1104F3"/>
    <w:rPr>
      <w:b/>
      <w:bCs/>
      <w:sz w:val="26"/>
      <w:u w:val="none"/>
    </w:rPr>
  </w:style>
  <w:style w:type="character" w:customStyle="1" w:styleId="StyleUnderline">
    <w:name w:val="Style Underline"/>
    <w:aliases w:val="Underline"/>
    <w:basedOn w:val="DefaultParagraphFont"/>
    <w:uiPriority w:val="6"/>
    <w:qFormat/>
    <w:rsid w:val="001104F3"/>
    <w:rPr>
      <w:b w:val="0"/>
      <w:sz w:val="22"/>
      <w:u w:val="single"/>
    </w:rPr>
  </w:style>
  <w:style w:type="character" w:styleId="Hyperlink">
    <w:name w:val="Hyperlink"/>
    <w:basedOn w:val="DefaultParagraphFont"/>
    <w:uiPriority w:val="99"/>
    <w:unhideWhenUsed/>
    <w:rsid w:val="001104F3"/>
    <w:rPr>
      <w:color w:val="auto"/>
      <w:u w:val="none"/>
    </w:rPr>
  </w:style>
  <w:style w:type="character" w:styleId="FollowedHyperlink">
    <w:name w:val="FollowedHyperlink"/>
    <w:basedOn w:val="DefaultParagraphFont"/>
    <w:uiPriority w:val="99"/>
    <w:semiHidden/>
    <w:unhideWhenUsed/>
    <w:rsid w:val="001104F3"/>
    <w:rPr>
      <w:color w:val="auto"/>
      <w:u w:val="none"/>
    </w:rPr>
  </w:style>
  <w:style w:type="paragraph" w:styleId="NoSpacing">
    <w:name w:val="No Spacing"/>
    <w:uiPriority w:val="1"/>
    <w:qFormat/>
    <w:rsid w:val="00C11C5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com/academy/lesson/capitalist-counties-definition-list.html" TargetMode="External"/><Relationship Id="rId3" Type="http://schemas.openxmlformats.org/officeDocument/2006/relationships/styles" Target="styles.xml"/><Relationship Id="rId7" Type="http://schemas.openxmlformats.org/officeDocument/2006/relationships/hyperlink" Target="https://www.project-syndicate.org/commentary/economic-thinking-with-covid19-climate-digitalization-labor-markets-by-kaushik-basu-2021-07?utm_source=Project+Syndicate+Newsletter&amp;utm_campaign=ec441a8816-sunday_newsletter_07_25_2021&amp;utm_medium=email&amp;utm_term=0_73bad5b7d8-ec441a8816-106945857&amp;mc_cid=ec441a8816&amp;mc_eid=7ae04d0ac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guardian.com/commentisfree/2019/may/22/capitalism-broken-better-future-can-it-do-tha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bookcentral-proquest-com.proxy.lib.umich.edu/lib/umichigan/detail.action?docID=33825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4298</TotalTime>
  <Pages>24</Pages>
  <Words>12892</Words>
  <Characters>73490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5.1.1</cp:keywords>
  <dc:description/>
  <cp:lastModifiedBy>Matthew</cp:lastModifiedBy>
  <cp:revision>8</cp:revision>
  <dcterms:created xsi:type="dcterms:W3CDTF">2021-07-23T17:59:00Z</dcterms:created>
  <dcterms:modified xsi:type="dcterms:W3CDTF">2021-07-26T18:09:00Z</dcterms:modified>
</cp:coreProperties>
</file>