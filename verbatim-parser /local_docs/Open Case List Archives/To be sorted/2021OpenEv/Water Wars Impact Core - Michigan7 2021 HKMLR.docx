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91D" w:rsidRPr="008E491D" w:rsidRDefault="008E491D" w:rsidP="008E491D">
      <w:pPr>
        <w:pStyle w:val="Heading1"/>
        <w:rPr>
          <w:rFonts w:asciiTheme="minorHAnsi" w:hAnsiTheme="minorHAnsi" w:cstheme="minorHAnsi"/>
        </w:rPr>
      </w:pPr>
      <w:r w:rsidRPr="008E491D">
        <w:rPr>
          <w:rFonts w:asciiTheme="minorHAnsi" w:hAnsiTheme="minorHAnsi" w:cstheme="minorHAnsi"/>
        </w:rPr>
        <w:t>Water Wars</w:t>
      </w:r>
    </w:p>
    <w:p w:rsidR="008E491D" w:rsidRPr="008E491D" w:rsidRDefault="008E491D" w:rsidP="008E491D">
      <w:pPr>
        <w:pStyle w:val="Heading2"/>
        <w:rPr>
          <w:rFonts w:asciiTheme="minorHAnsi" w:hAnsiTheme="minorHAnsi" w:cstheme="minorHAnsi"/>
        </w:rPr>
      </w:pPr>
      <w:r w:rsidRPr="008E491D">
        <w:rPr>
          <w:rFonts w:asciiTheme="minorHAnsi" w:hAnsiTheme="minorHAnsi" w:cstheme="minorHAnsi"/>
        </w:rPr>
        <w:t>Water Wars Good</w:t>
      </w:r>
    </w:p>
    <w:p w:rsidR="008E491D" w:rsidRDefault="008E491D" w:rsidP="008E491D">
      <w:pPr>
        <w:pStyle w:val="Heading3"/>
        <w:rPr>
          <w:rFonts w:asciiTheme="minorHAnsi" w:hAnsiTheme="minorHAnsi" w:cstheme="minorHAnsi"/>
        </w:rPr>
      </w:pPr>
      <w:r>
        <w:rPr>
          <w:rFonts w:asciiTheme="minorHAnsi" w:hAnsiTheme="minorHAnsi" w:cstheme="minorHAnsi"/>
        </w:rPr>
        <w:t>1nc Defense</w:t>
      </w:r>
    </w:p>
    <w:p w:rsidR="008E491D" w:rsidRPr="008E491D" w:rsidRDefault="00F7193D" w:rsidP="008E491D">
      <w:pPr>
        <w:pStyle w:val="Heading4"/>
        <w:rPr>
          <w:rFonts w:asciiTheme="minorHAnsi" w:hAnsiTheme="minorHAnsi" w:cstheme="minorHAnsi"/>
        </w:rPr>
      </w:pPr>
      <w:r>
        <w:rPr>
          <w:rFonts w:asciiTheme="minorHAnsi" w:hAnsiTheme="minorHAnsi" w:cstheme="minorHAnsi"/>
        </w:rPr>
        <w:t>No Waters Wars –</w:t>
      </w:r>
      <w:r w:rsidR="008E491D" w:rsidRPr="008E491D">
        <w:rPr>
          <w:rFonts w:asciiTheme="minorHAnsi" w:hAnsiTheme="minorHAnsi" w:cstheme="minorHAnsi"/>
        </w:rPr>
        <w:t xml:space="preserve"> geographic</w:t>
      </w:r>
      <w:r w:rsidR="008E491D">
        <w:rPr>
          <w:rFonts w:asciiTheme="minorHAnsi" w:hAnsiTheme="minorHAnsi" w:cstheme="minorHAnsi"/>
        </w:rPr>
        <w:t xml:space="preserve"> proximity </w:t>
      </w:r>
      <w:r w:rsidR="008E491D" w:rsidRPr="008E491D">
        <w:rPr>
          <w:rFonts w:asciiTheme="minorHAnsi" w:hAnsiTheme="minorHAnsi" w:cstheme="minorHAnsi"/>
        </w:rPr>
        <w:t xml:space="preserve">and economic </w:t>
      </w:r>
      <w:r w:rsidR="008E491D">
        <w:rPr>
          <w:rFonts w:asciiTheme="minorHAnsi" w:hAnsiTheme="minorHAnsi" w:cstheme="minorHAnsi"/>
        </w:rPr>
        <w:t xml:space="preserve">interdependence prevent </w:t>
      </w:r>
      <w:r w:rsidR="008E491D" w:rsidRPr="008E491D">
        <w:rPr>
          <w:rFonts w:asciiTheme="minorHAnsi" w:hAnsiTheme="minorHAnsi" w:cstheme="minorHAnsi"/>
        </w:rPr>
        <w:t>escalation</w:t>
      </w:r>
      <w:r w:rsidR="008E491D">
        <w:rPr>
          <w:rFonts w:asciiTheme="minorHAnsi" w:hAnsiTheme="minorHAnsi" w:cstheme="minorHAnsi"/>
        </w:rPr>
        <w:t>.</w:t>
      </w:r>
      <w:r w:rsidR="008E491D" w:rsidRPr="008E491D">
        <w:rPr>
          <w:rFonts w:asciiTheme="minorHAnsi" w:hAnsiTheme="minorHAnsi" w:cstheme="minorHAnsi"/>
        </w:rPr>
        <w:t xml:space="preserve"> </w:t>
      </w:r>
    </w:p>
    <w:p w:rsidR="008E491D" w:rsidRPr="008E491D" w:rsidRDefault="008E491D" w:rsidP="008E491D">
      <w:pPr>
        <w:spacing w:after="0" w:line="240" w:lineRule="auto"/>
        <w:rPr>
          <w:rFonts w:asciiTheme="minorHAnsi" w:hAnsiTheme="minorHAnsi" w:cstheme="minorHAnsi"/>
        </w:rPr>
      </w:pPr>
      <w:r w:rsidRPr="008E491D">
        <w:rPr>
          <w:rFonts w:asciiTheme="minorHAnsi" w:hAnsiTheme="minorHAnsi" w:cstheme="minorHAnsi"/>
          <w:b/>
          <w:bCs/>
          <w:sz w:val="26"/>
          <w:szCs w:val="26"/>
        </w:rPr>
        <w:t xml:space="preserve">CAN 17 </w:t>
      </w:r>
      <w:r w:rsidRPr="008E491D">
        <w:rPr>
          <w:rFonts w:asciiTheme="minorHAnsi" w:hAnsiTheme="minorHAnsi" w:cstheme="minorHAnsi"/>
        </w:rPr>
        <w:t xml:space="preserve">(Center for Naval Analysis, “The Role of Water Stress In Instability And Conflict”, </w:t>
      </w:r>
      <w:r w:rsidRPr="008E491D">
        <w:rPr>
          <w:rFonts w:asciiTheme="minorHAnsi" w:eastAsia="Times New Roman" w:hAnsiTheme="minorHAnsi" w:cstheme="minorHAnsi"/>
        </w:rPr>
        <w:t xml:space="preserve">CRM-2017-U-016532. Final, 2017, </w:t>
      </w:r>
      <w:hyperlink r:id="rId6" w:history="1">
        <w:r w:rsidRPr="008E491D">
          <w:rPr>
            <w:rStyle w:val="Hyperlink"/>
            <w:rFonts w:asciiTheme="minorHAnsi" w:hAnsiTheme="minorHAnsi" w:cstheme="minorHAnsi"/>
          </w:rPr>
          <w:t>https://www.cna.org/CNA_files/pdf/CRM-2017-U-016532-Final.pdf</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8E491D" w:rsidRPr="008E491D" w:rsidRDefault="008E491D" w:rsidP="008E491D">
      <w:pPr>
        <w:spacing w:after="0" w:line="240" w:lineRule="auto"/>
        <w:rPr>
          <w:rFonts w:asciiTheme="minorHAnsi" w:eastAsia="Times New Roman" w:hAnsiTheme="minorHAnsi" w:cstheme="minorHAnsi"/>
        </w:rPr>
      </w:pPr>
    </w:p>
    <w:p w:rsidR="008E491D" w:rsidRPr="008E491D" w:rsidRDefault="008E491D" w:rsidP="008E491D">
      <w:pPr>
        <w:rPr>
          <w:rFonts w:asciiTheme="minorHAnsi" w:hAnsiTheme="minorHAnsi" w:cstheme="minorHAnsi"/>
          <w:sz w:val="16"/>
        </w:rPr>
      </w:pPr>
      <w:r w:rsidRPr="008E491D">
        <w:rPr>
          <w:rFonts w:asciiTheme="minorHAnsi" w:hAnsiTheme="minorHAnsi" w:cstheme="minorHAnsi"/>
          <w:sz w:val="16"/>
        </w:rPr>
        <w:t xml:space="preserve">While there are many current and recent examples of uprisings, insurgencies, and civil wars, there are few examples of true state-on-state conventional war this century; two notable exceptions that have involved the U.S. are the invasions of Afghanistan in 2001-02 and of Iraq in </w:t>
      </w:r>
      <w:proofErr w:type="gramStart"/>
      <w:r w:rsidRPr="008E491D">
        <w:rPr>
          <w:rFonts w:asciiTheme="minorHAnsi" w:hAnsiTheme="minorHAnsi" w:cstheme="minorHAnsi"/>
          <w:sz w:val="16"/>
        </w:rPr>
        <w:t>2003.2</w:t>
      </w:r>
      <w:proofErr w:type="gramEnd"/>
      <w:r w:rsidRPr="008E491D">
        <w:rPr>
          <w:rFonts w:asciiTheme="minorHAnsi" w:hAnsiTheme="minorHAnsi" w:cstheme="minorHAnsi"/>
          <w:sz w:val="16"/>
        </w:rPr>
        <w:t xml:space="preserve"> </w:t>
      </w:r>
      <w:r w:rsidRPr="008E491D">
        <w:rPr>
          <w:rFonts w:asciiTheme="minorHAnsi" w:hAnsiTheme="minorHAnsi" w:cstheme="minorHAnsi"/>
          <w:u w:val="single"/>
        </w:rPr>
        <w:t>None of this century’s interstate conflicts was caused solely by water stress. In fact, there is a persuasive academic argument that “water wars,” by which we mean interstate conventional wars, have historically not occurred</w:t>
      </w:r>
      <w:r w:rsidRPr="008E491D">
        <w:rPr>
          <w:rFonts w:asciiTheme="minorHAnsi" w:hAnsiTheme="minorHAnsi" w:cstheme="minorHAnsi"/>
          <w:sz w:val="16"/>
        </w:rPr>
        <w:t>, and that water-related violence takes place only at the subnational level [102]. This view was echoed in a 2012 Intelligence Community Assessment on Global Water Security, which assessed interstate violent conflicts over water in the next 10 years to be unlikely [</w:t>
      </w:r>
      <w:proofErr w:type="gramStart"/>
      <w:r w:rsidRPr="008E491D">
        <w:rPr>
          <w:rFonts w:asciiTheme="minorHAnsi" w:hAnsiTheme="minorHAnsi" w:cstheme="minorHAnsi"/>
          <w:sz w:val="16"/>
        </w:rPr>
        <w:t>2</w:t>
      </w:r>
      <w:proofErr w:type="gramEnd"/>
      <w:r w:rsidRPr="008E491D">
        <w:rPr>
          <w:rFonts w:asciiTheme="minorHAnsi" w:hAnsiTheme="minorHAnsi" w:cstheme="minorHAnsi"/>
          <w:sz w:val="16"/>
        </w:rPr>
        <w:t xml:space="preserve">]. </w:t>
      </w:r>
      <w:r w:rsidRPr="008E491D">
        <w:rPr>
          <w:rFonts w:asciiTheme="minorHAnsi" w:hAnsiTheme="minorHAnsi" w:cstheme="minorHAnsi"/>
          <w:u w:val="single"/>
        </w:rPr>
        <w:t xml:space="preserve">Why </w:t>
      </w:r>
      <w:proofErr w:type="gramStart"/>
      <w:r w:rsidRPr="008E491D">
        <w:rPr>
          <w:rFonts w:asciiTheme="minorHAnsi" w:hAnsiTheme="minorHAnsi" w:cstheme="minorHAnsi"/>
          <w:u w:val="single"/>
        </w:rPr>
        <w:t>aren’t</w:t>
      </w:r>
      <w:proofErr w:type="gramEnd"/>
      <w:r w:rsidRPr="008E491D">
        <w:rPr>
          <w:rFonts w:asciiTheme="minorHAnsi" w:hAnsiTheme="minorHAnsi" w:cstheme="minorHAnsi"/>
          <w:u w:val="single"/>
        </w:rPr>
        <w:t xml:space="preserve"> there water wars? Several compelling arguments explain why countries do not resort to conventional warfare to secure access to water</w:t>
      </w:r>
      <w:r w:rsidRPr="008E491D">
        <w:rPr>
          <w:rFonts w:asciiTheme="minorHAnsi" w:hAnsiTheme="minorHAnsi" w:cstheme="minorHAnsi"/>
          <w:sz w:val="16"/>
        </w:rPr>
        <w:t xml:space="preserve">. Understanding how increasing water stress may test these assumptions, however, is critical for contingency planning and risk mitigation moving forward. </w:t>
      </w:r>
    </w:p>
    <w:p w:rsidR="008E491D" w:rsidRDefault="008E491D" w:rsidP="008E491D">
      <w:pPr>
        <w:rPr>
          <w:rFonts w:asciiTheme="minorHAnsi" w:hAnsiTheme="minorHAnsi" w:cstheme="minorHAnsi"/>
          <w:sz w:val="16"/>
        </w:rPr>
      </w:pPr>
      <w:r w:rsidRPr="008E491D">
        <w:rPr>
          <w:rFonts w:asciiTheme="minorHAnsi" w:hAnsiTheme="minorHAnsi" w:cstheme="minorHAnsi"/>
          <w:u w:val="single"/>
        </w:rPr>
        <w:t>Geography and Economy Yield Cooperation</w:t>
      </w:r>
      <w:r w:rsidRPr="008E491D">
        <w:rPr>
          <w:rFonts w:asciiTheme="minorHAnsi" w:hAnsiTheme="minorHAnsi" w:cstheme="minorHAnsi"/>
          <w:sz w:val="16"/>
        </w:rPr>
        <w:t xml:space="preserve"> There are </w:t>
      </w:r>
      <w:r w:rsidRPr="008E491D">
        <w:rPr>
          <w:rFonts w:asciiTheme="minorHAnsi" w:hAnsiTheme="minorHAnsi" w:cstheme="minorHAnsi"/>
          <w:u w:val="single"/>
        </w:rPr>
        <w:t xml:space="preserve">geostrategic impediments to violent confrontation over water between states. An upstream state is unlikely to start a water war with a downstream neighbor since it controls the resource. A downstream state is unlikely to engage in war over water with an upstream state unless it has a military advantage or other </w:t>
      </w:r>
      <w:proofErr w:type="gramStart"/>
      <w:r w:rsidRPr="008E491D">
        <w:rPr>
          <w:rFonts w:asciiTheme="minorHAnsi" w:hAnsiTheme="minorHAnsi" w:cstheme="minorHAnsi"/>
          <w:u w:val="single"/>
        </w:rPr>
        <w:t>leverage</w:t>
      </w:r>
      <w:proofErr w:type="gramEnd"/>
      <w:r w:rsidRPr="008E491D">
        <w:rPr>
          <w:rFonts w:asciiTheme="minorHAnsi" w:hAnsiTheme="minorHAnsi" w:cstheme="minorHAnsi"/>
          <w:u w:val="single"/>
        </w:rPr>
        <w:t>.</w:t>
      </w:r>
      <w:r w:rsidRPr="008E491D">
        <w:rPr>
          <w:rFonts w:asciiTheme="minorHAnsi" w:hAnsiTheme="minorHAnsi" w:cstheme="minorHAnsi"/>
          <w:sz w:val="16"/>
        </w:rPr>
        <w:t xml:space="preserve"> In addition, a weak upstream state would need the desire and ability to build a dam or other infrastructure that would threaten the quality or allocation of water to the more powerful downstream state [102-103]. Only a handful of the hundreds of transboundary basins in the world meet these criteria [102]. Water experts often cite this in dampening concerns over water wars [104]. </w:t>
      </w:r>
      <w:proofErr w:type="gramStart"/>
      <w:r w:rsidRPr="008E491D">
        <w:rPr>
          <w:rFonts w:asciiTheme="minorHAnsi" w:hAnsiTheme="minorHAnsi" w:cstheme="minorHAnsi"/>
          <w:sz w:val="16"/>
        </w:rPr>
        <w:t xml:space="preserve">Of the few basins that do meet the criteria, two notable examples warrant additional study and research: the Nile basin, where downstream Egypt is wealthier and more militarily advanced than upstream Ethiopia, which is nearing completion of the Grand Ethiopian Renaissance Dam (GERD); and the </w:t>
      </w:r>
      <w:proofErr w:type="spellStart"/>
      <w:r w:rsidRPr="008E491D">
        <w:rPr>
          <w:rFonts w:asciiTheme="minorHAnsi" w:hAnsiTheme="minorHAnsi" w:cstheme="minorHAnsi"/>
          <w:sz w:val="16"/>
        </w:rPr>
        <w:t>Vakhsh</w:t>
      </w:r>
      <w:proofErr w:type="spellEnd"/>
      <w:r w:rsidRPr="008E491D">
        <w:rPr>
          <w:rFonts w:asciiTheme="minorHAnsi" w:hAnsiTheme="minorHAnsi" w:cstheme="minorHAnsi"/>
          <w:sz w:val="16"/>
        </w:rPr>
        <w:t xml:space="preserve"> basin in Central Asia, where Tajikistan plans to build the </w:t>
      </w:r>
      <w:proofErr w:type="spellStart"/>
      <w:r w:rsidRPr="008E491D">
        <w:rPr>
          <w:rFonts w:asciiTheme="minorHAnsi" w:hAnsiTheme="minorHAnsi" w:cstheme="minorHAnsi"/>
          <w:sz w:val="16"/>
        </w:rPr>
        <w:t>Rogun</w:t>
      </w:r>
      <w:proofErr w:type="spellEnd"/>
      <w:r w:rsidRPr="008E491D">
        <w:rPr>
          <w:rFonts w:asciiTheme="minorHAnsi" w:hAnsiTheme="minorHAnsi" w:cstheme="minorHAnsi"/>
          <w:sz w:val="16"/>
        </w:rPr>
        <w:t xml:space="preserve"> Dam, opposed by downstream Uzbekistan [102, 105].</w:t>
      </w:r>
      <w:proofErr w:type="gramEnd"/>
      <w:r w:rsidRPr="008E491D">
        <w:rPr>
          <w:rFonts w:asciiTheme="minorHAnsi" w:hAnsiTheme="minorHAnsi" w:cstheme="minorHAnsi"/>
          <w:sz w:val="16"/>
        </w:rPr>
        <w:t xml:space="preserve"> Other factors may explain why neighboring countries are unlikely to go to war over shared water, namely that </w:t>
      </w:r>
      <w:r w:rsidRPr="008E491D">
        <w:rPr>
          <w:rFonts w:asciiTheme="minorHAnsi" w:hAnsiTheme="minorHAnsi" w:cstheme="minorHAnsi"/>
          <w:u w:val="single"/>
        </w:rPr>
        <w:t xml:space="preserve">a water war would most likely fail to secure the strategic, economic, and shared interests of its combatants. </w:t>
      </w:r>
      <w:proofErr w:type="gramStart"/>
      <w:r w:rsidRPr="008E491D">
        <w:rPr>
          <w:rFonts w:asciiTheme="minorHAnsi" w:hAnsiTheme="minorHAnsi" w:cstheme="minorHAnsi"/>
          <w:u w:val="single"/>
        </w:rPr>
        <w:t>There are many potential outcomes in which warfare would only exacerbate the water challenges of the downstream aggressor, rather than secure its interests</w:t>
      </w:r>
      <w:proofErr w:type="gramEnd"/>
      <w:r w:rsidRPr="008E491D">
        <w:rPr>
          <w:rFonts w:asciiTheme="minorHAnsi" w:hAnsiTheme="minorHAnsi" w:cstheme="minorHAnsi"/>
          <w:u w:val="single"/>
        </w:rPr>
        <w:t>. Because war is expensive and disruptive and water relatively cheap, it makes more economic sense for states to cooperatively share water—through joint management of resources</w:t>
      </w:r>
      <w:r w:rsidRPr="008E491D">
        <w:rPr>
          <w:rFonts w:asciiTheme="minorHAnsi" w:hAnsiTheme="minorHAnsi" w:cstheme="minorHAnsi"/>
          <w:sz w:val="16"/>
        </w:rPr>
        <w:t xml:space="preserve">, for example, or coordination in dam construction, water flow, and data sharing. </w:t>
      </w:r>
      <w:r w:rsidRPr="008E491D">
        <w:rPr>
          <w:rFonts w:asciiTheme="minorHAnsi" w:hAnsiTheme="minorHAnsi" w:cstheme="minorHAnsi"/>
          <w:u w:val="single"/>
        </w:rPr>
        <w:t>This secures their mutual interests</w:t>
      </w:r>
      <w:r w:rsidRPr="008E491D">
        <w:rPr>
          <w:rFonts w:asciiTheme="minorHAnsi" w:hAnsiTheme="minorHAnsi" w:cstheme="minorHAnsi"/>
          <w:sz w:val="16"/>
        </w:rPr>
        <w:t xml:space="preserve"> [102]. Like others who have reached the same conclusion, we found that because of geography, dependencies, and economies, states are unlikely to resort to conventional warfare in water disputes. Countries tend to prefer cooperation to conflict in securing access to water [7, 106]. Instances of interstate cooperation—including the signing of water accords—outnumber instances of water-related conflicts or disagreements [106]. For example, international water agreements cover 70 percent of the world’s total transboundary basin area and are becoming more common and more comprehensive, including mechanisms for joint management and dispute resolution (more below on the challenges to these agreements) [107</w:t>
      </w:r>
      <w:r w:rsidRPr="008E491D">
        <w:rPr>
          <w:rFonts w:asciiTheme="minorHAnsi" w:hAnsiTheme="minorHAnsi" w:cstheme="minorHAnsi"/>
          <w:u w:val="single"/>
        </w:rPr>
        <w:t>]. Furthermore, cooperative institutions and mechanisms created by water agreements tend to be resilient over time</w:t>
      </w:r>
      <w:r w:rsidRPr="008E491D">
        <w:rPr>
          <w:rFonts w:asciiTheme="minorHAnsi" w:hAnsiTheme="minorHAnsi" w:cstheme="minorHAnsi"/>
          <w:sz w:val="16"/>
        </w:rPr>
        <w:t xml:space="preserve"> [102]. </w:t>
      </w:r>
    </w:p>
    <w:p w:rsidR="00F7193D" w:rsidRPr="008E491D" w:rsidRDefault="00F7193D" w:rsidP="00F7193D">
      <w:pPr>
        <w:pStyle w:val="Heading4"/>
      </w:pPr>
      <w:r>
        <w:t>No Water Wars – Alternatives to war better options</w:t>
      </w:r>
    </w:p>
    <w:p w:rsidR="00F7193D" w:rsidRPr="00F7193D" w:rsidRDefault="00F7193D" w:rsidP="00F7193D">
      <w:r w:rsidRPr="008E491D">
        <w:rPr>
          <w:rFonts w:asciiTheme="minorHAnsi" w:hAnsiTheme="minorHAnsi" w:cstheme="minorHAnsi"/>
          <w:b/>
          <w:bCs/>
          <w:sz w:val="24"/>
          <w:szCs w:val="24"/>
        </w:rPr>
        <w:t>Julien 13</w:t>
      </w:r>
      <w:r w:rsidRPr="008E491D">
        <w:rPr>
          <w:rFonts w:asciiTheme="minorHAnsi" w:hAnsiTheme="minorHAnsi" w:cstheme="minorHAnsi"/>
        </w:rPr>
        <w:t xml:space="preserve"> </w:t>
      </w:r>
      <w:r w:rsidRPr="00F7193D">
        <w:t>(</w:t>
      </w:r>
      <w:proofErr w:type="spellStart"/>
      <w:r w:rsidRPr="00F7193D">
        <w:t>Frédéric</w:t>
      </w:r>
      <w:proofErr w:type="spellEnd"/>
      <w:r w:rsidRPr="00F7193D">
        <w:t xml:space="preserve"> Julien is from the University of Ottawa, Canada and won 2nd place in the Global Water Forum 2013 Emerging Scholars Award, Explaining the Persistent Appeals of Water Wars’ Scenarios, Global Water Forum, </w:t>
      </w:r>
      <w:hyperlink r:id="rId7" w:history="1">
        <w:r w:rsidRPr="00F7193D">
          <w:rPr>
            <w:rStyle w:val="Hyperlink"/>
          </w:rPr>
          <w:t>https://globalwaterforum.org/2013/12/15/explaining-the-persistent-appeal-of-water-wars-scenarios/</w:t>
        </w:r>
      </w:hyperlink>
      <w:r w:rsidRPr="00F7193D">
        <w:t>) Thurnell</w:t>
      </w:r>
    </w:p>
    <w:p w:rsidR="00F7193D" w:rsidRPr="00F7193D" w:rsidRDefault="00F7193D" w:rsidP="00F7193D">
      <w:pPr>
        <w:pStyle w:val="NormalWeb"/>
        <w:shd w:val="clear" w:color="auto" w:fill="FFFFFF"/>
        <w:spacing w:before="0" w:beforeAutospacing="0" w:after="0" w:afterAutospacing="0"/>
        <w:jc w:val="both"/>
        <w:textAlignment w:val="baseline"/>
        <w:rPr>
          <w:rFonts w:asciiTheme="minorHAnsi" w:hAnsiTheme="minorHAnsi" w:cstheme="minorHAnsi"/>
          <w:sz w:val="16"/>
        </w:rPr>
      </w:pPr>
      <w:r w:rsidRPr="00F7193D">
        <w:rPr>
          <w:rFonts w:asciiTheme="minorHAnsi" w:hAnsiTheme="minorHAnsi" w:cstheme="minorHAnsi"/>
          <w:sz w:val="16"/>
        </w:rPr>
        <w:t xml:space="preserve">Just weeks before the beginning of the International Year of Water Cooperation (2013), the </w:t>
      </w:r>
      <w:r w:rsidRPr="00F7193D">
        <w:rPr>
          <w:rFonts w:asciiTheme="minorHAnsi" w:hAnsiTheme="minorHAnsi" w:cstheme="minorHAnsi"/>
          <w:sz w:val="22"/>
          <w:u w:val="single"/>
        </w:rPr>
        <w:t>US Intelligence Community warned that ‘[w]</w:t>
      </w:r>
      <w:proofErr w:type="spellStart"/>
      <w:r w:rsidRPr="00F7193D">
        <w:rPr>
          <w:rFonts w:asciiTheme="minorHAnsi" w:hAnsiTheme="minorHAnsi" w:cstheme="minorHAnsi"/>
          <w:sz w:val="22"/>
          <w:u w:val="single"/>
        </w:rPr>
        <w:t>ater</w:t>
      </w:r>
      <w:proofErr w:type="spellEnd"/>
      <w:r w:rsidRPr="00F7193D">
        <w:rPr>
          <w:rFonts w:asciiTheme="minorHAnsi" w:hAnsiTheme="minorHAnsi" w:cstheme="minorHAnsi"/>
          <w:sz w:val="22"/>
          <w:u w:val="single"/>
        </w:rPr>
        <w:t xml:space="preserve"> may become a more significant source of contention than energy or minerals out to 2030</w:t>
      </w:r>
      <w:r w:rsidRPr="00F7193D">
        <w:rPr>
          <w:rFonts w:asciiTheme="minorHAnsi" w:hAnsiTheme="minorHAnsi" w:cstheme="minorHAnsi"/>
          <w:sz w:val="16"/>
        </w:rPr>
        <w:t xml:space="preserve">’, to the point that </w:t>
      </w:r>
      <w:proofErr w:type="spellStart"/>
      <w:r w:rsidRPr="00F7193D">
        <w:rPr>
          <w:rFonts w:asciiTheme="minorHAnsi" w:hAnsiTheme="minorHAnsi" w:cstheme="minorHAnsi"/>
          <w:sz w:val="16"/>
        </w:rPr>
        <w:t>militarised</w:t>
      </w:r>
      <w:proofErr w:type="spellEnd"/>
      <w:r w:rsidRPr="00F7193D">
        <w:rPr>
          <w:rFonts w:asciiTheme="minorHAnsi" w:hAnsiTheme="minorHAnsi" w:cstheme="minorHAnsi"/>
          <w:sz w:val="16"/>
        </w:rPr>
        <w:t xml:space="preserve"> ‘interstate conflict cannot be ruled out</w:t>
      </w:r>
      <w:r w:rsidRPr="00F7193D">
        <w:rPr>
          <w:rFonts w:asciiTheme="minorHAnsi" w:hAnsiTheme="minorHAnsi" w:cstheme="minorHAnsi"/>
          <w:sz w:val="16"/>
          <w:bdr w:val="none" w:sz="0" w:space="0" w:color="auto" w:frame="1"/>
          <w:vertAlign w:val="superscript"/>
        </w:rPr>
        <w:t>1</w:t>
      </w:r>
      <w:r w:rsidRPr="00F7193D">
        <w:rPr>
          <w:rFonts w:asciiTheme="minorHAnsi" w:hAnsiTheme="minorHAnsi" w:cstheme="minorHAnsi"/>
          <w:sz w:val="16"/>
        </w:rPr>
        <w:t xml:space="preserve">‘. Though cautiously couched, this </w:t>
      </w:r>
      <w:r w:rsidRPr="00F7193D">
        <w:rPr>
          <w:rFonts w:asciiTheme="minorHAnsi" w:hAnsiTheme="minorHAnsi" w:cstheme="minorHAnsi"/>
          <w:sz w:val="22"/>
          <w:u w:val="single"/>
        </w:rPr>
        <w:t>warning lends a surprising credence to the prospect of ‘water wars’</w:t>
      </w:r>
      <w:r w:rsidRPr="00F7193D">
        <w:rPr>
          <w:rFonts w:asciiTheme="minorHAnsi" w:hAnsiTheme="minorHAnsi" w:cstheme="minorHAnsi"/>
          <w:sz w:val="16"/>
        </w:rPr>
        <w:t xml:space="preserve">. </w:t>
      </w:r>
      <w:proofErr w:type="gramStart"/>
      <w:r w:rsidRPr="00F7193D">
        <w:rPr>
          <w:rFonts w:asciiTheme="minorHAnsi" w:hAnsiTheme="minorHAnsi" w:cstheme="minorHAnsi"/>
          <w:sz w:val="16"/>
        </w:rPr>
        <w:t>Indeed, a review of the academic literature shows that ‘an impressive research effort […] has, by and large, led to the conclusion that there is no substantive evidence for the water wars claim</w:t>
      </w:r>
      <w:r w:rsidRPr="00F7193D">
        <w:rPr>
          <w:rFonts w:asciiTheme="minorHAnsi" w:hAnsiTheme="minorHAnsi" w:cstheme="minorHAnsi"/>
          <w:sz w:val="16"/>
          <w:bdr w:val="none" w:sz="0" w:space="0" w:color="auto" w:frame="1"/>
          <w:vertAlign w:val="superscript"/>
        </w:rPr>
        <w:t>2</w:t>
      </w:r>
      <w:r w:rsidRPr="00F7193D">
        <w:rPr>
          <w:rFonts w:asciiTheme="minorHAnsi" w:hAnsiTheme="minorHAnsi" w:cstheme="minorHAnsi"/>
          <w:sz w:val="16"/>
        </w:rPr>
        <w:t>‘.</w:t>
      </w:r>
      <w:r w:rsidRPr="00F7193D">
        <w:rPr>
          <w:rFonts w:asciiTheme="minorHAnsi" w:hAnsiTheme="minorHAnsi" w:cstheme="minorHAnsi"/>
          <w:sz w:val="16"/>
          <w:bdr w:val="none" w:sz="0" w:space="0" w:color="auto" w:frame="1"/>
          <w:vertAlign w:val="superscript"/>
        </w:rPr>
        <w:t>3</w:t>
      </w:r>
      <w:r w:rsidRPr="00F7193D">
        <w:rPr>
          <w:rFonts w:asciiTheme="minorHAnsi" w:hAnsiTheme="minorHAnsi" w:cstheme="minorHAnsi"/>
          <w:sz w:val="16"/>
        </w:rPr>
        <w:t> Already, some bleak prophecies have passed their expiry date without materialising.</w:t>
      </w:r>
      <w:r w:rsidRPr="00F7193D">
        <w:rPr>
          <w:rFonts w:asciiTheme="minorHAnsi" w:hAnsiTheme="minorHAnsi" w:cstheme="minorHAnsi"/>
          <w:sz w:val="16"/>
          <w:bdr w:val="none" w:sz="0" w:space="0" w:color="auto" w:frame="1"/>
          <w:vertAlign w:val="superscript"/>
        </w:rPr>
        <w:t>4</w:t>
      </w:r>
      <w:r w:rsidRPr="00F7193D">
        <w:rPr>
          <w:rFonts w:asciiTheme="minorHAnsi" w:hAnsiTheme="minorHAnsi" w:cstheme="minorHAnsi"/>
          <w:sz w:val="16"/>
        </w:rPr>
        <w:t xml:space="preserve"> There are many reasons behind the continuous appeal of water wars scenarios – notably, the existence of a widespread appetite for sensational stories as well as incentives for many actors to tell them</w:t>
      </w:r>
      <w:r w:rsidRPr="00F7193D">
        <w:rPr>
          <w:rFonts w:asciiTheme="minorHAnsi" w:hAnsiTheme="minorHAnsi" w:cstheme="minorHAnsi"/>
          <w:sz w:val="16"/>
          <w:bdr w:val="none" w:sz="0" w:space="0" w:color="auto" w:frame="1"/>
          <w:vertAlign w:val="superscript"/>
        </w:rPr>
        <w:t>5,6,7,8</w:t>
      </w:r>
      <w:r w:rsidRPr="00F7193D">
        <w:rPr>
          <w:rFonts w:asciiTheme="minorHAnsi" w:hAnsiTheme="minorHAnsi" w:cstheme="minorHAnsi"/>
          <w:sz w:val="16"/>
        </w:rPr>
        <w:t> -, but their intuitive plausibility could be a key factor.</w:t>
      </w:r>
      <w:proofErr w:type="gramEnd"/>
      <w:r w:rsidRPr="00F7193D">
        <w:rPr>
          <w:rFonts w:asciiTheme="minorHAnsi" w:hAnsiTheme="minorHAnsi" w:cstheme="minorHAnsi"/>
          <w:sz w:val="16"/>
        </w:rPr>
        <w:t xml:space="preserve"> After all, one needs only to imagine a drying up well surrounded by thirsty people to grasp the potential of violence related to the control of water. States, however, are not biological persons: they do not have clear and imperative water needs. </w:t>
      </w:r>
      <w:r w:rsidRPr="00F7193D">
        <w:rPr>
          <w:rFonts w:asciiTheme="minorHAnsi" w:hAnsiTheme="minorHAnsi" w:cstheme="minorHAnsi"/>
          <w:sz w:val="16"/>
          <w:bdr w:val="none" w:sz="0" w:space="0" w:color="auto" w:frame="1"/>
        </w:rPr>
        <w:t>States can adapt to water scarcity</w:t>
      </w:r>
      <w:r w:rsidRPr="00F7193D">
        <w:rPr>
          <w:rFonts w:asciiTheme="minorHAnsi" w:hAnsiTheme="minorHAnsi" w:cstheme="minorHAnsi"/>
          <w:sz w:val="16"/>
        </w:rPr>
        <w:t xml:space="preserve"> </w:t>
      </w:r>
      <w:proofErr w:type="gramStart"/>
      <w:r w:rsidRPr="00F7193D">
        <w:rPr>
          <w:rFonts w:asciiTheme="minorHAnsi" w:hAnsiTheme="minorHAnsi" w:cstheme="minorHAnsi"/>
          <w:sz w:val="16"/>
        </w:rPr>
        <w:t>The</w:t>
      </w:r>
      <w:proofErr w:type="gramEnd"/>
      <w:r w:rsidRPr="00F7193D">
        <w:rPr>
          <w:rFonts w:asciiTheme="minorHAnsi" w:hAnsiTheme="minorHAnsi" w:cstheme="minorHAnsi"/>
          <w:sz w:val="16"/>
        </w:rPr>
        <w:t xml:space="preserve"> </w:t>
      </w:r>
      <w:r w:rsidRPr="00F7193D">
        <w:rPr>
          <w:rFonts w:asciiTheme="minorHAnsi" w:hAnsiTheme="minorHAnsi" w:cstheme="minorHAnsi"/>
          <w:sz w:val="22"/>
          <w:u w:val="single"/>
        </w:rPr>
        <w:t>satisfaction of basic water needs represents only a fraction of the water used in a given society and virtually every country in the world has enough water to cover these needs</w:t>
      </w:r>
      <w:r w:rsidRPr="00F7193D">
        <w:rPr>
          <w:rFonts w:asciiTheme="minorHAnsi" w:hAnsiTheme="minorHAnsi" w:cstheme="minorHAnsi"/>
          <w:sz w:val="16"/>
        </w:rPr>
        <w:t>. In other words, thirst is more a political problem than a physical one – it does not demand more water to be solved.</w:t>
      </w:r>
      <w:r w:rsidRPr="00F7193D">
        <w:rPr>
          <w:rFonts w:asciiTheme="minorHAnsi" w:hAnsiTheme="minorHAnsi" w:cstheme="minorHAnsi"/>
          <w:sz w:val="16"/>
          <w:bdr w:val="none" w:sz="0" w:space="0" w:color="auto" w:frame="1"/>
          <w:vertAlign w:val="superscript"/>
        </w:rPr>
        <w:t>9</w:t>
      </w:r>
      <w:r w:rsidRPr="00F7193D">
        <w:rPr>
          <w:rFonts w:asciiTheme="minorHAnsi" w:hAnsiTheme="minorHAnsi" w:cstheme="minorHAnsi"/>
          <w:sz w:val="16"/>
        </w:rPr>
        <w:t xml:space="preserve"> The </w:t>
      </w:r>
      <w:r w:rsidRPr="00F7193D">
        <w:rPr>
          <w:rFonts w:asciiTheme="minorHAnsi" w:hAnsiTheme="minorHAnsi" w:cstheme="minorHAnsi"/>
          <w:sz w:val="22"/>
          <w:u w:val="single"/>
        </w:rPr>
        <w:t>real fears of water shortages concern agricultural</w:t>
      </w:r>
      <w:r w:rsidRPr="00F7193D">
        <w:rPr>
          <w:rFonts w:asciiTheme="minorHAnsi" w:hAnsiTheme="minorHAnsi" w:cstheme="minorHAnsi"/>
          <w:sz w:val="16"/>
        </w:rPr>
        <w:t xml:space="preserve"> and, to a lesser </w:t>
      </w:r>
      <w:proofErr w:type="spellStart"/>
      <w:r w:rsidRPr="00F7193D">
        <w:rPr>
          <w:rFonts w:asciiTheme="minorHAnsi" w:hAnsiTheme="minorHAnsi" w:cstheme="minorHAnsi"/>
          <w:sz w:val="16"/>
        </w:rPr>
        <w:t>extant</w:t>
      </w:r>
      <w:proofErr w:type="spellEnd"/>
      <w:r w:rsidRPr="00F7193D">
        <w:rPr>
          <w:rFonts w:asciiTheme="minorHAnsi" w:hAnsiTheme="minorHAnsi" w:cstheme="minorHAnsi"/>
          <w:sz w:val="16"/>
        </w:rPr>
        <w:t xml:space="preserve">, industrial uses of water. </w:t>
      </w:r>
      <w:proofErr w:type="gramStart"/>
      <w:r w:rsidRPr="00F7193D">
        <w:rPr>
          <w:rFonts w:asciiTheme="minorHAnsi" w:hAnsiTheme="minorHAnsi" w:cstheme="minorHAnsi"/>
          <w:sz w:val="16"/>
        </w:rPr>
        <w:t>For good reason: food production uses about 70% of all water withdrawals on the planet and the industry, 20%.</w:t>
      </w:r>
      <w:r w:rsidRPr="00F7193D">
        <w:rPr>
          <w:rFonts w:asciiTheme="minorHAnsi" w:hAnsiTheme="minorHAnsi" w:cstheme="minorHAnsi"/>
          <w:sz w:val="16"/>
          <w:bdr w:val="none" w:sz="0" w:space="0" w:color="auto" w:frame="1"/>
          <w:vertAlign w:val="superscript"/>
        </w:rPr>
        <w:t>10</w:t>
      </w:r>
      <w:r w:rsidRPr="00F7193D">
        <w:rPr>
          <w:rFonts w:asciiTheme="minorHAnsi" w:hAnsiTheme="minorHAnsi" w:cstheme="minorHAnsi"/>
          <w:sz w:val="16"/>
        </w:rPr>
        <w:t> Yet, compared to the imperative need to drink of a single person, the agricultural and industrial water needs of an entire society are flexible.</w:t>
      </w:r>
      <w:r w:rsidRPr="00F7193D">
        <w:rPr>
          <w:rFonts w:asciiTheme="minorHAnsi" w:hAnsiTheme="minorHAnsi" w:cstheme="minorHAnsi"/>
          <w:sz w:val="16"/>
          <w:bdr w:val="none" w:sz="0" w:space="0" w:color="auto" w:frame="1"/>
          <w:vertAlign w:val="superscript"/>
        </w:rPr>
        <w:t>11</w:t>
      </w:r>
      <w:r w:rsidRPr="00F7193D">
        <w:rPr>
          <w:rFonts w:asciiTheme="minorHAnsi" w:hAnsiTheme="minorHAnsi" w:cstheme="minorHAnsi"/>
          <w:sz w:val="16"/>
        </w:rPr>
        <w:t> The economy of Israel, for instance, is rich and diversified even though it uses volumes of water that would be considered widely insufficient in, say, Canada.</w:t>
      </w:r>
      <w:proofErr w:type="gramEnd"/>
      <w:r w:rsidRPr="00F7193D">
        <w:rPr>
          <w:rFonts w:asciiTheme="minorHAnsi" w:hAnsiTheme="minorHAnsi" w:cstheme="minorHAnsi"/>
          <w:sz w:val="16"/>
        </w:rPr>
        <w:t xml:space="preserve"> </w:t>
      </w:r>
      <w:r w:rsidRPr="00F7193D">
        <w:rPr>
          <w:rFonts w:asciiTheme="minorHAnsi" w:hAnsiTheme="minorHAnsi" w:cstheme="minorHAnsi"/>
          <w:sz w:val="22"/>
          <w:u w:val="single"/>
        </w:rPr>
        <w:t>States can adapt if they reach a point where it is not possible anymore to withdraw additional water from nature for environmental or geopolitical reasons</w:t>
      </w:r>
      <w:r w:rsidRPr="00F7193D">
        <w:rPr>
          <w:rFonts w:asciiTheme="minorHAnsi" w:hAnsiTheme="minorHAnsi" w:cstheme="minorHAnsi"/>
          <w:sz w:val="16"/>
        </w:rPr>
        <w:t xml:space="preserve">. </w:t>
      </w:r>
      <w:r w:rsidRPr="00F7193D">
        <w:rPr>
          <w:rStyle w:val="StyleUnderline"/>
          <w:rFonts w:asciiTheme="minorHAnsi" w:hAnsiTheme="minorHAnsi" w:cstheme="minorHAnsi"/>
        </w:rPr>
        <w:t xml:space="preserve">Without even mentioning the possibility of ‘creating’ fresh water via desalination or water recycling and reuse, a state facing scarcity can try to control the demand for water with policies encouraging a more efficient </w:t>
      </w:r>
      <w:r w:rsidRPr="00F7193D">
        <w:rPr>
          <w:rFonts w:asciiTheme="minorHAnsi" w:hAnsiTheme="minorHAnsi" w:cstheme="minorHAnsi"/>
          <w:sz w:val="16"/>
        </w:rPr>
        <w:t xml:space="preserve">(more crop or goods per drop) </w:t>
      </w:r>
      <w:r w:rsidRPr="00F7193D">
        <w:rPr>
          <w:rStyle w:val="StyleUnderline"/>
          <w:rFonts w:asciiTheme="minorHAnsi" w:hAnsiTheme="minorHAnsi" w:cstheme="minorHAnsi"/>
        </w:rPr>
        <w:t>and profitable</w:t>
      </w:r>
      <w:r w:rsidRPr="00F7193D">
        <w:rPr>
          <w:rFonts w:asciiTheme="minorHAnsi" w:hAnsiTheme="minorHAnsi" w:cstheme="minorHAnsi"/>
          <w:sz w:val="16"/>
        </w:rPr>
        <w:t xml:space="preserve"> (more jobs or dollars per drop) </w:t>
      </w:r>
      <w:r w:rsidRPr="00F7193D">
        <w:rPr>
          <w:rStyle w:val="StyleUnderline"/>
          <w:rFonts w:asciiTheme="minorHAnsi" w:hAnsiTheme="minorHAnsi" w:cstheme="minorHAnsi"/>
        </w:rPr>
        <w:t>use of water.</w:t>
      </w:r>
      <w:r w:rsidRPr="00F7193D">
        <w:rPr>
          <w:rFonts w:asciiTheme="minorHAnsi" w:hAnsiTheme="minorHAnsi" w:cstheme="minorHAnsi"/>
          <w:sz w:val="16"/>
        </w:rPr>
        <w:t xml:space="preserve"> By creating more economic value from its water endowment, a country can generate sufficient revenues to pay for the importation of food or other goods whose production is water intensive. A final level of adaptation refers to social and cultural changes, such as a shift towards a low-meat diet, leading to a more sustainable use of water.</w:t>
      </w:r>
      <w:r w:rsidRPr="00F7193D">
        <w:rPr>
          <w:rFonts w:asciiTheme="minorHAnsi" w:hAnsiTheme="minorHAnsi" w:cstheme="minorHAnsi"/>
          <w:sz w:val="16"/>
          <w:bdr w:val="none" w:sz="0" w:space="0" w:color="auto" w:frame="1"/>
          <w:vertAlign w:val="superscript"/>
        </w:rPr>
        <w:t>12</w:t>
      </w:r>
      <w:proofErr w:type="gramStart"/>
      <w:r w:rsidRPr="00F7193D">
        <w:rPr>
          <w:rFonts w:asciiTheme="minorHAnsi" w:hAnsiTheme="minorHAnsi" w:cstheme="minorHAnsi"/>
          <w:sz w:val="16"/>
          <w:bdr w:val="none" w:sz="0" w:space="0" w:color="auto" w:frame="1"/>
          <w:vertAlign w:val="superscript"/>
        </w:rPr>
        <w:t>,13</w:t>
      </w:r>
      <w:proofErr w:type="gramEnd"/>
      <w:r w:rsidRPr="00F7193D">
        <w:rPr>
          <w:rFonts w:asciiTheme="minorHAnsi" w:hAnsiTheme="minorHAnsi" w:cstheme="minorHAnsi"/>
          <w:sz w:val="16"/>
        </w:rPr>
        <w:t xml:space="preserve"> Of course, the adaptation process just described is easier wished for than implemented. Any attempt to reallocate water resources between different use(r)s will create ‘winners’ and ‘losers’ and will thus foster resistances.</w:t>
      </w:r>
      <w:r w:rsidRPr="00F7193D">
        <w:rPr>
          <w:rFonts w:asciiTheme="minorHAnsi" w:hAnsiTheme="minorHAnsi" w:cstheme="minorHAnsi"/>
          <w:sz w:val="16"/>
          <w:bdr w:val="none" w:sz="0" w:space="0" w:color="auto" w:frame="1"/>
          <w:vertAlign w:val="superscript"/>
        </w:rPr>
        <w:t>14</w:t>
      </w:r>
      <w:r w:rsidRPr="00F7193D">
        <w:rPr>
          <w:rFonts w:asciiTheme="minorHAnsi" w:hAnsiTheme="minorHAnsi" w:cstheme="minorHAnsi"/>
          <w:sz w:val="16"/>
        </w:rPr>
        <w:t xml:space="preserve"> Change means social stress and, in theory, a state could be tempted to </w:t>
      </w:r>
      <w:proofErr w:type="spellStart"/>
      <w:r w:rsidRPr="00F7193D">
        <w:rPr>
          <w:rFonts w:asciiTheme="minorHAnsi" w:hAnsiTheme="minorHAnsi" w:cstheme="minorHAnsi"/>
          <w:sz w:val="16"/>
        </w:rPr>
        <w:t>externalise</w:t>
      </w:r>
      <w:proofErr w:type="spellEnd"/>
      <w:r w:rsidRPr="00F7193D">
        <w:rPr>
          <w:rFonts w:asciiTheme="minorHAnsi" w:hAnsiTheme="minorHAnsi" w:cstheme="minorHAnsi"/>
          <w:sz w:val="16"/>
        </w:rPr>
        <w:t xml:space="preserve"> this stress by trying to increase its share of a transboundary water source. As demanding as adaptation may be though, </w:t>
      </w:r>
      <w:r w:rsidRPr="00F7193D">
        <w:rPr>
          <w:rFonts w:asciiTheme="minorHAnsi" w:hAnsiTheme="minorHAnsi" w:cstheme="minorHAnsi"/>
          <w:sz w:val="22"/>
          <w:u w:val="single"/>
        </w:rPr>
        <w:t xml:space="preserve">war remains the most expensive and uncertain way to ‘manage’ water scarcity. The late Avraham </w:t>
      </w:r>
      <w:proofErr w:type="spellStart"/>
      <w:r w:rsidRPr="00F7193D">
        <w:rPr>
          <w:rFonts w:asciiTheme="minorHAnsi" w:hAnsiTheme="minorHAnsi" w:cstheme="minorHAnsi"/>
          <w:sz w:val="22"/>
          <w:u w:val="single"/>
        </w:rPr>
        <w:t>Tamir</w:t>
      </w:r>
      <w:proofErr w:type="spellEnd"/>
      <w:r w:rsidRPr="00F7193D">
        <w:rPr>
          <w:rFonts w:asciiTheme="minorHAnsi" w:hAnsiTheme="minorHAnsi" w:cstheme="minorHAnsi"/>
          <w:sz w:val="22"/>
          <w:u w:val="single"/>
        </w:rPr>
        <w:t>, an ex-Major-General in the Israeli army, is eloquent on this point: ‘Why go to war over water? For the price of one week’s fighting, you could build five desalination plants</w:t>
      </w:r>
      <w:r w:rsidRPr="00F7193D">
        <w:rPr>
          <w:rFonts w:asciiTheme="minorHAnsi" w:hAnsiTheme="minorHAnsi" w:cstheme="minorHAnsi"/>
          <w:sz w:val="16"/>
        </w:rPr>
        <w:t xml:space="preserve">. No loss of life, no international pressure, and a reliable supply you </w:t>
      </w:r>
      <w:proofErr w:type="gramStart"/>
      <w:r w:rsidRPr="00F7193D">
        <w:rPr>
          <w:rFonts w:asciiTheme="minorHAnsi" w:hAnsiTheme="minorHAnsi" w:cstheme="minorHAnsi"/>
          <w:sz w:val="16"/>
        </w:rPr>
        <w:t>don’t</w:t>
      </w:r>
      <w:proofErr w:type="gramEnd"/>
      <w:r w:rsidRPr="00F7193D">
        <w:rPr>
          <w:rFonts w:asciiTheme="minorHAnsi" w:hAnsiTheme="minorHAnsi" w:cstheme="minorHAnsi"/>
          <w:sz w:val="16"/>
        </w:rPr>
        <w:t xml:space="preserve"> have to defend in hostile territory</w:t>
      </w:r>
      <w:r w:rsidRPr="00F7193D">
        <w:rPr>
          <w:rFonts w:asciiTheme="minorHAnsi" w:hAnsiTheme="minorHAnsi" w:cstheme="minorHAnsi"/>
          <w:sz w:val="16"/>
          <w:bdr w:val="none" w:sz="0" w:space="0" w:color="auto" w:frame="1"/>
          <w:vertAlign w:val="superscript"/>
        </w:rPr>
        <w:t>15</w:t>
      </w:r>
      <w:r w:rsidRPr="00F7193D">
        <w:rPr>
          <w:rFonts w:asciiTheme="minorHAnsi" w:hAnsiTheme="minorHAnsi" w:cstheme="minorHAnsi"/>
          <w:sz w:val="16"/>
        </w:rPr>
        <w:t xml:space="preserve">‘. More cynically, governments all over the world have proven that they can simply ‘tolerate’ important levels of water misery without reacting much… </w:t>
      </w:r>
      <w:proofErr w:type="gramStart"/>
      <w:r w:rsidRPr="00F7193D">
        <w:rPr>
          <w:rFonts w:asciiTheme="minorHAnsi" w:hAnsiTheme="minorHAnsi" w:cstheme="minorHAnsi"/>
          <w:sz w:val="16"/>
          <w:bdr w:val="none" w:sz="0" w:space="0" w:color="auto" w:frame="1"/>
        </w:rPr>
        <w:t>States’ actions are not determined by water matters</w:t>
      </w:r>
      <w:proofErr w:type="gramEnd"/>
      <w:r w:rsidRPr="00F7193D">
        <w:rPr>
          <w:rFonts w:asciiTheme="minorHAnsi" w:hAnsiTheme="minorHAnsi" w:cstheme="minorHAnsi"/>
          <w:sz w:val="16"/>
        </w:rPr>
        <w:t xml:space="preserve"> Admittedly, the </w:t>
      </w:r>
      <w:r w:rsidRPr="00F7193D">
        <w:rPr>
          <w:rFonts w:asciiTheme="minorHAnsi" w:hAnsiTheme="minorHAnsi" w:cstheme="minorHAnsi"/>
          <w:sz w:val="22"/>
          <w:u w:val="single"/>
        </w:rPr>
        <w:t xml:space="preserve">decision to go to war is not reducible to such dry cost-benefit analysis. Water wars might still be conceivable on some political or ideological ground. In practice however, states are not obsessed with water the way thirsty individuals are </w:t>
      </w:r>
      <w:r w:rsidRPr="00F7193D">
        <w:rPr>
          <w:rFonts w:asciiTheme="minorHAnsi" w:hAnsiTheme="minorHAnsi" w:cstheme="minorHAnsi"/>
          <w:sz w:val="16"/>
        </w:rPr>
        <w:t xml:space="preserve">(and have to be). </w:t>
      </w:r>
      <w:proofErr w:type="gramStart"/>
      <w:r w:rsidRPr="00F7193D">
        <w:rPr>
          <w:rFonts w:asciiTheme="minorHAnsi" w:hAnsiTheme="minorHAnsi" w:cstheme="minorHAnsi"/>
          <w:sz w:val="16"/>
        </w:rPr>
        <w:t>Although often dubbed ‘our most precious resource</w:t>
      </w:r>
      <w:r w:rsidRPr="00F7193D">
        <w:rPr>
          <w:rFonts w:asciiTheme="minorHAnsi" w:hAnsiTheme="minorHAnsi" w:cstheme="minorHAnsi"/>
          <w:sz w:val="16"/>
          <w:bdr w:val="none" w:sz="0" w:space="0" w:color="auto" w:frame="1"/>
          <w:vertAlign w:val="superscript"/>
        </w:rPr>
        <w:t>16</w:t>
      </w:r>
      <w:r w:rsidRPr="00F7193D">
        <w:rPr>
          <w:rFonts w:asciiTheme="minorHAnsi" w:hAnsiTheme="minorHAnsi" w:cstheme="minorHAnsi"/>
          <w:sz w:val="16"/>
        </w:rPr>
        <w:t xml:space="preserve">‘, water is not the new oil; water is not at the </w:t>
      </w:r>
      <w:proofErr w:type="spellStart"/>
      <w:r w:rsidRPr="00F7193D">
        <w:rPr>
          <w:rFonts w:asciiTheme="minorHAnsi" w:hAnsiTheme="minorHAnsi" w:cstheme="minorHAnsi"/>
          <w:sz w:val="16"/>
        </w:rPr>
        <w:t>centre</w:t>
      </w:r>
      <w:proofErr w:type="spellEnd"/>
      <w:r w:rsidRPr="00F7193D">
        <w:rPr>
          <w:rFonts w:asciiTheme="minorHAnsi" w:hAnsiTheme="minorHAnsi" w:cstheme="minorHAnsi"/>
          <w:sz w:val="16"/>
        </w:rPr>
        <w:t xml:space="preserve"> of world capitalism.</w:t>
      </w:r>
      <w:r w:rsidRPr="00F7193D">
        <w:rPr>
          <w:rFonts w:asciiTheme="minorHAnsi" w:hAnsiTheme="minorHAnsi" w:cstheme="minorHAnsi"/>
          <w:sz w:val="16"/>
          <w:bdr w:val="none" w:sz="0" w:space="0" w:color="auto" w:frame="1"/>
          <w:vertAlign w:val="superscript"/>
        </w:rPr>
        <w:t>17</w:t>
      </w:r>
      <w:r w:rsidRPr="00F7193D">
        <w:rPr>
          <w:rFonts w:asciiTheme="minorHAnsi" w:hAnsiTheme="minorHAnsi" w:cstheme="minorHAnsi"/>
          <w:sz w:val="16"/>
        </w:rPr>
        <w:t> In the Middle East, where water wars are supposedly more probable than anywhere else, researcher Jan Selby even observed that ‘[…] with the waning economic importance of agriculture, water has become (and will continue to become) less and less central to the political economy</w:t>
      </w:r>
      <w:r w:rsidRPr="00F7193D">
        <w:rPr>
          <w:rFonts w:asciiTheme="minorHAnsi" w:hAnsiTheme="minorHAnsi" w:cstheme="minorHAnsi"/>
          <w:sz w:val="16"/>
          <w:bdr w:val="none" w:sz="0" w:space="0" w:color="auto" w:frame="1"/>
          <w:vertAlign w:val="superscript"/>
        </w:rPr>
        <w:t>18</w:t>
      </w:r>
      <w:r w:rsidRPr="00F7193D">
        <w:rPr>
          <w:rFonts w:asciiTheme="minorHAnsi" w:hAnsiTheme="minorHAnsi" w:cstheme="minorHAnsi"/>
          <w:sz w:val="16"/>
        </w:rPr>
        <w:t>‘.</w:t>
      </w:r>
      <w:proofErr w:type="gramEnd"/>
      <w:r w:rsidRPr="00F7193D">
        <w:rPr>
          <w:rFonts w:asciiTheme="minorHAnsi" w:hAnsiTheme="minorHAnsi" w:cstheme="minorHAnsi"/>
          <w:sz w:val="16"/>
        </w:rPr>
        <w:t xml:space="preserve"> </w:t>
      </w:r>
      <w:r w:rsidRPr="00F7193D">
        <w:rPr>
          <w:rFonts w:asciiTheme="minorHAnsi" w:hAnsiTheme="minorHAnsi" w:cstheme="minorHAnsi"/>
          <w:sz w:val="22"/>
          <w:u w:val="single"/>
        </w:rPr>
        <w:t xml:space="preserve">When looking at the world map, one quickly </w:t>
      </w:r>
      <w:proofErr w:type="spellStart"/>
      <w:r w:rsidRPr="00F7193D">
        <w:rPr>
          <w:rFonts w:asciiTheme="minorHAnsi" w:hAnsiTheme="minorHAnsi" w:cstheme="minorHAnsi"/>
          <w:sz w:val="22"/>
          <w:u w:val="single"/>
        </w:rPr>
        <w:t>realises</w:t>
      </w:r>
      <w:proofErr w:type="spellEnd"/>
      <w:r w:rsidRPr="00F7193D">
        <w:rPr>
          <w:rFonts w:asciiTheme="minorHAnsi" w:hAnsiTheme="minorHAnsi" w:cstheme="minorHAnsi"/>
          <w:sz w:val="22"/>
          <w:u w:val="single"/>
        </w:rPr>
        <w:t xml:space="preserve"> </w:t>
      </w:r>
      <w:proofErr w:type="gramStart"/>
      <w:r w:rsidRPr="00F7193D">
        <w:rPr>
          <w:rFonts w:asciiTheme="minorHAnsi" w:hAnsiTheme="minorHAnsi" w:cstheme="minorHAnsi"/>
          <w:sz w:val="22"/>
          <w:u w:val="single"/>
        </w:rPr>
        <w:t>how difficult it is to point out a country where the state elite would have both the desire and the capacity to capture and control an important source of water on foreign soil</w:t>
      </w:r>
      <w:proofErr w:type="gramEnd"/>
      <w:r w:rsidRPr="00F7193D">
        <w:rPr>
          <w:rFonts w:asciiTheme="minorHAnsi" w:hAnsiTheme="minorHAnsi" w:cstheme="minorHAnsi"/>
          <w:sz w:val="22"/>
          <w:u w:val="single"/>
        </w:rPr>
        <w:t>.</w:t>
      </w:r>
      <w:r w:rsidRPr="00F7193D">
        <w:rPr>
          <w:rFonts w:asciiTheme="minorHAnsi" w:hAnsiTheme="minorHAnsi" w:cstheme="minorHAnsi"/>
          <w:sz w:val="16"/>
        </w:rPr>
        <w:t xml:space="preserve"> The most probable war-like scenario might be for Egypt, a regional power highly </w:t>
      </w:r>
      <w:proofErr w:type="spellStart"/>
      <w:r w:rsidRPr="00F7193D">
        <w:rPr>
          <w:rFonts w:asciiTheme="minorHAnsi" w:hAnsiTheme="minorHAnsi" w:cstheme="minorHAnsi"/>
          <w:sz w:val="16"/>
        </w:rPr>
        <w:t>dependant</w:t>
      </w:r>
      <w:proofErr w:type="spellEnd"/>
      <w:r w:rsidRPr="00F7193D">
        <w:rPr>
          <w:rFonts w:asciiTheme="minorHAnsi" w:hAnsiTheme="minorHAnsi" w:cstheme="minorHAnsi"/>
          <w:sz w:val="16"/>
        </w:rPr>
        <w:t xml:space="preserve"> on the Nile River, to bombard some hydraulic infrastructure upstream in Ethiopia to make sure that this country does not divert too much water.</w:t>
      </w:r>
      <w:r w:rsidRPr="00F7193D">
        <w:rPr>
          <w:rFonts w:asciiTheme="minorHAnsi" w:hAnsiTheme="minorHAnsi" w:cstheme="minorHAnsi"/>
          <w:sz w:val="16"/>
          <w:bdr w:val="none" w:sz="0" w:space="0" w:color="auto" w:frame="1"/>
          <w:vertAlign w:val="superscript"/>
        </w:rPr>
        <w:t>19</w:t>
      </w:r>
      <w:r w:rsidRPr="00F7193D">
        <w:rPr>
          <w:rFonts w:asciiTheme="minorHAnsi" w:hAnsiTheme="minorHAnsi" w:cstheme="minorHAnsi"/>
          <w:sz w:val="16"/>
        </w:rPr>
        <w:t xml:space="preserve"> Yet, interstate relations in the Nile region are far from having reached this stage. Indeed, beyond their </w:t>
      </w:r>
      <w:proofErr w:type="gramStart"/>
      <w:r w:rsidRPr="00F7193D">
        <w:rPr>
          <w:rFonts w:asciiTheme="minorHAnsi" w:hAnsiTheme="minorHAnsi" w:cstheme="minorHAnsi"/>
          <w:sz w:val="16"/>
        </w:rPr>
        <w:t>sometimes bellicose</w:t>
      </w:r>
      <w:proofErr w:type="gramEnd"/>
      <w:r w:rsidRPr="00F7193D">
        <w:rPr>
          <w:rFonts w:asciiTheme="minorHAnsi" w:hAnsiTheme="minorHAnsi" w:cstheme="minorHAnsi"/>
          <w:sz w:val="16"/>
        </w:rPr>
        <w:t xml:space="preserve"> rhetoric, the Nile riparian countries are currently engaged in the Nile Basin Initiative (NBI), a partnership supported by the international community which aims to establish a cooperative framework for the management of the basin. The NBI may be progressing slowly, but it is a genuinely positive development in regard to regional peace.</w:t>
      </w:r>
      <w:r w:rsidRPr="00F7193D">
        <w:rPr>
          <w:rFonts w:asciiTheme="minorHAnsi" w:hAnsiTheme="minorHAnsi" w:cstheme="minorHAnsi"/>
          <w:sz w:val="16"/>
          <w:bdr w:val="none" w:sz="0" w:space="0" w:color="auto" w:frame="1"/>
          <w:vertAlign w:val="superscript"/>
        </w:rPr>
        <w:t>20</w:t>
      </w:r>
      <w:proofErr w:type="gramStart"/>
      <w:r w:rsidRPr="00F7193D">
        <w:rPr>
          <w:rFonts w:asciiTheme="minorHAnsi" w:hAnsiTheme="minorHAnsi" w:cstheme="minorHAnsi"/>
          <w:sz w:val="16"/>
          <w:bdr w:val="none" w:sz="0" w:space="0" w:color="auto" w:frame="1"/>
          <w:vertAlign w:val="superscript"/>
        </w:rPr>
        <w:t>,21,22</w:t>
      </w:r>
      <w:proofErr w:type="gramEnd"/>
      <w:r w:rsidRPr="00F7193D">
        <w:rPr>
          <w:rFonts w:asciiTheme="minorHAnsi" w:hAnsiTheme="minorHAnsi" w:cstheme="minorHAnsi"/>
          <w:sz w:val="16"/>
        </w:rPr>
        <w:t xml:space="preserve"> This is not to say that everything is for the best on the blue planet. Rather, one should not reason in </w:t>
      </w:r>
      <w:proofErr w:type="spellStart"/>
      <w:r w:rsidRPr="00F7193D">
        <w:rPr>
          <w:rFonts w:asciiTheme="minorHAnsi" w:hAnsiTheme="minorHAnsi" w:cstheme="minorHAnsi"/>
          <w:sz w:val="16"/>
        </w:rPr>
        <w:t>hydrocentric</w:t>
      </w:r>
      <w:proofErr w:type="spellEnd"/>
      <w:r w:rsidRPr="00F7193D">
        <w:rPr>
          <w:rFonts w:asciiTheme="minorHAnsi" w:hAnsiTheme="minorHAnsi" w:cstheme="minorHAnsi"/>
          <w:sz w:val="16"/>
        </w:rPr>
        <w:t xml:space="preserve"> terms and ‘[…] conceptually jump from the necessity for water in human life to water as the determining factor in all decision-making and political choices</w:t>
      </w:r>
      <w:r w:rsidRPr="00F7193D">
        <w:rPr>
          <w:rFonts w:asciiTheme="minorHAnsi" w:hAnsiTheme="minorHAnsi" w:cstheme="minorHAnsi"/>
          <w:sz w:val="16"/>
          <w:bdr w:val="none" w:sz="0" w:space="0" w:color="auto" w:frame="1"/>
          <w:vertAlign w:val="superscript"/>
        </w:rPr>
        <w:t>23</w:t>
      </w:r>
      <w:r w:rsidRPr="00F7193D">
        <w:rPr>
          <w:rFonts w:asciiTheme="minorHAnsi" w:hAnsiTheme="minorHAnsi" w:cstheme="minorHAnsi"/>
          <w:sz w:val="16"/>
        </w:rPr>
        <w:t>‘. </w:t>
      </w:r>
      <w:r w:rsidRPr="00F7193D">
        <w:rPr>
          <w:rFonts w:asciiTheme="minorHAnsi" w:hAnsiTheme="minorHAnsi" w:cstheme="minorHAnsi"/>
          <w:sz w:val="22"/>
          <w:u w:val="single"/>
        </w:rPr>
        <w:t>There is no particular reason to focus on water scarcity as one of the main risk factors for future wars.</w:t>
      </w:r>
      <w:r w:rsidRPr="00F7193D">
        <w:rPr>
          <w:rFonts w:asciiTheme="minorHAnsi" w:hAnsiTheme="minorHAnsi" w:cstheme="minorHAnsi"/>
          <w:sz w:val="16"/>
        </w:rPr>
        <w:t xml:space="preserve"> Worse, framing water as a ‘national security issue’ can only nourish mistrust and rigidity between states and distract us from the actual consequences of water scarcity: socioeconomic hardship and ecological degradation.</w:t>
      </w:r>
      <w:r w:rsidRPr="00F7193D">
        <w:rPr>
          <w:rFonts w:asciiTheme="minorHAnsi" w:hAnsiTheme="minorHAnsi" w:cstheme="minorHAnsi"/>
          <w:sz w:val="16"/>
          <w:bdr w:val="none" w:sz="0" w:space="0" w:color="auto" w:frame="1"/>
          <w:vertAlign w:val="superscript"/>
        </w:rPr>
        <w:t>24</w:t>
      </w:r>
      <w:r w:rsidRPr="00F7193D">
        <w:rPr>
          <w:rFonts w:asciiTheme="minorHAnsi" w:hAnsiTheme="minorHAnsi" w:cstheme="minorHAnsi"/>
          <w:sz w:val="16"/>
        </w:rPr>
        <w:t> </w:t>
      </w:r>
      <w:proofErr w:type="gramStart"/>
      <w:r w:rsidRPr="00F7193D">
        <w:rPr>
          <w:rFonts w:asciiTheme="minorHAnsi" w:hAnsiTheme="minorHAnsi" w:cstheme="minorHAnsi"/>
          <w:sz w:val="16"/>
        </w:rPr>
        <w:t>These</w:t>
      </w:r>
      <w:proofErr w:type="gramEnd"/>
      <w:r w:rsidRPr="00F7193D">
        <w:rPr>
          <w:rFonts w:asciiTheme="minorHAnsi" w:hAnsiTheme="minorHAnsi" w:cstheme="minorHAnsi"/>
          <w:sz w:val="16"/>
        </w:rPr>
        <w:t xml:space="preserve"> problems are serious and urgent enough without any extra sensationalism.</w:t>
      </w:r>
    </w:p>
    <w:p w:rsidR="008E491D" w:rsidRPr="008E491D" w:rsidRDefault="008E491D" w:rsidP="008E491D"/>
    <w:p w:rsidR="00F7193D" w:rsidRPr="008E491D" w:rsidRDefault="00F7193D" w:rsidP="00F7193D">
      <w:pPr>
        <w:pStyle w:val="Heading3"/>
        <w:rPr>
          <w:rFonts w:asciiTheme="minorHAnsi" w:hAnsiTheme="minorHAnsi" w:cstheme="minorHAnsi"/>
        </w:rPr>
      </w:pPr>
      <w:r>
        <w:rPr>
          <w:rFonts w:asciiTheme="minorHAnsi" w:hAnsiTheme="minorHAnsi" w:cstheme="minorHAnsi"/>
        </w:rPr>
        <w:t>Ext</w:t>
      </w:r>
      <w:r w:rsidRPr="008E491D">
        <w:rPr>
          <w:rFonts w:asciiTheme="minorHAnsi" w:hAnsiTheme="minorHAnsi" w:cstheme="minorHAnsi"/>
        </w:rPr>
        <w:t xml:space="preserve"> </w:t>
      </w:r>
      <w:r>
        <w:rPr>
          <w:rFonts w:asciiTheme="minorHAnsi" w:hAnsiTheme="minorHAnsi" w:cstheme="minorHAnsi"/>
        </w:rPr>
        <w:t>–</w:t>
      </w:r>
      <w:r w:rsidRPr="008E491D">
        <w:rPr>
          <w:rFonts w:asciiTheme="minorHAnsi" w:hAnsiTheme="minorHAnsi" w:cstheme="minorHAnsi"/>
        </w:rPr>
        <w:t xml:space="preserve"> </w:t>
      </w:r>
      <w:r>
        <w:rPr>
          <w:rFonts w:asciiTheme="minorHAnsi" w:hAnsiTheme="minorHAnsi" w:cstheme="minorHAnsi"/>
        </w:rPr>
        <w:t>Illogical</w:t>
      </w:r>
    </w:p>
    <w:p w:rsidR="00F7193D" w:rsidRPr="008E491D" w:rsidRDefault="00F7193D" w:rsidP="00F7193D">
      <w:pPr>
        <w:pStyle w:val="Heading4"/>
        <w:rPr>
          <w:rFonts w:asciiTheme="minorHAnsi" w:hAnsiTheme="minorHAnsi" w:cstheme="minorHAnsi"/>
        </w:rPr>
      </w:pPr>
      <w:r>
        <w:rPr>
          <w:rFonts w:asciiTheme="minorHAnsi" w:hAnsiTheme="minorHAnsi" w:cstheme="minorHAnsi"/>
        </w:rPr>
        <w:t>Water Wars Illogical – there is not an exit strategy</w:t>
      </w:r>
    </w:p>
    <w:p w:rsidR="00F7193D" w:rsidRPr="008E491D" w:rsidRDefault="00F7193D" w:rsidP="00F7193D">
      <w:pPr>
        <w:rPr>
          <w:rFonts w:asciiTheme="minorHAnsi" w:hAnsiTheme="minorHAnsi" w:cstheme="minorHAnsi"/>
        </w:rPr>
      </w:pPr>
      <w:r w:rsidRPr="008E491D">
        <w:rPr>
          <w:rFonts w:asciiTheme="minorHAnsi" w:hAnsiTheme="minorHAnsi" w:cstheme="minorHAnsi"/>
          <w:b/>
          <w:bCs/>
          <w:sz w:val="24"/>
          <w:szCs w:val="24"/>
        </w:rPr>
        <w:t>Wolf 98</w:t>
      </w:r>
      <w:r w:rsidRPr="008E491D">
        <w:rPr>
          <w:rFonts w:asciiTheme="minorHAnsi" w:hAnsiTheme="minorHAnsi" w:cstheme="minorHAnsi"/>
        </w:rPr>
        <w:t xml:space="preserve"> </w:t>
      </w:r>
      <w:r w:rsidRPr="008E491D">
        <w:rPr>
          <w:rFonts w:asciiTheme="minorHAnsi" w:hAnsiTheme="minorHAnsi" w:cstheme="minorHAnsi"/>
          <w:sz w:val="16"/>
          <w:szCs w:val="16"/>
        </w:rPr>
        <w:t>(Aaron T. Wolf works at the Department of Geosciences, Oregon State University, he has done in depth studies about water resources and conflict and written multiple papers about it, Conflict and Cooperation Along International Waterways, Oregon State University, Department of Geosciences, Oregon State University) Thurnell</w:t>
      </w:r>
    </w:p>
    <w:p w:rsidR="00F7193D" w:rsidRPr="008E491D" w:rsidRDefault="00F7193D" w:rsidP="00F7193D">
      <w:pPr>
        <w:pStyle w:val="NormalWeb"/>
        <w:shd w:val="clear" w:color="auto" w:fill="FFFFFF"/>
        <w:spacing w:before="0" w:beforeAutospacing="0" w:after="0" w:afterAutospacing="0"/>
        <w:jc w:val="both"/>
        <w:textAlignment w:val="baseline"/>
        <w:rPr>
          <w:rFonts w:asciiTheme="minorHAnsi" w:hAnsiTheme="minorHAnsi" w:cstheme="minorHAnsi"/>
          <w:sz w:val="16"/>
        </w:rPr>
      </w:pPr>
      <w:r w:rsidRPr="008E491D">
        <w:rPr>
          <w:rFonts w:asciiTheme="minorHAnsi" w:hAnsiTheme="minorHAnsi" w:cstheme="minorHAnsi"/>
          <w:u w:val="single"/>
        </w:rPr>
        <w:t>If one were to launch a war over water, what would be the goal? Presumably, the aggressor would have to be both downstream and the regional hegemon</w:t>
      </w:r>
      <w:r w:rsidRPr="008E491D">
        <w:rPr>
          <w:rFonts w:asciiTheme="minorHAnsi" w:hAnsiTheme="minorHAnsi" w:cstheme="minorHAnsi"/>
          <w:sz w:val="16"/>
        </w:rPr>
        <w:t xml:space="preserve"> Ð an upstream riparian would have no cause to launch an attack and a </w:t>
      </w:r>
      <w:r w:rsidRPr="008E491D">
        <w:rPr>
          <w:rFonts w:asciiTheme="minorHAnsi" w:hAnsiTheme="minorHAnsi" w:cstheme="minorHAnsi"/>
          <w:u w:val="single"/>
        </w:rPr>
        <w:t>weaker state would be foolhardy to do so</w:t>
      </w:r>
      <w:r w:rsidRPr="008E491D">
        <w:rPr>
          <w:rFonts w:asciiTheme="minorHAnsi" w:hAnsiTheme="minorHAnsi" w:cstheme="minorHAnsi"/>
          <w:sz w:val="16"/>
        </w:rPr>
        <w:t xml:space="preserve">. (Foolhardiness apparently does not preclude such `asymmetric conflicts'. Paul (1994) describes eight such case studies from 1904±1982, but points out that in none did the weaker power achieve its goals.) </w:t>
      </w:r>
      <w:r w:rsidRPr="008E491D">
        <w:rPr>
          <w:rFonts w:asciiTheme="minorHAnsi" w:hAnsiTheme="minorHAnsi" w:cstheme="minorHAnsi"/>
          <w:u w:val="single"/>
        </w:rPr>
        <w:t>An upstream riparian, then, would have to launch a project which decreases either quantity or quality, knowing that it will antagonize a stronger down-stream neighbor</w:t>
      </w:r>
      <w:r w:rsidRPr="008E491D">
        <w:rPr>
          <w:rFonts w:asciiTheme="minorHAnsi" w:hAnsiTheme="minorHAnsi" w:cstheme="minorHAnsi"/>
          <w:sz w:val="16"/>
        </w:rPr>
        <w:t xml:space="preserve">. The down-stream power would then have to decide whether to launch an attack Ð if the project were a dam, destroying it would result in a wall of water rushing back on down-stream territory; were it a quality-related project, either industrial or waste treatment, destroying it would probably result in even worse quality than before. Furthermore, the </w:t>
      </w:r>
      <w:r w:rsidRPr="008E491D">
        <w:rPr>
          <w:rFonts w:asciiTheme="minorHAnsi" w:hAnsiTheme="minorHAnsi" w:cstheme="minorHAnsi"/>
          <w:u w:val="single"/>
        </w:rPr>
        <w:t xml:space="preserve">hegemon would have to weigh not only an invasion, </w:t>
      </w:r>
      <w:proofErr w:type="gramStart"/>
      <w:r w:rsidRPr="008E491D">
        <w:rPr>
          <w:rFonts w:asciiTheme="minorHAnsi" w:hAnsiTheme="minorHAnsi" w:cstheme="minorHAnsi"/>
          <w:u w:val="single"/>
        </w:rPr>
        <w:t>but</w:t>
      </w:r>
      <w:proofErr w:type="gramEnd"/>
      <w:r w:rsidRPr="008E491D">
        <w:rPr>
          <w:rFonts w:asciiTheme="minorHAnsi" w:hAnsiTheme="minorHAnsi" w:cstheme="minorHAnsi"/>
          <w:u w:val="single"/>
        </w:rPr>
        <w:t xml:space="preserve"> an occupation and depopulation of the entire watershed</w:t>
      </w:r>
      <w:r w:rsidRPr="008E491D">
        <w:rPr>
          <w:rFonts w:asciiTheme="minorHAnsi" w:hAnsiTheme="minorHAnsi" w:cstheme="minorHAnsi"/>
          <w:sz w:val="16"/>
        </w:rPr>
        <w:t xml:space="preserve"> in order to forestall any retribution Ð otherwise, it would be extremely simple to pollute the water source of the invading power. Both countries could not be democracies, since the political scientists tell us that democracies do not go to war against each other and the international community would have to refuse to become involved (this, of course, is the least far-fetched aspect of the scenario). All of this effort would be expended for a </w:t>
      </w:r>
      <w:proofErr w:type="gramStart"/>
      <w:r w:rsidRPr="008E491D">
        <w:rPr>
          <w:rFonts w:asciiTheme="minorHAnsi" w:hAnsiTheme="minorHAnsi" w:cstheme="minorHAnsi"/>
          <w:sz w:val="16"/>
        </w:rPr>
        <w:t>resource which</w:t>
      </w:r>
      <w:proofErr w:type="gramEnd"/>
      <w:r w:rsidRPr="008E491D">
        <w:rPr>
          <w:rFonts w:asciiTheme="minorHAnsi" w:hAnsiTheme="minorHAnsi" w:cstheme="minorHAnsi"/>
          <w:sz w:val="16"/>
        </w:rPr>
        <w:t xml:space="preserve"> costs about a US dollar per cubic meter to create from seawater. There are `only' 268 international watersheds Ð there are only a handful on which the above scenario is even feasible (the Nile, Plata and Mekong come to mind) and many of those either have existing treaties or ongoing negotiations towards a treaty. Finding a site for a water war turns out to be as difficult as accepting the rationale for launching one. </w:t>
      </w:r>
    </w:p>
    <w:p w:rsidR="00F7193D" w:rsidRDefault="00F7193D" w:rsidP="00F7193D">
      <w:pPr>
        <w:rPr>
          <w:rFonts w:asciiTheme="minorHAnsi" w:hAnsiTheme="minorHAnsi" w:cstheme="minorHAnsi"/>
        </w:rPr>
      </w:pPr>
    </w:p>
    <w:p w:rsidR="00F7193D" w:rsidRDefault="00F7193D" w:rsidP="00F7193D">
      <w:pPr>
        <w:pStyle w:val="Heading3"/>
      </w:pPr>
      <w:r>
        <w:t>Ext – Motivation</w:t>
      </w:r>
    </w:p>
    <w:p w:rsidR="00F7193D" w:rsidRPr="008E491D" w:rsidRDefault="00F7193D" w:rsidP="00F7193D">
      <w:pPr>
        <w:pStyle w:val="Heading4"/>
        <w:rPr>
          <w:rFonts w:asciiTheme="minorHAnsi" w:hAnsiTheme="minorHAnsi" w:cstheme="minorHAnsi"/>
        </w:rPr>
      </w:pPr>
      <w:r w:rsidRPr="008E491D">
        <w:rPr>
          <w:rFonts w:asciiTheme="minorHAnsi" w:hAnsiTheme="minorHAnsi" w:cstheme="minorHAnsi"/>
        </w:rPr>
        <w:t>Water wars won’t happen - Countries will cooperate</w:t>
      </w:r>
    </w:p>
    <w:p w:rsidR="00F7193D" w:rsidRPr="008E491D" w:rsidRDefault="00F7193D" w:rsidP="00F7193D">
      <w:pPr>
        <w:rPr>
          <w:rFonts w:asciiTheme="minorHAnsi" w:hAnsiTheme="minorHAnsi" w:cstheme="minorHAnsi"/>
        </w:rPr>
      </w:pPr>
      <w:proofErr w:type="spellStart"/>
      <w:r w:rsidRPr="008E491D">
        <w:rPr>
          <w:rStyle w:val="Style13ptBold"/>
          <w:rFonts w:asciiTheme="minorHAnsi" w:hAnsiTheme="minorHAnsi" w:cstheme="minorHAnsi"/>
        </w:rPr>
        <w:t>Mis</w:t>
      </w:r>
      <w:proofErr w:type="spellEnd"/>
      <w:r w:rsidRPr="008E491D">
        <w:rPr>
          <w:rStyle w:val="Style13ptBold"/>
          <w:rFonts w:asciiTheme="minorHAnsi" w:hAnsiTheme="minorHAnsi" w:cstheme="minorHAnsi"/>
        </w:rPr>
        <w:t xml:space="preserve"> 15</w:t>
      </w:r>
      <w:r w:rsidRPr="008E491D">
        <w:rPr>
          <w:rFonts w:asciiTheme="minorHAnsi" w:hAnsiTheme="minorHAnsi" w:cstheme="minorHAnsi"/>
        </w:rPr>
        <w:t xml:space="preserve"> (Magda </w:t>
      </w:r>
      <w:proofErr w:type="spellStart"/>
      <w:r w:rsidRPr="008E491D">
        <w:rPr>
          <w:rFonts w:asciiTheme="minorHAnsi" w:hAnsiTheme="minorHAnsi" w:cstheme="minorHAnsi"/>
        </w:rPr>
        <w:t>Mis</w:t>
      </w:r>
      <w:proofErr w:type="spellEnd"/>
      <w:r w:rsidRPr="008E491D">
        <w:rPr>
          <w:rFonts w:asciiTheme="minorHAnsi" w:hAnsiTheme="minorHAnsi" w:cstheme="minorHAnsi"/>
        </w:rPr>
        <w:t xml:space="preserve"> is the Head of Digital Content at the Thomson Reuters Foundation) </w:t>
      </w:r>
      <w:proofErr w:type="spellStart"/>
      <w:r w:rsidRPr="008E491D">
        <w:rPr>
          <w:rFonts w:asciiTheme="minorHAnsi" w:hAnsiTheme="minorHAnsi" w:cstheme="minorHAnsi"/>
        </w:rPr>
        <w:t>Mis</w:t>
      </w:r>
      <w:proofErr w:type="spellEnd"/>
      <w:r w:rsidRPr="008E491D">
        <w:rPr>
          <w:rFonts w:asciiTheme="minorHAnsi" w:hAnsiTheme="minorHAnsi" w:cstheme="minorHAnsi"/>
        </w:rPr>
        <w:t xml:space="preserve">, Magdalena. “'Water Wars Are a Myth': Expert Says Many Governments Eager to Cooperate.” Reuters, Thomson Reuters, 24 Aug. 2015, www.reuters.com/article/us-global-water-war/water-wars-are-a-myth-expert-says-many-governments-eager-to-cooperate-idUSKCN0QT0R120150824. </w:t>
      </w:r>
    </w:p>
    <w:p w:rsidR="00F7193D" w:rsidRPr="008E491D" w:rsidRDefault="00F7193D" w:rsidP="00F7193D">
      <w:pPr>
        <w:pStyle w:val="paragraph-paragraph-2bgue"/>
        <w:textAlignment w:val="baseline"/>
        <w:rPr>
          <w:rFonts w:asciiTheme="minorHAnsi" w:hAnsiTheme="minorHAnsi" w:cstheme="minorHAnsi"/>
          <w:color w:val="313132"/>
          <w:sz w:val="22"/>
        </w:rPr>
      </w:pPr>
      <w:r w:rsidRPr="008E491D">
        <w:rPr>
          <w:rFonts w:asciiTheme="minorHAnsi" w:hAnsiTheme="minorHAnsi" w:cstheme="minorHAnsi"/>
          <w:color w:val="313132"/>
          <w:sz w:val="22"/>
        </w:rPr>
        <w:t xml:space="preserve">STOCKHOLM (Thomson Reuters Foundation) - </w:t>
      </w:r>
      <w:r w:rsidRPr="008E491D">
        <w:rPr>
          <w:rFonts w:asciiTheme="minorHAnsi" w:hAnsiTheme="minorHAnsi" w:cstheme="minorHAnsi"/>
          <w:color w:val="313132"/>
          <w:sz w:val="22"/>
          <w:u w:val="single"/>
        </w:rPr>
        <w:t>The doom and gloom predictions of increasing battles around the world over water are a myth, with only a handful of disagreements over shared waters leading to armed conflict, an expert said</w:t>
      </w:r>
      <w:r w:rsidRPr="008E491D">
        <w:rPr>
          <w:rFonts w:asciiTheme="minorHAnsi" w:hAnsiTheme="minorHAnsi" w:cstheme="minorHAnsi"/>
          <w:color w:val="313132"/>
          <w:sz w:val="22"/>
        </w:rPr>
        <w:t xml:space="preserve">. Competition over water </w:t>
      </w:r>
      <w:proofErr w:type="gramStart"/>
      <w:r w:rsidRPr="008E491D">
        <w:rPr>
          <w:rFonts w:asciiTheme="minorHAnsi" w:hAnsiTheme="minorHAnsi" w:cstheme="minorHAnsi"/>
          <w:color w:val="313132"/>
          <w:sz w:val="22"/>
        </w:rPr>
        <w:t>has often been cited</w:t>
      </w:r>
      <w:proofErr w:type="gramEnd"/>
      <w:r w:rsidRPr="008E491D">
        <w:rPr>
          <w:rFonts w:asciiTheme="minorHAnsi" w:hAnsiTheme="minorHAnsi" w:cstheme="minorHAnsi"/>
          <w:color w:val="313132"/>
          <w:sz w:val="22"/>
        </w:rPr>
        <w:t xml:space="preserve"> as having a potential for turning into conflicts between countries fighting to secure the limited resource. </w:t>
      </w:r>
      <w:r w:rsidRPr="008E491D">
        <w:rPr>
          <w:rFonts w:asciiTheme="minorHAnsi" w:hAnsiTheme="minorHAnsi" w:cstheme="minorHAnsi"/>
          <w:color w:val="313132"/>
          <w:sz w:val="22"/>
          <w:u w:val="single"/>
        </w:rPr>
        <w:t xml:space="preserve">While water is fundamental to development and national security and can contribute to hostile situations, “very few” disagreements have led to conflict, said Therese </w:t>
      </w:r>
      <w:proofErr w:type="spellStart"/>
      <w:r w:rsidRPr="008E491D">
        <w:rPr>
          <w:rFonts w:asciiTheme="minorHAnsi" w:hAnsiTheme="minorHAnsi" w:cstheme="minorHAnsi"/>
          <w:color w:val="313132"/>
          <w:sz w:val="22"/>
          <w:u w:val="single"/>
        </w:rPr>
        <w:t>Sjomander</w:t>
      </w:r>
      <w:proofErr w:type="spellEnd"/>
      <w:r w:rsidRPr="008E491D">
        <w:rPr>
          <w:rFonts w:asciiTheme="minorHAnsi" w:hAnsiTheme="minorHAnsi" w:cstheme="minorHAnsi"/>
          <w:color w:val="313132"/>
          <w:sz w:val="22"/>
          <w:u w:val="single"/>
        </w:rPr>
        <w:t xml:space="preserve"> Magnusson of the Stockholm International Water Institute (SIWI</w:t>
      </w:r>
      <w:r w:rsidRPr="008E491D">
        <w:rPr>
          <w:rFonts w:asciiTheme="minorHAnsi" w:hAnsiTheme="minorHAnsi" w:cstheme="minorHAnsi"/>
          <w:color w:val="313132"/>
          <w:sz w:val="22"/>
        </w:rPr>
        <w:t xml:space="preserve">). “It is a myth that water leads to war,” </w:t>
      </w:r>
      <w:proofErr w:type="spellStart"/>
      <w:r w:rsidRPr="008E491D">
        <w:rPr>
          <w:rFonts w:asciiTheme="minorHAnsi" w:hAnsiTheme="minorHAnsi" w:cstheme="minorHAnsi"/>
          <w:color w:val="313132"/>
          <w:sz w:val="22"/>
        </w:rPr>
        <w:t>Sjomander</w:t>
      </w:r>
      <w:proofErr w:type="spellEnd"/>
      <w:r w:rsidRPr="008E491D">
        <w:rPr>
          <w:rFonts w:asciiTheme="minorHAnsi" w:hAnsiTheme="minorHAnsi" w:cstheme="minorHAnsi"/>
          <w:color w:val="313132"/>
          <w:sz w:val="22"/>
        </w:rPr>
        <w:t xml:space="preserve"> Magnusson, SIWI’s director of transboundary water management, told the Thomson Reuters Foundation late on Sunday on the sidelines of a global water conference in Stockholm. </w:t>
      </w:r>
      <w:r w:rsidRPr="008E491D">
        <w:rPr>
          <w:rFonts w:asciiTheme="minorHAnsi" w:hAnsiTheme="minorHAnsi" w:cstheme="minorHAnsi"/>
          <w:color w:val="313132"/>
          <w:sz w:val="22"/>
          <w:u w:val="single"/>
        </w:rPr>
        <w:t xml:space="preserve">She said that over the last 50 years, there have been more than 1,800 interactions on transboundary basins - including both conflict and cooperation. “Only seven disputes have involved violence,” she said. “During the same time, more than 200 agreements and treaties on transboundary waters have been signed.” According to a United Nations report published in March, the world faces a 40 percent shortfall in water supplies in 15 years due to urbanization, population growth and increasing demand for water for food production, energy and industry. </w:t>
      </w:r>
      <w:r w:rsidRPr="008E491D">
        <w:rPr>
          <w:rFonts w:asciiTheme="minorHAnsi" w:hAnsiTheme="minorHAnsi" w:cstheme="minorHAnsi"/>
          <w:color w:val="313132"/>
          <w:sz w:val="22"/>
        </w:rPr>
        <w:t xml:space="preserve">[ID: nL5N0WC2ZD] Even though population growth and climate change have led to disagreements over water, conflicts were more common on national levels – such as between pastoralists and farmers - than between countries, </w:t>
      </w:r>
      <w:proofErr w:type="spellStart"/>
      <w:r w:rsidRPr="008E491D">
        <w:rPr>
          <w:rFonts w:asciiTheme="minorHAnsi" w:hAnsiTheme="minorHAnsi" w:cstheme="minorHAnsi"/>
          <w:color w:val="313132"/>
          <w:sz w:val="22"/>
        </w:rPr>
        <w:t>Sjomander</w:t>
      </w:r>
      <w:proofErr w:type="spellEnd"/>
      <w:r w:rsidRPr="008E491D">
        <w:rPr>
          <w:rFonts w:asciiTheme="minorHAnsi" w:hAnsiTheme="minorHAnsi" w:cstheme="minorHAnsi"/>
          <w:color w:val="313132"/>
          <w:sz w:val="22"/>
        </w:rPr>
        <w:t xml:space="preserve"> Magnusson said. </w:t>
      </w:r>
      <w:r w:rsidRPr="008E491D">
        <w:rPr>
          <w:rFonts w:asciiTheme="minorHAnsi" w:hAnsiTheme="minorHAnsi" w:cstheme="minorHAnsi"/>
          <w:color w:val="313132"/>
          <w:sz w:val="22"/>
          <w:u w:val="single"/>
        </w:rPr>
        <w:t>In fact, she said, many governments are looking into dialogue and cooperation when it comes to water, rather than sending armies against each other. “In an insecure world that we are facing right now, with many unstable situations, what we’ve seen over and over again is how governments are eager to position themselves as a stable countries open to cooperation,</w:t>
      </w:r>
      <w:r w:rsidRPr="008E491D">
        <w:rPr>
          <w:rFonts w:asciiTheme="minorHAnsi" w:hAnsiTheme="minorHAnsi" w:cstheme="minorHAnsi"/>
          <w:color w:val="313132"/>
          <w:sz w:val="22"/>
        </w:rPr>
        <w:t xml:space="preserve">” </w:t>
      </w:r>
      <w:proofErr w:type="spellStart"/>
      <w:r w:rsidRPr="008E491D">
        <w:rPr>
          <w:rFonts w:asciiTheme="minorHAnsi" w:hAnsiTheme="minorHAnsi" w:cstheme="minorHAnsi"/>
          <w:color w:val="313132"/>
          <w:sz w:val="22"/>
        </w:rPr>
        <w:t>Sjomander</w:t>
      </w:r>
      <w:proofErr w:type="spellEnd"/>
      <w:r w:rsidRPr="008E491D">
        <w:rPr>
          <w:rFonts w:asciiTheme="minorHAnsi" w:hAnsiTheme="minorHAnsi" w:cstheme="minorHAnsi"/>
          <w:color w:val="313132"/>
          <w:sz w:val="22"/>
        </w:rPr>
        <w:t xml:space="preserve"> Magnusson said. One unlikely example in which </w:t>
      </w:r>
      <w:r w:rsidRPr="008E491D">
        <w:rPr>
          <w:rFonts w:asciiTheme="minorHAnsi" w:hAnsiTheme="minorHAnsi" w:cstheme="minorHAnsi"/>
          <w:color w:val="313132"/>
          <w:sz w:val="22"/>
          <w:u w:val="single"/>
        </w:rPr>
        <w:t>water issues have led to cooperation is discussions between Israel, Jordan and the Palestinian Territories over the Jordan River, which runs along their borders, she said.</w:t>
      </w:r>
      <w:r w:rsidRPr="008E491D">
        <w:rPr>
          <w:rFonts w:asciiTheme="minorHAnsi" w:hAnsiTheme="minorHAnsi" w:cstheme="minorHAnsi"/>
          <w:color w:val="313132"/>
          <w:sz w:val="22"/>
        </w:rPr>
        <w:t xml:space="preserve"> “This is the only platform where these countries have met for the past couple of years.” She said data sharing has been a sensitive topic in international water negotiations, but is becoming fundamental as countries cope with the effects of climate change. Climate change will play an integral role in </w:t>
      </w:r>
      <w:proofErr w:type="gramStart"/>
      <w:r w:rsidRPr="008E491D">
        <w:rPr>
          <w:rFonts w:asciiTheme="minorHAnsi" w:hAnsiTheme="minorHAnsi" w:cstheme="minorHAnsi"/>
          <w:color w:val="313132"/>
          <w:sz w:val="22"/>
        </w:rPr>
        <w:t>future water cooperation agreements</w:t>
      </w:r>
      <w:proofErr w:type="gramEnd"/>
      <w:r w:rsidRPr="008E491D">
        <w:rPr>
          <w:rFonts w:asciiTheme="minorHAnsi" w:hAnsiTheme="minorHAnsi" w:cstheme="minorHAnsi"/>
          <w:color w:val="313132"/>
          <w:sz w:val="22"/>
        </w:rPr>
        <w:t xml:space="preserve">, she said. “Many treaties on transboundary waters probably need to be revised in line with the new climate change data and maybe be a bit more flexible to cope with the extreme weather events,” </w:t>
      </w:r>
      <w:proofErr w:type="spellStart"/>
      <w:r w:rsidRPr="008E491D">
        <w:rPr>
          <w:rFonts w:asciiTheme="minorHAnsi" w:hAnsiTheme="minorHAnsi" w:cstheme="minorHAnsi"/>
          <w:color w:val="313132"/>
          <w:sz w:val="22"/>
        </w:rPr>
        <w:t>Sjomander</w:t>
      </w:r>
      <w:proofErr w:type="spellEnd"/>
      <w:r w:rsidRPr="008E491D">
        <w:rPr>
          <w:rFonts w:asciiTheme="minorHAnsi" w:hAnsiTheme="minorHAnsi" w:cstheme="minorHAnsi"/>
          <w:color w:val="313132"/>
          <w:sz w:val="22"/>
        </w:rPr>
        <w:t xml:space="preserve"> Magnusson said.</w:t>
      </w:r>
    </w:p>
    <w:p w:rsidR="00F7193D" w:rsidRDefault="00F7193D" w:rsidP="00F7193D">
      <w:pPr>
        <w:pStyle w:val="Heading3"/>
      </w:pPr>
      <w:r>
        <w:t>Ext – Alternatives Prevent War</w:t>
      </w:r>
    </w:p>
    <w:p w:rsidR="00F7193D" w:rsidRPr="008E491D" w:rsidRDefault="00F7193D" w:rsidP="00F7193D">
      <w:pPr>
        <w:pStyle w:val="Heading4"/>
        <w:rPr>
          <w:rFonts w:asciiTheme="minorHAnsi" w:hAnsiTheme="minorHAnsi" w:cstheme="minorHAnsi"/>
        </w:rPr>
      </w:pPr>
      <w:r w:rsidRPr="008E491D">
        <w:rPr>
          <w:rFonts w:asciiTheme="minorHAnsi" w:hAnsiTheme="minorHAnsi" w:cstheme="minorHAnsi"/>
        </w:rPr>
        <w:t>Water Scarcity does not = Conflict because of virtual water</w:t>
      </w:r>
    </w:p>
    <w:p w:rsidR="00F7193D" w:rsidRPr="008E491D" w:rsidRDefault="00F7193D" w:rsidP="00F7193D">
      <w:pPr>
        <w:spacing w:after="0" w:line="240" w:lineRule="auto"/>
        <w:rPr>
          <w:rFonts w:asciiTheme="minorHAnsi" w:eastAsia="Times New Roman" w:hAnsiTheme="minorHAnsi" w:cstheme="minorHAnsi"/>
          <w:sz w:val="24"/>
        </w:rPr>
      </w:pPr>
      <w:proofErr w:type="spellStart"/>
      <w:r w:rsidRPr="008E491D">
        <w:rPr>
          <w:rFonts w:asciiTheme="minorHAnsi" w:eastAsiaTheme="majorEastAsia" w:hAnsiTheme="minorHAnsi" w:cstheme="minorHAnsi"/>
          <w:b/>
          <w:bCs/>
          <w:sz w:val="26"/>
          <w:szCs w:val="26"/>
        </w:rPr>
        <w:t>Morrissette</w:t>
      </w:r>
      <w:proofErr w:type="spellEnd"/>
      <w:r w:rsidRPr="008E491D">
        <w:rPr>
          <w:rFonts w:asciiTheme="minorHAnsi" w:eastAsiaTheme="majorEastAsia" w:hAnsiTheme="minorHAnsi" w:cstheme="minorHAnsi"/>
          <w:b/>
          <w:bCs/>
          <w:sz w:val="26"/>
          <w:szCs w:val="26"/>
        </w:rPr>
        <w:t xml:space="preserve"> 07</w:t>
      </w:r>
      <w:r w:rsidRPr="008E491D">
        <w:rPr>
          <w:rFonts w:asciiTheme="minorHAnsi" w:hAnsiTheme="minorHAnsi" w:cstheme="minorHAnsi"/>
        </w:rPr>
        <w:t xml:space="preserve"> </w:t>
      </w:r>
      <w:proofErr w:type="spellStart"/>
      <w:r w:rsidRPr="008E491D">
        <w:rPr>
          <w:rFonts w:asciiTheme="minorHAnsi" w:hAnsiTheme="minorHAnsi" w:cstheme="minorHAnsi"/>
        </w:rPr>
        <w:t>Morrissette</w:t>
      </w:r>
      <w:proofErr w:type="spellEnd"/>
      <w:r w:rsidRPr="008E491D">
        <w:rPr>
          <w:rFonts w:asciiTheme="minorHAnsi" w:hAnsiTheme="minorHAnsi" w:cstheme="minorHAnsi"/>
        </w:rPr>
        <w:t>, Jason (</w:t>
      </w:r>
      <w:r w:rsidRPr="008E491D">
        <w:rPr>
          <w:rFonts w:asciiTheme="minorHAnsi" w:eastAsia="Times New Roman" w:hAnsiTheme="minorHAnsi" w:cstheme="minorHAnsi"/>
          <w:sz w:val="24"/>
        </w:rPr>
        <w:t>B.A., King College, 1999 M.A., Virginia Polytechnic Institute and State University,)</w:t>
      </w:r>
      <w:r w:rsidRPr="008E491D">
        <w:rPr>
          <w:rFonts w:asciiTheme="minorHAnsi" w:hAnsiTheme="minorHAnsi" w:cstheme="minorHAnsi"/>
        </w:rPr>
        <w:t xml:space="preserve">. “THE MYTH OF WATER WARS: A HYDROPOLITICAL ECONOMY OF CONFLICT AND </w:t>
      </w:r>
      <w:proofErr w:type="gramStart"/>
      <w:r w:rsidRPr="008E491D">
        <w:rPr>
          <w:rFonts w:asciiTheme="minorHAnsi" w:hAnsiTheme="minorHAnsi" w:cstheme="minorHAnsi"/>
        </w:rPr>
        <w:t>COOPERATION .”</w:t>
      </w:r>
      <w:proofErr w:type="gramEnd"/>
      <w:r w:rsidRPr="008E491D">
        <w:rPr>
          <w:rFonts w:asciiTheme="minorHAnsi" w:hAnsiTheme="minorHAnsi" w:cstheme="minorHAnsi"/>
        </w:rPr>
        <w:t xml:space="preserve"> </w:t>
      </w:r>
      <w:r w:rsidRPr="008E491D">
        <w:rPr>
          <w:rFonts w:asciiTheme="minorHAnsi" w:hAnsiTheme="minorHAnsi" w:cstheme="minorHAnsi"/>
          <w:i/>
          <w:iCs/>
        </w:rPr>
        <w:t>HE MYTH OF WATER WARS: A HYDROPOLITICAL ECONOMY OF CONFLICT AND COOPERATION</w:t>
      </w:r>
      <w:r w:rsidRPr="008E491D">
        <w:rPr>
          <w:rFonts w:asciiTheme="minorHAnsi" w:hAnsiTheme="minorHAnsi" w:cstheme="minorHAnsi"/>
        </w:rPr>
        <w:t xml:space="preserve">, 2007, getd.libs.uga.edu/pdfs/morrissette_jason_j_200708_phd.pdf. </w:t>
      </w:r>
    </w:p>
    <w:p w:rsidR="00F7193D" w:rsidRPr="008E491D" w:rsidRDefault="00F7193D" w:rsidP="00F7193D">
      <w:pPr>
        <w:spacing w:after="0" w:line="240" w:lineRule="auto"/>
        <w:rPr>
          <w:rFonts w:asciiTheme="minorHAnsi" w:hAnsiTheme="minorHAnsi" w:cstheme="minorHAnsi"/>
        </w:rPr>
      </w:pPr>
    </w:p>
    <w:p w:rsidR="00F7193D" w:rsidRPr="008E491D" w:rsidRDefault="00F7193D" w:rsidP="00F7193D">
      <w:pPr>
        <w:spacing w:after="0" w:line="240" w:lineRule="auto"/>
        <w:rPr>
          <w:rFonts w:asciiTheme="minorHAnsi" w:eastAsia="Times New Roman" w:hAnsiTheme="minorHAnsi" w:cstheme="minorHAnsi"/>
        </w:rPr>
      </w:pPr>
      <w:r w:rsidRPr="008E491D">
        <w:rPr>
          <w:rFonts w:asciiTheme="minorHAnsi" w:eastAsia="Times New Roman" w:hAnsiTheme="minorHAnsi" w:cstheme="minorHAnsi"/>
        </w:rPr>
        <w:t xml:space="preserve">I began the present study with two key questions. First, what is the relationship between water scarcity and interstate conflict? </w:t>
      </w:r>
      <w:r w:rsidRPr="008E491D">
        <w:rPr>
          <w:rFonts w:asciiTheme="minorHAnsi" w:eastAsia="Times New Roman" w:hAnsiTheme="minorHAnsi" w:cstheme="minorHAnsi"/>
          <w:u w:val="single"/>
        </w:rPr>
        <w:t>Reviewing the “water wars” literature and comparing it to the empirical reality of interstate relations, I argued there is little reason to believe that water has contributed to violent interstate conflict in the past, nor should we expect it to in the future</w:t>
      </w:r>
      <w:r w:rsidRPr="008E491D">
        <w:rPr>
          <w:rFonts w:asciiTheme="minorHAnsi" w:eastAsia="Times New Roman" w:hAnsiTheme="minorHAnsi" w:cstheme="minorHAnsi"/>
        </w:rPr>
        <w:t xml:space="preserve">. Why is this the case? </w:t>
      </w:r>
      <w:r w:rsidRPr="008E491D">
        <w:rPr>
          <w:rFonts w:asciiTheme="minorHAnsi" w:eastAsia="Times New Roman" w:hAnsiTheme="minorHAnsi" w:cstheme="minorHAnsi"/>
          <w:u w:val="single"/>
        </w:rPr>
        <w:t xml:space="preserve">I made the case that much of the neo-Malthusian literature predicting war over water scarcity proceeds from a flawed conceptualization of water as a </w:t>
      </w:r>
      <w:proofErr w:type="spellStart"/>
      <w:r w:rsidRPr="008E491D">
        <w:rPr>
          <w:rFonts w:asciiTheme="minorHAnsi" w:eastAsia="Times New Roman" w:hAnsiTheme="minorHAnsi" w:cstheme="minorHAnsi"/>
          <w:u w:val="single"/>
        </w:rPr>
        <w:t>nonsubstitutable</w:t>
      </w:r>
      <w:proofErr w:type="spellEnd"/>
      <w:r w:rsidRPr="008E491D">
        <w:rPr>
          <w:rFonts w:asciiTheme="minorHAnsi" w:eastAsia="Times New Roman" w:hAnsiTheme="minorHAnsi" w:cstheme="minorHAnsi"/>
          <w:u w:val="single"/>
        </w:rPr>
        <w:t>, zero-sum resourc</w:t>
      </w:r>
      <w:r w:rsidRPr="008E491D">
        <w:rPr>
          <w:rFonts w:asciiTheme="minorHAnsi" w:eastAsia="Times New Roman" w:hAnsiTheme="minorHAnsi" w:cstheme="minorHAnsi"/>
        </w:rPr>
        <w:t>e</w:t>
      </w:r>
      <w:r w:rsidRPr="008E491D">
        <w:rPr>
          <w:rFonts w:asciiTheme="minorHAnsi" w:eastAsia="Times New Roman" w:hAnsiTheme="minorHAnsi" w:cstheme="minorHAnsi"/>
          <w:u w:val="single"/>
        </w:rPr>
        <w:t>. When we instead begin to think of water as an economic resource—a commodity—we can move past the inexorable link between scarcity and conflict</w:t>
      </w:r>
      <w:r w:rsidRPr="008E491D">
        <w:rPr>
          <w:rFonts w:asciiTheme="minorHAnsi" w:eastAsia="Times New Roman" w:hAnsiTheme="minorHAnsi" w:cstheme="minorHAnsi"/>
        </w:rPr>
        <w:t xml:space="preserve">. Although water is vital to human survival, substitutes exist in the international system. Chief among these is virtual water, or the water resources embedded in food imported from abroad. </w:t>
      </w:r>
      <w:r w:rsidRPr="008E491D">
        <w:rPr>
          <w:rFonts w:asciiTheme="minorHAnsi" w:eastAsia="Times New Roman" w:hAnsiTheme="minorHAnsi" w:cstheme="minorHAnsi"/>
          <w:u w:val="single"/>
        </w:rPr>
        <w:t xml:space="preserve">By importing virtual water, a water-scarce country can offset water deficits by reducing its dependence on costly domestic food production. To this end, I introduced the concept of </w:t>
      </w:r>
      <w:proofErr w:type="spellStart"/>
      <w:r w:rsidRPr="008E491D">
        <w:rPr>
          <w:rFonts w:asciiTheme="minorHAnsi" w:eastAsia="Times New Roman" w:hAnsiTheme="minorHAnsi" w:cstheme="minorHAnsi"/>
          <w:u w:val="single"/>
        </w:rPr>
        <w:t>hydrovulnerability</w:t>
      </w:r>
      <w:proofErr w:type="spellEnd"/>
      <w:r w:rsidRPr="008E491D">
        <w:rPr>
          <w:rFonts w:asciiTheme="minorHAnsi" w:eastAsia="Times New Roman" w:hAnsiTheme="minorHAnsi" w:cstheme="minorHAnsi"/>
          <w:u w:val="single"/>
        </w:rPr>
        <w:t xml:space="preserve"> to gauge a given state’s economic capacity to cope with the challenges of water scarcity.</w:t>
      </w:r>
      <w:r w:rsidRPr="008E491D">
        <w:rPr>
          <w:rFonts w:asciiTheme="minorHAnsi" w:eastAsia="Times New Roman" w:hAnsiTheme="minorHAnsi" w:cstheme="minorHAnsi"/>
        </w:rPr>
        <w:t xml:space="preserve"> That brings us to the second major question under consideration in my study. How can we explain variations in </w:t>
      </w:r>
      <w:proofErr w:type="spellStart"/>
      <w:r w:rsidRPr="008E491D">
        <w:rPr>
          <w:rFonts w:asciiTheme="minorHAnsi" w:eastAsia="Times New Roman" w:hAnsiTheme="minorHAnsi" w:cstheme="minorHAnsi"/>
        </w:rPr>
        <w:t>hydropolitical</w:t>
      </w:r>
      <w:proofErr w:type="spellEnd"/>
      <w:r w:rsidRPr="008E491D">
        <w:rPr>
          <w:rFonts w:asciiTheme="minorHAnsi" w:eastAsia="Times New Roman" w:hAnsiTheme="minorHAnsi" w:cstheme="minorHAnsi"/>
        </w:rPr>
        <w:t xml:space="preserve"> outcomes among riparian states? </w:t>
      </w:r>
      <w:r w:rsidRPr="008E491D">
        <w:rPr>
          <w:rFonts w:asciiTheme="minorHAnsi" w:eastAsia="Times New Roman" w:hAnsiTheme="minorHAnsi" w:cstheme="minorHAnsi"/>
          <w:u w:val="single"/>
        </w:rPr>
        <w:t>In other words, why are some transboundary river basins characterized by ongoing interstate disputes, whereas others have made significant steps toward cooperative, institutional solutions to water management issues</w:t>
      </w:r>
      <w:r w:rsidRPr="008E491D">
        <w:rPr>
          <w:rFonts w:asciiTheme="minorHAnsi" w:eastAsia="Times New Roman" w:hAnsiTheme="minorHAnsi" w:cstheme="minorHAnsi"/>
        </w:rPr>
        <w:t xml:space="preserve">? I hypothesized that virtual water played an important role in riparian relations. Greater reliance on virtual water within a river basin should translate to less intense competition for 179 actual water resources, therefore mediating interstate conflict and instead promoting cooperation. </w:t>
      </w:r>
      <w:r w:rsidRPr="008E491D">
        <w:rPr>
          <w:rFonts w:asciiTheme="minorHAnsi" w:eastAsia="Times New Roman" w:hAnsiTheme="minorHAnsi" w:cstheme="minorHAnsi"/>
          <w:u w:val="single"/>
        </w:rPr>
        <w:t>To test my hypothesis, I examined two case studies: the Tigris-Euphrates and Nile river basins. In turn, my findings offer support for the virtual water hypothesis. A reliance on virtual water in the Nile basin—particularly Egypt’s part—has stimulated cooperation and regime formation among the riparian states. In contrast, Turkey’s failure to capitalize on virtual water in the Tigris-Euphrates basin has produced a riparian system driven by interstate disputes over equitable distribution of transboundary waters. While we cannot conclusively generalize from these two cases, initial evidence suggest this pattern repeats outside the confines of the Middle East and North Africa.</w:t>
      </w:r>
    </w:p>
    <w:p w:rsidR="00F7193D" w:rsidRPr="00F7193D" w:rsidRDefault="00F7193D" w:rsidP="00F7193D"/>
    <w:p w:rsidR="00F7193D" w:rsidRPr="008E491D" w:rsidRDefault="00F7193D" w:rsidP="00F7193D">
      <w:pPr>
        <w:rPr>
          <w:rFonts w:asciiTheme="minorHAnsi" w:hAnsiTheme="minorHAnsi" w:cstheme="minorHAnsi"/>
        </w:rPr>
      </w:pPr>
    </w:p>
    <w:p w:rsidR="008E491D" w:rsidRPr="008E491D" w:rsidRDefault="008E491D" w:rsidP="008E491D">
      <w:pPr>
        <w:rPr>
          <w:rFonts w:asciiTheme="minorHAnsi" w:hAnsiTheme="minorHAnsi" w:cstheme="minorHAnsi"/>
        </w:rPr>
      </w:pPr>
    </w:p>
    <w:p w:rsidR="008E491D" w:rsidRPr="008E491D" w:rsidRDefault="008E491D" w:rsidP="008E491D">
      <w:pPr>
        <w:rPr>
          <w:rFonts w:asciiTheme="minorHAnsi" w:hAnsiTheme="minorHAnsi" w:cstheme="minorHAnsi"/>
        </w:rPr>
      </w:pPr>
    </w:p>
    <w:p w:rsidR="00F7193D" w:rsidRDefault="00F7193D" w:rsidP="008E491D">
      <w:pPr>
        <w:pStyle w:val="Heading3"/>
        <w:rPr>
          <w:rFonts w:asciiTheme="minorHAnsi" w:hAnsiTheme="minorHAnsi" w:cstheme="minorHAnsi"/>
        </w:rPr>
      </w:pPr>
    </w:p>
    <w:p w:rsidR="008E491D" w:rsidRPr="008E491D" w:rsidRDefault="00B7080A" w:rsidP="008E491D">
      <w:pPr>
        <w:pStyle w:val="Heading3"/>
        <w:rPr>
          <w:rFonts w:asciiTheme="minorHAnsi" w:hAnsiTheme="minorHAnsi" w:cstheme="minorHAnsi"/>
        </w:rPr>
      </w:pPr>
      <w:r>
        <w:rPr>
          <w:rFonts w:asciiTheme="minorHAnsi" w:hAnsiTheme="minorHAnsi" w:cstheme="minorHAnsi"/>
        </w:rPr>
        <w:t xml:space="preserve">1nc – Water Wars Good </w:t>
      </w:r>
      <w:r w:rsidR="004A0926">
        <w:rPr>
          <w:rFonts w:asciiTheme="minorHAnsi" w:hAnsiTheme="minorHAnsi" w:cstheme="minorHAnsi"/>
        </w:rPr>
        <w:t>–</w:t>
      </w:r>
      <w:r>
        <w:rPr>
          <w:rFonts w:asciiTheme="minorHAnsi" w:hAnsiTheme="minorHAnsi" w:cstheme="minorHAnsi"/>
        </w:rPr>
        <w:t xml:space="preserve"> Cooperation</w:t>
      </w:r>
    </w:p>
    <w:p w:rsidR="008E491D" w:rsidRPr="008E491D" w:rsidRDefault="00B7080A" w:rsidP="008E491D">
      <w:pPr>
        <w:pStyle w:val="Heading4"/>
        <w:rPr>
          <w:rFonts w:asciiTheme="minorHAnsi" w:hAnsiTheme="minorHAnsi" w:cstheme="minorHAnsi"/>
        </w:rPr>
      </w:pPr>
      <w:r>
        <w:rPr>
          <w:rFonts w:asciiTheme="minorHAnsi" w:hAnsiTheme="minorHAnsi" w:cstheme="minorHAnsi"/>
        </w:rPr>
        <w:t>Water d</w:t>
      </w:r>
      <w:r w:rsidR="008E491D" w:rsidRPr="008E491D">
        <w:rPr>
          <w:rFonts w:asciiTheme="minorHAnsi" w:hAnsiTheme="minorHAnsi" w:cstheme="minorHAnsi"/>
        </w:rPr>
        <w:t>isputes strengthen cooperation between states</w:t>
      </w:r>
      <w:r>
        <w:rPr>
          <w:rFonts w:asciiTheme="minorHAnsi" w:hAnsiTheme="minorHAnsi" w:cstheme="minorHAnsi"/>
        </w:rPr>
        <w:t xml:space="preserve"> that spills over to other issues</w:t>
      </w:r>
    </w:p>
    <w:p w:rsidR="008E491D" w:rsidRPr="008E491D" w:rsidRDefault="008E491D" w:rsidP="008E491D">
      <w:pPr>
        <w:rPr>
          <w:rFonts w:asciiTheme="minorHAnsi" w:eastAsia="Times New Roman" w:hAnsiTheme="minorHAnsi" w:cstheme="minorHAnsi"/>
        </w:rPr>
      </w:pPr>
      <w:r w:rsidRPr="008E491D">
        <w:rPr>
          <w:rStyle w:val="Style13ptBold"/>
          <w:rFonts w:asciiTheme="minorHAnsi" w:hAnsiTheme="minorHAnsi" w:cstheme="minorHAnsi"/>
        </w:rPr>
        <w:t xml:space="preserve">Ide and </w:t>
      </w:r>
      <w:proofErr w:type="spellStart"/>
      <w:r w:rsidRPr="008E491D">
        <w:rPr>
          <w:rStyle w:val="Style13ptBold"/>
          <w:rFonts w:asciiTheme="minorHAnsi" w:hAnsiTheme="minorHAnsi" w:cstheme="minorHAnsi"/>
        </w:rPr>
        <w:t>Detges</w:t>
      </w:r>
      <w:proofErr w:type="spellEnd"/>
      <w:r w:rsidRPr="008E491D">
        <w:rPr>
          <w:rStyle w:val="Style13ptBold"/>
          <w:rFonts w:asciiTheme="minorHAnsi" w:hAnsiTheme="minorHAnsi" w:cstheme="minorHAnsi"/>
        </w:rPr>
        <w:t xml:space="preserve"> 2018</w:t>
      </w:r>
      <w:r w:rsidRPr="008E491D">
        <w:rPr>
          <w:rFonts w:asciiTheme="minorHAnsi" w:eastAsia="Times New Roman" w:hAnsiTheme="minorHAnsi" w:cstheme="minorHAnsi"/>
          <w:b/>
          <w:bCs/>
          <w:sz w:val="26"/>
          <w:szCs w:val="26"/>
        </w:rPr>
        <w:t xml:space="preserve"> </w:t>
      </w:r>
      <w:r w:rsidRPr="008E491D">
        <w:rPr>
          <w:rFonts w:asciiTheme="minorHAnsi" w:eastAsia="Times New Roman" w:hAnsiTheme="minorHAnsi" w:cstheme="minorHAnsi"/>
        </w:rPr>
        <w:t xml:space="preserve">(Tobias Ide and Adrien </w:t>
      </w:r>
      <w:proofErr w:type="spellStart"/>
      <w:r w:rsidRPr="008E491D">
        <w:rPr>
          <w:rFonts w:asciiTheme="minorHAnsi" w:eastAsia="Times New Roman" w:hAnsiTheme="minorHAnsi" w:cstheme="minorHAnsi"/>
        </w:rPr>
        <w:t>Detges</w:t>
      </w:r>
      <w:proofErr w:type="spellEnd"/>
      <w:r w:rsidRPr="008E491D">
        <w:rPr>
          <w:rFonts w:asciiTheme="minorHAnsi" w:eastAsia="Times New Roman" w:hAnsiTheme="minorHAnsi" w:cstheme="minorHAnsi"/>
        </w:rPr>
        <w:t xml:space="preserve">, “International Water Cooperation and Environmental Peacekeeping”, Volume 18, Issue 4, November </w:t>
      </w:r>
      <w:proofErr w:type="gramStart"/>
      <w:r w:rsidRPr="008E491D">
        <w:rPr>
          <w:rFonts w:asciiTheme="minorHAnsi" w:eastAsia="Times New Roman" w:hAnsiTheme="minorHAnsi" w:cstheme="minorHAnsi"/>
        </w:rPr>
        <w:t>1</w:t>
      </w:r>
      <w:r w:rsidRPr="008E491D">
        <w:rPr>
          <w:rFonts w:asciiTheme="minorHAnsi" w:eastAsia="Times New Roman" w:hAnsiTheme="minorHAnsi" w:cstheme="minorHAnsi"/>
          <w:vertAlign w:val="superscript"/>
        </w:rPr>
        <w:t>st</w:t>
      </w:r>
      <w:proofErr w:type="gramEnd"/>
      <w:r w:rsidRPr="008E491D">
        <w:rPr>
          <w:rFonts w:asciiTheme="minorHAnsi" w:eastAsia="Times New Roman" w:hAnsiTheme="minorHAnsi" w:cstheme="minorHAnsi"/>
        </w:rPr>
        <w:t xml:space="preserve"> 2018, </w:t>
      </w:r>
      <w:hyperlink r:id="rId8" w:history="1">
        <w:r w:rsidRPr="008E491D">
          <w:rPr>
            <w:rStyle w:val="Hyperlink"/>
            <w:rFonts w:asciiTheme="minorHAnsi" w:eastAsia="Times New Roman" w:hAnsiTheme="minorHAnsi" w:cstheme="minorHAnsi"/>
          </w:rPr>
          <w:t>https://direct.mit.edu/glep/article/18/4/63/15019/International-Water-Cooperation-and-Environmental</w:t>
        </w:r>
      </w:hyperlink>
      <w:r w:rsidRPr="008E491D">
        <w:rPr>
          <w:rFonts w:asciiTheme="minorHAnsi" w:eastAsia="Times New Roman" w:hAnsiTheme="minorHAnsi" w:cstheme="minorHAnsi"/>
        </w:rPr>
        <w:t xml:space="preserve">, </w:t>
      </w:r>
      <w:proofErr w:type="spellStart"/>
      <w:r w:rsidRPr="008E491D">
        <w:rPr>
          <w:rFonts w:asciiTheme="minorHAnsi" w:eastAsia="Times New Roman" w:hAnsiTheme="minorHAnsi" w:cstheme="minorHAnsi"/>
        </w:rPr>
        <w:t>wcNS</w:t>
      </w:r>
      <w:proofErr w:type="spellEnd"/>
      <w:r w:rsidRPr="008E491D">
        <w:rPr>
          <w:rFonts w:asciiTheme="minorHAnsi" w:eastAsia="Times New Roman" w:hAnsiTheme="minorHAnsi" w:cstheme="minorHAnsi"/>
        </w:rPr>
        <w:t>)</w:t>
      </w:r>
    </w:p>
    <w:p w:rsidR="008E491D" w:rsidRPr="00B7080A" w:rsidRDefault="008E491D" w:rsidP="008E491D">
      <w:pPr>
        <w:rPr>
          <w:rFonts w:asciiTheme="minorHAnsi" w:hAnsiTheme="minorHAnsi" w:cstheme="minorHAnsi"/>
          <w:sz w:val="16"/>
        </w:rPr>
      </w:pPr>
      <w:r w:rsidRPr="008E491D">
        <w:rPr>
          <w:rFonts w:asciiTheme="minorHAnsi" w:hAnsiTheme="minorHAnsi" w:cstheme="minorHAnsi"/>
          <w:u w:val="single"/>
        </w:rPr>
        <w:t>Proponents of the environmental peacemaking approach argue that environmental cooperation has the potential to improve relations between states</w:t>
      </w:r>
      <w:r w:rsidRPr="00B7080A">
        <w:rPr>
          <w:rFonts w:asciiTheme="minorHAnsi" w:hAnsiTheme="minorHAnsi" w:cstheme="minorHAnsi"/>
          <w:sz w:val="16"/>
        </w:rPr>
        <w:t xml:space="preserve">. </w:t>
      </w:r>
      <w:r w:rsidRPr="008E491D">
        <w:rPr>
          <w:rFonts w:asciiTheme="minorHAnsi" w:hAnsiTheme="minorHAnsi" w:cstheme="minorHAnsi"/>
          <w:u w:val="single"/>
        </w:rPr>
        <w:t>This is because such cooperation facilitates common problem solving, cultivates interdependence, and helps to build trust and understanding</w:t>
      </w:r>
      <w:r w:rsidRPr="00B7080A">
        <w:rPr>
          <w:rFonts w:asciiTheme="minorHAnsi" w:hAnsiTheme="minorHAnsi" w:cstheme="minorHAnsi"/>
          <w:sz w:val="16"/>
        </w:rPr>
        <w:t xml:space="preserve">. </w:t>
      </w:r>
      <w:proofErr w:type="gramStart"/>
      <w:r w:rsidRPr="00B7080A">
        <w:rPr>
          <w:rFonts w:asciiTheme="minorHAnsi" w:hAnsiTheme="minorHAnsi" w:cstheme="minorHAnsi"/>
          <w:sz w:val="16"/>
        </w:rPr>
        <w:t>But</w:t>
      </w:r>
      <w:proofErr w:type="gramEnd"/>
      <w:r w:rsidRPr="00B7080A">
        <w:rPr>
          <w:rFonts w:asciiTheme="minorHAnsi" w:hAnsiTheme="minorHAnsi" w:cstheme="minorHAnsi"/>
          <w:sz w:val="16"/>
        </w:rPr>
        <w:t xml:space="preserve"> as of now, very few cross-case studies on environmental peacemaking exist. Furthermore, much of the available literature understands peace in negative terms as the mere absence of acute conflict. This article addresses both shortcomings by studying the impact of international water cooperation on transitions toward more peaceful interstate relations. To do so, we combine information on positive water-related interactions between states with the peace scale, a recent data set measuring the degree of positive and negative peace between states. </w:t>
      </w:r>
      <w:r w:rsidRPr="008E491D">
        <w:rPr>
          <w:rFonts w:asciiTheme="minorHAnsi" w:hAnsiTheme="minorHAnsi" w:cstheme="minorHAnsi"/>
          <w:u w:val="single"/>
        </w:rPr>
        <w:t>For the period 1956–2006, we find that a higher number of positive, water-related interactions in the previous ten years makes a shift toward more peaceful interstate relations more likely</w:t>
      </w:r>
      <w:r w:rsidRPr="00B7080A">
        <w:rPr>
          <w:rFonts w:asciiTheme="minorHAnsi" w:hAnsiTheme="minorHAnsi" w:cstheme="minorHAnsi"/>
          <w:sz w:val="16"/>
        </w:rPr>
        <w:t>. This is particularly the case for state pairs that are not in acute conflict with each other.</w:t>
      </w:r>
    </w:p>
    <w:p w:rsidR="008E491D" w:rsidRPr="00B7080A" w:rsidRDefault="008E491D" w:rsidP="008E491D">
      <w:pPr>
        <w:rPr>
          <w:rFonts w:asciiTheme="minorHAnsi" w:hAnsiTheme="minorHAnsi" w:cstheme="minorHAnsi"/>
          <w:sz w:val="16"/>
        </w:rPr>
      </w:pPr>
      <w:r w:rsidRPr="00B7080A">
        <w:rPr>
          <w:rFonts w:asciiTheme="minorHAnsi" w:hAnsiTheme="minorHAnsi" w:cstheme="minorHAnsi"/>
          <w:sz w:val="16"/>
        </w:rPr>
        <w:t xml:space="preserve">Shortly after they gained independence in the first half of the nineteenth century, </w:t>
      </w:r>
      <w:r w:rsidRPr="008E491D">
        <w:rPr>
          <w:rFonts w:asciiTheme="minorHAnsi" w:hAnsiTheme="minorHAnsi" w:cstheme="minorHAnsi"/>
          <w:u w:val="single"/>
        </w:rPr>
        <w:t>El Salvador and Honduras became involved in an intense, long-lasting conflict that involved several militarized disputes</w:t>
      </w:r>
      <w:r w:rsidRPr="00B7080A">
        <w:rPr>
          <w:rFonts w:asciiTheme="minorHAnsi" w:hAnsiTheme="minorHAnsi" w:cstheme="minorHAnsi"/>
          <w:sz w:val="16"/>
        </w:rPr>
        <w:t>. The main reason for this conflict was disagreement about territory along their shared border and about some islands in the Gulf of Fonseca (Thompson and Dreyer </w:t>
      </w:r>
      <w:hyperlink r:id="rId9" w:history="1">
        <w:r w:rsidRPr="00B7080A">
          <w:rPr>
            <w:rStyle w:val="Hyperlink"/>
            <w:rFonts w:asciiTheme="minorHAnsi" w:hAnsiTheme="minorHAnsi" w:cstheme="minorHAnsi"/>
            <w:sz w:val="16"/>
          </w:rPr>
          <w:t>2010</w:t>
        </w:r>
      </w:hyperlink>
      <w:r w:rsidRPr="00B7080A">
        <w:rPr>
          <w:rFonts w:asciiTheme="minorHAnsi" w:hAnsiTheme="minorHAnsi" w:cstheme="minorHAnsi"/>
          <w:sz w:val="16"/>
        </w:rPr>
        <w:t xml:space="preserve">, 140–141). During the 1980s, </w:t>
      </w:r>
      <w:r w:rsidRPr="008E491D">
        <w:rPr>
          <w:rFonts w:asciiTheme="minorHAnsi" w:hAnsiTheme="minorHAnsi" w:cstheme="minorHAnsi"/>
          <w:u w:val="single"/>
        </w:rPr>
        <w:t>both states intensified cooperation on environmental issues, among others, to preserve transboundary water resources.</w:t>
      </w:r>
      <w:r w:rsidRPr="00B7080A">
        <w:rPr>
          <w:rFonts w:asciiTheme="minorHAnsi" w:hAnsiTheme="minorHAnsi" w:cstheme="minorHAnsi"/>
          <w:sz w:val="16"/>
        </w:rPr>
        <w:t xml:space="preserve"> Notable expressions of these efforts were the </w:t>
      </w:r>
      <w:proofErr w:type="spellStart"/>
      <w:r w:rsidRPr="00B7080A">
        <w:rPr>
          <w:rFonts w:asciiTheme="minorHAnsi" w:hAnsiTheme="minorHAnsi" w:cstheme="minorHAnsi"/>
          <w:sz w:val="16"/>
        </w:rPr>
        <w:t>Trifinio</w:t>
      </w:r>
      <w:proofErr w:type="spellEnd"/>
      <w:r w:rsidRPr="00B7080A">
        <w:rPr>
          <w:rFonts w:asciiTheme="minorHAnsi" w:hAnsiTheme="minorHAnsi" w:cstheme="minorHAnsi"/>
          <w:sz w:val="16"/>
        </w:rPr>
        <w:t xml:space="preserve"> Plan (1986) and the Central American Commission for Environment and Development (1989). These cooperation efforts facilitated interactions and joint problem solving between high-ranking policy makers and citizens from both countries. During the 1990s, the conflict deescalated significantly (King et al. </w:t>
      </w:r>
      <w:hyperlink r:id="rId10" w:history="1">
        <w:r w:rsidRPr="00B7080A">
          <w:rPr>
            <w:rStyle w:val="Hyperlink"/>
            <w:rFonts w:asciiTheme="minorHAnsi" w:hAnsiTheme="minorHAnsi" w:cstheme="minorHAnsi"/>
            <w:sz w:val="16"/>
          </w:rPr>
          <w:t>2016</w:t>
        </w:r>
      </w:hyperlink>
      <w:r w:rsidRPr="00B7080A">
        <w:rPr>
          <w:rFonts w:asciiTheme="minorHAnsi" w:hAnsiTheme="minorHAnsi" w:cstheme="minorHAnsi"/>
          <w:sz w:val="16"/>
        </w:rPr>
        <w:t xml:space="preserve">; </w:t>
      </w:r>
      <w:proofErr w:type="spellStart"/>
      <w:r w:rsidRPr="00B7080A">
        <w:rPr>
          <w:rFonts w:asciiTheme="minorHAnsi" w:hAnsiTheme="minorHAnsi" w:cstheme="minorHAnsi"/>
          <w:sz w:val="16"/>
        </w:rPr>
        <w:t>López</w:t>
      </w:r>
      <w:proofErr w:type="spellEnd"/>
      <w:r w:rsidRPr="00B7080A">
        <w:rPr>
          <w:rFonts w:asciiTheme="minorHAnsi" w:hAnsiTheme="minorHAnsi" w:cstheme="minorHAnsi"/>
          <w:sz w:val="16"/>
        </w:rPr>
        <w:t> </w:t>
      </w:r>
      <w:hyperlink r:id="rId11" w:history="1">
        <w:r w:rsidRPr="00B7080A">
          <w:rPr>
            <w:rStyle w:val="Hyperlink"/>
            <w:rFonts w:asciiTheme="minorHAnsi" w:hAnsiTheme="minorHAnsi" w:cstheme="minorHAnsi"/>
            <w:sz w:val="16"/>
          </w:rPr>
          <w:t>2004</w:t>
        </w:r>
      </w:hyperlink>
      <w:r w:rsidRPr="00B7080A">
        <w:rPr>
          <w:rFonts w:asciiTheme="minorHAnsi" w:hAnsiTheme="minorHAnsi" w:cstheme="minorHAnsi"/>
          <w:sz w:val="16"/>
        </w:rPr>
        <w:t xml:space="preserve">). </w:t>
      </w:r>
      <w:r w:rsidRPr="008E491D">
        <w:rPr>
          <w:rFonts w:asciiTheme="minorHAnsi" w:hAnsiTheme="minorHAnsi" w:cstheme="minorHAnsi"/>
          <w:u w:val="single"/>
        </w:rPr>
        <w:t xml:space="preserve">Consequentially, analysts have argued that water and environmental cooperation between both </w:t>
      </w:r>
      <w:proofErr w:type="gramStart"/>
      <w:r w:rsidRPr="008E491D">
        <w:rPr>
          <w:rFonts w:asciiTheme="minorHAnsi" w:hAnsiTheme="minorHAnsi" w:cstheme="minorHAnsi"/>
          <w:u w:val="single"/>
        </w:rPr>
        <w:t>states</w:t>
      </w:r>
      <w:proofErr w:type="gramEnd"/>
      <w:r w:rsidRPr="008E491D">
        <w:rPr>
          <w:rFonts w:asciiTheme="minorHAnsi" w:hAnsiTheme="minorHAnsi" w:cstheme="minorHAnsi"/>
          <w:u w:val="single"/>
        </w:rPr>
        <w:t xml:space="preserve"> “acted as a catalyst for further cooperation</w:t>
      </w:r>
      <w:r w:rsidRPr="00B7080A">
        <w:rPr>
          <w:rFonts w:asciiTheme="minorHAnsi" w:hAnsiTheme="minorHAnsi" w:cstheme="minorHAnsi"/>
          <w:sz w:val="16"/>
        </w:rPr>
        <w:t>” (</w:t>
      </w:r>
      <w:proofErr w:type="spellStart"/>
      <w:r w:rsidRPr="00B7080A">
        <w:rPr>
          <w:rFonts w:asciiTheme="minorHAnsi" w:hAnsiTheme="minorHAnsi" w:cstheme="minorHAnsi"/>
          <w:sz w:val="16"/>
        </w:rPr>
        <w:t>Carius</w:t>
      </w:r>
      <w:proofErr w:type="spellEnd"/>
      <w:r w:rsidRPr="00B7080A">
        <w:rPr>
          <w:rFonts w:asciiTheme="minorHAnsi" w:hAnsiTheme="minorHAnsi" w:cstheme="minorHAnsi"/>
          <w:sz w:val="16"/>
        </w:rPr>
        <w:t> </w:t>
      </w:r>
      <w:hyperlink r:id="rId12" w:history="1">
        <w:r w:rsidRPr="00B7080A">
          <w:rPr>
            <w:rStyle w:val="Hyperlink"/>
            <w:rFonts w:asciiTheme="minorHAnsi" w:hAnsiTheme="minorHAnsi" w:cstheme="minorHAnsi"/>
            <w:sz w:val="16"/>
          </w:rPr>
          <w:t>2006</w:t>
        </w:r>
      </w:hyperlink>
      <w:r w:rsidRPr="00B7080A">
        <w:rPr>
          <w:rFonts w:asciiTheme="minorHAnsi" w:hAnsiTheme="minorHAnsi" w:cstheme="minorHAnsi"/>
          <w:sz w:val="16"/>
        </w:rPr>
        <w:t>, 13). Similarly, scholars have attributed a peacemaking effect to secret water negotiations between Israel and Jordan; to the Orange-</w:t>
      </w:r>
      <w:proofErr w:type="spellStart"/>
      <w:r w:rsidRPr="00B7080A">
        <w:rPr>
          <w:rFonts w:asciiTheme="minorHAnsi" w:hAnsiTheme="minorHAnsi" w:cstheme="minorHAnsi"/>
          <w:sz w:val="16"/>
        </w:rPr>
        <w:t>Senqu</w:t>
      </w:r>
      <w:proofErr w:type="spellEnd"/>
      <w:r w:rsidRPr="00B7080A">
        <w:rPr>
          <w:rFonts w:asciiTheme="minorHAnsi" w:hAnsiTheme="minorHAnsi" w:cstheme="minorHAnsi"/>
          <w:sz w:val="16"/>
        </w:rPr>
        <w:t xml:space="preserve"> River Commission (ORASECOM) between Botswana, Namibia, Lesotho, and South Africa; and to the water regime governing the Okavango (</w:t>
      </w:r>
      <w:proofErr w:type="spellStart"/>
      <w:r w:rsidRPr="00B7080A">
        <w:rPr>
          <w:rFonts w:asciiTheme="minorHAnsi" w:hAnsiTheme="minorHAnsi" w:cstheme="minorHAnsi"/>
          <w:sz w:val="16"/>
        </w:rPr>
        <w:t>Abukhater</w:t>
      </w:r>
      <w:proofErr w:type="spellEnd"/>
      <w:r w:rsidRPr="00B7080A">
        <w:rPr>
          <w:rFonts w:asciiTheme="minorHAnsi" w:hAnsiTheme="minorHAnsi" w:cstheme="minorHAnsi"/>
          <w:sz w:val="16"/>
        </w:rPr>
        <w:t> </w:t>
      </w:r>
      <w:hyperlink r:id="rId13" w:history="1">
        <w:r w:rsidRPr="00B7080A">
          <w:rPr>
            <w:rStyle w:val="Hyperlink"/>
            <w:rFonts w:asciiTheme="minorHAnsi" w:hAnsiTheme="minorHAnsi" w:cstheme="minorHAnsi"/>
            <w:sz w:val="16"/>
          </w:rPr>
          <w:t>2013</w:t>
        </w:r>
      </w:hyperlink>
      <w:r w:rsidRPr="00B7080A">
        <w:rPr>
          <w:rFonts w:asciiTheme="minorHAnsi" w:hAnsiTheme="minorHAnsi" w:cstheme="minorHAnsi"/>
          <w:sz w:val="16"/>
        </w:rPr>
        <w:t xml:space="preserve">; </w:t>
      </w:r>
      <w:proofErr w:type="spellStart"/>
      <w:r w:rsidRPr="00B7080A">
        <w:rPr>
          <w:rFonts w:asciiTheme="minorHAnsi" w:hAnsiTheme="minorHAnsi" w:cstheme="minorHAnsi"/>
          <w:sz w:val="16"/>
        </w:rPr>
        <w:t>Turton</w:t>
      </w:r>
      <w:proofErr w:type="spellEnd"/>
      <w:r w:rsidRPr="00B7080A">
        <w:rPr>
          <w:rFonts w:asciiTheme="minorHAnsi" w:hAnsiTheme="minorHAnsi" w:cstheme="minorHAnsi"/>
          <w:sz w:val="16"/>
        </w:rPr>
        <w:t> </w:t>
      </w:r>
      <w:hyperlink r:id="rId14" w:history="1">
        <w:r w:rsidRPr="00B7080A">
          <w:rPr>
            <w:rStyle w:val="Hyperlink"/>
            <w:rFonts w:asciiTheme="minorHAnsi" w:hAnsiTheme="minorHAnsi" w:cstheme="minorHAnsi"/>
            <w:sz w:val="16"/>
          </w:rPr>
          <w:t>2003</w:t>
        </w:r>
      </w:hyperlink>
      <w:r w:rsidRPr="00B7080A">
        <w:rPr>
          <w:rFonts w:asciiTheme="minorHAnsi" w:hAnsiTheme="minorHAnsi" w:cstheme="minorHAnsi"/>
          <w:sz w:val="16"/>
        </w:rPr>
        <w:t>).</w:t>
      </w:r>
    </w:p>
    <w:p w:rsidR="008E491D" w:rsidRPr="00B7080A" w:rsidRDefault="008E491D" w:rsidP="008E491D">
      <w:pPr>
        <w:rPr>
          <w:rFonts w:asciiTheme="minorHAnsi" w:hAnsiTheme="minorHAnsi" w:cstheme="minorHAnsi"/>
          <w:sz w:val="16"/>
        </w:rPr>
      </w:pPr>
      <w:r w:rsidRPr="008E491D">
        <w:rPr>
          <w:rFonts w:asciiTheme="minorHAnsi" w:hAnsiTheme="minorHAnsi" w:cstheme="minorHAnsi"/>
          <w:u w:val="single"/>
        </w:rPr>
        <w:t>Cases like these suggest that international environmental cooperation might not only tackle environmental problems and facilitate sustainable development but could also yield a peace dividend.</w:t>
      </w:r>
      <w:r w:rsidRPr="00B7080A">
        <w:rPr>
          <w:rFonts w:asciiTheme="minorHAnsi" w:hAnsiTheme="minorHAnsi" w:cstheme="minorHAnsi"/>
          <w:sz w:val="16"/>
        </w:rPr>
        <w:t xml:space="preserve"> This claim has been picked up by the literature on environmental peacemaking, which investigates whether </w:t>
      </w:r>
      <w:r w:rsidRPr="008E491D">
        <w:rPr>
          <w:rFonts w:asciiTheme="minorHAnsi" w:hAnsiTheme="minorHAnsi" w:cstheme="minorHAnsi"/>
          <w:u w:val="single"/>
        </w:rPr>
        <w:t>environmental cooperation “can be an … effective catalyst for reducing tensions, broadening cooperation, fostering demilitarization, and promoting peace</w:t>
      </w:r>
      <w:r w:rsidRPr="00B7080A">
        <w:rPr>
          <w:rFonts w:asciiTheme="minorHAnsi" w:hAnsiTheme="minorHAnsi" w:cstheme="minorHAnsi"/>
          <w:sz w:val="16"/>
        </w:rPr>
        <w:t>” (Conca </w:t>
      </w:r>
      <w:hyperlink r:id="rId15" w:history="1">
        <w:r w:rsidRPr="00B7080A">
          <w:rPr>
            <w:rStyle w:val="Hyperlink"/>
            <w:rFonts w:asciiTheme="minorHAnsi" w:hAnsiTheme="minorHAnsi" w:cstheme="minorHAnsi"/>
            <w:sz w:val="16"/>
          </w:rPr>
          <w:t>2001</w:t>
        </w:r>
      </w:hyperlink>
      <w:r w:rsidRPr="00B7080A">
        <w:rPr>
          <w:rFonts w:asciiTheme="minorHAnsi" w:hAnsiTheme="minorHAnsi" w:cstheme="minorHAnsi"/>
          <w:sz w:val="16"/>
        </w:rPr>
        <w:t>, 226). In this study, “environmental peacemaking refers to all forms of cooperation on environmental issues … which … achieve creating less violent and more peaceful relations” between states (Ide </w:t>
      </w:r>
      <w:hyperlink r:id="rId16" w:history="1">
        <w:r w:rsidRPr="00B7080A">
          <w:rPr>
            <w:rStyle w:val="Hyperlink"/>
            <w:rFonts w:asciiTheme="minorHAnsi" w:hAnsiTheme="minorHAnsi" w:cstheme="minorHAnsi"/>
            <w:sz w:val="16"/>
          </w:rPr>
          <w:t>2018b</w:t>
        </w:r>
      </w:hyperlink>
      <w:r w:rsidRPr="00B7080A">
        <w:rPr>
          <w:rFonts w:asciiTheme="minorHAnsi" w:hAnsiTheme="minorHAnsi" w:cstheme="minorHAnsi"/>
          <w:sz w:val="16"/>
        </w:rPr>
        <w:t xml:space="preserve">, 3). It is part of a broader effort—usually termed environmental peacebuilding—“of </w:t>
      </w:r>
      <w:r w:rsidRPr="008E491D">
        <w:rPr>
          <w:rFonts w:asciiTheme="minorHAnsi" w:hAnsiTheme="minorHAnsi" w:cstheme="minorHAnsi"/>
          <w:u w:val="single"/>
        </w:rPr>
        <w:t>governing and managing natural resources and the environment to support durable peace</w:t>
      </w:r>
      <w:r w:rsidRPr="00B7080A">
        <w:rPr>
          <w:rFonts w:asciiTheme="minorHAnsi" w:hAnsiTheme="minorHAnsi" w:cstheme="minorHAnsi"/>
          <w:sz w:val="16"/>
        </w:rPr>
        <w:t>” (UNEP </w:t>
      </w:r>
      <w:hyperlink r:id="rId17" w:history="1">
        <w:r w:rsidRPr="00B7080A">
          <w:rPr>
            <w:rStyle w:val="Hyperlink"/>
            <w:rFonts w:asciiTheme="minorHAnsi" w:hAnsiTheme="minorHAnsi" w:cstheme="minorHAnsi"/>
            <w:sz w:val="16"/>
          </w:rPr>
          <w:t>2018</w:t>
        </w:r>
      </w:hyperlink>
      <w:r w:rsidRPr="00B7080A">
        <w:rPr>
          <w:rFonts w:asciiTheme="minorHAnsi" w:hAnsiTheme="minorHAnsi" w:cstheme="minorHAnsi"/>
          <w:sz w:val="16"/>
        </w:rPr>
        <w:t>).</w:t>
      </w:r>
    </w:p>
    <w:p w:rsidR="00B7080A" w:rsidRPr="008E491D" w:rsidRDefault="00B7080A" w:rsidP="00B7080A">
      <w:pPr>
        <w:pStyle w:val="Heading4"/>
        <w:rPr>
          <w:rFonts w:asciiTheme="minorHAnsi" w:hAnsiTheme="minorHAnsi" w:cstheme="minorHAnsi"/>
        </w:rPr>
      </w:pPr>
      <w:r w:rsidRPr="008E491D">
        <w:rPr>
          <w:rFonts w:asciiTheme="minorHAnsi" w:hAnsiTheme="minorHAnsi" w:cstheme="minorHAnsi"/>
        </w:rPr>
        <w:t>Water cooperation solves global conflicts</w:t>
      </w:r>
      <w:r w:rsidR="004A0926">
        <w:rPr>
          <w:rFonts w:asciiTheme="minorHAnsi" w:hAnsiTheme="minorHAnsi" w:cstheme="minorHAnsi"/>
        </w:rPr>
        <w:t xml:space="preserve"> </w:t>
      </w:r>
      <w:r w:rsidRPr="008E491D">
        <w:rPr>
          <w:rFonts w:asciiTheme="minorHAnsi" w:hAnsiTheme="minorHAnsi" w:cstheme="minorHAnsi"/>
        </w:rPr>
        <w:t>- strengthens</w:t>
      </w:r>
      <w:r w:rsidR="004A0926">
        <w:rPr>
          <w:rFonts w:asciiTheme="minorHAnsi" w:hAnsiTheme="minorHAnsi" w:cstheme="minorHAnsi"/>
        </w:rPr>
        <w:t xml:space="preserve"> interstate relations to cooperate</w:t>
      </w:r>
      <w:r w:rsidRPr="008E491D">
        <w:rPr>
          <w:rFonts w:asciiTheme="minorHAnsi" w:hAnsiTheme="minorHAnsi" w:cstheme="minorHAnsi"/>
        </w:rPr>
        <w:t xml:space="preserve"> future environmental issues</w:t>
      </w:r>
    </w:p>
    <w:p w:rsidR="00B7080A" w:rsidRPr="008E491D" w:rsidRDefault="00B7080A" w:rsidP="00B7080A">
      <w:pPr>
        <w:rPr>
          <w:rFonts w:asciiTheme="minorHAnsi" w:hAnsiTheme="minorHAnsi" w:cstheme="minorHAnsi"/>
        </w:rPr>
      </w:pPr>
      <w:proofErr w:type="spellStart"/>
      <w:r w:rsidRPr="008E491D">
        <w:rPr>
          <w:rFonts w:asciiTheme="minorHAnsi" w:hAnsiTheme="minorHAnsi" w:cstheme="minorHAnsi"/>
          <w:b/>
          <w:bCs/>
          <w:sz w:val="26"/>
          <w:szCs w:val="26"/>
        </w:rPr>
        <w:t>Detges</w:t>
      </w:r>
      <w:proofErr w:type="spellEnd"/>
      <w:r w:rsidRPr="008E491D">
        <w:rPr>
          <w:rFonts w:asciiTheme="minorHAnsi" w:hAnsiTheme="minorHAnsi" w:cstheme="minorHAnsi"/>
          <w:b/>
          <w:bCs/>
          <w:sz w:val="26"/>
          <w:szCs w:val="26"/>
        </w:rPr>
        <w:t xml:space="preserve"> and Ide 18 </w:t>
      </w:r>
      <w:r w:rsidRPr="008E491D">
        <w:rPr>
          <w:rFonts w:asciiTheme="minorHAnsi" w:hAnsiTheme="minorHAnsi" w:cstheme="minorHAnsi"/>
        </w:rPr>
        <w:t xml:space="preserve">(Adrien </w:t>
      </w:r>
      <w:proofErr w:type="spellStart"/>
      <w:r w:rsidRPr="008E491D">
        <w:rPr>
          <w:rFonts w:asciiTheme="minorHAnsi" w:hAnsiTheme="minorHAnsi" w:cstheme="minorHAnsi"/>
        </w:rPr>
        <w:t>Detges</w:t>
      </w:r>
      <w:proofErr w:type="spellEnd"/>
      <w:r w:rsidRPr="008E491D">
        <w:rPr>
          <w:rFonts w:asciiTheme="minorHAnsi" w:hAnsiTheme="minorHAnsi" w:cstheme="minorHAnsi"/>
        </w:rPr>
        <w:t xml:space="preserve"> and Tobias Ide, “International Water Cooperation Opens the Door to Peacemaking”, MIT Press, December </w:t>
      </w:r>
      <w:proofErr w:type="gramStart"/>
      <w:r w:rsidRPr="008E491D">
        <w:rPr>
          <w:rFonts w:asciiTheme="minorHAnsi" w:hAnsiTheme="minorHAnsi" w:cstheme="minorHAnsi"/>
        </w:rPr>
        <w:t>14</w:t>
      </w:r>
      <w:r w:rsidRPr="008E491D">
        <w:rPr>
          <w:rFonts w:asciiTheme="minorHAnsi" w:hAnsiTheme="minorHAnsi" w:cstheme="minorHAnsi"/>
          <w:vertAlign w:val="superscript"/>
        </w:rPr>
        <w:t>th</w:t>
      </w:r>
      <w:proofErr w:type="gramEnd"/>
      <w:r w:rsidRPr="008E491D">
        <w:rPr>
          <w:rFonts w:asciiTheme="minorHAnsi" w:hAnsiTheme="minorHAnsi" w:cstheme="minorHAnsi"/>
        </w:rPr>
        <w:t xml:space="preserve"> 2018, </w:t>
      </w:r>
      <w:hyperlink r:id="rId18" w:history="1">
        <w:r w:rsidRPr="008E491D">
          <w:rPr>
            <w:rStyle w:val="Hyperlink"/>
            <w:rFonts w:asciiTheme="minorHAnsi" w:hAnsiTheme="minorHAnsi" w:cstheme="minorHAnsi"/>
          </w:rPr>
          <w:t>https://mitpress.mit.edu/blog/international-water-cooperation-opens-door-peacemaking</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B7080A" w:rsidRPr="008E491D" w:rsidRDefault="00B7080A" w:rsidP="00B7080A">
      <w:pPr>
        <w:rPr>
          <w:rFonts w:asciiTheme="minorHAnsi" w:hAnsiTheme="minorHAnsi" w:cstheme="minorHAnsi"/>
          <w:u w:val="single"/>
        </w:rPr>
      </w:pPr>
      <w:r w:rsidRPr="00B7080A">
        <w:rPr>
          <w:rFonts w:asciiTheme="minorHAnsi" w:hAnsiTheme="minorHAnsi" w:cstheme="minorHAnsi"/>
          <w:sz w:val="16"/>
        </w:rPr>
        <w:t xml:space="preserve">Although water is an essential input for agriculture and industrial production, it is also scarce in many regions. When it crosses international borders via shared rivers, lakes and aquifers, it can become a source of conflict and contention. </w:t>
      </w:r>
      <w:r w:rsidRPr="008E491D">
        <w:rPr>
          <w:rFonts w:asciiTheme="minorHAnsi" w:hAnsiTheme="minorHAnsi" w:cstheme="minorHAnsi"/>
          <w:u w:val="single"/>
        </w:rPr>
        <w:t>Yet while water can be a </w:t>
      </w:r>
      <w:hyperlink r:id="rId19" w:history="1">
        <w:r w:rsidRPr="008E491D">
          <w:rPr>
            <w:rStyle w:val="Hyperlink"/>
            <w:rFonts w:asciiTheme="minorHAnsi" w:hAnsiTheme="minorHAnsi" w:cstheme="minorHAnsi"/>
            <w:u w:val="single"/>
          </w:rPr>
          <w:t>source of instability</w:t>
        </w:r>
      </w:hyperlink>
      <w:r w:rsidRPr="008E491D">
        <w:rPr>
          <w:rFonts w:asciiTheme="minorHAnsi" w:hAnsiTheme="minorHAnsi" w:cstheme="minorHAnsi"/>
          <w:u w:val="single"/>
        </w:rPr>
        <w:t>, especially in the face of climate change, it can also be a source or catalyst for cooperation and even peace.</w:t>
      </w:r>
    </w:p>
    <w:p w:rsidR="00B7080A" w:rsidRPr="00B7080A" w:rsidRDefault="00B7080A" w:rsidP="00B7080A">
      <w:pPr>
        <w:rPr>
          <w:rFonts w:asciiTheme="minorHAnsi" w:hAnsiTheme="minorHAnsi" w:cstheme="minorHAnsi"/>
          <w:sz w:val="16"/>
        </w:rPr>
      </w:pPr>
      <w:r w:rsidRPr="00B7080A">
        <w:rPr>
          <w:rFonts w:asciiTheme="minorHAnsi" w:hAnsiTheme="minorHAnsi" w:cstheme="minorHAnsi"/>
          <w:sz w:val="16"/>
        </w:rPr>
        <w:t xml:space="preserve">The importance of addressing water and other environmental issues in post-conflict settings </w:t>
      </w:r>
      <w:proofErr w:type="gramStart"/>
      <w:r w:rsidRPr="00B7080A">
        <w:rPr>
          <w:rFonts w:asciiTheme="minorHAnsi" w:hAnsiTheme="minorHAnsi" w:cstheme="minorHAnsi"/>
          <w:sz w:val="16"/>
        </w:rPr>
        <w:t>has long been </w:t>
      </w:r>
      <w:hyperlink r:id="rId20" w:history="1">
        <w:r w:rsidRPr="00B7080A">
          <w:rPr>
            <w:rStyle w:val="Hyperlink"/>
            <w:rFonts w:asciiTheme="minorHAnsi" w:hAnsiTheme="minorHAnsi" w:cstheme="minorHAnsi"/>
            <w:sz w:val="16"/>
          </w:rPr>
          <w:t>recognized</w:t>
        </w:r>
        <w:proofErr w:type="gramEnd"/>
      </w:hyperlink>
      <w:r w:rsidRPr="00B7080A">
        <w:rPr>
          <w:rFonts w:asciiTheme="minorHAnsi" w:hAnsiTheme="minorHAnsi" w:cstheme="minorHAnsi"/>
          <w:sz w:val="16"/>
        </w:rPr>
        <w:t xml:space="preserve">. Recently, </w:t>
      </w:r>
      <w:r w:rsidRPr="008E491D">
        <w:rPr>
          <w:rFonts w:asciiTheme="minorHAnsi" w:hAnsiTheme="minorHAnsi" w:cstheme="minorHAnsi"/>
          <w:u w:val="single"/>
        </w:rPr>
        <w:t>a growing number of </w:t>
      </w:r>
      <w:hyperlink r:id="rId21" w:history="1">
        <w:r w:rsidRPr="008E491D">
          <w:rPr>
            <w:rStyle w:val="Hyperlink"/>
            <w:rFonts w:asciiTheme="minorHAnsi" w:hAnsiTheme="minorHAnsi" w:cstheme="minorHAnsi"/>
            <w:u w:val="single"/>
          </w:rPr>
          <w:t>studies</w:t>
        </w:r>
      </w:hyperlink>
      <w:r w:rsidRPr="008E491D">
        <w:rPr>
          <w:rFonts w:asciiTheme="minorHAnsi" w:hAnsiTheme="minorHAnsi" w:cstheme="minorHAnsi"/>
          <w:u w:val="single"/>
        </w:rPr>
        <w:t> and </w:t>
      </w:r>
      <w:hyperlink r:id="rId22" w:history="1">
        <w:r w:rsidRPr="008E491D">
          <w:rPr>
            <w:rStyle w:val="Hyperlink"/>
            <w:rFonts w:asciiTheme="minorHAnsi" w:hAnsiTheme="minorHAnsi" w:cstheme="minorHAnsi"/>
            <w:u w:val="single"/>
          </w:rPr>
          <w:t>reports</w:t>
        </w:r>
      </w:hyperlink>
      <w:r w:rsidRPr="008E491D">
        <w:rPr>
          <w:rFonts w:asciiTheme="minorHAnsi" w:hAnsiTheme="minorHAnsi" w:cstheme="minorHAnsi"/>
          <w:u w:val="single"/>
        </w:rPr>
        <w:t> have highlighted the potential of transnational water cooperation to create stronger ties between states. Water is especially suitable to facilitate cooperation as it is vital for livelihoods and economic growth, allows for win-win interactions, often crosses political boundaries, and requires long-term cooperation. Such cooperation, in turn, might positively influence interstate relations.</w:t>
      </w:r>
    </w:p>
    <w:p w:rsidR="00B7080A" w:rsidRPr="00B7080A" w:rsidRDefault="00B7080A" w:rsidP="00B7080A">
      <w:pPr>
        <w:rPr>
          <w:rFonts w:asciiTheme="minorHAnsi" w:hAnsiTheme="minorHAnsi" w:cstheme="minorHAnsi"/>
          <w:sz w:val="16"/>
        </w:rPr>
      </w:pPr>
      <w:proofErr w:type="gramStart"/>
      <w:r w:rsidRPr="00B7080A">
        <w:rPr>
          <w:rFonts w:asciiTheme="minorHAnsi" w:hAnsiTheme="minorHAnsi" w:cstheme="minorHAnsi"/>
          <w:sz w:val="16"/>
        </w:rPr>
        <w:t xml:space="preserve">This argument is supported by </w:t>
      </w:r>
      <w:r w:rsidRPr="008E491D">
        <w:rPr>
          <w:rFonts w:asciiTheme="minorHAnsi" w:hAnsiTheme="minorHAnsi" w:cstheme="minorHAnsi"/>
          <w:u w:val="single"/>
        </w:rPr>
        <w:t>a recent article published in </w:t>
      </w:r>
      <w:hyperlink r:id="rId23" w:history="1">
        <w:r w:rsidRPr="008E491D">
          <w:rPr>
            <w:rStyle w:val="Hyperlink"/>
            <w:rFonts w:asciiTheme="minorHAnsi" w:hAnsiTheme="minorHAnsi" w:cstheme="minorHAnsi"/>
            <w:u w:val="single"/>
          </w:rPr>
          <w:t>Global Environmental Politics</w:t>
        </w:r>
        <w:proofErr w:type="gramEnd"/>
      </w:hyperlink>
      <w:r w:rsidRPr="00B7080A">
        <w:rPr>
          <w:rFonts w:asciiTheme="minorHAnsi" w:hAnsiTheme="minorHAnsi" w:cstheme="minorHAnsi"/>
          <w:sz w:val="16"/>
        </w:rPr>
        <w:t xml:space="preserve">. Using novel data on worldwide interstate relations from 1956 to 2006, </w:t>
      </w:r>
      <w:r w:rsidRPr="008E491D">
        <w:rPr>
          <w:rFonts w:asciiTheme="minorHAnsi" w:hAnsiTheme="minorHAnsi" w:cstheme="minorHAnsi"/>
          <w:u w:val="single"/>
        </w:rPr>
        <w:t>the study finds a systematic connection between positive water-related interactions between states in the same river basin and a subsequent improvement in their diplomatic relations.</w:t>
      </w:r>
      <w:r w:rsidRPr="00B7080A">
        <w:rPr>
          <w:rFonts w:asciiTheme="minorHAnsi" w:hAnsiTheme="minorHAnsi" w:cstheme="minorHAnsi"/>
          <w:sz w:val="16"/>
        </w:rPr>
        <w:t xml:space="preserve"> All else being equal, </w:t>
      </w:r>
      <w:r w:rsidRPr="008E491D">
        <w:rPr>
          <w:rFonts w:asciiTheme="minorHAnsi" w:hAnsiTheme="minorHAnsi" w:cstheme="minorHAnsi"/>
          <w:u w:val="single"/>
        </w:rPr>
        <w:t>states that have engaged more frequently in water cooperation over a period of 10 years are more likely to see a subsequent improvement in their relationship</w:t>
      </w:r>
      <w:r w:rsidRPr="00B7080A">
        <w:rPr>
          <w:rFonts w:asciiTheme="minorHAnsi" w:hAnsiTheme="minorHAnsi" w:cstheme="minorHAnsi"/>
          <w:sz w:val="16"/>
        </w:rPr>
        <w:t>. This is particularly true for pairs of states that are not in acute conflict with each other.</w:t>
      </w:r>
    </w:p>
    <w:p w:rsidR="00B7080A" w:rsidRPr="00B7080A" w:rsidRDefault="00B7080A" w:rsidP="00B7080A">
      <w:pPr>
        <w:rPr>
          <w:rFonts w:asciiTheme="minorHAnsi" w:hAnsiTheme="minorHAnsi" w:cstheme="minorHAnsi"/>
          <w:b/>
          <w:bCs/>
          <w:sz w:val="16"/>
        </w:rPr>
      </w:pPr>
      <w:r w:rsidRPr="00B7080A">
        <w:rPr>
          <w:rFonts w:asciiTheme="minorHAnsi" w:hAnsiTheme="minorHAnsi" w:cstheme="minorHAnsi"/>
          <w:b/>
          <w:bCs/>
          <w:sz w:val="16"/>
        </w:rPr>
        <w:t>A Vehicle for Peace</w:t>
      </w:r>
    </w:p>
    <w:p w:rsidR="00B7080A" w:rsidRPr="00B7080A" w:rsidRDefault="00B7080A" w:rsidP="00B7080A">
      <w:pPr>
        <w:rPr>
          <w:rFonts w:asciiTheme="minorHAnsi" w:hAnsiTheme="minorHAnsi" w:cstheme="minorHAnsi"/>
          <w:sz w:val="16"/>
        </w:rPr>
      </w:pPr>
      <w:r w:rsidRPr="00B7080A">
        <w:rPr>
          <w:rFonts w:asciiTheme="minorHAnsi" w:hAnsiTheme="minorHAnsi" w:cstheme="minorHAnsi"/>
          <w:sz w:val="16"/>
        </w:rPr>
        <w:t xml:space="preserve">What does this finding tell us? On the one hand, </w:t>
      </w:r>
      <w:r w:rsidRPr="008E491D">
        <w:rPr>
          <w:rFonts w:asciiTheme="minorHAnsi" w:hAnsiTheme="minorHAnsi" w:cstheme="minorHAnsi"/>
          <w:u w:val="single"/>
        </w:rPr>
        <w:t xml:space="preserve">water cooperation enables states to address joint environmental problems, hence reducing the likelihood of environment-related grievances and tensions. </w:t>
      </w:r>
      <w:r w:rsidRPr="00B7080A">
        <w:rPr>
          <w:rStyle w:val="Emphasis"/>
        </w:rPr>
        <w:t>Water cooperation can trigger trust building</w:t>
      </w:r>
      <w:r w:rsidRPr="00B7080A">
        <w:rPr>
          <w:rFonts w:asciiTheme="minorHAnsi" w:hAnsiTheme="minorHAnsi" w:cstheme="minorHAnsi"/>
          <w:sz w:val="16"/>
        </w:rPr>
        <w:t xml:space="preserve"> between diplomats and agencies </w:t>
      </w:r>
      <w:r w:rsidRPr="008E491D">
        <w:rPr>
          <w:rFonts w:asciiTheme="minorHAnsi" w:hAnsiTheme="minorHAnsi" w:cstheme="minorHAnsi"/>
          <w:u w:val="single"/>
        </w:rPr>
        <w:t xml:space="preserve">and help to </w:t>
      </w:r>
      <w:r w:rsidRPr="00B7080A">
        <w:rPr>
          <w:rStyle w:val="Emphasis"/>
        </w:rPr>
        <w:t>build international institutions</w:t>
      </w:r>
      <w:r w:rsidRPr="008E491D">
        <w:rPr>
          <w:rFonts w:asciiTheme="minorHAnsi" w:hAnsiTheme="minorHAnsi" w:cstheme="minorHAnsi"/>
          <w:u w:val="single"/>
        </w:rPr>
        <w:t>  that further serve as meeting platforms and communication channels between states</w:t>
      </w:r>
      <w:r w:rsidRPr="00B7080A">
        <w:rPr>
          <w:rFonts w:asciiTheme="minorHAnsi" w:hAnsiTheme="minorHAnsi" w:cstheme="minorHAnsi"/>
          <w:sz w:val="16"/>
        </w:rPr>
        <w:t xml:space="preserve"> (such as joint river commissions or water-related, inter-ministerial platforms). Finally, </w:t>
      </w:r>
      <w:r w:rsidRPr="008E491D">
        <w:rPr>
          <w:rFonts w:asciiTheme="minorHAnsi" w:hAnsiTheme="minorHAnsi" w:cstheme="minorHAnsi"/>
          <w:u w:val="single"/>
        </w:rPr>
        <w:t>water cooperation can deepen interdependence between states, both symbolically</w:t>
      </w:r>
      <w:r w:rsidRPr="00B7080A">
        <w:rPr>
          <w:rFonts w:asciiTheme="minorHAnsi" w:hAnsiTheme="minorHAnsi" w:cstheme="minorHAnsi"/>
          <w:sz w:val="16"/>
        </w:rPr>
        <w:t xml:space="preserve"> (by showing shared problems and mutual benefits) and materially (by stimulating follow-up cooperation). For instance, </w:t>
      </w:r>
      <w:r w:rsidRPr="008E491D">
        <w:rPr>
          <w:rFonts w:asciiTheme="minorHAnsi" w:hAnsiTheme="minorHAnsi" w:cstheme="minorHAnsi"/>
          <w:u w:val="single"/>
        </w:rPr>
        <w:t xml:space="preserve">cooperation on environmental issues and especially the </w:t>
      </w:r>
      <w:proofErr w:type="spellStart"/>
      <w:r w:rsidRPr="008E491D">
        <w:rPr>
          <w:rFonts w:asciiTheme="minorHAnsi" w:hAnsiTheme="minorHAnsi" w:cstheme="minorHAnsi"/>
          <w:u w:val="single"/>
        </w:rPr>
        <w:t>Lempa</w:t>
      </w:r>
      <w:proofErr w:type="spellEnd"/>
      <w:r w:rsidRPr="008E491D">
        <w:rPr>
          <w:rFonts w:asciiTheme="minorHAnsi" w:hAnsiTheme="minorHAnsi" w:cstheme="minorHAnsi"/>
          <w:u w:val="single"/>
        </w:rPr>
        <w:t xml:space="preserve"> River Basin provided a </w:t>
      </w:r>
      <w:hyperlink r:id="rId24" w:history="1">
        <w:r w:rsidRPr="008E491D">
          <w:rPr>
            <w:rStyle w:val="Hyperlink"/>
            <w:rFonts w:asciiTheme="minorHAnsi" w:hAnsiTheme="minorHAnsi" w:cstheme="minorHAnsi"/>
            <w:u w:val="single"/>
          </w:rPr>
          <w:t>good entry point for starting exchanges and demonstrating mutual benefits</w:t>
        </w:r>
      </w:hyperlink>
      <w:r w:rsidRPr="008E491D">
        <w:rPr>
          <w:rFonts w:asciiTheme="minorHAnsi" w:hAnsiTheme="minorHAnsi" w:cstheme="minorHAnsi"/>
          <w:u w:val="single"/>
        </w:rPr>
        <w:t> when El Salvador and Honduras were in the process of terminating their long-term rivalry</w:t>
      </w:r>
      <w:r w:rsidRPr="00B7080A">
        <w:rPr>
          <w:rFonts w:asciiTheme="minorHAnsi" w:hAnsiTheme="minorHAnsi" w:cstheme="minorHAnsi"/>
          <w:sz w:val="16"/>
        </w:rPr>
        <w:t xml:space="preserve"> in the 1980s.</w:t>
      </w:r>
    </w:p>
    <w:p w:rsidR="00B7080A" w:rsidRPr="00B7080A" w:rsidRDefault="00B7080A" w:rsidP="00B7080A">
      <w:pPr>
        <w:rPr>
          <w:rFonts w:asciiTheme="minorHAnsi" w:hAnsiTheme="minorHAnsi" w:cstheme="minorHAnsi"/>
          <w:sz w:val="16"/>
        </w:rPr>
      </w:pPr>
      <w:r w:rsidRPr="00B7080A">
        <w:rPr>
          <w:rFonts w:asciiTheme="minorHAnsi" w:hAnsiTheme="minorHAnsi" w:cstheme="minorHAnsi"/>
          <w:sz w:val="16"/>
        </w:rPr>
        <w:t xml:space="preserve">This implies that </w:t>
      </w:r>
      <w:r w:rsidRPr="008E491D">
        <w:rPr>
          <w:rFonts w:asciiTheme="minorHAnsi" w:hAnsiTheme="minorHAnsi" w:cstheme="minorHAnsi"/>
          <w:u w:val="single"/>
        </w:rPr>
        <w:t xml:space="preserve">water cooperation produces a peace dividend and </w:t>
      </w:r>
      <w:proofErr w:type="gramStart"/>
      <w:r w:rsidRPr="008E491D">
        <w:rPr>
          <w:rFonts w:asciiTheme="minorHAnsi" w:hAnsiTheme="minorHAnsi" w:cstheme="minorHAnsi"/>
          <w:u w:val="single"/>
        </w:rPr>
        <w:t>should be used</w:t>
      </w:r>
      <w:proofErr w:type="gramEnd"/>
      <w:r w:rsidRPr="008E491D">
        <w:rPr>
          <w:rFonts w:asciiTheme="minorHAnsi" w:hAnsiTheme="minorHAnsi" w:cstheme="minorHAnsi"/>
          <w:u w:val="single"/>
        </w:rPr>
        <w:t xml:space="preserve"> as an entry point for strengthening interstate relations</w:t>
      </w:r>
      <w:r w:rsidRPr="00B7080A">
        <w:rPr>
          <w:rFonts w:asciiTheme="minorHAnsi" w:hAnsiTheme="minorHAnsi" w:cstheme="minorHAnsi"/>
          <w:sz w:val="16"/>
        </w:rPr>
        <w:t xml:space="preserve">. A </w:t>
      </w:r>
      <w:proofErr w:type="gramStart"/>
      <w:r w:rsidRPr="00B7080A">
        <w:rPr>
          <w:rFonts w:asciiTheme="minorHAnsi" w:hAnsiTheme="minorHAnsi" w:cstheme="minorHAnsi"/>
          <w:sz w:val="16"/>
        </w:rPr>
        <w:t>best case</w:t>
      </w:r>
      <w:proofErr w:type="gramEnd"/>
      <w:r w:rsidRPr="00B7080A">
        <w:rPr>
          <w:rFonts w:asciiTheme="minorHAnsi" w:hAnsiTheme="minorHAnsi" w:cstheme="minorHAnsi"/>
          <w:sz w:val="16"/>
        </w:rPr>
        <w:t xml:space="preserve"> scenario may be achieved when water cooperation can build </w:t>
      </w:r>
      <w:hyperlink r:id="rId25" w:history="1">
        <w:r w:rsidRPr="00B7080A">
          <w:rPr>
            <w:rStyle w:val="Hyperlink"/>
            <w:rFonts w:asciiTheme="minorHAnsi" w:hAnsiTheme="minorHAnsi" w:cstheme="minorHAnsi"/>
            <w:sz w:val="16"/>
          </w:rPr>
          <w:t>upon existing cooperative structures</w:t>
        </w:r>
      </w:hyperlink>
      <w:r w:rsidRPr="00B7080A">
        <w:rPr>
          <w:rFonts w:asciiTheme="minorHAnsi" w:hAnsiTheme="minorHAnsi" w:cstheme="minorHAnsi"/>
          <w:sz w:val="16"/>
        </w:rPr>
        <w:t> and profit from a general climate of trust and </w:t>
      </w:r>
      <w:hyperlink r:id="rId26" w:history="1">
        <w:r w:rsidRPr="00B7080A">
          <w:rPr>
            <w:rStyle w:val="Hyperlink"/>
            <w:rFonts w:asciiTheme="minorHAnsi" w:hAnsiTheme="minorHAnsi" w:cstheme="minorHAnsi"/>
            <w:sz w:val="16"/>
          </w:rPr>
          <w:t>high-level political endorsement</w:t>
        </w:r>
      </w:hyperlink>
      <w:r w:rsidRPr="00B7080A">
        <w:rPr>
          <w:rFonts w:asciiTheme="minorHAnsi" w:hAnsiTheme="minorHAnsi" w:cstheme="minorHAnsi"/>
          <w:sz w:val="16"/>
        </w:rPr>
        <w:t>s. In line with this, the new study finds that state-pairs that are no longer in a state of intense conflict (or have never been there) are most likely to see their relationship improve following periods of more intense exchanges and cooperation on transboundary water issues. This effect does not apply to states with tense diplomatic relationships, however. Despite commendable </w:t>
      </w:r>
      <w:hyperlink r:id="rId27" w:history="1">
        <w:r w:rsidRPr="00B7080A">
          <w:rPr>
            <w:rStyle w:val="Hyperlink"/>
            <w:rFonts w:asciiTheme="minorHAnsi" w:hAnsiTheme="minorHAnsi" w:cstheme="minorHAnsi"/>
            <w:sz w:val="16"/>
          </w:rPr>
          <w:t>efforts</w:t>
        </w:r>
      </w:hyperlink>
      <w:r w:rsidRPr="00B7080A">
        <w:rPr>
          <w:rFonts w:asciiTheme="minorHAnsi" w:hAnsiTheme="minorHAnsi" w:cstheme="minorHAnsi"/>
          <w:sz w:val="16"/>
        </w:rPr>
        <w:t>, for instance, Israeli-Palestinian </w:t>
      </w:r>
      <w:hyperlink r:id="rId28" w:history="1">
        <w:r w:rsidRPr="00B7080A">
          <w:rPr>
            <w:rStyle w:val="Hyperlink"/>
            <w:rFonts w:asciiTheme="minorHAnsi" w:hAnsiTheme="minorHAnsi" w:cstheme="minorHAnsi"/>
            <w:sz w:val="16"/>
          </w:rPr>
          <w:t>water cooperation</w:t>
        </w:r>
      </w:hyperlink>
      <w:r w:rsidRPr="00B7080A">
        <w:rPr>
          <w:rFonts w:asciiTheme="minorHAnsi" w:hAnsiTheme="minorHAnsi" w:cstheme="minorHAnsi"/>
          <w:sz w:val="16"/>
        </w:rPr>
        <w:t> is unlikely to drive peaceful change on the interstate level in the near future.</w:t>
      </w:r>
    </w:p>
    <w:p w:rsidR="00B7080A" w:rsidRPr="00B7080A" w:rsidRDefault="00B7080A" w:rsidP="00B7080A">
      <w:pPr>
        <w:rPr>
          <w:rFonts w:asciiTheme="minorHAnsi" w:hAnsiTheme="minorHAnsi" w:cstheme="minorHAnsi"/>
          <w:b/>
          <w:bCs/>
          <w:sz w:val="16"/>
        </w:rPr>
      </w:pPr>
      <w:r w:rsidRPr="00B7080A">
        <w:rPr>
          <w:rFonts w:asciiTheme="minorHAnsi" w:hAnsiTheme="minorHAnsi" w:cstheme="minorHAnsi"/>
          <w:b/>
          <w:bCs/>
          <w:sz w:val="16"/>
        </w:rPr>
        <w:t>An Easy Way In</w:t>
      </w:r>
    </w:p>
    <w:p w:rsidR="00B7080A" w:rsidRPr="00B7080A" w:rsidRDefault="00B7080A" w:rsidP="00B7080A">
      <w:pPr>
        <w:rPr>
          <w:rFonts w:asciiTheme="minorHAnsi" w:hAnsiTheme="minorHAnsi" w:cstheme="minorHAnsi"/>
          <w:sz w:val="16"/>
        </w:rPr>
      </w:pPr>
      <w:r w:rsidRPr="00B7080A">
        <w:rPr>
          <w:rFonts w:asciiTheme="minorHAnsi" w:hAnsiTheme="minorHAnsi" w:cstheme="minorHAnsi"/>
          <w:sz w:val="16"/>
        </w:rPr>
        <w:t xml:space="preserve">On the other hand, </w:t>
      </w:r>
      <w:r w:rsidRPr="008E491D">
        <w:rPr>
          <w:rFonts w:asciiTheme="minorHAnsi" w:hAnsiTheme="minorHAnsi" w:cstheme="minorHAnsi"/>
          <w:u w:val="single"/>
        </w:rPr>
        <w:t>water cooperation can also be an indicator that states are willing to improve their relations</w:t>
      </w:r>
      <w:r w:rsidRPr="00B7080A">
        <w:rPr>
          <w:rFonts w:asciiTheme="minorHAnsi" w:hAnsiTheme="minorHAnsi" w:cstheme="minorHAnsi"/>
          <w:sz w:val="16"/>
        </w:rPr>
        <w:t xml:space="preserve">. Water is a sector where cooperation is comparatively easy to establish, especially when compared to defining borders or economic integration. The willingness to cooperate is therefore more likely in the water sector. </w:t>
      </w:r>
      <w:r w:rsidRPr="008E491D">
        <w:rPr>
          <w:rFonts w:asciiTheme="minorHAnsi" w:hAnsiTheme="minorHAnsi" w:cstheme="minorHAnsi"/>
          <w:u w:val="single"/>
        </w:rPr>
        <w:t xml:space="preserve">In the Israeli-Jordanian peace negotiations in the early 1990s, for instance, turning to mutually beneficial and, from a security policy perspective, less sensitive water issues </w:t>
      </w:r>
      <w:proofErr w:type="gramStart"/>
      <w:r w:rsidRPr="008E491D">
        <w:rPr>
          <w:rFonts w:asciiTheme="minorHAnsi" w:hAnsiTheme="minorHAnsi" w:cstheme="minorHAnsi"/>
          <w:u w:val="single"/>
        </w:rPr>
        <w:t>was frequently used</w:t>
      </w:r>
      <w:proofErr w:type="gramEnd"/>
      <w:r w:rsidRPr="008E491D">
        <w:rPr>
          <w:rFonts w:asciiTheme="minorHAnsi" w:hAnsiTheme="minorHAnsi" w:cstheme="minorHAnsi"/>
          <w:u w:val="single"/>
        </w:rPr>
        <w:t xml:space="preserve"> as a strategy to </w:t>
      </w:r>
      <w:hyperlink r:id="rId29" w:history="1">
        <w:r w:rsidRPr="008E491D">
          <w:rPr>
            <w:rStyle w:val="Hyperlink"/>
            <w:rFonts w:asciiTheme="minorHAnsi" w:hAnsiTheme="minorHAnsi" w:cstheme="minorHAnsi"/>
            <w:u w:val="single"/>
          </w:rPr>
          <w:t>deal with stalemates and to continue</w:t>
        </w:r>
      </w:hyperlink>
      <w:r w:rsidRPr="008E491D">
        <w:rPr>
          <w:rFonts w:asciiTheme="minorHAnsi" w:hAnsiTheme="minorHAnsi" w:cstheme="minorHAnsi"/>
          <w:u w:val="single"/>
        </w:rPr>
        <w:t> to make progress</w:t>
      </w:r>
      <w:r w:rsidRPr="00B7080A">
        <w:rPr>
          <w:rFonts w:asciiTheme="minorHAnsi" w:hAnsiTheme="minorHAnsi" w:cstheme="minorHAnsi"/>
          <w:sz w:val="16"/>
        </w:rPr>
        <w:t>.</w:t>
      </w:r>
    </w:p>
    <w:p w:rsidR="00B7080A" w:rsidRPr="008E491D" w:rsidRDefault="00B7080A" w:rsidP="00B7080A">
      <w:pPr>
        <w:rPr>
          <w:rFonts w:asciiTheme="minorHAnsi" w:hAnsiTheme="minorHAnsi" w:cstheme="minorHAnsi"/>
          <w:u w:val="single"/>
        </w:rPr>
      </w:pPr>
      <w:r w:rsidRPr="00B7080A">
        <w:rPr>
          <w:rFonts w:asciiTheme="minorHAnsi" w:hAnsiTheme="minorHAnsi" w:cstheme="minorHAnsi"/>
          <w:sz w:val="16"/>
        </w:rPr>
        <w:t xml:space="preserve">Still, this explanation implies that </w:t>
      </w:r>
      <w:r w:rsidRPr="008E491D">
        <w:rPr>
          <w:rFonts w:asciiTheme="minorHAnsi" w:hAnsiTheme="minorHAnsi" w:cstheme="minorHAnsi"/>
          <w:u w:val="single"/>
        </w:rPr>
        <w:t>working together on water-related issues</w:t>
      </w:r>
      <w:r w:rsidRPr="00B7080A">
        <w:rPr>
          <w:rFonts w:asciiTheme="minorHAnsi" w:hAnsiTheme="minorHAnsi" w:cstheme="minorHAnsi"/>
          <w:sz w:val="16"/>
        </w:rPr>
        <w:t xml:space="preserve"> is at the very least a comparably easy way for pairs of states seeking to improve and consolidate their relationship to begin a dialogue as a first step. Doing so then cr</w:t>
      </w:r>
      <w:r w:rsidRPr="008E491D">
        <w:rPr>
          <w:rFonts w:asciiTheme="minorHAnsi" w:hAnsiTheme="minorHAnsi" w:cstheme="minorHAnsi"/>
          <w:u w:val="single"/>
        </w:rPr>
        <w:t>eates further opportunities for exchange, cooperation, building trust and establishing common institutions. Furthermore, as water cooperation also promises to yield economic advantages and benefit the environment, it is a no-regrets strategy in many cases.</w:t>
      </w:r>
    </w:p>
    <w:p w:rsidR="00B7080A" w:rsidRPr="00B7080A" w:rsidRDefault="00B7080A" w:rsidP="00B7080A">
      <w:pPr>
        <w:rPr>
          <w:rFonts w:asciiTheme="minorHAnsi" w:hAnsiTheme="minorHAnsi" w:cstheme="minorHAnsi"/>
          <w:b/>
          <w:bCs/>
          <w:sz w:val="16"/>
        </w:rPr>
      </w:pPr>
      <w:r w:rsidRPr="00B7080A">
        <w:rPr>
          <w:rFonts w:asciiTheme="minorHAnsi" w:hAnsiTheme="minorHAnsi" w:cstheme="minorHAnsi"/>
          <w:b/>
          <w:bCs/>
          <w:sz w:val="16"/>
        </w:rPr>
        <w:t>Addressing two key challenges</w:t>
      </w:r>
    </w:p>
    <w:p w:rsidR="00B7080A" w:rsidRPr="00B7080A" w:rsidRDefault="00B7080A" w:rsidP="00B7080A">
      <w:pPr>
        <w:rPr>
          <w:rFonts w:asciiTheme="minorHAnsi" w:hAnsiTheme="minorHAnsi" w:cstheme="minorHAnsi"/>
          <w:sz w:val="16"/>
        </w:rPr>
      </w:pPr>
      <w:r w:rsidRPr="00B7080A">
        <w:rPr>
          <w:rFonts w:asciiTheme="minorHAnsi" w:hAnsiTheme="minorHAnsi" w:cstheme="minorHAnsi"/>
          <w:sz w:val="16"/>
        </w:rPr>
        <w:t>The two explanations differ in the role they ascribe to water diplomacy ― whether it is mainly an indicator of improving relations or a driver of such improvements. Building on earlier analyses and evidence, one may assume it is a bit of both.</w:t>
      </w:r>
    </w:p>
    <w:p w:rsidR="00B7080A" w:rsidRPr="00B7080A" w:rsidRDefault="00B7080A" w:rsidP="00B7080A">
      <w:pPr>
        <w:rPr>
          <w:rFonts w:asciiTheme="minorHAnsi" w:hAnsiTheme="minorHAnsi" w:cstheme="minorHAnsi"/>
          <w:sz w:val="16"/>
        </w:rPr>
      </w:pPr>
      <w:r w:rsidRPr="00B7080A">
        <w:rPr>
          <w:rFonts w:asciiTheme="minorHAnsi" w:hAnsiTheme="minorHAnsi" w:cstheme="minorHAnsi"/>
          <w:sz w:val="16"/>
        </w:rPr>
        <w:t xml:space="preserve">Regardless of the position one takes on this issue, both explanations support the case for water diplomacy, environmental peacebuilding and environmental peacemaking. They suggest that </w:t>
      </w:r>
      <w:r w:rsidRPr="008E491D">
        <w:rPr>
          <w:rFonts w:asciiTheme="minorHAnsi" w:hAnsiTheme="minorHAnsi" w:cstheme="minorHAnsi"/>
          <w:u w:val="single"/>
        </w:rPr>
        <w:t>water cooperation is not only an easy entry point for international cooperation, but also a vehicle for strengthening ties between states in transboundary river basins. Hence, it might be an answer to key challenges of the 21st century: international conflict, global environmental change, and tensions over access to essential natural resource</w:t>
      </w:r>
      <w:r w:rsidRPr="00B7080A">
        <w:rPr>
          <w:rFonts w:asciiTheme="minorHAnsi" w:hAnsiTheme="minorHAnsi" w:cstheme="minorHAnsi"/>
          <w:sz w:val="16"/>
        </w:rPr>
        <w:t>s. This should encourage experts and policymakers to further consider and explore the peace-building potential of international water cooperation.</w:t>
      </w:r>
    </w:p>
    <w:p w:rsidR="00B7080A" w:rsidRPr="008E491D" w:rsidRDefault="00B7080A" w:rsidP="008E491D">
      <w:pPr>
        <w:rPr>
          <w:rFonts w:asciiTheme="minorHAnsi" w:hAnsiTheme="minorHAnsi" w:cstheme="minorHAnsi"/>
        </w:rPr>
      </w:pPr>
    </w:p>
    <w:p w:rsidR="00B7080A" w:rsidRDefault="00B7080A" w:rsidP="00B7080A">
      <w:pPr>
        <w:pStyle w:val="Heading3"/>
      </w:pPr>
      <w:r>
        <w:t>Ext. Leads to Cooperation</w:t>
      </w:r>
    </w:p>
    <w:p w:rsidR="00B7080A" w:rsidRPr="008E491D" w:rsidRDefault="00B7080A" w:rsidP="00B7080A">
      <w:pPr>
        <w:pStyle w:val="Heading4"/>
        <w:rPr>
          <w:rFonts w:asciiTheme="minorHAnsi" w:hAnsiTheme="minorHAnsi" w:cstheme="minorHAnsi"/>
        </w:rPr>
      </w:pPr>
      <w:r w:rsidRPr="008E491D">
        <w:rPr>
          <w:rFonts w:asciiTheme="minorHAnsi" w:hAnsiTheme="minorHAnsi" w:cstheme="minorHAnsi"/>
        </w:rPr>
        <w:t>Scare water resources is much more likely to lead to global cooperation and peace than war.</w:t>
      </w:r>
    </w:p>
    <w:p w:rsidR="00B7080A" w:rsidRPr="008E491D" w:rsidRDefault="00B7080A" w:rsidP="00B7080A">
      <w:pPr>
        <w:rPr>
          <w:rFonts w:asciiTheme="minorHAnsi" w:hAnsiTheme="minorHAnsi" w:cstheme="minorHAnsi"/>
          <w:sz w:val="16"/>
          <w:szCs w:val="16"/>
        </w:rPr>
      </w:pPr>
      <w:proofErr w:type="spellStart"/>
      <w:r w:rsidRPr="008E491D">
        <w:rPr>
          <w:rFonts w:asciiTheme="minorHAnsi" w:hAnsiTheme="minorHAnsi" w:cstheme="minorHAnsi"/>
          <w:b/>
          <w:bCs/>
          <w:sz w:val="24"/>
          <w:szCs w:val="24"/>
        </w:rPr>
        <w:t>Risi</w:t>
      </w:r>
      <w:proofErr w:type="spellEnd"/>
      <w:r w:rsidRPr="008E491D">
        <w:rPr>
          <w:rFonts w:asciiTheme="minorHAnsi" w:hAnsiTheme="minorHAnsi" w:cstheme="minorHAnsi"/>
          <w:b/>
          <w:bCs/>
          <w:sz w:val="24"/>
          <w:szCs w:val="24"/>
        </w:rPr>
        <w:t xml:space="preserve"> 19</w:t>
      </w:r>
      <w:r w:rsidRPr="008E491D">
        <w:rPr>
          <w:rFonts w:asciiTheme="minorHAnsi" w:hAnsiTheme="minorHAnsi" w:cstheme="minorHAnsi"/>
        </w:rPr>
        <w:t xml:space="preserve"> </w:t>
      </w:r>
      <w:r w:rsidRPr="00B7080A">
        <w:t xml:space="preserve">(Lauren </w:t>
      </w:r>
      <w:proofErr w:type="spellStart"/>
      <w:r w:rsidRPr="00B7080A">
        <w:t>Risi</w:t>
      </w:r>
      <w:proofErr w:type="spellEnd"/>
      <w:r w:rsidRPr="00B7080A">
        <w:t xml:space="preserve"> (</w:t>
      </w:r>
      <w:hyperlink r:id="rId30" w:tgtFrame="_blank" w:history="1">
        <w:r w:rsidRPr="00B7080A">
          <w:rPr>
            <w:rStyle w:val="Hyperlink"/>
          </w:rPr>
          <w:t>@Lauren_Risi</w:t>
        </w:r>
      </w:hyperlink>
      <w:r w:rsidRPr="00B7080A">
        <w:t xml:space="preserve">) directs the Wilson Center’s Environmental Change and Security Program, which is housed in the Global Risk and Resilience Program. </w:t>
      </w:r>
      <w:proofErr w:type="spellStart"/>
      <w:r w:rsidRPr="00B7080A">
        <w:t>Risi</w:t>
      </w:r>
      <w:proofErr w:type="spellEnd"/>
      <w:r w:rsidRPr="00B7080A">
        <w:t xml:space="preserve"> has authored and edited a number of publications, and is the managing editor of </w:t>
      </w:r>
      <w:hyperlink r:id="rId31" w:tgtFrame="_blank" w:history="1">
        <w:r w:rsidRPr="00B7080A">
          <w:rPr>
            <w:rStyle w:val="Hyperlink"/>
          </w:rPr>
          <w:t>New Security Beat</w:t>
        </w:r>
      </w:hyperlink>
      <w:r w:rsidRPr="00B7080A">
        <w:t xml:space="preserve">; co-producer of the "Backdraft" and "Water Stories" podcast series; and managing producer of the animated short, "Water, Conflict, and Cooperation.", Beyond Water Wars, The Wilson Quarterly, </w:t>
      </w:r>
      <w:hyperlink r:id="rId32" w:history="1">
        <w:r w:rsidRPr="00B7080A">
          <w:rPr>
            <w:rStyle w:val="Hyperlink"/>
          </w:rPr>
          <w:t>https://www.wilsonquarterly.com/quarterly/water-in-a-world-of-conflict/beyond-water-wars/</w:t>
        </w:r>
      </w:hyperlink>
      <w:r w:rsidRPr="00B7080A">
        <w:t>) Thurnell</w:t>
      </w:r>
    </w:p>
    <w:p w:rsidR="00B7080A" w:rsidRPr="00B7080A" w:rsidRDefault="00B7080A" w:rsidP="00B7080A">
      <w:pPr>
        <w:pStyle w:val="block"/>
        <w:shd w:val="clear" w:color="auto" w:fill="FFFFFF"/>
        <w:spacing w:before="0" w:beforeAutospacing="0" w:after="240" w:afterAutospacing="0"/>
        <w:rPr>
          <w:rFonts w:asciiTheme="minorHAnsi" w:hAnsiTheme="minorHAnsi" w:cstheme="minorHAnsi"/>
          <w:sz w:val="16"/>
          <w:szCs w:val="22"/>
        </w:rPr>
      </w:pPr>
      <w:r w:rsidRPr="00B7080A">
        <w:rPr>
          <w:rFonts w:asciiTheme="minorHAnsi" w:hAnsiTheme="minorHAnsi" w:cstheme="minorHAnsi"/>
          <w:sz w:val="16"/>
          <w:szCs w:val="22"/>
        </w:rPr>
        <w:t xml:space="preserve">The case of the </w:t>
      </w:r>
      <w:r w:rsidRPr="00B7080A">
        <w:rPr>
          <w:rFonts w:asciiTheme="minorHAnsi" w:hAnsiTheme="minorHAnsi" w:cstheme="minorHAnsi"/>
          <w:sz w:val="22"/>
          <w:szCs w:val="22"/>
          <w:u w:val="single"/>
        </w:rPr>
        <w:t>Colorado River underscores the cross-boundary risks of a water crisis</w:t>
      </w:r>
      <w:r w:rsidRPr="00B7080A">
        <w:rPr>
          <w:rFonts w:asciiTheme="minorHAnsi" w:hAnsiTheme="minorHAnsi" w:cstheme="minorHAnsi"/>
          <w:sz w:val="16"/>
          <w:szCs w:val="22"/>
        </w:rPr>
        <w:t xml:space="preserve">. The basin has been a source of contention for nearly 100 years, since California began lobbying for the Hoover Dam to secure the state’s water supply. While most of the water originates in the upper basin states (Wyoming, Colorado, and New Mexico), a </w:t>
      </w:r>
      <w:r w:rsidRPr="00B7080A">
        <w:rPr>
          <w:rFonts w:asciiTheme="minorHAnsi" w:hAnsiTheme="minorHAnsi" w:cstheme="minorHAnsi"/>
          <w:sz w:val="22"/>
          <w:szCs w:val="22"/>
          <w:u w:val="single"/>
        </w:rPr>
        <w:t>majority of the demand is generated in the lower basin states (California, Nevada, and Arizona)—and in Mexico</w:t>
      </w:r>
      <w:r w:rsidRPr="00B7080A">
        <w:rPr>
          <w:rFonts w:asciiTheme="minorHAnsi" w:hAnsiTheme="minorHAnsi" w:cstheme="minorHAnsi"/>
          <w:sz w:val="16"/>
          <w:szCs w:val="22"/>
        </w:rPr>
        <w:t xml:space="preserve">. In the United States, more than 40 million people and 5.5 million acres of farmland rely on the basin for water. The </w:t>
      </w:r>
      <w:r w:rsidRPr="00B7080A">
        <w:rPr>
          <w:rFonts w:asciiTheme="minorHAnsi" w:hAnsiTheme="minorHAnsi" w:cstheme="minorHAnsi"/>
          <w:sz w:val="22"/>
          <w:szCs w:val="22"/>
          <w:u w:val="single"/>
        </w:rPr>
        <w:t>water levels in the Colorado basin have fallen to dangerously low levels</w:t>
      </w:r>
      <w:r w:rsidRPr="00B7080A">
        <w:rPr>
          <w:rFonts w:asciiTheme="minorHAnsi" w:hAnsiTheme="minorHAnsi" w:cstheme="minorHAnsi"/>
          <w:sz w:val="16"/>
          <w:szCs w:val="22"/>
        </w:rPr>
        <w:t xml:space="preserve">—and the future looks even more bleak. With temperatures in the basin projected to increase by 5 degrees Fahrenheit by midcentury, research estimates put the reduction in water flow of the river at 20 percent or more in the same </w:t>
      </w:r>
      <w:proofErr w:type="gramStart"/>
      <w:r w:rsidRPr="00B7080A">
        <w:rPr>
          <w:rFonts w:asciiTheme="minorHAnsi" w:hAnsiTheme="minorHAnsi" w:cstheme="minorHAnsi"/>
          <w:sz w:val="16"/>
          <w:szCs w:val="22"/>
        </w:rPr>
        <w:t>time period</w:t>
      </w:r>
      <w:proofErr w:type="gramEnd"/>
      <w:r w:rsidRPr="00B7080A">
        <w:rPr>
          <w:rFonts w:asciiTheme="minorHAnsi" w:hAnsiTheme="minorHAnsi" w:cstheme="minorHAnsi"/>
          <w:sz w:val="16"/>
          <w:szCs w:val="22"/>
        </w:rPr>
        <w:t xml:space="preserve">. At the same time, the U.S. Census Bureau projects that compared to 1995 population numbers, the basin states’ populations will increase by more than 50 percent. </w:t>
      </w:r>
      <w:r w:rsidRPr="00B7080A">
        <w:rPr>
          <w:rFonts w:asciiTheme="minorHAnsi" w:hAnsiTheme="minorHAnsi" w:cstheme="minorHAnsi"/>
          <w:sz w:val="22"/>
          <w:szCs w:val="22"/>
          <w:u w:val="single"/>
        </w:rPr>
        <w:t>Without immediate action, scientists anticipate that within five years, the reservoirs will be at such low levels that water supply to downriver cities</w:t>
      </w:r>
      <w:r w:rsidRPr="00B7080A">
        <w:rPr>
          <w:rFonts w:asciiTheme="minorHAnsi" w:hAnsiTheme="minorHAnsi" w:cstheme="minorHAnsi"/>
          <w:sz w:val="16"/>
          <w:szCs w:val="22"/>
        </w:rPr>
        <w:t xml:space="preserve">, like Phoenix, Los Angeles, Tucson, and San Diego </w:t>
      </w:r>
      <w:proofErr w:type="gramStart"/>
      <w:r w:rsidRPr="00B7080A">
        <w:rPr>
          <w:rFonts w:asciiTheme="minorHAnsi" w:hAnsiTheme="minorHAnsi" w:cstheme="minorHAnsi"/>
          <w:sz w:val="22"/>
          <w:szCs w:val="22"/>
          <w:u w:val="single"/>
        </w:rPr>
        <w:t>will be disrupted</w:t>
      </w:r>
      <w:proofErr w:type="gramEnd"/>
      <w:r w:rsidRPr="00B7080A">
        <w:rPr>
          <w:rFonts w:asciiTheme="minorHAnsi" w:hAnsiTheme="minorHAnsi" w:cstheme="minorHAnsi"/>
          <w:sz w:val="22"/>
          <w:szCs w:val="22"/>
          <w:u w:val="single"/>
        </w:rPr>
        <w:t>.</w:t>
      </w:r>
      <w:r w:rsidRPr="00B7080A">
        <w:rPr>
          <w:rFonts w:asciiTheme="minorHAnsi" w:hAnsiTheme="minorHAnsi" w:cstheme="minorHAnsi"/>
          <w:sz w:val="16"/>
          <w:szCs w:val="22"/>
        </w:rPr>
        <w:t xml:space="preserve"> Yet the steps taken to forge agreement over the Colorado River basin also demonstrate the power of water to bring neighboring governments together, not apart. In May of this year, following years of negotiation and collaboration, the seven basin states in the U.S., the </w:t>
      </w:r>
      <w:r w:rsidRPr="00B7080A">
        <w:rPr>
          <w:rFonts w:asciiTheme="minorHAnsi" w:hAnsiTheme="minorHAnsi" w:cstheme="minorHAnsi"/>
          <w:sz w:val="22"/>
          <w:szCs w:val="22"/>
          <w:u w:val="single"/>
        </w:rPr>
        <w:t>United States Bureau of Reclamation, and Mexico signed the Colorado River Drought Contingency Plan</w:t>
      </w:r>
      <w:r w:rsidRPr="00B7080A">
        <w:rPr>
          <w:rFonts w:asciiTheme="minorHAnsi" w:hAnsiTheme="minorHAnsi" w:cstheme="minorHAnsi"/>
          <w:sz w:val="16"/>
          <w:szCs w:val="22"/>
        </w:rPr>
        <w:t xml:space="preserve"> (DCP). The DCP </w:t>
      </w:r>
      <w:r w:rsidRPr="00B7080A">
        <w:rPr>
          <w:rFonts w:asciiTheme="minorHAnsi" w:hAnsiTheme="minorHAnsi" w:cstheme="minorHAnsi"/>
          <w:sz w:val="22"/>
          <w:szCs w:val="22"/>
          <w:u w:val="single"/>
        </w:rPr>
        <w:t>aims to protect water levels</w:t>
      </w:r>
      <w:r w:rsidRPr="00B7080A">
        <w:rPr>
          <w:rFonts w:asciiTheme="minorHAnsi" w:hAnsiTheme="minorHAnsi" w:cstheme="minorHAnsi"/>
          <w:sz w:val="16"/>
          <w:szCs w:val="22"/>
        </w:rPr>
        <w:t xml:space="preserve"> in Lake Powell and Lake Mead by reducing water usage across the basin. “Drought is the new normal, and this legislation is an important step in securing sustainable water supplies throughout the Southwest, and minimizing future conflicts and litigation,” said Senator Tom Udall (New Mexico) in a press release announcing bipartisan legislation to ensure the plan’s implementation. The DCP is just </w:t>
      </w:r>
      <w:proofErr w:type="gramStart"/>
      <w:r w:rsidRPr="00B7080A">
        <w:rPr>
          <w:rFonts w:asciiTheme="minorHAnsi" w:hAnsiTheme="minorHAnsi" w:cstheme="minorHAnsi"/>
          <w:sz w:val="16"/>
          <w:szCs w:val="22"/>
        </w:rPr>
        <w:t>one step</w:t>
      </w:r>
      <w:proofErr w:type="gramEnd"/>
      <w:r w:rsidRPr="00B7080A">
        <w:rPr>
          <w:rFonts w:asciiTheme="minorHAnsi" w:hAnsiTheme="minorHAnsi" w:cstheme="minorHAnsi"/>
          <w:sz w:val="16"/>
          <w:szCs w:val="22"/>
        </w:rPr>
        <w:t xml:space="preserve"> in managing the many challenges facing the basin. </w:t>
      </w:r>
      <w:proofErr w:type="gramStart"/>
      <w:r w:rsidRPr="00B7080A">
        <w:rPr>
          <w:rFonts w:asciiTheme="minorHAnsi" w:hAnsiTheme="minorHAnsi" w:cstheme="minorHAnsi"/>
          <w:sz w:val="16"/>
          <w:szCs w:val="22"/>
        </w:rPr>
        <w:t>But</w:t>
      </w:r>
      <w:proofErr w:type="gramEnd"/>
      <w:r w:rsidRPr="00B7080A">
        <w:rPr>
          <w:rFonts w:asciiTheme="minorHAnsi" w:hAnsiTheme="minorHAnsi" w:cstheme="minorHAnsi"/>
          <w:sz w:val="16"/>
          <w:szCs w:val="22"/>
        </w:rPr>
        <w:t xml:space="preserve"> it also illustrates the findings generated by Wolf, </w:t>
      </w:r>
      <w:proofErr w:type="spellStart"/>
      <w:r w:rsidRPr="00B7080A">
        <w:rPr>
          <w:rFonts w:asciiTheme="minorHAnsi" w:hAnsiTheme="minorHAnsi" w:cstheme="minorHAnsi"/>
          <w:sz w:val="16"/>
          <w:szCs w:val="22"/>
        </w:rPr>
        <w:t>Yoffe</w:t>
      </w:r>
      <w:proofErr w:type="spellEnd"/>
      <w:r w:rsidRPr="00B7080A">
        <w:rPr>
          <w:rFonts w:asciiTheme="minorHAnsi" w:hAnsiTheme="minorHAnsi" w:cstheme="minorHAnsi"/>
          <w:sz w:val="16"/>
          <w:szCs w:val="22"/>
        </w:rPr>
        <w:t xml:space="preserve">, and others. </w:t>
      </w:r>
      <w:r w:rsidRPr="00B7080A">
        <w:rPr>
          <w:rFonts w:asciiTheme="minorHAnsi" w:hAnsiTheme="minorHAnsi" w:cstheme="minorHAnsi"/>
          <w:sz w:val="22"/>
          <w:szCs w:val="22"/>
          <w:u w:val="single"/>
        </w:rPr>
        <w:t>While the assumption is often that scarcity drives conflict, cases like the Colorado River basin demonstrate that scarcity has actually incentivized cooperation</w:t>
      </w:r>
      <w:r w:rsidRPr="00B7080A">
        <w:rPr>
          <w:rFonts w:asciiTheme="minorHAnsi" w:hAnsiTheme="minorHAnsi" w:cstheme="minorHAnsi"/>
          <w:sz w:val="16"/>
          <w:szCs w:val="22"/>
        </w:rPr>
        <w:t xml:space="preserve">. “It </w:t>
      </w:r>
      <w:r w:rsidRPr="00B7080A">
        <w:rPr>
          <w:rFonts w:asciiTheme="minorHAnsi" w:hAnsiTheme="minorHAnsi" w:cstheme="minorHAnsi"/>
          <w:sz w:val="22"/>
          <w:szCs w:val="22"/>
          <w:u w:val="single"/>
        </w:rPr>
        <w:t>turns out that conflict increases when there’s more to fight over</w:t>
      </w:r>
      <w:r w:rsidRPr="00B7080A">
        <w:rPr>
          <w:rFonts w:asciiTheme="minorHAnsi" w:hAnsiTheme="minorHAnsi" w:cstheme="minorHAnsi"/>
          <w:sz w:val="16"/>
          <w:szCs w:val="22"/>
        </w:rPr>
        <w:t>,” says Scott Moore, a political scientist at the University of Pennsylvania and author of </w:t>
      </w:r>
      <w:r w:rsidRPr="00B7080A">
        <w:rPr>
          <w:rFonts w:asciiTheme="minorHAnsi" w:hAnsiTheme="minorHAnsi" w:cstheme="minorHAnsi"/>
          <w:i/>
          <w:iCs/>
          <w:sz w:val="16"/>
          <w:szCs w:val="22"/>
        </w:rPr>
        <w:t xml:space="preserve">Subnational </w:t>
      </w:r>
      <w:proofErr w:type="spellStart"/>
      <w:r w:rsidRPr="00B7080A">
        <w:rPr>
          <w:rFonts w:asciiTheme="minorHAnsi" w:hAnsiTheme="minorHAnsi" w:cstheme="minorHAnsi"/>
          <w:i/>
          <w:iCs/>
          <w:sz w:val="16"/>
          <w:szCs w:val="22"/>
        </w:rPr>
        <w:t>Hydropolitics</w:t>
      </w:r>
      <w:proofErr w:type="spellEnd"/>
      <w:r w:rsidRPr="00B7080A">
        <w:rPr>
          <w:rFonts w:asciiTheme="minorHAnsi" w:hAnsiTheme="minorHAnsi" w:cstheme="minorHAnsi"/>
          <w:i/>
          <w:iCs/>
          <w:sz w:val="16"/>
          <w:szCs w:val="22"/>
        </w:rPr>
        <w:t>: Conflict, Cooperation, and Institution-Building in Shared River Basins</w:t>
      </w:r>
      <w:r w:rsidRPr="00B7080A">
        <w:rPr>
          <w:rFonts w:asciiTheme="minorHAnsi" w:hAnsiTheme="minorHAnsi" w:cstheme="minorHAnsi"/>
          <w:sz w:val="16"/>
          <w:szCs w:val="22"/>
        </w:rPr>
        <w:t>. “In the case of the Colorado, interstate conflict has tended to spike in response to competition for federal funding to build dams, irrigation systems, and other water infrastructure.” Variability in a basin, and not scarcity, turns out to be a more accurate indicator of potential conflict. Sudden changes in the physical nature of a basin or its governance (the creation of a new country, for example), and the institutional capacity to absorb those changes, is more likely to lead to increased tensions and hostility between parties. Often, these changes take the form of </w:t>
      </w:r>
      <w:hyperlink r:id="rId33" w:tgtFrame="_blank" w:history="1">
        <w:r w:rsidRPr="00B7080A">
          <w:rPr>
            <w:rFonts w:asciiTheme="minorHAnsi" w:hAnsiTheme="minorHAnsi" w:cstheme="minorHAnsi"/>
            <w:sz w:val="16"/>
            <w:szCs w:val="22"/>
          </w:rPr>
          <w:t>a large infrastructure project</w:t>
        </w:r>
      </w:hyperlink>
      <w:r w:rsidRPr="00B7080A">
        <w:rPr>
          <w:rFonts w:asciiTheme="minorHAnsi" w:hAnsiTheme="minorHAnsi" w:cstheme="minorHAnsi"/>
          <w:sz w:val="16"/>
          <w:szCs w:val="22"/>
        </w:rPr>
        <w:t xml:space="preserve">, like the development of a large dam by one country without consideration of the impact on downstream neighbors. Ultimately, geography takes a backseat to governance when it comes to determining the conflict or peace outcomes of a water source. This is small comfort in an era of unprecedented climatic change. It also leads to a prudent question: Will the future of conflicts over water look like the past? Between climatic change and explosive population growth in many of the world’s most vulnerable regions, is it reasonable to assume that countries will continue to cooperate over shared water? “On one side, the drivers to cooperate—optimizing the benefits and managing increasing variability—will be greater than ever,” says Aaron </w:t>
      </w:r>
      <w:proofErr w:type="spellStart"/>
      <w:r w:rsidRPr="00B7080A">
        <w:rPr>
          <w:rFonts w:asciiTheme="minorHAnsi" w:hAnsiTheme="minorHAnsi" w:cstheme="minorHAnsi"/>
          <w:sz w:val="16"/>
          <w:szCs w:val="22"/>
        </w:rPr>
        <w:t>Salzberg</w:t>
      </w:r>
      <w:proofErr w:type="spellEnd"/>
      <w:r w:rsidRPr="00B7080A">
        <w:rPr>
          <w:rFonts w:asciiTheme="minorHAnsi" w:hAnsiTheme="minorHAnsi" w:cstheme="minorHAnsi"/>
          <w:sz w:val="16"/>
          <w:szCs w:val="22"/>
        </w:rPr>
        <w:t xml:space="preserve">, who until recently led U.S. foreign policy on transboundary water at the Department of State. “But on the other, water’s growing value as a strategic asset that can have a direct impact on national security will make it a red-line that many countries will seek to protect.” </w:t>
      </w:r>
      <w:proofErr w:type="gramStart"/>
      <w:r w:rsidRPr="00B7080A">
        <w:rPr>
          <w:rFonts w:asciiTheme="minorHAnsi" w:hAnsiTheme="minorHAnsi" w:cstheme="minorHAnsi"/>
          <w:sz w:val="16"/>
          <w:szCs w:val="22"/>
        </w:rPr>
        <w:t>And</w:t>
      </w:r>
      <w:proofErr w:type="gramEnd"/>
      <w:r w:rsidRPr="00B7080A">
        <w:rPr>
          <w:rFonts w:asciiTheme="minorHAnsi" w:hAnsiTheme="minorHAnsi" w:cstheme="minorHAnsi"/>
          <w:sz w:val="16"/>
          <w:szCs w:val="22"/>
        </w:rPr>
        <w:t xml:space="preserve"> this logic may extend past mere protection. As countries face rising water insecurity, </w:t>
      </w:r>
      <w:proofErr w:type="gramStart"/>
      <w:r w:rsidRPr="00B7080A">
        <w:rPr>
          <w:rFonts w:asciiTheme="minorHAnsi" w:hAnsiTheme="minorHAnsi" w:cstheme="minorHAnsi"/>
          <w:sz w:val="16"/>
          <w:szCs w:val="22"/>
        </w:rPr>
        <w:t>will water be used</w:t>
      </w:r>
      <w:proofErr w:type="gramEnd"/>
      <w:r w:rsidRPr="00B7080A">
        <w:rPr>
          <w:rFonts w:asciiTheme="minorHAnsi" w:hAnsiTheme="minorHAnsi" w:cstheme="minorHAnsi"/>
          <w:sz w:val="16"/>
          <w:szCs w:val="22"/>
        </w:rPr>
        <w:t xml:space="preserve"> as a coercive tool to achieve other strategic objectives? Another hotspot identified by the JRC researchers might be useful to examine. For nearly 60 years, the Indus Water Treaty has governed India and Pakistan’s management of the Indus River Basin’s rivers and tributaries. “The Indus Waters Treaty has done a remarkable job managing India-Pakistan water tensions,” says Michael </w:t>
      </w:r>
      <w:proofErr w:type="spellStart"/>
      <w:r w:rsidRPr="00B7080A">
        <w:rPr>
          <w:rFonts w:asciiTheme="minorHAnsi" w:hAnsiTheme="minorHAnsi" w:cstheme="minorHAnsi"/>
          <w:sz w:val="16"/>
          <w:szCs w:val="22"/>
        </w:rPr>
        <w:t>Kugelman</w:t>
      </w:r>
      <w:proofErr w:type="spellEnd"/>
      <w:r w:rsidRPr="00B7080A">
        <w:rPr>
          <w:rFonts w:asciiTheme="minorHAnsi" w:hAnsiTheme="minorHAnsi" w:cstheme="minorHAnsi"/>
          <w:sz w:val="16"/>
          <w:szCs w:val="22"/>
        </w:rPr>
        <w:t xml:space="preserve">, Deputy Director of the Wilson Center’s Asia Program. “After all, India and Pakistan have fought multiple wars, but they’ve never fought a war over water.” Yet </w:t>
      </w:r>
      <w:proofErr w:type="spellStart"/>
      <w:r w:rsidRPr="00B7080A">
        <w:rPr>
          <w:rFonts w:asciiTheme="minorHAnsi" w:hAnsiTheme="minorHAnsi" w:cstheme="minorHAnsi"/>
          <w:sz w:val="16"/>
          <w:szCs w:val="22"/>
        </w:rPr>
        <w:t>Kugelman</w:t>
      </w:r>
      <w:proofErr w:type="spellEnd"/>
      <w:r w:rsidRPr="00B7080A">
        <w:rPr>
          <w:rFonts w:asciiTheme="minorHAnsi" w:hAnsiTheme="minorHAnsi" w:cstheme="minorHAnsi"/>
          <w:sz w:val="16"/>
          <w:szCs w:val="22"/>
        </w:rPr>
        <w:t xml:space="preserve"> observes that India’s status as the upper riparian may give it the potential to use the treaty as a “pressure point” against Pakistan. Just a few months ago, India threatened Pakistan’s water supply in retaliation for a suicide bombing carried out by a Pakistan-based terrorist group that killed more than 40 Indian police officers in Kashmir. </w:t>
      </w:r>
      <w:proofErr w:type="gramStart"/>
      <w:r w:rsidRPr="00B7080A">
        <w:rPr>
          <w:rFonts w:asciiTheme="minorHAnsi" w:hAnsiTheme="minorHAnsi" w:cstheme="minorHAnsi"/>
          <w:sz w:val="16"/>
          <w:szCs w:val="22"/>
        </w:rPr>
        <w:t>And</w:t>
      </w:r>
      <w:proofErr w:type="gramEnd"/>
      <w:r w:rsidRPr="00B7080A">
        <w:rPr>
          <w:rFonts w:asciiTheme="minorHAnsi" w:hAnsiTheme="minorHAnsi" w:cstheme="minorHAnsi"/>
          <w:sz w:val="16"/>
          <w:szCs w:val="22"/>
        </w:rPr>
        <w:t xml:space="preserve"> in fact, India has, at multiple points in the treaty’s history, threatened to withdraw from the treaty. “For Islamabad, the nightmare scenario would be a decision by New Delhi to revoke the treaty at a time of deep tensions in India-Pakistan relations,” says </w:t>
      </w:r>
      <w:proofErr w:type="spellStart"/>
      <w:r w:rsidRPr="00B7080A">
        <w:rPr>
          <w:rFonts w:asciiTheme="minorHAnsi" w:hAnsiTheme="minorHAnsi" w:cstheme="minorHAnsi"/>
          <w:sz w:val="16"/>
          <w:szCs w:val="22"/>
        </w:rPr>
        <w:t>Kugelman</w:t>
      </w:r>
      <w:proofErr w:type="spellEnd"/>
      <w:r w:rsidRPr="00B7080A">
        <w:rPr>
          <w:rFonts w:asciiTheme="minorHAnsi" w:hAnsiTheme="minorHAnsi" w:cstheme="minorHAnsi"/>
          <w:sz w:val="16"/>
          <w:szCs w:val="22"/>
        </w:rPr>
        <w:t xml:space="preserve">. “Even the mere threat of revoking the treaty would be enough to send shock waves through Islamabad. This is because backing out of the accord would give India carte blanche to stop the Indus River—Pakistan’s most important water source—from flowing downstream.” Such a step might also have costs to India that would prevent it from ever </w:t>
      </w:r>
      <w:proofErr w:type="gramStart"/>
      <w:r w:rsidRPr="00B7080A">
        <w:rPr>
          <w:rFonts w:asciiTheme="minorHAnsi" w:hAnsiTheme="minorHAnsi" w:cstheme="minorHAnsi"/>
          <w:sz w:val="16"/>
          <w:szCs w:val="22"/>
        </w:rPr>
        <w:t>being taken</w:t>
      </w:r>
      <w:proofErr w:type="gramEnd"/>
      <w:r w:rsidRPr="00B7080A">
        <w:rPr>
          <w:rFonts w:asciiTheme="minorHAnsi" w:hAnsiTheme="minorHAnsi" w:cstheme="minorHAnsi"/>
          <w:sz w:val="16"/>
          <w:szCs w:val="22"/>
        </w:rPr>
        <w:t xml:space="preserve">, however. “To be sure, building the dams and other structures necessary to bottle up river flows would take India a lot of time, and given India’s geography, this may cause so much flooding in India that it wouldn’t be worth the effort,” says </w:t>
      </w:r>
      <w:proofErr w:type="spellStart"/>
      <w:r w:rsidRPr="00B7080A">
        <w:rPr>
          <w:rFonts w:asciiTheme="minorHAnsi" w:hAnsiTheme="minorHAnsi" w:cstheme="minorHAnsi"/>
          <w:sz w:val="16"/>
          <w:szCs w:val="22"/>
        </w:rPr>
        <w:t>Kugelman</w:t>
      </w:r>
      <w:proofErr w:type="spellEnd"/>
      <w:r w:rsidRPr="00B7080A">
        <w:rPr>
          <w:rFonts w:asciiTheme="minorHAnsi" w:hAnsiTheme="minorHAnsi" w:cstheme="minorHAnsi"/>
          <w:sz w:val="16"/>
          <w:szCs w:val="22"/>
        </w:rPr>
        <w:t xml:space="preserve">. “Also, India, which wants to be taken seriously by the world as a responsible rising power, may not want to face the international opprobrium resulting from a decision to unilaterally withdraw from an international treaty. </w:t>
      </w:r>
      <w:proofErr w:type="gramStart"/>
      <w:r w:rsidRPr="00B7080A">
        <w:rPr>
          <w:rFonts w:asciiTheme="minorHAnsi" w:hAnsiTheme="minorHAnsi" w:cstheme="minorHAnsi"/>
          <w:sz w:val="16"/>
          <w:szCs w:val="22"/>
        </w:rPr>
        <w:t>And yet</w:t>
      </w:r>
      <w:proofErr w:type="gramEnd"/>
      <w:r w:rsidRPr="00B7080A">
        <w:rPr>
          <w:rFonts w:asciiTheme="minorHAnsi" w:hAnsiTheme="minorHAnsi" w:cstheme="minorHAnsi"/>
          <w:sz w:val="16"/>
          <w:szCs w:val="22"/>
        </w:rPr>
        <w:t xml:space="preserve">, these considerations don’t make India’s potential abrogation of the treaty less unsettling for water-insecure Pakistan. In fact, Islamabad would likely regard such a move as a hostile act.” The Big Ripples of Local Politics Nations see the strategic advantages and challenges of water on a grand scale. </w:t>
      </w:r>
      <w:proofErr w:type="gramStart"/>
      <w:r w:rsidRPr="00B7080A">
        <w:rPr>
          <w:rFonts w:asciiTheme="minorHAnsi" w:hAnsiTheme="minorHAnsi" w:cstheme="minorHAnsi"/>
          <w:sz w:val="16"/>
          <w:szCs w:val="22"/>
        </w:rPr>
        <w:t>But</w:t>
      </w:r>
      <w:proofErr w:type="gramEnd"/>
      <w:r w:rsidRPr="00B7080A">
        <w:rPr>
          <w:rFonts w:asciiTheme="minorHAnsi" w:hAnsiTheme="minorHAnsi" w:cstheme="minorHAnsi"/>
          <w:sz w:val="16"/>
          <w:szCs w:val="22"/>
        </w:rPr>
        <w:t xml:space="preserve"> </w:t>
      </w:r>
      <w:r w:rsidRPr="00B7080A">
        <w:rPr>
          <w:rFonts w:asciiTheme="minorHAnsi" w:hAnsiTheme="minorHAnsi" w:cstheme="minorHAnsi"/>
          <w:sz w:val="22"/>
          <w:szCs w:val="22"/>
          <w:u w:val="single"/>
        </w:rPr>
        <w:t>human beings experience issues of water supply</w:t>
      </w:r>
      <w:r w:rsidRPr="00B7080A">
        <w:rPr>
          <w:rFonts w:asciiTheme="minorHAnsi" w:hAnsiTheme="minorHAnsi" w:cstheme="minorHAnsi"/>
          <w:sz w:val="16"/>
          <w:szCs w:val="22"/>
        </w:rPr>
        <w:t>—both availability and quality—</w:t>
      </w:r>
      <w:r w:rsidRPr="00B7080A">
        <w:rPr>
          <w:rFonts w:asciiTheme="minorHAnsi" w:hAnsiTheme="minorHAnsi" w:cstheme="minorHAnsi"/>
          <w:sz w:val="22"/>
          <w:szCs w:val="22"/>
          <w:u w:val="single"/>
        </w:rPr>
        <w:t xml:space="preserve">at an intensely personal level. </w:t>
      </w:r>
      <w:r w:rsidRPr="00B7080A">
        <w:rPr>
          <w:rFonts w:asciiTheme="minorHAnsi" w:hAnsiTheme="minorHAnsi" w:cstheme="minorHAnsi"/>
          <w:sz w:val="16"/>
          <w:szCs w:val="22"/>
        </w:rPr>
        <w:t>Water is inextricably linked to people’s livelihoods, to their health and well-being, and ultimately, to security. While countries may not go to war over water, people lose their lives every day because of bad water management, diminished access to safe water, and yes, even violent conflict over water in their own community. Today there are </w:t>
      </w:r>
      <w:hyperlink r:id="rId34" w:tgtFrame="_blank" w:history="1">
        <w:r w:rsidRPr="00B7080A">
          <w:rPr>
            <w:rFonts w:asciiTheme="minorHAnsi" w:hAnsiTheme="minorHAnsi" w:cstheme="minorHAnsi"/>
            <w:sz w:val="22"/>
            <w:szCs w:val="22"/>
            <w:u w:val="single"/>
          </w:rPr>
          <w:t xml:space="preserve">2.2 billion people without access to </w:t>
        </w:r>
        <w:proofErr w:type="gramStart"/>
        <w:r w:rsidRPr="00B7080A">
          <w:rPr>
            <w:rFonts w:asciiTheme="minorHAnsi" w:hAnsiTheme="minorHAnsi" w:cstheme="minorHAnsi"/>
            <w:sz w:val="22"/>
            <w:szCs w:val="22"/>
            <w:u w:val="single"/>
          </w:rPr>
          <w:t>safely-managed</w:t>
        </w:r>
        <w:proofErr w:type="gramEnd"/>
        <w:r w:rsidRPr="00B7080A">
          <w:rPr>
            <w:rFonts w:asciiTheme="minorHAnsi" w:hAnsiTheme="minorHAnsi" w:cstheme="minorHAnsi"/>
            <w:sz w:val="22"/>
            <w:szCs w:val="22"/>
            <w:u w:val="single"/>
          </w:rPr>
          <w:t xml:space="preserve"> drinking water</w:t>
        </w:r>
      </w:hyperlink>
      <w:r w:rsidRPr="00B7080A">
        <w:rPr>
          <w:rFonts w:asciiTheme="minorHAnsi" w:hAnsiTheme="minorHAnsi" w:cstheme="minorHAnsi"/>
          <w:sz w:val="16"/>
          <w:szCs w:val="22"/>
        </w:rPr>
        <w:t xml:space="preserve">, and 4.2 billion people who lack sanitation services. Put another way, every third person on the planet lacks safe drinking water, and half of the world’s population </w:t>
      </w:r>
      <w:proofErr w:type="gramStart"/>
      <w:r w:rsidRPr="00B7080A">
        <w:rPr>
          <w:rFonts w:asciiTheme="minorHAnsi" w:hAnsiTheme="minorHAnsi" w:cstheme="minorHAnsi"/>
          <w:sz w:val="16"/>
          <w:szCs w:val="22"/>
        </w:rPr>
        <w:t>doesn’t</w:t>
      </w:r>
      <w:proofErr w:type="gramEnd"/>
      <w:r w:rsidRPr="00B7080A">
        <w:rPr>
          <w:rFonts w:asciiTheme="minorHAnsi" w:hAnsiTheme="minorHAnsi" w:cstheme="minorHAnsi"/>
          <w:sz w:val="16"/>
          <w:szCs w:val="22"/>
        </w:rPr>
        <w:t xml:space="preserve"> have access to safe sanitation. More than 297,000 children under five die every year from diarrheal diseases. It is a fact that bears repeating: more than 297,000 children under five—more than 800 per day—die every year from diarrheal diseases. </w:t>
      </w:r>
      <w:r w:rsidRPr="00B7080A">
        <w:rPr>
          <w:rFonts w:asciiTheme="minorHAnsi" w:hAnsiTheme="minorHAnsi" w:cstheme="minorHAnsi"/>
          <w:sz w:val="22"/>
          <w:szCs w:val="22"/>
          <w:u w:val="single"/>
        </w:rPr>
        <w:t xml:space="preserve">In places experiencing violent conflict, water insecurity </w:t>
      </w:r>
      <w:proofErr w:type="gramStart"/>
      <w:r w:rsidRPr="00B7080A">
        <w:rPr>
          <w:rFonts w:asciiTheme="minorHAnsi" w:hAnsiTheme="minorHAnsi" w:cstheme="minorHAnsi"/>
          <w:sz w:val="22"/>
          <w:szCs w:val="22"/>
          <w:u w:val="single"/>
        </w:rPr>
        <w:t>is heightened</w:t>
      </w:r>
      <w:proofErr w:type="gramEnd"/>
      <w:r w:rsidRPr="00B7080A">
        <w:rPr>
          <w:rFonts w:asciiTheme="minorHAnsi" w:hAnsiTheme="minorHAnsi" w:cstheme="minorHAnsi"/>
          <w:sz w:val="16"/>
          <w:szCs w:val="22"/>
        </w:rPr>
        <w:t xml:space="preserve"> by the destruction of infrastructure and interruption of vital services. </w:t>
      </w:r>
      <w:hyperlink r:id="rId35" w:tgtFrame="_blank" w:history="1">
        <w:r w:rsidRPr="00B7080A">
          <w:rPr>
            <w:rFonts w:asciiTheme="minorHAnsi" w:hAnsiTheme="minorHAnsi" w:cstheme="minorHAnsi"/>
            <w:sz w:val="16"/>
            <w:szCs w:val="22"/>
          </w:rPr>
          <w:t>According to UNICEF</w:t>
        </w:r>
      </w:hyperlink>
      <w:r w:rsidRPr="00B7080A">
        <w:rPr>
          <w:rFonts w:asciiTheme="minorHAnsi" w:hAnsiTheme="minorHAnsi" w:cstheme="minorHAnsi"/>
          <w:sz w:val="16"/>
          <w:szCs w:val="22"/>
        </w:rPr>
        <w:t>, children younger than 15 who live in areas where there are protracted conflicts are nearly three times more likely to die from diarrheal disease—</w:t>
      </w:r>
      <w:proofErr w:type="gramStart"/>
      <w:r w:rsidRPr="00B7080A">
        <w:rPr>
          <w:rFonts w:asciiTheme="minorHAnsi" w:hAnsiTheme="minorHAnsi" w:cstheme="minorHAnsi"/>
          <w:sz w:val="16"/>
          <w:szCs w:val="22"/>
        </w:rPr>
        <w:t>as a result</w:t>
      </w:r>
      <w:proofErr w:type="gramEnd"/>
      <w:r w:rsidRPr="00B7080A">
        <w:rPr>
          <w:rFonts w:asciiTheme="minorHAnsi" w:hAnsiTheme="minorHAnsi" w:cstheme="minorHAnsi"/>
          <w:sz w:val="16"/>
          <w:szCs w:val="22"/>
        </w:rPr>
        <w:t xml:space="preserve"> of unsafe water and sanitation—than from the violence of a protracted conflict. These statistics are even bleaker for children under five years of age, who are over 20 times more likely to die from diarrheal disease linked to unsafe water and sanitation in a conflict zone than they are from a bullet. In real numbers, the figures are stark. UNICEF found that on average, 85,700 children under the age of 15 died from unsafe water, sanitation, and hygiene, </w:t>
      </w:r>
      <w:proofErr w:type="gramStart"/>
      <w:r w:rsidRPr="00B7080A">
        <w:rPr>
          <w:rFonts w:asciiTheme="minorHAnsi" w:hAnsiTheme="minorHAnsi" w:cstheme="minorHAnsi"/>
          <w:sz w:val="16"/>
          <w:szCs w:val="22"/>
        </w:rPr>
        <w:t>as compared to 30,900 deaths from conflict per year from 2014 to 2016</w:t>
      </w:r>
      <w:proofErr w:type="gramEnd"/>
      <w:r w:rsidRPr="00B7080A">
        <w:rPr>
          <w:rFonts w:asciiTheme="minorHAnsi" w:hAnsiTheme="minorHAnsi" w:cstheme="minorHAnsi"/>
          <w:sz w:val="16"/>
          <w:szCs w:val="22"/>
        </w:rPr>
        <w:t xml:space="preserve">. </w:t>
      </w:r>
      <w:proofErr w:type="gramStart"/>
      <w:r w:rsidRPr="00B7080A">
        <w:rPr>
          <w:rFonts w:asciiTheme="minorHAnsi" w:hAnsiTheme="minorHAnsi" w:cstheme="minorHAnsi"/>
          <w:sz w:val="16"/>
          <w:szCs w:val="22"/>
        </w:rPr>
        <w:t>And</w:t>
      </w:r>
      <w:proofErr w:type="gramEnd"/>
      <w:r w:rsidRPr="00B7080A">
        <w:rPr>
          <w:rFonts w:asciiTheme="minorHAnsi" w:hAnsiTheme="minorHAnsi" w:cstheme="minorHAnsi"/>
          <w:sz w:val="16"/>
          <w:szCs w:val="22"/>
        </w:rPr>
        <w:t xml:space="preserve">, again, scarcity is only part of the story. In South Sudan, five years of civil war left 400,000 people dead, another 4 million displaced, vital critical infrastructure in ruins, and a stark humanitarian crisis. Fully 80 percent of the country lacks access to clean water. Yet as Bel </w:t>
      </w:r>
      <w:proofErr w:type="spellStart"/>
      <w:r w:rsidRPr="00B7080A">
        <w:rPr>
          <w:rFonts w:asciiTheme="minorHAnsi" w:hAnsiTheme="minorHAnsi" w:cstheme="minorHAnsi"/>
          <w:sz w:val="16"/>
          <w:szCs w:val="22"/>
        </w:rPr>
        <w:t>Trew</w:t>
      </w:r>
      <w:proofErr w:type="spellEnd"/>
      <w:r w:rsidRPr="00B7080A">
        <w:rPr>
          <w:rFonts w:asciiTheme="minorHAnsi" w:hAnsiTheme="minorHAnsi" w:cstheme="minorHAnsi"/>
          <w:sz w:val="16"/>
          <w:szCs w:val="22"/>
        </w:rPr>
        <w:t>, Middle Eastern correspondent for </w:t>
      </w:r>
      <w:r w:rsidRPr="00B7080A">
        <w:rPr>
          <w:rFonts w:asciiTheme="minorHAnsi" w:hAnsiTheme="minorHAnsi" w:cstheme="minorHAnsi"/>
          <w:i/>
          <w:iCs/>
          <w:sz w:val="16"/>
          <w:szCs w:val="22"/>
        </w:rPr>
        <w:t>The Independent</w:t>
      </w:r>
      <w:r w:rsidRPr="00B7080A">
        <w:rPr>
          <w:rFonts w:asciiTheme="minorHAnsi" w:hAnsiTheme="minorHAnsi" w:cstheme="minorHAnsi"/>
          <w:sz w:val="16"/>
          <w:szCs w:val="22"/>
        </w:rPr>
        <w:t>, </w:t>
      </w:r>
      <w:hyperlink r:id="rId36" w:tgtFrame="_blank" w:history="1">
        <w:r w:rsidRPr="00B7080A">
          <w:rPr>
            <w:rFonts w:asciiTheme="minorHAnsi" w:hAnsiTheme="minorHAnsi" w:cstheme="minorHAnsi"/>
            <w:sz w:val="16"/>
            <w:szCs w:val="22"/>
          </w:rPr>
          <w:t>observed in a dispatch from the region</w:t>
        </w:r>
      </w:hyperlink>
      <w:r w:rsidRPr="00B7080A">
        <w:rPr>
          <w:rFonts w:asciiTheme="minorHAnsi" w:hAnsiTheme="minorHAnsi" w:cstheme="minorHAnsi"/>
          <w:sz w:val="16"/>
          <w:szCs w:val="22"/>
        </w:rPr>
        <w:t xml:space="preserve">: “Officials in South Sudan’s water authority say there is more than enough water to serve the population of just 10 million.” What is lacking in South Sudan, she continued, is the “capacity to build permanent water infrastructure for people or livestock.” Getting help to places made water-insecure by conflict is difficult. Aid organizations </w:t>
      </w:r>
      <w:proofErr w:type="gramStart"/>
      <w:r w:rsidRPr="00B7080A">
        <w:rPr>
          <w:rFonts w:asciiTheme="minorHAnsi" w:hAnsiTheme="minorHAnsi" w:cstheme="minorHAnsi"/>
          <w:sz w:val="16"/>
          <w:szCs w:val="22"/>
        </w:rPr>
        <w:t>are hampered</w:t>
      </w:r>
      <w:proofErr w:type="gramEnd"/>
      <w:r w:rsidRPr="00B7080A">
        <w:rPr>
          <w:rFonts w:asciiTheme="minorHAnsi" w:hAnsiTheme="minorHAnsi" w:cstheme="minorHAnsi"/>
          <w:sz w:val="16"/>
          <w:szCs w:val="22"/>
        </w:rPr>
        <w:t xml:space="preserve"> in their efforts to respond by limited resources to access remote areas and ongoing insecurity. Competition between such communities for water is ratcheting up as well, with increased violence between farmers and herders in Africa’s </w:t>
      </w:r>
      <w:proofErr w:type="spellStart"/>
      <w:r w:rsidRPr="00B7080A">
        <w:rPr>
          <w:rFonts w:asciiTheme="minorHAnsi" w:hAnsiTheme="minorHAnsi" w:cstheme="minorHAnsi"/>
          <w:sz w:val="16"/>
          <w:szCs w:val="22"/>
        </w:rPr>
        <w:t>Sudano</w:t>
      </w:r>
      <w:proofErr w:type="spellEnd"/>
      <w:r w:rsidRPr="00B7080A">
        <w:rPr>
          <w:rFonts w:asciiTheme="minorHAnsi" w:hAnsiTheme="minorHAnsi" w:cstheme="minorHAnsi"/>
          <w:sz w:val="16"/>
          <w:szCs w:val="22"/>
        </w:rPr>
        <w:t>-Sahel region, and against the women and children who are often the ones tasked with the long walk to collect water. Water infrastructure is often an indirect casualty of war, but increasingly, </w:t>
      </w:r>
      <w:hyperlink r:id="rId37" w:tgtFrame="_blank" w:history="1">
        <w:proofErr w:type="gramStart"/>
        <w:r w:rsidRPr="00B7080A">
          <w:rPr>
            <w:rFonts w:asciiTheme="minorHAnsi" w:hAnsiTheme="minorHAnsi" w:cstheme="minorHAnsi"/>
            <w:sz w:val="16"/>
            <w:szCs w:val="22"/>
          </w:rPr>
          <w:t>water and energy infrastructure are targeted by armed groups seeking to undermine communities’ resilience</w:t>
        </w:r>
        <w:proofErr w:type="gramEnd"/>
      </w:hyperlink>
      <w:r w:rsidRPr="00B7080A">
        <w:rPr>
          <w:rFonts w:asciiTheme="minorHAnsi" w:hAnsiTheme="minorHAnsi" w:cstheme="minorHAnsi"/>
          <w:sz w:val="16"/>
          <w:szCs w:val="22"/>
        </w:rPr>
        <w:t xml:space="preserve">. This was the case in South Sudan, for instance. </w:t>
      </w:r>
      <w:proofErr w:type="gramStart"/>
      <w:r w:rsidRPr="00B7080A">
        <w:rPr>
          <w:rFonts w:asciiTheme="minorHAnsi" w:hAnsiTheme="minorHAnsi" w:cstheme="minorHAnsi"/>
          <w:sz w:val="16"/>
          <w:szCs w:val="22"/>
        </w:rPr>
        <w:t>And</w:t>
      </w:r>
      <w:proofErr w:type="gramEnd"/>
      <w:r w:rsidRPr="00B7080A">
        <w:rPr>
          <w:rFonts w:asciiTheme="minorHAnsi" w:hAnsiTheme="minorHAnsi" w:cstheme="minorHAnsi"/>
          <w:sz w:val="16"/>
          <w:szCs w:val="22"/>
        </w:rPr>
        <w:t xml:space="preserve"> there are reports of this tactic being used elsewhere, including Yemen, Ethiopia, Syria, Kenya, and Palestine. This can have long-lasting impacts that undermine a country’s ability to rebuild and provide essential services to its citizens after a conflict. “When water becomes a weapon, we’ve essentially increased the vulnerability of infrastructure, the vulnerability of communities,” says Erika </w:t>
      </w:r>
      <w:proofErr w:type="spellStart"/>
      <w:r w:rsidRPr="00B7080A">
        <w:rPr>
          <w:rFonts w:asciiTheme="minorHAnsi" w:hAnsiTheme="minorHAnsi" w:cstheme="minorHAnsi"/>
          <w:sz w:val="16"/>
          <w:szCs w:val="22"/>
        </w:rPr>
        <w:t>Weinthal</w:t>
      </w:r>
      <w:proofErr w:type="spellEnd"/>
      <w:r w:rsidRPr="00B7080A">
        <w:rPr>
          <w:rFonts w:asciiTheme="minorHAnsi" w:hAnsiTheme="minorHAnsi" w:cstheme="minorHAnsi"/>
          <w:sz w:val="16"/>
          <w:szCs w:val="22"/>
        </w:rPr>
        <w:t xml:space="preserve">, a professor of environmental politics and environmental security at Duke University. “Especially where there are protracted conflicts, like those in the Middle East, the repeated cycles of direct and indirect targeting of critical infrastructure exacts a heavy cost on human welfare and livelihoods.” </w:t>
      </w:r>
      <w:hyperlink r:id="rId38" w:tgtFrame="_blank" w:history="1">
        <w:r w:rsidRPr="00B7080A">
          <w:rPr>
            <w:rFonts w:asciiTheme="minorHAnsi" w:hAnsiTheme="minorHAnsi" w:cstheme="minorHAnsi"/>
            <w:sz w:val="16"/>
            <w:szCs w:val="22"/>
          </w:rPr>
          <w:t>A report from VICE news last year</w:t>
        </w:r>
      </w:hyperlink>
      <w:r w:rsidRPr="00B7080A">
        <w:rPr>
          <w:rFonts w:asciiTheme="minorHAnsi" w:hAnsiTheme="minorHAnsi" w:cstheme="minorHAnsi"/>
          <w:sz w:val="16"/>
          <w:szCs w:val="22"/>
        </w:rPr>
        <w:t xml:space="preserve"> described how protesters were shot and killed in the Iraqi city of Basra during a demonstration sparked by water shortages and contaminated water. Layered on top of high unemployment, limited public services, and extremely high temperatures, protesters were responding to an outbreak of contaminated water that left hundreds hospitalized. Deteriorating water quality on the Tigris and Euphrates, two rivers on which Iraq is heavily dependent for farming and drinking water, results in part from dams in Turkey, Syria, and Iran. With freshwater levels in those rivers reduced by the dams upstream, </w:t>
      </w:r>
      <w:proofErr w:type="gramStart"/>
      <w:r w:rsidRPr="00B7080A">
        <w:rPr>
          <w:rFonts w:asciiTheme="minorHAnsi" w:hAnsiTheme="minorHAnsi" w:cstheme="minorHAnsi"/>
          <w:sz w:val="16"/>
          <w:szCs w:val="22"/>
        </w:rPr>
        <w:t>sea water</w:t>
      </w:r>
      <w:proofErr w:type="gramEnd"/>
      <w:r w:rsidRPr="00B7080A">
        <w:rPr>
          <w:rFonts w:asciiTheme="minorHAnsi" w:hAnsiTheme="minorHAnsi" w:cstheme="minorHAnsi"/>
          <w:sz w:val="16"/>
          <w:szCs w:val="22"/>
        </w:rPr>
        <w:t xml:space="preserve"> from the Southern Persian Gulf infiltrated the canals and streams with devastating impacts for farms in the area. This also contributed to the contamination of drinking water for over 2 million residents of the city of Basra and helped fuel the protests. Examples like this exist all over the world. As communities contend with poor water management and uncertainty in supply and quality, the conflict that arises—from rising tensions to violent altercations—is most acutely experienced at the local level. Water, Cooperation, and Peace When Ismail </w:t>
      </w:r>
      <w:proofErr w:type="spellStart"/>
      <w:r w:rsidRPr="00B7080A">
        <w:rPr>
          <w:rFonts w:asciiTheme="minorHAnsi" w:hAnsiTheme="minorHAnsi" w:cstheme="minorHAnsi"/>
          <w:sz w:val="16"/>
          <w:szCs w:val="22"/>
        </w:rPr>
        <w:t>Serageldin</w:t>
      </w:r>
      <w:proofErr w:type="spellEnd"/>
      <w:r w:rsidRPr="00B7080A">
        <w:rPr>
          <w:rFonts w:asciiTheme="minorHAnsi" w:hAnsiTheme="minorHAnsi" w:cstheme="minorHAnsi"/>
          <w:sz w:val="16"/>
          <w:szCs w:val="22"/>
        </w:rPr>
        <w:t xml:space="preserve"> predicted 25 years ago that the wars of our century would be over water, he likely </w:t>
      </w:r>
      <w:proofErr w:type="gramStart"/>
      <w:r w:rsidRPr="00B7080A">
        <w:rPr>
          <w:rFonts w:asciiTheme="minorHAnsi" w:hAnsiTheme="minorHAnsi" w:cstheme="minorHAnsi"/>
          <w:sz w:val="16"/>
          <w:szCs w:val="22"/>
        </w:rPr>
        <w:t>didn’t</w:t>
      </w:r>
      <w:proofErr w:type="gramEnd"/>
      <w:r w:rsidRPr="00B7080A">
        <w:rPr>
          <w:rFonts w:asciiTheme="minorHAnsi" w:hAnsiTheme="minorHAnsi" w:cstheme="minorHAnsi"/>
          <w:sz w:val="16"/>
          <w:szCs w:val="22"/>
        </w:rPr>
        <w:t xml:space="preserve"> imagine that such a conflict would be so long in coming. </w:t>
      </w:r>
      <w:r w:rsidRPr="00B7080A">
        <w:rPr>
          <w:rFonts w:asciiTheme="minorHAnsi" w:hAnsiTheme="minorHAnsi" w:cstheme="minorHAnsi"/>
          <w:sz w:val="22"/>
          <w:szCs w:val="22"/>
          <w:u w:val="single"/>
        </w:rPr>
        <w:t>Thankfully</w:t>
      </w:r>
      <w:r w:rsidRPr="00B7080A">
        <w:rPr>
          <w:rFonts w:asciiTheme="minorHAnsi" w:hAnsiTheme="minorHAnsi" w:cstheme="minorHAnsi"/>
          <w:sz w:val="16"/>
          <w:szCs w:val="22"/>
        </w:rPr>
        <w:t xml:space="preserve">, that </w:t>
      </w:r>
      <w:r w:rsidRPr="00B7080A">
        <w:rPr>
          <w:rFonts w:asciiTheme="minorHAnsi" w:hAnsiTheme="minorHAnsi" w:cstheme="minorHAnsi"/>
          <w:sz w:val="22"/>
          <w:szCs w:val="22"/>
          <w:u w:val="single"/>
        </w:rPr>
        <w:t xml:space="preserve">war has not </w:t>
      </w:r>
      <w:proofErr w:type="gramStart"/>
      <w:r w:rsidRPr="00B7080A">
        <w:rPr>
          <w:rFonts w:asciiTheme="minorHAnsi" w:hAnsiTheme="minorHAnsi" w:cstheme="minorHAnsi"/>
          <w:sz w:val="22"/>
          <w:szCs w:val="22"/>
          <w:u w:val="single"/>
        </w:rPr>
        <w:t>come to pass</w:t>
      </w:r>
      <w:proofErr w:type="gramEnd"/>
      <w:r w:rsidRPr="00B7080A">
        <w:rPr>
          <w:rFonts w:asciiTheme="minorHAnsi" w:hAnsiTheme="minorHAnsi" w:cstheme="minorHAnsi"/>
          <w:sz w:val="22"/>
          <w:szCs w:val="22"/>
          <w:u w:val="single"/>
        </w:rPr>
        <w:t xml:space="preserve">. </w:t>
      </w:r>
      <w:proofErr w:type="gramStart"/>
      <w:r w:rsidRPr="00B7080A">
        <w:rPr>
          <w:rFonts w:asciiTheme="minorHAnsi" w:hAnsiTheme="minorHAnsi" w:cstheme="minorHAnsi"/>
          <w:sz w:val="22"/>
          <w:szCs w:val="22"/>
          <w:u w:val="single"/>
        </w:rPr>
        <w:t>But</w:t>
      </w:r>
      <w:proofErr w:type="gramEnd"/>
      <w:r w:rsidRPr="00B7080A">
        <w:rPr>
          <w:rFonts w:asciiTheme="minorHAnsi" w:hAnsiTheme="minorHAnsi" w:cstheme="minorHAnsi"/>
          <w:sz w:val="22"/>
          <w:szCs w:val="22"/>
          <w:u w:val="single"/>
        </w:rPr>
        <w:t xml:space="preserve"> the connections between water, conflict, and cooperation are real, and they are already playing out all over the globe.</w:t>
      </w:r>
      <w:r w:rsidRPr="00B7080A">
        <w:rPr>
          <w:rFonts w:asciiTheme="minorHAnsi" w:hAnsiTheme="minorHAnsi" w:cstheme="minorHAnsi"/>
          <w:sz w:val="16"/>
          <w:szCs w:val="22"/>
        </w:rPr>
        <w:t xml:space="preserve"> For instance, observing that concerns over interstate water conflicts often obscure intense local-level violence and water insecurity does not mean we should look past key questions about water’s effect on international security. In fact, the two are often connected. Take migration, for example. While the decision to move is most often the result of a combination of complex and interconnected political, social, economic, demographic, and environmental drivers, flooding and drought are increasingly playing a driving role in these choices. In 2017, nearly 19 million people were internally displaced by extreme weather events—including drought and flooding— as compared to 12 million people internally displaced by conflict and violence. High rates of criminal violence have spurred a dramatic increase in migration from Central America’s Northern Triangle—Guatemala, El Salvador, and Honduras. </w:t>
      </w:r>
      <w:proofErr w:type="gramStart"/>
      <w:r w:rsidRPr="00B7080A">
        <w:rPr>
          <w:rFonts w:asciiTheme="minorHAnsi" w:hAnsiTheme="minorHAnsi" w:cstheme="minorHAnsi"/>
          <w:sz w:val="16"/>
          <w:szCs w:val="22"/>
        </w:rPr>
        <w:t>But</w:t>
      </w:r>
      <w:proofErr w:type="gramEnd"/>
      <w:r w:rsidRPr="00B7080A">
        <w:rPr>
          <w:rFonts w:asciiTheme="minorHAnsi" w:hAnsiTheme="minorHAnsi" w:cstheme="minorHAnsi"/>
          <w:sz w:val="16"/>
          <w:szCs w:val="22"/>
        </w:rPr>
        <w:t> </w:t>
      </w:r>
      <w:hyperlink r:id="rId39" w:tgtFrame="_blank" w:history="1">
        <w:r w:rsidRPr="00B7080A">
          <w:rPr>
            <w:rFonts w:asciiTheme="minorHAnsi" w:hAnsiTheme="minorHAnsi" w:cstheme="minorHAnsi"/>
            <w:sz w:val="16"/>
            <w:szCs w:val="22"/>
          </w:rPr>
          <w:t>the impact of drought on the region’s smallholder agriculture</w:t>
        </w:r>
      </w:hyperlink>
      <w:r w:rsidRPr="00B7080A">
        <w:rPr>
          <w:rFonts w:asciiTheme="minorHAnsi" w:hAnsiTheme="minorHAnsi" w:cstheme="minorHAnsi"/>
          <w:sz w:val="16"/>
          <w:szCs w:val="22"/>
        </w:rPr>
        <w:t xml:space="preserve">, on which people are heavily dependent for their livelihoods, should not be overlooked. Increased temperatures and record-breaking droughts have devastated crops in the Northern Triangle. Climate change has also contributed to an outbreak of coffee rust disease that has desiccated coffee crops across the region. </w:t>
      </w:r>
      <w:proofErr w:type="gramStart"/>
      <w:r w:rsidRPr="00B7080A">
        <w:rPr>
          <w:rFonts w:asciiTheme="minorHAnsi" w:hAnsiTheme="minorHAnsi" w:cstheme="minorHAnsi"/>
          <w:sz w:val="16"/>
          <w:szCs w:val="22"/>
        </w:rPr>
        <w:t>And finally</w:t>
      </w:r>
      <w:proofErr w:type="gramEnd"/>
      <w:r w:rsidRPr="00B7080A">
        <w:rPr>
          <w:rFonts w:asciiTheme="minorHAnsi" w:hAnsiTheme="minorHAnsi" w:cstheme="minorHAnsi"/>
          <w:sz w:val="16"/>
          <w:szCs w:val="22"/>
        </w:rPr>
        <w:t xml:space="preserve">, even when nations do cooperate over water, agreements between nations can complicate water management at the local level. “The very transboundary agreements that we applaud for preventing conflict at the regional level may, in fact, exacerbate conflicts over water at the local level,” says Ken Conca, a professor of global environmental governance at American University. “The Mekong River Commission, for example, has brought the countries of the region together to talk about ‘sustainable’ management of the river system. But to date it has done more to enable dam building in the basin than to hold it up to serious environmental scrutiny, putting the resource-based livelihoods of tens of millions downstream in jeopardy.” The future of water seems inextricably linked to conflict and competition. </w:t>
      </w:r>
      <w:proofErr w:type="gramStart"/>
      <w:r w:rsidRPr="00B7080A">
        <w:rPr>
          <w:rFonts w:asciiTheme="minorHAnsi" w:hAnsiTheme="minorHAnsi" w:cstheme="minorHAnsi"/>
          <w:sz w:val="16"/>
          <w:szCs w:val="22"/>
        </w:rPr>
        <w:t>But</w:t>
      </w:r>
      <w:proofErr w:type="gramEnd"/>
      <w:r w:rsidRPr="00B7080A">
        <w:rPr>
          <w:rFonts w:asciiTheme="minorHAnsi" w:hAnsiTheme="minorHAnsi" w:cstheme="minorHAnsi"/>
          <w:sz w:val="16"/>
          <w:szCs w:val="22"/>
        </w:rPr>
        <w:t xml:space="preserve"> focusing solely on the conflict risk of water can undermine the very solutions that address those risks. Such an approach puts the military and security community in the drivers’ seat—to the detriment of other key partners. Addressing water insecurity requires a multi-sectoral approach that is inclusive of aid agencies, international financial institutions, diplomatic engagement, private sector innovation, as well as the military. </w:t>
      </w:r>
      <w:r w:rsidRPr="00B7080A">
        <w:rPr>
          <w:rFonts w:asciiTheme="minorHAnsi" w:hAnsiTheme="minorHAnsi" w:cstheme="minorHAnsi"/>
          <w:sz w:val="22"/>
          <w:szCs w:val="22"/>
          <w:u w:val="single"/>
        </w:rPr>
        <w:t xml:space="preserve">When water </w:t>
      </w:r>
      <w:proofErr w:type="gramStart"/>
      <w:r w:rsidRPr="00B7080A">
        <w:rPr>
          <w:rFonts w:asciiTheme="minorHAnsi" w:hAnsiTheme="minorHAnsi" w:cstheme="minorHAnsi"/>
          <w:sz w:val="22"/>
          <w:szCs w:val="22"/>
          <w:u w:val="single"/>
        </w:rPr>
        <w:t>is recognized</w:t>
      </w:r>
      <w:proofErr w:type="gramEnd"/>
      <w:r w:rsidRPr="00B7080A">
        <w:rPr>
          <w:rFonts w:asciiTheme="minorHAnsi" w:hAnsiTheme="minorHAnsi" w:cstheme="minorHAnsi"/>
          <w:sz w:val="22"/>
          <w:szCs w:val="22"/>
          <w:u w:val="single"/>
        </w:rPr>
        <w:t xml:space="preserve"> as a tool for peace and diplomacy, for economic prosperity, and a cornerstone of healthy communities, and the actions taken to secure water resources reflect that vision, the future looks quite different</w:t>
      </w:r>
      <w:r w:rsidRPr="00B7080A">
        <w:rPr>
          <w:rFonts w:asciiTheme="minorHAnsi" w:hAnsiTheme="minorHAnsi" w:cstheme="minorHAnsi"/>
          <w:sz w:val="16"/>
          <w:szCs w:val="22"/>
        </w:rPr>
        <w:t xml:space="preserve">. Changing the narrative on water and conflict can have an important impact on the outcome. While the </w:t>
      </w:r>
      <w:r w:rsidRPr="00B7080A">
        <w:rPr>
          <w:rFonts w:asciiTheme="minorHAnsi" w:hAnsiTheme="minorHAnsi" w:cstheme="minorHAnsi"/>
          <w:sz w:val="22"/>
          <w:szCs w:val="22"/>
          <w:u w:val="single"/>
        </w:rPr>
        <w:t>researchers</w:t>
      </w:r>
      <w:r w:rsidRPr="00B7080A">
        <w:rPr>
          <w:rFonts w:asciiTheme="minorHAnsi" w:hAnsiTheme="minorHAnsi" w:cstheme="minorHAnsi"/>
          <w:sz w:val="16"/>
          <w:szCs w:val="22"/>
        </w:rPr>
        <w:t xml:space="preserve"> at Oregon State University were developing the database that </w:t>
      </w:r>
      <w:r w:rsidRPr="00B7080A">
        <w:rPr>
          <w:rFonts w:asciiTheme="minorHAnsi" w:hAnsiTheme="minorHAnsi" w:cstheme="minorHAnsi"/>
          <w:sz w:val="22"/>
          <w:szCs w:val="22"/>
          <w:u w:val="single"/>
        </w:rPr>
        <w:t xml:space="preserve">recognized </w:t>
      </w:r>
      <w:r w:rsidRPr="00B7080A">
        <w:rPr>
          <w:rStyle w:val="Emphasis"/>
        </w:rPr>
        <w:t>cooperation as the more common outcome from shared water</w:t>
      </w:r>
      <w:r w:rsidRPr="00B7080A">
        <w:rPr>
          <w:rFonts w:asciiTheme="minorHAnsi" w:hAnsiTheme="minorHAnsi" w:cstheme="minorHAnsi"/>
          <w:sz w:val="16"/>
          <w:szCs w:val="22"/>
        </w:rPr>
        <w:t xml:space="preserve">, a wider community of </w:t>
      </w:r>
      <w:r w:rsidRPr="00B7080A">
        <w:rPr>
          <w:rFonts w:asciiTheme="minorHAnsi" w:hAnsiTheme="minorHAnsi" w:cstheme="minorHAnsi"/>
          <w:sz w:val="22"/>
          <w:szCs w:val="22"/>
          <w:u w:val="single"/>
        </w:rPr>
        <w:t>researchers</w:t>
      </w:r>
      <w:r w:rsidRPr="00B7080A">
        <w:rPr>
          <w:rFonts w:asciiTheme="minorHAnsi" w:hAnsiTheme="minorHAnsi" w:cstheme="minorHAnsi"/>
          <w:sz w:val="16"/>
          <w:szCs w:val="22"/>
        </w:rPr>
        <w:t xml:space="preserve">, including </w:t>
      </w:r>
      <w:proofErr w:type="spellStart"/>
      <w:r w:rsidRPr="00B7080A">
        <w:rPr>
          <w:rFonts w:asciiTheme="minorHAnsi" w:hAnsiTheme="minorHAnsi" w:cstheme="minorHAnsi"/>
          <w:sz w:val="16"/>
          <w:szCs w:val="22"/>
        </w:rPr>
        <w:t>Dabelko</w:t>
      </w:r>
      <w:proofErr w:type="spellEnd"/>
      <w:r w:rsidRPr="00B7080A">
        <w:rPr>
          <w:rFonts w:asciiTheme="minorHAnsi" w:hAnsiTheme="minorHAnsi" w:cstheme="minorHAnsi"/>
          <w:sz w:val="16"/>
          <w:szCs w:val="22"/>
        </w:rPr>
        <w:t xml:space="preserve">, </w:t>
      </w:r>
      <w:proofErr w:type="spellStart"/>
      <w:r w:rsidRPr="00B7080A">
        <w:rPr>
          <w:rFonts w:asciiTheme="minorHAnsi" w:hAnsiTheme="minorHAnsi" w:cstheme="minorHAnsi"/>
          <w:sz w:val="16"/>
          <w:szCs w:val="22"/>
        </w:rPr>
        <w:t>Weinthal</w:t>
      </w:r>
      <w:proofErr w:type="spellEnd"/>
      <w:r w:rsidRPr="00B7080A">
        <w:rPr>
          <w:rFonts w:asciiTheme="minorHAnsi" w:hAnsiTheme="minorHAnsi" w:cstheme="minorHAnsi"/>
          <w:sz w:val="16"/>
          <w:szCs w:val="22"/>
        </w:rPr>
        <w:t xml:space="preserve">, and Conca, </w:t>
      </w:r>
      <w:r w:rsidRPr="00B7080A">
        <w:rPr>
          <w:rFonts w:asciiTheme="minorHAnsi" w:hAnsiTheme="minorHAnsi" w:cstheme="minorHAnsi"/>
          <w:sz w:val="22"/>
          <w:szCs w:val="22"/>
          <w:u w:val="single"/>
        </w:rPr>
        <w:t xml:space="preserve">began to think about what happens when we recognize water as a tool for cooperation, rather than conflict. </w:t>
      </w:r>
      <w:proofErr w:type="gramStart"/>
      <w:r w:rsidRPr="00B7080A">
        <w:rPr>
          <w:rFonts w:asciiTheme="minorHAnsi" w:hAnsiTheme="minorHAnsi" w:cstheme="minorHAnsi"/>
          <w:sz w:val="16"/>
          <w:szCs w:val="22"/>
        </w:rPr>
        <w:t xml:space="preserve">They found that </w:t>
      </w:r>
      <w:r w:rsidRPr="00B7080A">
        <w:rPr>
          <w:rFonts w:asciiTheme="minorHAnsi" w:hAnsiTheme="minorHAnsi" w:cstheme="minorHAnsi"/>
          <w:sz w:val="22"/>
          <w:szCs w:val="22"/>
          <w:u w:val="single"/>
        </w:rPr>
        <w:t>focusing on </w:t>
      </w:r>
      <w:hyperlink r:id="rId40" w:tgtFrame="_blank" w:history="1">
        <w:r w:rsidRPr="00B7080A">
          <w:rPr>
            <w:rStyle w:val="Emphasis"/>
          </w:rPr>
          <w:t>water management</w:t>
        </w:r>
        <w:r w:rsidRPr="00B7080A">
          <w:rPr>
            <w:rFonts w:asciiTheme="minorHAnsi" w:hAnsiTheme="minorHAnsi" w:cstheme="minorHAnsi"/>
            <w:sz w:val="22"/>
            <w:szCs w:val="22"/>
            <w:u w:val="single"/>
          </w:rPr>
          <w:t xml:space="preserve"> as an avenue for peace </w:t>
        </w:r>
      </w:hyperlink>
      <w:r w:rsidRPr="00B7080A">
        <w:rPr>
          <w:rFonts w:asciiTheme="minorHAnsi" w:hAnsiTheme="minorHAnsi" w:cstheme="minorHAnsi"/>
          <w:sz w:val="22"/>
          <w:szCs w:val="22"/>
          <w:u w:val="single"/>
        </w:rPr>
        <w:t xml:space="preserve">helps </w:t>
      </w:r>
      <w:r w:rsidRPr="00B7080A">
        <w:rPr>
          <w:rStyle w:val="Emphasis"/>
        </w:rPr>
        <w:t>facilitate dialogue between nations,</w:t>
      </w:r>
      <w:r w:rsidRPr="00B7080A">
        <w:rPr>
          <w:rFonts w:asciiTheme="minorHAnsi" w:hAnsiTheme="minorHAnsi" w:cstheme="minorHAnsi"/>
          <w:sz w:val="22"/>
          <w:szCs w:val="22"/>
          <w:u w:val="single"/>
        </w:rPr>
        <w:t xml:space="preserve"> </w:t>
      </w:r>
      <w:r w:rsidRPr="00B7080A">
        <w:rPr>
          <w:rStyle w:val="Emphasis"/>
        </w:rPr>
        <w:t>even when there are broader disputes between those nations</w:t>
      </w:r>
      <w:r w:rsidRPr="00B7080A">
        <w:rPr>
          <w:rFonts w:asciiTheme="minorHAnsi" w:hAnsiTheme="minorHAnsi" w:cstheme="minorHAnsi"/>
          <w:sz w:val="22"/>
          <w:szCs w:val="22"/>
          <w:u w:val="single"/>
        </w:rPr>
        <w:t>; that cooperation over water creates people-to-people and expert-to-expert connections that can reverberate through governing agencies and institutions; and that a peacemaking approach to water can foster a shared sense of identity and institutionalize cooperation on issues beyond water.</w:t>
      </w:r>
      <w:proofErr w:type="gramEnd"/>
      <w:r w:rsidRPr="00B7080A">
        <w:rPr>
          <w:rFonts w:asciiTheme="minorHAnsi" w:hAnsiTheme="minorHAnsi" w:cstheme="minorHAnsi"/>
          <w:sz w:val="22"/>
          <w:szCs w:val="22"/>
          <w:u w:val="single"/>
        </w:rPr>
        <w:t xml:space="preserve"> </w:t>
      </w:r>
      <w:r w:rsidRPr="00B7080A">
        <w:rPr>
          <w:rFonts w:asciiTheme="minorHAnsi" w:hAnsiTheme="minorHAnsi" w:cstheme="minorHAnsi"/>
          <w:sz w:val="16"/>
          <w:szCs w:val="22"/>
        </w:rPr>
        <w:t xml:space="preserve">Behind the frightening headlines of “water wars,” real work </w:t>
      </w:r>
      <w:proofErr w:type="gramStart"/>
      <w:r w:rsidRPr="00B7080A">
        <w:rPr>
          <w:rFonts w:asciiTheme="minorHAnsi" w:hAnsiTheme="minorHAnsi" w:cstheme="minorHAnsi"/>
          <w:sz w:val="16"/>
          <w:szCs w:val="22"/>
        </w:rPr>
        <w:t>is being done</w:t>
      </w:r>
      <w:proofErr w:type="gramEnd"/>
      <w:r w:rsidRPr="00B7080A">
        <w:rPr>
          <w:rFonts w:asciiTheme="minorHAnsi" w:hAnsiTheme="minorHAnsi" w:cstheme="minorHAnsi"/>
          <w:sz w:val="16"/>
          <w:szCs w:val="22"/>
        </w:rPr>
        <w:t xml:space="preserve"> to anticipate and mitigate future water conflicts, both between and within nations. The Wilson Center is collaborating with </w:t>
      </w:r>
      <w:r w:rsidRPr="00B7080A">
        <w:rPr>
          <w:rFonts w:asciiTheme="minorHAnsi" w:hAnsiTheme="minorHAnsi" w:cstheme="minorHAnsi"/>
          <w:sz w:val="22"/>
          <w:szCs w:val="22"/>
          <w:u w:val="single"/>
        </w:rPr>
        <w:t>NOAA and the University Corporation for Atmospheric Research to develop a framework</w:t>
      </w:r>
      <w:r w:rsidRPr="00B7080A">
        <w:rPr>
          <w:rFonts w:asciiTheme="minorHAnsi" w:hAnsiTheme="minorHAnsi" w:cstheme="minorHAnsi"/>
          <w:sz w:val="16"/>
          <w:szCs w:val="22"/>
        </w:rPr>
        <w:t xml:space="preserve"> to improve predictive capabilities for security risks posed by extreme weather events, including drought and flooding. The </w:t>
      </w:r>
      <w:r w:rsidRPr="00B7080A">
        <w:rPr>
          <w:rFonts w:asciiTheme="minorHAnsi" w:hAnsiTheme="minorHAnsi" w:cstheme="minorHAnsi"/>
          <w:sz w:val="22"/>
          <w:szCs w:val="22"/>
          <w:u w:val="single"/>
        </w:rPr>
        <w:t xml:space="preserve">framework prioritizes alignment and sustained engagement across the U.S. government, and seeks increased and better coordination between all stakeholders. </w:t>
      </w:r>
      <w:r w:rsidRPr="00B7080A">
        <w:rPr>
          <w:rFonts w:asciiTheme="minorHAnsi" w:hAnsiTheme="minorHAnsi" w:cstheme="minorHAnsi"/>
          <w:color w:val="232323"/>
          <w:sz w:val="16"/>
          <w:szCs w:val="22"/>
        </w:rPr>
        <w:t xml:space="preserve">While the future of “water wars” remains unclear, we do have many of the tools needed to address today’s most pressing water challenges. Around the world, </w:t>
      </w:r>
      <w:r w:rsidRPr="00B7080A">
        <w:rPr>
          <w:rFonts w:asciiTheme="minorHAnsi" w:hAnsiTheme="minorHAnsi" w:cstheme="minorHAnsi"/>
          <w:color w:val="232323"/>
          <w:sz w:val="22"/>
          <w:szCs w:val="22"/>
          <w:u w:val="single"/>
        </w:rPr>
        <w:t xml:space="preserve">significant expertise, development experience, and private sector innovation </w:t>
      </w:r>
      <w:proofErr w:type="gramStart"/>
      <w:r w:rsidRPr="00B7080A">
        <w:rPr>
          <w:rFonts w:asciiTheme="minorHAnsi" w:hAnsiTheme="minorHAnsi" w:cstheme="minorHAnsi"/>
          <w:color w:val="232323"/>
          <w:sz w:val="22"/>
          <w:szCs w:val="22"/>
          <w:u w:val="single"/>
        </w:rPr>
        <w:t>could be better harnessed and propelled by political will to do the things that prevent conflict</w:t>
      </w:r>
      <w:proofErr w:type="gramEnd"/>
      <w:r w:rsidRPr="00B7080A">
        <w:rPr>
          <w:rFonts w:asciiTheme="minorHAnsi" w:hAnsiTheme="minorHAnsi" w:cstheme="minorHAnsi"/>
          <w:color w:val="232323"/>
          <w:sz w:val="16"/>
          <w:szCs w:val="22"/>
        </w:rPr>
        <w:t xml:space="preserve">. We can provide clean water to the millions of people who </w:t>
      </w:r>
      <w:proofErr w:type="gramStart"/>
      <w:r w:rsidRPr="00B7080A">
        <w:rPr>
          <w:rFonts w:asciiTheme="minorHAnsi" w:hAnsiTheme="minorHAnsi" w:cstheme="minorHAnsi"/>
          <w:color w:val="232323"/>
          <w:sz w:val="16"/>
          <w:szCs w:val="22"/>
        </w:rPr>
        <w:t>don’t</w:t>
      </w:r>
      <w:proofErr w:type="gramEnd"/>
      <w:r w:rsidRPr="00B7080A">
        <w:rPr>
          <w:rFonts w:asciiTheme="minorHAnsi" w:hAnsiTheme="minorHAnsi" w:cstheme="minorHAnsi"/>
          <w:color w:val="232323"/>
          <w:sz w:val="16"/>
          <w:szCs w:val="22"/>
        </w:rPr>
        <w:t xml:space="preserve"> currently have access to it, and ensure that countries and populations protect and manage their water resources in a way that encourages sustainable economic prosperity.</w:t>
      </w:r>
    </w:p>
    <w:p w:rsidR="008E491D" w:rsidRDefault="008E491D" w:rsidP="008E491D">
      <w:pPr>
        <w:pStyle w:val="Heading4"/>
      </w:pPr>
      <w:r>
        <w:t>Water scarcity is leads to cooperation – historical examples prove.</w:t>
      </w:r>
    </w:p>
    <w:p w:rsidR="008E491D" w:rsidRPr="008E491D" w:rsidRDefault="008E491D" w:rsidP="008E491D">
      <w:pPr>
        <w:spacing w:after="0" w:line="240" w:lineRule="auto"/>
        <w:rPr>
          <w:rFonts w:asciiTheme="minorHAnsi" w:hAnsiTheme="minorHAnsi" w:cstheme="minorHAnsi"/>
        </w:rPr>
      </w:pPr>
      <w:r w:rsidRPr="008E491D">
        <w:rPr>
          <w:rFonts w:asciiTheme="minorHAnsi" w:hAnsiTheme="minorHAnsi" w:cstheme="minorHAnsi"/>
          <w:b/>
          <w:bCs/>
          <w:sz w:val="26"/>
          <w:szCs w:val="26"/>
        </w:rPr>
        <w:t xml:space="preserve">CAN 17 </w:t>
      </w:r>
      <w:r w:rsidRPr="008E491D">
        <w:rPr>
          <w:rFonts w:asciiTheme="minorHAnsi" w:hAnsiTheme="minorHAnsi" w:cstheme="minorHAnsi"/>
        </w:rPr>
        <w:t xml:space="preserve">(Center for Naval Analysis, “The Role of Water Stress In Instability And Conflict”, </w:t>
      </w:r>
      <w:r w:rsidRPr="008E491D">
        <w:rPr>
          <w:rFonts w:asciiTheme="minorHAnsi" w:eastAsia="Times New Roman" w:hAnsiTheme="minorHAnsi" w:cstheme="minorHAnsi"/>
        </w:rPr>
        <w:t xml:space="preserve">CRM-2017-U-016532. Final, 2017, </w:t>
      </w:r>
      <w:hyperlink r:id="rId41" w:history="1">
        <w:r w:rsidRPr="008E491D">
          <w:rPr>
            <w:rStyle w:val="Hyperlink"/>
            <w:rFonts w:asciiTheme="minorHAnsi" w:hAnsiTheme="minorHAnsi" w:cstheme="minorHAnsi"/>
          </w:rPr>
          <w:t>https://www.cna.org/CNA_files/pdf/CRM-2017-U-016532-Final.pdf</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8E491D" w:rsidRDefault="008E491D" w:rsidP="008E491D">
      <w:pPr>
        <w:rPr>
          <w:rFonts w:asciiTheme="minorHAnsi" w:hAnsiTheme="minorHAnsi" w:cstheme="minorHAnsi"/>
          <w:sz w:val="16"/>
        </w:rPr>
      </w:pPr>
    </w:p>
    <w:p w:rsidR="008E491D" w:rsidRPr="008E491D" w:rsidRDefault="008E491D" w:rsidP="008E491D">
      <w:pPr>
        <w:rPr>
          <w:rStyle w:val="StyleUnderline"/>
        </w:rPr>
      </w:pPr>
      <w:r w:rsidRPr="008E491D">
        <w:rPr>
          <w:rFonts w:asciiTheme="minorHAnsi" w:hAnsiTheme="minorHAnsi" w:cstheme="minorHAnsi"/>
          <w:sz w:val="16"/>
        </w:rPr>
        <w:t>Existing State-on-State Tensions over Water: Potential for Escalation? Despite these two conclusions—</w:t>
      </w:r>
      <w:r w:rsidRPr="008E491D">
        <w:rPr>
          <w:rStyle w:val="StyleUnderline"/>
        </w:rPr>
        <w:t>that large-scale water wars between states tend not to occur and that cooperation is usually preferred over violence to resolve disputes</w:t>
      </w:r>
      <w:r w:rsidRPr="008E491D">
        <w:rPr>
          <w:rFonts w:asciiTheme="minorHAnsi" w:hAnsiTheme="minorHAnsi" w:cstheme="minorHAnsi"/>
          <w:sz w:val="16"/>
        </w:rPr>
        <w:t xml:space="preserve">—there are areas around the world today where neighboring countries experience ongoing competition and at times heightened tensions over water. We point to several examples in which states that control water— </w:t>
      </w:r>
      <w:proofErr w:type="gramStart"/>
      <w:r w:rsidRPr="008E491D">
        <w:rPr>
          <w:rFonts w:asciiTheme="minorHAnsi" w:hAnsiTheme="minorHAnsi" w:cstheme="minorHAnsi"/>
          <w:sz w:val="16"/>
        </w:rPr>
        <w:t>typically</w:t>
      </w:r>
      <w:proofErr w:type="gramEnd"/>
      <w:r w:rsidRPr="008E491D">
        <w:rPr>
          <w:rFonts w:asciiTheme="minorHAnsi" w:hAnsiTheme="minorHAnsi" w:cstheme="minorHAnsi"/>
          <w:sz w:val="16"/>
        </w:rPr>
        <w:t xml:space="preserve"> upstream states—use it as non-military leverage against downstream riparian neighbors, although their actions may not be overt and their motivations may not be explicit. This behavior is likely to rise in increasingly water-stressed river basins. </w:t>
      </w:r>
      <w:proofErr w:type="gramStart"/>
      <w:r w:rsidRPr="008E491D">
        <w:rPr>
          <w:rFonts w:asciiTheme="minorHAnsi" w:hAnsiTheme="minorHAnsi" w:cstheme="minorHAnsi"/>
          <w:sz w:val="16"/>
        </w:rPr>
        <w:t>Conversely, downstream states that do not control water have used—or threatened to use—aggressive non-military means (such as influence operations, covert sabotage, or support for non-state actors) to shape the behavior of states upstream that influence control of water access.3 Put simply, upstream states have used water as a non-military means to pursue their security interests, while downstream states have used non-military threats to security as means to ensure water access.</w:t>
      </w:r>
      <w:proofErr w:type="gramEnd"/>
      <w:r w:rsidRPr="008E491D">
        <w:rPr>
          <w:rFonts w:asciiTheme="minorHAnsi" w:hAnsiTheme="minorHAnsi" w:cstheme="minorHAnsi"/>
          <w:sz w:val="16"/>
        </w:rPr>
        <w:t xml:space="preserve"> We provide </w:t>
      </w:r>
      <w:r w:rsidRPr="008E491D">
        <w:rPr>
          <w:rStyle w:val="StyleUnderline"/>
        </w:rPr>
        <w:t>three examples of countries experiencing these dynamics: India and Pakistan; Ukraine and Crimea; and Egypt and Ethiopia</w:t>
      </w:r>
    </w:p>
    <w:p w:rsidR="008E491D" w:rsidRPr="008E491D" w:rsidRDefault="008E491D" w:rsidP="008E491D">
      <w:pPr>
        <w:rPr>
          <w:rFonts w:asciiTheme="minorHAnsi" w:hAnsiTheme="minorHAnsi" w:cstheme="minorHAnsi"/>
          <w:sz w:val="16"/>
        </w:rPr>
      </w:pPr>
      <w:r w:rsidRPr="008E491D">
        <w:rPr>
          <w:rFonts w:asciiTheme="minorHAnsi" w:hAnsiTheme="minorHAnsi" w:cstheme="minorHAnsi"/>
          <w:sz w:val="16"/>
        </w:rPr>
        <w:t>Upstream states have used water as a non-military means to pursue their security interests, while downstream states have used non-military threats to security as means to ensure water access.</w:t>
      </w:r>
    </w:p>
    <w:p w:rsidR="008E491D" w:rsidRPr="008E491D" w:rsidRDefault="008E491D" w:rsidP="008E491D">
      <w:pPr>
        <w:rPr>
          <w:rFonts w:asciiTheme="minorHAnsi" w:hAnsiTheme="minorHAnsi" w:cstheme="minorHAnsi"/>
          <w:sz w:val="16"/>
        </w:rPr>
      </w:pPr>
      <w:r w:rsidRPr="008E491D">
        <w:rPr>
          <w:rFonts w:asciiTheme="minorHAnsi" w:hAnsiTheme="minorHAnsi" w:cstheme="minorHAnsi"/>
          <w:sz w:val="16"/>
        </w:rPr>
        <w:t xml:space="preserve">Leverage by Upstream States over Water-Stressed Downstream States: India and Pakistan </w:t>
      </w:r>
      <w:proofErr w:type="gramStart"/>
      <w:r w:rsidRPr="008E491D">
        <w:rPr>
          <w:rFonts w:asciiTheme="minorHAnsi" w:hAnsiTheme="minorHAnsi" w:cstheme="minorHAnsi"/>
          <w:sz w:val="16"/>
        </w:rPr>
        <w:t>A</w:t>
      </w:r>
      <w:proofErr w:type="gramEnd"/>
      <w:r w:rsidRPr="008E491D">
        <w:rPr>
          <w:rFonts w:asciiTheme="minorHAnsi" w:hAnsiTheme="minorHAnsi" w:cstheme="minorHAnsi"/>
          <w:sz w:val="16"/>
        </w:rPr>
        <w:t xml:space="preserve"> recent, salient example of an upstream state’s leverage of water resources over a downstream neighbor is in the Indus River Basin. The Indus River flows through India on its way to Pakistan and is a critical water resource to both countries. Tensions over this shared water resource take place within the broader relationship between the two countries, which has been historically poor, the result of multiple political and military disputes since Pakistan’s independence in 1947. Both countries today possess nuclear weapons, and the U.S. and the broader international community go to great lengths to reduce tensions between them.  </w:t>
      </w:r>
      <w:r w:rsidRPr="00B7080A">
        <w:rPr>
          <w:rStyle w:val="StyleUnderline"/>
        </w:rPr>
        <w:t>The 1960 Indus Waters Treaty</w:t>
      </w:r>
      <w:r w:rsidRPr="008E491D">
        <w:rPr>
          <w:rFonts w:asciiTheme="minorHAnsi" w:hAnsiTheme="minorHAnsi" w:cstheme="minorHAnsi"/>
          <w:sz w:val="16"/>
        </w:rPr>
        <w:t xml:space="preserve"> (IWT), </w:t>
      </w:r>
      <w:r w:rsidRPr="00B7080A">
        <w:rPr>
          <w:rStyle w:val="StyleUnderline"/>
        </w:rPr>
        <w:t xml:space="preserve">which has survived two wars and several standoffs and skirmishes between India and Pakistan, </w:t>
      </w:r>
      <w:proofErr w:type="gramStart"/>
      <w:r w:rsidRPr="00B7080A">
        <w:rPr>
          <w:rStyle w:val="StyleUnderline"/>
        </w:rPr>
        <w:t>is held up</w:t>
      </w:r>
      <w:proofErr w:type="gramEnd"/>
      <w:r w:rsidRPr="00B7080A">
        <w:rPr>
          <w:rStyle w:val="StyleUnderline"/>
        </w:rPr>
        <w:t xml:space="preserve"> as an example of the resiliency of international water agreements</w:t>
      </w:r>
      <w:r w:rsidRPr="008E491D">
        <w:rPr>
          <w:rFonts w:asciiTheme="minorHAnsi" w:hAnsiTheme="minorHAnsi" w:cstheme="minorHAnsi"/>
          <w:sz w:val="16"/>
        </w:rPr>
        <w:t xml:space="preserve">. </w:t>
      </w:r>
      <w:r w:rsidRPr="00B7080A">
        <w:rPr>
          <w:rStyle w:val="StyleUnderline"/>
        </w:rPr>
        <w:t>For more than 50 years, the IWT has remained an area of cooperation between the two adversaries</w:t>
      </w:r>
      <w:r w:rsidRPr="008E491D">
        <w:rPr>
          <w:rFonts w:asciiTheme="minorHAnsi" w:hAnsiTheme="minorHAnsi" w:cstheme="minorHAnsi"/>
          <w:sz w:val="16"/>
        </w:rPr>
        <w:t>. A commission has allowed the countries to coordinate the construction of irrigation and power infrastructure, to mediate disputes, and to share hydrological data [108].</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 xml:space="preserve">Water wars are unlikely to happen and instead cooperation around water is the much more likely outcome. </w:t>
      </w:r>
    </w:p>
    <w:p w:rsidR="008E491D" w:rsidRPr="008E491D" w:rsidRDefault="008E491D" w:rsidP="008E491D">
      <w:pPr>
        <w:rPr>
          <w:rFonts w:asciiTheme="minorHAnsi" w:hAnsiTheme="minorHAnsi" w:cstheme="minorHAnsi"/>
        </w:rPr>
      </w:pPr>
      <w:proofErr w:type="spellStart"/>
      <w:r w:rsidRPr="008E491D">
        <w:rPr>
          <w:rFonts w:asciiTheme="minorHAnsi" w:hAnsiTheme="minorHAnsi" w:cstheme="minorHAnsi"/>
          <w:b/>
          <w:bCs/>
          <w:sz w:val="24"/>
          <w:szCs w:val="24"/>
        </w:rPr>
        <w:t>Yoffe</w:t>
      </w:r>
      <w:proofErr w:type="spellEnd"/>
      <w:r w:rsidRPr="008E491D">
        <w:rPr>
          <w:rFonts w:asciiTheme="minorHAnsi" w:hAnsiTheme="minorHAnsi" w:cstheme="minorHAnsi"/>
          <w:b/>
          <w:bCs/>
          <w:sz w:val="24"/>
          <w:szCs w:val="24"/>
        </w:rPr>
        <w:t xml:space="preserve"> and Wolf 99</w:t>
      </w:r>
      <w:r w:rsidRPr="008E491D">
        <w:rPr>
          <w:rFonts w:asciiTheme="minorHAnsi" w:hAnsiTheme="minorHAnsi" w:cstheme="minorHAnsi"/>
        </w:rPr>
        <w:t xml:space="preserve"> </w:t>
      </w:r>
      <w:r w:rsidRPr="00B7080A">
        <w:t xml:space="preserve">(SHIRA B. YOFFE Doctoral student in Geography, Department of Geosciences, Oregon State University AARON T. WOLF Assistant Professor of Geography, Department of Geosciences, Oregon State University, Water Conflict Cooperation: Geographical Perspectives, Oregon State University, </w:t>
      </w:r>
      <w:hyperlink r:id="rId42" w:history="1">
        <w:r w:rsidRPr="00B7080A">
          <w:t>https://transboundarywaters.science.oregonstate.edu/sites/transboundarywaters.science.oregonstate.edu/files/Publications/Yoffe%20and%20Wolf%20-%201999%20-%20Water%2C%20conflict%20and%20cooperation%20Geographical%20pers.pdf</w:t>
        </w:r>
      </w:hyperlink>
      <w:r w:rsidRPr="00B7080A">
        <w:t>) Thurnell</w:t>
      </w:r>
    </w:p>
    <w:p w:rsidR="008E491D" w:rsidRPr="00B7080A" w:rsidRDefault="008E491D" w:rsidP="008E491D">
      <w:pPr>
        <w:pStyle w:val="block"/>
        <w:shd w:val="clear" w:color="auto" w:fill="FFFFFF"/>
        <w:spacing w:before="0" w:beforeAutospacing="0" w:after="240" w:afterAutospacing="0"/>
        <w:rPr>
          <w:rFonts w:asciiTheme="minorHAnsi" w:hAnsiTheme="minorHAnsi" w:cstheme="minorHAnsi"/>
          <w:sz w:val="16"/>
          <w:szCs w:val="22"/>
        </w:rPr>
      </w:pPr>
      <w:r w:rsidRPr="00B7080A">
        <w:rPr>
          <w:rFonts w:asciiTheme="minorHAnsi" w:hAnsiTheme="minorHAnsi" w:cstheme="minorHAnsi"/>
          <w:sz w:val="16"/>
          <w:szCs w:val="22"/>
        </w:rPr>
        <w:t xml:space="preserve">In particular, </w:t>
      </w:r>
      <w:r w:rsidRPr="00B7080A">
        <w:rPr>
          <w:rFonts w:asciiTheme="minorHAnsi" w:hAnsiTheme="minorHAnsi" w:cstheme="minorHAnsi"/>
          <w:sz w:val="22"/>
          <w:szCs w:val="22"/>
          <w:u w:val="single"/>
        </w:rPr>
        <w:t xml:space="preserve">there is a growing literature that describes water as both a historic and, by </w:t>
      </w:r>
      <w:proofErr w:type="gramStart"/>
      <w:r w:rsidRPr="00B7080A">
        <w:rPr>
          <w:rFonts w:asciiTheme="minorHAnsi" w:hAnsiTheme="minorHAnsi" w:cstheme="minorHAnsi"/>
          <w:sz w:val="22"/>
          <w:szCs w:val="22"/>
          <w:u w:val="single"/>
        </w:rPr>
        <w:t>extrapolation,</w:t>
      </w:r>
      <w:proofErr w:type="gramEnd"/>
      <w:r w:rsidRPr="00B7080A">
        <w:rPr>
          <w:rFonts w:asciiTheme="minorHAnsi" w:hAnsiTheme="minorHAnsi" w:cstheme="minorHAnsi"/>
          <w:sz w:val="22"/>
          <w:szCs w:val="22"/>
          <w:u w:val="single"/>
        </w:rPr>
        <w:t xml:space="preserve"> future cause of interstate warfare</w:t>
      </w:r>
      <w:r w:rsidRPr="00B7080A">
        <w:rPr>
          <w:rFonts w:asciiTheme="minorHAnsi" w:hAnsiTheme="minorHAnsi" w:cstheme="minorHAnsi"/>
          <w:sz w:val="16"/>
          <w:szCs w:val="22"/>
        </w:rPr>
        <w:t xml:space="preserve">.7 Arthur </w:t>
      </w:r>
      <w:proofErr w:type="spellStart"/>
      <w:r w:rsidRPr="00B7080A">
        <w:rPr>
          <w:rFonts w:asciiTheme="minorHAnsi" w:hAnsiTheme="minorHAnsi" w:cstheme="minorHAnsi"/>
          <w:sz w:val="16"/>
          <w:szCs w:val="22"/>
        </w:rPr>
        <w:t>Westing</w:t>
      </w:r>
      <w:proofErr w:type="spellEnd"/>
      <w:r w:rsidRPr="00B7080A">
        <w:rPr>
          <w:rFonts w:asciiTheme="minorHAnsi" w:hAnsiTheme="minorHAnsi" w:cstheme="minorHAnsi"/>
          <w:sz w:val="16"/>
          <w:szCs w:val="22"/>
        </w:rPr>
        <w:t xml:space="preserve"> suggests that 'competition for limited...freshwater...leads to severe political tensions and even to war'." </w:t>
      </w:r>
      <w:proofErr w:type="gramStart"/>
      <w:r w:rsidRPr="00B7080A">
        <w:rPr>
          <w:rFonts w:asciiTheme="minorHAnsi" w:hAnsiTheme="minorHAnsi" w:cstheme="minorHAnsi"/>
          <w:sz w:val="16"/>
          <w:szCs w:val="22"/>
        </w:rPr>
        <w:t xml:space="preserve">Peter </w:t>
      </w:r>
      <w:proofErr w:type="spellStart"/>
      <w:r w:rsidRPr="00B7080A">
        <w:rPr>
          <w:rFonts w:asciiTheme="minorHAnsi" w:hAnsiTheme="minorHAnsi" w:cstheme="minorHAnsi"/>
          <w:sz w:val="16"/>
          <w:szCs w:val="22"/>
        </w:rPr>
        <w:t>Gleick</w:t>
      </w:r>
      <w:proofErr w:type="spellEnd"/>
      <w:r w:rsidRPr="00B7080A">
        <w:rPr>
          <w:rFonts w:asciiTheme="minorHAnsi" w:hAnsiTheme="minorHAnsi" w:cstheme="minorHAnsi"/>
          <w:sz w:val="16"/>
          <w:szCs w:val="22"/>
        </w:rPr>
        <w:t xml:space="preserve"> describes water resources as military and political goals, using the Jordan and the Nile as examples.'</w:t>
      </w:r>
      <w:proofErr w:type="spellStart"/>
      <w:r w:rsidRPr="00B7080A">
        <w:rPr>
          <w:rFonts w:asciiTheme="minorHAnsi" w:hAnsiTheme="minorHAnsi" w:cstheme="minorHAnsi"/>
          <w:sz w:val="16"/>
          <w:szCs w:val="22"/>
        </w:rPr>
        <w:t>Wilfried</w:t>
      </w:r>
      <w:proofErr w:type="spellEnd"/>
      <w:r w:rsidRPr="00B7080A">
        <w:rPr>
          <w:rFonts w:asciiTheme="minorHAnsi" w:hAnsiTheme="minorHAnsi" w:cstheme="minorHAnsi"/>
          <w:sz w:val="16"/>
          <w:szCs w:val="22"/>
        </w:rPr>
        <w:t xml:space="preserve"> </w:t>
      </w:r>
      <w:proofErr w:type="spellStart"/>
      <w:r w:rsidRPr="00B7080A">
        <w:rPr>
          <w:rFonts w:asciiTheme="minorHAnsi" w:hAnsiTheme="minorHAnsi" w:cstheme="minorHAnsi"/>
          <w:sz w:val="16"/>
          <w:szCs w:val="22"/>
        </w:rPr>
        <w:t>Remans</w:t>
      </w:r>
      <w:proofErr w:type="spellEnd"/>
      <w:r w:rsidRPr="00B7080A">
        <w:rPr>
          <w:rFonts w:asciiTheme="minorHAnsi" w:hAnsiTheme="minorHAnsi" w:cstheme="minorHAnsi"/>
          <w:sz w:val="16"/>
          <w:szCs w:val="22"/>
        </w:rPr>
        <w:t xml:space="preserve"> uses case studies from the Middle East, South Asia, and South America as 'well-known examples' of water as a cause of armed conflict.10 Paul Samson and Bertrand Charrier write that 'a number of conflicts linked to freshwater are already apparent', and suggest that 'growing conflict looms ahead'."</w:t>
      </w:r>
      <w:proofErr w:type="gramEnd"/>
      <w:r w:rsidRPr="00B7080A">
        <w:rPr>
          <w:rFonts w:asciiTheme="minorHAnsi" w:hAnsiTheme="minorHAnsi" w:cstheme="minorHAnsi"/>
          <w:sz w:val="16"/>
          <w:szCs w:val="22"/>
        </w:rPr>
        <w:t xml:space="preserve"> </w:t>
      </w:r>
      <w:proofErr w:type="gramStart"/>
      <w:r w:rsidRPr="00B7080A">
        <w:rPr>
          <w:rFonts w:asciiTheme="minorHAnsi" w:hAnsiTheme="minorHAnsi" w:cstheme="minorHAnsi"/>
          <w:sz w:val="16"/>
          <w:szCs w:val="22"/>
        </w:rPr>
        <w:t xml:space="preserve">Kent Butts suggests that 'history is replete with examples of violent conflict over water,' and names four Middle Eastern water sources particularly at risk.12 Thomas Homer-Dixon, citing the Jordan and other water disputes, comes to the conclusion that 'the renewable resource most likely to stimulate interstate resource war is river water.'13 The May 1991 issue of Geographical Magazine ran a series of articles relating to 'water wars' and </w:t>
      </w:r>
      <w:proofErr w:type="spellStart"/>
      <w:r w:rsidRPr="00B7080A">
        <w:rPr>
          <w:rFonts w:asciiTheme="minorHAnsi" w:hAnsiTheme="minorHAnsi" w:cstheme="minorHAnsi"/>
          <w:sz w:val="16"/>
          <w:szCs w:val="22"/>
        </w:rPr>
        <w:t>hydropolitics</w:t>
      </w:r>
      <w:proofErr w:type="spellEnd"/>
      <w:r w:rsidRPr="00B7080A">
        <w:rPr>
          <w:rFonts w:asciiTheme="minorHAnsi" w:hAnsiTheme="minorHAnsi" w:cstheme="minorHAnsi"/>
          <w:sz w:val="16"/>
          <w:szCs w:val="22"/>
        </w:rPr>
        <w:t>, including a piece on the Middle East, 'where conditions for water-related tension are perfect'.'</w:t>
      </w:r>
      <w:proofErr w:type="gramEnd"/>
      <w:r w:rsidRPr="00B7080A">
        <w:rPr>
          <w:rFonts w:asciiTheme="minorHAnsi" w:hAnsiTheme="minorHAnsi" w:cstheme="minorHAnsi"/>
          <w:sz w:val="16"/>
          <w:szCs w:val="22"/>
        </w:rPr>
        <w:t xml:space="preserve">* </w:t>
      </w:r>
      <w:r w:rsidRPr="00B7080A">
        <w:rPr>
          <w:rFonts w:asciiTheme="minorHAnsi" w:hAnsiTheme="minorHAnsi" w:cstheme="minorHAnsi"/>
          <w:sz w:val="22"/>
          <w:szCs w:val="22"/>
          <w:u w:val="single"/>
        </w:rPr>
        <w:t>Authors writing in this vein cite the importance of aridity, internationally shared rivers, rapid population growth, and unfriendly political relations among the riparian states</w:t>
      </w:r>
      <w:r w:rsidRPr="00B7080A">
        <w:rPr>
          <w:rFonts w:asciiTheme="minorHAnsi" w:hAnsiTheme="minorHAnsi" w:cstheme="minorHAnsi"/>
          <w:sz w:val="16"/>
          <w:szCs w:val="22"/>
        </w:rPr>
        <w:t>.</w:t>
      </w:r>
      <w:r w:rsidRPr="00B7080A">
        <w:rPr>
          <w:rFonts w:asciiTheme="minorHAnsi" w:hAnsiTheme="minorHAnsi" w:cstheme="minorHAnsi"/>
          <w:sz w:val="22"/>
          <w:szCs w:val="22"/>
          <w:u w:val="single"/>
        </w:rPr>
        <w:t xml:space="preserve"> Aridity and population growth appear </w:t>
      </w:r>
      <w:proofErr w:type="gramStart"/>
      <w:r w:rsidRPr="00B7080A">
        <w:rPr>
          <w:rFonts w:asciiTheme="minorHAnsi" w:hAnsiTheme="minorHAnsi" w:cstheme="minorHAnsi"/>
          <w:sz w:val="22"/>
          <w:szCs w:val="22"/>
          <w:u w:val="single"/>
        </w:rPr>
        <w:t>often key</w:t>
      </w:r>
      <w:proofErr w:type="gramEnd"/>
      <w:r w:rsidRPr="00B7080A">
        <w:rPr>
          <w:rFonts w:asciiTheme="minorHAnsi" w:hAnsiTheme="minorHAnsi" w:cstheme="minorHAnsi"/>
          <w:sz w:val="22"/>
          <w:szCs w:val="22"/>
          <w:u w:val="single"/>
        </w:rPr>
        <w:t xml:space="preserve"> contributors to potential 'water wars</w:t>
      </w:r>
      <w:r w:rsidRPr="00B7080A">
        <w:rPr>
          <w:rFonts w:asciiTheme="minorHAnsi" w:hAnsiTheme="minorHAnsi" w:cstheme="minorHAnsi"/>
          <w:sz w:val="16"/>
          <w:szCs w:val="22"/>
        </w:rPr>
        <w:t xml:space="preserve">', in a modified form of environmental determinism, which </w:t>
      </w:r>
      <w:proofErr w:type="spellStart"/>
      <w:r w:rsidRPr="00B7080A">
        <w:rPr>
          <w:rFonts w:asciiTheme="minorHAnsi" w:hAnsiTheme="minorHAnsi" w:cstheme="minorHAnsi"/>
          <w:sz w:val="16"/>
          <w:szCs w:val="22"/>
        </w:rPr>
        <w:t>conceptualises</w:t>
      </w:r>
      <w:proofErr w:type="spellEnd"/>
      <w:r w:rsidRPr="00B7080A">
        <w:rPr>
          <w:rFonts w:asciiTheme="minorHAnsi" w:hAnsiTheme="minorHAnsi" w:cstheme="minorHAnsi"/>
          <w:sz w:val="16"/>
          <w:szCs w:val="22"/>
        </w:rPr>
        <w:t xml:space="preserve"> that environmental factors strongly influence human actions. In a similar fashion, other articles, such as 'Where Dams Cause Wars', link water development projects 'in the parched regions of the world' with the potential for violent conflict.15 </w:t>
      </w:r>
      <w:r w:rsidRPr="00B7080A">
        <w:rPr>
          <w:rFonts w:asciiTheme="minorHAnsi" w:hAnsiTheme="minorHAnsi" w:cstheme="minorHAnsi"/>
          <w:sz w:val="22"/>
          <w:szCs w:val="22"/>
          <w:u w:val="single"/>
        </w:rPr>
        <w:t>A closer examination of case studies cited as historic interstate water conflict suggests some looseness in classification</w:t>
      </w:r>
      <w:r w:rsidRPr="00B7080A">
        <w:rPr>
          <w:rFonts w:asciiTheme="minorHAnsi" w:hAnsiTheme="minorHAnsi" w:cstheme="minorHAnsi"/>
          <w:sz w:val="16"/>
          <w:szCs w:val="22"/>
        </w:rPr>
        <w:t xml:space="preserve">. </w:t>
      </w:r>
      <w:r w:rsidRPr="00B7080A">
        <w:rPr>
          <w:rFonts w:asciiTheme="minorHAnsi" w:hAnsiTheme="minorHAnsi" w:cstheme="minorHAnsi"/>
          <w:sz w:val="22"/>
          <w:szCs w:val="22"/>
          <w:u w:val="single"/>
        </w:rPr>
        <w:t>Samson and Charrier</w:t>
      </w:r>
      <w:r w:rsidRPr="00B7080A">
        <w:rPr>
          <w:rFonts w:asciiTheme="minorHAnsi" w:hAnsiTheme="minorHAnsi" w:cstheme="minorHAnsi"/>
          <w:sz w:val="16"/>
          <w:szCs w:val="22"/>
        </w:rPr>
        <w:t xml:space="preserve"> (1997), for example, </w:t>
      </w:r>
      <w:r w:rsidRPr="00B7080A">
        <w:rPr>
          <w:rFonts w:asciiTheme="minorHAnsi" w:hAnsiTheme="minorHAnsi" w:cstheme="minorHAnsi"/>
          <w:sz w:val="22"/>
          <w:szCs w:val="22"/>
          <w:u w:val="single"/>
        </w:rPr>
        <w:t>list eighteen cases of water disputes</w:t>
      </w:r>
      <w:r w:rsidRPr="00B7080A">
        <w:rPr>
          <w:rFonts w:asciiTheme="minorHAnsi" w:hAnsiTheme="minorHAnsi" w:cstheme="minorHAnsi"/>
          <w:sz w:val="16"/>
          <w:szCs w:val="22"/>
        </w:rPr>
        <w:t xml:space="preserve">, </w:t>
      </w:r>
      <w:r w:rsidRPr="00B7080A">
        <w:rPr>
          <w:rFonts w:asciiTheme="minorHAnsi" w:hAnsiTheme="minorHAnsi" w:cstheme="minorHAnsi"/>
          <w:sz w:val="22"/>
          <w:szCs w:val="22"/>
          <w:u w:val="single"/>
        </w:rPr>
        <w:t xml:space="preserve">only one of which is described as 'armed conflict'.16 That particular case, on the </w:t>
      </w:r>
      <w:proofErr w:type="spellStart"/>
      <w:r w:rsidRPr="00B7080A">
        <w:rPr>
          <w:rFonts w:asciiTheme="minorHAnsi" w:hAnsiTheme="minorHAnsi" w:cstheme="minorHAnsi"/>
          <w:sz w:val="22"/>
          <w:szCs w:val="22"/>
          <w:u w:val="single"/>
        </w:rPr>
        <w:t>Cenepa</w:t>
      </w:r>
      <w:proofErr w:type="spellEnd"/>
      <w:r w:rsidRPr="00B7080A">
        <w:rPr>
          <w:rFonts w:asciiTheme="minorHAnsi" w:hAnsiTheme="minorHAnsi" w:cstheme="minorHAnsi"/>
          <w:sz w:val="22"/>
          <w:szCs w:val="22"/>
          <w:u w:val="single"/>
        </w:rPr>
        <w:t xml:space="preserve"> River, is actually not about water at all,</w:t>
      </w:r>
      <w:r w:rsidRPr="00B7080A">
        <w:rPr>
          <w:rFonts w:asciiTheme="minorHAnsi" w:hAnsiTheme="minorHAnsi" w:cstheme="minorHAnsi"/>
          <w:sz w:val="16"/>
          <w:szCs w:val="22"/>
        </w:rPr>
        <w:t xml:space="preserve"> but rather about the location of a shared boundary that happens to coincide with the watershed. Armed conflict did not take place in any of </w:t>
      </w:r>
      <w:proofErr w:type="spellStart"/>
      <w:r w:rsidRPr="00B7080A">
        <w:rPr>
          <w:rFonts w:asciiTheme="minorHAnsi" w:hAnsiTheme="minorHAnsi" w:cstheme="minorHAnsi"/>
          <w:sz w:val="16"/>
          <w:szCs w:val="22"/>
        </w:rPr>
        <w:t>Remans</w:t>
      </w:r>
      <w:proofErr w:type="spellEnd"/>
      <w:r w:rsidRPr="00B7080A">
        <w:rPr>
          <w:rFonts w:asciiTheme="minorHAnsi" w:hAnsiTheme="minorHAnsi" w:cstheme="minorHAnsi"/>
          <w:sz w:val="16"/>
          <w:szCs w:val="22"/>
        </w:rPr>
        <w:t xml:space="preserve">' (1995) 'well-known' cases (save the one between Israel and Syria, described below), nor in any of the other lists of water-related tensions presented.17 The examples most widely cited are wars between Israel and her </w:t>
      </w:r>
      <w:proofErr w:type="spellStart"/>
      <w:r w:rsidRPr="00B7080A">
        <w:rPr>
          <w:rFonts w:asciiTheme="minorHAnsi" w:hAnsiTheme="minorHAnsi" w:cstheme="minorHAnsi"/>
          <w:sz w:val="16"/>
          <w:szCs w:val="22"/>
        </w:rPr>
        <w:t>neighbours</w:t>
      </w:r>
      <w:proofErr w:type="spellEnd"/>
      <w:r w:rsidRPr="00B7080A">
        <w:rPr>
          <w:rFonts w:asciiTheme="minorHAnsi" w:hAnsiTheme="minorHAnsi" w:cstheme="minorHAnsi"/>
          <w:sz w:val="16"/>
          <w:szCs w:val="22"/>
        </w:rPr>
        <w:t xml:space="preserve">. </w:t>
      </w:r>
      <w:proofErr w:type="spellStart"/>
      <w:proofErr w:type="gramStart"/>
      <w:r w:rsidRPr="00B7080A">
        <w:rPr>
          <w:rFonts w:asciiTheme="minorHAnsi" w:hAnsiTheme="minorHAnsi" w:cstheme="minorHAnsi"/>
          <w:sz w:val="16"/>
          <w:szCs w:val="22"/>
        </w:rPr>
        <w:t>Westing</w:t>
      </w:r>
      <w:proofErr w:type="spellEnd"/>
      <w:r w:rsidRPr="00B7080A">
        <w:rPr>
          <w:rFonts w:asciiTheme="minorHAnsi" w:hAnsiTheme="minorHAnsi" w:cstheme="minorHAnsi"/>
          <w:sz w:val="16"/>
          <w:szCs w:val="22"/>
        </w:rPr>
        <w:t xml:space="preserve"> lists the Jordan River as a cause of the 1967 war and, in the same volume, </w:t>
      </w:r>
      <w:proofErr w:type="spellStart"/>
      <w:r w:rsidRPr="00B7080A">
        <w:rPr>
          <w:rFonts w:asciiTheme="minorHAnsi" w:hAnsiTheme="minorHAnsi" w:cstheme="minorHAnsi"/>
          <w:sz w:val="16"/>
          <w:szCs w:val="22"/>
        </w:rPr>
        <w:t>Malin</w:t>
      </w:r>
      <w:proofErr w:type="spellEnd"/>
      <w:r w:rsidRPr="00B7080A">
        <w:rPr>
          <w:rFonts w:asciiTheme="minorHAnsi" w:hAnsiTheme="minorHAnsi" w:cstheme="minorHAnsi"/>
          <w:sz w:val="16"/>
          <w:szCs w:val="22"/>
        </w:rPr>
        <w:t xml:space="preserve"> </w:t>
      </w:r>
      <w:proofErr w:type="spellStart"/>
      <w:r w:rsidRPr="00B7080A">
        <w:rPr>
          <w:rFonts w:asciiTheme="minorHAnsi" w:hAnsiTheme="minorHAnsi" w:cstheme="minorHAnsi"/>
          <w:sz w:val="16"/>
          <w:szCs w:val="22"/>
        </w:rPr>
        <w:t>Falkenmark</w:t>
      </w:r>
      <w:proofErr w:type="spellEnd"/>
      <w:r w:rsidRPr="00B7080A">
        <w:rPr>
          <w:rFonts w:asciiTheme="minorHAnsi" w:hAnsiTheme="minorHAnsi" w:cstheme="minorHAnsi"/>
          <w:sz w:val="16"/>
          <w:szCs w:val="22"/>
        </w:rPr>
        <w:t xml:space="preserve">, mostly citing John Cooley, describes water as a causal factor in both the 1967 war and the 1982 Israeli invasion of Lebanon.18 Norman Myers, citing Middle East water as his first example </w:t>
      </w:r>
      <w:proofErr w:type="spellStart"/>
      <w:r w:rsidRPr="00B7080A">
        <w:rPr>
          <w:rFonts w:asciiTheme="minorHAnsi" w:hAnsiTheme="minorHAnsi" w:cstheme="minorHAnsi"/>
          <w:sz w:val="16"/>
          <w:szCs w:val="22"/>
        </w:rPr>
        <w:t>of'ultimate</w:t>
      </w:r>
      <w:proofErr w:type="spellEnd"/>
      <w:r w:rsidRPr="00B7080A">
        <w:rPr>
          <w:rFonts w:asciiTheme="minorHAnsi" w:hAnsiTheme="minorHAnsi" w:cstheme="minorHAnsi"/>
          <w:sz w:val="16"/>
          <w:szCs w:val="22"/>
        </w:rPr>
        <w:t xml:space="preserve"> security' writes that 'Israel started the 1967 war in part because the Arabs were planning to divert the waters of the Jordan River system'.19 In fact, in the years since Israel's invasion of Lebanon in 1982, a 'hydraulic imperative' theory, which describes the quest for water resources as the motivator for Israeli military conquests, both in Lebanon in 1979 and 1982 and earlier, on the Golan Heights </w:t>
      </w:r>
      <w:proofErr w:type="spellStart"/>
      <w:r w:rsidRPr="00B7080A">
        <w:rPr>
          <w:rFonts w:asciiTheme="minorHAnsi" w:hAnsiTheme="minorHAnsi" w:cstheme="minorHAnsi"/>
          <w:sz w:val="16"/>
          <w:szCs w:val="22"/>
        </w:rPr>
        <w:t>andWest</w:t>
      </w:r>
      <w:proofErr w:type="spellEnd"/>
      <w:r w:rsidRPr="00B7080A">
        <w:rPr>
          <w:rFonts w:asciiTheme="minorHAnsi" w:hAnsiTheme="minorHAnsi" w:cstheme="minorHAnsi"/>
          <w:sz w:val="16"/>
          <w:szCs w:val="22"/>
        </w:rPr>
        <w:t xml:space="preserve"> Bank in 1967, was developed in the academic literature and the popular press.20 The only problem with these theories is a complete lack of evidence.</w:t>
      </w:r>
      <w:proofErr w:type="gramEnd"/>
      <w:r w:rsidRPr="00B7080A">
        <w:rPr>
          <w:rFonts w:asciiTheme="minorHAnsi" w:hAnsiTheme="minorHAnsi" w:cstheme="minorHAnsi"/>
          <w:sz w:val="16"/>
          <w:szCs w:val="22"/>
        </w:rPr>
        <w:t xml:space="preserve"> While shots were fired over water between Israel and Syria in 1951-1953 and 1964-1966, the final exchange, including both tanks and aircraft on July 14,1966, stopped Syrian construction of the diversion project in dispute, effectively ending </w:t>
      </w:r>
      <w:proofErr w:type="spellStart"/>
      <w:r w:rsidRPr="00B7080A">
        <w:rPr>
          <w:rFonts w:asciiTheme="minorHAnsi" w:hAnsiTheme="minorHAnsi" w:cstheme="minorHAnsi"/>
          <w:sz w:val="16"/>
          <w:szCs w:val="22"/>
        </w:rPr>
        <w:t>waterrelated</w:t>
      </w:r>
      <w:proofErr w:type="spellEnd"/>
      <w:r w:rsidRPr="00B7080A">
        <w:rPr>
          <w:rFonts w:asciiTheme="minorHAnsi" w:hAnsiTheme="minorHAnsi" w:cstheme="minorHAnsi"/>
          <w:sz w:val="16"/>
          <w:szCs w:val="22"/>
        </w:rPr>
        <w:t xml:space="preserve"> tensions between the two states. The 1967 war broke out almost a year later. The 1982 invasion provides even less evidence of any relation between hydrologic and military decision-making. In extensive papers investigating precisely such a linkage between hydro-strategic and geo-strategic considerations, both </w:t>
      </w:r>
      <w:r w:rsidRPr="00B7080A">
        <w:rPr>
          <w:rFonts w:asciiTheme="minorHAnsi" w:hAnsiTheme="minorHAnsi" w:cstheme="minorHAnsi"/>
          <w:sz w:val="22"/>
          <w:szCs w:val="22"/>
          <w:u w:val="single"/>
        </w:rPr>
        <w:t xml:space="preserve">Stephan </w:t>
      </w:r>
      <w:proofErr w:type="spellStart"/>
      <w:r w:rsidRPr="00B7080A">
        <w:rPr>
          <w:rFonts w:asciiTheme="minorHAnsi" w:hAnsiTheme="minorHAnsi" w:cstheme="minorHAnsi"/>
          <w:sz w:val="22"/>
          <w:szCs w:val="22"/>
          <w:u w:val="single"/>
        </w:rPr>
        <w:t>Libiszewski</w:t>
      </w:r>
      <w:proofErr w:type="spellEnd"/>
      <w:r w:rsidRPr="00B7080A">
        <w:rPr>
          <w:rFonts w:asciiTheme="minorHAnsi" w:hAnsiTheme="minorHAnsi" w:cstheme="minorHAnsi"/>
          <w:sz w:val="22"/>
          <w:szCs w:val="22"/>
          <w:u w:val="single"/>
        </w:rPr>
        <w:t xml:space="preserve"> and Aaron Wolf conclude that water was neither a cause, nor a goal, of any Arab-Israeli </w:t>
      </w:r>
      <w:proofErr w:type="gramStart"/>
      <w:r w:rsidRPr="00B7080A">
        <w:rPr>
          <w:rFonts w:asciiTheme="minorHAnsi" w:hAnsiTheme="minorHAnsi" w:cstheme="minorHAnsi"/>
          <w:sz w:val="22"/>
          <w:szCs w:val="22"/>
          <w:u w:val="single"/>
        </w:rPr>
        <w:t>warfare</w:t>
      </w:r>
      <w:r w:rsidRPr="00B7080A">
        <w:rPr>
          <w:rFonts w:asciiTheme="minorHAnsi" w:hAnsiTheme="minorHAnsi" w:cstheme="minorHAnsi"/>
          <w:sz w:val="16"/>
          <w:szCs w:val="22"/>
        </w:rPr>
        <w:t>.21</w:t>
      </w:r>
      <w:proofErr w:type="gramEnd"/>
      <w:r w:rsidRPr="00B7080A">
        <w:rPr>
          <w:rFonts w:asciiTheme="minorHAnsi" w:hAnsiTheme="minorHAnsi" w:cstheme="minorHAnsi"/>
          <w:sz w:val="16"/>
          <w:szCs w:val="22"/>
        </w:rPr>
        <w:t xml:space="preserve"> It should be noted, however, that this analysis only describes the relationship between interstate armed conflict and water as a scarce resource. Both internal disputes as well as those where water was a means, method, or victim of warfare, </w:t>
      </w:r>
      <w:proofErr w:type="gramStart"/>
      <w:r w:rsidRPr="00B7080A">
        <w:rPr>
          <w:rFonts w:asciiTheme="minorHAnsi" w:hAnsiTheme="minorHAnsi" w:cstheme="minorHAnsi"/>
          <w:sz w:val="16"/>
          <w:szCs w:val="22"/>
        </w:rPr>
        <w:t>are excluded</w:t>
      </w:r>
      <w:proofErr w:type="gramEnd"/>
      <w:r w:rsidRPr="00B7080A">
        <w:rPr>
          <w:rFonts w:asciiTheme="minorHAnsi" w:hAnsiTheme="minorHAnsi" w:cstheme="minorHAnsi"/>
          <w:sz w:val="16"/>
          <w:szCs w:val="22"/>
        </w:rPr>
        <w:t xml:space="preserve">. Also excluded are disputes where water is incidental to the dispute, such as those about fishing rights, access to ports, transportation, or river boundaries. Many of the authors, notably </w:t>
      </w:r>
      <w:proofErr w:type="spellStart"/>
      <w:r w:rsidRPr="00B7080A">
        <w:rPr>
          <w:rFonts w:asciiTheme="minorHAnsi" w:hAnsiTheme="minorHAnsi" w:cstheme="minorHAnsi"/>
          <w:sz w:val="16"/>
          <w:szCs w:val="22"/>
        </w:rPr>
        <w:t>Gleick</w:t>
      </w:r>
      <w:proofErr w:type="spellEnd"/>
      <w:r w:rsidRPr="00B7080A">
        <w:rPr>
          <w:rFonts w:asciiTheme="minorHAnsi" w:hAnsiTheme="minorHAnsi" w:cstheme="minorHAnsi"/>
          <w:sz w:val="16"/>
          <w:szCs w:val="22"/>
        </w:rPr>
        <w:t xml:space="preserve">, </w:t>
      </w:r>
      <w:proofErr w:type="spellStart"/>
      <w:r w:rsidRPr="00B7080A">
        <w:rPr>
          <w:rFonts w:asciiTheme="minorHAnsi" w:hAnsiTheme="minorHAnsi" w:cstheme="minorHAnsi"/>
          <w:sz w:val="16"/>
          <w:szCs w:val="22"/>
        </w:rPr>
        <w:t>Libiszewski</w:t>
      </w:r>
      <w:proofErr w:type="spellEnd"/>
      <w:r w:rsidRPr="00B7080A">
        <w:rPr>
          <w:rFonts w:asciiTheme="minorHAnsi" w:hAnsiTheme="minorHAnsi" w:cstheme="minorHAnsi"/>
          <w:sz w:val="16"/>
          <w:szCs w:val="22"/>
        </w:rPr>
        <w:t xml:space="preserve">, and </w:t>
      </w:r>
      <w:proofErr w:type="spellStart"/>
      <w:r w:rsidRPr="00B7080A">
        <w:rPr>
          <w:rFonts w:asciiTheme="minorHAnsi" w:hAnsiTheme="minorHAnsi" w:cstheme="minorHAnsi"/>
          <w:sz w:val="16"/>
          <w:szCs w:val="22"/>
        </w:rPr>
        <w:t>Remans</w:t>
      </w:r>
      <w:proofErr w:type="spellEnd"/>
      <w:r w:rsidRPr="00B7080A">
        <w:rPr>
          <w:rFonts w:asciiTheme="minorHAnsi" w:hAnsiTheme="minorHAnsi" w:cstheme="minorHAnsi"/>
          <w:sz w:val="16"/>
          <w:szCs w:val="22"/>
        </w:rPr>
        <w:t>, are very careful about these distinctions.</w:t>
      </w:r>
      <w:r w:rsidRPr="00B7080A">
        <w:rPr>
          <w:rFonts w:asciiTheme="minorHAnsi" w:hAnsiTheme="minorHAnsi" w:cstheme="minorHAnsi"/>
          <w:sz w:val="22"/>
          <w:szCs w:val="22"/>
          <w:u w:val="single"/>
        </w:rPr>
        <w:t>22 The bulk of the articles cited above, then, turn out to be about political tensions or stability rather than about warfare, or about water as a tool, target, or victim of armed conflict - all important issues, just not the same as 'water wars.</w:t>
      </w:r>
      <w:r w:rsidRPr="00B7080A">
        <w:rPr>
          <w:rFonts w:asciiTheme="minorHAnsi" w:hAnsiTheme="minorHAnsi" w:cstheme="minorHAnsi"/>
          <w:sz w:val="16"/>
          <w:szCs w:val="22"/>
        </w:rPr>
        <w:t xml:space="preserve">' The </w:t>
      </w:r>
      <w:r w:rsidRPr="00B7080A">
        <w:rPr>
          <w:rFonts w:asciiTheme="minorHAnsi" w:hAnsiTheme="minorHAnsi" w:cstheme="minorHAnsi"/>
          <w:sz w:val="22"/>
          <w:szCs w:val="22"/>
          <w:u w:val="single"/>
        </w:rPr>
        <w:t>views of water as a source of conflict contrast with the views of water as a source for peace and development prevalent in the 1950s</w:t>
      </w:r>
      <w:r w:rsidRPr="00B7080A">
        <w:rPr>
          <w:rFonts w:asciiTheme="minorHAnsi" w:hAnsiTheme="minorHAnsi" w:cstheme="minorHAnsi"/>
          <w:sz w:val="16"/>
          <w:szCs w:val="22"/>
        </w:rPr>
        <w:t xml:space="preserve">. George </w:t>
      </w:r>
      <w:proofErr w:type="spellStart"/>
      <w:r w:rsidRPr="00B7080A">
        <w:rPr>
          <w:rFonts w:asciiTheme="minorHAnsi" w:hAnsiTheme="minorHAnsi" w:cstheme="minorHAnsi"/>
          <w:sz w:val="16"/>
          <w:szCs w:val="22"/>
        </w:rPr>
        <w:t>Cressey</w:t>
      </w:r>
      <w:proofErr w:type="spellEnd"/>
      <w:r w:rsidRPr="00B7080A">
        <w:rPr>
          <w:rFonts w:asciiTheme="minorHAnsi" w:hAnsiTheme="minorHAnsi" w:cstheme="minorHAnsi"/>
          <w:sz w:val="16"/>
          <w:szCs w:val="22"/>
        </w:rPr>
        <w:t xml:space="preserve">, then President of the Association of American Geographers, described the role of geographers as providing knowledge about water resources in a region, in order to facilitate development. 'The contribution of geography is to integrate and weigh all the [hydrographic] factors, physical and cultural, and to present a total budget of [water] assets and liabilities'. "This branch of research has not disappeared and is, in fact, regaining prominence. There appears to be renewed discussion in geographic literature of water as a vehicle for peace and an area of possibility for preventive diplomacy. This shift is a welcome change from geopolitical literature that </w:t>
      </w:r>
      <w:proofErr w:type="spellStart"/>
      <w:r w:rsidRPr="00B7080A">
        <w:rPr>
          <w:rFonts w:asciiTheme="minorHAnsi" w:hAnsiTheme="minorHAnsi" w:cstheme="minorHAnsi"/>
          <w:sz w:val="16"/>
          <w:szCs w:val="22"/>
        </w:rPr>
        <w:t>emphasises</w:t>
      </w:r>
      <w:proofErr w:type="spellEnd"/>
      <w:r w:rsidRPr="00B7080A">
        <w:rPr>
          <w:rFonts w:asciiTheme="minorHAnsi" w:hAnsiTheme="minorHAnsi" w:cstheme="minorHAnsi"/>
          <w:sz w:val="16"/>
          <w:szCs w:val="22"/>
        </w:rPr>
        <w:t xml:space="preserve"> violence and conflict and leaves no room for negotiated solutions. In May 1994, the International Geographical Union (IGU) held a symposium in Basle, Switzerland, on Political Boundaries and Coexistence. Papers at this symposium covered a broad range of border-region topics. William Barnard (1994), for example, evaluates the changing nature of the Lower Orange River - the most stable territorial boundary in Southern Africa - and its impact on development in the region, particularly with regard to water resources.26 According to Barnard, the region's inhabitants have largely disregarded the river's role as an international boundary, as they have jointly shared its resources. All the conference papers shared the common theme of coexistence and possible cooperation, rather than conflict, across international boundaries. </w:t>
      </w:r>
      <w:r w:rsidRPr="00B7080A">
        <w:rPr>
          <w:rFonts w:asciiTheme="minorHAnsi" w:hAnsiTheme="minorHAnsi" w:cstheme="minorHAnsi"/>
          <w:sz w:val="22"/>
          <w:szCs w:val="22"/>
          <w:u w:val="single"/>
        </w:rPr>
        <w:t>Empirical evidence supports this theme of cooperation. In modern history, only seven minor skirmishes</w:t>
      </w:r>
      <w:r w:rsidRPr="00B7080A">
        <w:rPr>
          <w:rFonts w:asciiTheme="minorHAnsi" w:hAnsiTheme="minorHAnsi" w:cstheme="minorHAnsi"/>
          <w:sz w:val="16"/>
          <w:szCs w:val="22"/>
        </w:rPr>
        <w:t xml:space="preserve"> have occurred over international waters, and invariably other inter-related </w:t>
      </w:r>
      <w:proofErr w:type="gramStart"/>
      <w:r w:rsidRPr="00B7080A">
        <w:rPr>
          <w:rFonts w:asciiTheme="minorHAnsi" w:hAnsiTheme="minorHAnsi" w:cstheme="minorHAnsi"/>
          <w:sz w:val="16"/>
          <w:szCs w:val="22"/>
        </w:rPr>
        <w:t>issues also</w:t>
      </w:r>
      <w:proofErr w:type="gramEnd"/>
      <w:r w:rsidRPr="00B7080A">
        <w:rPr>
          <w:rFonts w:asciiTheme="minorHAnsi" w:hAnsiTheme="minorHAnsi" w:cstheme="minorHAnsi"/>
          <w:sz w:val="16"/>
          <w:szCs w:val="22"/>
        </w:rPr>
        <w:t xml:space="preserve"> factor in. Of those seven skirmishes, </w:t>
      </w:r>
      <w:r w:rsidRPr="00B7080A">
        <w:rPr>
          <w:rFonts w:asciiTheme="minorHAnsi" w:hAnsiTheme="minorHAnsi" w:cstheme="minorHAnsi"/>
          <w:sz w:val="22"/>
          <w:szCs w:val="22"/>
          <w:u w:val="single"/>
        </w:rPr>
        <w:t>none escalated to war</w:t>
      </w:r>
      <w:r w:rsidRPr="00B7080A">
        <w:rPr>
          <w:rFonts w:asciiTheme="minorHAnsi" w:hAnsiTheme="minorHAnsi" w:cstheme="minorHAnsi"/>
          <w:sz w:val="16"/>
          <w:szCs w:val="22"/>
        </w:rPr>
        <w:t xml:space="preserve">. In each case, armies backed down and the conflict </w:t>
      </w:r>
      <w:proofErr w:type="gramStart"/>
      <w:r w:rsidRPr="00B7080A">
        <w:rPr>
          <w:rFonts w:asciiTheme="minorHAnsi" w:hAnsiTheme="minorHAnsi" w:cstheme="minorHAnsi"/>
          <w:sz w:val="16"/>
          <w:szCs w:val="22"/>
        </w:rPr>
        <w:t>was dealt with</w:t>
      </w:r>
      <w:proofErr w:type="gramEnd"/>
      <w:r w:rsidRPr="00B7080A">
        <w:rPr>
          <w:rFonts w:asciiTheme="minorHAnsi" w:hAnsiTheme="minorHAnsi" w:cstheme="minorHAnsi"/>
          <w:sz w:val="16"/>
          <w:szCs w:val="22"/>
        </w:rPr>
        <w:t xml:space="preserve"> by other means. </w:t>
      </w:r>
      <w:proofErr w:type="gramStart"/>
      <w:r w:rsidRPr="00B7080A">
        <w:rPr>
          <w:rFonts w:asciiTheme="minorHAnsi" w:hAnsiTheme="minorHAnsi" w:cstheme="minorHAnsi"/>
          <w:sz w:val="16"/>
          <w:szCs w:val="22"/>
        </w:rPr>
        <w:t xml:space="preserve">In fact, there has only ever been one war fought over water, that between the Sumerian city-states of Lagash and </w:t>
      </w:r>
      <w:proofErr w:type="spellStart"/>
      <w:r w:rsidRPr="00B7080A">
        <w:rPr>
          <w:rFonts w:asciiTheme="minorHAnsi" w:hAnsiTheme="minorHAnsi" w:cstheme="minorHAnsi"/>
          <w:sz w:val="16"/>
          <w:szCs w:val="22"/>
        </w:rPr>
        <w:t>Umma</w:t>
      </w:r>
      <w:proofErr w:type="spellEnd"/>
      <w:r w:rsidRPr="00B7080A">
        <w:rPr>
          <w:rFonts w:asciiTheme="minorHAnsi" w:hAnsiTheme="minorHAnsi" w:cstheme="minorHAnsi"/>
          <w:sz w:val="16"/>
          <w:szCs w:val="22"/>
        </w:rPr>
        <w:t xml:space="preserve">, in 2,500 BC.27 </w:t>
      </w:r>
      <w:r w:rsidRPr="00B7080A">
        <w:rPr>
          <w:rFonts w:asciiTheme="minorHAnsi" w:hAnsiTheme="minorHAnsi" w:cstheme="minorHAnsi"/>
          <w:sz w:val="22"/>
          <w:szCs w:val="22"/>
          <w:u w:val="single"/>
        </w:rPr>
        <w:t>Conversely, over 3,600 treaties have been signed over different aspects of international waters, almost 150 in this century which deal with water qua water, many showing tremendous elegance and creativity in dealing with this critical resource</w:t>
      </w:r>
      <w:r w:rsidRPr="00B7080A">
        <w:rPr>
          <w:rFonts w:asciiTheme="minorHAnsi" w:hAnsiTheme="minorHAnsi" w:cstheme="minorHAnsi"/>
          <w:sz w:val="16"/>
          <w:szCs w:val="22"/>
        </w:rPr>
        <w:t>.28 This is not to claim a historical absence of water-related violence.</w:t>
      </w:r>
      <w:proofErr w:type="gramEnd"/>
      <w:r w:rsidRPr="00B7080A">
        <w:rPr>
          <w:rFonts w:asciiTheme="minorHAnsi" w:hAnsiTheme="minorHAnsi" w:cstheme="minorHAnsi"/>
          <w:sz w:val="16"/>
          <w:szCs w:val="22"/>
        </w:rPr>
        <w:t xml:space="preserve"> However, such </w:t>
      </w:r>
      <w:r w:rsidRPr="00B7080A">
        <w:rPr>
          <w:rFonts w:asciiTheme="minorHAnsi" w:hAnsiTheme="minorHAnsi" w:cstheme="minorHAnsi"/>
          <w:sz w:val="22"/>
          <w:szCs w:val="22"/>
          <w:u w:val="single"/>
        </w:rPr>
        <w:t>incidents occurred at the sub-national level</w:t>
      </w:r>
      <w:r w:rsidRPr="00B7080A">
        <w:rPr>
          <w:rFonts w:asciiTheme="minorHAnsi" w:hAnsiTheme="minorHAnsi" w:cstheme="minorHAnsi"/>
          <w:sz w:val="16"/>
          <w:szCs w:val="22"/>
        </w:rPr>
        <w:t xml:space="preserve">, generally between tribe, </w:t>
      </w:r>
      <w:proofErr w:type="spellStart"/>
      <w:r w:rsidRPr="00B7080A">
        <w:rPr>
          <w:rFonts w:asciiTheme="minorHAnsi" w:hAnsiTheme="minorHAnsi" w:cstheme="minorHAnsi"/>
          <w:sz w:val="16"/>
          <w:szCs w:val="22"/>
        </w:rPr>
        <w:t>wateruse</w:t>
      </w:r>
      <w:proofErr w:type="spellEnd"/>
      <w:r w:rsidRPr="00B7080A">
        <w:rPr>
          <w:rFonts w:asciiTheme="minorHAnsi" w:hAnsiTheme="minorHAnsi" w:cstheme="minorHAnsi"/>
          <w:sz w:val="16"/>
          <w:szCs w:val="22"/>
        </w:rPr>
        <w:t xml:space="preserve"> sector, or state. Examples of such incidents range from interstate violence and death along the Cauvery River in India, to California farmers blowing up a pipeline meant for Los Angeles, </w:t>
      </w:r>
      <w:proofErr w:type="spellStart"/>
      <w:r w:rsidRPr="00B7080A">
        <w:rPr>
          <w:rFonts w:asciiTheme="minorHAnsi" w:hAnsiTheme="minorHAnsi" w:cstheme="minorHAnsi"/>
          <w:sz w:val="16"/>
          <w:szCs w:val="22"/>
        </w:rPr>
        <w:t>to</w:t>
      </w:r>
      <w:proofErr w:type="spellEnd"/>
      <w:r w:rsidRPr="00B7080A">
        <w:rPr>
          <w:rFonts w:asciiTheme="minorHAnsi" w:hAnsiTheme="minorHAnsi" w:cstheme="minorHAnsi"/>
          <w:sz w:val="16"/>
          <w:szCs w:val="22"/>
        </w:rPr>
        <w:t xml:space="preserve"> much of the violent history in the Americas between indigenous peoples and European settlers. </w:t>
      </w:r>
      <w:proofErr w:type="gramStart"/>
      <w:r w:rsidRPr="00B7080A">
        <w:rPr>
          <w:rFonts w:asciiTheme="minorHAnsi" w:hAnsiTheme="minorHAnsi" w:cstheme="minorHAnsi"/>
          <w:sz w:val="16"/>
          <w:szCs w:val="22"/>
        </w:rPr>
        <w:t xml:space="preserve">Moreover, one need look no further than relations between India and Bangladesh and the issue of the </w:t>
      </w:r>
      <w:proofErr w:type="spellStart"/>
      <w:r w:rsidRPr="00B7080A">
        <w:rPr>
          <w:rFonts w:asciiTheme="minorHAnsi" w:hAnsiTheme="minorHAnsi" w:cstheme="minorHAnsi"/>
          <w:sz w:val="16"/>
          <w:szCs w:val="22"/>
        </w:rPr>
        <w:t>Farakka</w:t>
      </w:r>
      <w:proofErr w:type="spellEnd"/>
      <w:r w:rsidRPr="00B7080A">
        <w:rPr>
          <w:rFonts w:asciiTheme="minorHAnsi" w:hAnsiTheme="minorHAnsi" w:cstheme="minorHAnsi"/>
          <w:sz w:val="16"/>
          <w:szCs w:val="22"/>
        </w:rPr>
        <w:t xml:space="preserve"> barrage, to note that internal instability can both be caused by, and exacerbate, international water disputes.29 So, while no 'water wars' have occurred, there is ample evidence to suggest that the lack of clean freshwater occasionally has led to intense political instability and that, on a small scale, acute violence can result.</w:t>
      </w:r>
      <w:proofErr w:type="gramEnd"/>
      <w:r w:rsidRPr="00B7080A">
        <w:rPr>
          <w:rFonts w:asciiTheme="minorHAnsi" w:hAnsiTheme="minorHAnsi" w:cstheme="minorHAnsi"/>
          <w:sz w:val="16"/>
          <w:szCs w:val="22"/>
        </w:rPr>
        <w:t xml:space="preserve"> What we seem to be finding, in fact, is that geographic scale and intensity of conflict are inversely related.</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 xml:space="preserve">Countries will increase cooperation over water resources if water is scare. This is true for allies and enemy countries. </w:t>
      </w:r>
    </w:p>
    <w:p w:rsidR="008E491D" w:rsidRPr="00B7080A" w:rsidRDefault="008E491D" w:rsidP="008E491D">
      <w:r w:rsidRPr="008E491D">
        <w:rPr>
          <w:rFonts w:asciiTheme="minorHAnsi" w:hAnsiTheme="minorHAnsi" w:cstheme="minorHAnsi"/>
          <w:b/>
          <w:bCs/>
          <w:sz w:val="24"/>
          <w:szCs w:val="24"/>
        </w:rPr>
        <w:t>Wolf 98</w:t>
      </w:r>
      <w:r w:rsidRPr="008E491D">
        <w:rPr>
          <w:rFonts w:asciiTheme="minorHAnsi" w:hAnsiTheme="minorHAnsi" w:cstheme="minorHAnsi"/>
        </w:rPr>
        <w:t xml:space="preserve"> </w:t>
      </w:r>
      <w:r w:rsidRPr="00B7080A">
        <w:t>(Aaron T. Wolf works at the Department of Geosciences, Oregon State University, he has done in depth studies about water resources and conflict and written multiple papers about it, Conflict and Cooperation Along International Waterways, Oregon State University, Department of Geosciences, Oregon State University) Thurnell</w:t>
      </w:r>
    </w:p>
    <w:p w:rsidR="008E491D" w:rsidRPr="00B7080A" w:rsidRDefault="008E491D" w:rsidP="00B7080A">
      <w:pPr>
        <w:pStyle w:val="NormalWeb"/>
        <w:shd w:val="clear" w:color="auto" w:fill="FFFFFF"/>
        <w:spacing w:before="0" w:beforeAutospacing="0" w:after="0" w:afterAutospacing="0"/>
        <w:textAlignment w:val="baseline"/>
        <w:rPr>
          <w:rFonts w:asciiTheme="minorHAnsi" w:hAnsiTheme="minorHAnsi" w:cstheme="minorHAnsi"/>
          <w:sz w:val="16"/>
        </w:rPr>
      </w:pPr>
      <w:r w:rsidRPr="00B7080A">
        <w:rPr>
          <w:rFonts w:asciiTheme="minorHAnsi" w:hAnsiTheme="minorHAnsi" w:cstheme="minorHAnsi"/>
          <w:sz w:val="16"/>
        </w:rPr>
        <w:t xml:space="preserve">3.2. Shared interest argument </w:t>
      </w:r>
      <w:proofErr w:type="gramStart"/>
      <w:r w:rsidRPr="00B7080A">
        <w:rPr>
          <w:rFonts w:asciiTheme="minorHAnsi" w:hAnsiTheme="minorHAnsi" w:cstheme="minorHAnsi"/>
          <w:sz w:val="22"/>
          <w:u w:val="single"/>
        </w:rPr>
        <w:t>One</w:t>
      </w:r>
      <w:proofErr w:type="gramEnd"/>
      <w:r w:rsidRPr="00B7080A">
        <w:rPr>
          <w:rFonts w:asciiTheme="minorHAnsi" w:hAnsiTheme="minorHAnsi" w:cstheme="minorHAnsi"/>
          <w:sz w:val="22"/>
          <w:u w:val="single"/>
        </w:rPr>
        <w:t xml:space="preserve"> is offered insight into the question of what it is about water, which tends to induce cooperation, even among </w:t>
      </w:r>
      <w:proofErr w:type="spellStart"/>
      <w:r w:rsidRPr="00B7080A">
        <w:rPr>
          <w:rFonts w:asciiTheme="minorHAnsi" w:hAnsiTheme="minorHAnsi" w:cstheme="minorHAnsi"/>
          <w:sz w:val="22"/>
          <w:u w:val="single"/>
        </w:rPr>
        <w:t>reparians</w:t>
      </w:r>
      <w:proofErr w:type="spellEnd"/>
      <w:r w:rsidRPr="00B7080A">
        <w:rPr>
          <w:rFonts w:asciiTheme="minorHAnsi" w:hAnsiTheme="minorHAnsi" w:cstheme="minorHAnsi"/>
          <w:sz w:val="22"/>
          <w:u w:val="single"/>
        </w:rPr>
        <w:t xml:space="preserve"> which are hostile over other issues</w:t>
      </w:r>
      <w:r w:rsidRPr="00B7080A">
        <w:rPr>
          <w:rFonts w:asciiTheme="minorHAnsi" w:hAnsiTheme="minorHAnsi" w:cstheme="minorHAnsi"/>
          <w:sz w:val="16"/>
        </w:rPr>
        <w:t xml:space="preserve">, by reading through the treaties, which have been negotiated over international waterways. </w:t>
      </w:r>
      <w:r w:rsidRPr="00B7080A">
        <w:rPr>
          <w:rFonts w:asciiTheme="minorHAnsi" w:hAnsiTheme="minorHAnsi" w:cstheme="minorHAnsi"/>
          <w:sz w:val="22"/>
          <w:u w:val="single"/>
        </w:rPr>
        <w:t xml:space="preserve">Each treaty shows </w:t>
      </w:r>
      <w:proofErr w:type="gramStart"/>
      <w:r w:rsidRPr="00B7080A">
        <w:rPr>
          <w:rFonts w:asciiTheme="minorHAnsi" w:hAnsiTheme="minorHAnsi" w:cstheme="minorHAnsi"/>
          <w:sz w:val="22"/>
          <w:u w:val="single"/>
        </w:rPr>
        <w:t>sometimes exquisite</w:t>
      </w:r>
      <w:proofErr w:type="gramEnd"/>
      <w:r w:rsidRPr="00B7080A">
        <w:rPr>
          <w:rFonts w:asciiTheme="minorHAnsi" w:hAnsiTheme="minorHAnsi" w:cstheme="minorHAnsi"/>
          <w:sz w:val="22"/>
          <w:u w:val="single"/>
        </w:rPr>
        <w:t xml:space="preserve"> sensitivity to the unique setting and needs of each basin and many detail the shared interests a common waterway will bring</w:t>
      </w:r>
      <w:r w:rsidRPr="00B7080A">
        <w:rPr>
          <w:rFonts w:asciiTheme="minorHAnsi" w:hAnsiTheme="minorHAnsi" w:cstheme="minorHAnsi"/>
          <w:sz w:val="16"/>
        </w:rPr>
        <w:t xml:space="preserve">. </w:t>
      </w:r>
      <w:r w:rsidRPr="00B7080A">
        <w:rPr>
          <w:rFonts w:asciiTheme="minorHAnsi" w:hAnsiTheme="minorHAnsi" w:cstheme="minorHAnsi"/>
          <w:sz w:val="22"/>
          <w:u w:val="single"/>
        </w:rPr>
        <w:t>Along larger waterways, for instance, the better dam sites</w:t>
      </w:r>
      <w:r w:rsidRPr="00B7080A">
        <w:rPr>
          <w:rFonts w:asciiTheme="minorHAnsi" w:hAnsiTheme="minorHAnsi" w:cstheme="minorHAnsi"/>
          <w:sz w:val="16"/>
        </w:rPr>
        <w:t xml:space="preserve"> are usually upstream at the headwaters where valley walls are steeper and, incidentally, the environmental impact of dams is not as great. The prime agricultural land is generally downstream, where gradient drops off and alluvial deposits enrich the soil. A dam in the headwaters, then, can not only provide hydropower and other benefits for the upstream riparian, but it can be managed to even out the ¯ow for downstream agriculture, or even to enhance water transportation for the benefit of both </w:t>
      </w:r>
      <w:proofErr w:type="spellStart"/>
      <w:r w:rsidRPr="00B7080A">
        <w:rPr>
          <w:rFonts w:asciiTheme="minorHAnsi" w:hAnsiTheme="minorHAnsi" w:cstheme="minorHAnsi"/>
          <w:sz w:val="16"/>
        </w:rPr>
        <w:t>riparians</w:t>
      </w:r>
      <w:proofErr w:type="spellEnd"/>
      <w:r w:rsidRPr="00B7080A">
        <w:rPr>
          <w:rFonts w:asciiTheme="minorHAnsi" w:hAnsiTheme="minorHAnsi" w:cstheme="minorHAnsi"/>
          <w:sz w:val="16"/>
        </w:rPr>
        <w:t xml:space="preserve">. </w:t>
      </w:r>
      <w:r w:rsidRPr="00B7080A">
        <w:rPr>
          <w:rFonts w:asciiTheme="minorHAnsi" w:hAnsiTheme="minorHAnsi" w:cstheme="minorHAnsi"/>
          <w:sz w:val="22"/>
          <w:u w:val="single"/>
        </w:rPr>
        <w:t xml:space="preserve">Other examples of shared interests abound are: no development of a river which acts as a boundary can take place without cooperation; farmers, environmentalists and beach-goers all share an interest in seeing a healthy stream-system; and all </w:t>
      </w:r>
      <w:proofErr w:type="spellStart"/>
      <w:r w:rsidRPr="00B7080A">
        <w:rPr>
          <w:rFonts w:asciiTheme="minorHAnsi" w:hAnsiTheme="minorHAnsi" w:cstheme="minorHAnsi"/>
          <w:sz w:val="22"/>
          <w:u w:val="single"/>
        </w:rPr>
        <w:t>riparians</w:t>
      </w:r>
      <w:proofErr w:type="spellEnd"/>
      <w:r w:rsidRPr="00B7080A">
        <w:rPr>
          <w:rFonts w:asciiTheme="minorHAnsi" w:hAnsiTheme="minorHAnsi" w:cstheme="minorHAnsi"/>
          <w:sz w:val="22"/>
          <w:u w:val="single"/>
        </w:rPr>
        <w:t xml:space="preserve"> share an interest in high water quality</w:t>
      </w:r>
      <w:r w:rsidRPr="00B7080A">
        <w:rPr>
          <w:rFonts w:asciiTheme="minorHAnsi" w:hAnsiTheme="minorHAnsi" w:cstheme="minorHAnsi"/>
          <w:sz w:val="16"/>
        </w:rPr>
        <w:t xml:space="preserve">. These </w:t>
      </w:r>
      <w:r w:rsidRPr="00B7080A">
        <w:rPr>
          <w:rFonts w:asciiTheme="minorHAnsi" w:hAnsiTheme="minorHAnsi" w:cstheme="minorHAnsi"/>
          <w:sz w:val="22"/>
          <w:u w:val="single"/>
        </w:rPr>
        <w:t xml:space="preserve">shared interests </w:t>
      </w:r>
      <w:proofErr w:type="gramStart"/>
      <w:r w:rsidRPr="00B7080A">
        <w:rPr>
          <w:rFonts w:asciiTheme="minorHAnsi" w:hAnsiTheme="minorHAnsi" w:cstheme="minorHAnsi"/>
          <w:sz w:val="22"/>
          <w:u w:val="single"/>
        </w:rPr>
        <w:t>are regularly exemplified</w:t>
      </w:r>
      <w:proofErr w:type="gramEnd"/>
      <w:r w:rsidRPr="00B7080A">
        <w:rPr>
          <w:rFonts w:asciiTheme="minorHAnsi" w:hAnsiTheme="minorHAnsi" w:cstheme="minorHAnsi"/>
          <w:sz w:val="22"/>
          <w:u w:val="single"/>
        </w:rPr>
        <w:t xml:space="preserve"> in treaties</w:t>
      </w:r>
      <w:r w:rsidRPr="00B7080A">
        <w:rPr>
          <w:rFonts w:asciiTheme="minorHAnsi" w:hAnsiTheme="minorHAnsi" w:cstheme="minorHAnsi"/>
          <w:sz w:val="16"/>
        </w:rPr>
        <w:t xml:space="preserve">: in conjunction with the 1957 Mekong agreement, Thailand helped funding a hydroelectric project in Laos in exchange for a proportion of the power to be generated. In the particularly elaborate 1986 Lesotho Highlands Treaty, South Africa agreed to help finance a hydroelectric/water diversion facility in Lesotho. South Africa acquired rights to drinking water for Johannesburg and Lesotho receives all of the power generated. Similar arrangements </w:t>
      </w:r>
      <w:proofErr w:type="gramStart"/>
      <w:r w:rsidRPr="00B7080A">
        <w:rPr>
          <w:rFonts w:asciiTheme="minorHAnsi" w:hAnsiTheme="minorHAnsi" w:cstheme="minorHAnsi"/>
          <w:sz w:val="16"/>
        </w:rPr>
        <w:t>have been suggested</w:t>
      </w:r>
      <w:proofErr w:type="gramEnd"/>
      <w:r w:rsidRPr="00B7080A">
        <w:rPr>
          <w:rFonts w:asciiTheme="minorHAnsi" w:hAnsiTheme="minorHAnsi" w:cstheme="minorHAnsi"/>
          <w:sz w:val="16"/>
        </w:rPr>
        <w:t xml:space="preserve"> in China on the Mekong, Nepal on the Ganges and between Syria and Jordan on the </w:t>
      </w:r>
      <w:proofErr w:type="spellStart"/>
      <w:r w:rsidRPr="00B7080A">
        <w:rPr>
          <w:rFonts w:asciiTheme="minorHAnsi" w:hAnsiTheme="minorHAnsi" w:cstheme="minorHAnsi"/>
          <w:sz w:val="16"/>
        </w:rPr>
        <w:t>Yarmuk</w:t>
      </w:r>
      <w:proofErr w:type="spellEnd"/>
      <w:r w:rsidRPr="00B7080A">
        <w:rPr>
          <w:rFonts w:asciiTheme="minorHAnsi" w:hAnsiTheme="minorHAnsi" w:cstheme="minorHAnsi"/>
          <w:sz w:val="16"/>
        </w:rPr>
        <w:t xml:space="preserve">. The </w:t>
      </w:r>
      <w:r w:rsidRPr="00B7080A">
        <w:rPr>
          <w:rFonts w:asciiTheme="minorHAnsi" w:hAnsiTheme="minorHAnsi" w:cstheme="minorHAnsi"/>
          <w:sz w:val="22"/>
          <w:u w:val="single"/>
        </w:rPr>
        <w:t>unique interests in each basin, whether hydrological, political, or cultural, stands out in the creativity of many of the treaties</w:t>
      </w:r>
      <w:r w:rsidRPr="00B7080A">
        <w:rPr>
          <w:rFonts w:asciiTheme="minorHAnsi" w:hAnsiTheme="minorHAnsi" w:cstheme="minorHAnsi"/>
          <w:sz w:val="16"/>
        </w:rPr>
        <w:t xml:space="preserve">. A 1969 accord on the Cunene </w:t>
      </w:r>
      <w:proofErr w:type="gramStart"/>
      <w:r w:rsidRPr="00B7080A">
        <w:rPr>
          <w:rFonts w:asciiTheme="minorHAnsi" w:hAnsiTheme="minorHAnsi" w:cstheme="minorHAnsi"/>
          <w:sz w:val="16"/>
        </w:rPr>
        <w:t>river</w:t>
      </w:r>
      <w:proofErr w:type="gramEnd"/>
      <w:r w:rsidRPr="00B7080A">
        <w:rPr>
          <w:rFonts w:asciiTheme="minorHAnsi" w:hAnsiTheme="minorHAnsi" w:cstheme="minorHAnsi"/>
          <w:sz w:val="16"/>
        </w:rPr>
        <w:t xml:space="preserve"> allows for `humanitarian' diversions solely for human and animal requirements in Southwest Africa as part of a larger project for hydropower. Water loans </w:t>
      </w:r>
      <w:proofErr w:type="gramStart"/>
      <w:r w:rsidRPr="00B7080A">
        <w:rPr>
          <w:rFonts w:asciiTheme="minorHAnsi" w:hAnsiTheme="minorHAnsi" w:cstheme="minorHAnsi"/>
          <w:sz w:val="16"/>
        </w:rPr>
        <w:t>are made</w:t>
      </w:r>
      <w:proofErr w:type="gramEnd"/>
      <w:r w:rsidRPr="00B7080A">
        <w:rPr>
          <w:rFonts w:asciiTheme="minorHAnsi" w:hAnsiTheme="minorHAnsi" w:cstheme="minorHAnsi"/>
          <w:sz w:val="16"/>
        </w:rPr>
        <w:t xml:space="preserve"> from Sudan to Egypt (1959) and from the USA to Mexico (1966). Jordan stores water in an Israeli lake while Israel leases Jordanian land and wells (1994) and India plants trees in Nepal to protect its own water supplies (1966). In a 1964 agreement, Iraq `gives' water to Kuwait, `in brotherhood', without compensation. In contrast, a 1957 agreement between Iran and the USSR has a clause, which allows for cooperation in identifying corpses found in their shared rivers. The changes of local needs over time </w:t>
      </w:r>
      <w:proofErr w:type="gramStart"/>
      <w:r w:rsidRPr="00B7080A">
        <w:rPr>
          <w:rFonts w:asciiTheme="minorHAnsi" w:hAnsiTheme="minorHAnsi" w:cstheme="minorHAnsi"/>
          <w:sz w:val="16"/>
        </w:rPr>
        <w:t>are seen</w:t>
      </w:r>
      <w:proofErr w:type="gramEnd"/>
      <w:r w:rsidRPr="00B7080A">
        <w:rPr>
          <w:rFonts w:asciiTheme="minorHAnsi" w:hAnsiTheme="minorHAnsi" w:cstheme="minorHAnsi"/>
          <w:sz w:val="16"/>
        </w:rPr>
        <w:t xml:space="preserve"> in the boundary waters between Canada and the USA. Even as the boundary waters agreements of 1910 </w:t>
      </w:r>
      <w:proofErr w:type="gramStart"/>
      <w:r w:rsidRPr="00B7080A">
        <w:rPr>
          <w:rFonts w:asciiTheme="minorHAnsi" w:hAnsiTheme="minorHAnsi" w:cstheme="minorHAnsi"/>
          <w:sz w:val="16"/>
        </w:rPr>
        <w:t>were modified</w:t>
      </w:r>
      <w:proofErr w:type="gramEnd"/>
      <w:r w:rsidRPr="00B7080A">
        <w:rPr>
          <w:rFonts w:asciiTheme="minorHAnsi" w:hAnsiTheme="minorHAnsi" w:cstheme="minorHAnsi"/>
          <w:sz w:val="16"/>
        </w:rPr>
        <w:t xml:space="preserve"> in 1941 to allow for greater hydropower generation in both Canada and the United States along the Niagara to bolster the war effort, the two states nevertheless </w:t>
      </w:r>
      <w:proofErr w:type="spellStart"/>
      <w:r w:rsidRPr="00B7080A">
        <w:rPr>
          <w:rFonts w:asciiTheme="minorHAnsi" w:hAnsiTheme="minorHAnsi" w:cstheme="minorHAnsi"/>
          <w:sz w:val="16"/>
        </w:rPr>
        <w:t>reafirmed</w:t>
      </w:r>
      <w:proofErr w:type="spellEnd"/>
      <w:r w:rsidRPr="00B7080A">
        <w:rPr>
          <w:rFonts w:asciiTheme="minorHAnsi" w:hAnsiTheme="minorHAnsi" w:cstheme="minorHAnsi"/>
          <w:sz w:val="16"/>
        </w:rPr>
        <w:t xml:space="preserve"> that protecting the `scenic beauty of this great heritage of the two countries' is their primary obligation. A 1950 revision continued to allow hydropower generation, but allows a greater minimum ¯ow over the famous falls during summer daylight hours, when tourism is at its peak. 3.3. Institutional resiliency argument </w:t>
      </w:r>
      <w:r w:rsidRPr="00B7080A">
        <w:rPr>
          <w:rFonts w:asciiTheme="minorHAnsi" w:hAnsiTheme="minorHAnsi" w:cstheme="minorHAnsi"/>
          <w:sz w:val="22"/>
          <w:u w:val="single"/>
        </w:rPr>
        <w:t xml:space="preserve">Another factor adding to the stability of international watersheds is that once cooperative water regimes are established through treaty, they turn out to be tremendously resilient over time, even between otherwise hostile </w:t>
      </w:r>
      <w:proofErr w:type="spellStart"/>
      <w:r w:rsidRPr="00B7080A">
        <w:rPr>
          <w:rFonts w:asciiTheme="minorHAnsi" w:hAnsiTheme="minorHAnsi" w:cstheme="minorHAnsi"/>
          <w:sz w:val="22"/>
          <w:u w:val="single"/>
        </w:rPr>
        <w:t>riparians</w:t>
      </w:r>
      <w:proofErr w:type="spellEnd"/>
      <w:r w:rsidRPr="00B7080A">
        <w:rPr>
          <w:rFonts w:asciiTheme="minorHAnsi" w:hAnsiTheme="minorHAnsi" w:cstheme="minorHAnsi"/>
          <w:sz w:val="22"/>
          <w:u w:val="single"/>
        </w:rPr>
        <w:t xml:space="preserve"> and even as conflict is waged over other issues.</w:t>
      </w:r>
      <w:r w:rsidRPr="00B7080A">
        <w:rPr>
          <w:rFonts w:asciiTheme="minorHAnsi" w:hAnsiTheme="minorHAnsi" w:cstheme="minorHAnsi"/>
          <w:sz w:val="16"/>
        </w:rPr>
        <w:t xml:space="preserve"> The Mekong Committee has functioned since 1957, exchanging data throughout the Vietnam War. Secret `picnic table' talks </w:t>
      </w:r>
      <w:proofErr w:type="gramStart"/>
      <w:r w:rsidRPr="00B7080A">
        <w:rPr>
          <w:rFonts w:asciiTheme="minorHAnsi" w:hAnsiTheme="minorHAnsi" w:cstheme="minorHAnsi"/>
          <w:sz w:val="16"/>
        </w:rPr>
        <w:t>have been held</w:t>
      </w:r>
      <w:proofErr w:type="gramEnd"/>
      <w:r w:rsidRPr="00B7080A">
        <w:rPr>
          <w:rFonts w:asciiTheme="minorHAnsi" w:hAnsiTheme="minorHAnsi" w:cstheme="minorHAnsi"/>
          <w:sz w:val="16"/>
        </w:rPr>
        <w:t xml:space="preserve"> since the unsuccessful Johnston negotiations of 1953±1955, even as these </w:t>
      </w:r>
      <w:proofErr w:type="spellStart"/>
      <w:r w:rsidRPr="00B7080A">
        <w:rPr>
          <w:rFonts w:asciiTheme="minorHAnsi" w:hAnsiTheme="minorHAnsi" w:cstheme="minorHAnsi"/>
          <w:sz w:val="16"/>
        </w:rPr>
        <w:t>riparians</w:t>
      </w:r>
      <w:proofErr w:type="spellEnd"/>
      <w:r w:rsidRPr="00B7080A">
        <w:rPr>
          <w:rFonts w:asciiTheme="minorHAnsi" w:hAnsiTheme="minorHAnsi" w:cstheme="minorHAnsi"/>
          <w:sz w:val="16"/>
        </w:rPr>
        <w:t xml:space="preserve"> until only recently were in a legal state of war. The Indus river commission survived through two wars between India and Pakistan. </w:t>
      </w:r>
      <w:proofErr w:type="gramStart"/>
      <w:r w:rsidRPr="00B7080A">
        <w:rPr>
          <w:rFonts w:asciiTheme="minorHAnsi" w:hAnsiTheme="minorHAnsi" w:cstheme="minorHAnsi"/>
          <w:sz w:val="16"/>
        </w:rPr>
        <w:t>And</w:t>
      </w:r>
      <w:proofErr w:type="gramEnd"/>
      <w:r w:rsidRPr="00B7080A">
        <w:rPr>
          <w:rFonts w:asciiTheme="minorHAnsi" w:hAnsiTheme="minorHAnsi" w:cstheme="minorHAnsi"/>
          <w:sz w:val="16"/>
        </w:rPr>
        <w:t xml:space="preserve"> an agreement between China and Hong Kong survived strains between those two countries. 3.4. Economic argument? It is tempting to add an economic argument against water wars. Water is neither a particularly costly commodity nor, given the financial resources to treat, store and deliver it, is it particularly scarce. Full-scale warfare, on the other hand, is tremendously expensive. A water war simply would not cost out. This point </w:t>
      </w:r>
      <w:proofErr w:type="gramStart"/>
      <w:r w:rsidRPr="00B7080A">
        <w:rPr>
          <w:rFonts w:asciiTheme="minorHAnsi" w:hAnsiTheme="minorHAnsi" w:cstheme="minorHAnsi"/>
          <w:sz w:val="16"/>
        </w:rPr>
        <w:t>was probably best made</w:t>
      </w:r>
      <w:proofErr w:type="gramEnd"/>
      <w:r w:rsidRPr="00B7080A">
        <w:rPr>
          <w:rFonts w:asciiTheme="minorHAnsi" w:hAnsiTheme="minorHAnsi" w:cstheme="minorHAnsi"/>
          <w:sz w:val="16"/>
        </w:rPr>
        <w:t xml:space="preserve"> by the Israeli defense forces analyst, responsible for long-term planning during the 1982 invasion of Lebanon. </w:t>
      </w:r>
      <w:r w:rsidRPr="00B7080A">
        <w:rPr>
          <w:rFonts w:asciiTheme="minorHAnsi" w:hAnsiTheme="minorHAnsi" w:cstheme="minorHAnsi"/>
          <w:sz w:val="22"/>
          <w:u w:val="single"/>
        </w:rPr>
        <w:t xml:space="preserve">When asked whether water was a factor in decision-making, he noted, ``Why go to war over water? For the price of one week's fighting, you could build five desalination plants. No loss of life, no international pressure and a reliable supply you </w:t>
      </w:r>
      <w:proofErr w:type="gramStart"/>
      <w:r w:rsidRPr="00B7080A">
        <w:rPr>
          <w:rFonts w:asciiTheme="minorHAnsi" w:hAnsiTheme="minorHAnsi" w:cstheme="minorHAnsi"/>
          <w:sz w:val="22"/>
          <w:u w:val="single"/>
        </w:rPr>
        <w:t>don't</w:t>
      </w:r>
      <w:proofErr w:type="gramEnd"/>
      <w:r w:rsidRPr="00B7080A">
        <w:rPr>
          <w:rFonts w:asciiTheme="minorHAnsi" w:hAnsiTheme="minorHAnsi" w:cstheme="minorHAnsi"/>
          <w:sz w:val="22"/>
          <w:u w:val="single"/>
        </w:rPr>
        <w:t xml:space="preserve"> have to defend in hostile territory''</w:t>
      </w:r>
      <w:r w:rsidRPr="00B7080A">
        <w:rPr>
          <w:rFonts w:asciiTheme="minorHAnsi" w:hAnsiTheme="minorHAnsi" w:cstheme="minorHAnsi"/>
          <w:sz w:val="16"/>
        </w:rPr>
        <w:t xml:space="preserve"> (cited in Wolf, 1995b). To make such a case convincingly, though, one would have to show times when war was cost-effective and, if such a thing is possible, it is well-beyond the scope of this paper.</w:t>
      </w:r>
    </w:p>
    <w:p w:rsidR="008E491D" w:rsidRPr="008E491D" w:rsidRDefault="008E491D" w:rsidP="008E491D">
      <w:pPr>
        <w:pStyle w:val="NormalWeb"/>
        <w:shd w:val="clear" w:color="auto" w:fill="FFFFFF"/>
        <w:spacing w:before="0" w:beforeAutospacing="0" w:after="0" w:afterAutospacing="0"/>
        <w:jc w:val="both"/>
        <w:textAlignment w:val="baseline"/>
        <w:rPr>
          <w:rFonts w:asciiTheme="minorHAnsi" w:hAnsiTheme="minorHAnsi" w:cstheme="minorHAnsi"/>
          <w:sz w:val="16"/>
        </w:rPr>
      </w:pPr>
    </w:p>
    <w:p w:rsidR="008E491D" w:rsidRPr="008E491D" w:rsidRDefault="004A0926" w:rsidP="008E491D">
      <w:pPr>
        <w:pStyle w:val="Heading3"/>
        <w:rPr>
          <w:rFonts w:asciiTheme="minorHAnsi" w:hAnsiTheme="minorHAnsi" w:cstheme="minorHAnsi"/>
        </w:rPr>
      </w:pPr>
      <w:r>
        <w:rPr>
          <w:rFonts w:asciiTheme="minorHAnsi" w:hAnsiTheme="minorHAnsi" w:cstheme="minorHAnsi"/>
        </w:rPr>
        <w:t xml:space="preserve">Ext. </w:t>
      </w:r>
      <w:r w:rsidR="008E491D" w:rsidRPr="008E491D">
        <w:rPr>
          <w:rFonts w:asciiTheme="minorHAnsi" w:hAnsiTheme="minorHAnsi" w:cstheme="minorHAnsi"/>
        </w:rPr>
        <w:t xml:space="preserve">Water Coop solves </w:t>
      </w:r>
      <w:r>
        <w:rPr>
          <w:rFonts w:asciiTheme="minorHAnsi" w:hAnsiTheme="minorHAnsi" w:cstheme="minorHAnsi"/>
        </w:rPr>
        <w:t>C</w:t>
      </w:r>
      <w:r w:rsidR="008E491D" w:rsidRPr="008E491D">
        <w:rPr>
          <w:rFonts w:asciiTheme="minorHAnsi" w:hAnsiTheme="minorHAnsi" w:cstheme="minorHAnsi"/>
        </w:rPr>
        <w:t>onflict</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 xml:space="preserve">Water diplomacy </w:t>
      </w:r>
      <w:proofErr w:type="gramStart"/>
      <w:r w:rsidRPr="008E491D">
        <w:rPr>
          <w:rFonts w:asciiTheme="minorHAnsi" w:hAnsiTheme="minorHAnsi" w:cstheme="minorHAnsi"/>
        </w:rPr>
        <w:t>k2</w:t>
      </w:r>
      <w:proofErr w:type="gramEnd"/>
      <w:r w:rsidRPr="008E491D">
        <w:rPr>
          <w:rFonts w:asciiTheme="minorHAnsi" w:hAnsiTheme="minorHAnsi" w:cstheme="minorHAnsi"/>
        </w:rPr>
        <w:t xml:space="preserve"> solving scarcity and global conflicts</w:t>
      </w:r>
    </w:p>
    <w:p w:rsidR="008E491D" w:rsidRPr="008E491D" w:rsidRDefault="008E491D" w:rsidP="008E491D">
      <w:pPr>
        <w:rPr>
          <w:rFonts w:asciiTheme="minorHAnsi" w:hAnsiTheme="minorHAnsi" w:cstheme="minorHAnsi"/>
        </w:rPr>
      </w:pPr>
      <w:r w:rsidRPr="008E491D">
        <w:rPr>
          <w:rFonts w:asciiTheme="minorHAnsi" w:hAnsiTheme="minorHAnsi" w:cstheme="minorHAnsi"/>
          <w:b/>
          <w:bCs/>
          <w:sz w:val="26"/>
          <w:szCs w:val="26"/>
        </w:rPr>
        <w:t xml:space="preserve">Molnar 17 </w:t>
      </w:r>
      <w:r w:rsidRPr="008E491D">
        <w:rPr>
          <w:rFonts w:asciiTheme="minorHAnsi" w:hAnsiTheme="minorHAnsi" w:cstheme="minorHAnsi"/>
        </w:rPr>
        <w:t xml:space="preserve">(Kata Molnar, “Preventing Conflicts, Fostering Cooperation- The many Roles of Water Diplomacy”, UNESCO’s International Center for Water Cooperation, December 2017, </w:t>
      </w:r>
      <w:hyperlink r:id="rId43" w:history="1">
        <w:r w:rsidRPr="008E491D">
          <w:rPr>
            <w:rStyle w:val="Hyperlink"/>
            <w:rFonts w:asciiTheme="minorHAnsi" w:hAnsiTheme="minorHAnsi" w:cstheme="minorHAnsi"/>
          </w:rPr>
          <w:t>https://waterandchange.org/wp-content/uploads/2018/02/PUB_Water-Diplomacy_Bericht.pdf</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8E491D" w:rsidRPr="008E491D" w:rsidRDefault="008E491D" w:rsidP="008E491D">
      <w:pPr>
        <w:rPr>
          <w:rFonts w:asciiTheme="minorHAnsi" w:hAnsiTheme="minorHAnsi" w:cstheme="minorHAnsi"/>
        </w:rPr>
      </w:pPr>
      <w:r w:rsidRPr="008E491D">
        <w:rPr>
          <w:rFonts w:asciiTheme="minorHAnsi" w:hAnsiTheme="minorHAnsi" w:cstheme="minorHAnsi"/>
          <w:u w:val="single"/>
        </w:rPr>
        <w:t xml:space="preserve">Water is a multifaceted </w:t>
      </w:r>
      <w:proofErr w:type="gramStart"/>
      <w:r w:rsidRPr="008E491D">
        <w:rPr>
          <w:rFonts w:asciiTheme="minorHAnsi" w:hAnsiTheme="minorHAnsi" w:cstheme="minorHAnsi"/>
          <w:u w:val="single"/>
        </w:rPr>
        <w:t>resource,</w:t>
      </w:r>
      <w:proofErr w:type="gramEnd"/>
      <w:r w:rsidRPr="008E491D">
        <w:rPr>
          <w:rFonts w:asciiTheme="minorHAnsi" w:hAnsiTheme="minorHAnsi" w:cstheme="minorHAnsi"/>
          <w:u w:val="single"/>
        </w:rPr>
        <w:t xml:space="preserve"> therefore many factors originating outside of the water cycle affect its quality, quantity, and accessibility</w:t>
      </w:r>
      <w:r w:rsidRPr="008E491D">
        <w:rPr>
          <w:rFonts w:asciiTheme="minorHAnsi" w:hAnsiTheme="minorHAnsi" w:cstheme="minorHAnsi"/>
        </w:rPr>
        <w:t xml:space="preserve">. At the same time, water itself influences the health of populations, ecosystems, agricultural production, cultural practices, energy provision, and so on. The </w:t>
      </w:r>
      <w:proofErr w:type="gramStart"/>
      <w:r w:rsidRPr="008E491D">
        <w:rPr>
          <w:rFonts w:asciiTheme="minorHAnsi" w:hAnsiTheme="minorHAnsi" w:cstheme="minorHAnsi"/>
        </w:rPr>
        <w:t>world’s</w:t>
      </w:r>
      <w:proofErr w:type="gramEnd"/>
      <w:r w:rsidRPr="008E491D">
        <w:rPr>
          <w:rFonts w:asciiTheme="minorHAnsi" w:hAnsiTheme="minorHAnsi" w:cstheme="minorHAnsi"/>
        </w:rPr>
        <w:t xml:space="preserve"> many transboundary waters link countries in a common future as 151 countries and 2.8 billion people share 286 transboundary river basins, and 300 transboundary aquifers are serving the 2 billion people who depend on groundwater for their survival. They support the socioeconomic development and wellbeing of humanity and are home to a high proportion of the world’s biodiversity (UNEP-DHI and UNEP, 2016). </w:t>
      </w:r>
      <w:r w:rsidRPr="008E491D">
        <w:rPr>
          <w:rFonts w:asciiTheme="minorHAnsi" w:hAnsiTheme="minorHAnsi" w:cstheme="minorHAnsi"/>
          <w:u w:val="single"/>
        </w:rPr>
        <w:t>The mechanism for riparian states to engage in the management of international rivers, lakes and aquifers can take the form of international water treaties and conventions, river basin agreements, and bilateral and multilateral agreements on specific water-related issues.</w:t>
      </w:r>
      <w:r w:rsidRPr="008E491D">
        <w:rPr>
          <w:rFonts w:asciiTheme="minorHAnsi" w:hAnsiTheme="minorHAnsi" w:cstheme="minorHAnsi"/>
        </w:rPr>
        <w:t xml:space="preserve"> The governance architecture of cooperation </w:t>
      </w:r>
      <w:proofErr w:type="gramStart"/>
      <w:r w:rsidRPr="008E491D">
        <w:rPr>
          <w:rFonts w:asciiTheme="minorHAnsi" w:hAnsiTheme="minorHAnsi" w:cstheme="minorHAnsi"/>
        </w:rPr>
        <w:t>is primarily guided</w:t>
      </w:r>
      <w:proofErr w:type="gramEnd"/>
      <w:r w:rsidRPr="008E491D">
        <w:rPr>
          <w:rFonts w:asciiTheme="minorHAnsi" w:hAnsiTheme="minorHAnsi" w:cstheme="minorHAnsi"/>
        </w:rPr>
        <w:t xml:space="preserve"> by principles first established in the 1966 Helsinki Rules on the Uses of the Waters of International Rivers and then codified in the 1997 United Nations Convention on the Law of the Non-navigational Uses of International Watercourses (</w:t>
      </w:r>
      <w:proofErr w:type="spellStart"/>
      <w:r w:rsidRPr="008E491D">
        <w:rPr>
          <w:rFonts w:asciiTheme="minorHAnsi" w:hAnsiTheme="minorHAnsi" w:cstheme="minorHAnsi"/>
        </w:rPr>
        <w:t>Sadoff</w:t>
      </w:r>
      <w:proofErr w:type="spellEnd"/>
      <w:r w:rsidRPr="008E491D">
        <w:rPr>
          <w:rFonts w:asciiTheme="minorHAnsi" w:hAnsiTheme="minorHAnsi" w:cstheme="minorHAnsi"/>
        </w:rPr>
        <w:t xml:space="preserve"> and Grey, 2005). However, </w:t>
      </w:r>
      <w:proofErr w:type="gramStart"/>
      <w:r w:rsidRPr="008E491D">
        <w:rPr>
          <w:rFonts w:asciiTheme="minorHAnsi" w:hAnsiTheme="minorHAnsi" w:cstheme="minorHAnsi"/>
        </w:rPr>
        <w:t>still about two-thirds of the world’s transboundary rivers are not governed by any cooperative management framework</w:t>
      </w:r>
      <w:proofErr w:type="gramEnd"/>
      <w:r w:rsidRPr="008E491D">
        <w:rPr>
          <w:rFonts w:asciiTheme="minorHAnsi" w:hAnsiTheme="minorHAnsi" w:cstheme="minorHAnsi"/>
        </w:rPr>
        <w:t xml:space="preserve">. Transboundary water management (TWM) and </w:t>
      </w:r>
      <w:r w:rsidRPr="008E491D">
        <w:rPr>
          <w:rFonts w:asciiTheme="minorHAnsi" w:hAnsiTheme="minorHAnsi" w:cstheme="minorHAnsi"/>
          <w:u w:val="single"/>
        </w:rPr>
        <w:t>water cooperation both support opening new opportunities for riparian states to sustainably develop their common water resources and assist decision-makers and practitioners to reduce conflict, and increase economic development. At the same time, the key element for water diplomacy to work is the level of political engagement by both the riparian countries and the international community</w:t>
      </w:r>
      <w:r w:rsidRPr="008E491D">
        <w:rPr>
          <w:rFonts w:asciiTheme="minorHAnsi" w:hAnsiTheme="minorHAnsi" w:cstheme="minorHAnsi"/>
        </w:rPr>
        <w:t xml:space="preserve"> (especially that of the foreign policy). Water diplomacy is more in the domain of TWM, while water cooperation </w:t>
      </w:r>
      <w:proofErr w:type="gramStart"/>
      <w:r w:rsidRPr="008E491D">
        <w:rPr>
          <w:rFonts w:asciiTheme="minorHAnsi" w:hAnsiTheme="minorHAnsi" w:cstheme="minorHAnsi"/>
        </w:rPr>
        <w:t>is more focused</w:t>
      </w:r>
      <w:proofErr w:type="gramEnd"/>
      <w:r w:rsidRPr="008E491D">
        <w:rPr>
          <w:rFonts w:asciiTheme="minorHAnsi" w:hAnsiTheme="minorHAnsi" w:cstheme="minorHAnsi"/>
        </w:rPr>
        <w:t xml:space="preserve"> on the technical cooperation of various stakeholders. </w:t>
      </w:r>
    </w:p>
    <w:p w:rsidR="008E491D" w:rsidRPr="008E491D" w:rsidRDefault="008E491D" w:rsidP="008E491D">
      <w:pPr>
        <w:rPr>
          <w:rFonts w:asciiTheme="minorHAnsi" w:hAnsiTheme="minorHAnsi" w:cstheme="minorHAnsi"/>
        </w:rPr>
      </w:pPr>
      <w:r w:rsidRPr="008E491D">
        <w:rPr>
          <w:rFonts w:asciiTheme="minorHAnsi" w:hAnsiTheme="minorHAnsi" w:cstheme="minorHAnsi"/>
        </w:rPr>
        <w:t>Cooperation and conflict over waters that transcends political boundaries can co-exist. While issues of water and international conflict have appeared as interconnected with increasing frequency (</w:t>
      </w:r>
      <w:proofErr w:type="spellStart"/>
      <w:r w:rsidRPr="008E491D">
        <w:rPr>
          <w:rFonts w:asciiTheme="minorHAnsi" w:hAnsiTheme="minorHAnsi" w:cstheme="minorHAnsi"/>
        </w:rPr>
        <w:t>Gleick</w:t>
      </w:r>
      <w:proofErr w:type="spellEnd"/>
      <w:r w:rsidRPr="008E491D">
        <w:rPr>
          <w:rFonts w:asciiTheme="minorHAnsi" w:hAnsiTheme="minorHAnsi" w:cstheme="minorHAnsi"/>
        </w:rPr>
        <w:t xml:space="preserve">, 1993; Wolf, </w:t>
      </w:r>
      <w:proofErr w:type="spellStart"/>
      <w:r w:rsidRPr="008E491D">
        <w:rPr>
          <w:rFonts w:asciiTheme="minorHAnsi" w:hAnsiTheme="minorHAnsi" w:cstheme="minorHAnsi"/>
        </w:rPr>
        <w:t>Yoffe</w:t>
      </w:r>
      <w:proofErr w:type="spellEnd"/>
      <w:r w:rsidRPr="008E491D">
        <w:rPr>
          <w:rFonts w:asciiTheme="minorHAnsi" w:hAnsiTheme="minorHAnsi" w:cstheme="minorHAnsi"/>
        </w:rPr>
        <w:t xml:space="preserve">, Giordano, 2003), little global scale or quantitative evidence has </w:t>
      </w:r>
      <w:proofErr w:type="gramStart"/>
      <w:r w:rsidRPr="008E491D">
        <w:rPr>
          <w:rFonts w:asciiTheme="minorHAnsi" w:hAnsiTheme="minorHAnsi" w:cstheme="minorHAnsi"/>
        </w:rPr>
        <w:t>been compiled</w:t>
      </w:r>
      <w:proofErr w:type="gramEnd"/>
      <w:r w:rsidRPr="008E491D">
        <w:rPr>
          <w:rFonts w:asciiTheme="minorHAnsi" w:hAnsiTheme="minorHAnsi" w:cstheme="minorHAnsi"/>
        </w:rPr>
        <w:t xml:space="preserve"> on water related conflicts in international river basins. History reveals that in many situations, strategic cooperation is more common than open conflict, and leads to peaceful solutions rather than water disputes. The work of the Transboundary Freshwater Dispute Database (TFDD) and the Basins at Risk (Wolf, 1999; Wolf, </w:t>
      </w:r>
      <w:proofErr w:type="spellStart"/>
      <w:r w:rsidRPr="008E491D">
        <w:rPr>
          <w:rFonts w:asciiTheme="minorHAnsi" w:hAnsiTheme="minorHAnsi" w:cstheme="minorHAnsi"/>
        </w:rPr>
        <w:t>Yoffe</w:t>
      </w:r>
      <w:proofErr w:type="spellEnd"/>
      <w:r w:rsidRPr="008E491D">
        <w:rPr>
          <w:rFonts w:asciiTheme="minorHAnsi" w:hAnsiTheme="minorHAnsi" w:cstheme="minorHAnsi"/>
        </w:rPr>
        <w:t xml:space="preserve">, Giordano, 2003) project led by Aaron Wolf at the Oregon State </w:t>
      </w:r>
      <w:proofErr w:type="gramStart"/>
      <w:r w:rsidRPr="008E491D">
        <w:rPr>
          <w:rFonts w:asciiTheme="minorHAnsi" w:hAnsiTheme="minorHAnsi" w:cstheme="minorHAnsi"/>
        </w:rPr>
        <w:t>University,</w:t>
      </w:r>
      <w:proofErr w:type="gramEnd"/>
      <w:r w:rsidRPr="008E491D">
        <w:rPr>
          <w:rFonts w:asciiTheme="minorHAnsi" w:hAnsiTheme="minorHAnsi" w:cstheme="minorHAnsi"/>
        </w:rPr>
        <w:t xml:space="preserve"> helped to partially resolve the debate over conflict and cooperation. It dispels the myths of water wars, showing that among all cases of over 1800 water events, more than 2/3 fall on the cooperative side and even the ones qualifying as conflictive are significantly below the threshold to war or even any form of violence. Over the last 67 years, we have witnessed only 37 severe water disputes globally, in comparison to 295 water cooperation treaties (Wolf, </w:t>
      </w:r>
      <w:proofErr w:type="spellStart"/>
      <w:r w:rsidRPr="008E491D">
        <w:rPr>
          <w:rFonts w:asciiTheme="minorHAnsi" w:hAnsiTheme="minorHAnsi" w:cstheme="minorHAnsi"/>
        </w:rPr>
        <w:t>Yoffe</w:t>
      </w:r>
      <w:proofErr w:type="spellEnd"/>
      <w:r w:rsidRPr="008E491D">
        <w:rPr>
          <w:rFonts w:asciiTheme="minorHAnsi" w:hAnsiTheme="minorHAnsi" w:cstheme="minorHAnsi"/>
        </w:rPr>
        <w:t>, Giordano, 2003; Salman, 2015).</w:t>
      </w:r>
    </w:p>
    <w:p w:rsidR="008E491D" w:rsidRPr="008E491D" w:rsidRDefault="008E491D" w:rsidP="008E491D">
      <w:pPr>
        <w:rPr>
          <w:rFonts w:asciiTheme="minorHAnsi" w:hAnsiTheme="minorHAnsi" w:cstheme="minorHAnsi"/>
        </w:rPr>
      </w:pPr>
      <w:r w:rsidRPr="008E491D">
        <w:rPr>
          <w:rFonts w:asciiTheme="minorHAnsi" w:hAnsiTheme="minorHAnsi" w:cstheme="minorHAnsi"/>
          <w:u w:val="single"/>
        </w:rPr>
        <w:t>Under ever-growing economies and populations, water demand increases as the demand for food and energy production grows, both of which are very thirsty sectors that are fundamental to basic human security. Provision of good quality water at a given place at a given time become more and more challenging as climate change further exacerbates global uncertainty about water supply.</w:t>
      </w:r>
      <w:r w:rsidRPr="008E491D">
        <w:rPr>
          <w:rFonts w:asciiTheme="minorHAnsi" w:hAnsiTheme="minorHAnsi" w:cstheme="minorHAnsi"/>
        </w:rPr>
        <w:t xml:space="preserve"> As </w:t>
      </w:r>
      <w:proofErr w:type="gramStart"/>
      <w:r w:rsidRPr="008E491D">
        <w:rPr>
          <w:rFonts w:asciiTheme="minorHAnsi" w:hAnsiTheme="minorHAnsi" w:cstheme="minorHAnsi"/>
        </w:rPr>
        <w:t>such</w:t>
      </w:r>
      <w:proofErr w:type="gramEnd"/>
      <w:r w:rsidRPr="008E491D">
        <w:rPr>
          <w:rFonts w:asciiTheme="minorHAnsi" w:hAnsiTheme="minorHAnsi" w:cstheme="minorHAnsi"/>
        </w:rPr>
        <w:t xml:space="preserve"> pressures escalate, competition over water between sectors, countries, and regions grow together with the potential for conflicts to burst out, risking stability and peace at all scales. </w:t>
      </w:r>
      <w:r w:rsidRPr="008E491D">
        <w:rPr>
          <w:rFonts w:asciiTheme="minorHAnsi" w:hAnsiTheme="minorHAnsi" w:cstheme="minorHAnsi"/>
          <w:u w:val="single"/>
        </w:rPr>
        <w:t>Globally, based on current trends, water demand is projected to exceed sustainable supply by 40 percent in 2030</w:t>
      </w:r>
      <w:r w:rsidRPr="008E491D">
        <w:rPr>
          <w:rFonts w:asciiTheme="minorHAnsi" w:hAnsiTheme="minorHAnsi" w:cstheme="minorHAnsi"/>
        </w:rPr>
        <w:t xml:space="preserve">, moreover, one-third of the world’s population, concentrated in developing countries, will live in basins where this deficit is larger than 50 percent (2030 WRG, 2009). Therefore, water is becoming securitized, which means that it has become part of the political and national security agenda, putting it in the domain of foreign policy to strengthen efforts in supporting sustainable management of water resources. The most quoted examples are from the Middle East: Iraq, Syria, and Turkey form a water security perspective because of their disputes over sharing the Euphrates and Tigris Rivers. Their security interdependence involves the issue of dams, reduced water flow, salinization, and hydroelectricity. The Jordan, Yarmouk, </w:t>
      </w:r>
      <w:proofErr w:type="spellStart"/>
      <w:r w:rsidRPr="008E491D">
        <w:rPr>
          <w:rFonts w:asciiTheme="minorHAnsi" w:hAnsiTheme="minorHAnsi" w:cstheme="minorHAnsi"/>
        </w:rPr>
        <w:t>Litani</w:t>
      </w:r>
      <w:proofErr w:type="spellEnd"/>
      <w:r w:rsidRPr="008E491D">
        <w:rPr>
          <w:rFonts w:asciiTheme="minorHAnsi" w:hAnsiTheme="minorHAnsi" w:cstheme="minorHAnsi"/>
        </w:rPr>
        <w:t>, and West Bank Aquifer link Israel, Jordan, Syria, Lebanon, and West Bank Palestinians, with conflicts occurring over the allotment of water. Other well-known examples of the water security lens include Egypt, Ethiopia, and Sudan (over the Nile); India and Pakistan (over the Indus, Jhelum, Chenab, Ravi, Beas, and Sutlej Rivers); Burma and China (over the Salween)</w:t>
      </w:r>
      <w:proofErr w:type="gramStart"/>
      <w:r w:rsidRPr="008E491D">
        <w:rPr>
          <w:rFonts w:asciiTheme="minorHAnsi" w:hAnsiTheme="minorHAnsi" w:cstheme="minorHAnsi"/>
        </w:rPr>
        <w:t>;</w:t>
      </w:r>
      <w:proofErr w:type="gramEnd"/>
      <w:r w:rsidRPr="008E491D">
        <w:rPr>
          <w:rFonts w:asciiTheme="minorHAnsi" w:hAnsiTheme="minorHAnsi" w:cstheme="minorHAnsi"/>
        </w:rPr>
        <w:t xml:space="preserve"> Cambodia, Laos, Thailand, and Vietnam (over the Mekong). As TWM and </w:t>
      </w:r>
      <w:r w:rsidRPr="008E491D">
        <w:rPr>
          <w:rFonts w:asciiTheme="minorHAnsi" w:hAnsiTheme="minorHAnsi" w:cstheme="minorHAnsi"/>
          <w:u w:val="single"/>
        </w:rPr>
        <w:t xml:space="preserve">water cooperation most often focus on technical solutions, new avenues </w:t>
      </w:r>
      <w:proofErr w:type="gramStart"/>
      <w:r w:rsidRPr="008E491D">
        <w:rPr>
          <w:rFonts w:asciiTheme="minorHAnsi" w:hAnsiTheme="minorHAnsi" w:cstheme="minorHAnsi"/>
          <w:u w:val="single"/>
        </w:rPr>
        <w:t>have recently been created</w:t>
      </w:r>
      <w:proofErr w:type="gramEnd"/>
      <w:r w:rsidRPr="008E491D">
        <w:rPr>
          <w:rFonts w:asciiTheme="minorHAnsi" w:hAnsiTheme="minorHAnsi" w:cstheme="minorHAnsi"/>
          <w:u w:val="single"/>
        </w:rPr>
        <w:t xml:space="preserve"> to address the complex water challenges politically, from the local to the global level. Therefore, water diplomacy has evolved around the governance of water, putting water into the forefront of the political (and in particular the foreign policy) agenda</w:t>
      </w:r>
      <w:r w:rsidRPr="008E491D">
        <w:rPr>
          <w:rFonts w:asciiTheme="minorHAnsi" w:hAnsiTheme="minorHAnsi" w:cstheme="minorHAnsi"/>
        </w:rPr>
        <w:t xml:space="preserve">. Diplomacy means different things to different actors. As a result, </w:t>
      </w:r>
      <w:r w:rsidRPr="008E491D">
        <w:rPr>
          <w:rFonts w:asciiTheme="minorHAnsi" w:hAnsiTheme="minorHAnsi" w:cstheme="minorHAnsi"/>
          <w:u w:val="single"/>
        </w:rPr>
        <w:t>there are various niche diplomacies, for example, cultural diplomacy, science diplomacy, or technical diplomacy</w:t>
      </w:r>
      <w:r w:rsidRPr="008E491D">
        <w:rPr>
          <w:rFonts w:asciiTheme="minorHAnsi" w:hAnsiTheme="minorHAnsi" w:cstheme="minorHAnsi"/>
        </w:rPr>
        <w:t xml:space="preserve">. Diplomacy </w:t>
      </w:r>
      <w:proofErr w:type="gramStart"/>
      <w:r w:rsidRPr="008E491D">
        <w:rPr>
          <w:rFonts w:asciiTheme="minorHAnsi" w:hAnsiTheme="minorHAnsi" w:cstheme="minorHAnsi"/>
        </w:rPr>
        <w:t>is theoretically defined</w:t>
      </w:r>
      <w:proofErr w:type="gramEnd"/>
      <w:r w:rsidRPr="008E491D">
        <w:rPr>
          <w:rFonts w:asciiTheme="minorHAnsi" w:hAnsiTheme="minorHAnsi" w:cstheme="minorHAnsi"/>
        </w:rPr>
        <w:t xml:space="preserve"> as the art of communication between different parties, both representatives of states, and regular individuals. In international relations, diplomacy is the art of conducting negotiations, forming alliances, discussing treaties and reaching agreements. On a societal level, diplomacy simply refers to the art of managing and dealing with people successfully, employing tactfulness to ensure there is no ill will. The term multi-track diplomacy </w:t>
      </w:r>
      <w:proofErr w:type="gramStart"/>
      <w:r w:rsidRPr="008E491D">
        <w:rPr>
          <w:rFonts w:asciiTheme="minorHAnsi" w:hAnsiTheme="minorHAnsi" w:cstheme="minorHAnsi"/>
        </w:rPr>
        <w:t>was coined</w:t>
      </w:r>
      <w:proofErr w:type="gramEnd"/>
      <w:r w:rsidRPr="008E491D">
        <w:rPr>
          <w:rFonts w:asciiTheme="minorHAnsi" w:hAnsiTheme="minorHAnsi" w:cstheme="minorHAnsi"/>
        </w:rPr>
        <w:t xml:space="preserve"> based on the recognition that Track I, II and III did not capture the complexity or breadth of diplomacy lumped under Track II and III diplomacy (SIWI, 2016; </w:t>
      </w:r>
      <w:proofErr w:type="spellStart"/>
      <w:r w:rsidRPr="008E491D">
        <w:rPr>
          <w:rFonts w:asciiTheme="minorHAnsi" w:hAnsiTheme="minorHAnsi" w:cstheme="minorHAnsi"/>
        </w:rPr>
        <w:t>Huntjens</w:t>
      </w:r>
      <w:proofErr w:type="spellEnd"/>
      <w:r w:rsidRPr="008E491D">
        <w:rPr>
          <w:rFonts w:asciiTheme="minorHAnsi" w:hAnsiTheme="minorHAnsi" w:cstheme="minorHAnsi"/>
        </w:rPr>
        <w:t xml:space="preserve"> and de Man, 2017). </w:t>
      </w:r>
      <w:r w:rsidRPr="008E491D">
        <w:rPr>
          <w:rFonts w:asciiTheme="minorHAnsi" w:hAnsiTheme="minorHAnsi" w:cstheme="minorHAnsi"/>
          <w:u w:val="single"/>
        </w:rPr>
        <w:t xml:space="preserve">Water diplomacy can be both preventive in nature </w:t>
      </w:r>
      <w:proofErr w:type="gramStart"/>
      <w:r w:rsidRPr="008E491D">
        <w:rPr>
          <w:rFonts w:asciiTheme="minorHAnsi" w:hAnsiTheme="minorHAnsi" w:cstheme="minorHAnsi"/>
          <w:u w:val="single"/>
        </w:rPr>
        <w:t>and also</w:t>
      </w:r>
      <w:proofErr w:type="gramEnd"/>
      <w:r w:rsidRPr="008E491D">
        <w:rPr>
          <w:rFonts w:asciiTheme="minorHAnsi" w:hAnsiTheme="minorHAnsi" w:cstheme="minorHAnsi"/>
          <w:u w:val="single"/>
        </w:rPr>
        <w:t xml:space="preserve"> used as an approach for conflict management. As a preventive tool it can support </w:t>
      </w:r>
      <w:proofErr w:type="gramStart"/>
      <w:r w:rsidRPr="008E491D">
        <w:rPr>
          <w:rFonts w:asciiTheme="minorHAnsi" w:hAnsiTheme="minorHAnsi" w:cstheme="minorHAnsi"/>
          <w:u w:val="single"/>
        </w:rPr>
        <w:t>trust-building</w:t>
      </w:r>
      <w:proofErr w:type="gramEnd"/>
      <w:r w:rsidRPr="008E491D">
        <w:rPr>
          <w:rFonts w:asciiTheme="minorHAnsi" w:hAnsiTheme="minorHAnsi" w:cstheme="minorHAnsi"/>
          <w:u w:val="single"/>
        </w:rPr>
        <w:t>, provide a platform for joint studies and collaborative risk assessments by riparian countries</w:t>
      </w:r>
      <w:r w:rsidRPr="008E491D">
        <w:rPr>
          <w:rFonts w:asciiTheme="minorHAnsi" w:hAnsiTheme="minorHAnsi" w:cstheme="minorHAnsi"/>
        </w:rPr>
        <w:t xml:space="preserve">. On the other hand, mediation, negotiation, diplomatic statements are also part of its repertoire. </w:t>
      </w:r>
      <w:r w:rsidRPr="008E491D">
        <w:rPr>
          <w:rFonts w:asciiTheme="minorHAnsi" w:hAnsiTheme="minorHAnsi" w:cstheme="minorHAnsi"/>
          <w:u w:val="single"/>
        </w:rPr>
        <w:t>The type of conflict/cooperation and the level at which the conflict/activity emerges (i.e. at the local, national, regional, or international level) is important in the design of solution spaces.</w:t>
      </w:r>
      <w:r w:rsidRPr="008E491D">
        <w:rPr>
          <w:rFonts w:asciiTheme="minorHAnsi" w:hAnsiTheme="minorHAnsi" w:cstheme="minorHAnsi"/>
        </w:rPr>
        <w:t xml:space="preserve"> This has a direct impact on who the appropriate and legitimate diplomats are to mobilize and engage in any given context.</w:t>
      </w:r>
    </w:p>
    <w:p w:rsidR="008E491D" w:rsidRPr="008E491D" w:rsidRDefault="008E491D" w:rsidP="008E491D">
      <w:pPr>
        <w:rPr>
          <w:rFonts w:asciiTheme="minorHAnsi" w:hAnsiTheme="minorHAnsi" w:cstheme="minorHAnsi"/>
        </w:rPr>
      </w:pPr>
    </w:p>
    <w:p w:rsidR="004A0926" w:rsidRDefault="004A0926" w:rsidP="008E491D">
      <w:pPr>
        <w:pStyle w:val="Heading3"/>
        <w:rPr>
          <w:rFonts w:asciiTheme="minorHAnsi" w:hAnsiTheme="minorHAnsi" w:cstheme="minorHAnsi"/>
        </w:rPr>
      </w:pPr>
    </w:p>
    <w:p w:rsidR="008E491D" w:rsidRPr="008E491D" w:rsidRDefault="008E491D" w:rsidP="008E491D">
      <w:pPr>
        <w:pStyle w:val="Heading3"/>
        <w:rPr>
          <w:rFonts w:asciiTheme="minorHAnsi" w:hAnsiTheme="minorHAnsi" w:cstheme="minorHAnsi"/>
        </w:rPr>
      </w:pPr>
      <w:r w:rsidRPr="008E491D">
        <w:rPr>
          <w:rFonts w:asciiTheme="minorHAnsi" w:hAnsiTheme="minorHAnsi" w:cstheme="minorHAnsi"/>
        </w:rPr>
        <w:t>Water Coop Solves Warming</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Water cooperation and governance solves climate change</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Elizabeth </w:t>
      </w:r>
      <w:r w:rsidRPr="008E491D">
        <w:rPr>
          <w:rStyle w:val="Style13ptBold"/>
          <w:rFonts w:asciiTheme="minorHAnsi" w:hAnsiTheme="minorHAnsi" w:cstheme="minorHAnsi"/>
        </w:rPr>
        <w:t>Taylor</w:t>
      </w:r>
      <w:r w:rsidRPr="008E491D">
        <w:rPr>
          <w:rFonts w:asciiTheme="minorHAnsi" w:hAnsiTheme="minorHAnsi" w:cstheme="minorHAnsi"/>
        </w:rPr>
        <w:t>, 7-31-20</w:t>
      </w:r>
      <w:r w:rsidRPr="008E491D">
        <w:rPr>
          <w:rStyle w:val="Style13ptBold"/>
          <w:rFonts w:asciiTheme="minorHAnsi" w:hAnsiTheme="minorHAnsi" w:cstheme="minorHAnsi"/>
        </w:rPr>
        <w:t>19</w:t>
      </w:r>
      <w:r w:rsidRPr="008E491D">
        <w:rPr>
          <w:rFonts w:asciiTheme="minorHAnsi" w:hAnsiTheme="minorHAnsi" w:cstheme="minorHAnsi"/>
        </w:rPr>
        <w:t xml:space="preserve">, Elizabeth is founder and CEO of </w:t>
      </w:r>
      <w:proofErr w:type="spellStart"/>
      <w:r w:rsidRPr="008E491D">
        <w:rPr>
          <w:rFonts w:asciiTheme="minorHAnsi" w:hAnsiTheme="minorHAnsi" w:cstheme="minorHAnsi"/>
        </w:rPr>
        <w:t>WaterLoom</w:t>
      </w:r>
      <w:proofErr w:type="spellEnd"/>
      <w:r w:rsidRPr="008E491D">
        <w:rPr>
          <w:rFonts w:asciiTheme="minorHAnsi" w:hAnsiTheme="minorHAnsi" w:cstheme="minorHAnsi"/>
        </w:rPr>
        <w:t xml:space="preserve">, a </w:t>
      </w:r>
      <w:proofErr w:type="gramStart"/>
      <w:r w:rsidRPr="008E491D">
        <w:rPr>
          <w:rFonts w:asciiTheme="minorHAnsi" w:hAnsiTheme="minorHAnsi" w:cstheme="minorHAnsi"/>
        </w:rPr>
        <w:t>water data analytics company</w:t>
      </w:r>
      <w:proofErr w:type="gramEnd"/>
      <w:r w:rsidRPr="008E491D">
        <w:rPr>
          <w:rFonts w:asciiTheme="minorHAnsi" w:hAnsiTheme="minorHAnsi" w:cstheme="minorHAnsi"/>
        </w:rPr>
        <w:t>. Before that, she founded a strategy advisory based in Munich and London, advising technology companies. She studied Human and Organizational Development at Vanderbilt University and Water Governance at the University of Geneva. "</w:t>
      </w:r>
      <w:r w:rsidRPr="008E491D">
        <w:rPr>
          <w:rFonts w:asciiTheme="minorHAnsi" w:hAnsiTheme="minorHAnsi" w:cstheme="minorHAnsi"/>
          <w:b/>
          <w:bCs/>
          <w:u w:val="single"/>
        </w:rPr>
        <w:t>If we want to solve climate change, water governance is our blueprint</w:t>
      </w:r>
      <w:r w:rsidRPr="008E491D">
        <w:rPr>
          <w:rFonts w:asciiTheme="minorHAnsi" w:hAnsiTheme="minorHAnsi" w:cstheme="minorHAnsi"/>
        </w:rPr>
        <w:t xml:space="preserve">," World Economic Forum, </w:t>
      </w:r>
      <w:hyperlink r:id="rId44" w:history="1">
        <w:r w:rsidRPr="008E491D">
          <w:rPr>
            <w:rStyle w:val="Hyperlink"/>
            <w:rFonts w:asciiTheme="minorHAnsi" w:hAnsiTheme="minorHAnsi" w:cstheme="minorHAnsi"/>
          </w:rPr>
          <w:t>https://www.weforum.org/agenda/2019/07/solve-climate-change-water-governance/</w:t>
        </w:r>
      </w:hyperlink>
      <w:r w:rsidRPr="008E491D">
        <w:rPr>
          <w:rFonts w:asciiTheme="minorHAnsi" w:hAnsiTheme="minorHAnsi" w:cstheme="minorHAnsi"/>
        </w:rPr>
        <w:t xml:space="preserve"> // FGC</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One principal impediment is the lack of coherent technical infrastructure. Currently, our arsenal for facilitating collective action is understocked. Our policies are unable to invoke tide-turning change because they lack a cohesive infrastructure. In the absence of satisfactory tools to make them happen, our policies and pledges become </w:t>
      </w:r>
      <w:proofErr w:type="spellStart"/>
      <w:r w:rsidRPr="008E491D">
        <w:rPr>
          <w:rFonts w:asciiTheme="minorHAnsi" w:hAnsiTheme="minorHAnsi" w:cstheme="minorHAnsi"/>
        </w:rPr>
        <w:t>feelgood</w:t>
      </w:r>
      <w:proofErr w:type="spellEnd"/>
      <w:r w:rsidRPr="008E491D">
        <w:rPr>
          <w:rFonts w:asciiTheme="minorHAnsi" w:hAnsiTheme="minorHAnsi" w:cstheme="minorHAnsi"/>
        </w:rPr>
        <w:t xml:space="preserve"> initiatives rather than reaching full eﬀectiveness. Our clumsy half-attempts continue to bear questionable legacies in places like the city of Flint, Michigan, where residents have been poisoned by decaying infrastructure and </w:t>
      </w:r>
      <w:proofErr w:type="spellStart"/>
      <w:r w:rsidRPr="008E491D">
        <w:rPr>
          <w:rFonts w:asciiTheme="minorHAnsi" w:hAnsiTheme="minorHAnsi" w:cstheme="minorHAnsi"/>
        </w:rPr>
        <w:t>siloed</w:t>
      </w:r>
      <w:proofErr w:type="spellEnd"/>
      <w:r w:rsidRPr="008E491D">
        <w:rPr>
          <w:rFonts w:asciiTheme="minorHAnsi" w:hAnsiTheme="minorHAnsi" w:cstheme="minorHAnsi"/>
        </w:rPr>
        <w:t xml:space="preserve"> water management.1 </w:t>
      </w:r>
      <w:proofErr w:type="gramStart"/>
      <w:r w:rsidRPr="008E491D">
        <w:rPr>
          <w:rFonts w:asciiTheme="minorHAnsi" w:hAnsiTheme="minorHAnsi" w:cstheme="minorHAnsi"/>
        </w:rPr>
        <w:t>Or</w:t>
      </w:r>
      <w:proofErr w:type="gramEnd"/>
      <w:r w:rsidRPr="008E491D">
        <w:rPr>
          <w:rFonts w:asciiTheme="minorHAnsi" w:hAnsiTheme="minorHAnsi" w:cstheme="minorHAnsi"/>
        </w:rPr>
        <w:t xml:space="preserve"> in Sudan, where local agriculture policy is undermined by too-often changing management. W</w:t>
      </w:r>
      <w:r w:rsidRPr="008E491D">
        <w:rPr>
          <w:rFonts w:asciiTheme="minorHAnsi" w:hAnsiTheme="minorHAnsi" w:cstheme="minorHAnsi"/>
          <w:b/>
          <w:bCs/>
          <w:u w:val="single"/>
        </w:rPr>
        <w:t xml:space="preserve">hat tools might lead us to act collectively against climate </w:t>
      </w:r>
      <w:proofErr w:type="gramStart"/>
      <w:r w:rsidRPr="008E491D">
        <w:rPr>
          <w:rFonts w:asciiTheme="minorHAnsi" w:hAnsiTheme="minorHAnsi" w:cstheme="minorHAnsi"/>
          <w:b/>
          <w:bCs/>
          <w:u w:val="single"/>
        </w:rPr>
        <w:t>change</w:t>
      </w:r>
      <w:r w:rsidRPr="008E491D">
        <w:rPr>
          <w:rFonts w:asciiTheme="minorHAnsi" w:hAnsiTheme="minorHAnsi" w:cstheme="minorHAnsi"/>
        </w:rPr>
        <w:t>?</w:t>
      </w:r>
      <w:proofErr w:type="gramEnd"/>
      <w:r w:rsidRPr="008E491D">
        <w:rPr>
          <w:rFonts w:asciiTheme="minorHAnsi" w:hAnsiTheme="minorHAnsi" w:cstheme="minorHAnsi"/>
        </w:rPr>
        <w:t xml:space="preserve"> </w:t>
      </w:r>
      <w:proofErr w:type="gramStart"/>
      <w:r w:rsidRPr="008E491D">
        <w:rPr>
          <w:rFonts w:asciiTheme="minorHAnsi" w:hAnsiTheme="minorHAnsi" w:cstheme="minorHAnsi"/>
        </w:rPr>
        <w:t>It’s</w:t>
      </w:r>
      <w:proofErr w:type="gramEnd"/>
      <w:r w:rsidRPr="008E491D">
        <w:rPr>
          <w:rFonts w:asciiTheme="minorHAnsi" w:hAnsiTheme="minorHAnsi" w:cstheme="minorHAnsi"/>
        </w:rPr>
        <w:t xml:space="preserve"> easy to focus on the enormous scale of global cooperation needed, or the up-front investments it will take to mitigate the crisis. </w:t>
      </w:r>
      <w:proofErr w:type="gramStart"/>
      <w:r w:rsidRPr="008E491D">
        <w:rPr>
          <w:rFonts w:asciiTheme="minorHAnsi" w:hAnsiTheme="minorHAnsi" w:cstheme="minorHAnsi"/>
        </w:rPr>
        <w:t>But</w:t>
      </w:r>
      <w:proofErr w:type="gramEnd"/>
      <w:r w:rsidRPr="008E491D">
        <w:rPr>
          <w:rFonts w:asciiTheme="minorHAnsi" w:hAnsiTheme="minorHAnsi" w:cstheme="minorHAnsi"/>
        </w:rPr>
        <w:t xml:space="preserve"> as the writer EL Doctorow reminded us, we can’t be intimidated by the process: “Writing a novel is like driving a car at night,” he said. “You can see only as far as your headlights, but you can make the whole trip that way.” We </w:t>
      </w:r>
      <w:proofErr w:type="gramStart"/>
      <w:r w:rsidRPr="008E491D">
        <w:rPr>
          <w:rFonts w:asciiTheme="minorHAnsi" w:hAnsiTheme="minorHAnsi" w:cstheme="minorHAnsi"/>
        </w:rPr>
        <w:t>don’t</w:t>
      </w:r>
      <w:proofErr w:type="gramEnd"/>
      <w:r w:rsidRPr="008E491D">
        <w:rPr>
          <w:rFonts w:asciiTheme="minorHAnsi" w:hAnsiTheme="minorHAnsi" w:cstheme="minorHAnsi"/>
        </w:rPr>
        <w:t xml:space="preserve"> have to possess all the answers as we set out to save our communities. We </w:t>
      </w:r>
      <w:proofErr w:type="gramStart"/>
      <w:r w:rsidRPr="008E491D">
        <w:rPr>
          <w:rFonts w:asciiTheme="minorHAnsi" w:hAnsiTheme="minorHAnsi" w:cstheme="minorHAnsi"/>
        </w:rPr>
        <w:t>don’t</w:t>
      </w:r>
      <w:proofErr w:type="gramEnd"/>
      <w:r w:rsidRPr="008E491D">
        <w:rPr>
          <w:rFonts w:asciiTheme="minorHAnsi" w:hAnsiTheme="minorHAnsi" w:cstheme="minorHAnsi"/>
        </w:rPr>
        <w:t xml:space="preserve"> have to know exactly what we will meet along the way. At a minimum, we must only understand how to use our headlights to see the first few feet ahead of us. So what is the first step on our path? </w:t>
      </w:r>
      <w:proofErr w:type="gramStart"/>
      <w:r w:rsidRPr="008E491D">
        <w:rPr>
          <w:rFonts w:asciiTheme="minorHAnsi" w:hAnsiTheme="minorHAnsi" w:cstheme="minorHAnsi"/>
        </w:rPr>
        <w:t>It is the substance that</w:t>
      </w:r>
      <w:proofErr w:type="gramEnd"/>
      <w:r w:rsidRPr="008E491D">
        <w:rPr>
          <w:rFonts w:asciiTheme="minorHAnsi" w:hAnsiTheme="minorHAnsi" w:cstheme="minorHAnsi"/>
        </w:rPr>
        <w:t xml:space="preserve"> underpins our industry, health and survival. </w:t>
      </w:r>
      <w:r w:rsidRPr="008E491D">
        <w:rPr>
          <w:rFonts w:asciiTheme="minorHAnsi" w:hAnsiTheme="minorHAnsi" w:cstheme="minorHAnsi"/>
          <w:b/>
          <w:bCs/>
          <w:u w:val="single"/>
        </w:rPr>
        <w:t>It remains a central source of conflict around the world, yet it also creates partnerships. Our first step is water.</w:t>
      </w:r>
      <w:r w:rsidRPr="008E491D">
        <w:rPr>
          <w:rFonts w:asciiTheme="minorHAnsi" w:hAnsiTheme="minorHAnsi" w:cstheme="minorHAnsi"/>
        </w:rPr>
        <w:t xml:space="preserve"> </w:t>
      </w:r>
      <w:r w:rsidRPr="008E491D">
        <w:rPr>
          <w:rFonts w:asciiTheme="minorHAnsi" w:hAnsiTheme="minorHAnsi" w:cstheme="minorHAnsi"/>
          <w:b/>
          <w:bCs/>
          <w:u w:val="single"/>
        </w:rPr>
        <w:t>Water</w:t>
      </w:r>
      <w:r w:rsidRPr="008E491D">
        <w:rPr>
          <w:rFonts w:asciiTheme="minorHAnsi" w:hAnsiTheme="minorHAnsi" w:cstheme="minorHAnsi"/>
        </w:rPr>
        <w:t xml:space="preserve"> challenges us with issues of scarcity, quality and distribution. It may seem to be a local issue, but combined with local tensions and a globalized economy, water governance is set to become one of our greatest tests of diplomatic finesse and technological synergy. If we can properly align local and global water governance and management, we can prepare the tools, </w:t>
      </w:r>
      <w:r w:rsidRPr="008E491D">
        <w:rPr>
          <w:rFonts w:asciiTheme="minorHAnsi" w:hAnsiTheme="minorHAnsi" w:cstheme="minorHAnsi"/>
          <w:b/>
          <w:bCs/>
          <w:u w:val="single"/>
        </w:rPr>
        <w:t>the organizational blueprint and the political momentum needed to solve climate change</w:t>
      </w:r>
      <w:r w:rsidRPr="008E491D">
        <w:rPr>
          <w:rFonts w:asciiTheme="minorHAnsi" w:hAnsiTheme="minorHAnsi" w:cstheme="minorHAnsi"/>
        </w:rPr>
        <w:t xml:space="preserve">. </w:t>
      </w:r>
      <w:r w:rsidRPr="008E491D">
        <w:rPr>
          <w:rFonts w:asciiTheme="minorHAnsi" w:hAnsiTheme="minorHAnsi" w:cstheme="minorHAnsi"/>
          <w:u w:val="single"/>
        </w:rPr>
        <w:t xml:space="preserve">Water governance: a picture of cooperation </w:t>
      </w:r>
      <w:r w:rsidRPr="008E491D">
        <w:rPr>
          <w:rFonts w:asciiTheme="minorHAnsi" w:hAnsiTheme="minorHAnsi" w:cstheme="minorHAnsi"/>
        </w:rPr>
        <w:t xml:space="preserve">Why is </w:t>
      </w:r>
      <w:r w:rsidRPr="008E491D">
        <w:rPr>
          <w:rFonts w:asciiTheme="minorHAnsi" w:hAnsiTheme="minorHAnsi" w:cstheme="minorHAnsi"/>
          <w:u w:val="single"/>
        </w:rPr>
        <w:t>global water governance</w:t>
      </w:r>
      <w:r w:rsidRPr="008E491D">
        <w:rPr>
          <w:rFonts w:asciiTheme="minorHAnsi" w:hAnsiTheme="minorHAnsi" w:cstheme="minorHAnsi"/>
        </w:rPr>
        <w:t xml:space="preserve"> the ideal case study in </w:t>
      </w:r>
      <w:r w:rsidRPr="008E491D">
        <w:rPr>
          <w:rFonts w:asciiTheme="minorHAnsi" w:hAnsiTheme="minorHAnsi" w:cstheme="minorHAnsi"/>
          <w:b/>
          <w:bCs/>
          <w:u w:val="single"/>
        </w:rPr>
        <w:t>preparing for climate change</w:t>
      </w:r>
      <w:r w:rsidRPr="008E491D">
        <w:rPr>
          <w:rFonts w:asciiTheme="minorHAnsi" w:hAnsiTheme="minorHAnsi" w:cstheme="minorHAnsi"/>
        </w:rPr>
        <w:t xml:space="preserve">? Firstly, </w:t>
      </w:r>
      <w:r w:rsidRPr="008E491D">
        <w:rPr>
          <w:rFonts w:asciiTheme="minorHAnsi" w:hAnsiTheme="minorHAnsi" w:cstheme="minorHAnsi"/>
          <w:u w:val="single"/>
        </w:rPr>
        <w:t>water governance and management necessitates the cooperation of several water ecosystem stakeholders</w:t>
      </w:r>
      <w:r w:rsidRPr="008E491D">
        <w:rPr>
          <w:rFonts w:asciiTheme="minorHAnsi" w:hAnsiTheme="minorHAnsi" w:cstheme="minorHAnsi"/>
        </w:rPr>
        <w:t xml:space="preserve">, including public utility companies, local governments and private companies. To get an idea of the number of stakeholders worldwide, consider the fact </w:t>
      </w:r>
      <w:r w:rsidRPr="008E491D">
        <w:rPr>
          <w:rFonts w:asciiTheme="minorHAnsi" w:hAnsiTheme="minorHAnsi" w:cstheme="minorHAnsi"/>
          <w:u w:val="single"/>
        </w:rPr>
        <w:t xml:space="preserve">that globally there are </w:t>
      </w:r>
      <w:hyperlink r:id="rId45" w:tgtFrame="_blank" w:history="1">
        <w:r w:rsidRPr="008E491D">
          <w:rPr>
            <w:rStyle w:val="Hyperlink"/>
            <w:rFonts w:asciiTheme="minorHAnsi" w:hAnsiTheme="minorHAnsi" w:cstheme="minorHAnsi"/>
          </w:rPr>
          <w:t>300 transboundary aquifers shared by over 2 billion people</w:t>
        </w:r>
      </w:hyperlink>
      <w:r w:rsidRPr="008E491D">
        <w:rPr>
          <w:rFonts w:asciiTheme="minorHAnsi" w:hAnsiTheme="minorHAnsi" w:cstheme="minorHAnsi"/>
        </w:rPr>
        <w:t xml:space="preserve">. (The term “transboundary” refers to water sources shared by two or more countries.) Fabio </w:t>
      </w:r>
      <w:proofErr w:type="spellStart"/>
      <w:r w:rsidRPr="008E491D">
        <w:rPr>
          <w:rFonts w:asciiTheme="minorHAnsi" w:hAnsiTheme="minorHAnsi" w:cstheme="minorHAnsi"/>
        </w:rPr>
        <w:t>Farinosi</w:t>
      </w:r>
      <w:proofErr w:type="spellEnd"/>
      <w:r w:rsidRPr="008E491D">
        <w:rPr>
          <w:rFonts w:asciiTheme="minorHAnsi" w:hAnsiTheme="minorHAnsi" w:cstheme="minorHAnsi"/>
        </w:rPr>
        <w:t xml:space="preserve">, a scientific oﬃcer at the European </w:t>
      </w:r>
      <w:proofErr w:type="gramStart"/>
      <w:r w:rsidRPr="008E491D">
        <w:rPr>
          <w:rFonts w:asciiTheme="minorHAnsi" w:hAnsiTheme="minorHAnsi" w:cstheme="minorHAnsi"/>
        </w:rPr>
        <w:t>Commission’s</w:t>
      </w:r>
      <w:proofErr w:type="gramEnd"/>
      <w:r w:rsidRPr="008E491D">
        <w:rPr>
          <w:rFonts w:asciiTheme="minorHAnsi" w:hAnsiTheme="minorHAnsi" w:cstheme="minorHAnsi"/>
        </w:rPr>
        <w:t xml:space="preserve"> Joint Research Centre, points out the likelihood that </w:t>
      </w:r>
      <w:hyperlink r:id="rId46" w:tgtFrame="_blank" w:history="1">
        <w:r w:rsidRPr="008E491D">
          <w:rPr>
            <w:rStyle w:val="Hyperlink"/>
            <w:rFonts w:asciiTheme="minorHAnsi" w:hAnsiTheme="minorHAnsi" w:cstheme="minorHAnsi"/>
          </w:rPr>
          <w:t>interactions among water stakeholders will only increase in the coming years, from 74.9% to 95%</w:t>
        </w:r>
      </w:hyperlink>
      <w:r w:rsidRPr="008E491D">
        <w:rPr>
          <w:rFonts w:asciiTheme="minorHAnsi" w:hAnsiTheme="minorHAnsi" w:cstheme="minorHAnsi"/>
        </w:rPr>
        <w:t>. “This does not mean that each case will result in a conflict,” he says. “</w:t>
      </w:r>
      <w:r w:rsidRPr="008E491D">
        <w:rPr>
          <w:rFonts w:asciiTheme="minorHAnsi" w:hAnsiTheme="minorHAnsi" w:cstheme="minorHAnsi"/>
          <w:b/>
          <w:bCs/>
          <w:u w:val="single"/>
        </w:rPr>
        <w:t>It depends on how well prepared ... the countries are to cooperate</w:t>
      </w:r>
      <w:r w:rsidRPr="008E491D">
        <w:rPr>
          <w:rFonts w:asciiTheme="minorHAnsi" w:hAnsiTheme="minorHAnsi" w:cstheme="minorHAnsi"/>
        </w:rPr>
        <w:t xml:space="preserve">.” Secondly, </w:t>
      </w:r>
      <w:r w:rsidRPr="008E491D">
        <w:rPr>
          <w:rFonts w:asciiTheme="minorHAnsi" w:hAnsiTheme="minorHAnsi" w:cstheme="minorHAnsi"/>
          <w:u w:val="single"/>
        </w:rPr>
        <w:t>streamlined water dispersal and usage remains convoluted</w:t>
      </w:r>
      <w:r w:rsidRPr="008E491D">
        <w:rPr>
          <w:rFonts w:asciiTheme="minorHAnsi" w:hAnsiTheme="minorHAnsi" w:cstheme="minorHAnsi"/>
        </w:rPr>
        <w:t xml:space="preserve"> due to the number of diﬀering information components. In some countries or regions, there is little exchange of information. Various water stakeholders possess diﬀerent agendas; too </w:t>
      </w:r>
      <w:proofErr w:type="gramStart"/>
      <w:r w:rsidRPr="008E491D">
        <w:rPr>
          <w:rFonts w:asciiTheme="minorHAnsi" w:hAnsiTheme="minorHAnsi" w:cstheme="minorHAnsi"/>
        </w:rPr>
        <w:t>often</w:t>
      </w:r>
      <w:proofErr w:type="gramEnd"/>
      <w:r w:rsidRPr="008E491D">
        <w:rPr>
          <w:rFonts w:asciiTheme="minorHAnsi" w:hAnsiTheme="minorHAnsi" w:cstheme="minorHAnsi"/>
        </w:rPr>
        <w:t xml:space="preserve"> they have little common ground on which to collaborate. Partnerships surrounding shared water sources exist around the world; however, the quality and availability of data remains a key issue – and sometimes an impediment – in these partnerships. Thirdly, when </w:t>
      </w:r>
      <w:r w:rsidRPr="008E491D">
        <w:rPr>
          <w:rFonts w:asciiTheme="minorHAnsi" w:hAnsiTheme="minorHAnsi" w:cstheme="minorHAnsi"/>
          <w:u w:val="single"/>
        </w:rPr>
        <w:t>countries or stakeholders exchange data, they conduct a form of diplomacy</w:t>
      </w:r>
      <w:r w:rsidRPr="008E491D">
        <w:rPr>
          <w:rFonts w:asciiTheme="minorHAnsi" w:hAnsiTheme="minorHAnsi" w:cstheme="minorHAnsi"/>
        </w:rPr>
        <w:t xml:space="preserve">. Data is the best tool for laying a track towards streamlining eﬀorts. Data exchanges are largely voluntary between governments or public entities. Understandably, no administration is under obligation to share its own sovereign data. This does create consequences, however, surrounding water data management – and thus extends to information management encompassing climate change. Why is </w:t>
      </w:r>
      <w:r w:rsidRPr="008E491D">
        <w:rPr>
          <w:rFonts w:asciiTheme="minorHAnsi" w:hAnsiTheme="minorHAnsi" w:cstheme="minorHAnsi"/>
          <w:b/>
          <w:bCs/>
          <w:u w:val="single"/>
        </w:rPr>
        <w:t>data quality and availability central to water governance and climate change mitigation</w:t>
      </w:r>
      <w:r w:rsidRPr="008E491D">
        <w:rPr>
          <w:rFonts w:asciiTheme="minorHAnsi" w:hAnsiTheme="minorHAnsi" w:cstheme="minorHAnsi"/>
        </w:rPr>
        <w:t>?</w:t>
      </w:r>
      <w:r w:rsidRPr="008E491D">
        <w:rPr>
          <w:rFonts w:asciiTheme="minorHAnsi" w:hAnsiTheme="minorHAnsi" w:cstheme="minorHAnsi"/>
          <w:b/>
          <w:bCs/>
          <w:u w:val="single"/>
        </w:rPr>
        <w:t xml:space="preserve"> </w:t>
      </w:r>
      <w:r w:rsidRPr="008E491D">
        <w:rPr>
          <w:rFonts w:asciiTheme="minorHAnsi" w:hAnsiTheme="minorHAnsi" w:cstheme="minorHAnsi"/>
        </w:rPr>
        <w:t xml:space="preserve">Leveraging data for the common good is not a modern idea; long ago, data became a principal unifier among the global community. Though the United Nations may be the first initiative to spring to mind, the oldest international organization is the </w:t>
      </w:r>
      <w:hyperlink r:id="rId47" w:tgtFrame="_blank" w:history="1">
        <w:r w:rsidRPr="008E491D">
          <w:rPr>
            <w:rStyle w:val="Hyperlink"/>
            <w:rFonts w:asciiTheme="minorHAnsi" w:hAnsiTheme="minorHAnsi" w:cstheme="minorHAnsi"/>
          </w:rPr>
          <w:t>International Telecommunication Union</w:t>
        </w:r>
      </w:hyperlink>
      <w:r w:rsidRPr="008E491D">
        <w:rPr>
          <w:rFonts w:asciiTheme="minorHAnsi" w:hAnsiTheme="minorHAnsi" w:cstheme="minorHAnsi"/>
        </w:rPr>
        <w:t xml:space="preserve"> (ITU), </w:t>
      </w:r>
      <w:proofErr w:type="spellStart"/>
      <w:r w:rsidRPr="008E491D">
        <w:rPr>
          <w:rFonts w:asciiTheme="minorHAnsi" w:hAnsiTheme="minorHAnsi" w:cstheme="minorHAnsi"/>
        </w:rPr>
        <w:t>estab</w:t>
      </w:r>
      <w:proofErr w:type="spellEnd"/>
      <w:r w:rsidRPr="008E491D">
        <w:rPr>
          <w:rFonts w:asciiTheme="minorHAnsi" w:hAnsiTheme="minorHAnsi" w:cstheme="minorHAnsi"/>
        </w:rPr>
        <w:t xml:space="preserve">- </w:t>
      </w:r>
      <w:proofErr w:type="spellStart"/>
      <w:r w:rsidRPr="008E491D">
        <w:rPr>
          <w:rFonts w:asciiTheme="minorHAnsi" w:hAnsiTheme="minorHAnsi" w:cstheme="minorHAnsi"/>
        </w:rPr>
        <w:t>lished</w:t>
      </w:r>
      <w:proofErr w:type="spellEnd"/>
      <w:r w:rsidRPr="008E491D">
        <w:rPr>
          <w:rFonts w:asciiTheme="minorHAnsi" w:hAnsiTheme="minorHAnsi" w:cstheme="minorHAnsi"/>
        </w:rPr>
        <w:t xml:space="preserve"> in 1865. The ITU standardized the exchange of data, paving the way in how we coordinate satellite orbits, the radio spectrum and telecommunication infrastructure. Though created more than 150 years ago, the ITU provides the framework for how live our 21st century lives. Buttressed by the legacy of the ITU, other organizations set up the system of international cooperation and infrastructure surrounding water. The </w:t>
      </w:r>
      <w:hyperlink r:id="rId48" w:tgtFrame="_blank" w:history="1">
        <w:r w:rsidRPr="008E491D">
          <w:rPr>
            <w:rStyle w:val="Hyperlink"/>
            <w:rFonts w:asciiTheme="minorHAnsi" w:hAnsiTheme="minorHAnsi" w:cstheme="minorHAnsi"/>
          </w:rPr>
          <w:t>World Meteorological Organization</w:t>
        </w:r>
      </w:hyperlink>
      <w:r w:rsidRPr="008E491D">
        <w:rPr>
          <w:rFonts w:asciiTheme="minorHAnsi" w:hAnsiTheme="minorHAnsi" w:cstheme="minorHAnsi"/>
        </w:rPr>
        <w:t xml:space="preserve">, for example, facilitates the establishment of networks that measure meteorological, hydrological and geophysical observations. The </w:t>
      </w:r>
      <w:hyperlink r:id="rId49" w:tgtFrame="_blank" w:history="1">
        <w:r w:rsidRPr="008E491D">
          <w:rPr>
            <w:rStyle w:val="Hyperlink"/>
            <w:rFonts w:asciiTheme="minorHAnsi" w:hAnsiTheme="minorHAnsi" w:cstheme="minorHAnsi"/>
          </w:rPr>
          <w:t>Global High-Level Panel on Water and Peace</w:t>
        </w:r>
      </w:hyperlink>
      <w:r w:rsidRPr="008E491D">
        <w:rPr>
          <w:rFonts w:asciiTheme="minorHAnsi" w:hAnsiTheme="minorHAnsi" w:cstheme="minorHAnsi"/>
        </w:rPr>
        <w:t xml:space="preserve">, launched in 2015, aims at strengthening the global framework to prevent and resolve water-related conflicts. Our next task, as we stand on the shoulders of their work and </w:t>
      </w:r>
      <w:proofErr w:type="gramStart"/>
      <w:r w:rsidRPr="008E491D">
        <w:rPr>
          <w:rFonts w:asciiTheme="minorHAnsi" w:hAnsiTheme="minorHAnsi" w:cstheme="minorHAnsi"/>
        </w:rPr>
        <w:t>the that</w:t>
      </w:r>
      <w:proofErr w:type="gramEnd"/>
      <w:r w:rsidRPr="008E491D">
        <w:rPr>
          <w:rFonts w:asciiTheme="minorHAnsi" w:hAnsiTheme="minorHAnsi" w:cstheme="minorHAnsi"/>
        </w:rPr>
        <w:t xml:space="preserve"> of many others, is to create the global technical and organizational infrastructure for water management, involving all stakeholders in the process. Sync or swim </w:t>
      </w:r>
      <w:proofErr w:type="gramStart"/>
      <w:r w:rsidRPr="008E491D">
        <w:rPr>
          <w:rFonts w:asciiTheme="minorHAnsi" w:hAnsiTheme="minorHAnsi" w:cstheme="minorHAnsi"/>
        </w:rPr>
        <w:t>The</w:t>
      </w:r>
      <w:proofErr w:type="gramEnd"/>
      <w:r w:rsidRPr="008E491D">
        <w:rPr>
          <w:rFonts w:asciiTheme="minorHAnsi" w:hAnsiTheme="minorHAnsi" w:cstheme="minorHAnsi"/>
        </w:rPr>
        <w:t xml:space="preserve"> process of </w:t>
      </w:r>
      <w:r w:rsidRPr="008E491D">
        <w:rPr>
          <w:rFonts w:asciiTheme="minorHAnsi" w:hAnsiTheme="minorHAnsi" w:cstheme="minorHAnsi"/>
          <w:u w:val="single"/>
        </w:rPr>
        <w:t>cohesive water measurement</w:t>
      </w:r>
      <w:r w:rsidRPr="008E491D">
        <w:rPr>
          <w:rFonts w:asciiTheme="minorHAnsi" w:hAnsiTheme="minorHAnsi" w:cstheme="minorHAnsi"/>
        </w:rPr>
        <w:t xml:space="preserve">, collection and communication informs us regarding the development of the organizational and technical tools we need to prepare for climate change. </w:t>
      </w:r>
      <w:proofErr w:type="gramStart"/>
      <w:r w:rsidRPr="008E491D">
        <w:rPr>
          <w:rFonts w:asciiTheme="minorHAnsi" w:hAnsiTheme="minorHAnsi" w:cstheme="minorHAnsi"/>
        </w:rPr>
        <w:t>Syncing</w:t>
      </w:r>
      <w:proofErr w:type="gramEnd"/>
      <w:r w:rsidRPr="008E491D">
        <w:rPr>
          <w:rFonts w:asciiTheme="minorHAnsi" w:hAnsiTheme="minorHAnsi" w:cstheme="minorHAnsi"/>
        </w:rPr>
        <w:t xml:space="preserve"> how multiple stakeholders measure and manage water across borders prepares us to work collectively to combat global warming. The synchronization process includes data and information exchange, as well as creating an organizational layout of stakeholders. Data in itself is not the end game. Tim Berners-Lee, the inventor of the World Wide Web, </w:t>
      </w:r>
      <w:hyperlink r:id="rId50" w:tgtFrame="_blank" w:history="1">
        <w:proofErr w:type="gramStart"/>
        <w:r w:rsidRPr="008E491D">
          <w:rPr>
            <w:rStyle w:val="Hyperlink"/>
            <w:rFonts w:asciiTheme="minorHAnsi" w:hAnsiTheme="minorHAnsi" w:cstheme="minorHAnsi"/>
          </w:rPr>
          <w:t>is often quoted</w:t>
        </w:r>
        <w:proofErr w:type="gramEnd"/>
        <w:r w:rsidRPr="008E491D">
          <w:rPr>
            <w:rStyle w:val="Hyperlink"/>
            <w:rFonts w:asciiTheme="minorHAnsi" w:hAnsiTheme="minorHAnsi" w:cstheme="minorHAnsi"/>
          </w:rPr>
          <w:t xml:space="preserve"> as having said</w:t>
        </w:r>
      </w:hyperlink>
      <w:r w:rsidRPr="008E491D">
        <w:rPr>
          <w:rFonts w:asciiTheme="minorHAnsi" w:hAnsiTheme="minorHAnsi" w:cstheme="minorHAnsi"/>
        </w:rPr>
        <w:t xml:space="preserve">: “Data is not information, information is not knowledge, knowledge is not understanding, understanding is not wisdom.” The quality and accessibility of data in the arenas of water and climate change is the enabler in creating tangible recommendations for local communities and global organizations. Two immediate steps we can take </w:t>
      </w:r>
      <w:proofErr w:type="gramStart"/>
      <w:r w:rsidRPr="008E491D">
        <w:rPr>
          <w:rFonts w:asciiTheme="minorHAnsi" w:hAnsiTheme="minorHAnsi" w:cstheme="minorHAnsi"/>
        </w:rPr>
        <w:t>Here</w:t>
      </w:r>
      <w:proofErr w:type="gramEnd"/>
      <w:r w:rsidRPr="008E491D">
        <w:rPr>
          <w:rFonts w:asciiTheme="minorHAnsi" w:hAnsiTheme="minorHAnsi" w:cstheme="minorHAnsi"/>
        </w:rPr>
        <w:t xml:space="preserve"> are two direct, achievable measures to improve water management. Standardize data: Only in March 2018 did the UN oﬃcially release and encourage its member states to </w:t>
      </w:r>
      <w:hyperlink r:id="rId51" w:tgtFrame="_blank" w:history="1">
        <w:r w:rsidRPr="008E491D">
          <w:rPr>
            <w:rStyle w:val="Hyperlink"/>
            <w:rFonts w:asciiTheme="minorHAnsi" w:hAnsiTheme="minorHAnsi" w:cstheme="minorHAnsi"/>
          </w:rPr>
          <w:t>standardize water data measurements</w:t>
        </w:r>
      </w:hyperlink>
      <w:r w:rsidRPr="008E491D">
        <w:rPr>
          <w:rFonts w:asciiTheme="minorHAnsi" w:hAnsiTheme="minorHAnsi" w:cstheme="minorHAnsi"/>
        </w:rPr>
        <w:t>.</w:t>
      </w:r>
      <w:hyperlink r:id="rId52" w:anchor="heading=h.2jxsxqh" w:tgtFrame="_blank" w:history="1">
        <w:r w:rsidRPr="008E491D">
          <w:rPr>
            <w:rStyle w:val="Hyperlink"/>
            <w:rFonts w:asciiTheme="minorHAnsi" w:hAnsiTheme="minorHAnsi" w:cstheme="minorHAnsi"/>
          </w:rPr>
          <w:t xml:space="preserve"> </w:t>
        </w:r>
      </w:hyperlink>
      <w:r w:rsidRPr="008E491D">
        <w:rPr>
          <w:rFonts w:asciiTheme="minorHAnsi" w:hAnsiTheme="minorHAnsi" w:cstheme="minorHAnsi"/>
        </w:rPr>
        <w:t xml:space="preserve">Though several countries use </w:t>
      </w:r>
      <w:hyperlink r:id="rId53" w:tgtFrame="_blank" w:history="1">
        <w:r w:rsidRPr="008E491D">
          <w:rPr>
            <w:rStyle w:val="Hyperlink"/>
            <w:rFonts w:asciiTheme="minorHAnsi" w:hAnsiTheme="minorHAnsi" w:cstheme="minorHAnsi"/>
          </w:rPr>
          <w:t>WaterML2</w:t>
        </w:r>
      </w:hyperlink>
      <w:r w:rsidRPr="008E491D">
        <w:rPr>
          <w:rFonts w:asciiTheme="minorHAnsi" w:hAnsiTheme="minorHAnsi" w:cstheme="minorHAnsi"/>
        </w:rPr>
        <w:t xml:space="preserve">, this information exchange standard remains only a recommendation. We need to advocate for all countries to adopt their internal water data standards to WaterML2. By standardizing, we gain insight and </w:t>
      </w:r>
      <w:proofErr w:type="gramStart"/>
      <w:r w:rsidRPr="008E491D">
        <w:rPr>
          <w:rFonts w:asciiTheme="minorHAnsi" w:hAnsiTheme="minorHAnsi" w:cstheme="minorHAnsi"/>
        </w:rPr>
        <w:t>are better enabled</w:t>
      </w:r>
      <w:proofErr w:type="gramEnd"/>
      <w:r w:rsidRPr="008E491D">
        <w:rPr>
          <w:rFonts w:asciiTheme="minorHAnsi" w:hAnsiTheme="minorHAnsi" w:cstheme="minorHAnsi"/>
        </w:rPr>
        <w:t xml:space="preserve"> to plan future actions. Integrate digital infrastructure: Many modern challenges </w:t>
      </w:r>
      <w:proofErr w:type="gramStart"/>
      <w:r w:rsidRPr="008E491D">
        <w:rPr>
          <w:rFonts w:asciiTheme="minorHAnsi" w:hAnsiTheme="minorHAnsi" w:cstheme="minorHAnsi"/>
        </w:rPr>
        <w:t>can now be met</w:t>
      </w:r>
      <w:proofErr w:type="gramEnd"/>
      <w:r w:rsidRPr="008E491D">
        <w:rPr>
          <w:rFonts w:asciiTheme="minorHAnsi" w:hAnsiTheme="minorHAnsi" w:cstheme="minorHAnsi"/>
        </w:rPr>
        <w:t xml:space="preserve"> with modern solutions. Fusing our digital familiarity with water management solutions is one such possibility. For example, </w:t>
      </w:r>
      <w:hyperlink r:id="rId54" w:tgtFrame="_blank" w:history="1">
        <w:r w:rsidRPr="008E491D">
          <w:rPr>
            <w:rStyle w:val="Hyperlink"/>
            <w:rFonts w:asciiTheme="minorHAnsi" w:hAnsiTheme="minorHAnsi" w:cstheme="minorHAnsi"/>
          </w:rPr>
          <w:t>huge swaths of the African population now have access to a mobile phone, but fewer possess access to a safe water source</w:t>
        </w:r>
      </w:hyperlink>
      <w:r w:rsidRPr="008E491D">
        <w:rPr>
          <w:rFonts w:asciiTheme="minorHAnsi" w:hAnsiTheme="minorHAnsi" w:cstheme="minorHAnsi"/>
        </w:rPr>
        <w:t xml:space="preserve">. Our infrastructure </w:t>
      </w:r>
      <w:proofErr w:type="gramStart"/>
      <w:r w:rsidRPr="008E491D">
        <w:rPr>
          <w:rFonts w:asciiTheme="minorHAnsi" w:hAnsiTheme="minorHAnsi" w:cstheme="minorHAnsi"/>
        </w:rPr>
        <w:t>can be designed</w:t>
      </w:r>
      <w:proofErr w:type="gramEnd"/>
      <w:r w:rsidRPr="008E491D">
        <w:rPr>
          <w:rFonts w:asciiTheme="minorHAnsi" w:hAnsiTheme="minorHAnsi" w:cstheme="minorHAnsi"/>
        </w:rPr>
        <w:t xml:space="preserve"> for climate change, especially as it now has the resources of lower-cost technologies. New </w:t>
      </w:r>
      <w:r w:rsidRPr="008E491D">
        <w:rPr>
          <w:rFonts w:asciiTheme="minorHAnsi" w:hAnsiTheme="minorHAnsi" w:cstheme="minorHAnsi"/>
          <w:u w:val="single"/>
        </w:rPr>
        <w:t>technologies could tackle climate change by integrating water systems with other areas</w:t>
      </w:r>
      <w:r w:rsidRPr="008E491D">
        <w:rPr>
          <w:rFonts w:asciiTheme="minorHAnsi" w:hAnsiTheme="minorHAnsi" w:cstheme="minorHAnsi"/>
        </w:rPr>
        <w:t xml:space="preserve">. </w:t>
      </w:r>
      <w:hyperlink r:id="rId55" w:tgtFrame="_blank" w:history="1">
        <w:r w:rsidRPr="008E491D">
          <w:rPr>
            <w:rStyle w:val="Hyperlink"/>
            <w:rFonts w:asciiTheme="minorHAnsi" w:hAnsiTheme="minorHAnsi" w:cstheme="minorHAnsi"/>
          </w:rPr>
          <w:t>Steam Energy Labs</w:t>
        </w:r>
      </w:hyperlink>
      <w:r w:rsidRPr="008E491D">
        <w:rPr>
          <w:rFonts w:asciiTheme="minorHAnsi" w:hAnsiTheme="minorHAnsi" w:cstheme="minorHAnsi"/>
        </w:rPr>
        <w:t>, for example, works on grid-interactive, consumption-tracking water heating thermostats, which heat water when renewable energy is available, turning residential water heaters into utility-scale energy storage. Integrating this technology alone could cut carbon emissions by 3%.</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Solving water conflict spills over to international cooperation- combats climate change, and international threats</w:t>
      </w:r>
    </w:p>
    <w:p w:rsidR="008E491D" w:rsidRPr="008E491D" w:rsidRDefault="008E491D" w:rsidP="008E491D">
      <w:pPr>
        <w:rPr>
          <w:rFonts w:asciiTheme="minorHAnsi" w:hAnsiTheme="minorHAnsi" w:cstheme="minorHAnsi"/>
        </w:rPr>
      </w:pPr>
      <w:r w:rsidRPr="008E491D">
        <w:rPr>
          <w:rFonts w:asciiTheme="minorHAnsi" w:hAnsiTheme="minorHAnsi" w:cstheme="minorHAnsi"/>
          <w:b/>
          <w:bCs/>
          <w:sz w:val="26"/>
          <w:szCs w:val="26"/>
        </w:rPr>
        <w:t xml:space="preserve">Kemp 18 </w:t>
      </w:r>
      <w:r w:rsidRPr="008E491D">
        <w:rPr>
          <w:rFonts w:asciiTheme="minorHAnsi" w:hAnsiTheme="minorHAnsi" w:cstheme="minorHAnsi"/>
        </w:rPr>
        <w:t xml:space="preserve">(Geoffrey Kemp, Luke </w:t>
      </w:r>
      <w:proofErr w:type="spellStart"/>
      <w:r w:rsidRPr="008E491D">
        <w:rPr>
          <w:rFonts w:asciiTheme="minorHAnsi" w:hAnsiTheme="minorHAnsi" w:cstheme="minorHAnsi"/>
        </w:rPr>
        <w:t>Hagberg</w:t>
      </w:r>
      <w:proofErr w:type="spellEnd"/>
      <w:r w:rsidRPr="008E491D">
        <w:rPr>
          <w:rFonts w:asciiTheme="minorHAnsi" w:hAnsiTheme="minorHAnsi" w:cstheme="minorHAnsi"/>
        </w:rPr>
        <w:t xml:space="preserve">, “Water Crises, Security, and Climate Change”, Center for the National Interest, 2018, </w:t>
      </w:r>
      <w:hyperlink r:id="rId56" w:history="1">
        <w:r w:rsidRPr="008E491D">
          <w:rPr>
            <w:rStyle w:val="Hyperlink"/>
            <w:rFonts w:asciiTheme="minorHAnsi" w:hAnsiTheme="minorHAnsi" w:cstheme="minorHAnsi"/>
          </w:rPr>
          <w:t>https://187ock2y3ejr34z8752m6ize-wpengine.netdna-ssl.com/wp-content/uploads/2018/06/CFTNI-Water-Crises-Security-Climate-Change.pdf</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The historically severe drought in Syria from 2006-2011 led to the migration of rural communities to already overburdened urban centers, which concurrent with the state’s mismanagement of freshwater resources, helped foment the social unrest and the uprisings against President Bashar al-Assad. The ongoing conflict has had repercussions around the globe with refugees fleeing to, and having an unmistakable political impact upon, neighboring states and Europe. The war in Yemen was rooted in the Arab Spring, but while the attempts to overthrow President Ali Abdullah Saleh were eventually successful, the political transition was not. The </w:t>
      </w:r>
      <w:proofErr w:type="spellStart"/>
      <w:r w:rsidRPr="008E491D">
        <w:rPr>
          <w:rFonts w:asciiTheme="minorHAnsi" w:hAnsiTheme="minorHAnsi" w:cstheme="minorHAnsi"/>
        </w:rPr>
        <w:t>overextraction</w:t>
      </w:r>
      <w:proofErr w:type="spellEnd"/>
      <w:r w:rsidRPr="008E491D">
        <w:rPr>
          <w:rFonts w:asciiTheme="minorHAnsi" w:hAnsiTheme="minorHAnsi" w:cstheme="minorHAnsi"/>
        </w:rPr>
        <w:t xml:space="preserve"> of Yemen’s groundwater led to an unprecedented water crisis that </w:t>
      </w:r>
      <w:proofErr w:type="gramStart"/>
      <w:r w:rsidRPr="008E491D">
        <w:rPr>
          <w:rFonts w:asciiTheme="minorHAnsi" w:hAnsiTheme="minorHAnsi" w:cstheme="minorHAnsi"/>
        </w:rPr>
        <w:t>has been exacerbated</w:t>
      </w:r>
      <w:proofErr w:type="gramEnd"/>
      <w:r w:rsidRPr="008E491D">
        <w:rPr>
          <w:rFonts w:asciiTheme="minorHAnsi" w:hAnsiTheme="minorHAnsi" w:cstheme="minorHAnsi"/>
        </w:rPr>
        <w:t xml:space="preserve"> by the civil war. Terrorist cells, militant insurgencies, and foreign interventions have undermined efforts to reform the Yemeni government and address this humanitarian catastrophe. Conflict over water does not always result in overt violence, although it often produces complex interstate tensions. Water-sharing agreements in South Asia, often drafted by colonial powers, are outdated and </w:t>
      </w:r>
      <w:proofErr w:type="gramStart"/>
      <w:r w:rsidRPr="008E491D">
        <w:rPr>
          <w:rFonts w:asciiTheme="minorHAnsi" w:hAnsiTheme="minorHAnsi" w:cstheme="minorHAnsi"/>
        </w:rPr>
        <w:t>have been further complicated</w:t>
      </w:r>
      <w:proofErr w:type="gramEnd"/>
      <w:r w:rsidRPr="008E491D">
        <w:rPr>
          <w:rFonts w:asciiTheme="minorHAnsi" w:hAnsiTheme="minorHAnsi" w:cstheme="minorHAnsi"/>
        </w:rPr>
        <w:t xml:space="preserve"> by the impact of rising temperatures on the long-term sustainability of waterways fed by glacial melt.</w:t>
      </w:r>
    </w:p>
    <w:p w:rsidR="008E491D" w:rsidRPr="008E491D" w:rsidRDefault="008E491D" w:rsidP="008E491D">
      <w:pPr>
        <w:rPr>
          <w:rFonts w:asciiTheme="minorHAnsi" w:hAnsiTheme="minorHAnsi" w:cstheme="minorHAnsi"/>
        </w:rPr>
      </w:pPr>
      <w:proofErr w:type="gramStart"/>
      <w:r w:rsidRPr="008E491D">
        <w:rPr>
          <w:rFonts w:asciiTheme="minorHAnsi" w:hAnsiTheme="minorHAnsi" w:cstheme="minorHAnsi"/>
        </w:rPr>
        <w:t>India and Pakistan’s dispute over the Indus River’s allocation is both complicated by their colonial history and the disputed territory of Kashmir through which the river and its tributaries flow</w:t>
      </w:r>
      <w:proofErr w:type="gramEnd"/>
      <w:r w:rsidRPr="008E491D">
        <w:rPr>
          <w:rFonts w:asciiTheme="minorHAnsi" w:hAnsiTheme="minorHAnsi" w:cstheme="minorHAnsi"/>
        </w:rPr>
        <w:t xml:space="preserve">. While resolving this particular issue would be </w:t>
      </w:r>
      <w:proofErr w:type="gramStart"/>
      <w:r w:rsidRPr="008E491D">
        <w:rPr>
          <w:rFonts w:asciiTheme="minorHAnsi" w:hAnsiTheme="minorHAnsi" w:cstheme="minorHAnsi"/>
        </w:rPr>
        <w:t>one step</w:t>
      </w:r>
      <w:proofErr w:type="gramEnd"/>
      <w:r w:rsidRPr="008E491D">
        <w:rPr>
          <w:rFonts w:asciiTheme="minorHAnsi" w:hAnsiTheme="minorHAnsi" w:cstheme="minorHAnsi"/>
        </w:rPr>
        <w:t xml:space="preserve"> of many towards mending their bilateral relations, establishing a basis for cooperation would reduce tensions and meet mutual objectives of stable water supplies. The Helmand River, shared between Iran and Afghanistan, has been the subject of repeated negotiations, since the two countries are at different stages in their infrastructural development and neither efficiently utilizes the freshwater capacity currently allotted to them. Iran’s subversive employment of the Taliban against Afghan development projects to prevent losing water resources reveals that non-state actors can be directed by states to exploit issues of water scarcity, or they themselves can target water supplies for their own objectives, as has happened repeatedly in Yemen, Iraq, and Syria. </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In the Nile River Delta and the Central Asian Republics, the multilateral nature of disputes over limited freshwater resources only increases the difficulty of negotiations. Upstream states can exert outsized influence over freshwater flows and unilaterally affect downstream flow by building dams for hydropower, agriculture, and development projects. Environmental degradation and independent actions raise the potential for conflict for all invested nations. </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In </w:t>
      </w:r>
      <w:proofErr w:type="gramStart"/>
      <w:r w:rsidRPr="008E491D">
        <w:rPr>
          <w:rFonts w:asciiTheme="minorHAnsi" w:hAnsiTheme="minorHAnsi" w:cstheme="minorHAnsi"/>
        </w:rPr>
        <w:t>Part</w:t>
      </w:r>
      <w:proofErr w:type="gramEnd"/>
      <w:r w:rsidRPr="008E491D">
        <w:rPr>
          <w:rFonts w:asciiTheme="minorHAnsi" w:hAnsiTheme="minorHAnsi" w:cstheme="minorHAnsi"/>
        </w:rPr>
        <w:t xml:space="preserve"> II of the monograph, the impact of sea level rise and other climate trends on various regions of the globe and coastal U.S. states are examined. With mass migrations already destabilizing nations around the world, communities dislocated by sea level rise will only worsen the problem. Low-lying islands like the Maldives or the Marshall Islands are facing existential threats and questions about their future sovereignty and national identities, as they </w:t>
      </w:r>
      <w:proofErr w:type="gramStart"/>
      <w:r w:rsidRPr="008E491D">
        <w:rPr>
          <w:rFonts w:asciiTheme="minorHAnsi" w:hAnsiTheme="minorHAnsi" w:cstheme="minorHAnsi"/>
        </w:rPr>
        <w:t>may be forced</w:t>
      </w:r>
      <w:proofErr w:type="gramEnd"/>
      <w:r w:rsidRPr="008E491D">
        <w:rPr>
          <w:rFonts w:asciiTheme="minorHAnsi" w:hAnsiTheme="minorHAnsi" w:cstheme="minorHAnsi"/>
        </w:rPr>
        <w:t xml:space="preserve"> to relocate their populations abroad. Coastal states with low-lying landscapes such as Bangladesh have already suffered enormously from storm surges and cyclones, and more intense storms and flooding are certain to displace many more thousands of people, further straining already tense relations with India. River delta regions face similar threats, with sea level rise inundating coastal regions, worsening the effects of flooding, and saturating fertile regions and freshwater aquifers with salt. Such threats will make negotiations on water issues more tenuous in states like Egypt, Pakistan, and Vietnam, where relations with their neighbors are already precarious. The United States also faces serious threats posed by sea level rise. Due to Alaska’s immense size and proximity to the Arctic, the state will contend with a variety of threats, including sea level rise and stronger storm surges, permafrost melt, and erosion all forcing communities to consider the future integrity of their homes and livelihoods. In other parts of the state, isostatic rebound and relative sea level decline are drying up </w:t>
      </w:r>
      <w:proofErr w:type="gramStart"/>
      <w:r w:rsidRPr="008E491D">
        <w:rPr>
          <w:rFonts w:asciiTheme="minorHAnsi" w:hAnsiTheme="minorHAnsi" w:cstheme="minorHAnsi"/>
        </w:rPr>
        <w:t>waterways and threatening important ecosystems</w:t>
      </w:r>
      <w:proofErr w:type="gramEnd"/>
      <w:r w:rsidRPr="008E491D">
        <w:rPr>
          <w:rFonts w:asciiTheme="minorHAnsi" w:hAnsiTheme="minorHAnsi" w:cstheme="minorHAnsi"/>
        </w:rPr>
        <w:t xml:space="preserve"> and valuable fisheries. Further north, a recursive pattern of melting sea ice and warming seas known as the Albedo effect will produce sea ice decline to levels unprecedented in recorded history, allowing for new avenues of exploration, navigation, and resource exploitation. This is certain to create new challenges for North Atlantic and Arctic diplomacy. Much </w:t>
      </w:r>
      <w:proofErr w:type="gramStart"/>
      <w:r w:rsidRPr="008E491D">
        <w:rPr>
          <w:rFonts w:asciiTheme="minorHAnsi" w:hAnsiTheme="minorHAnsi" w:cstheme="minorHAnsi"/>
        </w:rPr>
        <w:t>further</w:t>
      </w:r>
      <w:proofErr w:type="gramEnd"/>
      <w:r w:rsidRPr="008E491D">
        <w:rPr>
          <w:rFonts w:asciiTheme="minorHAnsi" w:hAnsiTheme="minorHAnsi" w:cstheme="minorHAnsi"/>
        </w:rPr>
        <w:t xml:space="preserve"> south, America’s first climate refugees are being displaced from their homes in Southern Louisiana. Major metropolitan areas including Miami and New York City, and the vital Norfolk Naval Station in Hampton Roads, Virginia, are dealing with the record losses to land, property, and investment. </w:t>
      </w:r>
      <w:proofErr w:type="gramStart"/>
      <w:r w:rsidRPr="008E491D">
        <w:rPr>
          <w:rFonts w:asciiTheme="minorHAnsi" w:hAnsiTheme="minorHAnsi" w:cstheme="minorHAnsi"/>
        </w:rPr>
        <w:t>And</w:t>
      </w:r>
      <w:proofErr w:type="gramEnd"/>
      <w:r w:rsidRPr="008E491D">
        <w:rPr>
          <w:rFonts w:asciiTheme="minorHAnsi" w:hAnsiTheme="minorHAnsi" w:cstheme="minorHAnsi"/>
        </w:rPr>
        <w:t xml:space="preserve"> as the projected increases in intensity and destructiveness of hurricane seasons occur as a result of climate change, more lives are likely to be lost and already vulnerable communities will bear the brunt of future struggles. </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Considering that climate change is having insidious effects on U.S. military readiness, the U.S. Department of Defense has a role to play in advancing the United States efforts to understand the link between climate change and national security. The Joint Chiefs of Staff and the uniformed heads of each armed services branch are well suited to argue for the reality of climate change impacts and for the long-term preparations needed to meet future climate-related threats while avoiding politicizing the topic. Yet international multilateralism must play a significant role as well. Climate-induced migrations on a massive scale can cause isolationist and authoritarian tendencies in different states. Such a shift could occur at the expense of civil liberties in democratic societies as well as stark economic costs, in addition to complicating efforts to assist the people most adversely affected by climate change. </w:t>
      </w:r>
    </w:p>
    <w:p w:rsidR="008E491D" w:rsidRPr="008E491D" w:rsidRDefault="008E491D" w:rsidP="008E491D">
      <w:pPr>
        <w:rPr>
          <w:rFonts w:asciiTheme="minorHAnsi" w:hAnsiTheme="minorHAnsi" w:cstheme="minorHAnsi"/>
        </w:rPr>
      </w:pPr>
    </w:p>
    <w:p w:rsidR="008E491D" w:rsidRPr="008E491D" w:rsidRDefault="008E491D" w:rsidP="008E491D">
      <w:pPr>
        <w:pStyle w:val="Heading3"/>
        <w:rPr>
          <w:rFonts w:asciiTheme="minorHAnsi" w:hAnsiTheme="minorHAnsi" w:cstheme="minorHAnsi"/>
        </w:rPr>
      </w:pPr>
      <w:r w:rsidRPr="008E491D">
        <w:rPr>
          <w:rFonts w:asciiTheme="minorHAnsi" w:hAnsiTheme="minorHAnsi" w:cstheme="minorHAnsi"/>
        </w:rPr>
        <w:t>Water Coop Solve Indo-Pak War</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India and Pakistan on the brink of conflict – water coop solves</w:t>
      </w:r>
    </w:p>
    <w:p w:rsidR="008E491D" w:rsidRPr="008E491D" w:rsidRDefault="008E491D" w:rsidP="008E491D">
      <w:pPr>
        <w:rPr>
          <w:rFonts w:asciiTheme="minorHAnsi" w:hAnsiTheme="minorHAnsi" w:cstheme="minorHAnsi"/>
        </w:rPr>
      </w:pPr>
      <w:r w:rsidRPr="008E491D">
        <w:rPr>
          <w:rFonts w:asciiTheme="minorHAnsi" w:eastAsiaTheme="majorEastAsia" w:hAnsiTheme="minorHAnsi" w:cstheme="minorHAnsi"/>
          <w:b/>
          <w:iCs/>
          <w:sz w:val="26"/>
        </w:rPr>
        <w:t>Climate-Diplomacy, ND</w:t>
      </w:r>
      <w:r w:rsidRPr="008E491D">
        <w:rPr>
          <w:rFonts w:asciiTheme="minorHAnsi" w:hAnsiTheme="minorHAnsi" w:cstheme="minorHAnsi"/>
        </w:rPr>
        <w:t xml:space="preserve">, The </w:t>
      </w:r>
      <w:proofErr w:type="spellStart"/>
      <w:r w:rsidRPr="008E491D">
        <w:rPr>
          <w:rFonts w:asciiTheme="minorHAnsi" w:hAnsiTheme="minorHAnsi" w:cstheme="minorHAnsi"/>
        </w:rPr>
        <w:t>Factbook</w:t>
      </w:r>
      <w:proofErr w:type="spellEnd"/>
      <w:r w:rsidRPr="008E491D">
        <w:rPr>
          <w:rFonts w:asciiTheme="minorHAnsi" w:hAnsiTheme="minorHAnsi" w:cstheme="minorHAnsi"/>
        </w:rPr>
        <w:t xml:space="preserve"> is a knowledge platform of environmental conflict and cooperation, featuring case studies of conflict, resolution and peacebuilding processes that </w:t>
      </w:r>
      <w:proofErr w:type="gramStart"/>
      <w:r w:rsidRPr="008E491D">
        <w:rPr>
          <w:rFonts w:asciiTheme="minorHAnsi" w:hAnsiTheme="minorHAnsi" w:cstheme="minorHAnsi"/>
        </w:rPr>
        <w:t>are related</w:t>
      </w:r>
      <w:proofErr w:type="gramEnd"/>
      <w:r w:rsidRPr="008E491D">
        <w:rPr>
          <w:rFonts w:asciiTheme="minorHAnsi" w:hAnsiTheme="minorHAnsi" w:cstheme="minorHAnsi"/>
        </w:rPr>
        <w:t xml:space="preserve"> to environmental change. "Water conflict and cooperation between India and Pakistan," </w:t>
      </w:r>
      <w:hyperlink r:id="rId57" w:history="1">
        <w:r w:rsidRPr="008E491D">
          <w:rPr>
            <w:rStyle w:val="Hyperlink"/>
            <w:rFonts w:asciiTheme="minorHAnsi" w:hAnsiTheme="minorHAnsi" w:cstheme="minorHAnsi"/>
          </w:rPr>
          <w:t>https://climate-diplomacy.org/case-studies/water-conflict-and-cooperation-between-india-and-pakistan //</w:t>
        </w:r>
      </w:hyperlink>
      <w:r w:rsidRPr="008E491D">
        <w:rPr>
          <w:rFonts w:asciiTheme="minorHAnsi" w:hAnsiTheme="minorHAnsi" w:cstheme="minorHAnsi"/>
        </w:rPr>
        <w:t xml:space="preserve"> FGC</w:t>
      </w:r>
    </w:p>
    <w:p w:rsidR="008E491D" w:rsidRPr="008E491D" w:rsidRDefault="008E491D" w:rsidP="008E491D">
      <w:pPr>
        <w:rPr>
          <w:rFonts w:asciiTheme="minorHAnsi" w:hAnsiTheme="minorHAnsi" w:cstheme="minorHAnsi"/>
          <w:u w:val="single"/>
        </w:rPr>
      </w:pPr>
      <w:r w:rsidRPr="008E491D">
        <w:rPr>
          <w:rFonts w:asciiTheme="minorHAnsi" w:hAnsiTheme="minorHAnsi" w:cstheme="minorHAnsi"/>
          <w:b/>
          <w:bCs/>
          <w:u w:val="single"/>
        </w:rPr>
        <w:t>Water conflict and cooperation between India and Pakistan Water disputes between India and Pakistan are deepening</w:t>
      </w:r>
      <w:r w:rsidRPr="008E491D">
        <w:rPr>
          <w:rFonts w:asciiTheme="minorHAnsi" w:hAnsiTheme="minorHAnsi" w:cstheme="minorHAnsi"/>
        </w:rPr>
        <w:t xml:space="preserve">. For almost sixty </w:t>
      </w:r>
      <w:proofErr w:type="gramStart"/>
      <w:r w:rsidRPr="008E491D">
        <w:rPr>
          <w:rFonts w:asciiTheme="minorHAnsi" w:hAnsiTheme="minorHAnsi" w:cstheme="minorHAnsi"/>
        </w:rPr>
        <w:t>years</w:t>
      </w:r>
      <w:proofErr w:type="gramEnd"/>
      <w:r w:rsidRPr="008E491D">
        <w:rPr>
          <w:rFonts w:asciiTheme="minorHAnsi" w:hAnsiTheme="minorHAnsi" w:cstheme="minorHAnsi"/>
        </w:rPr>
        <w:t xml:space="preserve"> the Indus Waters Treaty (IWT) survived diplomatic tensions but recent upstream water infrastructure projects have rekindled conflicts. Meanwhile, the territorial conflict over Kashmir threatens to undermine the treaty. The worsening effects of climate change on the Himalayan glaciers could increase </w:t>
      </w:r>
      <w:r w:rsidRPr="008E491D">
        <w:rPr>
          <w:rFonts w:asciiTheme="minorHAnsi" w:hAnsiTheme="minorHAnsi" w:cstheme="minorHAnsi"/>
          <w:b/>
          <w:bCs/>
          <w:u w:val="single"/>
        </w:rPr>
        <w:t>the likelihood of disasters and threaten the long-term water security of communities</w:t>
      </w:r>
      <w:r w:rsidRPr="008E491D">
        <w:rPr>
          <w:rFonts w:asciiTheme="minorHAnsi" w:hAnsiTheme="minorHAnsi" w:cstheme="minorHAnsi"/>
        </w:rPr>
        <w:t xml:space="preserve">. These </w:t>
      </w:r>
      <w:r w:rsidRPr="008E491D">
        <w:rPr>
          <w:rFonts w:asciiTheme="minorHAnsi" w:hAnsiTheme="minorHAnsi" w:cstheme="minorHAnsi"/>
          <w:u w:val="single"/>
        </w:rPr>
        <w:t>factors all have implications for future interstate cooperation and regional developments</w:t>
      </w:r>
      <w:r w:rsidRPr="008E491D">
        <w:rPr>
          <w:rFonts w:asciiTheme="minorHAnsi" w:hAnsiTheme="minorHAnsi" w:cstheme="minorHAnsi"/>
        </w:rPr>
        <w:t xml:space="preserve">. CONFLICT HISTORY For over a half century, </w:t>
      </w:r>
      <w:r w:rsidRPr="008E491D">
        <w:rPr>
          <w:rFonts w:asciiTheme="minorHAnsi" w:hAnsiTheme="minorHAnsi" w:cstheme="minorHAnsi"/>
          <w:b/>
          <w:bCs/>
          <w:u w:val="single"/>
        </w:rPr>
        <w:t xml:space="preserve">rivalry over river resources has been a source of interstate tension </w:t>
      </w:r>
      <w:r w:rsidRPr="008E491D">
        <w:rPr>
          <w:rFonts w:asciiTheme="minorHAnsi" w:hAnsiTheme="minorHAnsi" w:cstheme="minorHAnsi"/>
        </w:rPr>
        <w:t>between India and Pakistan (</w:t>
      </w:r>
      <w:proofErr w:type="spellStart"/>
      <w:r w:rsidRPr="008E491D">
        <w:rPr>
          <w:rFonts w:asciiTheme="minorHAnsi" w:hAnsiTheme="minorHAnsi" w:cstheme="minorHAnsi"/>
        </w:rPr>
        <w:t>Wirsing</w:t>
      </w:r>
      <w:proofErr w:type="spellEnd"/>
      <w:r w:rsidRPr="008E491D">
        <w:rPr>
          <w:rFonts w:asciiTheme="minorHAnsi" w:hAnsiTheme="minorHAnsi" w:cstheme="minorHAnsi"/>
        </w:rPr>
        <w:t xml:space="preserve"> &amp; </w:t>
      </w:r>
      <w:proofErr w:type="spellStart"/>
      <w:r w:rsidRPr="008E491D">
        <w:rPr>
          <w:rFonts w:asciiTheme="minorHAnsi" w:hAnsiTheme="minorHAnsi" w:cstheme="minorHAnsi"/>
        </w:rPr>
        <w:t>Jasparro</w:t>
      </w:r>
      <w:proofErr w:type="spellEnd"/>
      <w:r w:rsidRPr="008E491D">
        <w:rPr>
          <w:rFonts w:asciiTheme="minorHAnsi" w:hAnsiTheme="minorHAnsi" w:cstheme="minorHAnsi"/>
        </w:rPr>
        <w:t xml:space="preserve">, 2006). During the partition of British India in 1947 and the formation of the two states, </w:t>
      </w:r>
      <w:r w:rsidRPr="008E491D">
        <w:rPr>
          <w:rFonts w:asciiTheme="minorHAnsi" w:hAnsiTheme="minorHAnsi" w:cstheme="minorHAnsi"/>
          <w:u w:val="single"/>
        </w:rPr>
        <w:t>border lines were drawn following what was defined as the “Indus watershed</w:t>
      </w:r>
      <w:r w:rsidRPr="008E491D">
        <w:rPr>
          <w:rFonts w:asciiTheme="minorHAnsi" w:hAnsiTheme="minorHAnsi" w:cstheme="minorHAnsi"/>
        </w:rPr>
        <w:t xml:space="preserve">” (Gardner, 2019). The position of the lines meant that India gained control of upstream barrages, which regulated water flow into Pakistan (TBL, 2014). As the boundary between India and Pakistan cut across many of the river’s tributaries, an upstream-downstream power structure emerged, which has been the source of tensions between the two countries, </w:t>
      </w:r>
      <w:r w:rsidRPr="008E491D">
        <w:rPr>
          <w:rFonts w:asciiTheme="minorHAnsi" w:hAnsiTheme="minorHAnsi" w:cstheme="minorHAnsi"/>
          <w:u w:val="single"/>
        </w:rPr>
        <w:t xml:space="preserve">particularly in </w:t>
      </w:r>
      <w:r w:rsidRPr="008E491D">
        <w:rPr>
          <w:rFonts w:asciiTheme="minorHAnsi" w:hAnsiTheme="minorHAnsi" w:cstheme="minorHAnsi"/>
          <w:b/>
          <w:bCs/>
          <w:u w:val="single"/>
        </w:rPr>
        <w:t>response to dam projects</w:t>
      </w:r>
      <w:r w:rsidRPr="008E491D">
        <w:rPr>
          <w:rFonts w:asciiTheme="minorHAnsi" w:hAnsiTheme="minorHAnsi" w:cstheme="minorHAnsi"/>
          <w:u w:val="single"/>
        </w:rPr>
        <w:t xml:space="preserve"> in Indian-administered territory (see </w:t>
      </w:r>
      <w:proofErr w:type="spellStart"/>
      <w:r w:rsidRPr="008E491D">
        <w:rPr>
          <w:rFonts w:asciiTheme="minorHAnsi" w:hAnsiTheme="minorHAnsi" w:cstheme="minorHAnsi"/>
          <w:u w:val="single"/>
        </w:rPr>
        <w:t>Kishanganga</w:t>
      </w:r>
      <w:proofErr w:type="spellEnd"/>
      <w:r w:rsidRPr="008E491D">
        <w:rPr>
          <w:rFonts w:asciiTheme="minorHAnsi" w:hAnsiTheme="minorHAnsi" w:cstheme="minorHAnsi"/>
          <w:u w:val="single"/>
        </w:rPr>
        <w:t xml:space="preserve"> Dam conflict). </w:t>
      </w:r>
      <w:r w:rsidRPr="008E491D">
        <w:rPr>
          <w:rFonts w:asciiTheme="minorHAnsi" w:hAnsiTheme="minorHAnsi" w:cstheme="minorHAnsi"/>
        </w:rPr>
        <w:t xml:space="preserve">The Indus’ transboundary course Glaciers and tributaries originating in the high mountains of the </w:t>
      </w:r>
      <w:proofErr w:type="spellStart"/>
      <w:r w:rsidRPr="008E491D">
        <w:rPr>
          <w:rFonts w:asciiTheme="minorHAnsi" w:hAnsiTheme="minorHAnsi" w:cstheme="minorHAnsi"/>
        </w:rPr>
        <w:t>Ngari</w:t>
      </w:r>
      <w:proofErr w:type="spellEnd"/>
      <w:r w:rsidRPr="008E491D">
        <w:rPr>
          <w:rFonts w:asciiTheme="minorHAnsi" w:hAnsiTheme="minorHAnsi" w:cstheme="minorHAnsi"/>
        </w:rPr>
        <w:t xml:space="preserve"> Prefecture in western Tibet, the Himalayas, Hindu Kush in Afghanistan and the Karakoram feed the extensive Indus river system. Its floodplain, where most of Pakistan’s population live, is one of the largest agricultural regions in Asia. Around 90% of Pakistan's food and 65% of its employment depend on farming and animal husbandry, which </w:t>
      </w:r>
      <w:proofErr w:type="gramStart"/>
      <w:r w:rsidRPr="008E491D">
        <w:rPr>
          <w:rFonts w:asciiTheme="minorHAnsi" w:hAnsiTheme="minorHAnsi" w:cstheme="minorHAnsi"/>
        </w:rPr>
        <w:t>are sustained</w:t>
      </w:r>
      <w:proofErr w:type="gramEnd"/>
      <w:r w:rsidRPr="008E491D">
        <w:rPr>
          <w:rFonts w:asciiTheme="minorHAnsi" w:hAnsiTheme="minorHAnsi" w:cstheme="minorHAnsi"/>
        </w:rPr>
        <w:t xml:space="preserve"> by the Indus (Pohl &amp; </w:t>
      </w:r>
      <w:proofErr w:type="spellStart"/>
      <w:r w:rsidRPr="008E491D">
        <w:rPr>
          <w:rFonts w:asciiTheme="minorHAnsi" w:hAnsiTheme="minorHAnsi" w:cstheme="minorHAnsi"/>
        </w:rPr>
        <w:t>Schmeier</w:t>
      </w:r>
      <w:proofErr w:type="spellEnd"/>
      <w:r w:rsidRPr="008E491D">
        <w:rPr>
          <w:rFonts w:asciiTheme="minorHAnsi" w:hAnsiTheme="minorHAnsi" w:cstheme="minorHAnsi"/>
        </w:rPr>
        <w:t xml:space="preserve">, 2014). </w:t>
      </w:r>
      <w:r w:rsidRPr="008E491D">
        <w:rPr>
          <w:rFonts w:asciiTheme="minorHAnsi" w:hAnsiTheme="minorHAnsi" w:cstheme="minorHAnsi"/>
          <w:u w:val="single"/>
        </w:rPr>
        <w:t xml:space="preserve">The river system </w:t>
      </w:r>
      <w:proofErr w:type="gramStart"/>
      <w:r w:rsidRPr="008E491D">
        <w:rPr>
          <w:rFonts w:asciiTheme="minorHAnsi" w:hAnsiTheme="minorHAnsi" w:cstheme="minorHAnsi"/>
          <w:u w:val="single"/>
        </w:rPr>
        <w:t>is split</w:t>
      </w:r>
      <w:proofErr w:type="gramEnd"/>
      <w:r w:rsidRPr="008E491D">
        <w:rPr>
          <w:rFonts w:asciiTheme="minorHAnsi" w:hAnsiTheme="minorHAnsi" w:cstheme="minorHAnsi"/>
          <w:u w:val="single"/>
        </w:rPr>
        <w:t xml:space="preserve"> primarily between India (39%) and Pakistan (47%)</w:t>
      </w:r>
      <w:r w:rsidRPr="008E491D">
        <w:rPr>
          <w:rFonts w:asciiTheme="minorHAnsi" w:hAnsiTheme="minorHAnsi" w:cstheme="minorHAnsi"/>
        </w:rPr>
        <w:t xml:space="preserve"> with small sections in Tibet and eastern Afghanistan (FAO, 2011a). In the mountains, the courses of its tributaries played a key role in the definition and contestation of the “Line of Control” (LOC), a land boundary splitting Indian and Pakistani territory (Gardner, 2019). Many tributaries run through and along the LOC, which separates the Indian-administered Jammu and Kashmir from the Pakistani-administrated regions of </w:t>
      </w:r>
      <w:proofErr w:type="spellStart"/>
      <w:r w:rsidRPr="008E491D">
        <w:rPr>
          <w:rFonts w:asciiTheme="minorHAnsi" w:hAnsiTheme="minorHAnsi" w:cstheme="minorHAnsi"/>
        </w:rPr>
        <w:t>Gilgit</w:t>
      </w:r>
      <w:proofErr w:type="spellEnd"/>
      <w:r w:rsidRPr="008E491D">
        <w:rPr>
          <w:rFonts w:asciiTheme="minorHAnsi" w:hAnsiTheme="minorHAnsi" w:cstheme="minorHAnsi"/>
        </w:rPr>
        <w:t xml:space="preserve">-Baltistan and </w:t>
      </w:r>
      <w:proofErr w:type="spellStart"/>
      <w:r w:rsidRPr="008E491D">
        <w:rPr>
          <w:rFonts w:asciiTheme="minorHAnsi" w:hAnsiTheme="minorHAnsi" w:cstheme="minorHAnsi"/>
        </w:rPr>
        <w:t>Asad</w:t>
      </w:r>
      <w:proofErr w:type="spellEnd"/>
      <w:r w:rsidRPr="008E491D">
        <w:rPr>
          <w:rFonts w:asciiTheme="minorHAnsi" w:hAnsiTheme="minorHAnsi" w:cstheme="minorHAnsi"/>
        </w:rPr>
        <w:t xml:space="preserve"> Kashmir. Increasing water </w:t>
      </w:r>
      <w:proofErr w:type="gramStart"/>
      <w:r w:rsidRPr="008E491D">
        <w:rPr>
          <w:rFonts w:asciiTheme="minorHAnsi" w:hAnsiTheme="minorHAnsi" w:cstheme="minorHAnsi"/>
        </w:rPr>
        <w:t>stress</w:t>
      </w:r>
      <w:proofErr w:type="gramEnd"/>
      <w:r w:rsidRPr="008E491D">
        <w:rPr>
          <w:rFonts w:asciiTheme="minorHAnsi" w:hAnsiTheme="minorHAnsi" w:cstheme="minorHAnsi"/>
        </w:rPr>
        <w:t xml:space="preserve"> Many communities in the Indus Basin face water scarcity under current usage and storage patterns. According to NASA, the Indus Basin is the world’s second most over-stressed aquifer (</w:t>
      </w:r>
      <w:proofErr w:type="spellStart"/>
      <w:r w:rsidRPr="008E491D">
        <w:rPr>
          <w:rFonts w:asciiTheme="minorHAnsi" w:hAnsiTheme="minorHAnsi" w:cstheme="minorHAnsi"/>
        </w:rPr>
        <w:t>Buis</w:t>
      </w:r>
      <w:proofErr w:type="spellEnd"/>
      <w:r w:rsidRPr="008E491D">
        <w:rPr>
          <w:rFonts w:asciiTheme="minorHAnsi" w:hAnsiTheme="minorHAnsi" w:cstheme="minorHAnsi"/>
        </w:rPr>
        <w:t xml:space="preserve"> &amp; Wilson, 2015). Unlike India, Pakistan relies almost exclusively on the Indus, and southern downstream areas are especially vulnerable to strains on the basin’s water supply. This makes Pakistan one of the most water-stressed countries in the world, although there are significant disparities in how this is experienced (see </w:t>
      </w:r>
      <w:proofErr w:type="spellStart"/>
      <w:r w:rsidRPr="008E491D">
        <w:rPr>
          <w:rFonts w:asciiTheme="minorHAnsi" w:hAnsiTheme="minorHAnsi" w:cstheme="minorHAnsi"/>
        </w:rPr>
        <w:t>Kalabagh</w:t>
      </w:r>
      <w:proofErr w:type="spellEnd"/>
      <w:r w:rsidRPr="008E491D">
        <w:rPr>
          <w:rFonts w:asciiTheme="minorHAnsi" w:hAnsiTheme="minorHAnsi" w:cstheme="minorHAnsi"/>
        </w:rPr>
        <w:t xml:space="preserve"> Dam conflict). Over-extraction of its finite groundwater resources is a major challenge in the Indus Basin (</w:t>
      </w:r>
      <w:proofErr w:type="spellStart"/>
      <w:r w:rsidRPr="008E491D">
        <w:rPr>
          <w:rFonts w:asciiTheme="minorHAnsi" w:hAnsiTheme="minorHAnsi" w:cstheme="minorHAnsi"/>
        </w:rPr>
        <w:t>Kugelman</w:t>
      </w:r>
      <w:proofErr w:type="spellEnd"/>
      <w:r w:rsidRPr="008E491D">
        <w:rPr>
          <w:rFonts w:asciiTheme="minorHAnsi" w:hAnsiTheme="minorHAnsi" w:cstheme="minorHAnsi"/>
        </w:rPr>
        <w:t xml:space="preserve">, 2016). In the </w:t>
      </w:r>
      <w:proofErr w:type="gramStart"/>
      <w:r w:rsidRPr="008E491D">
        <w:rPr>
          <w:rFonts w:asciiTheme="minorHAnsi" w:hAnsiTheme="minorHAnsi" w:cstheme="minorHAnsi"/>
        </w:rPr>
        <w:t>long run</w:t>
      </w:r>
      <w:proofErr w:type="gramEnd"/>
      <w:r w:rsidRPr="008E491D">
        <w:rPr>
          <w:rFonts w:asciiTheme="minorHAnsi" w:hAnsiTheme="minorHAnsi" w:cstheme="minorHAnsi"/>
        </w:rPr>
        <w:t>, groundwater recharge is expected to significantly decline (</w:t>
      </w:r>
      <w:proofErr w:type="spellStart"/>
      <w:r w:rsidRPr="008E491D">
        <w:rPr>
          <w:rFonts w:asciiTheme="minorHAnsi" w:hAnsiTheme="minorHAnsi" w:cstheme="minorHAnsi"/>
        </w:rPr>
        <w:t>Jayaram</w:t>
      </w:r>
      <w:proofErr w:type="spellEnd"/>
      <w:r w:rsidRPr="008E491D">
        <w:rPr>
          <w:rFonts w:asciiTheme="minorHAnsi" w:hAnsiTheme="minorHAnsi" w:cstheme="minorHAnsi"/>
        </w:rPr>
        <w:t xml:space="preserve">, 2016), reducing water availability for the whole basin (Diamond, 2014; </w:t>
      </w:r>
      <w:proofErr w:type="spellStart"/>
      <w:r w:rsidRPr="008E491D">
        <w:rPr>
          <w:rFonts w:asciiTheme="minorHAnsi" w:hAnsiTheme="minorHAnsi" w:cstheme="minorHAnsi"/>
        </w:rPr>
        <w:t>Dharmadhikary</w:t>
      </w:r>
      <w:proofErr w:type="spellEnd"/>
      <w:r w:rsidRPr="008E491D">
        <w:rPr>
          <w:rFonts w:asciiTheme="minorHAnsi" w:hAnsiTheme="minorHAnsi" w:cstheme="minorHAnsi"/>
        </w:rPr>
        <w:t>, 2008). Meanwhile, total water demand in Pakistan is projected to increase from 163 km3 in 2015 to 225 km3 in 2050 (</w:t>
      </w:r>
      <w:proofErr w:type="gramStart"/>
      <w:r w:rsidRPr="008E491D">
        <w:rPr>
          <w:rFonts w:asciiTheme="minorHAnsi" w:hAnsiTheme="minorHAnsi" w:cstheme="minorHAnsi"/>
        </w:rPr>
        <w:t>Amir &amp;</w:t>
      </w:r>
      <w:proofErr w:type="gramEnd"/>
      <w:r w:rsidRPr="008E491D">
        <w:rPr>
          <w:rFonts w:asciiTheme="minorHAnsi" w:hAnsiTheme="minorHAnsi" w:cstheme="minorHAnsi"/>
        </w:rPr>
        <w:t xml:space="preserve"> Habib, 2015). In northern India where the Indus tributaries flow, irrigation is particularly </w:t>
      </w:r>
      <w:proofErr w:type="gramStart"/>
      <w:r w:rsidRPr="008E491D">
        <w:rPr>
          <w:rFonts w:asciiTheme="minorHAnsi" w:hAnsiTheme="minorHAnsi" w:cstheme="minorHAnsi"/>
        </w:rPr>
        <w:t>intensive,</w:t>
      </w:r>
      <w:proofErr w:type="gramEnd"/>
      <w:r w:rsidRPr="008E491D">
        <w:rPr>
          <w:rFonts w:asciiTheme="minorHAnsi" w:hAnsiTheme="minorHAnsi" w:cstheme="minorHAnsi"/>
        </w:rPr>
        <w:t xml:space="preserve"> and groundwater depletion may increase by up to 75% in 2050, putting further pressure on the upstream portions of the Indus River (</w:t>
      </w:r>
      <w:proofErr w:type="spellStart"/>
      <w:r w:rsidRPr="008E491D">
        <w:rPr>
          <w:rFonts w:asciiTheme="minorHAnsi" w:hAnsiTheme="minorHAnsi" w:cstheme="minorHAnsi"/>
        </w:rPr>
        <w:t>Dhawan</w:t>
      </w:r>
      <w:proofErr w:type="spellEnd"/>
      <w:r w:rsidRPr="008E491D">
        <w:rPr>
          <w:rFonts w:asciiTheme="minorHAnsi" w:hAnsiTheme="minorHAnsi" w:cstheme="minorHAnsi"/>
        </w:rPr>
        <w:t xml:space="preserve">, 2017). Compounding effect of climate change </w:t>
      </w:r>
      <w:proofErr w:type="gramStart"/>
      <w:r w:rsidRPr="008E491D">
        <w:rPr>
          <w:rFonts w:asciiTheme="minorHAnsi" w:hAnsiTheme="minorHAnsi" w:cstheme="minorHAnsi"/>
        </w:rPr>
        <w:t>Although</w:t>
      </w:r>
      <w:proofErr w:type="gramEnd"/>
      <w:r w:rsidRPr="008E491D">
        <w:rPr>
          <w:rFonts w:asciiTheme="minorHAnsi" w:hAnsiTheme="minorHAnsi" w:cstheme="minorHAnsi"/>
        </w:rPr>
        <w:t xml:space="preserve"> water scarcity in the Indus Basin is often attributed to water mismanagement, climate change also plays an important role (Diamond, 2014). The Himalayan Glaciers, which feed the Indus Basin, </w:t>
      </w:r>
      <w:proofErr w:type="gramStart"/>
      <w:r w:rsidRPr="008E491D">
        <w:rPr>
          <w:rFonts w:asciiTheme="minorHAnsi" w:hAnsiTheme="minorHAnsi" w:cstheme="minorHAnsi"/>
        </w:rPr>
        <w:t>are predicted</w:t>
      </w:r>
      <w:proofErr w:type="gramEnd"/>
      <w:r w:rsidRPr="008E491D">
        <w:rPr>
          <w:rFonts w:asciiTheme="minorHAnsi" w:hAnsiTheme="minorHAnsi" w:cstheme="minorHAnsi"/>
        </w:rPr>
        <w:t xml:space="preserve"> to diminish further in the coming years. This may increase water flow in the short term, but it will also deplete groundwater recharge in the </w:t>
      </w:r>
      <w:proofErr w:type="gramStart"/>
      <w:r w:rsidRPr="008E491D">
        <w:rPr>
          <w:rFonts w:asciiTheme="minorHAnsi" w:hAnsiTheme="minorHAnsi" w:cstheme="minorHAnsi"/>
        </w:rPr>
        <w:t>long run</w:t>
      </w:r>
      <w:proofErr w:type="gramEnd"/>
      <w:r w:rsidRPr="008E491D">
        <w:rPr>
          <w:rFonts w:asciiTheme="minorHAnsi" w:hAnsiTheme="minorHAnsi" w:cstheme="minorHAnsi"/>
        </w:rPr>
        <w:t>, thus reducing available water resources (</w:t>
      </w:r>
      <w:proofErr w:type="spellStart"/>
      <w:r w:rsidRPr="008E491D">
        <w:rPr>
          <w:rFonts w:asciiTheme="minorHAnsi" w:hAnsiTheme="minorHAnsi" w:cstheme="minorHAnsi"/>
        </w:rPr>
        <w:t>Jayaram</w:t>
      </w:r>
      <w:proofErr w:type="spellEnd"/>
      <w:r w:rsidRPr="008E491D">
        <w:rPr>
          <w:rFonts w:asciiTheme="minorHAnsi" w:hAnsiTheme="minorHAnsi" w:cstheme="minorHAnsi"/>
        </w:rPr>
        <w:t xml:space="preserve">, 2016). At the same time, heavy rains during the monsoon </w:t>
      </w:r>
      <w:proofErr w:type="gramStart"/>
      <w:r w:rsidRPr="008E491D">
        <w:rPr>
          <w:rFonts w:asciiTheme="minorHAnsi" w:hAnsiTheme="minorHAnsi" w:cstheme="minorHAnsi"/>
        </w:rPr>
        <w:t>are predicted</w:t>
      </w:r>
      <w:proofErr w:type="gramEnd"/>
      <w:r w:rsidRPr="008E491D">
        <w:rPr>
          <w:rFonts w:asciiTheme="minorHAnsi" w:hAnsiTheme="minorHAnsi" w:cstheme="minorHAnsi"/>
        </w:rPr>
        <w:t xml:space="preserve"> to become more irregular, bringing further challenges to address potential flood risks (</w:t>
      </w:r>
      <w:proofErr w:type="spellStart"/>
      <w:r w:rsidRPr="008E491D">
        <w:rPr>
          <w:rFonts w:asciiTheme="minorHAnsi" w:hAnsiTheme="minorHAnsi" w:cstheme="minorHAnsi"/>
        </w:rPr>
        <w:t>Stolbova</w:t>
      </w:r>
      <w:proofErr w:type="spellEnd"/>
      <w:r w:rsidRPr="008E491D">
        <w:rPr>
          <w:rFonts w:asciiTheme="minorHAnsi" w:hAnsiTheme="minorHAnsi" w:cstheme="minorHAnsi"/>
        </w:rPr>
        <w:t xml:space="preserve">, et al., 2016). This is likely to aggravate tensions around issues of water distribution and flow management (Diamond, 2014). Strains on diplomatic relations Fears of future water shortages due to the construction of dams are causing diplomatic tensions between India and Pakistan. Divisive political narratives in both India and Pakistan </w:t>
      </w:r>
      <w:proofErr w:type="gramStart"/>
      <w:r w:rsidRPr="008E491D">
        <w:rPr>
          <w:rFonts w:asciiTheme="minorHAnsi" w:hAnsiTheme="minorHAnsi" w:cstheme="minorHAnsi"/>
        </w:rPr>
        <w:t>are generally seen</w:t>
      </w:r>
      <w:proofErr w:type="gramEnd"/>
      <w:r w:rsidRPr="008E491D">
        <w:rPr>
          <w:rFonts w:asciiTheme="minorHAnsi" w:hAnsiTheme="minorHAnsi" w:cstheme="minorHAnsi"/>
        </w:rPr>
        <w:t xml:space="preserve"> to increase the likelihood of conflict. In India, a narrative of Pakistani-affiliated Islamic terror cells attacking civilians </w:t>
      </w:r>
      <w:proofErr w:type="gramStart"/>
      <w:r w:rsidRPr="008E491D">
        <w:rPr>
          <w:rFonts w:asciiTheme="minorHAnsi" w:hAnsiTheme="minorHAnsi" w:cstheme="minorHAnsi"/>
        </w:rPr>
        <w:t>has been used</w:t>
      </w:r>
      <w:proofErr w:type="gramEnd"/>
      <w:r w:rsidRPr="008E491D">
        <w:rPr>
          <w:rFonts w:asciiTheme="minorHAnsi" w:hAnsiTheme="minorHAnsi" w:cstheme="minorHAnsi"/>
        </w:rPr>
        <w:t xml:space="preserve"> to justify backing away from diplomacy and even threatening to reduce Pakistan’s water supply (Al Jazeera, 2019; Roy, 2019). Meanwhile, nationalist media in Pakistan have blamed floods in the country on poor water management in India (Mustafa et al., 2017). Pakistanis also fear that India will use its upstream dams to control how much water flows down into Pakistan via the Indus. It is this inherent suspicion and mistrust between the two states that </w:t>
      </w:r>
      <w:proofErr w:type="gramStart"/>
      <w:r w:rsidRPr="008E491D">
        <w:rPr>
          <w:rFonts w:asciiTheme="minorHAnsi" w:hAnsiTheme="minorHAnsi" w:cstheme="minorHAnsi"/>
        </w:rPr>
        <w:t>has also been used</w:t>
      </w:r>
      <w:proofErr w:type="gramEnd"/>
      <w:r w:rsidRPr="008E491D">
        <w:rPr>
          <w:rFonts w:asciiTheme="minorHAnsi" w:hAnsiTheme="minorHAnsi" w:cstheme="minorHAnsi"/>
        </w:rPr>
        <w:t xml:space="preserve"> to provoke anti-Indian sentiment in Pakistan, providing fertile ground for further hostility and conflict (</w:t>
      </w:r>
      <w:proofErr w:type="spellStart"/>
      <w:r w:rsidRPr="008E491D">
        <w:rPr>
          <w:rFonts w:asciiTheme="minorHAnsi" w:hAnsiTheme="minorHAnsi" w:cstheme="minorHAnsi"/>
        </w:rPr>
        <w:t>Katchinoff</w:t>
      </w:r>
      <w:proofErr w:type="spellEnd"/>
      <w:r w:rsidRPr="008E491D">
        <w:rPr>
          <w:rFonts w:asciiTheme="minorHAnsi" w:hAnsiTheme="minorHAnsi" w:cstheme="minorHAnsi"/>
        </w:rPr>
        <w:t xml:space="preserve">, 2010). Opposition to upstream dam projects </w:t>
      </w:r>
      <w:proofErr w:type="gramStart"/>
      <w:r w:rsidRPr="008E491D">
        <w:rPr>
          <w:rFonts w:asciiTheme="minorHAnsi" w:hAnsiTheme="minorHAnsi" w:cstheme="minorHAnsi"/>
          <w:b/>
          <w:bCs/>
          <w:u w:val="single"/>
        </w:rPr>
        <w:t>Over</w:t>
      </w:r>
      <w:proofErr w:type="gramEnd"/>
      <w:r w:rsidRPr="008E491D">
        <w:rPr>
          <w:rFonts w:asciiTheme="minorHAnsi" w:hAnsiTheme="minorHAnsi" w:cstheme="minorHAnsi"/>
          <w:b/>
          <w:bCs/>
          <w:u w:val="single"/>
        </w:rPr>
        <w:t xml:space="preserve"> the past two decades Pakistan has launched multiple attempts to prevent India from building dams</w:t>
      </w:r>
      <w:r w:rsidRPr="008E491D">
        <w:rPr>
          <w:rFonts w:asciiTheme="minorHAnsi" w:hAnsiTheme="minorHAnsi" w:cstheme="minorHAnsi"/>
        </w:rPr>
        <w:t xml:space="preserve"> on both the Chenab and the </w:t>
      </w:r>
      <w:proofErr w:type="spellStart"/>
      <w:r w:rsidRPr="008E491D">
        <w:rPr>
          <w:rFonts w:asciiTheme="minorHAnsi" w:hAnsiTheme="minorHAnsi" w:cstheme="minorHAnsi"/>
        </w:rPr>
        <w:t>Neelum</w:t>
      </w:r>
      <w:proofErr w:type="spellEnd"/>
      <w:r w:rsidRPr="008E491D">
        <w:rPr>
          <w:rFonts w:asciiTheme="minorHAnsi" w:hAnsiTheme="minorHAnsi" w:cstheme="minorHAnsi"/>
        </w:rPr>
        <w:t xml:space="preserve"> rivers (see </w:t>
      </w:r>
      <w:proofErr w:type="spellStart"/>
      <w:r w:rsidRPr="008E491D">
        <w:rPr>
          <w:rFonts w:asciiTheme="minorHAnsi" w:hAnsiTheme="minorHAnsi" w:cstheme="minorHAnsi"/>
        </w:rPr>
        <w:t>Kishanganga</w:t>
      </w:r>
      <w:proofErr w:type="spellEnd"/>
      <w:r w:rsidRPr="008E491D">
        <w:rPr>
          <w:rFonts w:asciiTheme="minorHAnsi" w:hAnsiTheme="minorHAnsi" w:cstheme="minorHAnsi"/>
        </w:rPr>
        <w:t xml:space="preserve"> dam conflict). The </w:t>
      </w:r>
      <w:proofErr w:type="spellStart"/>
      <w:r w:rsidRPr="008E491D">
        <w:rPr>
          <w:rFonts w:asciiTheme="minorHAnsi" w:hAnsiTheme="minorHAnsi" w:cstheme="minorHAnsi"/>
        </w:rPr>
        <w:t>Neelum</w:t>
      </w:r>
      <w:proofErr w:type="spellEnd"/>
      <w:r w:rsidRPr="008E491D">
        <w:rPr>
          <w:rFonts w:asciiTheme="minorHAnsi" w:hAnsiTheme="minorHAnsi" w:cstheme="minorHAnsi"/>
        </w:rPr>
        <w:t xml:space="preserve"> is a tributary of </w:t>
      </w:r>
      <w:r w:rsidRPr="008E491D">
        <w:rPr>
          <w:rFonts w:asciiTheme="minorHAnsi" w:hAnsiTheme="minorHAnsi" w:cstheme="minorHAnsi"/>
          <w:u w:val="single"/>
        </w:rPr>
        <w:t xml:space="preserve">the Jhelum River and Pakistan has opposed both projects on the grounds that they contravene the Indus Waters Treaty signed by the two countries in 1960 (Gupta &amp; </w:t>
      </w:r>
      <w:proofErr w:type="spellStart"/>
      <w:r w:rsidRPr="008E491D">
        <w:rPr>
          <w:rFonts w:asciiTheme="minorHAnsi" w:hAnsiTheme="minorHAnsi" w:cstheme="minorHAnsi"/>
          <w:u w:val="single"/>
        </w:rPr>
        <w:t>Ebrahim</w:t>
      </w:r>
      <w:proofErr w:type="spellEnd"/>
      <w:r w:rsidRPr="008E491D">
        <w:rPr>
          <w:rFonts w:asciiTheme="minorHAnsi" w:hAnsiTheme="minorHAnsi" w:cstheme="minorHAnsi"/>
          <w:u w:val="single"/>
        </w:rPr>
        <w:t xml:space="preserve">, 2017). </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 xml:space="preserve">Indo-Pak war causes extinction- extreme climate change, firestorms, global famine, </w:t>
      </w:r>
      <w:proofErr w:type="spellStart"/>
      <w:r w:rsidRPr="008E491D">
        <w:rPr>
          <w:rFonts w:asciiTheme="minorHAnsi" w:hAnsiTheme="minorHAnsi" w:cstheme="minorHAnsi"/>
        </w:rPr>
        <w:t>iceage</w:t>
      </w:r>
      <w:proofErr w:type="spellEnd"/>
      <w:r w:rsidRPr="008E491D">
        <w:rPr>
          <w:rFonts w:asciiTheme="minorHAnsi" w:hAnsiTheme="minorHAnsi" w:cstheme="minorHAnsi"/>
        </w:rPr>
        <w:t>, and ecosystem collapse</w:t>
      </w:r>
    </w:p>
    <w:p w:rsidR="008E491D" w:rsidRPr="008E491D" w:rsidRDefault="008E491D" w:rsidP="008E491D">
      <w:pPr>
        <w:rPr>
          <w:rFonts w:asciiTheme="minorHAnsi" w:hAnsiTheme="minorHAnsi" w:cstheme="minorHAnsi"/>
        </w:rPr>
      </w:pPr>
      <w:r w:rsidRPr="008E491D">
        <w:rPr>
          <w:rFonts w:asciiTheme="minorHAnsi" w:hAnsiTheme="minorHAnsi" w:cstheme="minorHAnsi"/>
          <w:b/>
          <w:bCs/>
          <w:sz w:val="26"/>
          <w:szCs w:val="26"/>
        </w:rPr>
        <w:t xml:space="preserve">Bendix 19 </w:t>
      </w:r>
      <w:r w:rsidRPr="008E491D">
        <w:rPr>
          <w:rFonts w:asciiTheme="minorHAnsi" w:hAnsiTheme="minorHAnsi" w:cstheme="minorHAnsi"/>
        </w:rPr>
        <w:t>(Aria Bendix, Senior reporter on environmental science and master’s in climate/environment IR studies, “If India and Pakistan have a nuclear war, scientist say it could trigger Ice-Age temperatures, cause global famine, and kill 125 million people”, Business Insider, October 3</w:t>
      </w:r>
      <w:r w:rsidRPr="008E491D">
        <w:rPr>
          <w:rFonts w:asciiTheme="minorHAnsi" w:hAnsiTheme="minorHAnsi" w:cstheme="minorHAnsi"/>
          <w:vertAlign w:val="superscript"/>
        </w:rPr>
        <w:t>rd</w:t>
      </w:r>
      <w:r w:rsidRPr="008E491D">
        <w:rPr>
          <w:rFonts w:asciiTheme="minorHAnsi" w:hAnsiTheme="minorHAnsi" w:cstheme="minorHAnsi"/>
        </w:rPr>
        <w:t xml:space="preserve"> 2019, </w:t>
      </w:r>
      <w:hyperlink r:id="rId58" w:history="1">
        <w:r w:rsidRPr="008E491D">
          <w:rPr>
            <w:rStyle w:val="Hyperlink"/>
            <w:rFonts w:asciiTheme="minorHAnsi" w:hAnsiTheme="minorHAnsi" w:cstheme="minorHAnsi"/>
          </w:rPr>
          <w:t>https://www.businessinsider.com/india-pakistan-nuclear-war-death-famine-2019-10</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8E491D" w:rsidRPr="008E491D" w:rsidRDefault="008E491D" w:rsidP="008E491D">
      <w:pPr>
        <w:rPr>
          <w:rFonts w:asciiTheme="minorHAnsi" w:hAnsiTheme="minorHAnsi" w:cstheme="minorHAnsi"/>
        </w:rPr>
      </w:pPr>
      <w:r w:rsidRPr="008E491D">
        <w:rPr>
          <w:rFonts w:asciiTheme="minorHAnsi" w:hAnsiTheme="minorHAnsi" w:cstheme="minorHAnsi"/>
        </w:rPr>
        <w:t>"</w:t>
      </w:r>
      <w:r w:rsidRPr="008E491D">
        <w:rPr>
          <w:rFonts w:asciiTheme="minorHAnsi" w:hAnsiTheme="minorHAnsi" w:cstheme="minorHAnsi"/>
          <w:u w:val="single"/>
        </w:rPr>
        <w:t>There is a potential that two nuclear-armed countries will come face to face at some stage</w:t>
      </w:r>
      <w:r w:rsidRPr="008E491D">
        <w:rPr>
          <w:rFonts w:asciiTheme="minorHAnsi" w:hAnsiTheme="minorHAnsi" w:cstheme="minorHAnsi"/>
        </w:rPr>
        <w:t>," Khan </w:t>
      </w:r>
      <w:hyperlink r:id="rId59" w:history="1">
        <w:r w:rsidRPr="008E491D">
          <w:rPr>
            <w:rStyle w:val="Hyperlink"/>
            <w:rFonts w:asciiTheme="minorHAnsi" w:hAnsiTheme="minorHAnsi" w:cstheme="minorHAnsi"/>
          </w:rPr>
          <w:t>said at the United Nations annual summit</w:t>
        </w:r>
      </w:hyperlink>
      <w:r w:rsidRPr="008E491D">
        <w:rPr>
          <w:rFonts w:asciiTheme="minorHAnsi" w:hAnsiTheme="minorHAnsi" w:cstheme="minorHAnsi"/>
        </w:rPr>
        <w:t> in September, referring to the Kashmir conflict.</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Together, India and Pakistan possess 2% of the world's nuclear arsenal: </w:t>
      </w:r>
      <w:r w:rsidRPr="008E491D">
        <w:rPr>
          <w:rFonts w:asciiTheme="minorHAnsi" w:hAnsiTheme="minorHAnsi" w:cstheme="minorHAnsi"/>
          <w:u w:val="single"/>
        </w:rPr>
        <w:t xml:space="preserve">India </w:t>
      </w:r>
      <w:proofErr w:type="gramStart"/>
      <w:r w:rsidRPr="008E491D">
        <w:rPr>
          <w:rFonts w:asciiTheme="minorHAnsi" w:hAnsiTheme="minorHAnsi" w:cstheme="minorHAnsi"/>
          <w:u w:val="single"/>
        </w:rPr>
        <w:t>is estimated</w:t>
      </w:r>
      <w:proofErr w:type="gramEnd"/>
      <w:r w:rsidRPr="008E491D">
        <w:rPr>
          <w:rFonts w:asciiTheme="minorHAnsi" w:hAnsiTheme="minorHAnsi" w:cstheme="minorHAnsi"/>
          <w:u w:val="single"/>
        </w:rPr>
        <w:t xml:space="preserve"> to have </w:t>
      </w:r>
      <w:hyperlink r:id="rId60" w:history="1">
        <w:r w:rsidRPr="008E491D">
          <w:rPr>
            <w:rStyle w:val="Hyperlink"/>
            <w:rFonts w:asciiTheme="minorHAnsi" w:hAnsiTheme="minorHAnsi" w:cstheme="minorHAnsi"/>
            <w:u w:val="single"/>
          </w:rPr>
          <w:t>around 140 nuclear warheads</w:t>
        </w:r>
      </w:hyperlink>
      <w:r w:rsidRPr="008E491D">
        <w:rPr>
          <w:rFonts w:asciiTheme="minorHAnsi" w:hAnsiTheme="minorHAnsi" w:cstheme="minorHAnsi"/>
          <w:u w:val="single"/>
        </w:rPr>
        <w:t xml:space="preserve">, while Pakistan is estimated to have around 160. </w:t>
      </w:r>
      <w:proofErr w:type="gramStart"/>
      <w:r w:rsidRPr="008E491D">
        <w:rPr>
          <w:rFonts w:asciiTheme="minorHAnsi" w:hAnsiTheme="minorHAnsi" w:cstheme="minorHAnsi"/>
          <w:u w:val="single"/>
        </w:rPr>
        <w:t>But</w:t>
      </w:r>
      <w:proofErr w:type="gramEnd"/>
      <w:r w:rsidRPr="008E491D">
        <w:rPr>
          <w:rFonts w:asciiTheme="minorHAnsi" w:hAnsiTheme="minorHAnsi" w:cstheme="minorHAnsi"/>
          <w:u w:val="single"/>
        </w:rPr>
        <w:t xml:space="preserve"> they're </w:t>
      </w:r>
      <w:hyperlink r:id="rId61" w:history="1">
        <w:r w:rsidRPr="008E491D">
          <w:rPr>
            <w:rStyle w:val="Hyperlink"/>
            <w:rFonts w:asciiTheme="minorHAnsi" w:hAnsiTheme="minorHAnsi" w:cstheme="minorHAnsi"/>
            <w:u w:val="single"/>
          </w:rPr>
          <w:t>in an arms race</w:t>
        </w:r>
      </w:hyperlink>
      <w:r w:rsidRPr="008E491D">
        <w:rPr>
          <w:rFonts w:asciiTheme="minorHAnsi" w:hAnsiTheme="minorHAnsi" w:cstheme="minorHAnsi"/>
          <w:u w:val="single"/>
        </w:rPr>
        <w:t> to acquire more weapons</w:t>
      </w:r>
      <w:r w:rsidRPr="008E491D">
        <w:rPr>
          <w:rFonts w:asciiTheme="minorHAnsi" w:hAnsiTheme="minorHAnsi" w:cstheme="minorHAnsi"/>
        </w:rPr>
        <w:t>.</w:t>
      </w:r>
    </w:p>
    <w:p w:rsidR="008E491D" w:rsidRPr="008E491D" w:rsidRDefault="008E491D" w:rsidP="008E491D">
      <w:pPr>
        <w:rPr>
          <w:rFonts w:asciiTheme="minorHAnsi" w:hAnsiTheme="minorHAnsi" w:cstheme="minorHAnsi"/>
        </w:rPr>
      </w:pPr>
      <w:r w:rsidRPr="008E491D">
        <w:rPr>
          <w:rFonts w:asciiTheme="minorHAnsi" w:hAnsiTheme="minorHAnsi" w:cstheme="minorHAnsi"/>
          <w:u w:val="single"/>
        </w:rPr>
        <w:t>By 2025, India and Pakistan could have expanded their arsenals to 250 warheads ea</w:t>
      </w:r>
      <w:r w:rsidRPr="008E491D">
        <w:rPr>
          <w:rFonts w:asciiTheme="minorHAnsi" w:hAnsiTheme="minorHAnsi" w:cstheme="minorHAnsi"/>
        </w:rPr>
        <w:t>ch, according to </w:t>
      </w:r>
      <w:hyperlink r:id="rId62" w:history="1">
        <w:r w:rsidRPr="008E491D">
          <w:rPr>
            <w:rStyle w:val="Hyperlink"/>
            <w:rFonts w:asciiTheme="minorHAnsi" w:hAnsiTheme="minorHAnsi" w:cstheme="minorHAnsi"/>
          </w:rPr>
          <w:t>a new paper</w:t>
        </w:r>
      </w:hyperlink>
      <w:r w:rsidRPr="008E491D">
        <w:rPr>
          <w:rFonts w:asciiTheme="minorHAnsi" w:hAnsiTheme="minorHAnsi" w:cstheme="minorHAnsi"/>
        </w:rPr>
        <w:t> that predicts what might happen if the two nations entered into a nuclear war. </w:t>
      </w:r>
    </w:p>
    <w:p w:rsidR="008E491D" w:rsidRPr="008E491D" w:rsidRDefault="008E491D" w:rsidP="008E491D">
      <w:pPr>
        <w:rPr>
          <w:rFonts w:asciiTheme="minorHAnsi" w:hAnsiTheme="minorHAnsi" w:cstheme="minorHAnsi"/>
          <w:u w:val="single"/>
        </w:rPr>
      </w:pPr>
      <w:r w:rsidRPr="008E491D">
        <w:rPr>
          <w:rFonts w:asciiTheme="minorHAnsi" w:hAnsiTheme="minorHAnsi" w:cstheme="minorHAnsi"/>
        </w:rPr>
        <w:t xml:space="preserve">In that extreme scenario, the researchers write, </w:t>
      </w:r>
      <w:r w:rsidRPr="008E491D">
        <w:rPr>
          <w:rFonts w:asciiTheme="minorHAnsi" w:hAnsiTheme="minorHAnsi" w:cstheme="minorHAnsi"/>
          <w:u w:val="single"/>
        </w:rPr>
        <w:t>a cloud of black soot could envelop the sky, causing temperatures to fall dramatically. Key agricultural hotspots would lose the ability to grow crops, triggering a global famine. </w:t>
      </w:r>
    </w:p>
    <w:p w:rsidR="008E491D" w:rsidRPr="008E491D" w:rsidRDefault="008E491D" w:rsidP="008E491D">
      <w:pPr>
        <w:rPr>
          <w:rFonts w:asciiTheme="minorHAnsi" w:hAnsiTheme="minorHAnsi" w:cstheme="minorHAnsi"/>
        </w:rPr>
      </w:pPr>
      <w:r w:rsidRPr="008E491D">
        <w:rPr>
          <w:rFonts w:asciiTheme="minorHAnsi" w:hAnsiTheme="minorHAnsi" w:cstheme="minorHAnsi"/>
        </w:rPr>
        <w:t>"</w:t>
      </w:r>
      <w:r w:rsidRPr="008E491D">
        <w:rPr>
          <w:rFonts w:asciiTheme="minorHAnsi" w:hAnsiTheme="minorHAnsi" w:cstheme="minorHAnsi"/>
          <w:u w:val="single"/>
        </w:rPr>
        <w:t>It would be instant climate change</w:t>
      </w:r>
      <w:r w:rsidRPr="008E491D">
        <w:rPr>
          <w:rFonts w:asciiTheme="minorHAnsi" w:hAnsiTheme="minorHAnsi" w:cstheme="minorHAnsi"/>
        </w:rPr>
        <w:t xml:space="preserve">," Alan </w:t>
      </w:r>
      <w:proofErr w:type="spellStart"/>
      <w:r w:rsidRPr="008E491D">
        <w:rPr>
          <w:rFonts w:asciiTheme="minorHAnsi" w:hAnsiTheme="minorHAnsi" w:cstheme="minorHAnsi"/>
        </w:rPr>
        <w:t>Robock</w:t>
      </w:r>
      <w:proofErr w:type="spellEnd"/>
      <w:r w:rsidRPr="008E491D">
        <w:rPr>
          <w:rFonts w:asciiTheme="minorHAnsi" w:hAnsiTheme="minorHAnsi" w:cstheme="minorHAnsi"/>
        </w:rPr>
        <w:t>, an author of the study, told Business Insider. "Nothing like this in history, since civilization was developed, has happened."</w:t>
      </w:r>
    </w:p>
    <w:p w:rsidR="008E491D" w:rsidRPr="008E491D" w:rsidRDefault="008E491D" w:rsidP="008E491D">
      <w:pPr>
        <w:rPr>
          <w:rFonts w:asciiTheme="minorHAnsi" w:hAnsiTheme="minorHAnsi" w:cstheme="minorHAnsi"/>
          <w:sz w:val="16"/>
          <w:szCs w:val="16"/>
        </w:rPr>
      </w:pPr>
      <w:r w:rsidRPr="008E491D">
        <w:rPr>
          <w:rFonts w:asciiTheme="minorHAnsi" w:hAnsiTheme="minorHAnsi" w:cstheme="minorHAnsi"/>
        </w:rPr>
        <w:t xml:space="preserve">His paper estimates that </w:t>
      </w:r>
      <w:r w:rsidRPr="008E491D">
        <w:rPr>
          <w:rFonts w:asciiTheme="minorHAnsi" w:hAnsiTheme="minorHAnsi" w:cstheme="minorHAnsi"/>
          <w:u w:val="single"/>
        </w:rPr>
        <w:t>up to 125 million people could die</w:t>
      </w:r>
      <w:r w:rsidRPr="008E491D">
        <w:rPr>
          <w:rFonts w:asciiTheme="minorHAnsi" w:hAnsiTheme="minorHAnsi" w:cstheme="minorHAnsi"/>
        </w:rPr>
        <w:t xml:space="preserve">. </w:t>
      </w:r>
      <w:r w:rsidRPr="008E491D">
        <w:rPr>
          <w:rFonts w:asciiTheme="minorHAnsi" w:hAnsiTheme="minorHAnsi" w:cstheme="minorHAnsi"/>
          <w:sz w:val="16"/>
          <w:szCs w:val="16"/>
        </w:rPr>
        <w:t>If all of those bombs were 15-kiloton weapons — the size of the "Little Boy" atomic bomb dropped on Hiroshima, Japan — the researchers predict that 50 million people would die.</w:t>
      </w:r>
    </w:p>
    <w:p w:rsidR="008E491D" w:rsidRPr="008E491D" w:rsidRDefault="008E491D" w:rsidP="008E491D">
      <w:pPr>
        <w:rPr>
          <w:rFonts w:asciiTheme="minorHAnsi" w:hAnsiTheme="minorHAnsi" w:cstheme="minorHAnsi"/>
          <w:sz w:val="16"/>
          <w:szCs w:val="16"/>
        </w:rPr>
      </w:pPr>
      <w:proofErr w:type="gramStart"/>
      <w:r w:rsidRPr="008E491D">
        <w:rPr>
          <w:rFonts w:asciiTheme="minorHAnsi" w:hAnsiTheme="minorHAnsi" w:cstheme="minorHAnsi"/>
        </w:rPr>
        <w:t>But</w:t>
      </w:r>
      <w:proofErr w:type="gramEnd"/>
      <w:r w:rsidRPr="008E491D">
        <w:rPr>
          <w:rFonts w:asciiTheme="minorHAnsi" w:hAnsiTheme="minorHAnsi" w:cstheme="minorHAnsi"/>
        </w:rPr>
        <w:t xml:space="preserve"> </w:t>
      </w:r>
      <w:proofErr w:type="spellStart"/>
      <w:r w:rsidRPr="008E491D">
        <w:rPr>
          <w:rFonts w:asciiTheme="minorHAnsi" w:hAnsiTheme="minorHAnsi" w:cstheme="minorHAnsi"/>
        </w:rPr>
        <w:t>Robock</w:t>
      </w:r>
      <w:proofErr w:type="spellEnd"/>
      <w:r w:rsidRPr="008E491D">
        <w:rPr>
          <w:rFonts w:asciiTheme="minorHAnsi" w:hAnsiTheme="minorHAnsi" w:cstheme="minorHAnsi"/>
        </w:rPr>
        <w:t xml:space="preserve"> said the US' nuclear weapons today are around 100 to 500 kilotons, so it's likely that India and Pakistan will have acquired more powerful weapons by 2025, the year in which his simulation takes place. </w:t>
      </w:r>
      <w:r w:rsidRPr="008E491D">
        <w:rPr>
          <w:rFonts w:asciiTheme="minorHAnsi" w:hAnsiTheme="minorHAnsi" w:cstheme="minorHAnsi"/>
          <w:u w:val="single"/>
        </w:rPr>
        <w:t>If the nations were to use 100-kiloton weapons, the study suggests, that conflict could kill about 125 million people</w:t>
      </w:r>
      <w:r w:rsidRPr="008E491D">
        <w:rPr>
          <w:rFonts w:asciiTheme="minorHAnsi" w:hAnsiTheme="minorHAnsi" w:cstheme="minorHAnsi"/>
        </w:rPr>
        <w:t xml:space="preserve">. </w:t>
      </w:r>
      <w:r w:rsidRPr="008E491D">
        <w:rPr>
          <w:rFonts w:asciiTheme="minorHAnsi" w:hAnsiTheme="minorHAnsi" w:cstheme="minorHAnsi"/>
          <w:sz w:val="16"/>
          <w:szCs w:val="16"/>
        </w:rPr>
        <w:t xml:space="preserve">Nuclear weapons are becoming more powerful </w:t>
      </w:r>
      <w:proofErr w:type="spellStart"/>
      <w:r w:rsidRPr="008E491D">
        <w:rPr>
          <w:rFonts w:asciiTheme="minorHAnsi" w:hAnsiTheme="minorHAnsi" w:cstheme="minorHAnsi"/>
          <w:sz w:val="16"/>
          <w:szCs w:val="16"/>
        </w:rPr>
        <w:t>Robock</w:t>
      </w:r>
      <w:proofErr w:type="spellEnd"/>
      <w:r w:rsidRPr="008E491D">
        <w:rPr>
          <w:rFonts w:asciiTheme="minorHAnsi" w:hAnsiTheme="minorHAnsi" w:cstheme="minorHAnsi"/>
          <w:sz w:val="16"/>
          <w:szCs w:val="16"/>
        </w:rPr>
        <w:t xml:space="preserve"> said the situation outlined in the paper </w:t>
      </w:r>
      <w:proofErr w:type="gramStart"/>
      <w:r w:rsidRPr="008E491D">
        <w:rPr>
          <w:rFonts w:asciiTheme="minorHAnsi" w:hAnsiTheme="minorHAnsi" w:cstheme="minorHAnsi"/>
          <w:sz w:val="16"/>
          <w:szCs w:val="16"/>
        </w:rPr>
        <w:t>isn't</w:t>
      </w:r>
      <w:proofErr w:type="gramEnd"/>
      <w:r w:rsidRPr="008E491D">
        <w:rPr>
          <w:rFonts w:asciiTheme="minorHAnsi" w:hAnsiTheme="minorHAnsi" w:cstheme="minorHAnsi"/>
          <w:sz w:val="16"/>
          <w:szCs w:val="16"/>
        </w:rPr>
        <w:t xml:space="preserve"> likely, but it's possible. </w:t>
      </w:r>
      <w:proofErr w:type="gramStart"/>
      <w:r w:rsidRPr="008E491D">
        <w:rPr>
          <w:rFonts w:asciiTheme="minorHAnsi" w:hAnsiTheme="minorHAnsi" w:cstheme="minorHAnsi"/>
          <w:sz w:val="16"/>
          <w:szCs w:val="16"/>
        </w:rPr>
        <w:t>So</w:t>
      </w:r>
      <w:proofErr w:type="gramEnd"/>
      <w:r w:rsidRPr="008E491D">
        <w:rPr>
          <w:rFonts w:asciiTheme="minorHAnsi" w:hAnsiTheme="minorHAnsi" w:cstheme="minorHAnsi"/>
          <w:sz w:val="16"/>
          <w:szCs w:val="16"/>
        </w:rPr>
        <w:t xml:space="preserve"> to determine the hypothetical consequences of a nuclear war between Pakistan and India, the researchers sought the advice of military experts. "We clearly don't want to burn cities and see what would happen," </w:t>
      </w:r>
      <w:proofErr w:type="spellStart"/>
      <w:r w:rsidRPr="008E491D">
        <w:rPr>
          <w:rFonts w:asciiTheme="minorHAnsi" w:hAnsiTheme="minorHAnsi" w:cstheme="minorHAnsi"/>
          <w:sz w:val="16"/>
          <w:szCs w:val="16"/>
        </w:rPr>
        <w:t>Robock</w:t>
      </w:r>
      <w:proofErr w:type="spellEnd"/>
      <w:r w:rsidRPr="008E491D">
        <w:rPr>
          <w:rFonts w:asciiTheme="minorHAnsi" w:hAnsiTheme="minorHAnsi" w:cstheme="minorHAnsi"/>
          <w:sz w:val="16"/>
          <w:szCs w:val="16"/>
        </w:rPr>
        <w:t xml:space="preserve"> said. "Most scientists have test tubes or accelerators. Nature is our laboratory, so we use models." The paper </w:t>
      </w:r>
      <w:proofErr w:type="gramStart"/>
      <w:r w:rsidRPr="008E491D">
        <w:rPr>
          <w:rFonts w:asciiTheme="minorHAnsi" w:hAnsiTheme="minorHAnsi" w:cstheme="minorHAnsi"/>
          <w:sz w:val="16"/>
          <w:szCs w:val="16"/>
        </w:rPr>
        <w:t>doesn't</w:t>
      </w:r>
      <w:proofErr w:type="gramEnd"/>
      <w:r w:rsidRPr="008E491D">
        <w:rPr>
          <w:rFonts w:asciiTheme="minorHAnsi" w:hAnsiTheme="minorHAnsi" w:cstheme="minorHAnsi"/>
          <w:sz w:val="16"/>
          <w:szCs w:val="16"/>
        </w:rPr>
        <w:t xml:space="preserve"> speculate as to which nation is more likely to initiate a conflict. </w:t>
      </w:r>
      <w:proofErr w:type="gramStart"/>
      <w:r w:rsidRPr="008E491D">
        <w:rPr>
          <w:rFonts w:asciiTheme="minorHAnsi" w:hAnsiTheme="minorHAnsi" w:cstheme="minorHAnsi"/>
          <w:sz w:val="16"/>
          <w:szCs w:val="16"/>
        </w:rPr>
        <w:t>But</w:t>
      </w:r>
      <w:proofErr w:type="gramEnd"/>
      <w:r w:rsidRPr="008E491D">
        <w:rPr>
          <w:rFonts w:asciiTheme="minorHAnsi" w:hAnsiTheme="minorHAnsi" w:cstheme="minorHAnsi"/>
          <w:sz w:val="16"/>
          <w:szCs w:val="16"/>
        </w:rPr>
        <w:t xml:space="preserve"> it estimates that if India wanted to destroy Pakistan's major cities, the nation would need to deploy around 150 nuclear weapons. The calculations assume that some of these weapons might miss their target or fail to explode, so the model </w:t>
      </w:r>
      <w:proofErr w:type="gramStart"/>
      <w:r w:rsidRPr="008E491D">
        <w:rPr>
          <w:rFonts w:asciiTheme="minorHAnsi" w:hAnsiTheme="minorHAnsi" w:cstheme="minorHAnsi"/>
          <w:sz w:val="16"/>
          <w:szCs w:val="16"/>
        </w:rPr>
        <w:t>is based</w:t>
      </w:r>
      <w:proofErr w:type="gramEnd"/>
      <w:r w:rsidRPr="008E491D">
        <w:rPr>
          <w:rFonts w:asciiTheme="minorHAnsi" w:hAnsiTheme="minorHAnsi" w:cstheme="minorHAnsi"/>
          <w:sz w:val="16"/>
          <w:szCs w:val="16"/>
        </w:rPr>
        <w:t xml:space="preserve"> on the explosion of 100 weapons in Pakistan.</w:t>
      </w:r>
    </w:p>
    <w:p w:rsidR="008E491D" w:rsidRPr="008E491D" w:rsidRDefault="008E491D" w:rsidP="008E491D">
      <w:pPr>
        <w:rPr>
          <w:rFonts w:asciiTheme="minorHAnsi" w:hAnsiTheme="minorHAnsi" w:cstheme="minorHAnsi"/>
          <w:u w:val="single"/>
        </w:rPr>
      </w:pPr>
      <w:r w:rsidRPr="008E491D">
        <w:rPr>
          <w:rFonts w:asciiTheme="minorHAnsi" w:hAnsiTheme="minorHAnsi" w:cstheme="minorHAnsi"/>
          <w:u w:val="single"/>
        </w:rPr>
        <w:t>If Pakistan attacked India's major cities, the researchers estimated, about 150 nuclear weapons would likely go off.</w:t>
      </w:r>
    </w:p>
    <w:p w:rsidR="008E491D" w:rsidRPr="008E491D" w:rsidRDefault="008E491D" w:rsidP="008E491D">
      <w:pPr>
        <w:rPr>
          <w:rFonts w:asciiTheme="minorHAnsi" w:hAnsiTheme="minorHAnsi" w:cstheme="minorHAnsi"/>
          <w:u w:val="single"/>
        </w:rPr>
      </w:pPr>
      <w:r w:rsidRPr="008E491D">
        <w:rPr>
          <w:rFonts w:asciiTheme="minorHAnsi" w:hAnsiTheme="minorHAnsi" w:cstheme="minorHAnsi"/>
          <w:u w:val="single"/>
        </w:rPr>
        <w:t>A nuclear war between India and Pakistan could wreck Earth's climate</w:t>
      </w:r>
    </w:p>
    <w:p w:rsidR="008E491D" w:rsidRPr="008E491D" w:rsidRDefault="008E491D" w:rsidP="008E491D">
      <w:pPr>
        <w:rPr>
          <w:rFonts w:asciiTheme="minorHAnsi" w:hAnsiTheme="minorHAnsi" w:cstheme="minorHAnsi"/>
          <w:u w:val="single"/>
        </w:rPr>
      </w:pPr>
      <w:r w:rsidRPr="008E491D">
        <w:rPr>
          <w:rFonts w:asciiTheme="minorHAnsi" w:hAnsiTheme="minorHAnsi" w:cstheme="minorHAnsi"/>
          <w:u w:val="single"/>
        </w:rPr>
        <w:t xml:space="preserve">Nuclear explosions produce sweltering heat. Structures catch on fire, and then winds </w:t>
      </w:r>
      <w:proofErr w:type="gramStart"/>
      <w:r w:rsidRPr="008E491D">
        <w:rPr>
          <w:rFonts w:asciiTheme="minorHAnsi" w:hAnsiTheme="minorHAnsi" w:cstheme="minorHAnsi"/>
          <w:u w:val="single"/>
        </w:rPr>
        <w:t>either spread</w:t>
      </w:r>
      <w:proofErr w:type="gramEnd"/>
      <w:r w:rsidRPr="008E491D">
        <w:rPr>
          <w:rFonts w:asciiTheme="minorHAnsi" w:hAnsiTheme="minorHAnsi" w:cstheme="minorHAnsi"/>
          <w:u w:val="single"/>
        </w:rPr>
        <w:t xml:space="preserve"> those flames or the fire draws in the surrounding air, creating an even larger blaze known as a firestorm.</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Either way, </w:t>
      </w:r>
      <w:r w:rsidRPr="008E491D">
        <w:rPr>
          <w:rFonts w:asciiTheme="minorHAnsi" w:hAnsiTheme="minorHAnsi" w:cstheme="minorHAnsi"/>
          <w:u w:val="single"/>
        </w:rPr>
        <w:t>enormous amounts of smoke would enter the</w:t>
      </w:r>
      <w:r w:rsidRPr="008E491D">
        <w:rPr>
          <w:rFonts w:asciiTheme="minorHAnsi" w:hAnsiTheme="minorHAnsi" w:cstheme="minorHAnsi"/>
        </w:rPr>
        <w:t xml:space="preserve"> air, the researchers write. </w:t>
      </w:r>
      <w:r w:rsidRPr="008E491D">
        <w:rPr>
          <w:rFonts w:asciiTheme="minorHAnsi" w:hAnsiTheme="minorHAnsi" w:cstheme="minorHAnsi"/>
          <w:u w:val="single"/>
        </w:rPr>
        <w:t xml:space="preserve">A small portion of this smoke would contain "black carbon," the sooty material that usually comes from the exhaust of a diesel engine. That substance would then </w:t>
      </w:r>
      <w:proofErr w:type="gramStart"/>
      <w:r w:rsidRPr="008E491D">
        <w:rPr>
          <w:rFonts w:asciiTheme="minorHAnsi" w:hAnsiTheme="minorHAnsi" w:cstheme="minorHAnsi"/>
          <w:u w:val="single"/>
        </w:rPr>
        <w:t>get</w:t>
      </w:r>
      <w:proofErr w:type="gramEnd"/>
      <w:r w:rsidRPr="008E491D">
        <w:rPr>
          <w:rFonts w:asciiTheme="minorHAnsi" w:hAnsiTheme="minorHAnsi" w:cstheme="minorHAnsi"/>
          <w:u w:val="single"/>
        </w:rPr>
        <w:t xml:space="preserve"> pumped through the troposphere</w:t>
      </w:r>
      <w:r w:rsidRPr="008E491D">
        <w:rPr>
          <w:rFonts w:asciiTheme="minorHAnsi" w:hAnsiTheme="minorHAnsi" w:cstheme="minorHAnsi"/>
        </w:rPr>
        <w:t xml:space="preserve"> (the lowest layer of Earth's atmosphere) and into the stratosphere. Within weeks, black carbon particles could spread across the globe.</w:t>
      </w:r>
    </w:p>
    <w:p w:rsidR="008E491D" w:rsidRPr="008E491D" w:rsidRDefault="008E491D" w:rsidP="008E491D">
      <w:pPr>
        <w:rPr>
          <w:rFonts w:asciiTheme="minorHAnsi" w:hAnsiTheme="minorHAnsi" w:cstheme="minorHAnsi"/>
        </w:rPr>
      </w:pPr>
      <w:r w:rsidRPr="008E491D">
        <w:rPr>
          <w:rFonts w:asciiTheme="minorHAnsi" w:hAnsiTheme="minorHAnsi" w:cstheme="minorHAnsi"/>
        </w:rPr>
        <w:t>It would be "</w:t>
      </w:r>
      <w:r w:rsidRPr="008E491D">
        <w:rPr>
          <w:rFonts w:asciiTheme="minorHAnsi" w:hAnsiTheme="minorHAnsi" w:cstheme="minorHAnsi"/>
          <w:u w:val="single"/>
        </w:rPr>
        <w:t>the biggest injection of smoke into the stratosphere that we've ever seen</w:t>
      </w:r>
      <w:r w:rsidRPr="008E491D">
        <w:rPr>
          <w:rFonts w:asciiTheme="minorHAnsi" w:hAnsiTheme="minorHAnsi" w:cstheme="minorHAnsi"/>
        </w:rPr>
        <w:t xml:space="preserve">," </w:t>
      </w:r>
      <w:proofErr w:type="spellStart"/>
      <w:r w:rsidRPr="008E491D">
        <w:rPr>
          <w:rFonts w:asciiTheme="minorHAnsi" w:hAnsiTheme="minorHAnsi" w:cstheme="minorHAnsi"/>
        </w:rPr>
        <w:t>Robock</w:t>
      </w:r>
      <w:proofErr w:type="spellEnd"/>
      <w:r w:rsidRPr="008E491D">
        <w:rPr>
          <w:rFonts w:asciiTheme="minorHAnsi" w:hAnsiTheme="minorHAnsi" w:cstheme="minorHAnsi"/>
        </w:rPr>
        <w:t xml:space="preserve"> said.</w:t>
      </w:r>
    </w:p>
    <w:p w:rsidR="008E491D" w:rsidRPr="008E491D" w:rsidRDefault="008E491D" w:rsidP="008E491D">
      <w:pPr>
        <w:rPr>
          <w:rFonts w:asciiTheme="minorHAnsi" w:hAnsiTheme="minorHAnsi" w:cstheme="minorHAnsi"/>
          <w:sz w:val="16"/>
          <w:szCs w:val="16"/>
        </w:rPr>
      </w:pPr>
      <w:r w:rsidRPr="008E491D">
        <w:rPr>
          <w:rFonts w:asciiTheme="minorHAnsi" w:hAnsiTheme="minorHAnsi" w:cstheme="minorHAnsi"/>
          <w:u w:val="single"/>
        </w:rPr>
        <w:t>Smoke particles can </w:t>
      </w:r>
      <w:hyperlink r:id="rId63" w:history="1">
        <w:r w:rsidRPr="008E491D">
          <w:rPr>
            <w:rStyle w:val="Hyperlink"/>
            <w:rFonts w:asciiTheme="minorHAnsi" w:hAnsiTheme="minorHAnsi" w:cstheme="minorHAnsi"/>
            <w:u w:val="single"/>
          </w:rPr>
          <w:t>linger in the stratosphere</w:t>
        </w:r>
      </w:hyperlink>
      <w:r w:rsidRPr="008E491D">
        <w:rPr>
          <w:rFonts w:asciiTheme="minorHAnsi" w:hAnsiTheme="minorHAnsi" w:cstheme="minorHAnsi"/>
          <w:u w:val="single"/>
        </w:rPr>
        <w:t> for about five years and block out sunlight</w:t>
      </w:r>
      <w:r w:rsidRPr="008E491D">
        <w:rPr>
          <w:rFonts w:asciiTheme="minorHAnsi" w:hAnsiTheme="minorHAnsi" w:cstheme="minorHAnsi"/>
        </w:rPr>
        <w:t xml:space="preserve">. In </w:t>
      </w:r>
      <w:proofErr w:type="spellStart"/>
      <w:r w:rsidRPr="008E491D">
        <w:rPr>
          <w:rFonts w:asciiTheme="minorHAnsi" w:hAnsiTheme="minorHAnsi" w:cstheme="minorHAnsi"/>
        </w:rPr>
        <w:t>Robock's</w:t>
      </w:r>
      <w:proofErr w:type="spellEnd"/>
      <w:r w:rsidRPr="008E491D">
        <w:rPr>
          <w:rFonts w:asciiTheme="minorHAnsi" w:hAnsiTheme="minorHAnsi" w:cstheme="minorHAnsi"/>
        </w:rPr>
        <w:t xml:space="preserve"> simulation, </w:t>
      </w:r>
      <w:r w:rsidRPr="008E491D">
        <w:rPr>
          <w:rFonts w:asciiTheme="minorHAnsi" w:hAnsiTheme="minorHAnsi" w:cstheme="minorHAnsi"/>
          <w:u w:val="single"/>
        </w:rPr>
        <w:t xml:space="preserve">that could cause Earth's average temperature to drop by up to 5 degrees Celsius. Temperatures could get "as cold as the Ice Age," he said. With less energy from the sun, the world could also experience up to 30% less rain. </w:t>
      </w:r>
      <w:r w:rsidRPr="008E491D">
        <w:rPr>
          <w:rFonts w:asciiTheme="minorHAnsi" w:hAnsiTheme="minorHAnsi" w:cstheme="minorHAnsi"/>
          <w:sz w:val="16"/>
          <w:szCs w:val="16"/>
        </w:rPr>
        <w:t>The researchers estimate that it would take more than a decade for temperatures and precipitation to return to normal. In the meantime, farmers around the world — especially in India, China, Southeast Asia, Indonesia, tropical South America, and Africa — would struggle to grow food.</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Entire </w:t>
      </w:r>
      <w:r w:rsidRPr="008E491D">
        <w:rPr>
          <w:rFonts w:asciiTheme="minorHAnsi" w:hAnsiTheme="minorHAnsi" w:cstheme="minorHAnsi"/>
          <w:u w:val="single"/>
        </w:rPr>
        <w:t>marine ecosystems could also be devastated, which would destroy local fishing economies</w:t>
      </w:r>
      <w:r w:rsidRPr="008E491D">
        <w:rPr>
          <w:rFonts w:asciiTheme="minorHAnsi" w:hAnsiTheme="minorHAnsi" w:cstheme="minorHAnsi"/>
        </w:rPr>
        <w:t>.</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In sum, the authors write, a </w:t>
      </w:r>
      <w:r w:rsidRPr="008E491D">
        <w:rPr>
          <w:rFonts w:asciiTheme="minorHAnsi" w:hAnsiTheme="minorHAnsi" w:cstheme="minorHAnsi"/>
          <w:u w:val="single"/>
        </w:rPr>
        <w:t>nuclear war could trigger mass starvation across the globe</w:t>
      </w:r>
      <w:r w:rsidRPr="008E491D">
        <w:rPr>
          <w:rFonts w:asciiTheme="minorHAnsi" w:hAnsiTheme="minorHAnsi" w:cstheme="minorHAnsi"/>
        </w:rPr>
        <w:t>.</w:t>
      </w:r>
    </w:p>
    <w:p w:rsidR="008E491D" w:rsidRPr="008E491D" w:rsidRDefault="008E491D" w:rsidP="008E491D">
      <w:pPr>
        <w:rPr>
          <w:rFonts w:asciiTheme="minorHAnsi" w:hAnsiTheme="minorHAnsi" w:cstheme="minorHAnsi"/>
          <w:sz w:val="16"/>
          <w:szCs w:val="16"/>
        </w:rPr>
      </w:pPr>
      <w:r w:rsidRPr="008E491D">
        <w:rPr>
          <w:rFonts w:asciiTheme="minorHAnsi" w:hAnsiTheme="minorHAnsi" w:cstheme="minorHAnsi"/>
        </w:rPr>
        <w:t>"</w:t>
      </w:r>
      <w:r w:rsidRPr="008E491D">
        <w:rPr>
          <w:rFonts w:asciiTheme="minorHAnsi" w:hAnsiTheme="minorHAnsi" w:cstheme="minorHAnsi"/>
          <w:u w:val="single"/>
        </w:rPr>
        <w:t>As horrible as the direct effects of nuclear weapons would be, the indirect effects on our food supply would be much worse</w:t>
      </w:r>
      <w:r w:rsidRPr="008E491D">
        <w:rPr>
          <w:rFonts w:asciiTheme="minorHAnsi" w:hAnsiTheme="minorHAnsi" w:cstheme="minorHAnsi"/>
        </w:rPr>
        <w:t xml:space="preserve">," </w:t>
      </w:r>
      <w:proofErr w:type="spellStart"/>
      <w:r w:rsidRPr="008E491D">
        <w:rPr>
          <w:rFonts w:asciiTheme="minorHAnsi" w:hAnsiTheme="minorHAnsi" w:cstheme="minorHAnsi"/>
        </w:rPr>
        <w:t>Robock</w:t>
      </w:r>
      <w:proofErr w:type="spellEnd"/>
      <w:r w:rsidRPr="008E491D">
        <w:rPr>
          <w:rFonts w:asciiTheme="minorHAnsi" w:hAnsiTheme="minorHAnsi" w:cstheme="minorHAnsi"/>
        </w:rPr>
        <w:t xml:space="preserve"> said. </w:t>
      </w:r>
      <w:r w:rsidRPr="008E491D">
        <w:rPr>
          <w:rFonts w:asciiTheme="minorHAnsi" w:hAnsiTheme="minorHAnsi" w:cstheme="minorHAnsi"/>
          <w:sz w:val="16"/>
          <w:szCs w:val="16"/>
        </w:rPr>
        <w:t xml:space="preserve">This isn't the first time </w:t>
      </w:r>
      <w:proofErr w:type="spellStart"/>
      <w:r w:rsidRPr="008E491D">
        <w:rPr>
          <w:rFonts w:asciiTheme="minorHAnsi" w:hAnsiTheme="minorHAnsi" w:cstheme="minorHAnsi"/>
          <w:sz w:val="16"/>
          <w:szCs w:val="16"/>
        </w:rPr>
        <w:t>Robock</w:t>
      </w:r>
      <w:proofErr w:type="spellEnd"/>
      <w:r w:rsidRPr="008E491D">
        <w:rPr>
          <w:rFonts w:asciiTheme="minorHAnsi" w:hAnsiTheme="minorHAnsi" w:cstheme="minorHAnsi"/>
          <w:sz w:val="16"/>
          <w:szCs w:val="16"/>
        </w:rPr>
        <w:t xml:space="preserve"> has modeled this type of scenario: In 2014, he </w:t>
      </w:r>
      <w:hyperlink r:id="rId64" w:history="1">
        <w:r w:rsidRPr="008E491D">
          <w:rPr>
            <w:rStyle w:val="Hyperlink"/>
            <w:rFonts w:asciiTheme="minorHAnsi" w:hAnsiTheme="minorHAnsi" w:cstheme="minorHAnsi"/>
            <w:sz w:val="16"/>
            <w:szCs w:val="16"/>
          </w:rPr>
          <w:t>contributed to a paper</w:t>
        </w:r>
      </w:hyperlink>
      <w:r w:rsidRPr="008E491D">
        <w:rPr>
          <w:rFonts w:asciiTheme="minorHAnsi" w:hAnsiTheme="minorHAnsi" w:cstheme="minorHAnsi"/>
          <w:sz w:val="16"/>
          <w:szCs w:val="16"/>
        </w:rPr>
        <w:t xml:space="preserve"> that predicted what would happen if </w:t>
      </w:r>
      <w:hyperlink r:id="rId65" w:history="1">
        <w:r w:rsidRPr="008E491D">
          <w:rPr>
            <w:rStyle w:val="Hyperlink"/>
            <w:rFonts w:asciiTheme="minorHAnsi" w:hAnsiTheme="minorHAnsi" w:cstheme="minorHAnsi"/>
            <w:sz w:val="16"/>
            <w:szCs w:val="16"/>
          </w:rPr>
          <w:t>India and Pakistan deployed 50 weapons apiece</w:t>
        </w:r>
      </w:hyperlink>
      <w:r w:rsidRPr="008E491D">
        <w:rPr>
          <w:rFonts w:asciiTheme="minorHAnsi" w:hAnsiTheme="minorHAnsi" w:cstheme="minorHAnsi"/>
          <w:sz w:val="16"/>
          <w:szCs w:val="16"/>
        </w:rPr>
        <w:t>, each with the strength of a "Little Boy" atomic bomb.</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Even that "limited" nuclear-war scenario, he found, would </w:t>
      </w:r>
      <w:r w:rsidRPr="008E491D">
        <w:rPr>
          <w:rFonts w:asciiTheme="minorHAnsi" w:hAnsiTheme="minorHAnsi" w:cstheme="minorHAnsi"/>
          <w:u w:val="single"/>
        </w:rPr>
        <w:t>cripple the ozone layer, expose people to harmful amounts of ultraviolet radiation, and lower Earth's surface temperatures for more than 25 years.</w:t>
      </w:r>
      <w:r w:rsidRPr="008E491D">
        <w:rPr>
          <w:rFonts w:asciiTheme="minorHAnsi" w:hAnsiTheme="minorHAnsi" w:cstheme="minorHAnsi"/>
        </w:rPr>
        <w:t xml:space="preserve"> </w:t>
      </w:r>
      <w:proofErr w:type="gramStart"/>
      <w:r w:rsidRPr="008E491D">
        <w:rPr>
          <w:rFonts w:asciiTheme="minorHAnsi" w:hAnsiTheme="minorHAnsi" w:cstheme="minorHAnsi"/>
        </w:rPr>
        <w:t>But</w:t>
      </w:r>
      <w:proofErr w:type="gramEnd"/>
      <w:r w:rsidRPr="008E491D">
        <w:rPr>
          <w:rFonts w:asciiTheme="minorHAnsi" w:hAnsiTheme="minorHAnsi" w:cstheme="minorHAnsi"/>
        </w:rPr>
        <w:t xml:space="preserve"> those explosions wouldn't release nearly as much black carbon as the scenario in the newer model, so the cooling effect wouldn't be as severe. </w:t>
      </w:r>
    </w:p>
    <w:p w:rsidR="008E491D" w:rsidRPr="008E491D" w:rsidRDefault="008E491D" w:rsidP="008E491D">
      <w:pPr>
        <w:rPr>
          <w:rFonts w:asciiTheme="minorHAnsi" w:hAnsiTheme="minorHAnsi" w:cstheme="minorHAnsi"/>
          <w:u w:val="single"/>
        </w:rPr>
      </w:pPr>
    </w:p>
    <w:p w:rsidR="008E491D" w:rsidRPr="008E491D" w:rsidRDefault="008E491D" w:rsidP="008E491D">
      <w:pPr>
        <w:pStyle w:val="Heading3"/>
        <w:rPr>
          <w:rFonts w:asciiTheme="minorHAnsi" w:hAnsiTheme="minorHAnsi" w:cstheme="minorHAnsi"/>
        </w:rPr>
      </w:pPr>
      <w:r w:rsidRPr="008E491D">
        <w:rPr>
          <w:rFonts w:asciiTheme="minorHAnsi" w:hAnsiTheme="minorHAnsi" w:cstheme="minorHAnsi"/>
        </w:rPr>
        <w:t xml:space="preserve">AT Energy Production </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 xml:space="preserve">Energy production empirically causes global conflict and is the driving force of future war </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Michael T. </w:t>
      </w:r>
      <w:proofErr w:type="spellStart"/>
      <w:r w:rsidRPr="008E491D">
        <w:rPr>
          <w:rFonts w:asciiTheme="minorHAnsi" w:hAnsiTheme="minorHAnsi" w:cstheme="minorHAnsi"/>
        </w:rPr>
        <w:t>Klare</w:t>
      </w:r>
      <w:proofErr w:type="spellEnd"/>
      <w:r w:rsidRPr="008E491D">
        <w:rPr>
          <w:rFonts w:asciiTheme="minorHAnsi" w:hAnsiTheme="minorHAnsi" w:cstheme="minorHAnsi"/>
        </w:rPr>
        <w:t xml:space="preserve">, 7-15-2014, Energy Wars: How oil and gas are </w:t>
      </w:r>
      <w:proofErr w:type="spellStart"/>
      <w:r w:rsidRPr="008E491D">
        <w:rPr>
          <w:rFonts w:asciiTheme="minorHAnsi" w:hAnsiTheme="minorHAnsi" w:cstheme="minorHAnsi"/>
        </w:rPr>
        <w:t>fuelling</w:t>
      </w:r>
      <w:proofErr w:type="spellEnd"/>
      <w:r w:rsidRPr="008E491D">
        <w:rPr>
          <w:rFonts w:asciiTheme="minorHAnsi" w:hAnsiTheme="minorHAnsi" w:cstheme="minorHAnsi"/>
        </w:rPr>
        <w:t xml:space="preserve"> global conflicts, Energy Post, https://energypost.eu/twenty-first-century-energy-wars-oil-gas-fuelling-global-conflicts/, 7-21-2021, </w:t>
      </w:r>
      <w:proofErr w:type="spellStart"/>
      <w:proofErr w:type="gramStart"/>
      <w:r w:rsidRPr="008E491D">
        <w:rPr>
          <w:rFonts w:asciiTheme="minorHAnsi" w:hAnsiTheme="minorHAnsi" w:cstheme="minorHAnsi"/>
        </w:rPr>
        <w:t>bk</w:t>
      </w:r>
      <w:proofErr w:type="spellEnd"/>
      <w:proofErr w:type="gramEnd"/>
      <w:r w:rsidRPr="008E491D">
        <w:rPr>
          <w:rFonts w:asciiTheme="minorHAnsi" w:hAnsiTheme="minorHAnsi" w:cstheme="minorHAnsi"/>
        </w:rPr>
        <w:br/>
      </w:r>
      <w:r w:rsidRPr="008E491D">
        <w:rPr>
          <w:rFonts w:asciiTheme="minorHAnsi" w:hAnsiTheme="minorHAnsi" w:cstheme="minorHAnsi"/>
        </w:rPr>
        <w:br/>
      </w:r>
      <w:r w:rsidRPr="008E491D">
        <w:rPr>
          <w:rFonts w:asciiTheme="minorHAnsi" w:hAnsiTheme="minorHAnsi" w:cstheme="minorHAnsi"/>
          <w:u w:val="single"/>
        </w:rPr>
        <w:t>Fossil fuels are triggering violent conflicts all over the world</w:t>
      </w:r>
      <w:r w:rsidRPr="008E491D">
        <w:rPr>
          <w:rFonts w:asciiTheme="minorHAnsi" w:hAnsiTheme="minorHAnsi" w:cstheme="minorHAnsi"/>
        </w:rPr>
        <w:t xml:space="preserve">, </w:t>
      </w:r>
      <w:r w:rsidRPr="008E491D">
        <w:rPr>
          <w:rFonts w:asciiTheme="minorHAnsi" w:hAnsiTheme="minorHAnsi" w:cstheme="minorHAnsi"/>
          <w:u w:val="single"/>
        </w:rPr>
        <w:t xml:space="preserve">says Michael </w:t>
      </w:r>
      <w:proofErr w:type="spellStart"/>
      <w:r w:rsidRPr="008E491D">
        <w:rPr>
          <w:rFonts w:asciiTheme="minorHAnsi" w:hAnsiTheme="minorHAnsi" w:cstheme="minorHAnsi"/>
          <w:u w:val="single"/>
        </w:rPr>
        <w:t>Klare</w:t>
      </w:r>
      <w:proofErr w:type="spellEnd"/>
      <w:r w:rsidRPr="008E491D">
        <w:rPr>
          <w:rFonts w:asciiTheme="minorHAnsi" w:hAnsiTheme="minorHAnsi" w:cstheme="minorHAnsi"/>
          <w:u w:val="single"/>
        </w:rPr>
        <w:t>, Professor of Peace and World Security Studies at Hampshire College in Massachusetts</w:t>
      </w:r>
      <w:r w:rsidRPr="008E491D">
        <w:rPr>
          <w:rFonts w:asciiTheme="minorHAnsi" w:hAnsiTheme="minorHAnsi" w:cstheme="minorHAnsi"/>
        </w:rPr>
        <w:t xml:space="preserve">, the US. </w:t>
      </w:r>
      <w:proofErr w:type="spellStart"/>
      <w:r w:rsidRPr="008E491D">
        <w:rPr>
          <w:rFonts w:asciiTheme="minorHAnsi" w:hAnsiTheme="minorHAnsi" w:cstheme="minorHAnsi"/>
        </w:rPr>
        <w:t>Klare</w:t>
      </w:r>
      <w:proofErr w:type="spellEnd"/>
      <w:r w:rsidRPr="008E491D">
        <w:rPr>
          <w:rFonts w:asciiTheme="minorHAnsi" w:hAnsiTheme="minorHAnsi" w:cstheme="minorHAnsi"/>
        </w:rPr>
        <w:t xml:space="preserve"> zooms in on four areas – Iraq/Syria, South Sudan, the Crimea/Ukraine, and the South China Sea – to argue that </w:t>
      </w:r>
      <w:r w:rsidRPr="008E491D">
        <w:rPr>
          <w:rFonts w:asciiTheme="minorHAnsi" w:hAnsiTheme="minorHAnsi" w:cstheme="minorHAnsi"/>
          <w:u w:val="single"/>
        </w:rPr>
        <w:t xml:space="preserve">the desire to control valuable oil and gas assets is </w:t>
      </w:r>
      <w:proofErr w:type="spellStart"/>
      <w:r w:rsidRPr="008E491D">
        <w:rPr>
          <w:rFonts w:asciiTheme="minorHAnsi" w:hAnsiTheme="minorHAnsi" w:cstheme="minorHAnsi"/>
          <w:u w:val="single"/>
        </w:rPr>
        <w:t>fuelling</w:t>
      </w:r>
      <w:proofErr w:type="spellEnd"/>
      <w:r w:rsidRPr="008E491D">
        <w:rPr>
          <w:rFonts w:asciiTheme="minorHAnsi" w:hAnsiTheme="minorHAnsi" w:cstheme="minorHAnsi"/>
          <w:u w:val="single"/>
        </w:rPr>
        <w:t xml:space="preserve"> long-standing historic tensions. “In a fossil-fuel world, control over oil and gas reserves is an essential component of national power,” </w:t>
      </w:r>
      <w:r w:rsidRPr="008E491D">
        <w:rPr>
          <w:rFonts w:asciiTheme="minorHAnsi" w:hAnsiTheme="minorHAnsi" w:cstheme="minorHAnsi"/>
        </w:rPr>
        <w:t xml:space="preserve">he warns. Iraq, Syria, Nigeria, South Sudan, Ukraine, the East and South China Seas: wherever you look, the world is aflame with new or intensifying conflicts. At first glance, these upheavals appear to be independent events, driven by their own unique and idiosyncratic circumstances. </w:t>
      </w:r>
      <w:proofErr w:type="gramStart"/>
      <w:r w:rsidRPr="008E491D">
        <w:rPr>
          <w:rFonts w:asciiTheme="minorHAnsi" w:hAnsiTheme="minorHAnsi" w:cstheme="minorHAnsi"/>
          <w:u w:val="single"/>
        </w:rPr>
        <w:t>But</w:t>
      </w:r>
      <w:proofErr w:type="gramEnd"/>
      <w:r w:rsidRPr="008E491D">
        <w:rPr>
          <w:rFonts w:asciiTheme="minorHAnsi" w:hAnsiTheme="minorHAnsi" w:cstheme="minorHAnsi"/>
          <w:u w:val="single"/>
        </w:rPr>
        <w:t xml:space="preserve"> look more closely and they share several key characteristics – notably, a witch’s brew of ethnic, religious, and national antagonisms that have been stirred to the boiling point by a fixation on energy.</w:t>
      </w:r>
      <w:r w:rsidRPr="008E491D">
        <w:rPr>
          <w:rFonts w:asciiTheme="minorHAnsi" w:hAnsiTheme="minorHAnsi" w:cstheme="minorHAnsi"/>
        </w:rPr>
        <w:t xml:space="preserve"> In each of these conflicts, the fighting is driven in large part by the eruption of long-standing historic antagonisms among neighboring (</w:t>
      </w:r>
      <w:proofErr w:type="gramStart"/>
      <w:r w:rsidRPr="008E491D">
        <w:rPr>
          <w:rFonts w:asciiTheme="minorHAnsi" w:hAnsiTheme="minorHAnsi" w:cstheme="minorHAnsi"/>
        </w:rPr>
        <w:t>often intermingled</w:t>
      </w:r>
      <w:proofErr w:type="gramEnd"/>
      <w:r w:rsidRPr="008E491D">
        <w:rPr>
          <w:rFonts w:asciiTheme="minorHAnsi" w:hAnsiTheme="minorHAnsi" w:cstheme="minorHAnsi"/>
        </w:rPr>
        <w:t>) tribes, sects, and peoples. In Iraq and Syria, it is a clash among Sunnis, Shiites, Kurds, Turkmen, and others; in Nigeria, among Muslims, Christians, and assorted tribal groupings; in South Sudan, between the Dinka and Nuer; in Ukraine, between Ukrainian loyalists and Russian-speakers aligned with Moscow; in the East and South China Sea, among the Chinese, Japanese, Vietnamese, Filipinos, and others</w:t>
      </w:r>
      <w:r w:rsidRPr="008E491D">
        <w:rPr>
          <w:rFonts w:asciiTheme="minorHAnsi" w:hAnsiTheme="minorHAnsi" w:cstheme="minorHAnsi"/>
          <w:u w:val="single"/>
        </w:rPr>
        <w:t xml:space="preserve">. It would be easy to attribute all this to age-old hatreds, as suggested by many analysts; but while such hostilities do help drive these conflicts, they </w:t>
      </w:r>
      <w:proofErr w:type="gramStart"/>
      <w:r w:rsidRPr="008E491D">
        <w:rPr>
          <w:rFonts w:asciiTheme="minorHAnsi" w:hAnsiTheme="minorHAnsi" w:cstheme="minorHAnsi"/>
          <w:u w:val="single"/>
        </w:rPr>
        <w:t>are fueled</w:t>
      </w:r>
      <w:proofErr w:type="gramEnd"/>
      <w:r w:rsidRPr="008E491D">
        <w:rPr>
          <w:rFonts w:asciiTheme="minorHAnsi" w:hAnsiTheme="minorHAnsi" w:cstheme="minorHAnsi"/>
          <w:u w:val="single"/>
        </w:rPr>
        <w:t xml:space="preserve"> by a most modern impulse as well: the desire to control valuable oil and natural gas assets</w:t>
      </w:r>
      <w:r w:rsidRPr="008E491D">
        <w:rPr>
          <w:rFonts w:asciiTheme="minorHAnsi" w:hAnsiTheme="minorHAnsi" w:cstheme="minorHAnsi"/>
        </w:rPr>
        <w:t xml:space="preserve">. Make no mistake about it: these are twenty-first-century energy wars </w:t>
      </w:r>
      <w:proofErr w:type="gramStart"/>
      <w:r w:rsidRPr="008E491D">
        <w:rPr>
          <w:rFonts w:asciiTheme="minorHAnsi" w:hAnsiTheme="minorHAnsi" w:cstheme="minorHAnsi"/>
        </w:rPr>
        <w:t>It</w:t>
      </w:r>
      <w:proofErr w:type="gramEnd"/>
      <w:r w:rsidRPr="008E491D">
        <w:rPr>
          <w:rFonts w:asciiTheme="minorHAnsi" w:hAnsiTheme="minorHAnsi" w:cstheme="minorHAnsi"/>
        </w:rPr>
        <w:t xml:space="preserve"> should surprise no one that </w:t>
      </w:r>
      <w:r w:rsidRPr="008E491D">
        <w:rPr>
          <w:rFonts w:asciiTheme="minorHAnsi" w:hAnsiTheme="minorHAnsi" w:cstheme="minorHAnsi"/>
          <w:u w:val="single"/>
        </w:rPr>
        <w:t>energy plays such a significant role in these conflict</w:t>
      </w:r>
      <w:r w:rsidRPr="008E491D">
        <w:rPr>
          <w:rFonts w:asciiTheme="minorHAnsi" w:hAnsiTheme="minorHAnsi" w:cstheme="minorHAnsi"/>
        </w:rPr>
        <w:t xml:space="preserve">s. Oil and gas are, after all, the world’s most important and valuable commodities and constitute a major source of income for the governments and corporations that control their production and distribution. Indeed, the governments of Iraq, Nigeria, Russia, South Sudan, and Syria derive the great bulk of their revenues from oil sales, while the major energy firms (many state-owned) exercise immense power in these and the other countries involved. </w:t>
      </w:r>
      <w:r w:rsidRPr="008E491D">
        <w:rPr>
          <w:rFonts w:asciiTheme="minorHAnsi" w:hAnsiTheme="minorHAnsi" w:cstheme="minorHAnsi"/>
          <w:u w:val="single"/>
        </w:rPr>
        <w:t xml:space="preserve">Whoever controls these states, or the oil- and gas-producing areas within them, also controls the collection and allocation of crucial revenues. Despite the patina of historical enmities, many of these conflicts, then, are really struggles for control over the principal source of national income. Moreover, we live in an energy-centric world where control over oil and gas resources (and their means of delivery) translates into geopolitical </w:t>
      </w:r>
      <w:proofErr w:type="gramStart"/>
      <w:r w:rsidRPr="008E491D">
        <w:rPr>
          <w:rFonts w:asciiTheme="minorHAnsi" w:hAnsiTheme="minorHAnsi" w:cstheme="minorHAnsi"/>
          <w:u w:val="single"/>
        </w:rPr>
        <w:t>clout</w:t>
      </w:r>
      <w:proofErr w:type="gramEnd"/>
      <w:r w:rsidRPr="008E491D">
        <w:rPr>
          <w:rFonts w:asciiTheme="minorHAnsi" w:hAnsiTheme="minorHAnsi" w:cstheme="minorHAnsi"/>
          <w:u w:val="single"/>
        </w:rPr>
        <w:t xml:space="preserve"> for some and economic vulnerability for others.</w:t>
      </w:r>
      <w:r w:rsidRPr="008E491D">
        <w:rPr>
          <w:rFonts w:asciiTheme="minorHAnsi" w:hAnsiTheme="minorHAnsi" w:cstheme="minorHAnsi"/>
        </w:rPr>
        <w:t xml:space="preserve"> Because so many countries are dependent on energy imports, nations with surpluses to export – including Iraq, Nigeria, Russia, and South Sudan – often exercise disproportionate influence on the world stage. What happens in these countries sometimes matters as much to the rest of us as to the people living in them, and so the risk of external involvement in their conflicts – whether in the form of direct intervention, arms transfers, the sending in of military advisers, or economic assistance – is greater </w:t>
      </w:r>
      <w:proofErr w:type="gramStart"/>
      <w:r w:rsidRPr="008E491D">
        <w:rPr>
          <w:rFonts w:asciiTheme="minorHAnsi" w:hAnsiTheme="minorHAnsi" w:cstheme="minorHAnsi"/>
        </w:rPr>
        <w:t>than almost anywhere else</w:t>
      </w:r>
      <w:proofErr w:type="gramEnd"/>
      <w:r w:rsidRPr="008E491D">
        <w:rPr>
          <w:rFonts w:asciiTheme="minorHAnsi" w:hAnsiTheme="minorHAnsi" w:cstheme="minorHAnsi"/>
        </w:rPr>
        <w:t xml:space="preserve">. The struggle over energy resources has been a conspicuous factor in many recent conflicts, including the Iran-Iraq War of 1980-1988, the Gulf War of 1990-1991, and the Sudanese Civil War of 1983-2005. On first glance, the fossil-fuel factor in the most recent outbreaks of tension and fighting may seem less evident. </w:t>
      </w:r>
      <w:proofErr w:type="gramStart"/>
      <w:r w:rsidRPr="008E491D">
        <w:rPr>
          <w:rFonts w:asciiTheme="minorHAnsi" w:hAnsiTheme="minorHAnsi" w:cstheme="minorHAnsi"/>
        </w:rPr>
        <w:t>But</w:t>
      </w:r>
      <w:proofErr w:type="gramEnd"/>
      <w:r w:rsidRPr="008E491D">
        <w:rPr>
          <w:rFonts w:asciiTheme="minorHAnsi" w:hAnsiTheme="minorHAnsi" w:cstheme="minorHAnsi"/>
        </w:rPr>
        <w:t xml:space="preserve"> look more closely and you’ll see that each of these conflicts is, at heart, an energy war.</w:t>
      </w:r>
      <w:r w:rsidRPr="008E491D">
        <w:rPr>
          <w:rFonts w:asciiTheme="minorHAnsi" w:hAnsiTheme="minorHAnsi" w:cstheme="minorHAnsi"/>
        </w:rPr>
        <w:br/>
      </w:r>
      <w:r w:rsidRPr="008E491D">
        <w:rPr>
          <w:rFonts w:asciiTheme="minorHAnsi" w:hAnsiTheme="minorHAnsi" w:cstheme="minorHAnsi"/>
        </w:rPr>
        <w:br/>
      </w:r>
      <w:r w:rsidRPr="008E491D">
        <w:rPr>
          <w:rFonts w:asciiTheme="minorHAnsi" w:hAnsiTheme="minorHAnsi" w:cstheme="minorHAnsi"/>
        </w:rPr>
        <w:br/>
        <w:t xml:space="preserve"> </w:t>
      </w:r>
    </w:p>
    <w:p w:rsidR="008E491D" w:rsidRPr="008E491D" w:rsidRDefault="008E491D" w:rsidP="008E491D">
      <w:pPr>
        <w:rPr>
          <w:rFonts w:asciiTheme="minorHAnsi" w:hAnsiTheme="minorHAnsi" w:cstheme="minorHAnsi"/>
        </w:rPr>
      </w:pPr>
    </w:p>
    <w:p w:rsidR="008E491D" w:rsidRPr="008E491D" w:rsidRDefault="008E491D" w:rsidP="008E491D">
      <w:pPr>
        <w:pStyle w:val="Heading3"/>
        <w:rPr>
          <w:rFonts w:asciiTheme="minorHAnsi" w:hAnsiTheme="minorHAnsi" w:cstheme="minorHAnsi"/>
        </w:rPr>
      </w:pPr>
      <w:r w:rsidRPr="008E491D">
        <w:rPr>
          <w:rFonts w:asciiTheme="minorHAnsi" w:hAnsiTheme="minorHAnsi" w:cstheme="minorHAnsi"/>
        </w:rPr>
        <w:t>AT:  National Security Impact</w:t>
      </w:r>
    </w:p>
    <w:p w:rsidR="008E491D" w:rsidRPr="008E491D" w:rsidRDefault="008E491D" w:rsidP="008E491D">
      <w:pPr>
        <w:rPr>
          <w:rFonts w:asciiTheme="minorHAnsi" w:hAnsiTheme="minorHAnsi" w:cstheme="minorHAnsi"/>
        </w:rPr>
      </w:pP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 xml:space="preserve">National Security impacts are exaggerated </w:t>
      </w:r>
    </w:p>
    <w:p w:rsidR="008E491D" w:rsidRPr="008E491D" w:rsidRDefault="008E491D" w:rsidP="008E491D">
      <w:pPr>
        <w:rPr>
          <w:rFonts w:asciiTheme="minorHAnsi" w:hAnsiTheme="minorHAnsi" w:cstheme="minorHAnsi"/>
        </w:rPr>
      </w:pPr>
      <w:r w:rsidRPr="008E491D">
        <w:rPr>
          <w:rFonts w:asciiTheme="minorHAnsi" w:hAnsiTheme="minorHAnsi" w:cstheme="minorHAnsi"/>
        </w:rPr>
        <w:t>Strauss Center, xx-xx-</w:t>
      </w:r>
      <w:proofErr w:type="spellStart"/>
      <w:r w:rsidRPr="008E491D">
        <w:rPr>
          <w:rFonts w:asciiTheme="minorHAnsi" w:hAnsiTheme="minorHAnsi" w:cstheme="minorHAnsi"/>
        </w:rPr>
        <w:t>xxxx</w:t>
      </w:r>
      <w:proofErr w:type="spellEnd"/>
      <w:r w:rsidRPr="008E491D">
        <w:rPr>
          <w:rFonts w:asciiTheme="minorHAnsi" w:hAnsiTheme="minorHAnsi" w:cstheme="minorHAnsi"/>
        </w:rPr>
        <w:t xml:space="preserve">, Linking Energy and U.S. National Security, https://www.strausscenter.org/energy-and-security-project/energy-and-national-security/, 7-21-2021, </w:t>
      </w:r>
      <w:proofErr w:type="spellStart"/>
      <w:proofErr w:type="gramStart"/>
      <w:r w:rsidRPr="008E491D">
        <w:rPr>
          <w:rFonts w:asciiTheme="minorHAnsi" w:hAnsiTheme="minorHAnsi" w:cstheme="minorHAnsi"/>
        </w:rPr>
        <w:t>bk</w:t>
      </w:r>
      <w:proofErr w:type="spellEnd"/>
      <w:proofErr w:type="gramEnd"/>
      <w:r w:rsidRPr="008E491D">
        <w:rPr>
          <w:rFonts w:asciiTheme="minorHAnsi" w:hAnsiTheme="minorHAnsi" w:cstheme="minorHAnsi"/>
        </w:rPr>
        <w:br/>
      </w:r>
      <w:r w:rsidRPr="008E491D">
        <w:rPr>
          <w:rFonts w:asciiTheme="minorHAnsi" w:hAnsiTheme="minorHAnsi" w:cstheme="minorHAnsi"/>
          <w:u w:val="single"/>
        </w:rPr>
        <w:t xml:space="preserve">New oil and gas technologies carry clear benefits for the United States. </w:t>
      </w:r>
      <w:r w:rsidRPr="008E491D">
        <w:rPr>
          <w:rFonts w:asciiTheme="minorHAnsi" w:hAnsiTheme="minorHAnsi" w:cstheme="minorHAnsi"/>
        </w:rPr>
        <w:t xml:space="preserve">They have opened up new drilling opportunities across the country, boosting both the energy industry itself and energy-intensive manufacturing sectors, such as steel and aluminum. As a result, these technologies have led to new job creation and lower energy prices for American consumers. The new income from oil and gas offers a straightforward benefit to the United States, and such economic growth benefits U.S. national security for two reasons: first, under traditional definitions, one of the core national interests is in prosperity for Americans, and second, greater national wealth reduces the burden of protecting the nation through defense spending. Many people also believe the Shale Revolution has increased the United States’ security by insulating it from supply disruptions and price shocks in the global oil market, but because of the manner in which the global oil market </w:t>
      </w:r>
      <w:proofErr w:type="gramStart"/>
      <w:r w:rsidRPr="008E491D">
        <w:rPr>
          <w:rFonts w:asciiTheme="minorHAnsi" w:hAnsiTheme="minorHAnsi" w:cstheme="minorHAnsi"/>
        </w:rPr>
        <w:t>works,</w:t>
      </w:r>
      <w:proofErr w:type="gramEnd"/>
      <w:r w:rsidRPr="008E491D">
        <w:rPr>
          <w:rFonts w:asciiTheme="minorHAnsi" w:hAnsiTheme="minorHAnsi" w:cstheme="minorHAnsi"/>
        </w:rPr>
        <w:t xml:space="preserve"> fluctuations in price and supply still impact the production and price of oil in the United States. Even with increased domestic production, a spike in the global oil price due to a political-military disruption (or a natural disaster) elsewhere in the world would still hurt the American economy. Moving beyond the economic underpinnings of national security, t</w:t>
      </w:r>
      <w:r w:rsidRPr="008E491D">
        <w:rPr>
          <w:rFonts w:asciiTheme="minorHAnsi" w:hAnsiTheme="minorHAnsi" w:cstheme="minorHAnsi"/>
          <w:u w:val="single"/>
        </w:rPr>
        <w:t xml:space="preserve">here are two major avenues through which new oil and gas production technologies could affect U.S. national security interests: The first is through declining trade relationships, which may lead to less diplomatic and security cooperation between former trade partners. </w:t>
      </w:r>
      <w:r w:rsidRPr="008E491D">
        <w:rPr>
          <w:rFonts w:asciiTheme="minorHAnsi" w:hAnsiTheme="minorHAnsi" w:cstheme="minorHAnsi"/>
        </w:rPr>
        <w:t xml:space="preserve">New production technologies have allowed the United States </w:t>
      </w:r>
      <w:proofErr w:type="gramStart"/>
      <w:r w:rsidRPr="008E491D">
        <w:rPr>
          <w:rFonts w:asciiTheme="minorHAnsi" w:hAnsiTheme="minorHAnsi" w:cstheme="minorHAnsi"/>
        </w:rPr>
        <w:t>to dramatically increase</w:t>
      </w:r>
      <w:proofErr w:type="gramEnd"/>
      <w:r w:rsidRPr="008E491D">
        <w:rPr>
          <w:rFonts w:asciiTheme="minorHAnsi" w:hAnsiTheme="minorHAnsi" w:cstheme="minorHAnsi"/>
        </w:rPr>
        <w:t xml:space="preserve"> its own oil production, thus reducing its need for energy imports from other producers. It is possible that as the United States scales back on its energy imports, it could see </w:t>
      </w:r>
      <w:proofErr w:type="gramStart"/>
      <w:r w:rsidRPr="008E491D">
        <w:rPr>
          <w:rFonts w:asciiTheme="minorHAnsi" w:hAnsiTheme="minorHAnsi" w:cstheme="minorHAnsi"/>
        </w:rPr>
        <w:t>its</w:t>
      </w:r>
      <w:proofErr w:type="gramEnd"/>
      <w:r w:rsidRPr="008E491D">
        <w:rPr>
          <w:rFonts w:asciiTheme="minorHAnsi" w:hAnsiTheme="minorHAnsi" w:cstheme="minorHAnsi"/>
        </w:rPr>
        <w:t xml:space="preserve"> diplomatic and security relationships with former energy trade partners weaken, resulting in fewer opportunities for cooperation on matters important to U.S. national security. In the same vein, if the United States’ presence and influence in oil producing countries declines with dropping oil imports, it could make room for other actors such as China to boost their own sway there</w:t>
      </w:r>
      <w:r w:rsidRPr="008E491D">
        <w:rPr>
          <w:rFonts w:asciiTheme="minorHAnsi" w:hAnsiTheme="minorHAnsi" w:cstheme="minorHAnsi"/>
          <w:u w:val="single"/>
        </w:rPr>
        <w:t>.</w:t>
      </w:r>
      <w:r w:rsidRPr="008E491D">
        <w:rPr>
          <w:rFonts w:asciiTheme="minorHAnsi" w:hAnsiTheme="minorHAnsi" w:cstheme="minorHAnsi"/>
        </w:rPr>
        <w:t xml:space="preserve"> </w:t>
      </w:r>
      <w:r w:rsidRPr="008E491D">
        <w:rPr>
          <w:rFonts w:asciiTheme="minorHAnsi" w:hAnsiTheme="minorHAnsi" w:cstheme="minorHAnsi"/>
          <w:u w:val="single"/>
        </w:rPr>
        <w:t xml:space="preserve">This link between oil production and U.S. national security turns out to be easily exaggerated: the empirical record does not suggest that changing patterns of oil trade really </w:t>
      </w:r>
      <w:proofErr w:type="gramStart"/>
      <w:r w:rsidRPr="008E491D">
        <w:rPr>
          <w:rFonts w:asciiTheme="minorHAnsi" w:hAnsiTheme="minorHAnsi" w:cstheme="minorHAnsi"/>
          <w:u w:val="single"/>
        </w:rPr>
        <w:t>cause</w:t>
      </w:r>
      <w:proofErr w:type="gramEnd"/>
      <w:r w:rsidRPr="008E491D">
        <w:rPr>
          <w:rFonts w:asciiTheme="minorHAnsi" w:hAnsiTheme="minorHAnsi" w:cstheme="minorHAnsi"/>
          <w:u w:val="single"/>
        </w:rPr>
        <w:t xml:space="preserve"> meaningful changes in diplomatic and security relationships. The second avenue centers on the negative impact fewer oil and gas revenues could have on the security of some traditional energy producers. As new production technologies have spurred exploration and drilling in some parts of the world, other countries have </w:t>
      </w:r>
      <w:proofErr w:type="gramStart"/>
      <w:r w:rsidRPr="008E491D">
        <w:rPr>
          <w:rFonts w:asciiTheme="minorHAnsi" w:hAnsiTheme="minorHAnsi" w:cstheme="minorHAnsi"/>
          <w:u w:val="single"/>
        </w:rPr>
        <w:t>lost out on</w:t>
      </w:r>
      <w:proofErr w:type="gramEnd"/>
      <w:r w:rsidRPr="008E491D">
        <w:rPr>
          <w:rFonts w:asciiTheme="minorHAnsi" w:hAnsiTheme="minorHAnsi" w:cstheme="minorHAnsi"/>
          <w:u w:val="single"/>
        </w:rPr>
        <w:t xml:space="preserve"> foreign investment opportunities they might have otherwise had</w:t>
      </w:r>
      <w:r w:rsidRPr="008E491D">
        <w:rPr>
          <w:rFonts w:asciiTheme="minorHAnsi" w:hAnsiTheme="minorHAnsi" w:cstheme="minorHAnsi"/>
        </w:rPr>
        <w:t xml:space="preserve">. Additionally, with new shale plays increasing global production capacity, oil prices have dropped precipitously. It is possible that oil-producing </w:t>
      </w:r>
      <w:proofErr w:type="gramStart"/>
      <w:r w:rsidRPr="008E491D">
        <w:rPr>
          <w:rFonts w:asciiTheme="minorHAnsi" w:hAnsiTheme="minorHAnsi" w:cstheme="minorHAnsi"/>
        </w:rPr>
        <w:t>countries</w:t>
      </w:r>
      <w:proofErr w:type="gramEnd"/>
      <w:r w:rsidRPr="008E491D">
        <w:rPr>
          <w:rFonts w:asciiTheme="minorHAnsi" w:hAnsiTheme="minorHAnsi" w:cstheme="minorHAnsi"/>
        </w:rPr>
        <w:t xml:space="preserve"> whose revenues have been slashed, due to either lower production levels or plunging oil prices, may have difficulty meeting their patronage and social spending obligations. </w:t>
      </w:r>
      <w:r w:rsidRPr="008E491D">
        <w:rPr>
          <w:rFonts w:asciiTheme="minorHAnsi" w:hAnsiTheme="minorHAnsi" w:cstheme="minorHAnsi"/>
          <w:u w:val="single"/>
        </w:rPr>
        <w:t xml:space="preserve">This in turn could lead to unrest and instability in these countries – </w:t>
      </w:r>
      <w:r w:rsidRPr="008E491D">
        <w:rPr>
          <w:rFonts w:asciiTheme="minorHAnsi" w:hAnsiTheme="minorHAnsi" w:cstheme="minorHAnsi"/>
        </w:rPr>
        <w:t xml:space="preserve">a problem compounded by the fact that decreased revenue may also prevent governments from maintaining their security and military capabilities. If instability or regime collapse occurs in countries that are important to the United States for economic, diplomatic or military reasons, it could negatively </w:t>
      </w:r>
      <w:proofErr w:type="gramStart"/>
      <w:r w:rsidRPr="008E491D">
        <w:rPr>
          <w:rFonts w:asciiTheme="minorHAnsi" w:hAnsiTheme="minorHAnsi" w:cstheme="minorHAnsi"/>
        </w:rPr>
        <w:t>impact</w:t>
      </w:r>
      <w:proofErr w:type="gramEnd"/>
      <w:r w:rsidRPr="008E491D">
        <w:rPr>
          <w:rFonts w:asciiTheme="minorHAnsi" w:hAnsiTheme="minorHAnsi" w:cstheme="minorHAnsi"/>
        </w:rPr>
        <w:t xml:space="preserve"> U.S. national security. </w:t>
      </w:r>
      <w:proofErr w:type="gramStart"/>
      <w:r w:rsidRPr="008E491D">
        <w:rPr>
          <w:rFonts w:asciiTheme="minorHAnsi" w:hAnsiTheme="minorHAnsi" w:cstheme="minorHAnsi"/>
          <w:u w:val="single"/>
        </w:rPr>
        <w:t>However, again empirical research suggests that the impact of this link between the Shale Revolution and national security is easily exaggerated: most countries that depend on income from oil and gas to maintain political and social stability have ways to insulate themselves from ups and downs in hydrocarbon revenue, and military spending and participation in global security operations is not so fragile as to be easily disrupted by changes in the geography of oil and gas production.</w:t>
      </w:r>
      <w:r w:rsidRPr="008E491D">
        <w:rPr>
          <w:rFonts w:asciiTheme="minorHAnsi" w:hAnsiTheme="minorHAnsi" w:cstheme="minorHAnsi"/>
          <w:u w:val="single"/>
        </w:rPr>
        <w:br/>
      </w:r>
      <w:proofErr w:type="gramEnd"/>
    </w:p>
    <w:p w:rsidR="004A0926" w:rsidRDefault="004A0926" w:rsidP="008E491D">
      <w:pPr>
        <w:pStyle w:val="Heading2"/>
        <w:rPr>
          <w:rFonts w:asciiTheme="minorHAnsi" w:hAnsiTheme="minorHAnsi" w:cstheme="minorHAnsi"/>
        </w:rPr>
      </w:pPr>
    </w:p>
    <w:p w:rsidR="008E491D" w:rsidRPr="008E491D" w:rsidRDefault="004A0926" w:rsidP="004A0926">
      <w:pPr>
        <w:pStyle w:val="Heading1"/>
      </w:pPr>
      <w:r>
        <w:t>Water Wars/Scarcity Bad</w:t>
      </w:r>
    </w:p>
    <w:p w:rsidR="004A0926" w:rsidRDefault="004A0926" w:rsidP="004A0926">
      <w:pPr>
        <w:pStyle w:val="Heading2"/>
      </w:pPr>
      <w:r>
        <w:t>International</w:t>
      </w:r>
    </w:p>
    <w:p w:rsidR="008E491D" w:rsidRPr="008E491D" w:rsidRDefault="004A0926" w:rsidP="008E491D">
      <w:pPr>
        <w:pStyle w:val="Heading3"/>
        <w:rPr>
          <w:rFonts w:asciiTheme="minorHAnsi" w:hAnsiTheme="minorHAnsi" w:cstheme="minorHAnsi"/>
        </w:rPr>
      </w:pPr>
      <w:r>
        <w:rPr>
          <w:rFonts w:asciiTheme="minorHAnsi" w:hAnsiTheme="minorHAnsi" w:cstheme="minorHAnsi"/>
        </w:rPr>
        <w:t>Scarcity Causes War</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 xml:space="preserve">Water scarcity is a destabilizing force, water wars in the future likely </w:t>
      </w:r>
    </w:p>
    <w:p w:rsidR="008E491D" w:rsidRPr="008E491D" w:rsidRDefault="008E491D" w:rsidP="008E491D">
      <w:pPr>
        <w:rPr>
          <w:rFonts w:asciiTheme="minorHAnsi" w:hAnsiTheme="minorHAnsi" w:cstheme="minorHAnsi"/>
        </w:rPr>
      </w:pPr>
      <w:proofErr w:type="spellStart"/>
      <w:r w:rsidRPr="008E491D">
        <w:rPr>
          <w:rFonts w:asciiTheme="minorHAnsi" w:hAnsiTheme="minorHAnsi" w:cstheme="minorHAnsi"/>
          <w:b/>
          <w:bCs/>
          <w:sz w:val="26"/>
          <w:szCs w:val="26"/>
        </w:rPr>
        <w:t>Jansson</w:t>
      </w:r>
      <w:proofErr w:type="spellEnd"/>
      <w:r w:rsidRPr="008E491D">
        <w:rPr>
          <w:rFonts w:asciiTheme="minorHAnsi" w:hAnsiTheme="minorHAnsi" w:cstheme="minorHAnsi"/>
          <w:b/>
          <w:bCs/>
          <w:sz w:val="26"/>
          <w:szCs w:val="26"/>
        </w:rPr>
        <w:t xml:space="preserve"> 18 </w:t>
      </w:r>
      <w:r w:rsidRPr="008E491D">
        <w:rPr>
          <w:rFonts w:asciiTheme="minorHAnsi" w:hAnsiTheme="minorHAnsi" w:cstheme="minorHAnsi"/>
        </w:rPr>
        <w:t xml:space="preserve">(Johan </w:t>
      </w:r>
      <w:proofErr w:type="spellStart"/>
      <w:r w:rsidRPr="008E491D">
        <w:rPr>
          <w:rFonts w:asciiTheme="minorHAnsi" w:hAnsiTheme="minorHAnsi" w:cstheme="minorHAnsi"/>
        </w:rPr>
        <w:t>Jansson</w:t>
      </w:r>
      <w:proofErr w:type="spellEnd"/>
      <w:r w:rsidRPr="008E491D">
        <w:rPr>
          <w:rFonts w:asciiTheme="minorHAnsi" w:hAnsiTheme="minorHAnsi" w:cstheme="minorHAnsi"/>
        </w:rPr>
        <w:t xml:space="preserve">, “The Water Wars: A Summer Game or Serious Business? A Qualitative Content Analysis of the Narratives </w:t>
      </w:r>
      <w:proofErr w:type="gramStart"/>
      <w:r w:rsidRPr="008E491D">
        <w:rPr>
          <w:rFonts w:asciiTheme="minorHAnsi" w:hAnsiTheme="minorHAnsi" w:cstheme="minorHAnsi"/>
        </w:rPr>
        <w:t>Behind</w:t>
      </w:r>
      <w:proofErr w:type="gramEnd"/>
      <w:r w:rsidRPr="008E491D">
        <w:rPr>
          <w:rFonts w:asciiTheme="minorHAnsi" w:hAnsiTheme="minorHAnsi" w:cstheme="minorHAnsi"/>
        </w:rPr>
        <w:t xml:space="preserve"> the Debate”, Linnaeus University, Department of Social Studies, Independent Thesis, </w:t>
      </w:r>
      <w:hyperlink r:id="rId66" w:history="1">
        <w:r w:rsidRPr="008E491D">
          <w:rPr>
            <w:rStyle w:val="Hyperlink"/>
            <w:rFonts w:asciiTheme="minorHAnsi" w:hAnsiTheme="minorHAnsi" w:cstheme="minorHAnsi"/>
          </w:rPr>
          <w:t>https://www.diva-portal.org/smash/get/diva2:1234079/FULLTEXT01.pdf</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8E491D" w:rsidRDefault="008E491D" w:rsidP="008E491D">
      <w:pPr>
        <w:rPr>
          <w:rFonts w:asciiTheme="minorHAnsi" w:hAnsiTheme="minorHAnsi" w:cstheme="minorHAnsi"/>
          <w:u w:val="single"/>
        </w:rPr>
      </w:pPr>
      <w:r w:rsidRPr="004A0926">
        <w:rPr>
          <w:rFonts w:asciiTheme="minorHAnsi" w:hAnsiTheme="minorHAnsi" w:cstheme="minorHAnsi"/>
          <w:sz w:val="16"/>
        </w:rPr>
        <w:t xml:space="preserve">At the turn of the millennium, </w:t>
      </w:r>
      <w:r w:rsidRPr="008E491D">
        <w:rPr>
          <w:rFonts w:asciiTheme="minorHAnsi" w:hAnsiTheme="minorHAnsi" w:cstheme="minorHAnsi"/>
          <w:u w:val="single"/>
        </w:rPr>
        <w:t xml:space="preserve">voices </w:t>
      </w:r>
      <w:proofErr w:type="gramStart"/>
      <w:r w:rsidRPr="008E491D">
        <w:rPr>
          <w:rFonts w:asciiTheme="minorHAnsi" w:hAnsiTheme="minorHAnsi" w:cstheme="minorHAnsi"/>
          <w:u w:val="single"/>
        </w:rPr>
        <w:t>had been raised</w:t>
      </w:r>
      <w:proofErr w:type="gramEnd"/>
      <w:r w:rsidRPr="008E491D">
        <w:rPr>
          <w:rFonts w:asciiTheme="minorHAnsi" w:hAnsiTheme="minorHAnsi" w:cstheme="minorHAnsi"/>
          <w:u w:val="single"/>
        </w:rPr>
        <w:t xml:space="preserve"> concerning the serious effects that environmental changes, especially forced by humans, had on both national and international security</w:t>
      </w:r>
      <w:r w:rsidRPr="004A0926">
        <w:rPr>
          <w:rFonts w:asciiTheme="minorHAnsi" w:hAnsiTheme="minorHAnsi" w:cstheme="minorHAnsi"/>
          <w:sz w:val="16"/>
        </w:rPr>
        <w:t xml:space="preserve">. Questions </w:t>
      </w:r>
      <w:proofErr w:type="gramStart"/>
      <w:r w:rsidRPr="004A0926">
        <w:rPr>
          <w:rFonts w:asciiTheme="minorHAnsi" w:hAnsiTheme="minorHAnsi" w:cstheme="minorHAnsi"/>
          <w:sz w:val="16"/>
        </w:rPr>
        <w:t>were asked</w:t>
      </w:r>
      <w:proofErr w:type="gramEnd"/>
      <w:r w:rsidRPr="004A0926">
        <w:rPr>
          <w:rFonts w:asciiTheme="minorHAnsi" w:hAnsiTheme="minorHAnsi" w:cstheme="minorHAnsi"/>
          <w:sz w:val="16"/>
        </w:rPr>
        <w:t xml:space="preserve"> whether these changes could severely lead towards conflicts on both local, regional and global scales. It </w:t>
      </w:r>
      <w:proofErr w:type="gramStart"/>
      <w:r w:rsidRPr="004A0926">
        <w:rPr>
          <w:rFonts w:asciiTheme="minorHAnsi" w:hAnsiTheme="minorHAnsi" w:cstheme="minorHAnsi"/>
          <w:sz w:val="16"/>
        </w:rPr>
        <w:t>was proposed</w:t>
      </w:r>
      <w:proofErr w:type="gramEnd"/>
      <w:r w:rsidRPr="004A0926">
        <w:rPr>
          <w:rFonts w:asciiTheme="minorHAnsi" w:hAnsiTheme="minorHAnsi" w:cstheme="minorHAnsi"/>
          <w:sz w:val="16"/>
        </w:rPr>
        <w:t xml:space="preserve"> that </w:t>
      </w:r>
      <w:r w:rsidRPr="008E491D">
        <w:rPr>
          <w:rFonts w:asciiTheme="minorHAnsi" w:hAnsiTheme="minorHAnsi" w:cstheme="minorHAnsi"/>
          <w:u w:val="single"/>
        </w:rPr>
        <w:t>environmental scarcity could lead to a range of different violent conflicts because power may shift between nations or that the gap between rich and poor nations may increase even further</w:t>
      </w:r>
      <w:r w:rsidRPr="004A0926">
        <w:rPr>
          <w:rFonts w:asciiTheme="minorHAnsi" w:hAnsiTheme="minorHAnsi" w:cstheme="minorHAnsi"/>
          <w:sz w:val="16"/>
        </w:rPr>
        <w:t xml:space="preserve">, thus increasing tensions within nations (Homer-Dixon, 1999:3; </w:t>
      </w:r>
      <w:proofErr w:type="spellStart"/>
      <w:r w:rsidRPr="004A0926">
        <w:rPr>
          <w:rFonts w:asciiTheme="minorHAnsi" w:hAnsiTheme="minorHAnsi" w:cstheme="minorHAnsi"/>
          <w:sz w:val="16"/>
        </w:rPr>
        <w:t>Gleick</w:t>
      </w:r>
      <w:proofErr w:type="spellEnd"/>
      <w:r w:rsidRPr="004A0926">
        <w:rPr>
          <w:rFonts w:asciiTheme="minorHAnsi" w:hAnsiTheme="minorHAnsi" w:cstheme="minorHAnsi"/>
          <w:sz w:val="16"/>
        </w:rPr>
        <w:t xml:space="preserve">, 1989:333- 334; </w:t>
      </w:r>
      <w:proofErr w:type="spellStart"/>
      <w:r w:rsidRPr="004A0926">
        <w:rPr>
          <w:rFonts w:asciiTheme="minorHAnsi" w:hAnsiTheme="minorHAnsi" w:cstheme="minorHAnsi"/>
          <w:sz w:val="16"/>
        </w:rPr>
        <w:t>Shaheen</w:t>
      </w:r>
      <w:proofErr w:type="spellEnd"/>
      <w:r w:rsidRPr="004A0926">
        <w:rPr>
          <w:rFonts w:asciiTheme="minorHAnsi" w:hAnsiTheme="minorHAnsi" w:cstheme="minorHAnsi"/>
          <w:sz w:val="16"/>
        </w:rPr>
        <w:t xml:space="preserve">, 2000:137). </w:t>
      </w:r>
      <w:r w:rsidRPr="008E491D">
        <w:rPr>
          <w:rFonts w:asciiTheme="minorHAnsi" w:hAnsiTheme="minorHAnsi" w:cstheme="minorHAnsi"/>
          <w:u w:val="single"/>
        </w:rPr>
        <w:t>Especially the resource of freshwater</w:t>
      </w:r>
      <w:r w:rsidRPr="004A0926">
        <w:rPr>
          <w:rFonts w:asciiTheme="minorHAnsi" w:hAnsiTheme="minorHAnsi" w:cstheme="minorHAnsi"/>
          <w:sz w:val="16"/>
        </w:rPr>
        <w:t xml:space="preserve"> has become a resource that holds a high rank when it comes to countries motivation to dispute over it (</w:t>
      </w:r>
      <w:proofErr w:type="spellStart"/>
      <w:r w:rsidRPr="004A0926">
        <w:rPr>
          <w:rFonts w:asciiTheme="minorHAnsi" w:hAnsiTheme="minorHAnsi" w:cstheme="minorHAnsi"/>
          <w:sz w:val="16"/>
        </w:rPr>
        <w:t>Brochmann</w:t>
      </w:r>
      <w:proofErr w:type="spellEnd"/>
      <w:r w:rsidRPr="004A0926">
        <w:rPr>
          <w:rFonts w:asciiTheme="minorHAnsi" w:hAnsiTheme="minorHAnsi" w:cstheme="minorHAnsi"/>
          <w:sz w:val="16"/>
        </w:rPr>
        <w:t xml:space="preserve"> &amp; </w:t>
      </w:r>
      <w:proofErr w:type="spellStart"/>
      <w:r w:rsidRPr="004A0926">
        <w:rPr>
          <w:rFonts w:asciiTheme="minorHAnsi" w:hAnsiTheme="minorHAnsi" w:cstheme="minorHAnsi"/>
          <w:sz w:val="16"/>
        </w:rPr>
        <w:t>Gleditsch</w:t>
      </w:r>
      <w:proofErr w:type="spellEnd"/>
      <w:r w:rsidRPr="004A0926">
        <w:rPr>
          <w:rFonts w:asciiTheme="minorHAnsi" w:hAnsiTheme="minorHAnsi" w:cstheme="minorHAnsi"/>
          <w:sz w:val="16"/>
        </w:rPr>
        <w:t xml:space="preserve">, 2012:519). </w:t>
      </w:r>
      <w:proofErr w:type="gramStart"/>
      <w:r w:rsidRPr="008E491D">
        <w:rPr>
          <w:rFonts w:asciiTheme="minorHAnsi" w:hAnsiTheme="minorHAnsi" w:cstheme="minorHAnsi"/>
          <w:u w:val="single"/>
        </w:rPr>
        <w:t>Hence, the link between conflicts and resources (</w:t>
      </w:r>
      <w:proofErr w:type="spellStart"/>
      <w:r w:rsidRPr="008E491D">
        <w:rPr>
          <w:rFonts w:asciiTheme="minorHAnsi" w:hAnsiTheme="minorHAnsi" w:cstheme="minorHAnsi"/>
          <w:u w:val="single"/>
        </w:rPr>
        <w:t>Gleick</w:t>
      </w:r>
      <w:proofErr w:type="spellEnd"/>
      <w:r w:rsidRPr="008E491D">
        <w:rPr>
          <w:rFonts w:asciiTheme="minorHAnsi" w:hAnsiTheme="minorHAnsi" w:cstheme="minorHAnsi"/>
          <w:u w:val="single"/>
        </w:rPr>
        <w:t xml:space="preserve"> et al. 2018:587), the effects climate change may have on international security and access to freshwater (Brown et al. 2007:1141; </w:t>
      </w:r>
      <w:proofErr w:type="spellStart"/>
      <w:r w:rsidRPr="008E491D">
        <w:rPr>
          <w:rFonts w:asciiTheme="minorHAnsi" w:hAnsiTheme="minorHAnsi" w:cstheme="minorHAnsi"/>
          <w:u w:val="single"/>
        </w:rPr>
        <w:t>Glecik</w:t>
      </w:r>
      <w:proofErr w:type="spellEnd"/>
      <w:r w:rsidRPr="008E491D">
        <w:rPr>
          <w:rFonts w:asciiTheme="minorHAnsi" w:hAnsiTheme="minorHAnsi" w:cstheme="minorHAnsi"/>
          <w:u w:val="single"/>
        </w:rPr>
        <w:t xml:space="preserve">, 1989:338; </w:t>
      </w:r>
      <w:proofErr w:type="spellStart"/>
      <w:r w:rsidRPr="008E491D">
        <w:rPr>
          <w:rFonts w:asciiTheme="minorHAnsi" w:hAnsiTheme="minorHAnsi" w:cstheme="minorHAnsi"/>
          <w:u w:val="single"/>
        </w:rPr>
        <w:t>Poff</w:t>
      </w:r>
      <w:proofErr w:type="spellEnd"/>
      <w:r w:rsidRPr="008E491D">
        <w:rPr>
          <w:rFonts w:asciiTheme="minorHAnsi" w:hAnsiTheme="minorHAnsi" w:cstheme="minorHAnsi"/>
          <w:u w:val="single"/>
        </w:rPr>
        <w:t xml:space="preserve"> et al. 2003; Swain, 2015:447) and the increased, vital and strategic role water plays within different regions around the world</w:t>
      </w:r>
      <w:r w:rsidRPr="004A0926">
        <w:rPr>
          <w:rFonts w:asciiTheme="minorHAnsi" w:hAnsiTheme="minorHAnsi" w:cstheme="minorHAnsi"/>
          <w:sz w:val="16"/>
        </w:rPr>
        <w:t xml:space="preserve"> (</w:t>
      </w:r>
      <w:proofErr w:type="spellStart"/>
      <w:r w:rsidRPr="004A0926">
        <w:rPr>
          <w:rFonts w:asciiTheme="minorHAnsi" w:hAnsiTheme="minorHAnsi" w:cstheme="minorHAnsi"/>
          <w:sz w:val="16"/>
        </w:rPr>
        <w:t>Morrissette</w:t>
      </w:r>
      <w:proofErr w:type="spellEnd"/>
      <w:r w:rsidRPr="004A0926">
        <w:rPr>
          <w:rFonts w:asciiTheme="minorHAnsi" w:hAnsiTheme="minorHAnsi" w:cstheme="minorHAnsi"/>
          <w:sz w:val="16"/>
        </w:rPr>
        <w:t xml:space="preserve"> &amp; Borer, 2004:88</w:t>
      </w:r>
      <w:r w:rsidRPr="008E491D">
        <w:rPr>
          <w:rFonts w:asciiTheme="minorHAnsi" w:hAnsiTheme="minorHAnsi" w:cstheme="minorHAnsi"/>
          <w:u w:val="single"/>
        </w:rPr>
        <w:t>) has pushed the last, water scarcity, to become an important factor that may have the serious possibility to affect international peace and security around the globe</w:t>
      </w:r>
      <w:r w:rsidRPr="004A0926">
        <w:rPr>
          <w:rFonts w:asciiTheme="minorHAnsi" w:hAnsiTheme="minorHAnsi" w:cstheme="minorHAnsi"/>
          <w:sz w:val="16"/>
        </w:rPr>
        <w:t xml:space="preserve"> (Orlando, 2015:101).</w:t>
      </w:r>
      <w:proofErr w:type="gramEnd"/>
      <w:r w:rsidRPr="004A0926">
        <w:rPr>
          <w:rFonts w:asciiTheme="minorHAnsi" w:hAnsiTheme="minorHAnsi" w:cstheme="minorHAnsi"/>
          <w:sz w:val="16"/>
        </w:rPr>
        <w:t xml:space="preserve"> Frey and </w:t>
      </w:r>
      <w:proofErr w:type="spellStart"/>
      <w:r w:rsidRPr="004A0926">
        <w:rPr>
          <w:rFonts w:asciiTheme="minorHAnsi" w:hAnsiTheme="minorHAnsi" w:cstheme="minorHAnsi"/>
          <w:sz w:val="16"/>
        </w:rPr>
        <w:t>Naff</w:t>
      </w:r>
      <w:proofErr w:type="spellEnd"/>
      <w:r w:rsidRPr="004A0926">
        <w:rPr>
          <w:rFonts w:asciiTheme="minorHAnsi" w:hAnsiTheme="minorHAnsi" w:cstheme="minorHAnsi"/>
          <w:sz w:val="16"/>
        </w:rPr>
        <w:t xml:space="preserve"> (1985) already raised a concern for the water development in the Middle East during the 1980’s (Frey &amp; </w:t>
      </w:r>
      <w:proofErr w:type="spellStart"/>
      <w:r w:rsidRPr="004A0926">
        <w:rPr>
          <w:rFonts w:asciiTheme="minorHAnsi" w:hAnsiTheme="minorHAnsi" w:cstheme="minorHAnsi"/>
          <w:sz w:val="16"/>
        </w:rPr>
        <w:t>Naff</w:t>
      </w:r>
      <w:proofErr w:type="spellEnd"/>
      <w:r w:rsidRPr="004A0926">
        <w:rPr>
          <w:rFonts w:asciiTheme="minorHAnsi" w:hAnsiTheme="minorHAnsi" w:cstheme="minorHAnsi"/>
          <w:sz w:val="16"/>
        </w:rPr>
        <w:t xml:space="preserve">, 1985). Consequently, as proposed, countries may need to think about </w:t>
      </w:r>
      <w:proofErr w:type="gramStart"/>
      <w:r w:rsidRPr="004A0926">
        <w:rPr>
          <w:rFonts w:asciiTheme="minorHAnsi" w:hAnsiTheme="minorHAnsi" w:cstheme="minorHAnsi"/>
          <w:sz w:val="16"/>
        </w:rPr>
        <w:t>2(</w:t>
      </w:r>
      <w:proofErr w:type="gramEnd"/>
      <w:r w:rsidRPr="004A0926">
        <w:rPr>
          <w:rFonts w:asciiTheme="minorHAnsi" w:hAnsiTheme="minorHAnsi" w:cstheme="minorHAnsi"/>
          <w:sz w:val="16"/>
        </w:rPr>
        <w:t xml:space="preserve">76) climate change and resources as a question of “securitization” (Brown et al. 2007:1141). This is reinforced by </w:t>
      </w:r>
      <w:proofErr w:type="spellStart"/>
      <w:r w:rsidRPr="004A0926">
        <w:rPr>
          <w:rFonts w:asciiTheme="minorHAnsi" w:hAnsiTheme="minorHAnsi" w:cstheme="minorHAnsi"/>
          <w:sz w:val="16"/>
        </w:rPr>
        <w:t>Dolatyar</w:t>
      </w:r>
      <w:proofErr w:type="spellEnd"/>
      <w:r w:rsidRPr="004A0926">
        <w:rPr>
          <w:rFonts w:asciiTheme="minorHAnsi" w:hAnsiTheme="minorHAnsi" w:cstheme="minorHAnsi"/>
          <w:sz w:val="16"/>
        </w:rPr>
        <w:t xml:space="preserve"> and Gray (2000a) who gives water the title of being “…the principle challenge for humanity from the early days of </w:t>
      </w:r>
      <w:proofErr w:type="spellStart"/>
      <w:r w:rsidRPr="004A0926">
        <w:rPr>
          <w:rFonts w:asciiTheme="minorHAnsi" w:hAnsiTheme="minorHAnsi" w:cstheme="minorHAnsi"/>
          <w:sz w:val="16"/>
        </w:rPr>
        <w:t>civilisation</w:t>
      </w:r>
      <w:proofErr w:type="spellEnd"/>
      <w:r w:rsidRPr="004A0926">
        <w:rPr>
          <w:rFonts w:asciiTheme="minorHAnsi" w:hAnsiTheme="minorHAnsi" w:cstheme="minorHAnsi"/>
          <w:sz w:val="16"/>
        </w:rPr>
        <w:t>.” (</w:t>
      </w:r>
      <w:proofErr w:type="spellStart"/>
      <w:r w:rsidRPr="004A0926">
        <w:rPr>
          <w:rFonts w:asciiTheme="minorHAnsi" w:hAnsiTheme="minorHAnsi" w:cstheme="minorHAnsi"/>
          <w:sz w:val="16"/>
        </w:rPr>
        <w:t>Dolatyar</w:t>
      </w:r>
      <w:proofErr w:type="spellEnd"/>
      <w:r w:rsidRPr="004A0926">
        <w:rPr>
          <w:rFonts w:asciiTheme="minorHAnsi" w:hAnsiTheme="minorHAnsi" w:cstheme="minorHAnsi"/>
          <w:sz w:val="16"/>
        </w:rPr>
        <w:t xml:space="preserve"> &amp; Gray, 2000a:6) and </w:t>
      </w:r>
      <w:proofErr w:type="spellStart"/>
      <w:r w:rsidRPr="004A0926">
        <w:rPr>
          <w:rFonts w:asciiTheme="minorHAnsi" w:hAnsiTheme="minorHAnsi" w:cstheme="minorHAnsi"/>
          <w:sz w:val="16"/>
        </w:rPr>
        <w:t>Alam</w:t>
      </w:r>
      <w:proofErr w:type="spellEnd"/>
      <w:r w:rsidRPr="004A0926">
        <w:rPr>
          <w:rFonts w:asciiTheme="minorHAnsi" w:hAnsiTheme="minorHAnsi" w:cstheme="minorHAnsi"/>
          <w:sz w:val="16"/>
        </w:rPr>
        <w:t xml:space="preserve"> (2002) who states that “</w:t>
      </w:r>
      <w:r w:rsidRPr="008E491D">
        <w:rPr>
          <w:rFonts w:asciiTheme="minorHAnsi" w:hAnsiTheme="minorHAnsi" w:cstheme="minorHAnsi"/>
          <w:u w:val="single"/>
        </w:rPr>
        <w:t>Controlling access to water is vital for national security and, therefore, highly political</w:t>
      </w:r>
      <w:r w:rsidRPr="004A0926">
        <w:rPr>
          <w:rFonts w:asciiTheme="minorHAnsi" w:hAnsiTheme="minorHAnsi" w:cstheme="minorHAnsi"/>
          <w:sz w:val="16"/>
        </w:rPr>
        <w:t>.” (</w:t>
      </w:r>
      <w:proofErr w:type="spellStart"/>
      <w:r w:rsidRPr="004A0926">
        <w:rPr>
          <w:rFonts w:asciiTheme="minorHAnsi" w:hAnsiTheme="minorHAnsi" w:cstheme="minorHAnsi"/>
          <w:sz w:val="16"/>
        </w:rPr>
        <w:t>Undala</w:t>
      </w:r>
      <w:proofErr w:type="spellEnd"/>
      <w:r w:rsidRPr="004A0926">
        <w:rPr>
          <w:rFonts w:asciiTheme="minorHAnsi" w:hAnsiTheme="minorHAnsi" w:cstheme="minorHAnsi"/>
          <w:sz w:val="16"/>
        </w:rPr>
        <w:t xml:space="preserve">, 2002:341). One may understand this serious tone when hearing about statements such as </w:t>
      </w:r>
      <w:proofErr w:type="spellStart"/>
      <w:r w:rsidRPr="004A0926">
        <w:rPr>
          <w:rFonts w:asciiTheme="minorHAnsi" w:hAnsiTheme="minorHAnsi" w:cstheme="minorHAnsi"/>
          <w:sz w:val="16"/>
        </w:rPr>
        <w:t>Châtel’s</w:t>
      </w:r>
      <w:proofErr w:type="spellEnd"/>
      <w:r w:rsidRPr="004A0926">
        <w:rPr>
          <w:rFonts w:asciiTheme="minorHAnsi" w:hAnsiTheme="minorHAnsi" w:cstheme="minorHAnsi"/>
          <w:sz w:val="16"/>
        </w:rPr>
        <w:t xml:space="preserve"> (2007) that “</w:t>
      </w:r>
      <w:r w:rsidRPr="008E491D">
        <w:rPr>
          <w:rFonts w:asciiTheme="minorHAnsi" w:hAnsiTheme="minorHAnsi" w:cstheme="minorHAnsi"/>
          <w:u w:val="single"/>
        </w:rPr>
        <w:t>Around the world water is becoming an increasingly scarce and valuable resource: 40 percent of the world’s population in 80 countries suffers from serious water shortages</w:t>
      </w:r>
      <w:r w:rsidRPr="004A0926">
        <w:rPr>
          <w:rFonts w:asciiTheme="minorHAnsi" w:hAnsiTheme="minorHAnsi" w:cstheme="minorHAnsi"/>
          <w:sz w:val="16"/>
        </w:rPr>
        <w:t>…” (</w:t>
      </w:r>
      <w:proofErr w:type="spellStart"/>
      <w:r w:rsidRPr="004A0926">
        <w:rPr>
          <w:rFonts w:asciiTheme="minorHAnsi" w:hAnsiTheme="minorHAnsi" w:cstheme="minorHAnsi"/>
          <w:sz w:val="16"/>
        </w:rPr>
        <w:t>Châtel</w:t>
      </w:r>
      <w:proofErr w:type="spellEnd"/>
      <w:r w:rsidRPr="004A0926">
        <w:rPr>
          <w:rFonts w:asciiTheme="minorHAnsi" w:hAnsiTheme="minorHAnsi" w:cstheme="minorHAnsi"/>
          <w:sz w:val="16"/>
        </w:rPr>
        <w:t xml:space="preserve">, 2007). </w:t>
      </w:r>
      <w:proofErr w:type="gramStart"/>
      <w:r w:rsidRPr="004A0926">
        <w:rPr>
          <w:rFonts w:asciiTheme="minorHAnsi" w:hAnsiTheme="minorHAnsi" w:cstheme="minorHAnsi"/>
          <w:sz w:val="16"/>
        </w:rPr>
        <w:t>Also</w:t>
      </w:r>
      <w:proofErr w:type="gramEnd"/>
      <w:r w:rsidRPr="004A0926">
        <w:rPr>
          <w:rFonts w:asciiTheme="minorHAnsi" w:hAnsiTheme="minorHAnsi" w:cstheme="minorHAnsi"/>
          <w:sz w:val="16"/>
        </w:rPr>
        <w:t xml:space="preserve">, news emerges about immediate threats of violence around regions such as with Sudan, Egypt, and Ethiopia over a dam (Cook, 2018). With this in mind, it may not come as a shock that a convincing thesis emerged in the </w:t>
      </w:r>
      <w:proofErr w:type="gramStart"/>
      <w:r w:rsidRPr="004A0926">
        <w:rPr>
          <w:rFonts w:asciiTheme="minorHAnsi" w:hAnsiTheme="minorHAnsi" w:cstheme="minorHAnsi"/>
          <w:sz w:val="16"/>
        </w:rPr>
        <w:t>1990’s</w:t>
      </w:r>
      <w:proofErr w:type="gramEnd"/>
      <w:r w:rsidRPr="004A0926">
        <w:rPr>
          <w:rFonts w:asciiTheme="minorHAnsi" w:hAnsiTheme="minorHAnsi" w:cstheme="minorHAnsi"/>
          <w:sz w:val="16"/>
        </w:rPr>
        <w:t xml:space="preserve"> which became known as the “</w:t>
      </w:r>
      <w:r w:rsidRPr="008E491D">
        <w:rPr>
          <w:rFonts w:asciiTheme="minorHAnsi" w:hAnsiTheme="minorHAnsi" w:cstheme="minorHAnsi"/>
          <w:u w:val="single"/>
        </w:rPr>
        <w:t>Water Wars Thesis”. These water wars were plainly “…understood as international wars between states triggered and sustained solely over issues arising over water</w:t>
      </w:r>
      <w:r w:rsidRPr="004A0926">
        <w:rPr>
          <w:rFonts w:asciiTheme="minorHAnsi" w:hAnsiTheme="minorHAnsi" w:cstheme="minorHAnsi"/>
          <w:sz w:val="16"/>
        </w:rPr>
        <w:t xml:space="preserve">.” (Pradhan, 2017:12; </w:t>
      </w:r>
      <w:proofErr w:type="spellStart"/>
      <w:r w:rsidRPr="004A0926">
        <w:rPr>
          <w:rFonts w:asciiTheme="minorHAnsi" w:hAnsiTheme="minorHAnsi" w:cstheme="minorHAnsi"/>
          <w:sz w:val="16"/>
        </w:rPr>
        <w:t>Undala</w:t>
      </w:r>
      <w:proofErr w:type="spellEnd"/>
      <w:r w:rsidRPr="004A0926">
        <w:rPr>
          <w:rFonts w:asciiTheme="minorHAnsi" w:hAnsiTheme="minorHAnsi" w:cstheme="minorHAnsi"/>
          <w:sz w:val="16"/>
        </w:rPr>
        <w:t xml:space="preserve">, 2002:341) and </w:t>
      </w:r>
      <w:r w:rsidRPr="008E491D">
        <w:rPr>
          <w:rFonts w:asciiTheme="minorHAnsi" w:hAnsiTheme="minorHAnsi" w:cstheme="minorHAnsi"/>
          <w:u w:val="single"/>
        </w:rPr>
        <w:t>therefore implying a direct war between two or more countries solely over water.</w:t>
      </w:r>
      <w:r w:rsidRPr="004A0926">
        <w:rPr>
          <w:rFonts w:asciiTheme="minorHAnsi" w:hAnsiTheme="minorHAnsi" w:cstheme="minorHAnsi"/>
          <w:sz w:val="16"/>
        </w:rPr>
        <w:t xml:space="preserve"> During the subsequent years, the thesis was either supported and reinforced with different studies and claims by </w:t>
      </w:r>
      <w:proofErr w:type="gramStart"/>
      <w:r w:rsidRPr="004A0926">
        <w:rPr>
          <w:rFonts w:asciiTheme="minorHAnsi" w:hAnsiTheme="minorHAnsi" w:cstheme="minorHAnsi"/>
          <w:sz w:val="16"/>
        </w:rPr>
        <w:t>high ranking</w:t>
      </w:r>
      <w:proofErr w:type="gramEnd"/>
      <w:r w:rsidRPr="004A0926">
        <w:rPr>
          <w:rFonts w:asciiTheme="minorHAnsi" w:hAnsiTheme="minorHAnsi" w:cstheme="minorHAnsi"/>
          <w:sz w:val="16"/>
        </w:rPr>
        <w:t xml:space="preserve"> profiles or countered with empirical testing by academics and scientists (</w:t>
      </w:r>
      <w:proofErr w:type="spellStart"/>
      <w:r w:rsidRPr="004A0926">
        <w:rPr>
          <w:rFonts w:asciiTheme="minorHAnsi" w:hAnsiTheme="minorHAnsi" w:cstheme="minorHAnsi"/>
          <w:sz w:val="16"/>
        </w:rPr>
        <w:t>Rahaman</w:t>
      </w:r>
      <w:proofErr w:type="spellEnd"/>
      <w:r w:rsidRPr="004A0926">
        <w:rPr>
          <w:rFonts w:asciiTheme="minorHAnsi" w:hAnsiTheme="minorHAnsi" w:cstheme="minorHAnsi"/>
          <w:sz w:val="16"/>
        </w:rPr>
        <w:t xml:space="preserve">, 2012:4-5). As examples, quotes by Ismail </w:t>
      </w:r>
      <w:proofErr w:type="spellStart"/>
      <w:r w:rsidRPr="004A0926">
        <w:rPr>
          <w:rFonts w:asciiTheme="minorHAnsi" w:hAnsiTheme="minorHAnsi" w:cstheme="minorHAnsi"/>
          <w:sz w:val="16"/>
        </w:rPr>
        <w:t>Seragaldin</w:t>
      </w:r>
      <w:proofErr w:type="spellEnd"/>
      <w:r w:rsidRPr="004A0926">
        <w:rPr>
          <w:rFonts w:asciiTheme="minorHAnsi" w:hAnsiTheme="minorHAnsi" w:cstheme="minorHAnsi"/>
          <w:sz w:val="16"/>
        </w:rPr>
        <w:t xml:space="preserve"> (at the time vice director of the World Bank) </w:t>
      </w:r>
      <w:r w:rsidRPr="008E491D">
        <w:rPr>
          <w:rStyle w:val="StyleUnderline"/>
          <w:rFonts w:asciiTheme="minorHAnsi" w:hAnsiTheme="minorHAnsi" w:cstheme="minorHAnsi"/>
        </w:rPr>
        <w:t>“The wars of the next century will be over water.”</w:t>
      </w:r>
      <w:r w:rsidRPr="004A0926">
        <w:rPr>
          <w:rFonts w:asciiTheme="minorHAnsi" w:hAnsiTheme="minorHAnsi" w:cstheme="minorHAnsi"/>
          <w:sz w:val="16"/>
        </w:rPr>
        <w:t xml:space="preserve"> (Katz, 2011:12) and Kofi Annan (at the time general secretary of the United Nations) “</w:t>
      </w:r>
      <w:r w:rsidRPr="008E491D">
        <w:rPr>
          <w:rFonts w:asciiTheme="minorHAnsi" w:hAnsiTheme="minorHAnsi" w:cstheme="minorHAnsi"/>
          <w:u w:val="single"/>
        </w:rPr>
        <w:t xml:space="preserve">Fierce competition for freshwater may well become a source of conflict and wars in the future.” </w:t>
      </w:r>
    </w:p>
    <w:p w:rsidR="004A0926" w:rsidRPr="004A0926" w:rsidRDefault="004A0926" w:rsidP="004A0926">
      <w:pPr>
        <w:pStyle w:val="Heading4"/>
      </w:pPr>
      <w:r w:rsidRPr="004A0926">
        <w:t>Water wars are likely – best scientific analysis proves.</w:t>
      </w:r>
    </w:p>
    <w:p w:rsidR="004A0926" w:rsidRPr="008E491D" w:rsidRDefault="004A0926" w:rsidP="004A0926">
      <w:pPr>
        <w:rPr>
          <w:rFonts w:asciiTheme="minorHAnsi" w:hAnsiTheme="minorHAnsi" w:cstheme="minorHAnsi"/>
        </w:rPr>
      </w:pPr>
      <w:r w:rsidRPr="008E491D">
        <w:rPr>
          <w:rFonts w:asciiTheme="minorHAnsi" w:hAnsiTheme="minorHAnsi" w:cstheme="minorHAnsi"/>
        </w:rPr>
        <w:t xml:space="preserve">Paul </w:t>
      </w:r>
      <w:r w:rsidRPr="008E491D">
        <w:rPr>
          <w:rStyle w:val="Style13ptBold"/>
          <w:rFonts w:asciiTheme="minorHAnsi" w:hAnsiTheme="minorHAnsi" w:cstheme="minorHAnsi"/>
        </w:rPr>
        <w:t>Ratner 18</w:t>
      </w:r>
      <w:r w:rsidRPr="008E491D">
        <w:rPr>
          <w:rFonts w:asciiTheme="minorHAnsi" w:hAnsiTheme="minorHAnsi" w:cstheme="minorHAnsi"/>
        </w:rPr>
        <w:t xml:space="preserve">, Paul is a writer, filmmaker, and educator. He has written for years for Big Think and other outlets on transformative scientific research, history, and current events. 10-15-2018, "Where the water wars of the future will be fought," Big Think, </w:t>
      </w:r>
      <w:hyperlink r:id="rId67" w:history="1">
        <w:r w:rsidRPr="008E491D">
          <w:rPr>
            <w:rStyle w:val="Hyperlink"/>
            <w:rFonts w:asciiTheme="minorHAnsi" w:hAnsiTheme="minorHAnsi" w:cstheme="minorHAnsi"/>
          </w:rPr>
          <w:t>https://bigthink.com/politics-current-affairs/where-the-water-wars-will-be-fought</w:t>
        </w:r>
      </w:hyperlink>
      <w:r w:rsidRPr="008E491D">
        <w:rPr>
          <w:rFonts w:asciiTheme="minorHAnsi" w:hAnsiTheme="minorHAnsi" w:cstheme="minorHAnsi"/>
        </w:rPr>
        <w:t xml:space="preserve">  // FGC</w:t>
      </w:r>
    </w:p>
    <w:p w:rsidR="004A0926" w:rsidRPr="004A0926" w:rsidRDefault="004A0926" w:rsidP="004A0926">
      <w:pPr>
        <w:rPr>
          <w:rFonts w:asciiTheme="minorHAnsi" w:hAnsiTheme="minorHAnsi" w:cstheme="minorHAnsi"/>
          <w:sz w:val="16"/>
        </w:rPr>
      </w:pPr>
      <w:r w:rsidRPr="008E491D">
        <w:rPr>
          <w:rFonts w:asciiTheme="minorHAnsi" w:hAnsiTheme="minorHAnsi" w:cstheme="minorHAnsi"/>
          <w:b/>
          <w:bCs/>
          <w:u w:val="single"/>
        </w:rPr>
        <w:t>A study finds that serious conflicts over water are going to arise around the globe</w:t>
      </w:r>
      <w:r w:rsidRPr="004A0926">
        <w:rPr>
          <w:rFonts w:asciiTheme="minorHAnsi" w:hAnsiTheme="minorHAnsi" w:cstheme="minorHAnsi"/>
          <w:sz w:val="16"/>
        </w:rPr>
        <w:t xml:space="preserve">. The </w:t>
      </w:r>
      <w:proofErr w:type="gramStart"/>
      <w:r w:rsidRPr="004A0926">
        <w:rPr>
          <w:rFonts w:asciiTheme="minorHAnsi" w:hAnsiTheme="minorHAnsi" w:cstheme="minorHAnsi"/>
          <w:sz w:val="16"/>
        </w:rPr>
        <w:t>5</w:t>
      </w:r>
      <w:proofErr w:type="gramEnd"/>
      <w:r w:rsidRPr="004A0926">
        <w:rPr>
          <w:rFonts w:asciiTheme="minorHAnsi" w:hAnsiTheme="minorHAnsi" w:cstheme="minorHAnsi"/>
          <w:sz w:val="16"/>
        </w:rPr>
        <w:t xml:space="preserve"> </w:t>
      </w:r>
      <w:r w:rsidRPr="008E491D">
        <w:rPr>
          <w:rFonts w:asciiTheme="minorHAnsi" w:hAnsiTheme="minorHAnsi" w:cstheme="minorHAnsi"/>
          <w:u w:val="single"/>
        </w:rPr>
        <w:t>hotspots</w:t>
      </w:r>
      <w:r w:rsidRPr="004A0926">
        <w:rPr>
          <w:rFonts w:asciiTheme="minorHAnsi" w:hAnsiTheme="minorHAnsi" w:cstheme="minorHAnsi"/>
          <w:sz w:val="16"/>
        </w:rPr>
        <w:t xml:space="preserve"> identified by the paper </w:t>
      </w:r>
      <w:r w:rsidRPr="008E491D">
        <w:rPr>
          <w:rFonts w:asciiTheme="minorHAnsi" w:hAnsiTheme="minorHAnsi" w:cstheme="minorHAnsi"/>
          <w:u w:val="single"/>
        </w:rPr>
        <w:t>include</w:t>
      </w:r>
      <w:r w:rsidRPr="004A0926">
        <w:rPr>
          <w:rFonts w:asciiTheme="minorHAnsi" w:hAnsiTheme="minorHAnsi" w:cstheme="minorHAnsi"/>
          <w:sz w:val="16"/>
        </w:rPr>
        <w:t xml:space="preserve"> areas of the </w:t>
      </w:r>
      <w:r w:rsidRPr="008E491D">
        <w:rPr>
          <w:rFonts w:asciiTheme="minorHAnsi" w:hAnsiTheme="minorHAnsi" w:cstheme="minorHAnsi"/>
          <w:u w:val="single"/>
        </w:rPr>
        <w:t>Nile, Ganges-Brahmaputra, Indus, Tigris-Euphrates, and Colorado rivers</w:t>
      </w:r>
      <w:r w:rsidRPr="004A0926">
        <w:rPr>
          <w:rFonts w:asciiTheme="minorHAnsi" w:hAnsiTheme="minorHAnsi" w:cstheme="minorHAnsi"/>
          <w:sz w:val="16"/>
        </w:rPr>
        <w:t xml:space="preserve">. </w:t>
      </w:r>
      <w:proofErr w:type="gramStart"/>
      <w:r w:rsidRPr="008E491D">
        <w:rPr>
          <w:rFonts w:asciiTheme="minorHAnsi" w:hAnsiTheme="minorHAnsi" w:cstheme="minorHAnsi"/>
          <w:b/>
          <w:bCs/>
          <w:u w:val="single"/>
        </w:rPr>
        <w:t>It's</w:t>
      </w:r>
      <w:proofErr w:type="gramEnd"/>
      <w:r w:rsidRPr="008E491D">
        <w:rPr>
          <w:rFonts w:asciiTheme="minorHAnsi" w:hAnsiTheme="minorHAnsi" w:cstheme="minorHAnsi"/>
          <w:b/>
          <w:bCs/>
          <w:u w:val="single"/>
        </w:rPr>
        <w:t xml:space="preserve"> still possible to change course if we are prepared to address the effects of climate change</w:t>
      </w:r>
      <w:r w:rsidRPr="004A0926">
        <w:rPr>
          <w:rFonts w:asciiTheme="minorHAnsi" w:hAnsiTheme="minorHAnsi" w:cstheme="minorHAnsi"/>
          <w:sz w:val="16"/>
        </w:rPr>
        <w:t xml:space="preserve">. </w:t>
      </w:r>
      <w:r w:rsidRPr="008E491D">
        <w:rPr>
          <w:rFonts w:asciiTheme="minorHAnsi" w:hAnsiTheme="minorHAnsi" w:cstheme="minorHAnsi"/>
          <w:u w:val="single"/>
        </w:rPr>
        <w:t xml:space="preserve">A new paper paints a disturbing picture of a nearby future where people are </w:t>
      </w:r>
      <w:r w:rsidRPr="008E491D">
        <w:rPr>
          <w:rFonts w:asciiTheme="minorHAnsi" w:hAnsiTheme="minorHAnsi" w:cstheme="minorHAnsi"/>
          <w:b/>
          <w:bCs/>
          <w:u w:val="single"/>
        </w:rPr>
        <w:t>fighting over access to water</w:t>
      </w:r>
      <w:r w:rsidRPr="008E491D">
        <w:rPr>
          <w:rFonts w:asciiTheme="minorHAnsi" w:hAnsiTheme="minorHAnsi" w:cstheme="minorHAnsi"/>
          <w:u w:val="single"/>
        </w:rPr>
        <w:t>.</w:t>
      </w:r>
      <w:r w:rsidRPr="004A0926">
        <w:rPr>
          <w:rFonts w:asciiTheme="minorHAnsi" w:hAnsiTheme="minorHAnsi" w:cstheme="minorHAnsi"/>
          <w:sz w:val="16"/>
        </w:rPr>
        <w:t xml:space="preserve"> </w:t>
      </w:r>
      <w:r w:rsidRPr="008E491D">
        <w:rPr>
          <w:rFonts w:asciiTheme="minorHAnsi" w:hAnsiTheme="minorHAnsi" w:cstheme="minorHAnsi"/>
          <w:b/>
          <w:bCs/>
          <w:u w:val="single"/>
        </w:rPr>
        <w:t xml:space="preserve">These post-apocalyptic-sounding "water wars" could rise </w:t>
      </w:r>
      <w:proofErr w:type="gramStart"/>
      <w:r w:rsidRPr="008E491D">
        <w:rPr>
          <w:rFonts w:asciiTheme="minorHAnsi" w:hAnsiTheme="minorHAnsi" w:cstheme="minorHAnsi"/>
          <w:b/>
          <w:bCs/>
          <w:u w:val="single"/>
        </w:rPr>
        <w:t>as a result</w:t>
      </w:r>
      <w:proofErr w:type="gramEnd"/>
      <w:r w:rsidRPr="008E491D">
        <w:rPr>
          <w:rFonts w:asciiTheme="minorHAnsi" w:hAnsiTheme="minorHAnsi" w:cstheme="minorHAnsi"/>
          <w:b/>
          <w:bCs/>
          <w:u w:val="single"/>
        </w:rPr>
        <w:t xml:space="preserve"> of climate change and population growth and could become real soon enough if we don't take steps to prevent them.</w:t>
      </w:r>
      <w:r w:rsidRPr="004A0926">
        <w:rPr>
          <w:rFonts w:asciiTheme="minorHAnsi" w:hAnsiTheme="minorHAnsi" w:cstheme="minorHAnsi"/>
          <w:sz w:val="16"/>
        </w:rPr>
        <w:t xml:space="preserve"> </w:t>
      </w:r>
      <w:r w:rsidRPr="008E491D">
        <w:rPr>
          <w:rFonts w:asciiTheme="minorHAnsi" w:hAnsiTheme="minorHAnsi" w:cstheme="minorHAnsi"/>
          <w:u w:val="single"/>
        </w:rPr>
        <w:t xml:space="preserve">The study, which comes from the </w:t>
      </w:r>
      <w:hyperlink r:id="rId68" w:tgtFrame="_blank" w:history="1">
        <w:r w:rsidRPr="008E491D">
          <w:rPr>
            <w:rStyle w:val="Hyperlink"/>
            <w:rFonts w:asciiTheme="minorHAnsi" w:hAnsiTheme="minorHAnsi" w:cstheme="minorHAnsi"/>
            <w:u w:val="single"/>
          </w:rPr>
          <w:t>European Commission's Joint Research Centre (JRC),</w:t>
        </w:r>
      </w:hyperlink>
      <w:r w:rsidRPr="004A0926">
        <w:rPr>
          <w:rFonts w:asciiTheme="minorHAnsi" w:hAnsiTheme="minorHAnsi" w:cstheme="minorHAnsi"/>
          <w:sz w:val="16"/>
        </w:rPr>
        <w:t xml:space="preserve"> says that the </w:t>
      </w:r>
      <w:r w:rsidRPr="008E491D">
        <w:rPr>
          <w:rFonts w:asciiTheme="minorHAnsi" w:hAnsiTheme="minorHAnsi" w:cstheme="minorHAnsi"/>
          <w:u w:val="single"/>
        </w:rPr>
        <w:t xml:space="preserve">effects of climate change </w:t>
      </w:r>
      <w:proofErr w:type="gramStart"/>
      <w:r w:rsidRPr="008E491D">
        <w:rPr>
          <w:rFonts w:asciiTheme="minorHAnsi" w:hAnsiTheme="minorHAnsi" w:cstheme="minorHAnsi"/>
          <w:u w:val="single"/>
        </w:rPr>
        <w:t>will be combined</w:t>
      </w:r>
      <w:proofErr w:type="gramEnd"/>
      <w:r w:rsidRPr="008E491D">
        <w:rPr>
          <w:rFonts w:asciiTheme="minorHAnsi" w:hAnsiTheme="minorHAnsi" w:cstheme="minorHAnsi"/>
          <w:u w:val="single"/>
        </w:rPr>
        <w:t xml:space="preserve"> with an ever-increasing number of people to trigger intense competition for increasingly scarce resources</w:t>
      </w:r>
      <w:r w:rsidRPr="004A0926">
        <w:rPr>
          <w:rFonts w:asciiTheme="minorHAnsi" w:hAnsiTheme="minorHAnsi" w:cstheme="minorHAnsi"/>
          <w:b/>
          <w:bCs/>
          <w:sz w:val="16"/>
        </w:rPr>
        <w:t>. This can lead to regional instability and social unrest</w:t>
      </w:r>
      <w:r w:rsidRPr="004A0926">
        <w:rPr>
          <w:rFonts w:asciiTheme="minorHAnsi" w:hAnsiTheme="minorHAnsi" w:cstheme="minorHAnsi"/>
          <w:sz w:val="16"/>
        </w:rPr>
        <w:t xml:space="preserve">. The paper pointed to several hotspots in the world where "hydro-political issues" are more likely to flare up. Not surprisingly, these are areas having problems with accessing </w:t>
      </w:r>
      <w:proofErr w:type="gramStart"/>
      <w:r w:rsidRPr="004A0926">
        <w:rPr>
          <w:rFonts w:asciiTheme="minorHAnsi" w:hAnsiTheme="minorHAnsi" w:cstheme="minorHAnsi"/>
          <w:sz w:val="16"/>
        </w:rPr>
        <w:t>fresh water and where a "transboundary" to water exists</w:t>
      </w:r>
      <w:proofErr w:type="gramEnd"/>
      <w:r w:rsidRPr="004A0926">
        <w:rPr>
          <w:rFonts w:asciiTheme="minorHAnsi" w:hAnsiTheme="minorHAnsi" w:cstheme="minorHAnsi"/>
          <w:sz w:val="16"/>
        </w:rPr>
        <w:t xml:space="preserve">. That means the people in that area share some body of water, like a lake or a river. So in times of scarcity due to environmental factors and growing population, the water resources become thin and tensions result. In particular, the five most vulnerable hotspots highlighted by the paper include the Nile, Ganges-Brahmaputra, Indus, Tigris-Euphrates, and Colorado rivers. The study was led JRC scientist Fabio </w:t>
      </w:r>
      <w:proofErr w:type="spellStart"/>
      <w:r w:rsidRPr="004A0926">
        <w:rPr>
          <w:rFonts w:asciiTheme="minorHAnsi" w:hAnsiTheme="minorHAnsi" w:cstheme="minorHAnsi"/>
          <w:sz w:val="16"/>
        </w:rPr>
        <w:t>Farinosi</w:t>
      </w:r>
      <w:proofErr w:type="spellEnd"/>
      <w:r w:rsidRPr="004A0926">
        <w:rPr>
          <w:rFonts w:asciiTheme="minorHAnsi" w:hAnsiTheme="minorHAnsi" w:cstheme="minorHAnsi"/>
          <w:sz w:val="16"/>
        </w:rPr>
        <w:t xml:space="preserve">, who used machine learning to model the factors that could cause fights over water. The team's algorithm relied on information about previous occasions of water-linked conflicts. If </w:t>
      </w:r>
      <w:proofErr w:type="gramStart"/>
      <w:r w:rsidRPr="004A0926">
        <w:rPr>
          <w:rFonts w:asciiTheme="minorHAnsi" w:hAnsiTheme="minorHAnsi" w:cstheme="minorHAnsi"/>
          <w:sz w:val="16"/>
        </w:rPr>
        <w:t>you're</w:t>
      </w:r>
      <w:proofErr w:type="gramEnd"/>
      <w:r w:rsidRPr="004A0926">
        <w:rPr>
          <w:rFonts w:asciiTheme="minorHAnsi" w:hAnsiTheme="minorHAnsi" w:cstheme="minorHAnsi"/>
          <w:sz w:val="16"/>
        </w:rPr>
        <w:t xml:space="preserve"> wondering, </w:t>
      </w:r>
      <w:r w:rsidRPr="008E491D">
        <w:rPr>
          <w:rFonts w:asciiTheme="minorHAnsi" w:hAnsiTheme="minorHAnsi" w:cstheme="minorHAnsi"/>
          <w:u w:val="single"/>
        </w:rPr>
        <w:t>water wars are nothing new</w:t>
      </w:r>
      <w:r w:rsidRPr="004A0926">
        <w:rPr>
          <w:rFonts w:asciiTheme="minorHAnsi" w:hAnsiTheme="minorHAnsi" w:cstheme="minorHAnsi"/>
          <w:sz w:val="16"/>
        </w:rPr>
        <w:t xml:space="preserve"> for humans. As Gizmodo's George </w:t>
      </w:r>
      <w:proofErr w:type="spellStart"/>
      <w:r w:rsidRPr="004A0926">
        <w:rPr>
          <w:rFonts w:asciiTheme="minorHAnsi" w:hAnsiTheme="minorHAnsi" w:cstheme="minorHAnsi"/>
          <w:sz w:val="16"/>
        </w:rPr>
        <w:t>Dvorsky</w:t>
      </w:r>
      <w:proofErr w:type="spellEnd"/>
      <w:r w:rsidRPr="004A0926">
        <w:rPr>
          <w:rFonts w:asciiTheme="minorHAnsi" w:hAnsiTheme="minorHAnsi" w:cstheme="minorHAnsi"/>
          <w:sz w:val="16"/>
        </w:rPr>
        <w:t xml:space="preserve"> </w:t>
      </w:r>
      <w:hyperlink r:id="rId69" w:tgtFrame="_blank" w:history="1">
        <w:r w:rsidRPr="004A0926">
          <w:rPr>
            <w:rStyle w:val="Hyperlink"/>
            <w:rFonts w:asciiTheme="minorHAnsi" w:hAnsiTheme="minorHAnsi" w:cstheme="minorHAnsi"/>
            <w:sz w:val="16"/>
          </w:rPr>
          <w:t>reports</w:t>
        </w:r>
      </w:hyperlink>
      <w:r w:rsidRPr="004A0926">
        <w:rPr>
          <w:rFonts w:asciiTheme="minorHAnsi" w:hAnsiTheme="minorHAnsi" w:cstheme="minorHAnsi"/>
          <w:sz w:val="16"/>
        </w:rPr>
        <w:t xml:space="preserve">, this </w:t>
      </w:r>
      <w:r w:rsidRPr="008E491D">
        <w:rPr>
          <w:rFonts w:asciiTheme="minorHAnsi" w:hAnsiTheme="minorHAnsi" w:cstheme="minorHAnsi"/>
          <w:u w:val="single"/>
        </w:rPr>
        <w:t xml:space="preserve">eye-opening </w:t>
      </w:r>
      <w:hyperlink r:id="rId70" w:tgtFrame="_blank" w:history="1">
        <w:r w:rsidRPr="008E491D">
          <w:rPr>
            <w:rStyle w:val="Hyperlink"/>
            <w:rFonts w:asciiTheme="minorHAnsi" w:hAnsiTheme="minorHAnsi" w:cstheme="minorHAnsi"/>
            <w:u w:val="single"/>
          </w:rPr>
          <w:t>water conflict database</w:t>
        </w:r>
      </w:hyperlink>
      <w:r w:rsidRPr="008E491D">
        <w:rPr>
          <w:rFonts w:asciiTheme="minorHAnsi" w:hAnsiTheme="minorHAnsi" w:cstheme="minorHAnsi"/>
          <w:u w:val="single"/>
        </w:rPr>
        <w:t xml:space="preserve"> lists 551 such historical flare-ups</w:t>
      </w:r>
      <w:r w:rsidRPr="004A0926">
        <w:rPr>
          <w:rFonts w:asciiTheme="minorHAnsi" w:hAnsiTheme="minorHAnsi" w:cstheme="minorHAnsi"/>
          <w:sz w:val="16"/>
        </w:rPr>
        <w:t xml:space="preserve">. </w:t>
      </w:r>
      <w:r w:rsidRPr="008E491D">
        <w:rPr>
          <w:rFonts w:asciiTheme="minorHAnsi" w:hAnsiTheme="minorHAnsi" w:cstheme="minorHAnsi"/>
          <w:u w:val="single"/>
        </w:rPr>
        <w:t>How likely are the water wars</w:t>
      </w:r>
      <w:r w:rsidRPr="004A0926">
        <w:rPr>
          <w:rFonts w:asciiTheme="minorHAnsi" w:hAnsiTheme="minorHAnsi" w:cstheme="minorHAnsi"/>
          <w:sz w:val="16"/>
        </w:rPr>
        <w:t xml:space="preserve"> to arise? The </w:t>
      </w:r>
      <w:r w:rsidRPr="008E491D">
        <w:rPr>
          <w:rFonts w:asciiTheme="minorHAnsi" w:hAnsiTheme="minorHAnsi" w:cstheme="minorHAnsi"/>
          <w:u w:val="single"/>
        </w:rPr>
        <w:t>researchers put such chances at 75 to 95% in the next 50 to 100 years</w:t>
      </w:r>
      <w:r w:rsidRPr="004A0926">
        <w:rPr>
          <w:rFonts w:asciiTheme="minorHAnsi" w:hAnsiTheme="minorHAnsi" w:cstheme="minorHAnsi"/>
          <w:sz w:val="16"/>
        </w:rPr>
        <w:t xml:space="preserve">. How bad they will be, of course, remains to </w:t>
      </w:r>
      <w:proofErr w:type="gramStart"/>
      <w:r w:rsidRPr="004A0926">
        <w:rPr>
          <w:rFonts w:asciiTheme="minorHAnsi" w:hAnsiTheme="minorHAnsi" w:cstheme="minorHAnsi"/>
          <w:sz w:val="16"/>
        </w:rPr>
        <w:t>be seen</w:t>
      </w:r>
      <w:proofErr w:type="gramEnd"/>
      <w:r w:rsidRPr="004A0926">
        <w:rPr>
          <w:rFonts w:asciiTheme="minorHAnsi" w:hAnsiTheme="minorHAnsi" w:cstheme="minorHAnsi"/>
          <w:sz w:val="16"/>
        </w:rPr>
        <w:t xml:space="preserve">. Change in the likelihood of hydro-political issues considering the four future climate change and population scenarios </w:t>
      </w:r>
      <w:proofErr w:type="spellStart"/>
      <w:r w:rsidRPr="004A0926">
        <w:rPr>
          <w:rFonts w:asciiTheme="minorHAnsi" w:hAnsiTheme="minorHAnsi" w:cstheme="minorHAnsi"/>
          <w:sz w:val="16"/>
        </w:rPr>
        <w:t>Farinosi</w:t>
      </w:r>
      <w:proofErr w:type="spellEnd"/>
      <w:r w:rsidRPr="004A0926">
        <w:rPr>
          <w:rFonts w:asciiTheme="minorHAnsi" w:hAnsiTheme="minorHAnsi" w:cstheme="minorHAnsi"/>
          <w:sz w:val="16"/>
        </w:rPr>
        <w:t xml:space="preserve"> is hopeful </w:t>
      </w:r>
      <w:r w:rsidRPr="008E491D">
        <w:rPr>
          <w:rFonts w:asciiTheme="minorHAnsi" w:hAnsiTheme="minorHAnsi" w:cstheme="minorHAnsi"/>
          <w:u w:val="single"/>
        </w:rPr>
        <w:t xml:space="preserve">the situation can be improved if we are ready, </w:t>
      </w:r>
      <w:hyperlink r:id="rId71" w:tgtFrame="_blank" w:history="1">
        <w:r w:rsidRPr="008E491D">
          <w:rPr>
            <w:rStyle w:val="Hyperlink"/>
            <w:rFonts w:asciiTheme="minorHAnsi" w:hAnsiTheme="minorHAnsi" w:cstheme="minorHAnsi"/>
            <w:u w:val="single"/>
          </w:rPr>
          <w:t>stating</w:t>
        </w:r>
      </w:hyperlink>
      <w:r w:rsidRPr="008E491D">
        <w:rPr>
          <w:rFonts w:asciiTheme="minorHAnsi" w:hAnsiTheme="minorHAnsi" w:cstheme="minorHAnsi"/>
          <w:u w:val="single"/>
        </w:rPr>
        <w:t xml:space="preserve"> "It depends on how well prepared and equipped the countries are to cooperate.</w:t>
      </w:r>
      <w:r w:rsidRPr="004A0926">
        <w:rPr>
          <w:rFonts w:asciiTheme="minorHAnsi" w:hAnsiTheme="minorHAnsi" w:cstheme="minorHAnsi"/>
          <w:sz w:val="16"/>
        </w:rPr>
        <w:t xml:space="preserve">" To help that cooperation, the team developed an index as well as a model for pinpointing the </w:t>
      </w:r>
      <w:proofErr w:type="spellStart"/>
      <w:r w:rsidRPr="004A0926">
        <w:rPr>
          <w:rFonts w:asciiTheme="minorHAnsi" w:hAnsiTheme="minorHAnsi" w:cstheme="minorHAnsi"/>
          <w:sz w:val="16"/>
        </w:rPr>
        <w:t>areas</w:t>
      </w:r>
      <w:proofErr w:type="spellEnd"/>
      <w:r w:rsidRPr="004A0926">
        <w:rPr>
          <w:rFonts w:asciiTheme="minorHAnsi" w:hAnsiTheme="minorHAnsi" w:cstheme="minorHAnsi"/>
          <w:sz w:val="16"/>
        </w:rPr>
        <w:t xml:space="preserve"> most at risk. The group is also putting together an in-depth analysis of the African river basins.</w:t>
      </w:r>
    </w:p>
    <w:p w:rsidR="004A0926" w:rsidRPr="008E491D" w:rsidRDefault="004A0926" w:rsidP="008E491D">
      <w:pPr>
        <w:rPr>
          <w:rFonts w:asciiTheme="minorHAnsi" w:hAnsiTheme="minorHAnsi" w:cstheme="minorHAnsi"/>
          <w:u w:val="single"/>
        </w:rPr>
      </w:pP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 xml:space="preserve">Water wars likely/Lead to scarcity, shortage, international </w:t>
      </w:r>
      <w:proofErr w:type="gramStart"/>
      <w:r w:rsidRPr="008E491D">
        <w:rPr>
          <w:rFonts w:asciiTheme="minorHAnsi" w:hAnsiTheme="minorHAnsi" w:cstheme="minorHAnsi"/>
        </w:rPr>
        <w:t>conflict</w:t>
      </w:r>
      <w:proofErr w:type="gramEnd"/>
      <w:r w:rsidRPr="008E491D">
        <w:rPr>
          <w:rFonts w:asciiTheme="minorHAnsi" w:hAnsiTheme="minorHAnsi" w:cstheme="minorHAnsi"/>
        </w:rPr>
        <w:t>, civil violence, and ethnic cleansing</w:t>
      </w:r>
    </w:p>
    <w:p w:rsidR="008E491D" w:rsidRPr="008E491D" w:rsidRDefault="008E491D" w:rsidP="008E491D">
      <w:pPr>
        <w:rPr>
          <w:rFonts w:asciiTheme="minorHAnsi" w:hAnsiTheme="minorHAnsi" w:cstheme="minorHAnsi"/>
        </w:rPr>
      </w:pPr>
      <w:proofErr w:type="spellStart"/>
      <w:r w:rsidRPr="008E491D">
        <w:rPr>
          <w:rFonts w:asciiTheme="minorHAnsi" w:hAnsiTheme="minorHAnsi" w:cstheme="minorHAnsi"/>
          <w:b/>
          <w:bCs/>
          <w:sz w:val="26"/>
          <w:szCs w:val="26"/>
        </w:rPr>
        <w:t>Jansson</w:t>
      </w:r>
      <w:proofErr w:type="spellEnd"/>
      <w:r w:rsidRPr="008E491D">
        <w:rPr>
          <w:rFonts w:asciiTheme="minorHAnsi" w:hAnsiTheme="minorHAnsi" w:cstheme="minorHAnsi"/>
          <w:b/>
          <w:bCs/>
          <w:sz w:val="26"/>
          <w:szCs w:val="26"/>
        </w:rPr>
        <w:t xml:space="preserve"> 18 </w:t>
      </w:r>
      <w:r w:rsidRPr="008E491D">
        <w:rPr>
          <w:rFonts w:asciiTheme="minorHAnsi" w:hAnsiTheme="minorHAnsi" w:cstheme="minorHAnsi"/>
        </w:rPr>
        <w:t xml:space="preserve">(Johan </w:t>
      </w:r>
      <w:proofErr w:type="spellStart"/>
      <w:r w:rsidRPr="008E491D">
        <w:rPr>
          <w:rFonts w:asciiTheme="minorHAnsi" w:hAnsiTheme="minorHAnsi" w:cstheme="minorHAnsi"/>
        </w:rPr>
        <w:t>Jansson</w:t>
      </w:r>
      <w:proofErr w:type="spellEnd"/>
      <w:r w:rsidRPr="008E491D">
        <w:rPr>
          <w:rFonts w:asciiTheme="minorHAnsi" w:hAnsiTheme="minorHAnsi" w:cstheme="minorHAnsi"/>
        </w:rPr>
        <w:t xml:space="preserve">, “The Water Wars: A Summer Game or Serious Business? A Qualitative Content Analysis of the Narratives </w:t>
      </w:r>
      <w:proofErr w:type="gramStart"/>
      <w:r w:rsidRPr="008E491D">
        <w:rPr>
          <w:rFonts w:asciiTheme="minorHAnsi" w:hAnsiTheme="minorHAnsi" w:cstheme="minorHAnsi"/>
        </w:rPr>
        <w:t>Behind</w:t>
      </w:r>
      <w:proofErr w:type="gramEnd"/>
      <w:r w:rsidRPr="008E491D">
        <w:rPr>
          <w:rFonts w:asciiTheme="minorHAnsi" w:hAnsiTheme="minorHAnsi" w:cstheme="minorHAnsi"/>
        </w:rPr>
        <w:t xml:space="preserve"> the Debate”, Linnaeus University, Department of Social Studies, Independent Thesis, </w:t>
      </w:r>
      <w:hyperlink r:id="rId72" w:history="1">
        <w:r w:rsidRPr="008E491D">
          <w:rPr>
            <w:rStyle w:val="Hyperlink"/>
            <w:rFonts w:asciiTheme="minorHAnsi" w:hAnsiTheme="minorHAnsi" w:cstheme="minorHAnsi"/>
          </w:rPr>
          <w:t>https://www.diva-portal.org/smash/get/diva2:1234079/FULLTEXT01.pdf</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8E491D" w:rsidRPr="008E491D" w:rsidRDefault="008E491D" w:rsidP="008E491D">
      <w:pPr>
        <w:rPr>
          <w:rFonts w:asciiTheme="minorHAnsi" w:hAnsiTheme="minorHAnsi" w:cstheme="minorHAnsi"/>
          <w:u w:val="single"/>
        </w:rPr>
      </w:pPr>
      <w:r w:rsidRPr="008E491D">
        <w:rPr>
          <w:rFonts w:asciiTheme="minorHAnsi" w:hAnsiTheme="minorHAnsi" w:cstheme="minorHAnsi"/>
          <w:u w:val="single"/>
        </w:rPr>
        <w:t xml:space="preserve">Water Wars will </w:t>
      </w:r>
      <w:proofErr w:type="gramStart"/>
      <w:r w:rsidRPr="008E491D">
        <w:rPr>
          <w:rFonts w:asciiTheme="minorHAnsi" w:hAnsiTheme="minorHAnsi" w:cstheme="minorHAnsi"/>
          <w:u w:val="single"/>
        </w:rPr>
        <w:t>Emerge</w:t>
      </w:r>
      <w:proofErr w:type="gramEnd"/>
      <w:r w:rsidRPr="008E491D">
        <w:rPr>
          <w:rFonts w:asciiTheme="minorHAnsi" w:hAnsiTheme="minorHAnsi" w:cstheme="minorHAnsi"/>
          <w:u w:val="single"/>
        </w:rPr>
        <w:t xml:space="preserve"> in the Future </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Concerning the first positions opinion about water and wars, this position has a more negative view of the relation between the both for the future, where war could be an increasing reality. To some extent, </w:t>
      </w:r>
      <w:r w:rsidRPr="008E491D">
        <w:rPr>
          <w:rFonts w:asciiTheme="minorHAnsi" w:hAnsiTheme="minorHAnsi" w:cstheme="minorHAnsi"/>
          <w:u w:val="single"/>
        </w:rPr>
        <w:t xml:space="preserve">historical events </w:t>
      </w:r>
      <w:proofErr w:type="gramStart"/>
      <w:r w:rsidRPr="008E491D">
        <w:rPr>
          <w:rFonts w:asciiTheme="minorHAnsi" w:hAnsiTheme="minorHAnsi" w:cstheme="minorHAnsi"/>
          <w:u w:val="single"/>
        </w:rPr>
        <w:t>are used and linked to reinforce the idea that it has happened before and could very well happen, increasingly, in the future</w:t>
      </w:r>
      <w:r w:rsidRPr="004A0926">
        <w:rPr>
          <w:rFonts w:asciiTheme="minorHAnsi" w:hAnsiTheme="minorHAnsi" w:cstheme="minorHAnsi"/>
          <w:sz w:val="16"/>
        </w:rPr>
        <w:t xml:space="preserve"> (</w:t>
      </w:r>
      <w:proofErr w:type="spellStart"/>
      <w:r w:rsidRPr="004A0926">
        <w:rPr>
          <w:rFonts w:asciiTheme="minorHAnsi" w:hAnsiTheme="minorHAnsi" w:cstheme="minorHAnsi"/>
          <w:sz w:val="16"/>
        </w:rPr>
        <w:t>Rahaman</w:t>
      </w:r>
      <w:proofErr w:type="spellEnd"/>
      <w:r w:rsidRPr="004A0926">
        <w:rPr>
          <w:rFonts w:asciiTheme="minorHAnsi" w:hAnsiTheme="minorHAnsi" w:cstheme="minorHAnsi"/>
          <w:sz w:val="16"/>
        </w:rPr>
        <w:t>, 2012)</w:t>
      </w:r>
      <w:proofErr w:type="gramEnd"/>
      <w:r w:rsidRPr="004A0926">
        <w:rPr>
          <w:rFonts w:asciiTheme="minorHAnsi" w:hAnsiTheme="minorHAnsi" w:cstheme="minorHAnsi"/>
          <w:sz w:val="16"/>
        </w:rPr>
        <w:t>. Hence, position one is often said to have adopted a Neo-Malthusian approach to the understanding of the relationship between scarce resources and a general population growth, that will ultimately, inevitably lead to war (</w:t>
      </w:r>
      <w:proofErr w:type="spellStart"/>
      <w:r w:rsidRPr="004A0926">
        <w:rPr>
          <w:rFonts w:asciiTheme="minorHAnsi" w:hAnsiTheme="minorHAnsi" w:cstheme="minorHAnsi"/>
          <w:sz w:val="16"/>
        </w:rPr>
        <w:t>Fröhlich</w:t>
      </w:r>
      <w:proofErr w:type="spellEnd"/>
      <w:r w:rsidRPr="004A0926">
        <w:rPr>
          <w:rFonts w:asciiTheme="minorHAnsi" w:hAnsiTheme="minorHAnsi" w:cstheme="minorHAnsi"/>
          <w:sz w:val="16"/>
        </w:rPr>
        <w:t xml:space="preserve">, 2012:140). As being somewhat of forbearers, during 1980’s Thomas </w:t>
      </w:r>
      <w:proofErr w:type="spellStart"/>
      <w:r w:rsidRPr="004A0926">
        <w:rPr>
          <w:rFonts w:asciiTheme="minorHAnsi" w:hAnsiTheme="minorHAnsi" w:cstheme="minorHAnsi"/>
          <w:sz w:val="16"/>
        </w:rPr>
        <w:t>Naff</w:t>
      </w:r>
      <w:proofErr w:type="spellEnd"/>
      <w:r w:rsidRPr="004A0926">
        <w:rPr>
          <w:rFonts w:asciiTheme="minorHAnsi" w:hAnsiTheme="minorHAnsi" w:cstheme="minorHAnsi"/>
          <w:sz w:val="16"/>
        </w:rPr>
        <w:t xml:space="preserve"> and Ruth Matson argued that water was an increasingly important subject in politics in the Middle East. Therefore, they were intrigued to </w:t>
      </w:r>
      <w:proofErr w:type="spellStart"/>
      <w:r w:rsidRPr="004A0926">
        <w:rPr>
          <w:rFonts w:asciiTheme="minorHAnsi" w:hAnsiTheme="minorHAnsi" w:cstheme="minorHAnsi"/>
          <w:sz w:val="16"/>
        </w:rPr>
        <w:t>analyse</w:t>
      </w:r>
      <w:proofErr w:type="spellEnd"/>
      <w:r w:rsidRPr="004A0926">
        <w:rPr>
          <w:rFonts w:asciiTheme="minorHAnsi" w:hAnsiTheme="minorHAnsi" w:cstheme="minorHAnsi"/>
          <w:sz w:val="16"/>
        </w:rPr>
        <w:t xml:space="preserve"> which exact place water could play within the relationships between riparian states. Thus, </w:t>
      </w:r>
      <w:r w:rsidRPr="008E491D">
        <w:rPr>
          <w:rFonts w:asciiTheme="minorHAnsi" w:hAnsiTheme="minorHAnsi" w:cstheme="minorHAnsi"/>
          <w:u w:val="single"/>
        </w:rPr>
        <w:t>with years to come, several different authors immersed into the research of 30(76) publishing evidence that would reinforce the link between water and war (</w:t>
      </w:r>
      <w:proofErr w:type="spellStart"/>
      <w:r w:rsidRPr="008E491D">
        <w:rPr>
          <w:rFonts w:asciiTheme="minorHAnsi" w:hAnsiTheme="minorHAnsi" w:cstheme="minorHAnsi"/>
          <w:u w:val="single"/>
        </w:rPr>
        <w:t>Trottier</w:t>
      </w:r>
      <w:proofErr w:type="spellEnd"/>
      <w:r w:rsidRPr="008E491D">
        <w:rPr>
          <w:rFonts w:asciiTheme="minorHAnsi" w:hAnsiTheme="minorHAnsi" w:cstheme="minorHAnsi"/>
          <w:u w:val="single"/>
        </w:rPr>
        <w:t>, 2015:6). This position has claimed that water wars have happened before and often points to the 1967 Arab-Israeli War as an example</w:t>
      </w:r>
      <w:r w:rsidRPr="004A0926">
        <w:rPr>
          <w:rFonts w:asciiTheme="minorHAnsi" w:hAnsiTheme="minorHAnsi" w:cstheme="minorHAnsi"/>
          <w:sz w:val="16"/>
        </w:rPr>
        <w:t xml:space="preserve"> (</w:t>
      </w:r>
      <w:proofErr w:type="spellStart"/>
      <w:r w:rsidRPr="004A0926">
        <w:rPr>
          <w:rFonts w:asciiTheme="minorHAnsi" w:hAnsiTheme="minorHAnsi" w:cstheme="minorHAnsi"/>
          <w:sz w:val="16"/>
        </w:rPr>
        <w:t>Dolatyar</w:t>
      </w:r>
      <w:proofErr w:type="spellEnd"/>
      <w:r w:rsidRPr="004A0926">
        <w:rPr>
          <w:rFonts w:asciiTheme="minorHAnsi" w:hAnsiTheme="minorHAnsi" w:cstheme="minorHAnsi"/>
          <w:sz w:val="16"/>
        </w:rPr>
        <w:t xml:space="preserve"> &amp; Gray, 2000b:65-66). </w:t>
      </w:r>
      <w:proofErr w:type="gramStart"/>
      <w:r w:rsidRPr="004A0926">
        <w:rPr>
          <w:rFonts w:asciiTheme="minorHAnsi" w:hAnsiTheme="minorHAnsi" w:cstheme="minorHAnsi"/>
          <w:sz w:val="16"/>
        </w:rPr>
        <w:t>Also</w:t>
      </w:r>
      <w:proofErr w:type="gramEnd"/>
      <w:r w:rsidRPr="004A0926">
        <w:rPr>
          <w:rFonts w:asciiTheme="minorHAnsi" w:hAnsiTheme="minorHAnsi" w:cstheme="minorHAnsi"/>
          <w:sz w:val="16"/>
        </w:rPr>
        <w:t xml:space="preserve">, in 1991, </w:t>
      </w:r>
      <w:proofErr w:type="spellStart"/>
      <w:r w:rsidRPr="004A0926">
        <w:rPr>
          <w:rFonts w:asciiTheme="minorHAnsi" w:hAnsiTheme="minorHAnsi" w:cstheme="minorHAnsi"/>
          <w:sz w:val="16"/>
        </w:rPr>
        <w:t>Buzan</w:t>
      </w:r>
      <w:proofErr w:type="spellEnd"/>
      <w:r w:rsidRPr="004A0926">
        <w:rPr>
          <w:rFonts w:asciiTheme="minorHAnsi" w:hAnsiTheme="minorHAnsi" w:cstheme="minorHAnsi"/>
          <w:sz w:val="16"/>
        </w:rPr>
        <w:t xml:space="preserve"> (1991) highlighted the risks around small-scale, ecological threats that could affect one country as a result out of another country’s </w:t>
      </w:r>
      <w:proofErr w:type="spellStart"/>
      <w:r w:rsidRPr="004A0926">
        <w:rPr>
          <w:rFonts w:asciiTheme="minorHAnsi" w:hAnsiTheme="minorHAnsi" w:cstheme="minorHAnsi"/>
          <w:sz w:val="16"/>
        </w:rPr>
        <w:t>behaviour</w:t>
      </w:r>
      <w:proofErr w:type="spellEnd"/>
      <w:r w:rsidRPr="004A0926">
        <w:rPr>
          <w:rFonts w:asciiTheme="minorHAnsi" w:hAnsiTheme="minorHAnsi" w:cstheme="minorHAnsi"/>
          <w:sz w:val="16"/>
        </w:rPr>
        <w:t xml:space="preserve">. With that said, </w:t>
      </w:r>
      <w:proofErr w:type="spellStart"/>
      <w:r w:rsidRPr="004A0926">
        <w:rPr>
          <w:rFonts w:asciiTheme="minorHAnsi" w:hAnsiTheme="minorHAnsi" w:cstheme="minorHAnsi"/>
          <w:sz w:val="16"/>
        </w:rPr>
        <w:t>Buzan</w:t>
      </w:r>
      <w:proofErr w:type="spellEnd"/>
      <w:r w:rsidRPr="004A0926">
        <w:rPr>
          <w:rFonts w:asciiTheme="minorHAnsi" w:hAnsiTheme="minorHAnsi" w:cstheme="minorHAnsi"/>
          <w:sz w:val="16"/>
        </w:rPr>
        <w:t xml:space="preserve"> thought it was not all too imaginable that disputes about the </w:t>
      </w:r>
      <w:r w:rsidRPr="008E491D">
        <w:rPr>
          <w:rFonts w:asciiTheme="minorHAnsi" w:hAnsiTheme="minorHAnsi" w:cstheme="minorHAnsi"/>
          <w:u w:val="single"/>
        </w:rPr>
        <w:t>distribution of water alongside shared river systems would in the future lead to the use of military forces (</w:t>
      </w:r>
      <w:proofErr w:type="spellStart"/>
      <w:r w:rsidRPr="008E491D">
        <w:rPr>
          <w:rFonts w:asciiTheme="minorHAnsi" w:hAnsiTheme="minorHAnsi" w:cstheme="minorHAnsi"/>
          <w:u w:val="single"/>
        </w:rPr>
        <w:t>Buzan</w:t>
      </w:r>
      <w:proofErr w:type="spellEnd"/>
      <w:r w:rsidRPr="008E491D">
        <w:rPr>
          <w:rFonts w:asciiTheme="minorHAnsi" w:hAnsiTheme="minorHAnsi" w:cstheme="minorHAnsi"/>
          <w:u w:val="single"/>
        </w:rPr>
        <w:t>, 1991:132) or at least that it could be a contributing factor</w:t>
      </w:r>
      <w:r w:rsidRPr="004A0926">
        <w:rPr>
          <w:rFonts w:asciiTheme="minorHAnsi" w:hAnsiTheme="minorHAnsi" w:cstheme="minorHAnsi"/>
          <w:sz w:val="16"/>
        </w:rPr>
        <w:t xml:space="preserve">. In an article from 1991, Starr (1991) highlights the at the time increasing demand for observation of the situation around the Middle East and North Africa. At the time, </w:t>
      </w:r>
      <w:r w:rsidRPr="008E491D">
        <w:rPr>
          <w:rFonts w:asciiTheme="minorHAnsi" w:hAnsiTheme="minorHAnsi" w:cstheme="minorHAnsi"/>
          <w:u w:val="single"/>
        </w:rPr>
        <w:t>Starr even described the water scarcity issue in the region as being “…irrefutable evidence that the region is approaching dangerous water shortages and contamination…” (Starr, 1991:17). For Starr, the increasing water shortages around North Africa and the Middle East were signs of incoming, potential conflicts over water</w:t>
      </w:r>
      <w:r w:rsidRPr="004A0926">
        <w:rPr>
          <w:rFonts w:asciiTheme="minorHAnsi" w:hAnsiTheme="minorHAnsi" w:cstheme="minorHAnsi"/>
          <w:sz w:val="16"/>
        </w:rPr>
        <w:t xml:space="preserve"> (Starr, 1991) and therefore something that the world would need to address soon. Bulloch and </w:t>
      </w:r>
      <w:proofErr w:type="spellStart"/>
      <w:r w:rsidRPr="004A0926">
        <w:rPr>
          <w:rFonts w:asciiTheme="minorHAnsi" w:hAnsiTheme="minorHAnsi" w:cstheme="minorHAnsi"/>
          <w:sz w:val="16"/>
        </w:rPr>
        <w:t>Darwish</w:t>
      </w:r>
      <w:proofErr w:type="spellEnd"/>
      <w:r w:rsidRPr="004A0926">
        <w:rPr>
          <w:rFonts w:asciiTheme="minorHAnsi" w:hAnsiTheme="minorHAnsi" w:cstheme="minorHAnsi"/>
          <w:sz w:val="16"/>
        </w:rPr>
        <w:t xml:space="preserve"> (1993) wrote a book about Water Wars and therefore about coming conflicts in the Middle East. As an example, it </w:t>
      </w:r>
      <w:proofErr w:type="gramStart"/>
      <w:r w:rsidRPr="004A0926">
        <w:rPr>
          <w:rFonts w:asciiTheme="minorHAnsi" w:hAnsiTheme="minorHAnsi" w:cstheme="minorHAnsi"/>
          <w:sz w:val="16"/>
        </w:rPr>
        <w:t>is mentioned</w:t>
      </w:r>
      <w:proofErr w:type="gramEnd"/>
      <w:r w:rsidRPr="004A0926">
        <w:rPr>
          <w:rFonts w:asciiTheme="minorHAnsi" w:hAnsiTheme="minorHAnsi" w:cstheme="minorHAnsi"/>
          <w:sz w:val="16"/>
        </w:rPr>
        <w:t xml:space="preserve"> that a risk assessment report from the Central Intelligence Agency, at the time, estimated that there existed </w:t>
      </w:r>
      <w:r w:rsidRPr="008E491D">
        <w:rPr>
          <w:rFonts w:asciiTheme="minorHAnsi" w:hAnsiTheme="minorHAnsi" w:cstheme="minorHAnsi"/>
          <w:u w:val="single"/>
        </w:rPr>
        <w:t>ten possible places in the world where the war over water could emerge</w:t>
      </w:r>
      <w:r w:rsidRPr="004A0926">
        <w:rPr>
          <w:rFonts w:asciiTheme="minorHAnsi" w:hAnsiTheme="minorHAnsi" w:cstheme="minorHAnsi"/>
          <w:sz w:val="16"/>
        </w:rPr>
        <w:t xml:space="preserve"> (Bulloch &amp; </w:t>
      </w:r>
      <w:proofErr w:type="spellStart"/>
      <w:r w:rsidRPr="004A0926">
        <w:rPr>
          <w:rFonts w:asciiTheme="minorHAnsi" w:hAnsiTheme="minorHAnsi" w:cstheme="minorHAnsi"/>
          <w:sz w:val="16"/>
        </w:rPr>
        <w:t>Darwish</w:t>
      </w:r>
      <w:proofErr w:type="spellEnd"/>
      <w:r w:rsidRPr="004A0926">
        <w:rPr>
          <w:rFonts w:asciiTheme="minorHAnsi" w:hAnsiTheme="minorHAnsi" w:cstheme="minorHAnsi"/>
          <w:sz w:val="16"/>
        </w:rPr>
        <w:t xml:space="preserve">, 1993:16-17). Thus, even though the book highlights the possibilities for cooperation et cetera, the claim is that the Arab-Israel war from the 1960’s shows that it is possible countries address water issues violently and that when the Turks filled up the Atatürk Dam they showed that </w:t>
      </w:r>
      <w:r w:rsidRPr="008E491D">
        <w:rPr>
          <w:rFonts w:asciiTheme="minorHAnsi" w:hAnsiTheme="minorHAnsi" w:cstheme="minorHAnsi"/>
          <w:u w:val="single"/>
        </w:rPr>
        <w:t xml:space="preserve">nations </w:t>
      </w:r>
      <w:proofErr w:type="gramStart"/>
      <w:r w:rsidRPr="008E491D">
        <w:rPr>
          <w:rFonts w:asciiTheme="minorHAnsi" w:hAnsiTheme="minorHAnsi" w:cstheme="minorHAnsi"/>
          <w:u w:val="single"/>
        </w:rPr>
        <w:t>may</w:t>
      </w:r>
      <w:proofErr w:type="gramEnd"/>
      <w:r w:rsidRPr="008E491D">
        <w:rPr>
          <w:rFonts w:asciiTheme="minorHAnsi" w:hAnsiTheme="minorHAnsi" w:cstheme="minorHAnsi"/>
          <w:u w:val="single"/>
        </w:rPr>
        <w:t xml:space="preserve"> deprive other countries of water </w:t>
      </w:r>
      <w:r w:rsidRPr="004A0926">
        <w:rPr>
          <w:rFonts w:asciiTheme="minorHAnsi" w:hAnsiTheme="minorHAnsi" w:cstheme="minorHAnsi"/>
          <w:sz w:val="16"/>
        </w:rPr>
        <w:t xml:space="preserve">(Bulloch &amp; </w:t>
      </w:r>
      <w:proofErr w:type="spellStart"/>
      <w:r w:rsidRPr="004A0926">
        <w:rPr>
          <w:rFonts w:asciiTheme="minorHAnsi" w:hAnsiTheme="minorHAnsi" w:cstheme="minorHAnsi"/>
          <w:sz w:val="16"/>
        </w:rPr>
        <w:t>Darwish</w:t>
      </w:r>
      <w:proofErr w:type="spellEnd"/>
      <w:r w:rsidRPr="004A0926">
        <w:rPr>
          <w:rFonts w:asciiTheme="minorHAnsi" w:hAnsiTheme="minorHAnsi" w:cstheme="minorHAnsi"/>
          <w:sz w:val="16"/>
        </w:rPr>
        <w:t xml:space="preserve">, 1993:181). 31(76) Furthermore, Homer-Dixon (1994) began his research paper by describing the world in fifty years, where </w:t>
      </w:r>
      <w:r w:rsidRPr="008E491D">
        <w:rPr>
          <w:rFonts w:asciiTheme="minorHAnsi" w:hAnsiTheme="minorHAnsi" w:cstheme="minorHAnsi"/>
          <w:u w:val="single"/>
        </w:rPr>
        <w:t>the world would at that time have seen a sharp decline in both the amount of land used for agricultural purposes as well as a general increase of scarcities of renewable resources.</w:t>
      </w:r>
      <w:r w:rsidRPr="004A0926">
        <w:rPr>
          <w:rFonts w:asciiTheme="minorHAnsi" w:hAnsiTheme="minorHAnsi" w:cstheme="minorHAnsi"/>
          <w:sz w:val="16"/>
        </w:rPr>
        <w:t xml:space="preserve"> Consequences of this development were at his time an agenda to investigate which ended up in being a research paper in 1994. The research results Homer-Dixon (1994) present in the article was that </w:t>
      </w:r>
      <w:r w:rsidRPr="008E491D">
        <w:rPr>
          <w:rFonts w:asciiTheme="minorHAnsi" w:hAnsiTheme="minorHAnsi" w:cstheme="minorHAnsi"/>
          <w:u w:val="single"/>
        </w:rPr>
        <w:t>environmental scarcities around the world were already a contributing factor towards violent conflicts, especially around the developing world</w:t>
      </w:r>
      <w:r w:rsidRPr="004A0926">
        <w:rPr>
          <w:rFonts w:asciiTheme="minorHAnsi" w:hAnsiTheme="minorHAnsi" w:cstheme="minorHAnsi"/>
          <w:sz w:val="16"/>
        </w:rPr>
        <w:t xml:space="preserve">. Even though the author does not use the concept of WWT, it </w:t>
      </w:r>
      <w:proofErr w:type="gramStart"/>
      <w:r w:rsidRPr="004A0926">
        <w:rPr>
          <w:rFonts w:asciiTheme="minorHAnsi" w:hAnsiTheme="minorHAnsi" w:cstheme="minorHAnsi"/>
          <w:sz w:val="16"/>
        </w:rPr>
        <w:t>is indicated</w:t>
      </w:r>
      <w:proofErr w:type="gramEnd"/>
      <w:r w:rsidRPr="004A0926">
        <w:rPr>
          <w:rFonts w:asciiTheme="minorHAnsi" w:hAnsiTheme="minorHAnsi" w:cstheme="minorHAnsi"/>
          <w:sz w:val="16"/>
        </w:rPr>
        <w:t xml:space="preserve"> that water is a resource included in the article as an important resource that could decrease sharply over time (Homer-Dixon, 1994:5-6). </w:t>
      </w:r>
      <w:proofErr w:type="spellStart"/>
      <w:r w:rsidRPr="004A0926">
        <w:rPr>
          <w:rFonts w:asciiTheme="minorHAnsi" w:hAnsiTheme="minorHAnsi" w:cstheme="minorHAnsi"/>
          <w:sz w:val="16"/>
        </w:rPr>
        <w:t>Küffner</w:t>
      </w:r>
      <w:proofErr w:type="spellEnd"/>
      <w:r w:rsidRPr="004A0926">
        <w:rPr>
          <w:rFonts w:asciiTheme="minorHAnsi" w:hAnsiTheme="minorHAnsi" w:cstheme="minorHAnsi"/>
          <w:sz w:val="16"/>
        </w:rPr>
        <w:t xml:space="preserve"> (1998) seems to take a balanced approach towards the water wars thesis, and the author suggests that conflicts and tensions have appeared on different levels over water and the author even </w:t>
      </w:r>
      <w:proofErr w:type="gramStart"/>
      <w:r w:rsidRPr="004A0926">
        <w:rPr>
          <w:rFonts w:asciiTheme="minorHAnsi" w:hAnsiTheme="minorHAnsi" w:cstheme="minorHAnsi"/>
          <w:sz w:val="16"/>
        </w:rPr>
        <w:t>states that</w:t>
      </w:r>
      <w:proofErr w:type="gramEnd"/>
      <w:r w:rsidRPr="004A0926">
        <w:rPr>
          <w:rFonts w:asciiTheme="minorHAnsi" w:hAnsiTheme="minorHAnsi" w:cstheme="minorHAnsi"/>
          <w:sz w:val="16"/>
        </w:rPr>
        <w:t xml:space="preserve"> “</w:t>
      </w:r>
      <w:r w:rsidRPr="008E491D">
        <w:rPr>
          <w:rFonts w:asciiTheme="minorHAnsi" w:hAnsiTheme="minorHAnsi" w:cstheme="minorHAnsi"/>
          <w:u w:val="single"/>
        </w:rPr>
        <w:t>Water has been the cause of many conflicts. Farmers are known to have fought, even killed each other over the access for water</w:t>
      </w:r>
      <w:r w:rsidRPr="004A0926">
        <w:rPr>
          <w:rFonts w:asciiTheme="minorHAnsi" w:hAnsiTheme="minorHAnsi" w:cstheme="minorHAnsi"/>
          <w:sz w:val="16"/>
        </w:rPr>
        <w:t>.” (</w:t>
      </w:r>
      <w:proofErr w:type="spellStart"/>
      <w:r w:rsidRPr="004A0926">
        <w:rPr>
          <w:rFonts w:asciiTheme="minorHAnsi" w:hAnsiTheme="minorHAnsi" w:cstheme="minorHAnsi"/>
          <w:sz w:val="16"/>
        </w:rPr>
        <w:t>Küffner</w:t>
      </w:r>
      <w:proofErr w:type="spellEnd"/>
      <w:r w:rsidRPr="004A0926">
        <w:rPr>
          <w:rFonts w:asciiTheme="minorHAnsi" w:hAnsiTheme="minorHAnsi" w:cstheme="minorHAnsi"/>
          <w:sz w:val="16"/>
        </w:rPr>
        <w:t xml:space="preserve">, 1998:72). </w:t>
      </w:r>
      <w:proofErr w:type="gramStart"/>
      <w:r w:rsidRPr="004A0926">
        <w:rPr>
          <w:rFonts w:asciiTheme="minorHAnsi" w:hAnsiTheme="minorHAnsi" w:cstheme="minorHAnsi"/>
          <w:sz w:val="16"/>
        </w:rPr>
        <w:t>Also</w:t>
      </w:r>
      <w:proofErr w:type="gramEnd"/>
      <w:r w:rsidRPr="004A0926">
        <w:rPr>
          <w:rFonts w:asciiTheme="minorHAnsi" w:hAnsiTheme="minorHAnsi" w:cstheme="minorHAnsi"/>
          <w:sz w:val="16"/>
        </w:rPr>
        <w:t xml:space="preserve">, it is indicated that </w:t>
      </w:r>
      <w:r w:rsidRPr="008E491D">
        <w:rPr>
          <w:rFonts w:asciiTheme="minorHAnsi" w:hAnsiTheme="minorHAnsi" w:cstheme="minorHAnsi"/>
          <w:u w:val="single"/>
        </w:rPr>
        <w:t>international disputes and conflicts are harder to solve, and receives more attention. Thus, people have used these to highlight a risk of these evolving into, and predicting, water wars</w:t>
      </w:r>
      <w:r w:rsidRPr="004A0926">
        <w:rPr>
          <w:rFonts w:asciiTheme="minorHAnsi" w:hAnsiTheme="minorHAnsi" w:cstheme="minorHAnsi"/>
          <w:sz w:val="16"/>
        </w:rPr>
        <w:t xml:space="preserve">. Although, </w:t>
      </w:r>
      <w:proofErr w:type="spellStart"/>
      <w:r w:rsidRPr="004A0926">
        <w:rPr>
          <w:rFonts w:asciiTheme="minorHAnsi" w:hAnsiTheme="minorHAnsi" w:cstheme="minorHAnsi"/>
          <w:sz w:val="16"/>
        </w:rPr>
        <w:t>Küffner</w:t>
      </w:r>
      <w:proofErr w:type="spellEnd"/>
      <w:r w:rsidRPr="004A0926">
        <w:rPr>
          <w:rFonts w:asciiTheme="minorHAnsi" w:hAnsiTheme="minorHAnsi" w:cstheme="minorHAnsi"/>
          <w:sz w:val="16"/>
        </w:rPr>
        <w:t xml:space="preserve"> also states that “The same authors usually quote politicians who threatened </w:t>
      </w:r>
      <w:proofErr w:type="spellStart"/>
      <w:r w:rsidRPr="004A0926">
        <w:rPr>
          <w:rFonts w:asciiTheme="minorHAnsi" w:hAnsiTheme="minorHAnsi" w:cstheme="minorHAnsi"/>
          <w:sz w:val="16"/>
        </w:rPr>
        <w:t>neighbouring</w:t>
      </w:r>
      <w:proofErr w:type="spellEnd"/>
      <w:r w:rsidRPr="004A0926">
        <w:rPr>
          <w:rFonts w:asciiTheme="minorHAnsi" w:hAnsiTheme="minorHAnsi" w:cstheme="minorHAnsi"/>
          <w:sz w:val="16"/>
        </w:rPr>
        <w:t xml:space="preserve"> countries with war if they initiated some water development works which would reduce the flow of water.” and henceforth continues by asking the question of whether these threats are something to fear or not (</w:t>
      </w:r>
      <w:proofErr w:type="spellStart"/>
      <w:r w:rsidRPr="004A0926">
        <w:rPr>
          <w:rFonts w:asciiTheme="minorHAnsi" w:hAnsiTheme="minorHAnsi" w:cstheme="minorHAnsi"/>
          <w:sz w:val="16"/>
        </w:rPr>
        <w:t>Küffner</w:t>
      </w:r>
      <w:proofErr w:type="spellEnd"/>
      <w:r w:rsidRPr="004A0926">
        <w:rPr>
          <w:rFonts w:asciiTheme="minorHAnsi" w:hAnsiTheme="minorHAnsi" w:cstheme="minorHAnsi"/>
          <w:sz w:val="16"/>
        </w:rPr>
        <w:t>, 1998:72). Moreover, Homer-Dixon (1999) continued his research about environmental scarcity and its linkages to conflict and war. What he established and concluded of his research is that “…</w:t>
      </w:r>
      <w:r w:rsidRPr="008E491D">
        <w:rPr>
          <w:rFonts w:asciiTheme="minorHAnsi" w:hAnsiTheme="minorHAnsi" w:cstheme="minorHAnsi"/>
          <w:u w:val="single"/>
        </w:rPr>
        <w:t>Preliminary research indicates that scarcity of renewable resources – or what I call environmental scarcity – can contribute to civil violence, including insurgencies and ethnic clashes</w:t>
      </w:r>
      <w:r w:rsidRPr="004A0926">
        <w:rPr>
          <w:rFonts w:asciiTheme="minorHAnsi" w:hAnsiTheme="minorHAnsi" w:cstheme="minorHAnsi"/>
          <w:sz w:val="16"/>
        </w:rPr>
        <w:t xml:space="preserve">.” </w:t>
      </w:r>
      <w:proofErr w:type="gramStart"/>
      <w:r w:rsidRPr="004A0926">
        <w:rPr>
          <w:rFonts w:asciiTheme="minorHAnsi" w:hAnsiTheme="minorHAnsi" w:cstheme="minorHAnsi"/>
          <w:sz w:val="16"/>
        </w:rPr>
        <w:t>32</w:t>
      </w:r>
      <w:proofErr w:type="gramEnd"/>
      <w:r w:rsidRPr="004A0926">
        <w:rPr>
          <w:rFonts w:asciiTheme="minorHAnsi" w:hAnsiTheme="minorHAnsi" w:cstheme="minorHAnsi"/>
          <w:sz w:val="16"/>
        </w:rPr>
        <w:t xml:space="preserve">(76) (Homer-Dixon, 1999:177). In other, words, the author proposed a clear linkage between scarcities within the environment that could lead to violence and conflicts. Moreover, Homer-Dixon saw an increased risk for developing economies as these often tend to rely more upon renewable resources in the beginning, indicating that the depletion of these resources could go faster than in other places (Homer-Dixon, 1999:178). Shiva (2002) contributed to the general debate about environmental scarcities and especially water wars in 2002. In the work, the author </w:t>
      </w:r>
      <w:proofErr w:type="gramStart"/>
      <w:r w:rsidRPr="004A0926">
        <w:rPr>
          <w:rFonts w:asciiTheme="minorHAnsi" w:hAnsiTheme="minorHAnsi" w:cstheme="minorHAnsi"/>
          <w:sz w:val="16"/>
        </w:rPr>
        <w:t>states that</w:t>
      </w:r>
      <w:proofErr w:type="gramEnd"/>
      <w:r w:rsidRPr="004A0926">
        <w:rPr>
          <w:rFonts w:asciiTheme="minorHAnsi" w:hAnsiTheme="minorHAnsi" w:cstheme="minorHAnsi"/>
          <w:sz w:val="16"/>
        </w:rPr>
        <w:t xml:space="preserve"> “</w:t>
      </w:r>
      <w:r w:rsidRPr="008E491D">
        <w:rPr>
          <w:rFonts w:asciiTheme="minorHAnsi" w:hAnsiTheme="minorHAnsi" w:cstheme="minorHAnsi"/>
          <w:u w:val="single"/>
        </w:rPr>
        <w:t xml:space="preserve">Water is the matrix of culture, the basis of life.” (Shiva, 2002: 1) to highlight the need and essence of having access to clean, drinkable water. In this work, it </w:t>
      </w:r>
      <w:proofErr w:type="gramStart"/>
      <w:r w:rsidRPr="008E491D">
        <w:rPr>
          <w:rFonts w:asciiTheme="minorHAnsi" w:hAnsiTheme="minorHAnsi" w:cstheme="minorHAnsi"/>
          <w:u w:val="single"/>
        </w:rPr>
        <w:t>is indicated</w:t>
      </w:r>
      <w:proofErr w:type="gramEnd"/>
      <w:r w:rsidRPr="008E491D">
        <w:rPr>
          <w:rFonts w:asciiTheme="minorHAnsi" w:hAnsiTheme="minorHAnsi" w:cstheme="minorHAnsi"/>
          <w:u w:val="single"/>
        </w:rPr>
        <w:t xml:space="preserve"> that water wars are not something for the future, because they already exist among us.</w:t>
      </w:r>
      <w:r w:rsidRPr="004A0926">
        <w:rPr>
          <w:rFonts w:asciiTheme="minorHAnsi" w:hAnsiTheme="minorHAnsi" w:cstheme="minorHAnsi"/>
          <w:sz w:val="16"/>
        </w:rPr>
        <w:t xml:space="preserve"> They exist although people do not recognize or project them as water wars, but disguise them as for example either “…ethnic and religious conflicts.” (Shiva, 2002). In recent years, the debate over water conflicts seems </w:t>
      </w:r>
      <w:proofErr w:type="gramStart"/>
      <w:r w:rsidRPr="004A0926">
        <w:rPr>
          <w:rFonts w:asciiTheme="minorHAnsi" w:hAnsiTheme="minorHAnsi" w:cstheme="minorHAnsi"/>
          <w:sz w:val="16"/>
        </w:rPr>
        <w:t>to still be</w:t>
      </w:r>
      <w:proofErr w:type="gramEnd"/>
      <w:r w:rsidRPr="004A0926">
        <w:rPr>
          <w:rFonts w:asciiTheme="minorHAnsi" w:hAnsiTheme="minorHAnsi" w:cstheme="minorHAnsi"/>
          <w:sz w:val="16"/>
        </w:rPr>
        <w:t xml:space="preserve"> on people’s agenda. As a response article to Barnaby’s paper on the potentials for water conflicts Meek and Meek (2009) highlights that the increasing gap between poor and rich countries throughout the world are increasing and could contribute to how nations address international issues. </w:t>
      </w:r>
      <w:proofErr w:type="gramStart"/>
      <w:r w:rsidRPr="004A0926">
        <w:rPr>
          <w:rFonts w:asciiTheme="minorHAnsi" w:hAnsiTheme="minorHAnsi" w:cstheme="minorHAnsi"/>
          <w:sz w:val="16"/>
        </w:rPr>
        <w:t>Also</w:t>
      </w:r>
      <w:proofErr w:type="gramEnd"/>
      <w:r w:rsidRPr="004A0926">
        <w:rPr>
          <w:rFonts w:asciiTheme="minorHAnsi" w:hAnsiTheme="minorHAnsi" w:cstheme="minorHAnsi"/>
          <w:sz w:val="16"/>
        </w:rPr>
        <w:t xml:space="preserve">, </w:t>
      </w:r>
      <w:r w:rsidRPr="008E491D">
        <w:rPr>
          <w:rFonts w:asciiTheme="minorHAnsi" w:hAnsiTheme="minorHAnsi" w:cstheme="minorHAnsi"/>
          <w:u w:val="single"/>
        </w:rPr>
        <w:t>water shortages are indicated to increase</w:t>
      </w:r>
      <w:r w:rsidRPr="004A0926">
        <w:rPr>
          <w:rFonts w:asciiTheme="minorHAnsi" w:hAnsiTheme="minorHAnsi" w:cstheme="minorHAnsi"/>
          <w:sz w:val="16"/>
        </w:rPr>
        <w:t xml:space="preserve">, which will be an issue to address soon (Meek &amp; Meek, 2009:31). In the same response article, </w:t>
      </w:r>
      <w:proofErr w:type="spellStart"/>
      <w:r w:rsidRPr="004A0926">
        <w:rPr>
          <w:rFonts w:asciiTheme="minorHAnsi" w:hAnsiTheme="minorHAnsi" w:cstheme="minorHAnsi"/>
          <w:sz w:val="16"/>
        </w:rPr>
        <w:t>Kundzewics</w:t>
      </w:r>
      <w:proofErr w:type="spellEnd"/>
      <w:r w:rsidRPr="004A0926">
        <w:rPr>
          <w:rFonts w:asciiTheme="minorHAnsi" w:hAnsiTheme="minorHAnsi" w:cstheme="minorHAnsi"/>
          <w:sz w:val="16"/>
        </w:rPr>
        <w:t xml:space="preserve"> and </w:t>
      </w:r>
      <w:proofErr w:type="spellStart"/>
      <w:r w:rsidRPr="004A0926">
        <w:rPr>
          <w:rFonts w:asciiTheme="minorHAnsi" w:hAnsiTheme="minorHAnsi" w:cstheme="minorHAnsi"/>
          <w:sz w:val="16"/>
        </w:rPr>
        <w:t>Kowalczak</w:t>
      </w:r>
      <w:proofErr w:type="spellEnd"/>
      <w:r w:rsidRPr="004A0926">
        <w:rPr>
          <w:rFonts w:asciiTheme="minorHAnsi" w:hAnsiTheme="minorHAnsi" w:cstheme="minorHAnsi"/>
          <w:sz w:val="16"/>
        </w:rPr>
        <w:t xml:space="preserve"> (2009) also indicate the increased likelihood for water conflicts as both the demand and supply of fresh water will decrease together with population growth in these areas of the world increases rapidly (</w:t>
      </w:r>
      <w:proofErr w:type="spellStart"/>
      <w:r w:rsidRPr="004A0926">
        <w:rPr>
          <w:rFonts w:asciiTheme="minorHAnsi" w:hAnsiTheme="minorHAnsi" w:cstheme="minorHAnsi"/>
          <w:sz w:val="16"/>
        </w:rPr>
        <w:t>Kundzewics</w:t>
      </w:r>
      <w:proofErr w:type="spellEnd"/>
      <w:r w:rsidRPr="004A0926">
        <w:rPr>
          <w:rFonts w:asciiTheme="minorHAnsi" w:hAnsiTheme="minorHAnsi" w:cstheme="minorHAnsi"/>
          <w:sz w:val="16"/>
        </w:rPr>
        <w:t xml:space="preserve"> &amp; </w:t>
      </w:r>
      <w:proofErr w:type="spellStart"/>
      <w:r w:rsidRPr="004A0926">
        <w:rPr>
          <w:rFonts w:asciiTheme="minorHAnsi" w:hAnsiTheme="minorHAnsi" w:cstheme="minorHAnsi"/>
          <w:sz w:val="16"/>
        </w:rPr>
        <w:t>Kowalczak</w:t>
      </w:r>
      <w:proofErr w:type="spellEnd"/>
      <w:r w:rsidRPr="004A0926">
        <w:rPr>
          <w:rFonts w:asciiTheme="minorHAnsi" w:hAnsiTheme="minorHAnsi" w:cstheme="minorHAnsi"/>
          <w:sz w:val="16"/>
        </w:rPr>
        <w:t xml:space="preserve">, 2009:31). </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Water creates global conflict</w:t>
      </w:r>
    </w:p>
    <w:p w:rsidR="008E491D" w:rsidRPr="008E491D" w:rsidRDefault="008E491D" w:rsidP="008E491D">
      <w:pPr>
        <w:rPr>
          <w:rFonts w:asciiTheme="minorHAnsi" w:hAnsiTheme="minorHAnsi" w:cstheme="minorHAnsi"/>
        </w:rPr>
      </w:pPr>
      <w:r w:rsidRPr="008E491D">
        <w:rPr>
          <w:rFonts w:asciiTheme="minorHAnsi" w:hAnsiTheme="minorHAnsi" w:cstheme="minorHAnsi"/>
          <w:b/>
          <w:bCs/>
          <w:sz w:val="26"/>
          <w:szCs w:val="26"/>
        </w:rPr>
        <w:t xml:space="preserve">Van Der </w:t>
      </w:r>
      <w:proofErr w:type="spellStart"/>
      <w:r w:rsidRPr="008E491D">
        <w:rPr>
          <w:rFonts w:asciiTheme="minorHAnsi" w:hAnsiTheme="minorHAnsi" w:cstheme="minorHAnsi"/>
          <w:b/>
          <w:bCs/>
          <w:sz w:val="26"/>
          <w:szCs w:val="26"/>
        </w:rPr>
        <w:t>Hijden</w:t>
      </w:r>
      <w:proofErr w:type="spellEnd"/>
      <w:r w:rsidRPr="008E491D">
        <w:rPr>
          <w:rFonts w:asciiTheme="minorHAnsi" w:hAnsiTheme="minorHAnsi" w:cstheme="minorHAnsi"/>
          <w:b/>
          <w:bCs/>
          <w:sz w:val="26"/>
          <w:szCs w:val="26"/>
        </w:rPr>
        <w:t xml:space="preserve"> 19 </w:t>
      </w:r>
      <w:r w:rsidRPr="008E491D">
        <w:rPr>
          <w:rFonts w:asciiTheme="minorHAnsi" w:hAnsiTheme="minorHAnsi" w:cstheme="minorHAnsi"/>
        </w:rPr>
        <w:t xml:space="preserve">(Kitty Van Der </w:t>
      </w:r>
      <w:proofErr w:type="spellStart"/>
      <w:r w:rsidRPr="008E491D">
        <w:rPr>
          <w:rFonts w:asciiTheme="minorHAnsi" w:hAnsiTheme="minorHAnsi" w:cstheme="minorHAnsi"/>
        </w:rPr>
        <w:t>Heijden</w:t>
      </w:r>
      <w:proofErr w:type="spellEnd"/>
      <w:r w:rsidRPr="008E491D">
        <w:rPr>
          <w:rFonts w:asciiTheme="minorHAnsi" w:hAnsiTheme="minorHAnsi" w:cstheme="minorHAnsi"/>
        </w:rPr>
        <w:t>, Africa and Europe Director for the World Resources Institute, “Water is a growing source of global conflict. Here’s what we need to do”, World Economic Forum, March 18</w:t>
      </w:r>
      <w:r w:rsidRPr="008E491D">
        <w:rPr>
          <w:rFonts w:asciiTheme="minorHAnsi" w:hAnsiTheme="minorHAnsi" w:cstheme="minorHAnsi"/>
          <w:vertAlign w:val="superscript"/>
        </w:rPr>
        <w:t>th</w:t>
      </w:r>
      <w:r w:rsidRPr="008E491D">
        <w:rPr>
          <w:rFonts w:asciiTheme="minorHAnsi" w:hAnsiTheme="minorHAnsi" w:cstheme="minorHAnsi"/>
        </w:rPr>
        <w:t xml:space="preserve"> 2019, </w:t>
      </w:r>
      <w:hyperlink r:id="rId73" w:history="1">
        <w:r w:rsidRPr="008E491D">
          <w:rPr>
            <w:rStyle w:val="Hyperlink"/>
            <w:rFonts w:asciiTheme="minorHAnsi" w:hAnsiTheme="minorHAnsi" w:cstheme="minorHAnsi"/>
          </w:rPr>
          <w:t>https://www.weforum.org/agenda/2019/03/water-is-a-growing-source-of-global-conflict-heres-what-we-need-to-do/</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The most intensive drought ever recorded in Syria lasted from 2006 to 2011. </w:t>
      </w:r>
      <w:r w:rsidRPr="008E491D">
        <w:rPr>
          <w:rFonts w:asciiTheme="minorHAnsi" w:hAnsiTheme="minorHAnsi" w:cstheme="minorHAnsi"/>
          <w:u w:val="single"/>
        </w:rPr>
        <w:t xml:space="preserve">Water scarcity hit households, businesses and infrastructure, while in the countryside crops failed, livestock died, and entire families moved to the country’s cities. The subsequent eruption of civil war in 2011 led to as many as half a million deaths, as well as massive migration flows to </w:t>
      </w:r>
      <w:proofErr w:type="spellStart"/>
      <w:r w:rsidRPr="008E491D">
        <w:rPr>
          <w:rFonts w:asciiTheme="minorHAnsi" w:hAnsiTheme="minorHAnsi" w:cstheme="minorHAnsi"/>
          <w:u w:val="single"/>
        </w:rPr>
        <w:t>neighbouring</w:t>
      </w:r>
      <w:proofErr w:type="spellEnd"/>
      <w:r w:rsidRPr="008E491D">
        <w:rPr>
          <w:rFonts w:asciiTheme="minorHAnsi" w:hAnsiTheme="minorHAnsi" w:cstheme="minorHAnsi"/>
          <w:u w:val="single"/>
        </w:rPr>
        <w:t xml:space="preserve"> countries and beyond, and untold misery</w:t>
      </w:r>
      <w:r w:rsidRPr="004A0926">
        <w:rPr>
          <w:rFonts w:asciiTheme="minorHAnsi" w:hAnsiTheme="minorHAnsi" w:cstheme="minorHAnsi"/>
          <w:sz w:val="16"/>
        </w:rPr>
        <w:t>. Syria’s war has been a tragic illustration of the central, driving role that water insecurity can play in instability and conflict.</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This is no surprise. </w:t>
      </w:r>
      <w:r w:rsidRPr="008E491D">
        <w:rPr>
          <w:rFonts w:asciiTheme="minorHAnsi" w:hAnsiTheme="minorHAnsi" w:cstheme="minorHAnsi"/>
          <w:u w:val="single"/>
        </w:rPr>
        <w:t>In 2017 alone, </w:t>
      </w:r>
      <w:hyperlink r:id="rId74" w:tgtFrame="_blank" w:history="1">
        <w:r w:rsidRPr="008E491D">
          <w:rPr>
            <w:rStyle w:val="Hyperlink"/>
            <w:rFonts w:asciiTheme="minorHAnsi" w:hAnsiTheme="minorHAnsi" w:cstheme="minorHAnsi"/>
            <w:u w:val="single"/>
          </w:rPr>
          <w:t>water was a major factor in conflict in at least 45 countries, including Syria</w:t>
        </w:r>
      </w:hyperlink>
      <w:r w:rsidRPr="004A0926">
        <w:rPr>
          <w:rFonts w:asciiTheme="minorHAnsi" w:hAnsiTheme="minorHAnsi" w:cstheme="minorHAnsi"/>
          <w:sz w:val="16"/>
        </w:rPr>
        <w:t>. Its importance as a resource means that w</w:t>
      </w:r>
      <w:r w:rsidRPr="008E491D">
        <w:rPr>
          <w:rFonts w:asciiTheme="minorHAnsi" w:hAnsiTheme="minorHAnsi" w:cstheme="minorHAnsi"/>
          <w:u w:val="single"/>
        </w:rPr>
        <w:t xml:space="preserve">ater-related insecurity can easily exacerbate tensions and friction within and between countries. It </w:t>
      </w:r>
      <w:proofErr w:type="gramStart"/>
      <w:r w:rsidRPr="008E491D">
        <w:rPr>
          <w:rFonts w:asciiTheme="minorHAnsi" w:hAnsiTheme="minorHAnsi" w:cstheme="minorHAnsi"/>
          <w:u w:val="single"/>
        </w:rPr>
        <w:t>can be weaponized</w:t>
      </w:r>
      <w:proofErr w:type="gramEnd"/>
      <w:r w:rsidRPr="008E491D">
        <w:rPr>
          <w:rFonts w:asciiTheme="minorHAnsi" w:hAnsiTheme="minorHAnsi" w:cstheme="minorHAnsi"/>
          <w:u w:val="single"/>
        </w:rPr>
        <w:t xml:space="preserve">; nefarious actors can gain control of, destroy, or redirect access to water to meet their objectives by targeting infrastructure and supplies. </w:t>
      </w:r>
      <w:r w:rsidRPr="004A0926">
        <w:rPr>
          <w:rFonts w:asciiTheme="minorHAnsi" w:hAnsiTheme="minorHAnsi" w:cstheme="minorHAnsi"/>
          <w:sz w:val="16"/>
        </w:rPr>
        <w:t xml:space="preserve">Advancements in </w:t>
      </w:r>
      <w:proofErr w:type="spellStart"/>
      <w:r w:rsidRPr="004A0926">
        <w:rPr>
          <w:rFonts w:asciiTheme="minorHAnsi" w:hAnsiTheme="minorHAnsi" w:cstheme="minorHAnsi"/>
          <w:sz w:val="16"/>
        </w:rPr>
        <w:t>cyber attacks</w:t>
      </w:r>
      <w:proofErr w:type="spellEnd"/>
      <w:r w:rsidRPr="004A0926">
        <w:rPr>
          <w:rFonts w:asciiTheme="minorHAnsi" w:hAnsiTheme="minorHAnsi" w:cstheme="minorHAnsi"/>
          <w:sz w:val="16"/>
        </w:rPr>
        <w:t xml:space="preserve"> on critical infrastructure raise further concerns as to the security of water systems.</w:t>
      </w:r>
    </w:p>
    <w:p w:rsidR="008E491D" w:rsidRPr="004A0926" w:rsidRDefault="008E491D" w:rsidP="008E491D">
      <w:pPr>
        <w:rPr>
          <w:rFonts w:asciiTheme="minorHAnsi" w:hAnsiTheme="minorHAnsi" w:cstheme="minorHAnsi"/>
          <w:sz w:val="16"/>
        </w:rPr>
      </w:pPr>
      <w:r w:rsidRPr="008E491D">
        <w:rPr>
          <w:rFonts w:asciiTheme="minorHAnsi" w:hAnsiTheme="minorHAnsi" w:cstheme="minorHAnsi"/>
          <w:u w:val="single"/>
        </w:rPr>
        <w:t>The World Economic Forum’s Global Risk Report (GRR) has listed water crises among the top-five risks in terms of impact</w:t>
      </w:r>
      <w:r w:rsidRPr="004A0926">
        <w:rPr>
          <w:rFonts w:asciiTheme="minorHAnsi" w:hAnsiTheme="minorHAnsi" w:cstheme="minorHAnsi"/>
          <w:sz w:val="16"/>
        </w:rPr>
        <w:t xml:space="preserve"> for eight consecutive years. In the </w:t>
      </w:r>
      <w:hyperlink r:id="rId75" w:history="1">
        <w:r w:rsidRPr="004A0926">
          <w:rPr>
            <w:rStyle w:val="Hyperlink"/>
            <w:rFonts w:asciiTheme="minorHAnsi" w:hAnsiTheme="minorHAnsi" w:cstheme="minorHAnsi"/>
            <w:sz w:val="16"/>
          </w:rPr>
          <w:t>most recent version of the report</w:t>
        </w:r>
      </w:hyperlink>
      <w:r w:rsidRPr="004A0926">
        <w:rPr>
          <w:rFonts w:asciiTheme="minorHAnsi" w:hAnsiTheme="minorHAnsi" w:cstheme="minorHAnsi"/>
          <w:sz w:val="16"/>
        </w:rPr>
        <w:t xml:space="preserve">, it remains nested among a cluster of other risks that </w:t>
      </w:r>
      <w:proofErr w:type="gramStart"/>
      <w:r w:rsidRPr="004A0926">
        <w:rPr>
          <w:rFonts w:asciiTheme="minorHAnsi" w:hAnsiTheme="minorHAnsi" w:cstheme="minorHAnsi"/>
          <w:sz w:val="16"/>
        </w:rPr>
        <w:t>are rated</w:t>
      </w:r>
      <w:proofErr w:type="gramEnd"/>
      <w:r w:rsidRPr="004A0926">
        <w:rPr>
          <w:rFonts w:asciiTheme="minorHAnsi" w:hAnsiTheme="minorHAnsi" w:cstheme="minorHAnsi"/>
          <w:sz w:val="16"/>
        </w:rPr>
        <w:t xml:space="preserve"> as having </w:t>
      </w:r>
      <w:r w:rsidRPr="008E491D">
        <w:rPr>
          <w:rFonts w:asciiTheme="minorHAnsi" w:hAnsiTheme="minorHAnsi" w:cstheme="minorHAnsi"/>
          <w:u w:val="single"/>
        </w:rPr>
        <w:t>both a very high likelihood and a very high impact</w:t>
      </w:r>
      <w:r w:rsidRPr="004A0926">
        <w:rPr>
          <w:rFonts w:asciiTheme="minorHAnsi" w:hAnsiTheme="minorHAnsi" w:cstheme="minorHAnsi"/>
          <w:sz w:val="16"/>
        </w:rPr>
        <w:t xml:space="preserve">. These include extreme weather events, natural disasters, the failure of climate change adaptation and mitigation, </w:t>
      </w:r>
      <w:proofErr w:type="gramStart"/>
      <w:r w:rsidRPr="004A0926">
        <w:rPr>
          <w:rFonts w:asciiTheme="minorHAnsi" w:hAnsiTheme="minorHAnsi" w:cstheme="minorHAnsi"/>
          <w:sz w:val="16"/>
        </w:rPr>
        <w:t>man-made</w:t>
      </w:r>
      <w:proofErr w:type="gramEnd"/>
      <w:r w:rsidRPr="004A0926">
        <w:rPr>
          <w:rFonts w:asciiTheme="minorHAnsi" w:hAnsiTheme="minorHAnsi" w:cstheme="minorHAnsi"/>
          <w:sz w:val="16"/>
        </w:rPr>
        <w:t xml:space="preserve"> environmental disasters, biodiversity loss and ecosystem collapse, interstate conflict and large scale-involuntary migration.</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These risks are increasingly interconnected. Failure to mitigate climate change could lead to more extreme weather events, ecosystem collapse and a greater likelihood of </w:t>
      </w:r>
      <w:proofErr w:type="gramStart"/>
      <w:r w:rsidRPr="004A0926">
        <w:rPr>
          <w:rFonts w:asciiTheme="minorHAnsi" w:hAnsiTheme="minorHAnsi" w:cstheme="minorHAnsi"/>
          <w:sz w:val="16"/>
        </w:rPr>
        <w:t>man-made</w:t>
      </w:r>
      <w:proofErr w:type="gramEnd"/>
      <w:r w:rsidRPr="004A0926">
        <w:rPr>
          <w:rFonts w:asciiTheme="minorHAnsi" w:hAnsiTheme="minorHAnsi" w:cstheme="minorHAnsi"/>
          <w:sz w:val="16"/>
        </w:rPr>
        <w:t xml:space="preserve"> environmental disasters. All of these can exacerbate food and water insecurity, which in turn can lead to human deprivation, and could make these and other risks like migration and conflict more likely in a negative feedback loop. Around two thirds of the world’s population, or 4 billion people, </w:t>
      </w:r>
      <w:hyperlink r:id="rId76" w:tgtFrame="_blank" w:history="1">
        <w:r w:rsidRPr="004A0926">
          <w:rPr>
            <w:rStyle w:val="Hyperlink"/>
            <w:rFonts w:asciiTheme="minorHAnsi" w:hAnsiTheme="minorHAnsi" w:cstheme="minorHAnsi"/>
            <w:sz w:val="16"/>
          </w:rPr>
          <w:t>currently live without sufficient access to fresh water</w:t>
        </w:r>
      </w:hyperlink>
      <w:r w:rsidRPr="004A0926">
        <w:rPr>
          <w:rFonts w:asciiTheme="minorHAnsi" w:hAnsiTheme="minorHAnsi" w:cstheme="minorHAnsi"/>
          <w:sz w:val="16"/>
        </w:rPr>
        <w:t> for at least one month of the year.</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Further complicating the picture is the reality that </w:t>
      </w:r>
      <w:r w:rsidRPr="008E491D">
        <w:rPr>
          <w:rFonts w:asciiTheme="minorHAnsi" w:hAnsiTheme="minorHAnsi" w:cstheme="minorHAnsi"/>
          <w:u w:val="single"/>
        </w:rPr>
        <w:t>securing water for food and economic activity will only become more difficult over time.</w:t>
      </w:r>
      <w:r w:rsidRPr="004A0926">
        <w:rPr>
          <w:rFonts w:asciiTheme="minorHAnsi" w:hAnsiTheme="minorHAnsi" w:cstheme="minorHAnsi"/>
          <w:sz w:val="16"/>
        </w:rPr>
        <w:t xml:space="preserve"> As economies develop, their water consumption patterns shift and overall demand rises dramatically to meet the needs of food production, thirsty manufacturing and other industries, thermal power plants and households. However, </w:t>
      </w:r>
      <w:proofErr w:type="gramStart"/>
      <w:r w:rsidRPr="004A0926">
        <w:rPr>
          <w:rFonts w:asciiTheme="minorHAnsi" w:hAnsiTheme="minorHAnsi" w:cstheme="minorHAnsi"/>
          <w:sz w:val="16"/>
        </w:rPr>
        <w:t>water supplies are often damaged by poor management, pollution</w:t>
      </w:r>
      <w:proofErr w:type="gramEnd"/>
      <w:r w:rsidRPr="004A0926">
        <w:rPr>
          <w:rFonts w:asciiTheme="minorHAnsi" w:hAnsiTheme="minorHAnsi" w:cstheme="minorHAnsi"/>
          <w:sz w:val="16"/>
        </w:rPr>
        <w:t xml:space="preserve"> and over-consumption, in addition to supply-side reductions due to climate change impacts and the ecosystem degradation mentioned above.</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Water scarcity= Conflict</w:t>
      </w:r>
    </w:p>
    <w:p w:rsidR="008E491D" w:rsidRPr="008E491D" w:rsidRDefault="008E491D" w:rsidP="008E491D">
      <w:pPr>
        <w:rPr>
          <w:rFonts w:asciiTheme="minorHAnsi" w:hAnsiTheme="minorHAnsi" w:cstheme="minorHAnsi"/>
        </w:rPr>
      </w:pPr>
      <w:r w:rsidRPr="008E491D">
        <w:rPr>
          <w:rFonts w:asciiTheme="minorHAnsi" w:hAnsiTheme="minorHAnsi" w:cstheme="minorHAnsi"/>
          <w:b/>
          <w:bCs/>
          <w:sz w:val="26"/>
          <w:szCs w:val="26"/>
        </w:rPr>
        <w:t xml:space="preserve">Waddington </w:t>
      </w:r>
      <w:r w:rsidRPr="008E491D">
        <w:rPr>
          <w:rFonts w:asciiTheme="minorHAnsi" w:hAnsiTheme="minorHAnsi" w:cstheme="minorHAnsi"/>
        </w:rPr>
        <w:t xml:space="preserve">(Conway Waddington, “Water Scarcity and Warfare: A Normative Evaluation”, University of Johannesburg, 2018, </w:t>
      </w:r>
      <w:hyperlink r:id="rId77" w:history="1">
        <w:r w:rsidRPr="008E491D">
          <w:rPr>
            <w:rStyle w:val="Hyperlink"/>
            <w:rFonts w:asciiTheme="minorHAnsi" w:hAnsiTheme="minorHAnsi" w:cstheme="minorHAnsi"/>
          </w:rPr>
          <w:t>https://www.proquest.com/docview/2524677808?pq-origsite=gscholar&amp;fromopenview=true</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Why water scarcity and conflict? </w:t>
      </w:r>
    </w:p>
    <w:p w:rsidR="008E491D" w:rsidRPr="008E491D" w:rsidRDefault="008E491D" w:rsidP="008E491D">
      <w:pPr>
        <w:rPr>
          <w:rFonts w:asciiTheme="minorHAnsi" w:hAnsiTheme="minorHAnsi" w:cstheme="minorHAnsi"/>
          <w:u w:val="single"/>
        </w:rPr>
      </w:pPr>
      <w:r w:rsidRPr="008E491D">
        <w:rPr>
          <w:rFonts w:asciiTheme="minorHAnsi" w:hAnsiTheme="minorHAnsi" w:cstheme="minorHAnsi"/>
          <w:u w:val="single"/>
        </w:rPr>
        <w:t xml:space="preserve">A compelling body of opinion suggests the inevitability of future wars arising out of, or at the very least, </w:t>
      </w:r>
      <w:proofErr w:type="gramStart"/>
      <w:r w:rsidRPr="008E491D">
        <w:rPr>
          <w:rFonts w:asciiTheme="minorHAnsi" w:hAnsiTheme="minorHAnsi" w:cstheme="minorHAnsi"/>
          <w:u w:val="single"/>
        </w:rPr>
        <w:t xml:space="preserve">being increasingly </w:t>
      </w:r>
      <w:proofErr w:type="spellStart"/>
      <w:r w:rsidRPr="008E491D">
        <w:rPr>
          <w:rFonts w:asciiTheme="minorHAnsi" w:hAnsiTheme="minorHAnsi" w:cstheme="minorHAnsi"/>
          <w:u w:val="single"/>
        </w:rPr>
        <w:t>fuelled</w:t>
      </w:r>
      <w:proofErr w:type="spellEnd"/>
      <w:proofErr w:type="gramEnd"/>
      <w:r w:rsidRPr="008E491D">
        <w:rPr>
          <w:rFonts w:asciiTheme="minorHAnsi" w:hAnsiTheme="minorHAnsi" w:cstheme="minorHAnsi"/>
          <w:u w:val="single"/>
        </w:rPr>
        <w:t xml:space="preserve"> by scarcity of critical resources.</w:t>
      </w:r>
      <w:r w:rsidRPr="004A0926">
        <w:rPr>
          <w:rFonts w:asciiTheme="minorHAnsi" w:hAnsiTheme="minorHAnsi" w:cstheme="minorHAnsi"/>
          <w:sz w:val="16"/>
        </w:rPr>
        <w:t xml:space="preserve"> Conflict over resources has played a central role in shaping humankind’s political history, with ideological differences having historically played a companion role in wars of conquest and expansion. One can argue endlessly over questions of the primacy of ideology or desire for conquest as the motivating force behind any number of conflicts stretching back through history. However, as Michael </w:t>
      </w:r>
      <w:proofErr w:type="spellStart"/>
      <w:r w:rsidRPr="004A0926">
        <w:rPr>
          <w:rFonts w:asciiTheme="minorHAnsi" w:hAnsiTheme="minorHAnsi" w:cstheme="minorHAnsi"/>
          <w:sz w:val="16"/>
        </w:rPr>
        <w:t>Klare</w:t>
      </w:r>
      <w:proofErr w:type="spellEnd"/>
      <w:r w:rsidRPr="004A0926">
        <w:rPr>
          <w:rFonts w:asciiTheme="minorHAnsi" w:hAnsiTheme="minorHAnsi" w:cstheme="minorHAnsi"/>
          <w:sz w:val="16"/>
        </w:rPr>
        <w:t xml:space="preserve"> (2002) argues, </w:t>
      </w:r>
      <w:r w:rsidRPr="008E491D">
        <w:rPr>
          <w:rFonts w:asciiTheme="minorHAnsi" w:hAnsiTheme="minorHAnsi" w:cstheme="minorHAnsi"/>
          <w:u w:val="single"/>
        </w:rPr>
        <w:t xml:space="preserve">our reliance on a dwindling supply of resources will soon surpass and even serve </w:t>
      </w:r>
      <w:proofErr w:type="gramStart"/>
      <w:r w:rsidRPr="008E491D">
        <w:rPr>
          <w:rFonts w:asciiTheme="minorHAnsi" w:hAnsiTheme="minorHAnsi" w:cstheme="minorHAnsi"/>
          <w:u w:val="single"/>
        </w:rPr>
        <w:t xml:space="preserve">to completely </w:t>
      </w:r>
      <w:proofErr w:type="spellStart"/>
      <w:r w:rsidRPr="008E491D">
        <w:rPr>
          <w:rFonts w:asciiTheme="minorHAnsi" w:hAnsiTheme="minorHAnsi" w:cstheme="minorHAnsi"/>
          <w:u w:val="single"/>
        </w:rPr>
        <w:t>characterise</w:t>
      </w:r>
      <w:proofErr w:type="spellEnd"/>
      <w:proofErr w:type="gramEnd"/>
      <w:r w:rsidRPr="008E491D">
        <w:rPr>
          <w:rFonts w:asciiTheme="minorHAnsi" w:hAnsiTheme="minorHAnsi" w:cstheme="minorHAnsi"/>
          <w:u w:val="single"/>
        </w:rPr>
        <w:t xml:space="preserve"> ideological conflicts of the future. Simply put, the argument </w:t>
      </w:r>
      <w:proofErr w:type="gramStart"/>
      <w:r w:rsidRPr="008E491D">
        <w:rPr>
          <w:rFonts w:asciiTheme="minorHAnsi" w:hAnsiTheme="minorHAnsi" w:cstheme="minorHAnsi"/>
          <w:u w:val="single"/>
        </w:rPr>
        <w:t>goes,</w:t>
      </w:r>
      <w:proofErr w:type="gramEnd"/>
      <w:r w:rsidRPr="008E491D">
        <w:rPr>
          <w:rFonts w:asciiTheme="minorHAnsi" w:hAnsiTheme="minorHAnsi" w:cstheme="minorHAnsi"/>
          <w:u w:val="single"/>
        </w:rPr>
        <w:t xml:space="preserve"> once demand exceeds supply, all </w:t>
      </w:r>
      <w:proofErr w:type="spellStart"/>
      <w:r w:rsidRPr="008E491D">
        <w:rPr>
          <w:rFonts w:asciiTheme="minorHAnsi" w:hAnsiTheme="minorHAnsi" w:cstheme="minorHAnsi"/>
          <w:u w:val="single"/>
        </w:rPr>
        <w:t>pretences</w:t>
      </w:r>
      <w:proofErr w:type="spellEnd"/>
      <w:r w:rsidRPr="008E491D">
        <w:rPr>
          <w:rFonts w:asciiTheme="minorHAnsi" w:hAnsiTheme="minorHAnsi" w:cstheme="minorHAnsi"/>
          <w:u w:val="single"/>
        </w:rPr>
        <w:t xml:space="preserve"> might simply be dropped as alliances, countries and, eventually, individuals, fight for the last scraps. </w:t>
      </w:r>
    </w:p>
    <w:p w:rsidR="008E491D" w:rsidRPr="004A0926" w:rsidRDefault="008E491D" w:rsidP="008E491D">
      <w:pPr>
        <w:rPr>
          <w:rFonts w:asciiTheme="minorHAnsi" w:hAnsiTheme="minorHAnsi" w:cstheme="minorHAnsi"/>
          <w:sz w:val="16"/>
          <w:szCs w:val="16"/>
        </w:rPr>
      </w:pPr>
      <w:proofErr w:type="gramStart"/>
      <w:r w:rsidRPr="004A0926">
        <w:rPr>
          <w:rFonts w:asciiTheme="minorHAnsi" w:hAnsiTheme="minorHAnsi" w:cstheme="minorHAnsi"/>
          <w:sz w:val="16"/>
          <w:szCs w:val="16"/>
        </w:rPr>
        <w:t>While a compelling, if chilling, narrative, there remains a substantial gap between such a cataclysmic scenario and the forces that govern and regulate international relations and conflict currently.</w:t>
      </w:r>
      <w:proofErr w:type="gramEnd"/>
      <w:r w:rsidRPr="004A0926">
        <w:rPr>
          <w:rFonts w:asciiTheme="minorHAnsi" w:hAnsiTheme="minorHAnsi" w:cstheme="minorHAnsi"/>
          <w:sz w:val="16"/>
          <w:szCs w:val="16"/>
        </w:rPr>
        <w:t xml:space="preserve"> Nonetheless, the motivating force of resource competition as a catalyst for political friction and conflict is undeniable. Although energy is, in the public mind, the resource most commonly linked to conflict, </w:t>
      </w:r>
      <w:proofErr w:type="gramStart"/>
      <w:r w:rsidRPr="004A0926">
        <w:rPr>
          <w:rFonts w:asciiTheme="minorHAnsi" w:hAnsiTheme="minorHAnsi" w:cstheme="minorHAnsi"/>
          <w:sz w:val="16"/>
          <w:szCs w:val="16"/>
        </w:rPr>
        <w:t xml:space="preserve">it is food and water security that arguably serve as a far greater conflict </w:t>
      </w:r>
      <w:proofErr w:type="spellStart"/>
      <w:r w:rsidRPr="004A0926">
        <w:rPr>
          <w:rFonts w:asciiTheme="minorHAnsi" w:hAnsiTheme="minorHAnsi" w:cstheme="minorHAnsi"/>
          <w:sz w:val="16"/>
          <w:szCs w:val="16"/>
        </w:rPr>
        <w:t>exacerbator</w:t>
      </w:r>
      <w:proofErr w:type="spellEnd"/>
      <w:r w:rsidRPr="004A0926">
        <w:rPr>
          <w:rFonts w:asciiTheme="minorHAnsi" w:hAnsiTheme="minorHAnsi" w:cstheme="minorHAnsi"/>
          <w:sz w:val="16"/>
          <w:szCs w:val="16"/>
        </w:rPr>
        <w:t>, and present a greater potential risk as a catalyst for warfare</w:t>
      </w:r>
      <w:proofErr w:type="gramEnd"/>
      <w:r w:rsidRPr="004A0926">
        <w:rPr>
          <w:rFonts w:asciiTheme="minorHAnsi" w:hAnsiTheme="minorHAnsi" w:cstheme="minorHAnsi"/>
          <w:sz w:val="16"/>
          <w:szCs w:val="16"/>
        </w:rPr>
        <w:t xml:space="preserve">. In 1999, former UNESCO Director-General Klaus </w:t>
      </w:r>
      <w:proofErr w:type="spellStart"/>
      <w:r w:rsidRPr="004A0926">
        <w:rPr>
          <w:rFonts w:asciiTheme="minorHAnsi" w:hAnsiTheme="minorHAnsi" w:cstheme="minorHAnsi"/>
          <w:sz w:val="16"/>
          <w:szCs w:val="16"/>
        </w:rPr>
        <w:t>Toepfer</w:t>
      </w:r>
      <w:proofErr w:type="spellEnd"/>
      <w:r w:rsidRPr="004A0926">
        <w:rPr>
          <w:rFonts w:asciiTheme="minorHAnsi" w:hAnsiTheme="minorHAnsi" w:cstheme="minorHAnsi"/>
          <w:sz w:val="16"/>
          <w:szCs w:val="16"/>
        </w:rPr>
        <w:t xml:space="preserve"> echoed the views of former U.N. Secretary-General Boutros Boutros-Ghali in identifying water, specifically, as the future focal point of resource conflict (</w:t>
      </w:r>
      <w:proofErr w:type="spellStart"/>
      <w:r w:rsidRPr="004A0926">
        <w:rPr>
          <w:rFonts w:asciiTheme="minorHAnsi" w:hAnsiTheme="minorHAnsi" w:cstheme="minorHAnsi"/>
          <w:sz w:val="16"/>
          <w:szCs w:val="16"/>
        </w:rPr>
        <w:t>Klare</w:t>
      </w:r>
      <w:proofErr w:type="spellEnd"/>
      <w:r w:rsidRPr="004A0926">
        <w:rPr>
          <w:rFonts w:asciiTheme="minorHAnsi" w:hAnsiTheme="minorHAnsi" w:cstheme="minorHAnsi"/>
          <w:sz w:val="16"/>
          <w:szCs w:val="16"/>
        </w:rPr>
        <w:t xml:space="preserve">, 2002:141-142). </w:t>
      </w:r>
      <w:proofErr w:type="gramStart"/>
      <w:r w:rsidRPr="004A0926">
        <w:rPr>
          <w:rFonts w:asciiTheme="minorHAnsi" w:hAnsiTheme="minorHAnsi" w:cstheme="minorHAnsi"/>
          <w:sz w:val="16"/>
          <w:szCs w:val="16"/>
        </w:rPr>
        <w:t>13  At</w:t>
      </w:r>
      <w:proofErr w:type="gramEnd"/>
      <w:r w:rsidRPr="004A0926">
        <w:rPr>
          <w:rFonts w:asciiTheme="minorHAnsi" w:hAnsiTheme="minorHAnsi" w:cstheme="minorHAnsi"/>
          <w:sz w:val="16"/>
          <w:szCs w:val="16"/>
        </w:rPr>
        <w:t xml:space="preserve"> present the geopolitical landscape could be described as tethered to energy; and an intricate system of partnerships and regional balance has developed as a result. Indeed, it can be argued today that the world community’s common reliance on energy, and the way in which that reliance manifests as an economic need, in effect assures a détente between the current major power players on the global stage. Conventional geopolitical thinking suggests that the depletion of fossil fuels will continue to create political friction around the world but barring irrational actions, will not, contrary to popular fiction, lead to inevitable collapse into an apocalyptic endgame. Mutual need, coupled with a </w:t>
      </w:r>
      <w:proofErr w:type="spellStart"/>
      <w:r w:rsidRPr="004A0926">
        <w:rPr>
          <w:rFonts w:asciiTheme="minorHAnsi" w:hAnsiTheme="minorHAnsi" w:cstheme="minorHAnsi"/>
          <w:sz w:val="16"/>
          <w:szCs w:val="16"/>
        </w:rPr>
        <w:t>globalised</w:t>
      </w:r>
      <w:proofErr w:type="spellEnd"/>
      <w:r w:rsidRPr="004A0926">
        <w:rPr>
          <w:rFonts w:asciiTheme="minorHAnsi" w:hAnsiTheme="minorHAnsi" w:cstheme="minorHAnsi"/>
          <w:sz w:val="16"/>
          <w:szCs w:val="16"/>
        </w:rPr>
        <w:t xml:space="preserve"> economy, will ostensibly limit conflict until alternatives become available. So what then of those predictions of scarcity leading inexorably to conflict? </w:t>
      </w:r>
    </w:p>
    <w:p w:rsidR="008E491D" w:rsidRPr="008E491D" w:rsidRDefault="008E491D" w:rsidP="008E491D">
      <w:pPr>
        <w:rPr>
          <w:rFonts w:asciiTheme="minorHAnsi" w:hAnsiTheme="minorHAnsi" w:cstheme="minorHAnsi"/>
          <w:u w:val="single"/>
        </w:rPr>
      </w:pPr>
      <w:r w:rsidRPr="004A0926">
        <w:rPr>
          <w:rFonts w:asciiTheme="minorHAnsi" w:hAnsiTheme="minorHAnsi" w:cstheme="minorHAnsi"/>
          <w:sz w:val="16"/>
        </w:rPr>
        <w:t xml:space="preserve">Setting aside potential tipping points between reluctant but necessary cooperation versus outright conflict, it is worth considering the specific </w:t>
      </w:r>
      <w:proofErr w:type="spellStart"/>
      <w:r w:rsidRPr="004A0926">
        <w:rPr>
          <w:rFonts w:asciiTheme="minorHAnsi" w:hAnsiTheme="minorHAnsi" w:cstheme="minorHAnsi"/>
          <w:sz w:val="16"/>
        </w:rPr>
        <w:t>utilisation</w:t>
      </w:r>
      <w:proofErr w:type="spellEnd"/>
      <w:r w:rsidRPr="004A0926">
        <w:rPr>
          <w:rFonts w:asciiTheme="minorHAnsi" w:hAnsiTheme="minorHAnsi" w:cstheme="minorHAnsi"/>
          <w:sz w:val="16"/>
        </w:rPr>
        <w:t xml:space="preserve"> of the resources in question. </w:t>
      </w:r>
      <w:r w:rsidRPr="008E491D">
        <w:rPr>
          <w:rFonts w:asciiTheme="minorHAnsi" w:hAnsiTheme="minorHAnsi" w:cstheme="minorHAnsi"/>
          <w:u w:val="single"/>
        </w:rPr>
        <w:t xml:space="preserve">Energy may be economically vital but it is both replaceable by a range of alternatives and its absence is, in terms of survival, something that </w:t>
      </w:r>
      <w:proofErr w:type="gramStart"/>
      <w:r w:rsidRPr="008E491D">
        <w:rPr>
          <w:rFonts w:asciiTheme="minorHAnsi" w:hAnsiTheme="minorHAnsi" w:cstheme="minorHAnsi"/>
          <w:u w:val="single"/>
        </w:rPr>
        <w:t>can be overcome</w:t>
      </w:r>
      <w:proofErr w:type="gramEnd"/>
      <w:r w:rsidRPr="008E491D">
        <w:rPr>
          <w:rFonts w:asciiTheme="minorHAnsi" w:hAnsiTheme="minorHAnsi" w:cstheme="minorHAnsi"/>
          <w:u w:val="single"/>
        </w:rPr>
        <w:t xml:space="preserve">. Water, however, in terms of viable alternatives, is irreplaceable. It is a fundamental requirement for survival. It is vital on the humanitarian level. Without drinkable water, the average person cannot function for more than a few days and will die within a week. Water scarcity also often goes hand in hand with famine. </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While energy shortages limit economic growth and can be a contributing factor to a general decline in state stability, </w:t>
      </w:r>
      <w:r w:rsidRPr="008E491D">
        <w:rPr>
          <w:rFonts w:asciiTheme="minorHAnsi" w:hAnsiTheme="minorHAnsi" w:cstheme="minorHAnsi"/>
          <w:u w:val="single"/>
        </w:rPr>
        <w:t xml:space="preserve">water scarcity can quickly drive a populace to challenge the authority of the state, even to the point of outright rebellion. In politically unstable </w:t>
      </w:r>
      <w:proofErr w:type="gramStart"/>
      <w:r w:rsidRPr="008E491D">
        <w:rPr>
          <w:rFonts w:asciiTheme="minorHAnsi" w:hAnsiTheme="minorHAnsi" w:cstheme="minorHAnsi"/>
          <w:u w:val="single"/>
        </w:rPr>
        <w:t>regions</w:t>
      </w:r>
      <w:proofErr w:type="gramEnd"/>
      <w:r w:rsidRPr="008E491D">
        <w:rPr>
          <w:rFonts w:asciiTheme="minorHAnsi" w:hAnsiTheme="minorHAnsi" w:cstheme="minorHAnsi"/>
          <w:u w:val="single"/>
        </w:rPr>
        <w:t xml:space="preserve"> this threat is magnified: service delivery failure can lead to the collapse of governments,</w:t>
      </w:r>
      <w:r w:rsidRPr="004A0926">
        <w:rPr>
          <w:rFonts w:asciiTheme="minorHAnsi" w:hAnsiTheme="minorHAnsi" w:cstheme="minorHAnsi"/>
          <w:sz w:val="16"/>
        </w:rPr>
        <w:t xml:space="preserve"> 14 </w:t>
      </w:r>
      <w:r w:rsidRPr="008E491D">
        <w:rPr>
          <w:rFonts w:asciiTheme="minorHAnsi" w:hAnsiTheme="minorHAnsi" w:cstheme="minorHAnsi"/>
          <w:u w:val="single"/>
        </w:rPr>
        <w:t>often accompanied by significant upheaval and danger to life.</w:t>
      </w:r>
      <w:r w:rsidRPr="004A0926">
        <w:rPr>
          <w:rFonts w:asciiTheme="minorHAnsi" w:hAnsiTheme="minorHAnsi" w:cstheme="minorHAnsi"/>
          <w:sz w:val="16"/>
        </w:rPr>
        <w:t xml:space="preserve"> Water scarcity presents a major risk, not just for potential humanitarian crises, but also to state security. </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It is also valuable to add depth to a security discussion by exploring the capabilities of states (particularly weak states) to support their respective populaces in the event of a crisis. Water scarcity need not only refer to the absence of water: indeed, on a planet with roughly 70% water coverage, the question becomes a matter of suitability for consumption and usage. </w:t>
      </w:r>
      <w:proofErr w:type="gramStart"/>
      <w:r w:rsidRPr="004A0926">
        <w:rPr>
          <w:rFonts w:asciiTheme="minorHAnsi" w:hAnsiTheme="minorHAnsi" w:cstheme="minorHAnsi"/>
          <w:sz w:val="16"/>
        </w:rPr>
        <w:t>Salinity is one major issue</w:t>
      </w:r>
      <w:proofErr w:type="gramEnd"/>
      <w:r w:rsidRPr="004A0926">
        <w:rPr>
          <w:rFonts w:asciiTheme="minorHAnsi" w:hAnsiTheme="minorHAnsi" w:cstheme="minorHAnsi"/>
          <w:sz w:val="16"/>
        </w:rPr>
        <w:t xml:space="preserve">, </w:t>
      </w:r>
      <w:proofErr w:type="gramStart"/>
      <w:r w:rsidRPr="004A0926">
        <w:rPr>
          <w:rFonts w:asciiTheme="minorHAnsi" w:hAnsiTheme="minorHAnsi" w:cstheme="minorHAnsi"/>
          <w:sz w:val="16"/>
        </w:rPr>
        <w:t>contamination is another</w:t>
      </w:r>
      <w:proofErr w:type="gramEnd"/>
      <w:r w:rsidRPr="004A0926">
        <w:rPr>
          <w:rFonts w:asciiTheme="minorHAnsi" w:hAnsiTheme="minorHAnsi" w:cstheme="minorHAnsi"/>
          <w:sz w:val="16"/>
        </w:rPr>
        <w:t xml:space="preserve">. Some countries have the potential to make widespread use of distillation plants while others lack the capability for such actions: sub-Saharan Africa, notably, suffers from this form of economic water scarcity. It is important also to examine various stages of resource shortages in order to investigate the possibility of a philosophical tipping point in evaluating Just Cause. </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The extent of water scarcity and security’s role as a conflict driver remains a matter of substantial debate. As will be highlighted further on, interstate conflict over water is, historically, remarkably rare. Moreover, the intricacies of inter-state conflict make broad predictions of future ‘water wars’ highly dubious. This is not to say, however, that there are not good reasons to direct Just War-related discussion toward such hypothetical conflicts. Speculative exploration of the normative aspects of water security-related conflict aligns well with the Just War </w:t>
      </w:r>
      <w:proofErr w:type="gramStart"/>
      <w:r w:rsidRPr="004A0926">
        <w:rPr>
          <w:rFonts w:asciiTheme="minorHAnsi" w:hAnsiTheme="minorHAnsi" w:cstheme="minorHAnsi"/>
          <w:sz w:val="16"/>
        </w:rPr>
        <w:t>tradition’s</w:t>
      </w:r>
      <w:proofErr w:type="gramEnd"/>
      <w:r w:rsidRPr="004A0926">
        <w:rPr>
          <w:rFonts w:asciiTheme="minorHAnsi" w:hAnsiTheme="minorHAnsi" w:cstheme="minorHAnsi"/>
          <w:sz w:val="16"/>
        </w:rPr>
        <w:t xml:space="preserve"> need to constantly adapt to emergent conflict types and trends. If nothing else, testing possible justifications for the use of military force helps to expose contentious philosophical facets of Just War thinking. </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Water conflict is happening now and likely to cause future ones</w:t>
      </w:r>
    </w:p>
    <w:p w:rsidR="008E491D" w:rsidRPr="008E491D" w:rsidRDefault="008E491D" w:rsidP="008E491D">
      <w:pPr>
        <w:rPr>
          <w:rFonts w:asciiTheme="minorHAnsi" w:hAnsiTheme="minorHAnsi" w:cstheme="minorHAnsi"/>
        </w:rPr>
      </w:pPr>
      <w:proofErr w:type="spellStart"/>
      <w:r w:rsidRPr="008E491D">
        <w:rPr>
          <w:rFonts w:asciiTheme="minorHAnsi" w:hAnsiTheme="minorHAnsi" w:cstheme="minorHAnsi"/>
          <w:b/>
          <w:bCs/>
          <w:sz w:val="26"/>
          <w:szCs w:val="26"/>
        </w:rPr>
        <w:t>Wendof</w:t>
      </w:r>
      <w:proofErr w:type="spellEnd"/>
      <w:r w:rsidRPr="008E491D">
        <w:rPr>
          <w:rFonts w:asciiTheme="minorHAnsi" w:hAnsiTheme="minorHAnsi" w:cstheme="minorHAnsi"/>
          <w:b/>
          <w:bCs/>
          <w:sz w:val="26"/>
          <w:szCs w:val="26"/>
        </w:rPr>
        <w:t xml:space="preserve"> 21 </w:t>
      </w:r>
      <w:r w:rsidRPr="008E491D">
        <w:rPr>
          <w:rFonts w:asciiTheme="minorHAnsi" w:hAnsiTheme="minorHAnsi" w:cstheme="minorHAnsi"/>
        </w:rPr>
        <w:t xml:space="preserve">(Marcia </w:t>
      </w:r>
      <w:proofErr w:type="spellStart"/>
      <w:r w:rsidRPr="008E491D">
        <w:rPr>
          <w:rFonts w:asciiTheme="minorHAnsi" w:hAnsiTheme="minorHAnsi" w:cstheme="minorHAnsi"/>
        </w:rPr>
        <w:t>Wendof</w:t>
      </w:r>
      <w:proofErr w:type="spellEnd"/>
      <w:r w:rsidRPr="008E491D">
        <w:rPr>
          <w:rFonts w:asciiTheme="minorHAnsi" w:hAnsiTheme="minorHAnsi" w:cstheme="minorHAnsi"/>
        </w:rPr>
        <w:t xml:space="preserve">, “’Water Wars:’ The Fight </w:t>
      </w:r>
      <w:proofErr w:type="gramStart"/>
      <w:r w:rsidRPr="008E491D">
        <w:rPr>
          <w:rFonts w:asciiTheme="minorHAnsi" w:hAnsiTheme="minorHAnsi" w:cstheme="minorHAnsi"/>
        </w:rPr>
        <w:t>For</w:t>
      </w:r>
      <w:proofErr w:type="gramEnd"/>
      <w:r w:rsidRPr="008E491D">
        <w:rPr>
          <w:rFonts w:asciiTheme="minorHAnsi" w:hAnsiTheme="minorHAnsi" w:cstheme="minorHAnsi"/>
        </w:rPr>
        <w:t xml:space="preserve"> Earth’s Most Precious </w:t>
      </w:r>
      <w:proofErr w:type="spellStart"/>
      <w:r w:rsidRPr="008E491D">
        <w:rPr>
          <w:rFonts w:asciiTheme="minorHAnsi" w:hAnsiTheme="minorHAnsi" w:cstheme="minorHAnsi"/>
        </w:rPr>
        <w:t>Resoruce</w:t>
      </w:r>
      <w:proofErr w:type="spellEnd"/>
      <w:r w:rsidRPr="008E491D">
        <w:rPr>
          <w:rFonts w:asciiTheme="minorHAnsi" w:hAnsiTheme="minorHAnsi" w:cstheme="minorHAnsi"/>
        </w:rPr>
        <w:t>”, Interesting Engineering, February 24</w:t>
      </w:r>
      <w:r w:rsidRPr="008E491D">
        <w:rPr>
          <w:rFonts w:asciiTheme="minorHAnsi" w:hAnsiTheme="minorHAnsi" w:cstheme="minorHAnsi"/>
          <w:vertAlign w:val="superscript"/>
        </w:rPr>
        <w:t>th</w:t>
      </w:r>
      <w:r w:rsidRPr="008E491D">
        <w:rPr>
          <w:rFonts w:asciiTheme="minorHAnsi" w:hAnsiTheme="minorHAnsi" w:cstheme="minorHAnsi"/>
        </w:rPr>
        <w:t xml:space="preserve"> 2021, </w:t>
      </w:r>
      <w:hyperlink r:id="rId78" w:history="1">
        <w:r w:rsidRPr="008E491D">
          <w:rPr>
            <w:rStyle w:val="Hyperlink"/>
            <w:rFonts w:asciiTheme="minorHAnsi" w:hAnsiTheme="minorHAnsi" w:cstheme="minorHAnsi"/>
          </w:rPr>
          <w:t>https://interestingengineering.com/water-wars-fights-over-a-precious-resource</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8E491D" w:rsidRPr="004A0926" w:rsidRDefault="008E491D" w:rsidP="008E491D">
      <w:pPr>
        <w:rPr>
          <w:rFonts w:asciiTheme="minorHAnsi" w:hAnsiTheme="minorHAnsi" w:cstheme="minorHAnsi"/>
          <w:color w:val="000000" w:themeColor="text1"/>
          <w:sz w:val="16"/>
        </w:rPr>
      </w:pPr>
      <w:r w:rsidRPr="008E491D">
        <w:rPr>
          <w:rFonts w:asciiTheme="minorHAnsi" w:hAnsiTheme="minorHAnsi" w:cstheme="minorHAnsi"/>
          <w:color w:val="000000" w:themeColor="text1"/>
          <w:u w:val="single"/>
        </w:rPr>
        <w:t>Today, the world's exploding population and global warming are the two main factors that are igniting water wars. Conflicts over water are brewing between Egypt and Ethiopia over the latter's construction of the </w:t>
      </w:r>
      <w:hyperlink r:id="rId79" w:tgtFrame="_blank" w:history="1">
        <w:r w:rsidRPr="008E491D">
          <w:rPr>
            <w:rStyle w:val="Hyperlink"/>
            <w:rFonts w:asciiTheme="minorHAnsi" w:hAnsiTheme="minorHAnsi" w:cstheme="minorHAnsi"/>
            <w:color w:val="000000" w:themeColor="text1"/>
            <w:u w:val="single"/>
            <w:bdr w:val="none" w:sz="0" w:space="0" w:color="auto" w:frame="1"/>
          </w:rPr>
          <w:t>Great Ethiopian Renaissance Dam</w:t>
        </w:r>
      </w:hyperlink>
      <w:r w:rsidRPr="008E491D">
        <w:rPr>
          <w:rFonts w:asciiTheme="minorHAnsi" w:hAnsiTheme="minorHAnsi" w:cstheme="minorHAnsi"/>
          <w:color w:val="000000" w:themeColor="text1"/>
          <w:u w:val="single"/>
        </w:rPr>
        <w:t> located in the headwaters of the Nile River</w:t>
      </w:r>
      <w:r w:rsidRPr="004A0926">
        <w:rPr>
          <w:rFonts w:asciiTheme="minorHAnsi" w:hAnsiTheme="minorHAnsi" w:cstheme="minorHAnsi"/>
          <w:color w:val="000000" w:themeColor="text1"/>
          <w:sz w:val="16"/>
        </w:rPr>
        <w:t>. The Nile has been Egypt’s major water source since antiquity.</w:t>
      </w:r>
    </w:p>
    <w:p w:rsidR="008E491D" w:rsidRPr="004A0926" w:rsidRDefault="008E491D" w:rsidP="008E491D">
      <w:pPr>
        <w:rPr>
          <w:rFonts w:asciiTheme="minorHAnsi" w:hAnsiTheme="minorHAnsi" w:cstheme="minorHAnsi"/>
          <w:color w:val="000000" w:themeColor="text1"/>
          <w:sz w:val="16"/>
        </w:rPr>
      </w:pPr>
      <w:r w:rsidRPr="004A0926">
        <w:rPr>
          <w:rFonts w:asciiTheme="minorHAnsi" w:hAnsiTheme="minorHAnsi" w:cstheme="minorHAnsi"/>
          <w:color w:val="000000" w:themeColor="text1"/>
          <w:sz w:val="16"/>
        </w:rPr>
        <w:t>Currently, </w:t>
      </w:r>
      <w:hyperlink r:id="rId80" w:tgtFrame="_blank" w:history="1">
        <w:r w:rsidRPr="004A0926">
          <w:rPr>
            <w:rStyle w:val="Hyperlink"/>
            <w:rFonts w:asciiTheme="minorHAnsi" w:hAnsiTheme="minorHAnsi" w:cstheme="minorHAnsi"/>
            <w:color w:val="000000" w:themeColor="text1"/>
            <w:sz w:val="16"/>
            <w:bdr w:val="none" w:sz="0" w:space="0" w:color="auto" w:frame="1"/>
          </w:rPr>
          <w:t>Egypt is using more water</w:t>
        </w:r>
      </w:hyperlink>
      <w:r w:rsidRPr="004A0926">
        <w:rPr>
          <w:rFonts w:asciiTheme="minorHAnsi" w:hAnsiTheme="minorHAnsi" w:cstheme="minorHAnsi"/>
          <w:color w:val="000000" w:themeColor="text1"/>
          <w:sz w:val="16"/>
        </w:rPr>
        <w:t xml:space="preserve"> than its internal, renewable resources can provide. Demand for water </w:t>
      </w:r>
      <w:proofErr w:type="gramStart"/>
      <w:r w:rsidRPr="004A0926">
        <w:rPr>
          <w:rFonts w:asciiTheme="minorHAnsi" w:hAnsiTheme="minorHAnsi" w:cstheme="minorHAnsi"/>
          <w:color w:val="000000" w:themeColor="text1"/>
          <w:sz w:val="16"/>
        </w:rPr>
        <w:t>is projected</w:t>
      </w:r>
      <w:proofErr w:type="gramEnd"/>
      <w:r w:rsidRPr="004A0926">
        <w:rPr>
          <w:rFonts w:asciiTheme="minorHAnsi" w:hAnsiTheme="minorHAnsi" w:cstheme="minorHAnsi"/>
          <w:color w:val="000000" w:themeColor="text1"/>
          <w:sz w:val="16"/>
        </w:rPr>
        <w:t xml:space="preserve"> to only grow due to rapid population growth and rising temperatures, and this will put strains on Egypt’s economy.</w:t>
      </w:r>
    </w:p>
    <w:p w:rsidR="008E491D" w:rsidRPr="004A0926" w:rsidRDefault="008E491D" w:rsidP="008E491D">
      <w:pPr>
        <w:rPr>
          <w:rFonts w:asciiTheme="minorHAnsi" w:hAnsiTheme="minorHAnsi" w:cstheme="minorHAnsi"/>
          <w:color w:val="000000" w:themeColor="text1"/>
          <w:sz w:val="16"/>
        </w:rPr>
      </w:pPr>
      <w:r w:rsidRPr="008E491D">
        <w:rPr>
          <w:rFonts w:asciiTheme="minorHAnsi" w:hAnsiTheme="minorHAnsi" w:cstheme="minorHAnsi"/>
          <w:color w:val="000000" w:themeColor="text1"/>
          <w:u w:val="single"/>
        </w:rPr>
        <w:t>India has been building dams that neighboring Pakistan views as a threat, and Turkey has been diverting water from the Tigris and Euphrates rivers, which affects Iraq and Syria. China has been on a "dam building spree</w:t>
      </w:r>
      <w:r w:rsidRPr="004A0926">
        <w:rPr>
          <w:rFonts w:asciiTheme="minorHAnsi" w:hAnsiTheme="minorHAnsi" w:cstheme="minorHAnsi"/>
          <w:color w:val="000000" w:themeColor="text1"/>
          <w:sz w:val="16"/>
        </w:rPr>
        <w:t>" along the Mekong. </w:t>
      </w:r>
      <w:hyperlink r:id="rId81" w:tgtFrame="_blank" w:history="1">
        <w:r w:rsidRPr="004A0926">
          <w:rPr>
            <w:rStyle w:val="Hyperlink"/>
            <w:rFonts w:asciiTheme="minorHAnsi" w:hAnsiTheme="minorHAnsi" w:cstheme="minorHAnsi"/>
            <w:color w:val="000000" w:themeColor="text1"/>
            <w:sz w:val="16"/>
            <w:bdr w:val="none" w:sz="0" w:space="0" w:color="auto" w:frame="1"/>
          </w:rPr>
          <w:t>New evidence</w:t>
        </w:r>
      </w:hyperlink>
      <w:r w:rsidRPr="004A0926">
        <w:rPr>
          <w:rFonts w:asciiTheme="minorHAnsi" w:hAnsiTheme="minorHAnsi" w:cstheme="minorHAnsi"/>
          <w:color w:val="000000" w:themeColor="text1"/>
          <w:sz w:val="16"/>
        </w:rPr>
        <w:t xml:space="preserve"> indicates that </w:t>
      </w:r>
      <w:r w:rsidRPr="008E491D">
        <w:rPr>
          <w:rFonts w:asciiTheme="minorHAnsi" w:hAnsiTheme="minorHAnsi" w:cstheme="minorHAnsi"/>
          <w:color w:val="000000" w:themeColor="text1"/>
          <w:u w:val="single"/>
        </w:rPr>
        <w:t>China's dams have restricted flow and led to severe drought</w:t>
      </w:r>
      <w:r w:rsidRPr="004A0926">
        <w:rPr>
          <w:rFonts w:asciiTheme="minorHAnsi" w:hAnsiTheme="minorHAnsi" w:cstheme="minorHAnsi"/>
          <w:color w:val="000000" w:themeColor="text1"/>
          <w:sz w:val="16"/>
        </w:rPr>
        <w:t xml:space="preserve"> in the lower Mekong basin, which is an important water and food source for Thailand, Lao PDR, Cambodia, Vietnam, and Myanmar.</w:t>
      </w:r>
    </w:p>
    <w:p w:rsidR="008E491D" w:rsidRPr="004A0926" w:rsidRDefault="008E491D" w:rsidP="008E491D">
      <w:pPr>
        <w:rPr>
          <w:rFonts w:asciiTheme="minorHAnsi" w:hAnsiTheme="minorHAnsi" w:cstheme="minorHAnsi"/>
          <w:color w:val="000000" w:themeColor="text1"/>
          <w:sz w:val="16"/>
        </w:rPr>
      </w:pPr>
      <w:r w:rsidRPr="004A0926">
        <w:rPr>
          <w:rFonts w:asciiTheme="minorHAnsi" w:hAnsiTheme="minorHAnsi" w:cstheme="minorHAnsi"/>
          <w:color w:val="000000" w:themeColor="text1"/>
          <w:sz w:val="16"/>
        </w:rPr>
        <w:t>According to the </w:t>
      </w:r>
      <w:hyperlink r:id="rId82" w:tgtFrame="_blank" w:history="1">
        <w:r w:rsidRPr="004A0926">
          <w:rPr>
            <w:rStyle w:val="Hyperlink"/>
            <w:rFonts w:asciiTheme="minorHAnsi" w:hAnsiTheme="minorHAnsi" w:cstheme="minorHAnsi"/>
            <w:color w:val="000000" w:themeColor="text1"/>
            <w:sz w:val="16"/>
            <w:bdr w:val="none" w:sz="0" w:space="0" w:color="auto" w:frame="1"/>
          </w:rPr>
          <w:t>Centers for Disease Control and Prevention (CDC)</w:t>
        </w:r>
      </w:hyperlink>
      <w:r w:rsidRPr="004A0926">
        <w:rPr>
          <w:rFonts w:asciiTheme="minorHAnsi" w:hAnsiTheme="minorHAnsi" w:cstheme="minorHAnsi"/>
          <w:color w:val="000000" w:themeColor="text1"/>
          <w:sz w:val="16"/>
        </w:rPr>
        <w:t xml:space="preserve">, an estimated 790 million people, or 11 percent of the world's population, </w:t>
      </w:r>
      <w:proofErr w:type="gramStart"/>
      <w:r w:rsidRPr="004A0926">
        <w:rPr>
          <w:rFonts w:asciiTheme="minorHAnsi" w:hAnsiTheme="minorHAnsi" w:cstheme="minorHAnsi"/>
          <w:color w:val="000000" w:themeColor="text1"/>
          <w:sz w:val="16"/>
        </w:rPr>
        <w:t>don't</w:t>
      </w:r>
      <w:proofErr w:type="gramEnd"/>
      <w:r w:rsidRPr="004A0926">
        <w:rPr>
          <w:rFonts w:asciiTheme="minorHAnsi" w:hAnsiTheme="minorHAnsi" w:cstheme="minorHAnsi"/>
          <w:color w:val="000000" w:themeColor="text1"/>
          <w:sz w:val="16"/>
        </w:rPr>
        <w:t xml:space="preserve"> have access to clean drinking water. </w:t>
      </w:r>
      <w:hyperlink r:id="rId83" w:tgtFrame="_blank" w:history="1">
        <w:r w:rsidRPr="004A0926">
          <w:rPr>
            <w:rStyle w:val="Hyperlink"/>
            <w:rFonts w:asciiTheme="minorHAnsi" w:hAnsiTheme="minorHAnsi" w:cstheme="minorHAnsi"/>
            <w:color w:val="000000" w:themeColor="text1"/>
            <w:sz w:val="16"/>
            <w:bdr w:val="none" w:sz="0" w:space="0" w:color="auto" w:frame="1"/>
          </w:rPr>
          <w:t>Ninety-six percent of the Earth’s freshwater</w:t>
        </w:r>
      </w:hyperlink>
      <w:r w:rsidRPr="004A0926">
        <w:rPr>
          <w:rFonts w:asciiTheme="minorHAnsi" w:hAnsiTheme="minorHAnsi" w:cstheme="minorHAnsi"/>
          <w:color w:val="000000" w:themeColor="text1"/>
          <w:sz w:val="16"/>
        </w:rPr>
        <w:t> is contained in underground aquifers, while the remaining four percent is in streams, lakes, rivers, and wetlands. Satellite images have shown that groundwater depletion is occurring in arid and semi-arid portions of the world.</w:t>
      </w:r>
    </w:p>
    <w:p w:rsidR="008E491D" w:rsidRPr="004A0926" w:rsidRDefault="008E491D" w:rsidP="008E491D">
      <w:pPr>
        <w:rPr>
          <w:rFonts w:asciiTheme="minorHAnsi" w:hAnsiTheme="minorHAnsi" w:cstheme="minorHAnsi"/>
          <w:color w:val="000000" w:themeColor="text1"/>
          <w:sz w:val="16"/>
        </w:rPr>
      </w:pPr>
      <w:r w:rsidRPr="004A0926">
        <w:rPr>
          <w:rFonts w:asciiTheme="minorHAnsi" w:hAnsiTheme="minorHAnsi" w:cstheme="minorHAnsi"/>
          <w:color w:val="000000" w:themeColor="text1"/>
          <w:sz w:val="16"/>
        </w:rPr>
        <w:t>Flashpoints can develop if those upstream take water from their downstream neighbors, or, since aquifers cross boundaries, if neighbors pump more than their fair share of groundwater.</w:t>
      </w:r>
    </w:p>
    <w:p w:rsidR="008E491D" w:rsidRPr="008E491D" w:rsidRDefault="008E491D" w:rsidP="008E491D">
      <w:pPr>
        <w:rPr>
          <w:rFonts w:asciiTheme="minorHAnsi" w:hAnsiTheme="minorHAnsi" w:cstheme="minorHAnsi"/>
          <w:color w:val="000000" w:themeColor="text1"/>
          <w:u w:val="single"/>
        </w:rPr>
      </w:pPr>
      <w:r w:rsidRPr="008E491D">
        <w:rPr>
          <w:rFonts w:asciiTheme="minorHAnsi" w:hAnsiTheme="minorHAnsi" w:cstheme="minorHAnsi"/>
          <w:color w:val="000000" w:themeColor="text1"/>
          <w:u w:val="single"/>
        </w:rPr>
        <w:t>U.S. "water wars"</w:t>
      </w:r>
    </w:p>
    <w:p w:rsidR="008E491D" w:rsidRPr="004A0926" w:rsidRDefault="008E491D" w:rsidP="008E491D">
      <w:pPr>
        <w:rPr>
          <w:rFonts w:asciiTheme="minorHAnsi" w:hAnsiTheme="minorHAnsi" w:cstheme="minorHAnsi"/>
          <w:color w:val="000000" w:themeColor="text1"/>
          <w:sz w:val="16"/>
        </w:rPr>
      </w:pPr>
      <w:r w:rsidRPr="008E491D">
        <w:rPr>
          <w:rFonts w:asciiTheme="minorHAnsi" w:hAnsiTheme="minorHAnsi" w:cstheme="minorHAnsi"/>
          <w:color w:val="000000" w:themeColor="text1"/>
          <w:u w:val="single"/>
        </w:rPr>
        <w:t>As Los Angeles expanded during the late 19th century, it outgrew its water supply, and L.A.'s mayor, Fred Eaton, came up with the plan to divert water from the Owens Valley to L.A</w:t>
      </w:r>
      <w:r w:rsidRPr="004A0926">
        <w:rPr>
          <w:rFonts w:asciiTheme="minorHAnsi" w:hAnsiTheme="minorHAnsi" w:cstheme="minorHAnsi"/>
          <w:color w:val="000000" w:themeColor="text1"/>
          <w:sz w:val="16"/>
        </w:rPr>
        <w:t xml:space="preserve">. via an aqueduct. Eaton tapped William Mulholland to oversee the construction of the project, which </w:t>
      </w:r>
      <w:proofErr w:type="gramStart"/>
      <w:r w:rsidRPr="004A0926">
        <w:rPr>
          <w:rFonts w:asciiTheme="minorHAnsi" w:hAnsiTheme="minorHAnsi" w:cstheme="minorHAnsi"/>
          <w:color w:val="000000" w:themeColor="text1"/>
          <w:sz w:val="16"/>
        </w:rPr>
        <w:t>was completed</w:t>
      </w:r>
      <w:proofErr w:type="gramEnd"/>
      <w:r w:rsidRPr="004A0926">
        <w:rPr>
          <w:rFonts w:asciiTheme="minorHAnsi" w:hAnsiTheme="minorHAnsi" w:cstheme="minorHAnsi"/>
          <w:color w:val="000000" w:themeColor="text1"/>
          <w:sz w:val="16"/>
        </w:rPr>
        <w:t xml:space="preserve"> in 1913.</w:t>
      </w:r>
    </w:p>
    <w:p w:rsidR="008E491D" w:rsidRPr="004A0926" w:rsidRDefault="008E491D" w:rsidP="008E491D">
      <w:pPr>
        <w:rPr>
          <w:rFonts w:asciiTheme="minorHAnsi" w:hAnsiTheme="minorHAnsi" w:cstheme="minorHAnsi"/>
          <w:color w:val="000000" w:themeColor="text1"/>
          <w:sz w:val="16"/>
        </w:rPr>
      </w:pPr>
      <w:r w:rsidRPr="008E491D">
        <w:rPr>
          <w:rFonts w:asciiTheme="minorHAnsi" w:hAnsiTheme="minorHAnsi" w:cstheme="minorHAnsi"/>
          <w:color w:val="000000" w:themeColor="text1"/>
          <w:u w:val="single"/>
        </w:rPr>
        <w:t xml:space="preserve">Rights to the water were acquired through subterfuge, lies, </w:t>
      </w:r>
      <w:proofErr w:type="gramStart"/>
      <w:r w:rsidRPr="008E491D">
        <w:rPr>
          <w:rFonts w:asciiTheme="minorHAnsi" w:hAnsiTheme="minorHAnsi" w:cstheme="minorHAnsi"/>
          <w:color w:val="000000" w:themeColor="text1"/>
          <w:u w:val="single"/>
        </w:rPr>
        <w:t>and political</w:t>
      </w:r>
      <w:proofErr w:type="gramEnd"/>
      <w:r w:rsidRPr="008E491D">
        <w:rPr>
          <w:rFonts w:asciiTheme="minorHAnsi" w:hAnsiTheme="minorHAnsi" w:cstheme="minorHAnsi"/>
          <w:color w:val="000000" w:themeColor="text1"/>
          <w:u w:val="single"/>
        </w:rPr>
        <w:t xml:space="preserve"> pressure, and the farmers and ranchers of the Owens Valley were starved of water</w:t>
      </w:r>
      <w:r w:rsidRPr="004A0926">
        <w:rPr>
          <w:rFonts w:asciiTheme="minorHAnsi" w:hAnsiTheme="minorHAnsi" w:cstheme="minorHAnsi"/>
          <w:color w:val="000000" w:themeColor="text1"/>
          <w:sz w:val="16"/>
        </w:rPr>
        <w:t>. In 1924, they unsuccessfully tried to destroy the aqueduct. Screenwriter Robert Towne used this "water war" as the subject of the 1974 movie, </w:t>
      </w:r>
      <w:r w:rsidRPr="008E491D">
        <w:rPr>
          <w:rStyle w:val="Emphasis"/>
          <w:rFonts w:asciiTheme="minorHAnsi" w:hAnsiTheme="minorHAnsi" w:cstheme="minorHAnsi"/>
          <w:color w:val="000000" w:themeColor="text1"/>
        </w:rPr>
        <w:t>Chinatown</w:t>
      </w:r>
      <w:r w:rsidRPr="004A0926">
        <w:rPr>
          <w:rFonts w:asciiTheme="minorHAnsi" w:hAnsiTheme="minorHAnsi" w:cstheme="minorHAnsi"/>
          <w:color w:val="000000" w:themeColor="text1"/>
          <w:sz w:val="16"/>
        </w:rPr>
        <w:t>, directed by Roman Polanski, and starring Jack Nicholson and Faye Dunaway.</w:t>
      </w:r>
    </w:p>
    <w:p w:rsidR="008E491D" w:rsidRPr="004A0926" w:rsidRDefault="008E491D" w:rsidP="008E491D">
      <w:pPr>
        <w:rPr>
          <w:rFonts w:asciiTheme="minorHAnsi" w:hAnsiTheme="minorHAnsi" w:cstheme="minorHAnsi"/>
          <w:color w:val="000000" w:themeColor="text1"/>
          <w:sz w:val="16"/>
        </w:rPr>
      </w:pPr>
      <w:r w:rsidRPr="004A0926">
        <w:rPr>
          <w:rFonts w:asciiTheme="minorHAnsi" w:hAnsiTheme="minorHAnsi" w:cstheme="minorHAnsi"/>
          <w:color w:val="000000" w:themeColor="text1"/>
          <w:sz w:val="16"/>
        </w:rPr>
        <w:t xml:space="preserve">In 1935, Arizona Governor Benjamin </w:t>
      </w:r>
      <w:proofErr w:type="spellStart"/>
      <w:r w:rsidRPr="004A0926">
        <w:rPr>
          <w:rFonts w:asciiTheme="minorHAnsi" w:hAnsiTheme="minorHAnsi" w:cstheme="minorHAnsi"/>
          <w:color w:val="000000" w:themeColor="text1"/>
          <w:sz w:val="16"/>
        </w:rPr>
        <w:t>Moeur</w:t>
      </w:r>
      <w:proofErr w:type="spellEnd"/>
      <w:r w:rsidRPr="004A0926">
        <w:rPr>
          <w:rFonts w:asciiTheme="minorHAnsi" w:hAnsiTheme="minorHAnsi" w:cstheme="minorHAnsi"/>
          <w:color w:val="000000" w:themeColor="text1"/>
          <w:sz w:val="16"/>
        </w:rPr>
        <w:t xml:space="preserve"> dispatched 100 National Guard troops to the Colorado River to stop California from building the </w:t>
      </w:r>
      <w:hyperlink r:id="rId84" w:tgtFrame="_blank" w:history="1">
        <w:r w:rsidRPr="004A0926">
          <w:rPr>
            <w:rStyle w:val="Hyperlink"/>
            <w:rFonts w:asciiTheme="minorHAnsi" w:hAnsiTheme="minorHAnsi" w:cstheme="minorHAnsi"/>
            <w:color w:val="000000" w:themeColor="text1"/>
            <w:sz w:val="16"/>
            <w:bdr w:val="none" w:sz="0" w:space="0" w:color="auto" w:frame="1"/>
          </w:rPr>
          <w:t>Parker Dam</w:t>
        </w:r>
      </w:hyperlink>
      <w:r w:rsidRPr="004A0926">
        <w:rPr>
          <w:rFonts w:asciiTheme="minorHAnsi" w:hAnsiTheme="minorHAnsi" w:cstheme="minorHAnsi"/>
          <w:color w:val="000000" w:themeColor="text1"/>
          <w:sz w:val="16"/>
        </w:rPr>
        <w:t xml:space="preserve">. </w:t>
      </w:r>
      <w:proofErr w:type="spellStart"/>
      <w:r w:rsidRPr="004A0926">
        <w:rPr>
          <w:rFonts w:asciiTheme="minorHAnsi" w:hAnsiTheme="minorHAnsi" w:cstheme="minorHAnsi"/>
          <w:color w:val="000000" w:themeColor="text1"/>
          <w:sz w:val="16"/>
        </w:rPr>
        <w:t>Moeur</w:t>
      </w:r>
      <w:proofErr w:type="spellEnd"/>
      <w:r w:rsidRPr="004A0926">
        <w:rPr>
          <w:rFonts w:asciiTheme="minorHAnsi" w:hAnsiTheme="minorHAnsi" w:cstheme="minorHAnsi"/>
          <w:color w:val="000000" w:themeColor="text1"/>
          <w:sz w:val="16"/>
        </w:rPr>
        <w:t xml:space="preserve"> feared California would "steal" Arizona's water, and the U.S. Supreme Court agreed with Arizona, stating that California was illegally exporting water. However, Congress passed a law overturning the Supreme Court's decision and allowed California to go on with its water plans.</w:t>
      </w:r>
    </w:p>
    <w:p w:rsidR="008E491D" w:rsidRPr="008E491D" w:rsidRDefault="008E491D" w:rsidP="008E491D">
      <w:pPr>
        <w:rPr>
          <w:rFonts w:asciiTheme="minorHAnsi" w:hAnsiTheme="minorHAnsi" w:cstheme="minorHAnsi"/>
          <w:color w:val="000000" w:themeColor="text1"/>
          <w:u w:val="single"/>
        </w:rPr>
      </w:pPr>
      <w:r w:rsidRPr="008E491D">
        <w:rPr>
          <w:rFonts w:asciiTheme="minorHAnsi" w:hAnsiTheme="minorHAnsi" w:cstheme="minorHAnsi"/>
          <w:color w:val="000000" w:themeColor="text1"/>
          <w:u w:val="single"/>
        </w:rPr>
        <w:t>What the future holds</w:t>
      </w:r>
    </w:p>
    <w:p w:rsidR="008E491D" w:rsidRPr="008E491D" w:rsidRDefault="008E491D" w:rsidP="008E491D">
      <w:pPr>
        <w:rPr>
          <w:rFonts w:asciiTheme="minorHAnsi" w:hAnsiTheme="minorHAnsi" w:cstheme="minorHAnsi"/>
          <w:color w:val="000000" w:themeColor="text1"/>
          <w:u w:val="single"/>
        </w:rPr>
      </w:pPr>
      <w:r w:rsidRPr="008E491D">
        <w:rPr>
          <w:rFonts w:asciiTheme="minorHAnsi" w:hAnsiTheme="minorHAnsi" w:cstheme="minorHAnsi"/>
          <w:color w:val="000000" w:themeColor="text1"/>
          <w:u w:val="single"/>
        </w:rPr>
        <w:t xml:space="preserve">Former Egyptian Foreign Minister and former Secretary-General of the United Nations, </w:t>
      </w:r>
      <w:proofErr w:type="spellStart"/>
      <w:r w:rsidRPr="008E491D">
        <w:rPr>
          <w:rFonts w:asciiTheme="minorHAnsi" w:hAnsiTheme="minorHAnsi" w:cstheme="minorHAnsi"/>
          <w:color w:val="000000" w:themeColor="text1"/>
          <w:u w:val="single"/>
        </w:rPr>
        <w:t>Boutrous</w:t>
      </w:r>
      <w:proofErr w:type="spellEnd"/>
      <w:r w:rsidRPr="008E491D">
        <w:rPr>
          <w:rFonts w:asciiTheme="minorHAnsi" w:hAnsiTheme="minorHAnsi" w:cstheme="minorHAnsi"/>
          <w:color w:val="000000" w:themeColor="text1"/>
          <w:u w:val="single"/>
        </w:rPr>
        <w:t xml:space="preserve"> </w:t>
      </w:r>
      <w:proofErr w:type="spellStart"/>
      <w:r w:rsidRPr="008E491D">
        <w:rPr>
          <w:rFonts w:asciiTheme="minorHAnsi" w:hAnsiTheme="minorHAnsi" w:cstheme="minorHAnsi"/>
          <w:color w:val="000000" w:themeColor="text1"/>
          <w:u w:val="single"/>
        </w:rPr>
        <w:t>Ghali</w:t>
      </w:r>
      <w:proofErr w:type="spellEnd"/>
      <w:r w:rsidRPr="008E491D">
        <w:rPr>
          <w:rFonts w:asciiTheme="minorHAnsi" w:hAnsiTheme="minorHAnsi" w:cstheme="minorHAnsi"/>
          <w:color w:val="000000" w:themeColor="text1"/>
          <w:u w:val="single"/>
        </w:rPr>
        <w:t xml:space="preserve">, said, "The next war in the Middle East will be fought over water, not politics." </w:t>
      </w:r>
      <w:proofErr w:type="spellStart"/>
      <w:r w:rsidRPr="008E491D">
        <w:rPr>
          <w:rFonts w:asciiTheme="minorHAnsi" w:hAnsiTheme="minorHAnsi" w:cstheme="minorHAnsi"/>
          <w:color w:val="000000" w:themeColor="text1"/>
          <w:u w:val="single"/>
        </w:rPr>
        <w:t>Ghali's</w:t>
      </w:r>
      <w:proofErr w:type="spellEnd"/>
      <w:r w:rsidRPr="008E491D">
        <w:rPr>
          <w:rFonts w:asciiTheme="minorHAnsi" w:hAnsiTheme="minorHAnsi" w:cstheme="minorHAnsi"/>
          <w:color w:val="000000" w:themeColor="text1"/>
          <w:u w:val="single"/>
        </w:rPr>
        <w:t xml:space="preserve"> successor at the U.N., Kofi Annan, in 2001 said, "Fierce competition for freshwater may well become a source of conflict and wars in the future."</w:t>
      </w:r>
    </w:p>
    <w:p w:rsidR="00BC4B06" w:rsidRPr="008E491D" w:rsidRDefault="00BC4B06" w:rsidP="00BC4B06">
      <w:pPr>
        <w:pStyle w:val="Heading3"/>
        <w:rPr>
          <w:rFonts w:asciiTheme="minorHAnsi" w:hAnsiTheme="minorHAnsi" w:cstheme="minorHAnsi"/>
        </w:rPr>
      </w:pPr>
      <w:r>
        <w:rPr>
          <w:rFonts w:asciiTheme="minorHAnsi" w:hAnsiTheme="minorHAnsi" w:cstheme="minorHAnsi"/>
        </w:rPr>
        <w:t>WW Escalates</w:t>
      </w:r>
    </w:p>
    <w:p w:rsidR="00BC4B06" w:rsidRPr="008E491D" w:rsidRDefault="00BC4B06" w:rsidP="00BC4B06">
      <w:pPr>
        <w:pStyle w:val="Heading4"/>
        <w:rPr>
          <w:rFonts w:asciiTheme="minorHAnsi" w:hAnsiTheme="minorHAnsi" w:cstheme="minorHAnsi"/>
          <w:u w:val="single"/>
        </w:rPr>
      </w:pPr>
      <w:r w:rsidRPr="008E491D">
        <w:rPr>
          <w:rFonts w:asciiTheme="minorHAnsi" w:hAnsiTheme="minorHAnsi" w:cstheme="minorHAnsi"/>
        </w:rPr>
        <w:t xml:space="preserve">Water scarcity is </w:t>
      </w:r>
      <w:r w:rsidRPr="008E491D">
        <w:rPr>
          <w:rFonts w:asciiTheme="minorHAnsi" w:hAnsiTheme="minorHAnsi" w:cstheme="minorHAnsi"/>
          <w:u w:val="single"/>
        </w:rPr>
        <w:t>a threat multiplier</w:t>
      </w:r>
      <w:r w:rsidRPr="008E491D">
        <w:rPr>
          <w:rFonts w:asciiTheme="minorHAnsi" w:hAnsiTheme="minorHAnsi" w:cstheme="minorHAnsi"/>
        </w:rPr>
        <w:t xml:space="preserve"> and leads to </w:t>
      </w:r>
      <w:r w:rsidRPr="008E491D">
        <w:rPr>
          <w:rFonts w:asciiTheme="minorHAnsi" w:hAnsiTheme="minorHAnsi" w:cstheme="minorHAnsi"/>
          <w:u w:val="single"/>
        </w:rPr>
        <w:t>war</w:t>
      </w:r>
      <w:r w:rsidRPr="008E491D">
        <w:rPr>
          <w:rFonts w:asciiTheme="minorHAnsi" w:hAnsiTheme="minorHAnsi" w:cstheme="minorHAnsi"/>
        </w:rPr>
        <w:t xml:space="preserve"> that </w:t>
      </w:r>
      <w:r w:rsidRPr="008E491D">
        <w:rPr>
          <w:rFonts w:asciiTheme="minorHAnsi" w:hAnsiTheme="minorHAnsi" w:cstheme="minorHAnsi"/>
          <w:u w:val="single"/>
        </w:rPr>
        <w:t>spills over</w:t>
      </w:r>
    </w:p>
    <w:p w:rsidR="00BC4B06" w:rsidRPr="008E491D" w:rsidRDefault="00BC4B06" w:rsidP="00BC4B06">
      <w:pPr>
        <w:rPr>
          <w:rFonts w:asciiTheme="minorHAnsi" w:hAnsiTheme="minorHAnsi" w:cstheme="minorHAnsi"/>
        </w:rPr>
      </w:pPr>
      <w:proofErr w:type="spellStart"/>
      <w:r w:rsidRPr="008E491D">
        <w:rPr>
          <w:rFonts w:asciiTheme="minorHAnsi" w:hAnsiTheme="minorHAnsi" w:cstheme="minorHAnsi"/>
        </w:rPr>
        <w:t>Pola</w:t>
      </w:r>
      <w:proofErr w:type="spellEnd"/>
      <w:r w:rsidRPr="008E491D">
        <w:rPr>
          <w:rFonts w:asciiTheme="minorHAnsi" w:hAnsiTheme="minorHAnsi" w:cstheme="minorHAnsi"/>
        </w:rPr>
        <w:t xml:space="preserve"> </w:t>
      </w:r>
      <w:proofErr w:type="spellStart"/>
      <w:r w:rsidRPr="008E491D">
        <w:rPr>
          <w:rStyle w:val="Style13ptBold"/>
          <w:rFonts w:asciiTheme="minorHAnsi" w:hAnsiTheme="minorHAnsi" w:cstheme="minorHAnsi"/>
        </w:rPr>
        <w:t>Lem</w:t>
      </w:r>
      <w:proofErr w:type="spellEnd"/>
      <w:proofErr w:type="gramStart"/>
      <w:r w:rsidRPr="008E491D">
        <w:rPr>
          <w:rFonts w:asciiTheme="minorHAnsi" w:hAnsiTheme="minorHAnsi" w:cstheme="minorHAnsi"/>
        </w:rPr>
        <w:t>,,</w:t>
      </w:r>
      <w:proofErr w:type="gramEnd"/>
      <w:r w:rsidRPr="008E491D">
        <w:rPr>
          <w:rFonts w:asciiTheme="minorHAnsi" w:hAnsiTheme="minorHAnsi" w:cstheme="minorHAnsi"/>
        </w:rPr>
        <w:t xml:space="preserve"> 5-4-20</w:t>
      </w:r>
      <w:r w:rsidRPr="008E491D">
        <w:rPr>
          <w:rStyle w:val="Style13ptBold"/>
          <w:rFonts w:asciiTheme="minorHAnsi" w:hAnsiTheme="minorHAnsi" w:cstheme="minorHAnsi"/>
        </w:rPr>
        <w:t>16</w:t>
      </w:r>
      <w:r w:rsidRPr="008E491D">
        <w:rPr>
          <w:rFonts w:asciiTheme="minorHAnsi" w:hAnsiTheme="minorHAnsi" w:cstheme="minorHAnsi"/>
        </w:rPr>
        <w:t xml:space="preserve">, </w:t>
      </w:r>
      <w:proofErr w:type="spellStart"/>
      <w:r w:rsidRPr="008E491D">
        <w:rPr>
          <w:rFonts w:asciiTheme="minorHAnsi" w:hAnsiTheme="minorHAnsi" w:cstheme="minorHAnsi"/>
        </w:rPr>
        <w:t>Pola</w:t>
      </w:r>
      <w:proofErr w:type="spellEnd"/>
      <w:r w:rsidRPr="008E491D">
        <w:rPr>
          <w:rFonts w:asciiTheme="minorHAnsi" w:hAnsiTheme="minorHAnsi" w:cstheme="minorHAnsi"/>
        </w:rPr>
        <w:t xml:space="preserve"> attended Columbia University for their graduate school of journalism, and in now a head reported at Research Europe. "Could a Lack of Water Cause Wars</w:t>
      </w:r>
      <w:proofErr w:type="gramStart"/>
      <w:r w:rsidRPr="008E491D">
        <w:rPr>
          <w:rFonts w:asciiTheme="minorHAnsi" w:hAnsiTheme="minorHAnsi" w:cstheme="minorHAnsi"/>
        </w:rPr>
        <w:t>?,</w:t>
      </w:r>
      <w:proofErr w:type="gramEnd"/>
      <w:r w:rsidRPr="008E491D">
        <w:rPr>
          <w:rFonts w:asciiTheme="minorHAnsi" w:hAnsiTheme="minorHAnsi" w:cstheme="minorHAnsi"/>
        </w:rPr>
        <w:t xml:space="preserve">" Scientific American, </w:t>
      </w:r>
      <w:hyperlink r:id="rId85" w:history="1">
        <w:r w:rsidRPr="008E491D">
          <w:rPr>
            <w:rStyle w:val="Hyperlink"/>
            <w:rFonts w:asciiTheme="minorHAnsi" w:hAnsiTheme="minorHAnsi" w:cstheme="minorHAnsi"/>
          </w:rPr>
          <w:t>https://www.scientificamerican.com/article/could-a-lack-of-water-cause-wars/</w:t>
        </w:r>
      </w:hyperlink>
      <w:r w:rsidRPr="008E491D">
        <w:rPr>
          <w:rFonts w:asciiTheme="minorHAnsi" w:hAnsiTheme="minorHAnsi" w:cstheme="minorHAnsi"/>
        </w:rPr>
        <w:t xml:space="preserve"> // FGC</w:t>
      </w:r>
    </w:p>
    <w:p w:rsidR="00BC4B06" w:rsidRPr="00BC4B06" w:rsidRDefault="00BC4B06" w:rsidP="00BC4B06">
      <w:pPr>
        <w:rPr>
          <w:rFonts w:asciiTheme="minorHAnsi" w:hAnsiTheme="minorHAnsi" w:cstheme="minorHAnsi"/>
          <w:sz w:val="16"/>
        </w:rPr>
      </w:pPr>
      <w:r w:rsidRPr="008E491D">
        <w:rPr>
          <w:rFonts w:asciiTheme="minorHAnsi" w:hAnsiTheme="minorHAnsi" w:cstheme="minorHAnsi"/>
          <w:u w:val="single"/>
        </w:rPr>
        <w:t>Water scarcity</w:t>
      </w:r>
      <w:r w:rsidRPr="00BC4B06">
        <w:rPr>
          <w:rFonts w:asciiTheme="minorHAnsi" w:hAnsiTheme="minorHAnsi" w:cstheme="minorHAnsi"/>
          <w:sz w:val="16"/>
        </w:rPr>
        <w:t xml:space="preserve"> is expected to </w:t>
      </w:r>
      <w:r w:rsidRPr="008E491D">
        <w:rPr>
          <w:rFonts w:asciiTheme="minorHAnsi" w:hAnsiTheme="minorHAnsi" w:cstheme="minorHAnsi"/>
          <w:u w:val="single"/>
        </w:rPr>
        <w:t>increase globally</w:t>
      </w:r>
      <w:r w:rsidRPr="00BC4B06">
        <w:rPr>
          <w:rFonts w:asciiTheme="minorHAnsi" w:hAnsiTheme="minorHAnsi" w:cstheme="minorHAnsi"/>
          <w:sz w:val="16"/>
        </w:rPr>
        <w:t xml:space="preserve"> as </w:t>
      </w:r>
      <w:proofErr w:type="gramStart"/>
      <w:r w:rsidRPr="00BC4B06">
        <w:rPr>
          <w:rFonts w:asciiTheme="minorHAnsi" w:hAnsiTheme="minorHAnsi" w:cstheme="minorHAnsi"/>
          <w:sz w:val="16"/>
        </w:rPr>
        <w:t>populations</w:t>
      </w:r>
      <w:proofErr w:type="gramEnd"/>
      <w:r w:rsidRPr="00BC4B06">
        <w:rPr>
          <w:rFonts w:asciiTheme="minorHAnsi" w:hAnsiTheme="minorHAnsi" w:cstheme="minorHAnsi"/>
          <w:sz w:val="16"/>
        </w:rPr>
        <w:t xml:space="preserve"> boom and climate change sharpens uncertainty around the resource's availability, according to a report by the World Bank. The conclusion adds to a growing body of research, and it comes days before this year's Climate Action 2016 summit in Washington, D.C. The report, titled “High and Dry: Climate Change, Water, and the Economy,” highlights the </w:t>
      </w:r>
      <w:r w:rsidRPr="008E491D">
        <w:rPr>
          <w:rFonts w:asciiTheme="minorHAnsi" w:hAnsiTheme="minorHAnsi" w:cstheme="minorHAnsi"/>
          <w:b/>
          <w:bCs/>
          <w:u w:val="single"/>
        </w:rPr>
        <w:t>importance of water to human health, agriculture and geopolitical stability.</w:t>
      </w:r>
      <w:r w:rsidRPr="00BC4B06">
        <w:rPr>
          <w:rFonts w:asciiTheme="minorHAnsi" w:hAnsiTheme="minorHAnsi" w:cstheme="minorHAnsi"/>
          <w:sz w:val="16"/>
        </w:rPr>
        <w:t xml:space="preserve"> Water scarcity </w:t>
      </w:r>
      <w:proofErr w:type="gramStart"/>
      <w:r w:rsidRPr="00BC4B06">
        <w:rPr>
          <w:rFonts w:asciiTheme="minorHAnsi" w:hAnsiTheme="minorHAnsi" w:cstheme="minorHAnsi"/>
          <w:sz w:val="16"/>
        </w:rPr>
        <w:t>is expected</w:t>
      </w:r>
      <w:proofErr w:type="gramEnd"/>
      <w:r w:rsidRPr="00BC4B06">
        <w:rPr>
          <w:rFonts w:asciiTheme="minorHAnsi" w:hAnsiTheme="minorHAnsi" w:cstheme="minorHAnsi"/>
          <w:sz w:val="16"/>
        </w:rPr>
        <w:t xml:space="preserve"> to cost a swath of countries in regions such as sub-Saharan and northern Africa, the Middle East, and large parts of Asia roughly 6 percent of their gross domestic product, the report found. </w:t>
      </w:r>
      <w:proofErr w:type="gramStart"/>
      <w:r w:rsidRPr="00BC4B06">
        <w:rPr>
          <w:rFonts w:asciiTheme="minorHAnsi" w:hAnsiTheme="minorHAnsi" w:cstheme="minorHAnsi"/>
          <w:sz w:val="16"/>
        </w:rPr>
        <w:t>That's</w:t>
      </w:r>
      <w:proofErr w:type="gramEnd"/>
      <w:r w:rsidRPr="00BC4B06">
        <w:rPr>
          <w:rFonts w:asciiTheme="minorHAnsi" w:hAnsiTheme="minorHAnsi" w:cstheme="minorHAnsi"/>
          <w:sz w:val="16"/>
        </w:rPr>
        <w:t xml:space="preserve"> under a scenario in which emissions continue to be released as they are today. </w:t>
      </w:r>
      <w:proofErr w:type="gramStart"/>
      <w:r w:rsidRPr="00BC4B06">
        <w:rPr>
          <w:rFonts w:asciiTheme="minorHAnsi" w:hAnsiTheme="minorHAnsi" w:cstheme="minorHAnsi"/>
          <w:sz w:val="16"/>
        </w:rPr>
        <w:t>It's</w:t>
      </w:r>
      <w:proofErr w:type="gramEnd"/>
      <w:r w:rsidRPr="00BC4B06">
        <w:rPr>
          <w:rFonts w:asciiTheme="minorHAnsi" w:hAnsiTheme="minorHAnsi" w:cstheme="minorHAnsi"/>
          <w:sz w:val="16"/>
        </w:rPr>
        <w:t xml:space="preserve"> a stubborn problem, the report found. </w:t>
      </w:r>
      <w:r w:rsidRPr="008E491D">
        <w:rPr>
          <w:rFonts w:asciiTheme="minorHAnsi" w:hAnsiTheme="minorHAnsi" w:cstheme="minorHAnsi"/>
          <w:u w:val="single"/>
        </w:rPr>
        <w:t xml:space="preserve">Even in a scenario where nations increase their water efficiency, northern Africa and the Middle East would still see 6 percent losses to their economy. </w:t>
      </w:r>
      <w:r w:rsidRPr="00BC4B06">
        <w:rPr>
          <w:rFonts w:asciiTheme="minorHAnsi" w:hAnsiTheme="minorHAnsi" w:cstheme="minorHAnsi"/>
          <w:sz w:val="16"/>
        </w:rPr>
        <w:t xml:space="preserve">“Water is to adaptation what energy is to mitigation, and the challenges the world will face in adapting to water issues are enormous,” the report said. Richard </w:t>
      </w:r>
      <w:proofErr w:type="spellStart"/>
      <w:r w:rsidRPr="00BC4B06">
        <w:rPr>
          <w:rFonts w:asciiTheme="minorHAnsi" w:hAnsiTheme="minorHAnsi" w:cstheme="minorHAnsi"/>
          <w:sz w:val="16"/>
        </w:rPr>
        <w:t>Damania</w:t>
      </w:r>
      <w:proofErr w:type="spellEnd"/>
      <w:r w:rsidRPr="00BC4B06">
        <w:rPr>
          <w:rFonts w:asciiTheme="minorHAnsi" w:hAnsiTheme="minorHAnsi" w:cstheme="minorHAnsi"/>
          <w:sz w:val="16"/>
        </w:rPr>
        <w:t xml:space="preserve">, a lead economist at the World Bank and an author of the report, told reporters, “Climate change is really about hydrological change, and it's really about water change.” </w:t>
      </w:r>
      <w:proofErr w:type="gramStart"/>
      <w:r w:rsidRPr="00BC4B06">
        <w:rPr>
          <w:rFonts w:asciiTheme="minorHAnsi" w:hAnsiTheme="minorHAnsi" w:cstheme="minorHAnsi"/>
          <w:sz w:val="16"/>
        </w:rPr>
        <w:t>It's</w:t>
      </w:r>
      <w:proofErr w:type="gramEnd"/>
      <w:r w:rsidRPr="00BC4B06">
        <w:rPr>
          <w:rFonts w:asciiTheme="minorHAnsi" w:hAnsiTheme="minorHAnsi" w:cstheme="minorHAnsi"/>
          <w:sz w:val="16"/>
        </w:rPr>
        <w:t xml:space="preserve"> a lot easier for governments to pull more water from the ground than to fix big infrastructure problems like leaky pipes, said </w:t>
      </w:r>
      <w:proofErr w:type="spellStart"/>
      <w:r w:rsidRPr="00BC4B06">
        <w:rPr>
          <w:rFonts w:asciiTheme="minorHAnsi" w:hAnsiTheme="minorHAnsi" w:cstheme="minorHAnsi"/>
          <w:sz w:val="16"/>
        </w:rPr>
        <w:t>Damania</w:t>
      </w:r>
      <w:proofErr w:type="spellEnd"/>
      <w:r w:rsidRPr="00BC4B06">
        <w:rPr>
          <w:rFonts w:asciiTheme="minorHAnsi" w:hAnsiTheme="minorHAnsi" w:cstheme="minorHAnsi"/>
          <w:sz w:val="16"/>
        </w:rPr>
        <w:t xml:space="preserve">. “Of course the easy thing to do is to increase supply. The much harder stuff is the softer stuff—increasing efficiency, trying to reallocate water,” he added. </w:t>
      </w:r>
      <w:r w:rsidRPr="008E491D">
        <w:rPr>
          <w:rFonts w:asciiTheme="minorHAnsi" w:hAnsiTheme="minorHAnsi" w:cstheme="minorHAnsi"/>
          <w:b/>
          <w:bCs/>
          <w:u w:val="single"/>
        </w:rPr>
        <w:t>Water impacts reverberate far beyond the economy.</w:t>
      </w:r>
      <w:r w:rsidRPr="00BC4B06">
        <w:rPr>
          <w:rFonts w:asciiTheme="minorHAnsi" w:hAnsiTheme="minorHAnsi" w:cstheme="minorHAnsi"/>
          <w:sz w:val="16"/>
        </w:rPr>
        <w:t xml:space="preserve"> </w:t>
      </w:r>
      <w:r w:rsidRPr="008E491D">
        <w:rPr>
          <w:rFonts w:asciiTheme="minorHAnsi" w:hAnsiTheme="minorHAnsi" w:cstheme="minorHAnsi"/>
          <w:b/>
          <w:bCs/>
          <w:u w:val="single"/>
        </w:rPr>
        <w:t>Water shocks often emerge as a threat multiplie</w:t>
      </w:r>
      <w:r w:rsidRPr="00BC4B06">
        <w:rPr>
          <w:rFonts w:asciiTheme="minorHAnsi" w:hAnsiTheme="minorHAnsi" w:cstheme="minorHAnsi"/>
          <w:sz w:val="16"/>
        </w:rPr>
        <w:t xml:space="preserve">r, the report finds. Drought is often associated with migration and regime change, said Carl Bruch, an attorney and director of international programs at the Environmental Law Institute. “One thing we've found in context of water security and climate change—it really comes down to institutions and governance,” said Bruch. “Changes in water availability, timing, temperature—these are stresses. And how well a country or community copes with those stresses depends substantially on governance.” </w:t>
      </w:r>
      <w:r w:rsidRPr="008E491D">
        <w:rPr>
          <w:rFonts w:asciiTheme="minorHAnsi" w:hAnsiTheme="minorHAnsi" w:cstheme="minorHAnsi"/>
          <w:b/>
          <w:bCs/>
          <w:u w:val="single"/>
        </w:rPr>
        <w:t xml:space="preserve">In broad terms, a country's ability to equitably allocate water and resolve disputes peacefully can mean survival and peace for its people, he said. On the </w:t>
      </w:r>
      <w:proofErr w:type="gramStart"/>
      <w:r w:rsidRPr="008E491D">
        <w:rPr>
          <w:rFonts w:asciiTheme="minorHAnsi" w:hAnsiTheme="minorHAnsi" w:cstheme="minorHAnsi"/>
          <w:b/>
          <w:bCs/>
          <w:u w:val="single"/>
        </w:rPr>
        <w:t>flip</w:t>
      </w:r>
      <w:proofErr w:type="gramEnd"/>
      <w:r w:rsidRPr="008E491D">
        <w:rPr>
          <w:rFonts w:asciiTheme="minorHAnsi" w:hAnsiTheme="minorHAnsi" w:cstheme="minorHAnsi"/>
          <w:b/>
          <w:bCs/>
          <w:u w:val="single"/>
        </w:rPr>
        <w:t xml:space="preserve"> side, if individuals use water scarcity as an opportunity to consolidate political power, or accuse others of stealing water, the result can be war. </w:t>
      </w:r>
      <w:r w:rsidRPr="00BC4B06">
        <w:rPr>
          <w:rFonts w:asciiTheme="minorHAnsi" w:hAnsiTheme="minorHAnsi" w:cstheme="minorHAnsi"/>
          <w:sz w:val="16"/>
        </w:rPr>
        <w:t xml:space="preserve">“This is why you see in the Sahel [region] different responses to long-term drought. Some countries, </w:t>
      </w:r>
      <w:r w:rsidRPr="008E491D">
        <w:rPr>
          <w:rFonts w:asciiTheme="minorHAnsi" w:hAnsiTheme="minorHAnsi" w:cstheme="minorHAnsi"/>
          <w:u w:val="single"/>
        </w:rPr>
        <w:t>like Sudan, undergo brutal civil war, while others have escaped it</w:t>
      </w:r>
      <w:r w:rsidRPr="00BC4B06">
        <w:rPr>
          <w:rFonts w:asciiTheme="minorHAnsi" w:hAnsiTheme="minorHAnsi" w:cstheme="minorHAnsi"/>
          <w:sz w:val="16"/>
        </w:rPr>
        <w:t xml:space="preserve">,” he said. In places like Sudan, where refugee camps have sprung up and morphed into populous, semi-permanent cities housing thousands of people, water </w:t>
      </w:r>
      <w:proofErr w:type="gramStart"/>
      <w:r w:rsidRPr="00BC4B06">
        <w:rPr>
          <w:rFonts w:asciiTheme="minorHAnsi" w:hAnsiTheme="minorHAnsi" w:cstheme="minorHAnsi"/>
          <w:sz w:val="16"/>
        </w:rPr>
        <w:t>is being drained</w:t>
      </w:r>
      <w:proofErr w:type="gramEnd"/>
      <w:r w:rsidRPr="00BC4B06">
        <w:rPr>
          <w:rFonts w:asciiTheme="minorHAnsi" w:hAnsiTheme="minorHAnsi" w:cstheme="minorHAnsi"/>
          <w:sz w:val="16"/>
        </w:rPr>
        <w:t xml:space="preserve"> at an unsustainable rate. Many of those encampments rely on limited sources like fossil aquifers, bringing their long-term viability into question, Bruch said. Water poses big questions in established population centers, too. Many governments are unprepared for future water shortages. “Countries like Pakistan can only store about 30 </w:t>
      </w:r>
      <w:proofErr w:type="spellStart"/>
      <w:r w:rsidRPr="00BC4B06">
        <w:rPr>
          <w:rFonts w:asciiTheme="minorHAnsi" w:hAnsiTheme="minorHAnsi" w:cstheme="minorHAnsi"/>
          <w:sz w:val="16"/>
        </w:rPr>
        <w:t>days’worth</w:t>
      </w:r>
      <w:proofErr w:type="spellEnd"/>
      <w:r w:rsidRPr="00BC4B06">
        <w:rPr>
          <w:rFonts w:asciiTheme="minorHAnsi" w:hAnsiTheme="minorHAnsi" w:cstheme="minorHAnsi"/>
          <w:sz w:val="16"/>
        </w:rPr>
        <w:t xml:space="preserve"> of water—that's hugely inadequate when you look at climate change,” said David Michel, a nonresident fellow of the Environmental Security program at the Stimson Center, a nonprofit organization that works on U.S. security challenges. Still, if countries manage to increase water efficiency and ease climate variability with increased storage, their action </w:t>
      </w:r>
      <w:proofErr w:type="gramStart"/>
      <w:r w:rsidRPr="00BC4B06">
        <w:rPr>
          <w:rFonts w:asciiTheme="minorHAnsi" w:hAnsiTheme="minorHAnsi" w:cstheme="minorHAnsi"/>
          <w:sz w:val="16"/>
        </w:rPr>
        <w:t>may also</w:t>
      </w:r>
      <w:proofErr w:type="gramEnd"/>
      <w:r w:rsidRPr="00BC4B06">
        <w:rPr>
          <w:rFonts w:asciiTheme="minorHAnsi" w:hAnsiTheme="minorHAnsi" w:cstheme="minorHAnsi"/>
          <w:sz w:val="16"/>
        </w:rPr>
        <w:t xml:space="preserve"> have negative consequences, said Michel. Any action on water may spark political friction, he said. Take the example of two farmers. One of them pumps his water from an underground aquifer next to an irrigation canal, and another draws his water from the canal. If you line the canal, increasing its efficiency and cutting down on leakage, you may be helping the second farmer to the detriment of the first. “Because leakage from the canal might have been an important source of replenishing groundwater where it was leaking,” said Michel. </w:t>
      </w:r>
      <w:r w:rsidRPr="008E491D">
        <w:rPr>
          <w:rFonts w:asciiTheme="minorHAnsi" w:hAnsiTheme="minorHAnsi" w:cstheme="minorHAnsi"/>
          <w:b/>
          <w:bCs/>
          <w:u w:val="single"/>
        </w:rPr>
        <w:t xml:space="preserve">That same principle </w:t>
      </w:r>
      <w:proofErr w:type="gramStart"/>
      <w:r w:rsidRPr="008E491D">
        <w:rPr>
          <w:rFonts w:asciiTheme="minorHAnsi" w:hAnsiTheme="minorHAnsi" w:cstheme="minorHAnsi"/>
          <w:b/>
          <w:bCs/>
          <w:u w:val="single"/>
        </w:rPr>
        <w:t>can be applied</w:t>
      </w:r>
      <w:proofErr w:type="gramEnd"/>
      <w:r w:rsidRPr="008E491D">
        <w:rPr>
          <w:rFonts w:asciiTheme="minorHAnsi" w:hAnsiTheme="minorHAnsi" w:cstheme="minorHAnsi"/>
          <w:b/>
          <w:bCs/>
          <w:u w:val="single"/>
        </w:rPr>
        <w:t xml:space="preserve"> on the scale of communities, and even countries. </w:t>
      </w:r>
      <w:r w:rsidRPr="00BC4B06">
        <w:rPr>
          <w:rFonts w:asciiTheme="minorHAnsi" w:hAnsiTheme="minorHAnsi" w:cstheme="minorHAnsi"/>
          <w:sz w:val="16"/>
        </w:rPr>
        <w:t xml:space="preserve">By increasing an upstream user's ability to store water, you potentially lessen water security for people downstream. If you have two water-scarce neighbors like India and Pakistan, water action could ignite conflict. That means organizations must tread carefully when setting international water policy, Michel said. Then </w:t>
      </w:r>
      <w:proofErr w:type="gramStart"/>
      <w:r w:rsidRPr="00BC4B06">
        <w:rPr>
          <w:rFonts w:asciiTheme="minorHAnsi" w:hAnsiTheme="minorHAnsi" w:cstheme="minorHAnsi"/>
          <w:sz w:val="16"/>
        </w:rPr>
        <w:t>there's</w:t>
      </w:r>
      <w:proofErr w:type="gramEnd"/>
      <w:r w:rsidRPr="00BC4B06">
        <w:rPr>
          <w:rFonts w:asciiTheme="minorHAnsi" w:hAnsiTheme="minorHAnsi" w:cstheme="minorHAnsi"/>
          <w:sz w:val="16"/>
        </w:rPr>
        <w:t xml:space="preserve"> the question of maintenance. “We build pumps and wells all the time, but then they break and the budget didn't include maintenance or parts,” said Michel. </w:t>
      </w:r>
      <w:proofErr w:type="gramStart"/>
      <w:r w:rsidRPr="00BC4B06">
        <w:rPr>
          <w:rFonts w:asciiTheme="minorHAnsi" w:hAnsiTheme="minorHAnsi" w:cstheme="minorHAnsi"/>
          <w:sz w:val="16"/>
        </w:rPr>
        <w:t>Or</w:t>
      </w:r>
      <w:proofErr w:type="gramEnd"/>
      <w:r w:rsidRPr="00BC4B06">
        <w:rPr>
          <w:rFonts w:asciiTheme="minorHAnsi" w:hAnsiTheme="minorHAnsi" w:cstheme="minorHAnsi"/>
          <w:sz w:val="16"/>
        </w:rPr>
        <w:t xml:space="preserve"> people trained to maintain the infrastructure take their skills elsewhere. Upkeep is essential. “Because the problems are long-term, sticking with them </w:t>
      </w:r>
      <w:r w:rsidRPr="008E491D">
        <w:rPr>
          <w:rFonts w:asciiTheme="minorHAnsi" w:hAnsiTheme="minorHAnsi" w:cstheme="minorHAnsi"/>
          <w:u w:val="single"/>
        </w:rPr>
        <w:t>will also be a long-term issue,”</w:t>
      </w:r>
      <w:r w:rsidRPr="00BC4B06">
        <w:rPr>
          <w:rFonts w:asciiTheme="minorHAnsi" w:hAnsiTheme="minorHAnsi" w:cstheme="minorHAnsi"/>
          <w:sz w:val="16"/>
        </w:rPr>
        <w:t xml:space="preserve"> Michel said.</w:t>
      </w:r>
    </w:p>
    <w:p w:rsidR="00BC4B06" w:rsidRPr="008E491D" w:rsidRDefault="00BC4B06" w:rsidP="00BC4B06">
      <w:pPr>
        <w:rPr>
          <w:rFonts w:asciiTheme="minorHAnsi" w:hAnsiTheme="minorHAnsi" w:cstheme="minorHAnsi"/>
        </w:rPr>
      </w:pPr>
    </w:p>
    <w:p w:rsidR="00BC4B06" w:rsidRPr="008E491D" w:rsidRDefault="00BC4B06" w:rsidP="00BC4B06">
      <w:pPr>
        <w:pStyle w:val="Heading4"/>
        <w:rPr>
          <w:rFonts w:asciiTheme="minorHAnsi" w:hAnsiTheme="minorHAnsi" w:cstheme="minorHAnsi"/>
        </w:rPr>
      </w:pPr>
      <w:r w:rsidRPr="008E491D">
        <w:rPr>
          <w:rFonts w:asciiTheme="minorHAnsi" w:hAnsiTheme="minorHAnsi" w:cstheme="minorHAnsi"/>
        </w:rPr>
        <w:t xml:space="preserve">Water wars escalate internationally </w:t>
      </w:r>
    </w:p>
    <w:p w:rsidR="00BC4B06" w:rsidRPr="008E491D" w:rsidRDefault="00BC4B06" w:rsidP="00BC4B06">
      <w:pPr>
        <w:rPr>
          <w:rFonts w:asciiTheme="minorHAnsi" w:hAnsiTheme="minorHAnsi" w:cstheme="minorHAnsi"/>
        </w:rPr>
      </w:pPr>
      <w:proofErr w:type="spellStart"/>
      <w:r w:rsidRPr="008E491D">
        <w:rPr>
          <w:rFonts w:asciiTheme="minorHAnsi" w:hAnsiTheme="minorHAnsi" w:cstheme="minorHAnsi"/>
          <w:b/>
          <w:bCs/>
          <w:sz w:val="26"/>
          <w:szCs w:val="26"/>
        </w:rPr>
        <w:t>Bossaer</w:t>
      </w:r>
      <w:proofErr w:type="spellEnd"/>
      <w:r w:rsidRPr="008E491D">
        <w:rPr>
          <w:rFonts w:asciiTheme="minorHAnsi" w:hAnsiTheme="minorHAnsi" w:cstheme="minorHAnsi"/>
          <w:b/>
          <w:bCs/>
          <w:sz w:val="26"/>
          <w:szCs w:val="26"/>
        </w:rPr>
        <w:t xml:space="preserve"> 19 </w:t>
      </w:r>
      <w:r w:rsidRPr="008E491D">
        <w:rPr>
          <w:rFonts w:asciiTheme="minorHAnsi" w:hAnsiTheme="minorHAnsi" w:cstheme="minorHAnsi"/>
        </w:rPr>
        <w:t xml:space="preserve">(Jacob </w:t>
      </w:r>
      <w:proofErr w:type="spellStart"/>
      <w:r w:rsidRPr="008E491D">
        <w:rPr>
          <w:rFonts w:asciiTheme="minorHAnsi" w:hAnsiTheme="minorHAnsi" w:cstheme="minorHAnsi"/>
        </w:rPr>
        <w:t>Bossaer</w:t>
      </w:r>
      <w:proofErr w:type="spellEnd"/>
      <w:r w:rsidRPr="008E491D">
        <w:rPr>
          <w:rFonts w:asciiTheme="minorHAnsi" w:hAnsiTheme="minorHAnsi" w:cstheme="minorHAnsi"/>
        </w:rPr>
        <w:t>, “Water Wars”, BOSAQ</w:t>
      </w:r>
      <w:proofErr w:type="gramStart"/>
      <w:r w:rsidRPr="008E491D">
        <w:rPr>
          <w:rFonts w:asciiTheme="minorHAnsi" w:hAnsiTheme="minorHAnsi" w:cstheme="minorHAnsi"/>
        </w:rPr>
        <w:t>,  February</w:t>
      </w:r>
      <w:proofErr w:type="gramEnd"/>
      <w:r w:rsidRPr="008E491D">
        <w:rPr>
          <w:rFonts w:asciiTheme="minorHAnsi" w:hAnsiTheme="minorHAnsi" w:cstheme="minorHAnsi"/>
        </w:rPr>
        <w:t xml:space="preserve"> 19</w:t>
      </w:r>
      <w:r w:rsidRPr="008E491D">
        <w:rPr>
          <w:rFonts w:asciiTheme="minorHAnsi" w:hAnsiTheme="minorHAnsi" w:cstheme="minorHAnsi"/>
          <w:vertAlign w:val="superscript"/>
        </w:rPr>
        <w:t>th</w:t>
      </w:r>
      <w:r w:rsidRPr="008E491D">
        <w:rPr>
          <w:rFonts w:asciiTheme="minorHAnsi" w:hAnsiTheme="minorHAnsi" w:cstheme="minorHAnsi"/>
        </w:rPr>
        <w:t xml:space="preserve"> 2019, </w:t>
      </w:r>
      <w:hyperlink r:id="rId86" w:history="1">
        <w:r w:rsidRPr="008E491D">
          <w:rPr>
            <w:rStyle w:val="Hyperlink"/>
            <w:rFonts w:asciiTheme="minorHAnsi" w:hAnsiTheme="minorHAnsi" w:cstheme="minorHAnsi"/>
          </w:rPr>
          <w:t>https://bosaq.com/water-wars/</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BC4B06" w:rsidRPr="00BC4B06" w:rsidRDefault="00BC4B06" w:rsidP="00BC4B06">
      <w:pPr>
        <w:rPr>
          <w:rFonts w:asciiTheme="minorHAnsi" w:hAnsiTheme="minorHAnsi" w:cstheme="minorHAnsi"/>
          <w:sz w:val="16"/>
        </w:rPr>
      </w:pPr>
      <w:r w:rsidRPr="00BC4B06">
        <w:rPr>
          <w:rFonts w:asciiTheme="minorHAnsi" w:hAnsiTheme="minorHAnsi" w:cstheme="minorHAnsi"/>
          <w:sz w:val="16"/>
        </w:rPr>
        <w:t>What are water wars and why are they occurring?</w:t>
      </w:r>
    </w:p>
    <w:p w:rsidR="00BC4B06" w:rsidRPr="00BC4B06" w:rsidRDefault="00BC4B06" w:rsidP="00BC4B06">
      <w:pPr>
        <w:rPr>
          <w:rFonts w:asciiTheme="minorHAnsi" w:hAnsiTheme="minorHAnsi" w:cstheme="minorHAnsi"/>
          <w:sz w:val="16"/>
        </w:rPr>
      </w:pPr>
      <w:r w:rsidRPr="008E491D">
        <w:rPr>
          <w:rFonts w:asciiTheme="minorHAnsi" w:hAnsiTheme="minorHAnsi" w:cstheme="minorHAnsi"/>
          <w:u w:val="single"/>
        </w:rPr>
        <w:t>Water wars are essentially conflicts over the control, management and distribution of water resources in different parts of the world.</w:t>
      </w:r>
      <w:r w:rsidRPr="00BC4B06">
        <w:rPr>
          <w:rFonts w:asciiTheme="minorHAnsi" w:hAnsiTheme="minorHAnsi" w:cstheme="minorHAnsi"/>
          <w:sz w:val="16"/>
        </w:rPr>
        <w:t xml:space="preserve"> Although there have been conflicts over oceans and saltwater resources (e.g. fishing rights), </w:t>
      </w:r>
      <w:r w:rsidRPr="008E491D">
        <w:rPr>
          <w:rFonts w:asciiTheme="minorHAnsi" w:hAnsiTheme="minorHAnsi" w:cstheme="minorHAnsi"/>
          <w:u w:val="single"/>
        </w:rPr>
        <w:t>the most severe conflicts are over freshwater</w:t>
      </w:r>
      <w:r w:rsidRPr="00BC4B06">
        <w:rPr>
          <w:rFonts w:asciiTheme="minorHAnsi" w:hAnsiTheme="minorHAnsi" w:cstheme="minorHAnsi"/>
          <w:sz w:val="16"/>
        </w:rPr>
        <w:t>. </w:t>
      </w:r>
      <w:hyperlink r:id="rId87" w:history="1">
        <w:r w:rsidRPr="00BC4B06">
          <w:rPr>
            <w:rStyle w:val="Hyperlink"/>
            <w:rFonts w:asciiTheme="minorHAnsi" w:hAnsiTheme="minorHAnsi" w:cstheme="minorHAnsi"/>
            <w:sz w:val="16"/>
          </w:rPr>
          <w:t>According to the UN</w:t>
        </w:r>
      </w:hyperlink>
      <w:r w:rsidRPr="00BC4B06">
        <w:rPr>
          <w:rFonts w:asciiTheme="minorHAnsi" w:hAnsiTheme="minorHAnsi" w:cstheme="minorHAnsi"/>
          <w:sz w:val="16"/>
        </w:rPr>
        <w:t>, there are 263 lake and river basins and around 300 groundwater basins and aquifers across the world that cross international boundaries. Some of these, </w:t>
      </w:r>
      <w:hyperlink r:id="rId88" w:history="1">
        <w:r w:rsidRPr="00BC4B06">
          <w:rPr>
            <w:rStyle w:val="Hyperlink"/>
            <w:rFonts w:asciiTheme="minorHAnsi" w:hAnsiTheme="minorHAnsi" w:cstheme="minorHAnsi"/>
            <w:sz w:val="16"/>
          </w:rPr>
          <w:t>such as the Nile</w:t>
        </w:r>
      </w:hyperlink>
      <w:r w:rsidRPr="00BC4B06">
        <w:rPr>
          <w:rFonts w:asciiTheme="minorHAnsi" w:hAnsiTheme="minorHAnsi" w:cstheme="minorHAnsi"/>
          <w:sz w:val="16"/>
        </w:rPr>
        <w:t>, cover several countries.</w:t>
      </w:r>
    </w:p>
    <w:p w:rsidR="00BC4B06" w:rsidRPr="008E491D" w:rsidRDefault="00BC4B06" w:rsidP="00BC4B06">
      <w:pPr>
        <w:rPr>
          <w:rFonts w:asciiTheme="minorHAnsi" w:hAnsiTheme="minorHAnsi" w:cstheme="minorHAnsi"/>
          <w:u w:val="single"/>
        </w:rPr>
      </w:pPr>
      <w:r w:rsidRPr="008E491D">
        <w:rPr>
          <w:rFonts w:asciiTheme="minorHAnsi" w:hAnsiTheme="minorHAnsi" w:cstheme="minorHAnsi"/>
          <w:u w:val="single"/>
        </w:rPr>
        <w:t>With water needed for drinking and sanitation as well as food production</w:t>
      </w:r>
      <w:r w:rsidRPr="00BC4B06">
        <w:rPr>
          <w:rFonts w:asciiTheme="minorHAnsi" w:hAnsiTheme="minorHAnsi" w:cstheme="minorHAnsi"/>
          <w:sz w:val="16"/>
        </w:rPr>
        <w:t xml:space="preserve"> (agriculture accounts for almost 70% of water use) </w:t>
      </w:r>
      <w:r w:rsidRPr="008E491D">
        <w:rPr>
          <w:rFonts w:asciiTheme="minorHAnsi" w:hAnsiTheme="minorHAnsi" w:cstheme="minorHAnsi"/>
          <w:u w:val="single"/>
        </w:rPr>
        <w:t>and energy supply, conflicts can escalate when political entities (e.g. states) compete for resources. They can also occur internally if state-level mismanagement of resources leads to a shortage.</w:t>
      </w:r>
    </w:p>
    <w:p w:rsidR="00BC4B06" w:rsidRPr="008E491D" w:rsidRDefault="00BC4B06" w:rsidP="00BC4B06">
      <w:pPr>
        <w:rPr>
          <w:rFonts w:asciiTheme="minorHAnsi" w:hAnsiTheme="minorHAnsi" w:cstheme="minorHAnsi"/>
          <w:u w:val="single"/>
        </w:rPr>
      </w:pPr>
      <w:r w:rsidRPr="00BC4B06">
        <w:rPr>
          <w:rFonts w:asciiTheme="minorHAnsi" w:hAnsiTheme="minorHAnsi" w:cstheme="minorHAnsi"/>
          <w:sz w:val="16"/>
        </w:rPr>
        <w:t>Water wars are not new. In fact, the </w:t>
      </w:r>
      <w:hyperlink r:id="rId89" w:history="1">
        <w:r w:rsidRPr="00BC4B06">
          <w:rPr>
            <w:rStyle w:val="Hyperlink"/>
            <w:rFonts w:asciiTheme="minorHAnsi" w:hAnsiTheme="minorHAnsi" w:cstheme="minorHAnsi"/>
            <w:sz w:val="16"/>
          </w:rPr>
          <w:t>Pacific Institute</w:t>
        </w:r>
      </w:hyperlink>
      <w:r w:rsidRPr="00BC4B06">
        <w:rPr>
          <w:rFonts w:asciiTheme="minorHAnsi" w:hAnsiTheme="minorHAnsi" w:cstheme="minorHAnsi"/>
          <w:sz w:val="16"/>
        </w:rPr>
        <w:t xml:space="preserve"> has a database that details </w:t>
      </w:r>
      <w:r w:rsidRPr="008E491D">
        <w:rPr>
          <w:rFonts w:asciiTheme="minorHAnsi" w:hAnsiTheme="minorHAnsi" w:cstheme="minorHAnsi"/>
          <w:u w:val="single"/>
        </w:rPr>
        <w:t>over 500 global water conflicts that have occurred</w:t>
      </w:r>
      <w:r w:rsidRPr="00BC4B06">
        <w:rPr>
          <w:rFonts w:asciiTheme="minorHAnsi" w:hAnsiTheme="minorHAnsi" w:cstheme="minorHAnsi"/>
          <w:sz w:val="16"/>
        </w:rPr>
        <w:t xml:space="preserve"> from 3000BC to the present day. </w:t>
      </w:r>
      <w:proofErr w:type="gramStart"/>
      <w:r w:rsidRPr="008E491D">
        <w:rPr>
          <w:rFonts w:asciiTheme="minorHAnsi" w:hAnsiTheme="minorHAnsi" w:cstheme="minorHAnsi"/>
          <w:u w:val="single"/>
        </w:rPr>
        <w:t>But</w:t>
      </w:r>
      <w:proofErr w:type="gramEnd"/>
      <w:r w:rsidRPr="008E491D">
        <w:rPr>
          <w:rFonts w:asciiTheme="minorHAnsi" w:hAnsiTheme="minorHAnsi" w:cstheme="minorHAnsi"/>
          <w:u w:val="single"/>
        </w:rPr>
        <w:t xml:space="preserve"> they are increasing. Several factors including population growth, climate change, pollution and poor management of resources mean that we are facing a </w:t>
      </w:r>
      <w:hyperlink r:id="rId90" w:history="1">
        <w:r w:rsidRPr="008E491D">
          <w:rPr>
            <w:rStyle w:val="Hyperlink"/>
            <w:rFonts w:asciiTheme="minorHAnsi" w:hAnsiTheme="minorHAnsi" w:cstheme="minorHAnsi"/>
            <w:u w:val="single"/>
          </w:rPr>
          <w:t>global water shortage</w:t>
        </w:r>
      </w:hyperlink>
      <w:proofErr w:type="gramStart"/>
      <w:r w:rsidRPr="008E491D">
        <w:rPr>
          <w:rFonts w:asciiTheme="minorHAnsi" w:hAnsiTheme="minorHAnsi" w:cstheme="minorHAnsi"/>
          <w:u w:val="single"/>
        </w:rPr>
        <w:t> which</w:t>
      </w:r>
      <w:proofErr w:type="gramEnd"/>
      <w:r w:rsidRPr="008E491D">
        <w:rPr>
          <w:rFonts w:asciiTheme="minorHAnsi" w:hAnsiTheme="minorHAnsi" w:cstheme="minorHAnsi"/>
          <w:u w:val="single"/>
        </w:rPr>
        <w:t xml:space="preserve"> could be severe by 2040. As supply shrinks, competition over resources is likely to increase.</w:t>
      </w:r>
    </w:p>
    <w:p w:rsidR="00BC4B06" w:rsidRPr="00BC4B06" w:rsidRDefault="00BC4B06" w:rsidP="00BC4B06">
      <w:pPr>
        <w:rPr>
          <w:rFonts w:asciiTheme="minorHAnsi" w:hAnsiTheme="minorHAnsi" w:cstheme="minorHAnsi"/>
          <w:sz w:val="16"/>
        </w:rPr>
      </w:pPr>
      <w:r w:rsidRPr="00BC4B06">
        <w:rPr>
          <w:rFonts w:asciiTheme="minorHAnsi" w:hAnsiTheme="minorHAnsi" w:cstheme="minorHAnsi"/>
          <w:sz w:val="16"/>
        </w:rPr>
        <w:t>Where are the water conflict areas?</w:t>
      </w:r>
    </w:p>
    <w:p w:rsidR="00BC4B06" w:rsidRPr="008E491D" w:rsidRDefault="00BC4B06" w:rsidP="00BC4B06">
      <w:pPr>
        <w:rPr>
          <w:rFonts w:asciiTheme="minorHAnsi" w:hAnsiTheme="minorHAnsi" w:cstheme="minorHAnsi"/>
          <w:u w:val="single"/>
        </w:rPr>
      </w:pPr>
      <w:r w:rsidRPr="00BC4B06">
        <w:rPr>
          <w:rFonts w:asciiTheme="minorHAnsi" w:hAnsiTheme="minorHAnsi" w:cstheme="minorHAnsi"/>
          <w:sz w:val="16"/>
        </w:rPr>
        <w:t>According to a study carried out last year by the </w:t>
      </w:r>
      <w:hyperlink r:id="rId91" w:history="1">
        <w:r w:rsidRPr="00BC4B06">
          <w:rPr>
            <w:rStyle w:val="Hyperlink"/>
            <w:rFonts w:asciiTheme="minorHAnsi" w:hAnsiTheme="minorHAnsi" w:cstheme="minorHAnsi"/>
            <w:sz w:val="16"/>
          </w:rPr>
          <w:t>European Commission’s Joint Research Centre</w:t>
        </w:r>
      </w:hyperlink>
      <w:r w:rsidRPr="00BC4B06">
        <w:rPr>
          <w:rFonts w:asciiTheme="minorHAnsi" w:hAnsiTheme="minorHAnsi" w:cstheme="minorHAnsi"/>
          <w:sz w:val="16"/>
        </w:rPr>
        <w:t xml:space="preserve">, </w:t>
      </w:r>
      <w:r w:rsidRPr="008E491D">
        <w:rPr>
          <w:rFonts w:asciiTheme="minorHAnsi" w:hAnsiTheme="minorHAnsi" w:cstheme="minorHAnsi"/>
          <w:u w:val="single"/>
        </w:rPr>
        <w:t>factors such as rising temperatures and population growth will increase the likelihood of cross-border water wars or “hydro-political interactions”</w:t>
      </w:r>
      <w:r w:rsidRPr="00BC4B06">
        <w:rPr>
          <w:rFonts w:asciiTheme="minorHAnsi" w:hAnsiTheme="minorHAnsi" w:cstheme="minorHAnsi"/>
          <w:sz w:val="16"/>
        </w:rPr>
        <w:t xml:space="preserve"> by 75-95% between 2050 and 2100. </w:t>
      </w:r>
      <w:r w:rsidRPr="008E491D">
        <w:rPr>
          <w:rFonts w:asciiTheme="minorHAnsi" w:hAnsiTheme="minorHAnsi" w:cstheme="minorHAnsi"/>
          <w:u w:val="single"/>
        </w:rPr>
        <w:t>There are five areas or “hotspots” identified as most at risk:</w:t>
      </w:r>
    </w:p>
    <w:p w:rsidR="00BC4B06" w:rsidRPr="00BC4B06" w:rsidRDefault="00BC4B06" w:rsidP="00BC4B06">
      <w:pPr>
        <w:rPr>
          <w:rFonts w:asciiTheme="minorHAnsi" w:hAnsiTheme="minorHAnsi" w:cstheme="minorHAnsi"/>
          <w:sz w:val="16"/>
        </w:rPr>
      </w:pPr>
      <w:r w:rsidRPr="008E491D">
        <w:rPr>
          <w:rFonts w:asciiTheme="minorHAnsi" w:hAnsiTheme="minorHAnsi" w:cstheme="minorHAnsi"/>
          <w:u w:val="single"/>
        </w:rPr>
        <w:t>The Nile</w:t>
      </w:r>
      <w:r w:rsidRPr="00BC4B06">
        <w:rPr>
          <w:rFonts w:asciiTheme="minorHAnsi" w:hAnsiTheme="minorHAnsi" w:cstheme="minorHAnsi"/>
          <w:sz w:val="16"/>
        </w:rPr>
        <w:t xml:space="preserve"> – the world’s longest river </w:t>
      </w:r>
      <w:proofErr w:type="gramStart"/>
      <w:r w:rsidRPr="00BC4B06">
        <w:rPr>
          <w:rFonts w:asciiTheme="minorHAnsi" w:hAnsiTheme="minorHAnsi" w:cstheme="minorHAnsi"/>
          <w:sz w:val="16"/>
        </w:rPr>
        <w:t xml:space="preserve">is </w:t>
      </w:r>
      <w:r w:rsidRPr="008E491D">
        <w:rPr>
          <w:rFonts w:asciiTheme="minorHAnsi" w:hAnsiTheme="minorHAnsi" w:cstheme="minorHAnsi"/>
          <w:u w:val="single"/>
        </w:rPr>
        <w:t>shared</w:t>
      </w:r>
      <w:proofErr w:type="gramEnd"/>
      <w:r w:rsidRPr="008E491D">
        <w:rPr>
          <w:rFonts w:asciiTheme="minorHAnsi" w:hAnsiTheme="minorHAnsi" w:cstheme="minorHAnsi"/>
          <w:u w:val="single"/>
        </w:rPr>
        <w:t xml:space="preserve"> by 11 African countries. A </w:t>
      </w:r>
      <w:hyperlink r:id="rId92" w:history="1">
        <w:r w:rsidRPr="008E491D">
          <w:rPr>
            <w:rStyle w:val="Hyperlink"/>
            <w:rFonts w:asciiTheme="minorHAnsi" w:hAnsiTheme="minorHAnsi" w:cstheme="minorHAnsi"/>
            <w:u w:val="single"/>
          </w:rPr>
          <w:t>recent dam project in Ethiopia</w:t>
        </w:r>
      </w:hyperlink>
      <w:r w:rsidRPr="008E491D">
        <w:rPr>
          <w:rFonts w:asciiTheme="minorHAnsi" w:hAnsiTheme="minorHAnsi" w:cstheme="minorHAnsi"/>
          <w:u w:val="single"/>
        </w:rPr>
        <w:t> has already caused a dispute with Egypt</w:t>
      </w:r>
      <w:r w:rsidRPr="00BC4B06">
        <w:rPr>
          <w:rFonts w:asciiTheme="minorHAnsi" w:hAnsiTheme="minorHAnsi" w:cstheme="minorHAnsi"/>
          <w:sz w:val="16"/>
        </w:rPr>
        <w:t xml:space="preserve"> and ignited tensions in the region.</w:t>
      </w:r>
    </w:p>
    <w:p w:rsidR="00BC4B06" w:rsidRPr="00BC4B06" w:rsidRDefault="00BC4B06" w:rsidP="00BC4B06">
      <w:pPr>
        <w:rPr>
          <w:rFonts w:asciiTheme="minorHAnsi" w:hAnsiTheme="minorHAnsi" w:cstheme="minorHAnsi"/>
          <w:sz w:val="16"/>
        </w:rPr>
      </w:pPr>
      <w:r w:rsidRPr="008E491D">
        <w:rPr>
          <w:rFonts w:asciiTheme="minorHAnsi" w:hAnsiTheme="minorHAnsi" w:cstheme="minorHAnsi"/>
          <w:u w:val="single"/>
        </w:rPr>
        <w:t>The Ganges-Brahmaputra</w:t>
      </w:r>
      <w:r w:rsidRPr="00BC4B06">
        <w:rPr>
          <w:rFonts w:asciiTheme="minorHAnsi" w:hAnsiTheme="minorHAnsi" w:cstheme="minorHAnsi"/>
          <w:sz w:val="16"/>
        </w:rPr>
        <w:t xml:space="preserve"> – river delta in the Indian subcontinent shared Bangladesh and India. Bangladesh is already one of the most densely populated countries in the world and it </w:t>
      </w:r>
      <w:proofErr w:type="gramStart"/>
      <w:r w:rsidRPr="00BC4B06">
        <w:rPr>
          <w:rFonts w:asciiTheme="minorHAnsi" w:hAnsiTheme="minorHAnsi" w:cstheme="minorHAnsi"/>
          <w:sz w:val="16"/>
        </w:rPr>
        <w:t>has been predicted</w:t>
      </w:r>
      <w:proofErr w:type="gramEnd"/>
      <w:r w:rsidRPr="00BC4B06">
        <w:rPr>
          <w:rFonts w:asciiTheme="minorHAnsi" w:hAnsiTheme="minorHAnsi" w:cstheme="minorHAnsi"/>
          <w:sz w:val="16"/>
        </w:rPr>
        <w:t xml:space="preserve"> that climate change could result in the displacement of up to 6 million people.</w:t>
      </w:r>
    </w:p>
    <w:p w:rsidR="00BC4B06" w:rsidRPr="00BC4B06" w:rsidRDefault="00BC4B06" w:rsidP="00BC4B06">
      <w:pPr>
        <w:rPr>
          <w:rFonts w:asciiTheme="minorHAnsi" w:hAnsiTheme="minorHAnsi" w:cstheme="minorHAnsi"/>
          <w:sz w:val="16"/>
        </w:rPr>
      </w:pPr>
      <w:r w:rsidRPr="008E491D">
        <w:rPr>
          <w:rFonts w:asciiTheme="minorHAnsi" w:hAnsiTheme="minorHAnsi" w:cstheme="minorHAnsi"/>
          <w:u w:val="single"/>
        </w:rPr>
        <w:t>The Indus</w:t>
      </w:r>
      <w:r w:rsidRPr="00BC4B06">
        <w:rPr>
          <w:rFonts w:asciiTheme="minorHAnsi" w:hAnsiTheme="minorHAnsi" w:cstheme="minorHAnsi"/>
          <w:sz w:val="16"/>
        </w:rPr>
        <w:t xml:space="preserve"> – Pakistan’s most important river has been </w:t>
      </w:r>
      <w:r w:rsidRPr="008E491D">
        <w:rPr>
          <w:rFonts w:asciiTheme="minorHAnsi" w:hAnsiTheme="minorHAnsi" w:cstheme="minorHAnsi"/>
          <w:u w:val="single"/>
        </w:rPr>
        <w:t>an ongoing source of tension</w:t>
      </w:r>
      <w:r w:rsidRPr="00BC4B06">
        <w:rPr>
          <w:rFonts w:asciiTheme="minorHAnsi" w:hAnsiTheme="minorHAnsi" w:cstheme="minorHAnsi"/>
          <w:sz w:val="16"/>
        </w:rPr>
        <w:t xml:space="preserve"> with </w:t>
      </w:r>
      <w:proofErr w:type="spellStart"/>
      <w:r w:rsidRPr="00BC4B06">
        <w:rPr>
          <w:rFonts w:asciiTheme="minorHAnsi" w:hAnsiTheme="minorHAnsi" w:cstheme="minorHAnsi"/>
          <w:sz w:val="16"/>
        </w:rPr>
        <w:t>neighbouring</w:t>
      </w:r>
      <w:proofErr w:type="spellEnd"/>
      <w:r w:rsidRPr="00BC4B06">
        <w:rPr>
          <w:rFonts w:asciiTheme="minorHAnsi" w:hAnsiTheme="minorHAnsi" w:cstheme="minorHAnsi"/>
          <w:sz w:val="16"/>
        </w:rPr>
        <w:t xml:space="preserve"> India.</w:t>
      </w:r>
    </w:p>
    <w:p w:rsidR="00BC4B06" w:rsidRPr="00BC4B06" w:rsidRDefault="00BC4B06" w:rsidP="00BC4B06">
      <w:pPr>
        <w:rPr>
          <w:rFonts w:asciiTheme="minorHAnsi" w:hAnsiTheme="minorHAnsi" w:cstheme="minorHAnsi"/>
          <w:sz w:val="16"/>
        </w:rPr>
      </w:pPr>
      <w:r w:rsidRPr="008E491D">
        <w:rPr>
          <w:rFonts w:asciiTheme="minorHAnsi" w:hAnsiTheme="minorHAnsi" w:cstheme="minorHAnsi"/>
          <w:u w:val="single"/>
        </w:rPr>
        <w:t>The Tigris-Euphrates</w:t>
      </w:r>
      <w:r w:rsidRPr="00BC4B06">
        <w:rPr>
          <w:rFonts w:asciiTheme="minorHAnsi" w:hAnsiTheme="minorHAnsi" w:cstheme="minorHAnsi"/>
          <w:sz w:val="16"/>
        </w:rPr>
        <w:t xml:space="preserve"> – a source of dispute between Turkey, Iraq and Syria since the </w:t>
      </w:r>
      <w:proofErr w:type="gramStart"/>
      <w:r w:rsidRPr="00BC4B06">
        <w:rPr>
          <w:rFonts w:asciiTheme="minorHAnsi" w:hAnsiTheme="minorHAnsi" w:cstheme="minorHAnsi"/>
          <w:sz w:val="16"/>
        </w:rPr>
        <w:t>1960s which</w:t>
      </w:r>
      <w:proofErr w:type="gramEnd"/>
      <w:r w:rsidRPr="00BC4B06">
        <w:rPr>
          <w:rFonts w:asciiTheme="minorHAnsi" w:hAnsiTheme="minorHAnsi" w:cstheme="minorHAnsi"/>
          <w:sz w:val="16"/>
        </w:rPr>
        <w:t xml:space="preserve"> has flared up in recent years due to droughts in the region.</w:t>
      </w:r>
    </w:p>
    <w:p w:rsidR="00BC4B06" w:rsidRPr="00BC4B06" w:rsidRDefault="00BC4B06" w:rsidP="00BC4B06">
      <w:pPr>
        <w:rPr>
          <w:rFonts w:asciiTheme="minorHAnsi" w:hAnsiTheme="minorHAnsi" w:cstheme="minorHAnsi"/>
          <w:sz w:val="16"/>
        </w:rPr>
      </w:pPr>
      <w:r w:rsidRPr="008E491D">
        <w:rPr>
          <w:rFonts w:asciiTheme="minorHAnsi" w:hAnsiTheme="minorHAnsi" w:cstheme="minorHAnsi"/>
          <w:u w:val="single"/>
        </w:rPr>
        <w:t>The Colorado</w:t>
      </w:r>
      <w:r w:rsidRPr="00BC4B06">
        <w:rPr>
          <w:rFonts w:asciiTheme="minorHAnsi" w:hAnsiTheme="minorHAnsi" w:cstheme="minorHAnsi"/>
          <w:sz w:val="16"/>
        </w:rPr>
        <w:t xml:space="preserve"> – the river that flows between </w:t>
      </w:r>
      <w:proofErr w:type="gramStart"/>
      <w:r w:rsidRPr="00BC4B06">
        <w:rPr>
          <w:rFonts w:asciiTheme="minorHAnsi" w:hAnsiTheme="minorHAnsi" w:cstheme="minorHAnsi"/>
          <w:sz w:val="16"/>
        </w:rPr>
        <w:t>south-western</w:t>
      </w:r>
      <w:proofErr w:type="gramEnd"/>
      <w:r w:rsidRPr="00BC4B06">
        <w:rPr>
          <w:rFonts w:asciiTheme="minorHAnsi" w:hAnsiTheme="minorHAnsi" w:cstheme="minorHAnsi"/>
          <w:sz w:val="16"/>
        </w:rPr>
        <w:t xml:space="preserve"> US and northern Mexico. Has been affected by recent droughts, </w:t>
      </w:r>
      <w:proofErr w:type="gramStart"/>
      <w:r w:rsidRPr="00BC4B06">
        <w:rPr>
          <w:rFonts w:asciiTheme="minorHAnsi" w:hAnsiTheme="minorHAnsi" w:cstheme="minorHAnsi"/>
          <w:sz w:val="16"/>
        </w:rPr>
        <w:t>impacting on</w:t>
      </w:r>
      <w:proofErr w:type="gramEnd"/>
      <w:r w:rsidRPr="00BC4B06">
        <w:rPr>
          <w:rFonts w:asciiTheme="minorHAnsi" w:hAnsiTheme="minorHAnsi" w:cstheme="minorHAnsi"/>
          <w:sz w:val="16"/>
        </w:rPr>
        <w:t xml:space="preserve"> states such as Arizona which have also been experiencing </w:t>
      </w:r>
      <w:hyperlink r:id="rId93" w:history="1">
        <w:r w:rsidRPr="00BC4B06">
          <w:rPr>
            <w:rStyle w:val="Hyperlink"/>
            <w:rFonts w:asciiTheme="minorHAnsi" w:hAnsiTheme="minorHAnsi" w:cstheme="minorHAnsi"/>
            <w:sz w:val="16"/>
          </w:rPr>
          <w:t>depleting groundwater reserves</w:t>
        </w:r>
      </w:hyperlink>
      <w:r w:rsidRPr="00BC4B06">
        <w:rPr>
          <w:rFonts w:asciiTheme="minorHAnsi" w:hAnsiTheme="minorHAnsi" w:cstheme="minorHAnsi"/>
          <w:sz w:val="16"/>
        </w:rPr>
        <w:t>.</w:t>
      </w:r>
    </w:p>
    <w:p w:rsidR="00BC4B06" w:rsidRPr="008E491D" w:rsidRDefault="00BC4B06" w:rsidP="00BC4B06">
      <w:pPr>
        <w:rPr>
          <w:rFonts w:asciiTheme="minorHAnsi" w:hAnsiTheme="minorHAnsi" w:cstheme="minorHAnsi"/>
          <w:u w:val="single"/>
        </w:rPr>
      </w:pPr>
      <w:r w:rsidRPr="008E491D">
        <w:rPr>
          <w:rFonts w:asciiTheme="minorHAnsi" w:hAnsiTheme="minorHAnsi" w:cstheme="minorHAnsi"/>
          <w:u w:val="single"/>
        </w:rPr>
        <w:t xml:space="preserve">These are the most at-risk places identified but there are several more where an increase in conflict could occur. </w:t>
      </w:r>
      <w:proofErr w:type="gramStart"/>
      <w:r w:rsidRPr="008E491D">
        <w:rPr>
          <w:rFonts w:asciiTheme="minorHAnsi" w:hAnsiTheme="minorHAnsi" w:cstheme="minorHAnsi"/>
          <w:u w:val="single"/>
        </w:rPr>
        <w:t>It’s</w:t>
      </w:r>
      <w:proofErr w:type="gramEnd"/>
      <w:r w:rsidRPr="008E491D">
        <w:rPr>
          <w:rFonts w:asciiTheme="minorHAnsi" w:hAnsiTheme="minorHAnsi" w:cstheme="minorHAnsi"/>
          <w:u w:val="single"/>
        </w:rPr>
        <w:t xml:space="preserve"> not just transnational issues either. Groundwater depletion has become so severe in some places, such as </w:t>
      </w:r>
      <w:hyperlink r:id="rId94" w:history="1">
        <w:r w:rsidRPr="008E491D">
          <w:rPr>
            <w:rStyle w:val="Hyperlink"/>
            <w:rFonts w:asciiTheme="minorHAnsi" w:hAnsiTheme="minorHAnsi" w:cstheme="minorHAnsi"/>
            <w:u w:val="single"/>
          </w:rPr>
          <w:t>Beijing</w:t>
        </w:r>
      </w:hyperlink>
      <w:r w:rsidRPr="008E491D">
        <w:rPr>
          <w:rFonts w:asciiTheme="minorHAnsi" w:hAnsiTheme="minorHAnsi" w:cstheme="minorHAnsi"/>
          <w:u w:val="single"/>
        </w:rPr>
        <w:t>, that it risks igniting internal conflict.</w:t>
      </w:r>
    </w:p>
    <w:p w:rsidR="00BC4B06" w:rsidRPr="00BC4B06" w:rsidRDefault="00BC4B06" w:rsidP="00BC4B06">
      <w:pPr>
        <w:rPr>
          <w:rFonts w:asciiTheme="minorHAnsi" w:hAnsiTheme="minorHAnsi" w:cstheme="minorHAnsi"/>
          <w:sz w:val="16"/>
        </w:rPr>
      </w:pPr>
      <w:r w:rsidRPr="00BC4B06">
        <w:rPr>
          <w:rFonts w:asciiTheme="minorHAnsi" w:hAnsiTheme="minorHAnsi" w:cstheme="minorHAnsi"/>
          <w:sz w:val="16"/>
        </w:rPr>
        <w:t xml:space="preserve">What </w:t>
      </w:r>
      <w:proofErr w:type="gramStart"/>
      <w:r w:rsidRPr="00BC4B06">
        <w:rPr>
          <w:rFonts w:asciiTheme="minorHAnsi" w:hAnsiTheme="minorHAnsi" w:cstheme="minorHAnsi"/>
          <w:sz w:val="16"/>
        </w:rPr>
        <w:t>can be done</w:t>
      </w:r>
      <w:proofErr w:type="gramEnd"/>
      <w:r w:rsidRPr="00BC4B06">
        <w:rPr>
          <w:rFonts w:asciiTheme="minorHAnsi" w:hAnsiTheme="minorHAnsi" w:cstheme="minorHAnsi"/>
          <w:sz w:val="16"/>
        </w:rPr>
        <w:t xml:space="preserve"> about it?</w:t>
      </w:r>
    </w:p>
    <w:p w:rsidR="00BC4B06" w:rsidRPr="00BC4B06" w:rsidRDefault="00BC4B06" w:rsidP="00BC4B06">
      <w:pPr>
        <w:rPr>
          <w:rFonts w:asciiTheme="minorHAnsi" w:hAnsiTheme="minorHAnsi" w:cstheme="minorHAnsi"/>
          <w:sz w:val="16"/>
        </w:rPr>
      </w:pPr>
      <w:r w:rsidRPr="00BC4B06">
        <w:rPr>
          <w:rFonts w:asciiTheme="minorHAnsi" w:hAnsiTheme="minorHAnsi" w:cstheme="minorHAnsi"/>
          <w:sz w:val="16"/>
        </w:rPr>
        <w:t xml:space="preserve">If we are to avoid this century becoming </w:t>
      </w:r>
      <w:proofErr w:type="spellStart"/>
      <w:r w:rsidRPr="00BC4B06">
        <w:rPr>
          <w:rFonts w:asciiTheme="minorHAnsi" w:hAnsiTheme="minorHAnsi" w:cstheme="minorHAnsi"/>
          <w:sz w:val="16"/>
        </w:rPr>
        <w:t>characterised</w:t>
      </w:r>
      <w:proofErr w:type="spellEnd"/>
      <w:r w:rsidRPr="00BC4B06">
        <w:rPr>
          <w:rFonts w:asciiTheme="minorHAnsi" w:hAnsiTheme="minorHAnsi" w:cstheme="minorHAnsi"/>
          <w:sz w:val="16"/>
        </w:rPr>
        <w:t xml:space="preserve"> by escalating water shortages and water wars, it comes down to two things – international cooperation and better water practices. Research such as that carried out by the European Commission and the UN </w:t>
      </w:r>
      <w:hyperlink r:id="rId95" w:history="1">
        <w:r w:rsidRPr="00BC4B06">
          <w:rPr>
            <w:rStyle w:val="Hyperlink"/>
            <w:rFonts w:asciiTheme="minorHAnsi" w:hAnsiTheme="minorHAnsi" w:cstheme="minorHAnsi"/>
            <w:sz w:val="16"/>
          </w:rPr>
          <w:t>Transboundary Waters Assessment Program</w:t>
        </w:r>
      </w:hyperlink>
      <w:r w:rsidRPr="00BC4B06">
        <w:rPr>
          <w:rFonts w:asciiTheme="minorHAnsi" w:hAnsiTheme="minorHAnsi" w:cstheme="minorHAnsi"/>
          <w:sz w:val="16"/>
        </w:rPr>
        <w:t> is hugely important in being able to identify and mitigate future risks. International projects such as the UN’s </w:t>
      </w:r>
      <w:hyperlink r:id="rId96" w:history="1">
        <w:r w:rsidRPr="00BC4B06">
          <w:rPr>
            <w:rStyle w:val="Hyperlink"/>
            <w:rFonts w:asciiTheme="minorHAnsi" w:hAnsiTheme="minorHAnsi" w:cstheme="minorHAnsi"/>
            <w:sz w:val="16"/>
          </w:rPr>
          <w:t>Potential Conflict to Cooperation Potential</w:t>
        </w:r>
      </w:hyperlink>
      <w:r w:rsidRPr="00BC4B06">
        <w:rPr>
          <w:rFonts w:asciiTheme="minorHAnsi" w:hAnsiTheme="minorHAnsi" w:cstheme="minorHAnsi"/>
          <w:sz w:val="16"/>
        </w:rPr>
        <w:t> and efforts by the </w:t>
      </w:r>
      <w:hyperlink r:id="rId97" w:history="1">
        <w:r w:rsidRPr="00BC4B06">
          <w:rPr>
            <w:rStyle w:val="Hyperlink"/>
            <w:rFonts w:asciiTheme="minorHAnsi" w:hAnsiTheme="minorHAnsi" w:cstheme="minorHAnsi"/>
            <w:sz w:val="16"/>
          </w:rPr>
          <w:t>Strategic Foresight Group</w:t>
        </w:r>
      </w:hyperlink>
      <w:r w:rsidRPr="00BC4B06">
        <w:rPr>
          <w:rFonts w:asciiTheme="minorHAnsi" w:hAnsiTheme="minorHAnsi" w:cstheme="minorHAnsi"/>
          <w:sz w:val="16"/>
        </w:rPr>
        <w:t> </w:t>
      </w:r>
      <w:proofErr w:type="gramStart"/>
      <w:r w:rsidRPr="00BC4B06">
        <w:rPr>
          <w:rFonts w:asciiTheme="minorHAnsi" w:hAnsiTheme="minorHAnsi" w:cstheme="minorHAnsi"/>
          <w:sz w:val="16"/>
        </w:rPr>
        <w:t>are focused</w:t>
      </w:r>
      <w:proofErr w:type="gramEnd"/>
      <w:r w:rsidRPr="00BC4B06">
        <w:rPr>
          <w:rFonts w:asciiTheme="minorHAnsi" w:hAnsiTheme="minorHAnsi" w:cstheme="minorHAnsi"/>
          <w:sz w:val="16"/>
        </w:rPr>
        <w:t xml:space="preserve"> on mediating disputes, improving water management and effecting change.</w:t>
      </w:r>
    </w:p>
    <w:p w:rsidR="00BC4B06" w:rsidRPr="00BC4B06" w:rsidRDefault="00BC4B06" w:rsidP="00BC4B06">
      <w:pPr>
        <w:rPr>
          <w:rFonts w:asciiTheme="minorHAnsi" w:hAnsiTheme="minorHAnsi" w:cstheme="minorHAnsi"/>
          <w:sz w:val="16"/>
        </w:rPr>
      </w:pPr>
      <w:r w:rsidRPr="00BC4B06">
        <w:rPr>
          <w:rFonts w:asciiTheme="minorHAnsi" w:hAnsiTheme="minorHAnsi" w:cstheme="minorHAnsi"/>
          <w:sz w:val="16"/>
        </w:rPr>
        <w:t xml:space="preserve">Improving water practices is likely to be more crucial in the long-term. Even countries that </w:t>
      </w:r>
      <w:proofErr w:type="gramStart"/>
      <w:r w:rsidRPr="00BC4B06">
        <w:rPr>
          <w:rFonts w:asciiTheme="minorHAnsi" w:hAnsiTheme="minorHAnsi" w:cstheme="minorHAnsi"/>
          <w:sz w:val="16"/>
        </w:rPr>
        <w:t>don’t</w:t>
      </w:r>
      <w:proofErr w:type="gramEnd"/>
      <w:r w:rsidRPr="00BC4B06">
        <w:rPr>
          <w:rFonts w:asciiTheme="minorHAnsi" w:hAnsiTheme="minorHAnsi" w:cstheme="minorHAnsi"/>
          <w:sz w:val="16"/>
        </w:rPr>
        <w:t xml:space="preserve"> appear to be at immediate risk of water-related conflict fall a long way short of best practice in terms of management and use of water resources. With </w:t>
      </w:r>
      <w:hyperlink r:id="rId98" w:history="1">
        <w:r w:rsidRPr="00BC4B06">
          <w:rPr>
            <w:rStyle w:val="Hyperlink"/>
            <w:rFonts w:asciiTheme="minorHAnsi" w:hAnsiTheme="minorHAnsi" w:cstheme="minorHAnsi"/>
            <w:sz w:val="16"/>
          </w:rPr>
          <w:t>technology now becoming available</w:t>
        </w:r>
      </w:hyperlink>
      <w:r w:rsidRPr="00BC4B06">
        <w:rPr>
          <w:rFonts w:asciiTheme="minorHAnsi" w:hAnsiTheme="minorHAnsi" w:cstheme="minorHAnsi"/>
          <w:sz w:val="16"/>
        </w:rPr>
        <w:t xml:space="preserve"> to improve water recycling and conservation, detect large-scale leaks and even desalinate saltwater supplies, </w:t>
      </w:r>
      <w:proofErr w:type="gramStart"/>
      <w:r w:rsidRPr="00BC4B06">
        <w:rPr>
          <w:rFonts w:asciiTheme="minorHAnsi" w:hAnsiTheme="minorHAnsi" w:cstheme="minorHAnsi"/>
          <w:sz w:val="16"/>
        </w:rPr>
        <w:t>it’s</w:t>
      </w:r>
      <w:proofErr w:type="gramEnd"/>
      <w:r w:rsidRPr="00BC4B06">
        <w:rPr>
          <w:rFonts w:asciiTheme="minorHAnsi" w:hAnsiTheme="minorHAnsi" w:cstheme="minorHAnsi"/>
          <w:sz w:val="16"/>
        </w:rPr>
        <w:t xml:space="preserve"> important to do what we can to avert a crisis that could eventually have devastating effects for us all.</w:t>
      </w:r>
    </w:p>
    <w:p w:rsidR="008E491D" w:rsidRPr="008E491D" w:rsidRDefault="004A0926" w:rsidP="008E491D">
      <w:pPr>
        <w:pStyle w:val="Heading3"/>
        <w:rPr>
          <w:rFonts w:asciiTheme="minorHAnsi" w:hAnsiTheme="minorHAnsi" w:cstheme="minorHAnsi"/>
        </w:rPr>
      </w:pPr>
      <w:r>
        <w:rPr>
          <w:rFonts w:asciiTheme="minorHAnsi" w:hAnsiTheme="minorHAnsi" w:cstheme="minorHAnsi"/>
        </w:rPr>
        <w:t>Cause Extinction</w:t>
      </w:r>
    </w:p>
    <w:p w:rsidR="008E491D" w:rsidRPr="004A0926" w:rsidRDefault="008E491D" w:rsidP="008E491D">
      <w:pPr>
        <w:pStyle w:val="Heading4"/>
      </w:pPr>
      <w:r w:rsidRPr="004A0926">
        <w:t>Water wars are existential threats – on par with nukes and other weapons of mass destruction</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Valery </w:t>
      </w:r>
      <w:r w:rsidRPr="008E491D">
        <w:rPr>
          <w:rFonts w:asciiTheme="minorHAnsi" w:eastAsiaTheme="majorEastAsia" w:hAnsiTheme="minorHAnsi" w:cstheme="minorHAnsi"/>
          <w:b/>
          <w:iCs/>
          <w:sz w:val="26"/>
        </w:rPr>
        <w:t xml:space="preserve">Kulikov </w:t>
      </w:r>
      <w:r w:rsidRPr="008E491D">
        <w:rPr>
          <w:rFonts w:asciiTheme="minorHAnsi" w:hAnsiTheme="minorHAnsi" w:cstheme="minorHAnsi"/>
        </w:rPr>
        <w:t>15.07.20</w:t>
      </w:r>
      <w:r w:rsidRPr="008E491D">
        <w:rPr>
          <w:rFonts w:asciiTheme="minorHAnsi" w:eastAsiaTheme="majorEastAsia" w:hAnsiTheme="minorHAnsi" w:cstheme="minorHAnsi"/>
          <w:b/>
          <w:iCs/>
          <w:sz w:val="26"/>
        </w:rPr>
        <w:t>20</w:t>
      </w:r>
      <w:r w:rsidRPr="008E491D">
        <w:rPr>
          <w:rFonts w:asciiTheme="minorHAnsi" w:hAnsiTheme="minorHAnsi" w:cstheme="minorHAnsi"/>
        </w:rPr>
        <w:t xml:space="preserve">, expert political scientist, and journalist specializing in Russia, China, and the middle east, "“Water Wars” are Turning into a Weapon of Mass Destruction," , </w:t>
      </w:r>
      <w:hyperlink r:id="rId99" w:history="1">
        <w:r w:rsidRPr="008E491D">
          <w:rPr>
            <w:rStyle w:val="Hyperlink"/>
            <w:rFonts w:asciiTheme="minorHAnsi" w:hAnsiTheme="minorHAnsi" w:cstheme="minorHAnsi"/>
          </w:rPr>
          <w:t>https://journal-neo.org/2020/07/15/water-wars-are-turning-into-a-weapon-of-mass-destruction/</w:t>
        </w:r>
      </w:hyperlink>
      <w:r w:rsidRPr="008E491D">
        <w:rPr>
          <w:rFonts w:asciiTheme="minorHAnsi" w:hAnsiTheme="minorHAnsi" w:cstheme="minorHAnsi"/>
        </w:rPr>
        <w:t xml:space="preserve"> // FGC</w:t>
      </w:r>
    </w:p>
    <w:p w:rsidR="008E491D" w:rsidRPr="008E491D" w:rsidRDefault="008E491D" w:rsidP="008E491D">
      <w:pPr>
        <w:rPr>
          <w:rFonts w:asciiTheme="minorHAnsi" w:hAnsiTheme="minorHAnsi" w:cstheme="minorHAnsi"/>
          <w:b/>
          <w:bCs/>
          <w:u w:val="single"/>
        </w:rPr>
      </w:pPr>
      <w:r w:rsidRPr="008E491D">
        <w:rPr>
          <w:rFonts w:asciiTheme="minorHAnsi" w:hAnsiTheme="minorHAnsi" w:cstheme="minorHAnsi"/>
          <w:u w:val="single"/>
        </w:rPr>
        <w:t>“Water wars”</w:t>
      </w:r>
      <w:r w:rsidRPr="004A0926">
        <w:rPr>
          <w:rFonts w:asciiTheme="minorHAnsi" w:hAnsiTheme="minorHAnsi" w:cstheme="minorHAnsi"/>
          <w:sz w:val="16"/>
        </w:rPr>
        <w:t xml:space="preserve"> caused by drought, crop failures, and a shortage of fresh water are as </w:t>
      </w:r>
      <w:r w:rsidRPr="008E491D">
        <w:rPr>
          <w:rFonts w:asciiTheme="minorHAnsi" w:hAnsiTheme="minorHAnsi" w:cstheme="minorHAnsi"/>
          <w:u w:val="single"/>
        </w:rPr>
        <w:t>urgent nowadays</w:t>
      </w:r>
      <w:r w:rsidRPr="004A0926">
        <w:rPr>
          <w:rFonts w:asciiTheme="minorHAnsi" w:hAnsiTheme="minorHAnsi" w:cstheme="minorHAnsi"/>
          <w:sz w:val="16"/>
        </w:rPr>
        <w:t xml:space="preserve"> for the public in many areas as the </w:t>
      </w:r>
      <w:r w:rsidRPr="008E491D">
        <w:rPr>
          <w:rFonts w:asciiTheme="minorHAnsi" w:hAnsiTheme="minorHAnsi" w:cstheme="minorHAnsi"/>
          <w:b/>
          <w:bCs/>
          <w:u w:val="single"/>
        </w:rPr>
        <w:t>use of nuclear bombs, chemical weapons, and other weapons of mass destruction</w:t>
      </w:r>
      <w:r w:rsidRPr="004A0926">
        <w:rPr>
          <w:rFonts w:asciiTheme="minorHAnsi" w:hAnsiTheme="minorHAnsi" w:cstheme="minorHAnsi"/>
          <w:sz w:val="16"/>
        </w:rPr>
        <w:t xml:space="preserve">. They lead to </w:t>
      </w:r>
      <w:r w:rsidRPr="008E491D">
        <w:rPr>
          <w:rFonts w:asciiTheme="minorHAnsi" w:hAnsiTheme="minorHAnsi" w:cstheme="minorHAnsi"/>
          <w:b/>
          <w:bCs/>
          <w:u w:val="single"/>
        </w:rPr>
        <w:t>massive migration flows, exacerbate the political situation, and are the cause of armed clashes and wars.</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By 2025, forecasts predict that the planet’s population will increase to eight billion people, and one-third of those will reside in areas with a “water shortage”; it </w:t>
      </w:r>
      <w:proofErr w:type="gramStart"/>
      <w:r w:rsidRPr="004A0926">
        <w:rPr>
          <w:rFonts w:asciiTheme="minorHAnsi" w:hAnsiTheme="minorHAnsi" w:cstheme="minorHAnsi"/>
          <w:sz w:val="16"/>
        </w:rPr>
        <w:t>is expected</w:t>
      </w:r>
      <w:proofErr w:type="gramEnd"/>
      <w:r w:rsidRPr="004A0926">
        <w:rPr>
          <w:rFonts w:asciiTheme="minorHAnsi" w:hAnsiTheme="minorHAnsi" w:cstheme="minorHAnsi"/>
          <w:sz w:val="16"/>
        </w:rPr>
        <w:t xml:space="preserve"> that areas with high birth rates and torrid climates will suffer the most.</w:t>
      </w:r>
    </w:p>
    <w:p w:rsidR="008E491D" w:rsidRPr="004A0926" w:rsidRDefault="008E491D" w:rsidP="008E491D">
      <w:pPr>
        <w:rPr>
          <w:rFonts w:asciiTheme="minorHAnsi" w:hAnsiTheme="minorHAnsi" w:cstheme="minorHAnsi"/>
          <w:sz w:val="16"/>
        </w:rPr>
      </w:pPr>
      <w:r w:rsidRPr="008E491D">
        <w:rPr>
          <w:rFonts w:asciiTheme="minorHAnsi" w:hAnsiTheme="minorHAnsi" w:cstheme="minorHAnsi"/>
          <w:u w:val="single"/>
        </w:rPr>
        <w:t>Fresh water</w:t>
      </w:r>
      <w:r w:rsidRPr="004A0926">
        <w:rPr>
          <w:rFonts w:asciiTheme="minorHAnsi" w:hAnsiTheme="minorHAnsi" w:cstheme="minorHAnsi"/>
          <w:sz w:val="16"/>
        </w:rPr>
        <w:t xml:space="preserve"> is one of the </w:t>
      </w:r>
      <w:r w:rsidRPr="008E491D">
        <w:rPr>
          <w:rFonts w:asciiTheme="minorHAnsi" w:hAnsiTheme="minorHAnsi" w:cstheme="minorHAnsi"/>
          <w:u w:val="single"/>
        </w:rPr>
        <w:t>key resource</w:t>
      </w:r>
      <w:r w:rsidRPr="004A0926">
        <w:rPr>
          <w:rFonts w:asciiTheme="minorHAnsi" w:hAnsiTheme="minorHAnsi" w:cstheme="minorHAnsi"/>
          <w:sz w:val="16"/>
        </w:rPr>
        <w:t xml:space="preserve">s in people’s daily activities. It is extremely important for agriculture, industry, power generation, occupational health, and ensuring suitable sanitary conditions. However, water resources </w:t>
      </w:r>
      <w:proofErr w:type="gramStart"/>
      <w:r w:rsidRPr="004A0926">
        <w:rPr>
          <w:rFonts w:asciiTheme="minorHAnsi" w:hAnsiTheme="minorHAnsi" w:cstheme="minorHAnsi"/>
          <w:sz w:val="16"/>
        </w:rPr>
        <w:t>are not very uniformly distributed</w:t>
      </w:r>
      <w:proofErr w:type="gramEnd"/>
      <w:r w:rsidRPr="004A0926">
        <w:rPr>
          <w:rFonts w:asciiTheme="minorHAnsi" w:hAnsiTheme="minorHAnsi" w:cstheme="minorHAnsi"/>
          <w:sz w:val="16"/>
        </w:rPr>
        <w:t xml:space="preserve"> throughout our planet: some areas are marked by an abundance of fresh water reserves, while more than 40% of the world’s countries are in a zone that experiences water shortages. Quite frequently, the tension in relations between countries that arises due to water resources is explained by high population densities, low per capita incomes, unfriendly attitudes, the actions taken by minority groups that turn water shortages into an international issue, the implementation of large-scale water resource projects, and the limitations present in fresh water treaties.</w:t>
      </w:r>
    </w:p>
    <w:p w:rsidR="008E491D" w:rsidRPr="004A0926" w:rsidRDefault="008E491D" w:rsidP="008E491D">
      <w:pPr>
        <w:rPr>
          <w:rFonts w:asciiTheme="minorHAnsi" w:hAnsiTheme="minorHAnsi" w:cstheme="minorHAnsi"/>
          <w:sz w:val="16"/>
        </w:rPr>
      </w:pPr>
      <w:r w:rsidRPr="008E491D">
        <w:rPr>
          <w:rFonts w:asciiTheme="minorHAnsi" w:hAnsiTheme="minorHAnsi" w:cstheme="minorHAnsi"/>
          <w:u w:val="single"/>
        </w:rPr>
        <w:t>History has already demonstrated</w:t>
      </w:r>
      <w:r w:rsidRPr="004A0926">
        <w:rPr>
          <w:rFonts w:asciiTheme="minorHAnsi" w:hAnsiTheme="minorHAnsi" w:cstheme="minorHAnsi"/>
          <w:sz w:val="16"/>
        </w:rPr>
        <w:t xml:space="preserve">, as have very recent events, that tension can also arise due to the </w:t>
      </w:r>
      <w:r w:rsidRPr="008E491D">
        <w:rPr>
          <w:rFonts w:asciiTheme="minorHAnsi" w:hAnsiTheme="minorHAnsi" w:cstheme="minorHAnsi"/>
          <w:u w:val="single"/>
        </w:rPr>
        <w:t>construction of water dams or canals, since this work has an impact on the countries’ water security through which rivers flow</w:t>
      </w:r>
      <w:r w:rsidRPr="004A0926">
        <w:rPr>
          <w:rFonts w:asciiTheme="minorHAnsi" w:hAnsiTheme="minorHAnsi" w:cstheme="minorHAnsi"/>
          <w:sz w:val="16"/>
        </w:rPr>
        <w:t xml:space="preserve">. For example, Israel took part in the </w:t>
      </w:r>
      <w:r w:rsidRPr="008E491D">
        <w:rPr>
          <w:rFonts w:asciiTheme="minorHAnsi" w:hAnsiTheme="minorHAnsi" w:cstheme="minorHAnsi"/>
          <w:b/>
          <w:bCs/>
          <w:u w:val="single"/>
        </w:rPr>
        <w:t>“war for water”</w:t>
      </w:r>
      <w:r w:rsidRPr="004A0926">
        <w:rPr>
          <w:rFonts w:asciiTheme="minorHAnsi" w:hAnsiTheme="minorHAnsi" w:cstheme="minorHAnsi"/>
          <w:sz w:val="16"/>
        </w:rPr>
        <w:t xml:space="preserve"> in 1964-65 by trying to keep Syria from building a drainage canal from the Golan Heights, which is where the Jordan River and Sea of Galilee </w:t>
      </w:r>
      <w:proofErr w:type="gramStart"/>
      <w:r w:rsidRPr="004A0926">
        <w:rPr>
          <w:rFonts w:asciiTheme="minorHAnsi" w:hAnsiTheme="minorHAnsi" w:cstheme="minorHAnsi"/>
          <w:sz w:val="16"/>
        </w:rPr>
        <w:t>get</w:t>
      </w:r>
      <w:proofErr w:type="gramEnd"/>
      <w:r w:rsidRPr="004A0926">
        <w:rPr>
          <w:rFonts w:asciiTheme="minorHAnsi" w:hAnsiTheme="minorHAnsi" w:cstheme="minorHAnsi"/>
          <w:sz w:val="16"/>
        </w:rPr>
        <w:t xml:space="preserve"> fed from. In the 1990s, this kind of tension flared up between Turkey, Syria, and Iraq over the Great Anatolia Project, which Turkey wanted to execute in the Tigris-Euphrates river basin.</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Nowadays, the “Nile conflict” has become quite dangerous in this kind of context. The lives of South Sudan, Sudan, and Egypt are all virtually completely dependent on the Nile River. Its largest tributary is the Blue Nile, which originates in Ethiopia in Lake </w:t>
      </w:r>
      <w:proofErr w:type="spellStart"/>
      <w:r w:rsidRPr="004A0926">
        <w:rPr>
          <w:rFonts w:asciiTheme="minorHAnsi" w:hAnsiTheme="minorHAnsi" w:cstheme="minorHAnsi"/>
          <w:sz w:val="16"/>
        </w:rPr>
        <w:t>Tana</w:t>
      </w:r>
      <w:proofErr w:type="spellEnd"/>
      <w:r w:rsidRPr="004A0926">
        <w:rPr>
          <w:rFonts w:asciiTheme="minorHAnsi" w:hAnsiTheme="minorHAnsi" w:cstheme="minorHAnsi"/>
          <w:sz w:val="16"/>
        </w:rPr>
        <w:t xml:space="preserve"> – and for </w:t>
      </w:r>
      <w:proofErr w:type="gramStart"/>
      <w:r w:rsidRPr="004A0926">
        <w:rPr>
          <w:rFonts w:asciiTheme="minorHAnsi" w:hAnsiTheme="minorHAnsi" w:cstheme="minorHAnsi"/>
          <w:sz w:val="16"/>
        </w:rPr>
        <w:t>Ethiopia</w:t>
      </w:r>
      <w:proofErr w:type="gramEnd"/>
      <w:r w:rsidRPr="004A0926">
        <w:rPr>
          <w:rFonts w:asciiTheme="minorHAnsi" w:hAnsiTheme="minorHAnsi" w:cstheme="minorHAnsi"/>
          <w:sz w:val="16"/>
        </w:rPr>
        <w:t xml:space="preserve"> this river also holds considerable significance. To regulate the Nile’s outflow, from 1929 to </w:t>
      </w:r>
      <w:proofErr w:type="gramStart"/>
      <w:r w:rsidRPr="004A0926">
        <w:rPr>
          <w:rFonts w:asciiTheme="minorHAnsi" w:hAnsiTheme="minorHAnsi" w:cstheme="minorHAnsi"/>
          <w:sz w:val="16"/>
        </w:rPr>
        <w:t>2011</w:t>
      </w:r>
      <w:proofErr w:type="gramEnd"/>
      <w:r w:rsidRPr="004A0926">
        <w:rPr>
          <w:rFonts w:asciiTheme="minorHAnsi" w:hAnsiTheme="minorHAnsi" w:cstheme="minorHAnsi"/>
          <w:sz w:val="16"/>
        </w:rPr>
        <w:t xml:space="preserve"> the countries in the river’s drainage basin signed several agreements. </w:t>
      </w:r>
      <w:proofErr w:type="gramStart"/>
      <w:r w:rsidRPr="004A0926">
        <w:rPr>
          <w:rFonts w:asciiTheme="minorHAnsi" w:hAnsiTheme="minorHAnsi" w:cstheme="minorHAnsi"/>
          <w:sz w:val="16"/>
        </w:rPr>
        <w:t>And then</w:t>
      </w:r>
      <w:proofErr w:type="gramEnd"/>
      <w:r w:rsidRPr="004A0926">
        <w:rPr>
          <w:rFonts w:asciiTheme="minorHAnsi" w:hAnsiTheme="minorHAnsi" w:cstheme="minorHAnsi"/>
          <w:sz w:val="16"/>
        </w:rPr>
        <w:t xml:space="preserve">, in 2011, Ethiopia made the decision to build a gigantic (the largest in Africa) hydroelectric power plant on the Blue Nile dubbed the “Grand Ethiopian Renaissance Dam”. Building this power plant will undeniably affect the economy and social issues in Sudan and Egypt. According to assessment done by experts, this will lead to a 40% reduction in the quantity of electricity produced at the famous Aswan Dam. Given that Egypt is already experiencing a shortage of water and electricity, after the new hydroelectric power plant </w:t>
      </w:r>
      <w:proofErr w:type="gramStart"/>
      <w:r w:rsidRPr="004A0926">
        <w:rPr>
          <w:rFonts w:asciiTheme="minorHAnsi" w:hAnsiTheme="minorHAnsi" w:cstheme="minorHAnsi"/>
          <w:sz w:val="16"/>
        </w:rPr>
        <w:t>is commissioned</w:t>
      </w:r>
      <w:proofErr w:type="gramEnd"/>
      <w:r w:rsidRPr="004A0926">
        <w:rPr>
          <w:rFonts w:asciiTheme="minorHAnsi" w:hAnsiTheme="minorHAnsi" w:cstheme="minorHAnsi"/>
          <w:sz w:val="16"/>
        </w:rPr>
        <w:t xml:space="preserve"> the country can expect a true economic and social catastrophe. That is why, as soon as Ethiopia began to construct the power plant and continuing to the present day, Egyptian authorities have started </w:t>
      </w:r>
      <w:proofErr w:type="gramStart"/>
      <w:r w:rsidRPr="004A0926">
        <w:rPr>
          <w:rFonts w:asciiTheme="minorHAnsi" w:hAnsiTheme="minorHAnsi" w:cstheme="minorHAnsi"/>
          <w:sz w:val="16"/>
        </w:rPr>
        <w:t>to directly threaten</w:t>
      </w:r>
      <w:proofErr w:type="gramEnd"/>
      <w:r w:rsidRPr="004A0926">
        <w:rPr>
          <w:rFonts w:asciiTheme="minorHAnsi" w:hAnsiTheme="minorHAnsi" w:cstheme="minorHAnsi"/>
          <w:sz w:val="16"/>
        </w:rPr>
        <w:t xml:space="preserve"> Addis Ababa with military strikes.</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An Italian company is the contractor for the power plant, construction is being financed by the Ethiopian government and Chinese banks, and Israeli companies intend to organize sales for the electricity, which is giving rise to a mixture of national interests held by not only countries in the Nile River drainage basin, but by “outside countries”. At present, the process of implementing the project is </w:t>
      </w:r>
      <w:proofErr w:type="gramStart"/>
      <w:r w:rsidRPr="004A0926">
        <w:rPr>
          <w:rFonts w:asciiTheme="minorHAnsi" w:hAnsiTheme="minorHAnsi" w:cstheme="minorHAnsi"/>
          <w:sz w:val="16"/>
        </w:rPr>
        <w:t>drawing to a close</w:t>
      </w:r>
      <w:proofErr w:type="gramEnd"/>
      <w:r w:rsidRPr="004A0926">
        <w:rPr>
          <w:rFonts w:asciiTheme="minorHAnsi" w:hAnsiTheme="minorHAnsi" w:cstheme="minorHAnsi"/>
          <w:sz w:val="16"/>
        </w:rPr>
        <w:t xml:space="preserve">. To mitigate the tension in this dispute, countries in the region are actively holding talks, but it is still difficult to predict what the </w:t>
      </w:r>
      <w:proofErr w:type="gramStart"/>
      <w:r w:rsidRPr="004A0926">
        <w:rPr>
          <w:rFonts w:asciiTheme="minorHAnsi" w:hAnsiTheme="minorHAnsi" w:cstheme="minorHAnsi"/>
          <w:sz w:val="16"/>
        </w:rPr>
        <w:t>final outcome</w:t>
      </w:r>
      <w:proofErr w:type="gramEnd"/>
      <w:r w:rsidRPr="004A0926">
        <w:rPr>
          <w:rFonts w:asciiTheme="minorHAnsi" w:hAnsiTheme="minorHAnsi" w:cstheme="minorHAnsi"/>
          <w:sz w:val="16"/>
        </w:rPr>
        <w:t xml:space="preserve"> will be.</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Besides the “Nile conflict</w:t>
      </w:r>
      <w:r w:rsidRPr="008E491D">
        <w:rPr>
          <w:rFonts w:asciiTheme="minorHAnsi" w:hAnsiTheme="minorHAnsi" w:cstheme="minorHAnsi"/>
          <w:u w:val="single"/>
        </w:rPr>
        <w:t xml:space="preserve">”, access to the Indus River has exacerbated a </w:t>
      </w:r>
      <w:r w:rsidRPr="008E491D">
        <w:rPr>
          <w:rFonts w:asciiTheme="minorHAnsi" w:hAnsiTheme="minorHAnsi" w:cstheme="minorHAnsi"/>
          <w:b/>
          <w:bCs/>
          <w:u w:val="single"/>
        </w:rPr>
        <w:t>falling out between two nuclear powers</w:t>
      </w:r>
      <w:r w:rsidRPr="008E491D">
        <w:rPr>
          <w:rFonts w:asciiTheme="minorHAnsi" w:hAnsiTheme="minorHAnsi" w:cstheme="minorHAnsi"/>
          <w:u w:val="single"/>
        </w:rPr>
        <w:t>, India and Pakistan.</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We should also recall the interethnic clashes from 2003-2005 in Darfur, a region in western Sudan, which arose owing to desert encroachment and increased livestock mortality rates due to a lack of grazing lands and water shortages. They sparked the migration of Arab nomadic tribes to the south and a subsequent civil war that took the lives of several hundred thousand people.</w:t>
      </w:r>
    </w:p>
    <w:p w:rsidR="008E491D" w:rsidRPr="004A0926" w:rsidRDefault="008E491D" w:rsidP="008E491D">
      <w:pPr>
        <w:rPr>
          <w:rFonts w:asciiTheme="minorHAnsi" w:hAnsiTheme="minorHAnsi" w:cstheme="minorHAnsi"/>
          <w:sz w:val="16"/>
        </w:rPr>
      </w:pPr>
      <w:r w:rsidRPr="008E491D">
        <w:rPr>
          <w:rFonts w:asciiTheme="minorHAnsi" w:hAnsiTheme="minorHAnsi" w:cstheme="minorHAnsi"/>
          <w:b/>
          <w:bCs/>
          <w:u w:val="single"/>
        </w:rPr>
        <w:t>Understanding the critical necessity of providing these regions</w:t>
      </w:r>
      <w:r w:rsidRPr="004A0926">
        <w:rPr>
          <w:rFonts w:asciiTheme="minorHAnsi" w:hAnsiTheme="minorHAnsi" w:cstheme="minorHAnsi"/>
          <w:sz w:val="16"/>
        </w:rPr>
        <w:t xml:space="preserve">, and the people living in them, with fresh water certain countries are making active attempts to use the “water factor” to exert coercive pressure on their adversaries, prompting them to take counteraction. </w:t>
      </w:r>
      <w:proofErr w:type="gramStart"/>
      <w:r w:rsidRPr="004A0926">
        <w:rPr>
          <w:rFonts w:asciiTheme="minorHAnsi" w:hAnsiTheme="minorHAnsi" w:cstheme="minorHAnsi"/>
          <w:sz w:val="16"/>
        </w:rPr>
        <w:t>For example, Kiev, following instructions from Washington to resolve the Crimea Peninsula issue by force, in addition to its usual provocations against the peninsula’s population, which decided to reunite with Russia on its own accord, is blocking the flow of fresh water from the mainland – even though the North Crimean Canal, which previously supplied Dnieper River water from Ukraine to the Crimea, has always fulfilled its historical mission to supply water.</w:t>
      </w:r>
      <w:proofErr w:type="gramEnd"/>
      <w:r w:rsidRPr="004A0926">
        <w:rPr>
          <w:rFonts w:asciiTheme="minorHAnsi" w:hAnsiTheme="minorHAnsi" w:cstheme="minorHAnsi"/>
          <w:sz w:val="16"/>
        </w:rPr>
        <w:t xml:space="preserve"> Without any doubt, Russia will not offer any armed resistance following this kind of inhumane measure. </w:t>
      </w:r>
      <w:proofErr w:type="gramStart"/>
      <w:r w:rsidRPr="004A0926">
        <w:rPr>
          <w:rFonts w:asciiTheme="minorHAnsi" w:hAnsiTheme="minorHAnsi" w:cstheme="minorHAnsi"/>
          <w:sz w:val="16"/>
        </w:rPr>
        <w:t>However, this example has yet again convinced the people in Crimea that the step they took to become reunited with Russia was a worthwhile one, and Kiev, with the anti-Russian language war that it has waged, and its refusal to pay the peninsula’s residents pensions and other social welfare payments, has strengthened the abyss of no return back to “Ukrainian solidarity”.</w:t>
      </w:r>
      <w:proofErr w:type="gramEnd"/>
      <w:r w:rsidRPr="004A0926">
        <w:rPr>
          <w:rFonts w:asciiTheme="minorHAnsi" w:hAnsiTheme="minorHAnsi" w:cstheme="minorHAnsi"/>
          <w:sz w:val="16"/>
        </w:rPr>
        <w:t xml:space="preserve"> Incidentally, Kiev is now taking these same kinds of actions toward Donetsk Region and Lugansk Region, and uses its armed forces </w:t>
      </w:r>
      <w:proofErr w:type="gramStart"/>
      <w:r w:rsidRPr="004A0926">
        <w:rPr>
          <w:rFonts w:asciiTheme="minorHAnsi" w:hAnsiTheme="minorHAnsi" w:cstheme="minorHAnsi"/>
          <w:sz w:val="16"/>
        </w:rPr>
        <w:t>to regularly destroy</w:t>
      </w:r>
      <w:proofErr w:type="gramEnd"/>
      <w:r w:rsidRPr="004A0926">
        <w:rPr>
          <w:rFonts w:asciiTheme="minorHAnsi" w:hAnsiTheme="minorHAnsi" w:cstheme="minorHAnsi"/>
          <w:sz w:val="16"/>
        </w:rPr>
        <w:t xml:space="preserve"> water supply networks in those areas.</w:t>
      </w:r>
    </w:p>
    <w:p w:rsidR="008E491D" w:rsidRPr="008E491D" w:rsidRDefault="008E491D" w:rsidP="008E491D">
      <w:pPr>
        <w:rPr>
          <w:rFonts w:asciiTheme="minorHAnsi" w:hAnsiTheme="minorHAnsi" w:cstheme="minorHAnsi"/>
          <w:u w:val="single"/>
        </w:rPr>
      </w:pPr>
      <w:r w:rsidRPr="004A0926">
        <w:rPr>
          <w:rFonts w:asciiTheme="minorHAnsi" w:hAnsiTheme="minorHAnsi" w:cstheme="minorHAnsi"/>
          <w:sz w:val="16"/>
        </w:rPr>
        <w:t xml:space="preserve">Recently, Ankara has started to use this “recipe” against the Kurdish population in Syria. Al Arabiya reports that for the second week in a row, Turkey has been restricting the flow of water from the Euphrates River into Syria’s northeastern regions, depriving the residents in this neighboring Arab country of access to a natural resource needed to produce electricity and irrigate agricultural lands. A water shortage for </w:t>
      </w:r>
      <w:proofErr w:type="spellStart"/>
      <w:r w:rsidRPr="004A0926">
        <w:rPr>
          <w:rFonts w:asciiTheme="minorHAnsi" w:hAnsiTheme="minorHAnsi" w:cstheme="minorHAnsi"/>
          <w:sz w:val="16"/>
        </w:rPr>
        <w:t>Tabqa</w:t>
      </w:r>
      <w:proofErr w:type="spellEnd"/>
      <w:r w:rsidRPr="004A0926">
        <w:rPr>
          <w:rFonts w:asciiTheme="minorHAnsi" w:hAnsiTheme="minorHAnsi" w:cstheme="minorHAnsi"/>
          <w:sz w:val="16"/>
        </w:rPr>
        <w:t xml:space="preserve"> Dam, the largest in the country, caused a decrease in electricity output, which is vital, among other things, to provide food products for dozens of inhabited settlements in the northern part of Syria. In March this year, international human rights organizations called upon Turkey to refrain from terminating “suitable water supplies” to areas held by the Kurds in northeast Syria, and </w:t>
      </w:r>
      <w:r w:rsidRPr="008E491D">
        <w:rPr>
          <w:rFonts w:asciiTheme="minorHAnsi" w:hAnsiTheme="minorHAnsi" w:cstheme="minorHAnsi"/>
          <w:u w:val="single"/>
        </w:rPr>
        <w:t>warning bells were sounded that a water shortage would undermine the ability of humanitarian organizations to protect vulnerable local communities from new outbreaks of the COVID-19 coronavirus infection.</w:t>
      </w:r>
    </w:p>
    <w:p w:rsidR="008E491D" w:rsidRPr="008E491D" w:rsidRDefault="008E491D" w:rsidP="008E491D">
      <w:pPr>
        <w:rPr>
          <w:rFonts w:asciiTheme="minorHAnsi" w:hAnsiTheme="minorHAnsi" w:cstheme="minorHAnsi"/>
          <w:u w:val="single"/>
        </w:rPr>
      </w:pPr>
      <w:r w:rsidRPr="004A0926">
        <w:rPr>
          <w:rFonts w:asciiTheme="minorHAnsi" w:hAnsiTheme="minorHAnsi" w:cstheme="minorHAnsi"/>
          <w:sz w:val="16"/>
        </w:rPr>
        <w:t xml:space="preserve">In 2009, Turkey signed several bilateral agreements, with Syria and Iraq, on using water from the Euphrates River. After the start of the civil war in Syria in 2011, Ankara imposed sanctions on Damascus, but those did not affect the allocation of water from the Euphrates River until recently. Under these conditions, </w:t>
      </w:r>
      <w:proofErr w:type="gramStart"/>
      <w:r w:rsidRPr="004A0926">
        <w:rPr>
          <w:rFonts w:asciiTheme="minorHAnsi" w:hAnsiTheme="minorHAnsi" w:cstheme="minorHAnsi"/>
          <w:sz w:val="16"/>
        </w:rPr>
        <w:t xml:space="preserve">this openly inhuman measure adopted by Ankara to bar access to a natural resource for the residents in a neighboring </w:t>
      </w:r>
      <w:r w:rsidRPr="008E491D">
        <w:rPr>
          <w:rFonts w:asciiTheme="minorHAnsi" w:hAnsiTheme="minorHAnsi" w:cstheme="minorHAnsi"/>
          <w:u w:val="single"/>
        </w:rPr>
        <w:t>Arab country is already being perceived very critically by the international community as attesting to waging a “water war” – something that humane considerations make unacceptable</w:t>
      </w:r>
      <w:proofErr w:type="gramEnd"/>
      <w:r w:rsidRPr="008E491D">
        <w:rPr>
          <w:rFonts w:asciiTheme="minorHAnsi" w:hAnsiTheme="minorHAnsi" w:cstheme="minorHAnsi"/>
          <w:u w:val="single"/>
        </w:rPr>
        <w:t>.</w:t>
      </w:r>
    </w:p>
    <w:p w:rsidR="008E491D" w:rsidRPr="008E491D" w:rsidRDefault="008E491D" w:rsidP="008E491D">
      <w:pPr>
        <w:pStyle w:val="Heading3"/>
        <w:rPr>
          <w:rFonts w:asciiTheme="minorHAnsi" w:hAnsiTheme="minorHAnsi" w:cstheme="minorHAnsi"/>
        </w:rPr>
      </w:pPr>
      <w:r w:rsidRPr="008E491D">
        <w:rPr>
          <w:rFonts w:asciiTheme="minorHAnsi" w:hAnsiTheme="minorHAnsi" w:cstheme="minorHAnsi"/>
        </w:rPr>
        <w:t>Causes Terror</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Water disputes cause wars and terror</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Peter </w:t>
      </w:r>
      <w:proofErr w:type="spellStart"/>
      <w:r w:rsidRPr="008E491D">
        <w:rPr>
          <w:rStyle w:val="Style13ptBold"/>
          <w:rFonts w:asciiTheme="minorHAnsi" w:hAnsiTheme="minorHAnsi" w:cstheme="minorHAnsi"/>
        </w:rPr>
        <w:t>Engelke</w:t>
      </w:r>
      <w:proofErr w:type="spellEnd"/>
      <w:r w:rsidRPr="008E491D">
        <w:rPr>
          <w:rFonts w:asciiTheme="minorHAnsi" w:hAnsiTheme="minorHAnsi" w:cstheme="minorHAnsi"/>
        </w:rPr>
        <w:t>, 9-15-20</w:t>
      </w:r>
      <w:r w:rsidRPr="008E491D">
        <w:rPr>
          <w:rStyle w:val="Style13ptBold"/>
          <w:rFonts w:asciiTheme="minorHAnsi" w:hAnsiTheme="minorHAnsi" w:cstheme="minorHAnsi"/>
        </w:rPr>
        <w:t>15</w:t>
      </w:r>
      <w:r w:rsidRPr="008E491D">
        <w:rPr>
          <w:rFonts w:asciiTheme="minorHAnsi" w:hAnsiTheme="minorHAnsi" w:cstheme="minorHAnsi"/>
        </w:rPr>
        <w:t xml:space="preserve">, Resident Senior Fellow with the Strategic Foresight Initiative at the Atlantic Council in Washington, </w:t>
      </w:r>
      <w:proofErr w:type="spellStart"/>
      <w:r w:rsidRPr="008E491D">
        <w:rPr>
          <w:rFonts w:asciiTheme="minorHAnsi" w:hAnsiTheme="minorHAnsi" w:cstheme="minorHAnsi"/>
        </w:rPr>
        <w:t>DC."Water</w:t>
      </w:r>
      <w:proofErr w:type="spellEnd"/>
      <w:r w:rsidRPr="008E491D">
        <w:rPr>
          <w:rFonts w:asciiTheme="minorHAnsi" w:hAnsiTheme="minorHAnsi" w:cstheme="minorHAnsi"/>
        </w:rPr>
        <w:t xml:space="preserve"> Wars: The Next Great Driver of Global Conflict</w:t>
      </w:r>
      <w:proofErr w:type="gramStart"/>
      <w:r w:rsidRPr="008E491D">
        <w:rPr>
          <w:rFonts w:asciiTheme="minorHAnsi" w:hAnsiTheme="minorHAnsi" w:cstheme="minorHAnsi"/>
        </w:rPr>
        <w:t>?,</w:t>
      </w:r>
      <w:proofErr w:type="gramEnd"/>
      <w:r w:rsidRPr="008E491D">
        <w:rPr>
          <w:rFonts w:asciiTheme="minorHAnsi" w:hAnsiTheme="minorHAnsi" w:cstheme="minorHAnsi"/>
        </w:rPr>
        <w:t xml:space="preserve">" National Interest, </w:t>
      </w:r>
      <w:hyperlink r:id="rId100" w:history="1">
        <w:r w:rsidRPr="008E491D">
          <w:rPr>
            <w:rStyle w:val="Hyperlink"/>
            <w:rFonts w:asciiTheme="minorHAnsi" w:hAnsiTheme="minorHAnsi" w:cstheme="minorHAnsi"/>
          </w:rPr>
          <w:t>https://nationalinterest.org/feature/water-wars-the-next-great-driver-global-conflict-13842 //</w:t>
        </w:r>
      </w:hyperlink>
      <w:r w:rsidRPr="008E491D">
        <w:rPr>
          <w:rFonts w:asciiTheme="minorHAnsi" w:hAnsiTheme="minorHAnsi" w:cstheme="minorHAnsi"/>
        </w:rPr>
        <w:t xml:space="preserve"> FGC</w:t>
      </w:r>
    </w:p>
    <w:p w:rsidR="008E491D" w:rsidRPr="004A0926" w:rsidRDefault="008E491D" w:rsidP="008E491D">
      <w:pPr>
        <w:rPr>
          <w:rFonts w:asciiTheme="minorHAnsi" w:hAnsiTheme="minorHAnsi" w:cstheme="minorHAnsi"/>
          <w:sz w:val="16"/>
        </w:rPr>
      </w:pPr>
      <w:r w:rsidRPr="008E491D">
        <w:rPr>
          <w:rFonts w:asciiTheme="minorHAnsi" w:hAnsiTheme="minorHAnsi" w:cstheme="minorHAnsi"/>
          <w:b/>
          <w:bCs/>
          <w:u w:val="single"/>
        </w:rPr>
        <w:t>Water Wars: The Next Great Driver of Global Conflict</w:t>
      </w:r>
      <w:r w:rsidRPr="004A0926">
        <w:rPr>
          <w:rFonts w:asciiTheme="minorHAnsi" w:hAnsiTheme="minorHAnsi" w:cstheme="minorHAnsi"/>
          <w:sz w:val="16"/>
        </w:rPr>
        <w:t>?</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As much as oil shaped the global geopolitics of the 20th century, </w:t>
      </w:r>
      <w:r w:rsidRPr="008E491D">
        <w:rPr>
          <w:rFonts w:asciiTheme="minorHAnsi" w:hAnsiTheme="minorHAnsi" w:cstheme="minorHAnsi"/>
          <w:u w:val="single"/>
        </w:rPr>
        <w:t>water has the power to reorder international relations</w:t>
      </w:r>
      <w:r w:rsidRPr="004A0926">
        <w:rPr>
          <w:rFonts w:asciiTheme="minorHAnsi" w:hAnsiTheme="minorHAnsi" w:cstheme="minorHAnsi"/>
          <w:sz w:val="16"/>
        </w:rPr>
        <w:t xml:space="preserve"> in the current century. </w:t>
      </w:r>
    </w:p>
    <w:p w:rsidR="008E491D" w:rsidRPr="004A0926" w:rsidRDefault="008E491D" w:rsidP="008E491D">
      <w:pPr>
        <w:rPr>
          <w:rFonts w:asciiTheme="minorHAnsi" w:hAnsiTheme="minorHAnsi" w:cstheme="minorHAnsi"/>
          <w:sz w:val="16"/>
        </w:rPr>
      </w:pPr>
      <w:proofErr w:type="gramStart"/>
      <w:r w:rsidRPr="004A0926">
        <w:rPr>
          <w:rFonts w:asciiTheme="minorHAnsi" w:hAnsiTheme="minorHAnsi" w:cstheme="minorHAnsi"/>
          <w:sz w:val="16"/>
        </w:rPr>
        <w:t>by</w:t>
      </w:r>
      <w:proofErr w:type="gramEnd"/>
      <w:r w:rsidRPr="004A0926">
        <w:rPr>
          <w:rFonts w:asciiTheme="minorHAnsi" w:hAnsiTheme="minorHAnsi" w:cstheme="minorHAnsi"/>
          <w:sz w:val="16"/>
        </w:rPr>
        <w:t> </w:t>
      </w:r>
      <w:hyperlink r:id="rId101" w:history="1">
        <w:r w:rsidRPr="004A0926">
          <w:rPr>
            <w:rStyle w:val="Hyperlink"/>
            <w:rFonts w:asciiTheme="minorHAnsi" w:hAnsiTheme="minorHAnsi" w:cstheme="minorHAnsi"/>
            <w:sz w:val="16"/>
          </w:rPr>
          <w:t xml:space="preserve">Peter </w:t>
        </w:r>
        <w:proofErr w:type="spellStart"/>
        <w:r w:rsidRPr="004A0926">
          <w:rPr>
            <w:rStyle w:val="Hyperlink"/>
            <w:rFonts w:asciiTheme="minorHAnsi" w:hAnsiTheme="minorHAnsi" w:cstheme="minorHAnsi"/>
            <w:sz w:val="16"/>
          </w:rPr>
          <w:t>Engelke</w:t>
        </w:r>
        <w:proofErr w:type="spellEnd"/>
      </w:hyperlink>
      <w:r w:rsidRPr="004A0926">
        <w:rPr>
          <w:rFonts w:asciiTheme="minorHAnsi" w:hAnsiTheme="minorHAnsi" w:cstheme="minorHAnsi"/>
          <w:sz w:val="16"/>
        </w:rPr>
        <w:t> </w:t>
      </w:r>
      <w:hyperlink r:id="rId102" w:history="1">
        <w:r w:rsidRPr="004A0926">
          <w:rPr>
            <w:rStyle w:val="Hyperlink"/>
            <w:rFonts w:asciiTheme="minorHAnsi" w:hAnsiTheme="minorHAnsi" w:cstheme="minorHAnsi"/>
            <w:sz w:val="16"/>
          </w:rPr>
          <w:t xml:space="preserve">Russell </w:t>
        </w:r>
        <w:proofErr w:type="spellStart"/>
        <w:r w:rsidRPr="004A0926">
          <w:rPr>
            <w:rStyle w:val="Hyperlink"/>
            <w:rFonts w:asciiTheme="minorHAnsi" w:hAnsiTheme="minorHAnsi" w:cstheme="minorHAnsi"/>
            <w:sz w:val="16"/>
          </w:rPr>
          <w:t>Sticklor</w:t>
        </w:r>
        <w:proofErr w:type="spellEnd"/>
      </w:hyperlink>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We live in an age of great anxiety about threats to global peace and stability. Among these are worries that intense </w:t>
      </w:r>
      <w:r w:rsidRPr="008E491D">
        <w:rPr>
          <w:rFonts w:asciiTheme="minorHAnsi" w:hAnsiTheme="minorHAnsi" w:cstheme="minorHAnsi"/>
          <w:u w:val="single"/>
        </w:rPr>
        <w:t xml:space="preserve">water-related stresses, now showing up in regions around the world, may become all-too-common </w:t>
      </w:r>
      <w:r w:rsidRPr="008E491D">
        <w:rPr>
          <w:rFonts w:asciiTheme="minorHAnsi" w:hAnsiTheme="minorHAnsi" w:cstheme="minorHAnsi"/>
          <w:b/>
          <w:bCs/>
          <w:u w:val="single"/>
        </w:rPr>
        <w:t>sources of conflict</w:t>
      </w:r>
      <w:r w:rsidRPr="004A0926">
        <w:rPr>
          <w:rFonts w:asciiTheme="minorHAnsi" w:hAnsiTheme="minorHAnsi" w:cstheme="minorHAnsi"/>
          <w:sz w:val="16"/>
        </w:rPr>
        <w:t xml:space="preserve">. Just as often, however, concerns about water wars are dismissed as much ado about nothing. An influential school of thought has long contended future international conflicts </w:t>
      </w:r>
      <w:proofErr w:type="gramStart"/>
      <w:r w:rsidRPr="004A0926">
        <w:rPr>
          <w:rFonts w:asciiTheme="minorHAnsi" w:hAnsiTheme="minorHAnsi" w:cstheme="minorHAnsi"/>
          <w:sz w:val="16"/>
        </w:rPr>
        <w:t>will not be fought</w:t>
      </w:r>
      <w:proofErr w:type="gramEnd"/>
      <w:r w:rsidRPr="004A0926">
        <w:rPr>
          <w:rFonts w:asciiTheme="minorHAnsi" w:hAnsiTheme="minorHAnsi" w:cstheme="minorHAnsi"/>
          <w:sz w:val="16"/>
        </w:rPr>
        <w:t xml:space="preserve"> over this resource. Water, it says, is of such elemental importance to human existence that even long-time adversaries </w:t>
      </w:r>
      <w:proofErr w:type="gramStart"/>
      <w:r w:rsidRPr="004A0926">
        <w:rPr>
          <w:rFonts w:asciiTheme="minorHAnsi" w:hAnsiTheme="minorHAnsi" w:cstheme="minorHAnsi"/>
          <w:sz w:val="16"/>
        </w:rPr>
        <w:t>will be forced</w:t>
      </w:r>
      <w:proofErr w:type="gramEnd"/>
      <w:r w:rsidRPr="004A0926">
        <w:rPr>
          <w:rFonts w:asciiTheme="minorHAnsi" w:hAnsiTheme="minorHAnsi" w:cstheme="minorHAnsi"/>
          <w:sz w:val="16"/>
        </w:rPr>
        <w:t xml:space="preserve"> to accommodate one another’s needs in a water-scarce future. As water is too expensive to transport over long distances, moreover, it is very difficult to steal or plunder. </w:t>
      </w:r>
      <w:proofErr w:type="gramStart"/>
      <w:r w:rsidRPr="004A0926">
        <w:rPr>
          <w:rFonts w:asciiTheme="minorHAnsi" w:hAnsiTheme="minorHAnsi" w:cstheme="minorHAnsi"/>
          <w:sz w:val="16"/>
        </w:rPr>
        <w:t>And</w:t>
      </w:r>
      <w:proofErr w:type="gramEnd"/>
      <w:r w:rsidRPr="004A0926">
        <w:rPr>
          <w:rFonts w:asciiTheme="minorHAnsi" w:hAnsiTheme="minorHAnsi" w:cstheme="minorHAnsi"/>
          <w:sz w:val="16"/>
        </w:rPr>
        <w:t xml:space="preserve"> history gives some comfort to this forecast: as few wars have been fought specifically over water, it is highly unlikely humanity will start engaging in water conflicts now. </w:t>
      </w:r>
      <w:hyperlink r:id="rId103" w:tgtFrame="_blank" w:history="1">
        <w:proofErr w:type="gramStart"/>
        <w:r w:rsidRPr="004A0926">
          <w:rPr>
            <w:rStyle w:val="Hyperlink"/>
            <w:rFonts w:asciiTheme="minorHAnsi" w:hAnsiTheme="minorHAnsi" w:cstheme="minorHAnsi"/>
            <w:sz w:val="16"/>
          </w:rPr>
          <w:t>Or</w:t>
        </w:r>
        <w:proofErr w:type="gramEnd"/>
        <w:r w:rsidRPr="004A0926">
          <w:rPr>
            <w:rStyle w:val="Hyperlink"/>
            <w:rFonts w:asciiTheme="minorHAnsi" w:hAnsiTheme="minorHAnsi" w:cstheme="minorHAnsi"/>
            <w:sz w:val="16"/>
          </w:rPr>
          <w:t xml:space="preserve"> so the thinking goes</w:t>
        </w:r>
      </w:hyperlink>
      <w:r w:rsidRPr="004A0926">
        <w:rPr>
          <w:rFonts w:asciiTheme="minorHAnsi" w:hAnsiTheme="minorHAnsi" w:cstheme="minorHAnsi"/>
          <w:sz w:val="16"/>
        </w:rPr>
        <w:t>.</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In the case of water, this logic — of the past as predictor of the future — is compelling and comforting. </w:t>
      </w:r>
      <w:proofErr w:type="gramStart"/>
      <w:r w:rsidRPr="004A0926">
        <w:rPr>
          <w:rFonts w:asciiTheme="minorHAnsi" w:hAnsiTheme="minorHAnsi" w:cstheme="minorHAnsi"/>
          <w:sz w:val="16"/>
        </w:rPr>
        <w:t>But</w:t>
      </w:r>
      <w:proofErr w:type="gramEnd"/>
      <w:r w:rsidRPr="004A0926">
        <w:rPr>
          <w:rFonts w:asciiTheme="minorHAnsi" w:hAnsiTheme="minorHAnsi" w:cstheme="minorHAnsi"/>
          <w:sz w:val="16"/>
        </w:rPr>
        <w:t xml:space="preserve"> it also is dangerously myopic, for it fails to consider the possibility that the future may look nothing at all like the past. From nearly any standpoint, the world we live in is a fundamentally different place compared with the past. Over just the last century, for example, the global population has rocketed upward from roughly two billion to well past seven billion. While population growth is hardly the only driver of social, economic, and ecological change at global and regional scale, it has been among the most important. Nor is this process at an end. Current demographic projections forecast a global population of </w:t>
      </w:r>
      <w:hyperlink r:id="rId104" w:tgtFrame="_blank" w:history="1">
        <w:r w:rsidRPr="004A0926">
          <w:rPr>
            <w:rStyle w:val="Hyperlink"/>
            <w:rFonts w:asciiTheme="minorHAnsi" w:hAnsiTheme="minorHAnsi" w:cstheme="minorHAnsi"/>
            <w:sz w:val="16"/>
          </w:rPr>
          <w:t>at least nine billion by 2050</w:t>
        </w:r>
      </w:hyperlink>
      <w:r w:rsidRPr="004A0926">
        <w:rPr>
          <w:rFonts w:asciiTheme="minorHAnsi" w:hAnsiTheme="minorHAnsi" w:cstheme="minorHAnsi"/>
          <w:sz w:val="16"/>
        </w:rPr>
        <w:t> — and possibly more.</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Water in the Anthropocene:</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Population growth provides a fitting illustration of the rapid pace of change in the modern world. No consequence is more important than what </w:t>
      </w:r>
      <w:proofErr w:type="gramStart"/>
      <w:r w:rsidRPr="004A0926">
        <w:rPr>
          <w:rFonts w:asciiTheme="minorHAnsi" w:hAnsiTheme="minorHAnsi" w:cstheme="minorHAnsi"/>
          <w:sz w:val="16"/>
        </w:rPr>
        <w:t>has been done</w:t>
      </w:r>
      <w:proofErr w:type="gramEnd"/>
      <w:r w:rsidRPr="004A0926">
        <w:rPr>
          <w:rFonts w:asciiTheme="minorHAnsi" w:hAnsiTheme="minorHAnsi" w:cstheme="minorHAnsi"/>
          <w:sz w:val="16"/>
        </w:rPr>
        <w:t xml:space="preserve"> to nature. Humans have so drastically altered the Earth that scientists now question whether we remain in the Holocene, the 12,000-year-old geological epoch during which all of recorded human history has occurred. Instead, increasingly they speak of the Earth as having entered a new epoch, the Anthropocene. The </w:t>
      </w:r>
      <w:hyperlink r:id="rId105" w:tgtFrame="_blank" w:history="1">
        <w:r w:rsidRPr="004A0926">
          <w:rPr>
            <w:rStyle w:val="Hyperlink"/>
            <w:rFonts w:asciiTheme="minorHAnsi" w:hAnsiTheme="minorHAnsi" w:cstheme="minorHAnsi"/>
            <w:sz w:val="16"/>
          </w:rPr>
          <w:t>basic idea</w:t>
        </w:r>
      </w:hyperlink>
      <w:r w:rsidRPr="004A0926">
        <w:rPr>
          <w:rFonts w:asciiTheme="minorHAnsi" w:hAnsiTheme="minorHAnsi" w:cstheme="minorHAnsi"/>
          <w:sz w:val="16"/>
        </w:rPr>
        <w:t> behind the Anthropocene is that human activity has so thoroughly disrupted the Earth’s core processes (for instance, its nitrogen cycle or sediment flows) that the planet no longer can be said to function according to the familiar rhythms of the Holocene. Human interference in the Earth’s carbon cycle, for example, has changed the planet’s climate and in the process altered rainfall patterns, accelerated glacial melting, increased air and sea temperatures, and much else. Gone is the Holocene’s stable climate; here is the Anthropocene’s unstable one.</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While there is </w:t>
      </w:r>
      <w:hyperlink r:id="rId106" w:tgtFrame="_blank" w:history="1">
        <w:r w:rsidRPr="004A0926">
          <w:rPr>
            <w:rStyle w:val="Hyperlink"/>
            <w:rFonts w:asciiTheme="minorHAnsi" w:hAnsiTheme="minorHAnsi" w:cstheme="minorHAnsi"/>
            <w:sz w:val="16"/>
          </w:rPr>
          <w:t>some debate</w:t>
        </w:r>
      </w:hyperlink>
      <w:r w:rsidRPr="004A0926">
        <w:rPr>
          <w:rFonts w:asciiTheme="minorHAnsi" w:hAnsiTheme="minorHAnsi" w:cstheme="minorHAnsi"/>
          <w:sz w:val="16"/>
        </w:rPr>
        <w:t> amongst scientists and others about whether the Anthropocene will lead to a better or worse future, nearly everyone involved in the discussion agrees that the Earth of the future will not resemble its past. From here forward, we face an unfamiliar planet that will throw our assumptions about nearly everything out the window.</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No resource </w:t>
      </w:r>
      <w:r w:rsidRPr="008E491D">
        <w:rPr>
          <w:rFonts w:asciiTheme="minorHAnsi" w:hAnsiTheme="minorHAnsi" w:cstheme="minorHAnsi"/>
          <w:b/>
          <w:bCs/>
          <w:u w:val="single"/>
        </w:rPr>
        <w:t xml:space="preserve">stands to </w:t>
      </w:r>
      <w:proofErr w:type="gramStart"/>
      <w:r w:rsidRPr="008E491D">
        <w:rPr>
          <w:rFonts w:asciiTheme="minorHAnsi" w:hAnsiTheme="minorHAnsi" w:cstheme="minorHAnsi"/>
          <w:b/>
          <w:bCs/>
          <w:u w:val="single"/>
        </w:rPr>
        <w:t>be more affected</w:t>
      </w:r>
      <w:proofErr w:type="gramEnd"/>
      <w:r w:rsidRPr="008E491D">
        <w:rPr>
          <w:rFonts w:asciiTheme="minorHAnsi" w:hAnsiTheme="minorHAnsi" w:cstheme="minorHAnsi"/>
          <w:b/>
          <w:bCs/>
          <w:u w:val="single"/>
        </w:rPr>
        <w:t xml:space="preserve"> by </w:t>
      </w:r>
      <w:hyperlink r:id="rId107" w:tgtFrame="_blank" w:history="1">
        <w:r w:rsidRPr="008E491D">
          <w:rPr>
            <w:rStyle w:val="Hyperlink"/>
            <w:rFonts w:asciiTheme="minorHAnsi" w:hAnsiTheme="minorHAnsi" w:cstheme="minorHAnsi"/>
            <w:u w:val="single"/>
          </w:rPr>
          <w:t>the arrival of the Anthropocene</w:t>
        </w:r>
      </w:hyperlink>
      <w:r w:rsidRPr="008E491D">
        <w:rPr>
          <w:rFonts w:asciiTheme="minorHAnsi" w:hAnsiTheme="minorHAnsi" w:cstheme="minorHAnsi"/>
          <w:b/>
          <w:bCs/>
          <w:u w:val="single"/>
        </w:rPr>
        <w:t> than fresh water.</w:t>
      </w:r>
      <w:r w:rsidRPr="004A0926">
        <w:rPr>
          <w:rFonts w:asciiTheme="minorHAnsi" w:hAnsiTheme="minorHAnsi" w:cstheme="minorHAnsi"/>
          <w:sz w:val="16"/>
        </w:rPr>
        <w:t xml:space="preserve"> Finite and increasingly scarce in many parts of the world, fresh water remains the most vital single input for everything from food production, energy generation, and manufacturing to human health, social development, and economic modernization. Unlike oil, water has no substitute, making access to it nothing less than a matter of existential importance to every living creature on Earth.</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Yet despite its monumental role in local and international affairs, water ironically remains completely undervalued, pumped and consumed virtually free of charge across much of the world. We essentially pump water as we breathe oxygen; it is a learned reflex, central to our ability to survive and thrive as a species. Nicknames like “blue gold” and “oil of the 21st century” attest to the value of fresh water and its importance to everyday affairs throughout the world.</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While every country’s water equation is different, at a global scale the basic problem is </w:t>
      </w:r>
      <w:r w:rsidRPr="008E491D">
        <w:rPr>
          <w:rFonts w:asciiTheme="minorHAnsi" w:hAnsiTheme="minorHAnsi" w:cstheme="minorHAnsi"/>
          <w:b/>
          <w:bCs/>
          <w:u w:val="single"/>
        </w:rPr>
        <w:t xml:space="preserve">that demand for water is soaring while water supplies </w:t>
      </w:r>
      <w:proofErr w:type="gramStart"/>
      <w:r w:rsidRPr="008E491D">
        <w:rPr>
          <w:rFonts w:asciiTheme="minorHAnsi" w:hAnsiTheme="minorHAnsi" w:cstheme="minorHAnsi"/>
          <w:b/>
          <w:bCs/>
          <w:u w:val="single"/>
        </w:rPr>
        <w:t>are being squeezed</w:t>
      </w:r>
      <w:proofErr w:type="gramEnd"/>
      <w:r w:rsidRPr="004A0926">
        <w:rPr>
          <w:rFonts w:asciiTheme="minorHAnsi" w:hAnsiTheme="minorHAnsi" w:cstheme="minorHAnsi"/>
          <w:sz w:val="16"/>
        </w:rPr>
        <w:t>. On the demand side, the challenge results from an inexorable combination of global economic and population growth combined with water-use inefficiencies. On the supply side, the problem results not just from exhaustion of the world’s stock of fresh water capital, </w:t>
      </w:r>
      <w:hyperlink r:id="rId108" w:tgtFrame="_blank" w:history="1">
        <w:r w:rsidRPr="004A0926">
          <w:rPr>
            <w:rStyle w:val="Hyperlink"/>
            <w:rFonts w:asciiTheme="minorHAnsi" w:hAnsiTheme="minorHAnsi" w:cstheme="minorHAnsi"/>
            <w:sz w:val="16"/>
          </w:rPr>
          <w:t>as is happening to groundwater reservoirs nearly everywhere</w:t>
        </w:r>
      </w:hyperlink>
      <w:r w:rsidRPr="008E491D">
        <w:rPr>
          <w:rFonts w:asciiTheme="minorHAnsi" w:hAnsiTheme="minorHAnsi" w:cstheme="minorHAnsi"/>
          <w:u w:val="single"/>
        </w:rPr>
        <w:t>. Fresh water supply is also becoming less predictable</w:t>
      </w:r>
      <w:r w:rsidRPr="004A0926">
        <w:rPr>
          <w:rFonts w:asciiTheme="minorHAnsi" w:hAnsiTheme="minorHAnsi" w:cstheme="minorHAnsi"/>
          <w:sz w:val="16"/>
        </w:rPr>
        <w:t xml:space="preserve"> as climate change sets in—shifting rainfall and snowfall patterns and increasing evaporation rates are giving us </w:t>
      </w:r>
      <w:hyperlink r:id="rId109" w:tgtFrame="_blank" w:history="1">
        <w:proofErr w:type="gramStart"/>
        <w:r w:rsidRPr="004A0926">
          <w:rPr>
            <w:rStyle w:val="Hyperlink"/>
            <w:rFonts w:asciiTheme="minorHAnsi" w:hAnsiTheme="minorHAnsi" w:cstheme="minorHAnsi"/>
            <w:sz w:val="16"/>
          </w:rPr>
          <w:t>more frequent droughts</w:t>
        </w:r>
        <w:proofErr w:type="gramEnd"/>
        <w:r w:rsidRPr="004A0926">
          <w:rPr>
            <w:rStyle w:val="Hyperlink"/>
            <w:rFonts w:asciiTheme="minorHAnsi" w:hAnsiTheme="minorHAnsi" w:cstheme="minorHAnsi"/>
            <w:sz w:val="16"/>
          </w:rPr>
          <w:t xml:space="preserve"> and floods</w:t>
        </w:r>
      </w:hyperlink>
      <w:r w:rsidRPr="004A0926">
        <w:rPr>
          <w:rFonts w:asciiTheme="minorHAnsi" w:hAnsiTheme="minorHAnsi" w:cstheme="minorHAnsi"/>
          <w:sz w:val="16"/>
        </w:rPr>
        <w:t>.</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The upshot is that the arrival of the Anthropocene foreshadows a world where received wisdom may no longer be a reliable guide to the future. Water insecurity from drought, excessive groundwater extraction, and changed seasonal precipitation patterns is affecting — or soon will affect — regions as diverse as the Middle East, South Asia, the Caribbean, northern China, sub-Saharan Africa, the western United States, and many more.</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Water Geopolitics:</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Much as oil shaped the global geopolitics of the 20th century, water has the power to reorder international relations in the current century. The world’s emerging water geopolitics are complicated, as fresh water resources </w:t>
      </w:r>
      <w:proofErr w:type="gramStart"/>
      <w:r w:rsidRPr="004A0926">
        <w:rPr>
          <w:rFonts w:asciiTheme="minorHAnsi" w:hAnsiTheme="minorHAnsi" w:cstheme="minorHAnsi"/>
          <w:sz w:val="16"/>
        </w:rPr>
        <w:t>are distributed</w:t>
      </w:r>
      <w:proofErr w:type="gramEnd"/>
      <w:r w:rsidRPr="004A0926">
        <w:rPr>
          <w:rFonts w:asciiTheme="minorHAnsi" w:hAnsiTheme="minorHAnsi" w:cstheme="minorHAnsi"/>
          <w:sz w:val="16"/>
        </w:rPr>
        <w:t xml:space="preserve"> unevenly across the globe. There are great </w:t>
      </w:r>
      <w:proofErr w:type="gramStart"/>
      <w:r w:rsidRPr="004A0926">
        <w:rPr>
          <w:rFonts w:asciiTheme="minorHAnsi" w:hAnsiTheme="minorHAnsi" w:cstheme="minorHAnsi"/>
          <w:sz w:val="16"/>
        </w:rPr>
        <w:t>water powers</w:t>
      </w:r>
      <w:proofErr w:type="gramEnd"/>
      <w:r w:rsidRPr="004A0926">
        <w:rPr>
          <w:rFonts w:asciiTheme="minorHAnsi" w:hAnsiTheme="minorHAnsi" w:cstheme="minorHAnsi"/>
          <w:sz w:val="16"/>
        </w:rPr>
        <w:t>, blessed with enormous renewable reserves (Brazil, Russia, the United States, Canada, and China </w:t>
      </w:r>
      <w:hyperlink r:id="rId110" w:tgtFrame="_blank" w:history="1">
        <w:r w:rsidRPr="004A0926">
          <w:rPr>
            <w:rStyle w:val="Hyperlink"/>
            <w:rFonts w:asciiTheme="minorHAnsi" w:hAnsiTheme="minorHAnsi" w:cstheme="minorHAnsi"/>
            <w:sz w:val="16"/>
          </w:rPr>
          <w:t>round out the top five</w:t>
        </w:r>
      </w:hyperlink>
      <w:r w:rsidRPr="004A0926">
        <w:rPr>
          <w:rFonts w:asciiTheme="minorHAnsi" w:hAnsiTheme="minorHAnsi" w:cstheme="minorHAnsi"/>
          <w:sz w:val="16"/>
        </w:rPr>
        <w:t xml:space="preserve">). </w:t>
      </w:r>
      <w:proofErr w:type="gramStart"/>
      <w:r w:rsidRPr="004A0926">
        <w:rPr>
          <w:rFonts w:asciiTheme="minorHAnsi" w:hAnsiTheme="minorHAnsi" w:cstheme="minorHAnsi"/>
          <w:sz w:val="16"/>
        </w:rPr>
        <w:t>But</w:t>
      </w:r>
      <w:proofErr w:type="gramEnd"/>
      <w:r w:rsidRPr="004A0926">
        <w:rPr>
          <w:rFonts w:asciiTheme="minorHAnsi" w:hAnsiTheme="minorHAnsi" w:cstheme="minorHAnsi"/>
          <w:sz w:val="16"/>
        </w:rPr>
        <w:t xml:space="preserve"> even within these huge countries, water availability is not uniform, with southern Brazil, the western United States, northern China, and other sub-regions facing intense water stress.</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Far more numerous </w:t>
      </w:r>
      <w:r w:rsidRPr="008E491D">
        <w:rPr>
          <w:rFonts w:asciiTheme="minorHAnsi" w:hAnsiTheme="minorHAnsi" w:cstheme="minorHAnsi"/>
          <w:u w:val="single"/>
        </w:rPr>
        <w:t>than the water powers are the water have-nots, a growing list of countries suffering through a perfect storm of rapid population growth, resource depletion, poor governance, economic stagnation, and unsettling climate change impacts</w:t>
      </w:r>
      <w:r w:rsidRPr="004A0926">
        <w:rPr>
          <w:rFonts w:asciiTheme="minorHAnsi" w:hAnsiTheme="minorHAnsi" w:cstheme="minorHAnsi"/>
          <w:sz w:val="16"/>
        </w:rPr>
        <w:t>, all within the context of chronic aridity. </w:t>
      </w:r>
      <w:hyperlink r:id="rId111" w:tgtFrame="_blank" w:history="1">
        <w:r w:rsidRPr="004A0926">
          <w:rPr>
            <w:rStyle w:val="Hyperlink"/>
            <w:rFonts w:asciiTheme="minorHAnsi" w:hAnsiTheme="minorHAnsi" w:cstheme="minorHAnsi"/>
            <w:sz w:val="16"/>
          </w:rPr>
          <w:t>The most water-fragile among them are concentrated in a strategically significant belt</w:t>
        </w:r>
      </w:hyperlink>
      <w:r w:rsidRPr="004A0926">
        <w:rPr>
          <w:rFonts w:asciiTheme="minorHAnsi" w:hAnsiTheme="minorHAnsi" w:cstheme="minorHAnsi"/>
          <w:sz w:val="16"/>
        </w:rPr>
        <w:t> stretching from North Africa across the Middle East and Horn of Africa into Central, South, and East Asia. It is in these naturally arid or semi-arid countries where water scarcity has the greatest potential to inflict serious harm.</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Water stress </w:t>
      </w:r>
      <w:proofErr w:type="gramStart"/>
      <w:r w:rsidRPr="004A0926">
        <w:rPr>
          <w:rFonts w:asciiTheme="minorHAnsi" w:hAnsiTheme="minorHAnsi" w:cstheme="minorHAnsi"/>
          <w:sz w:val="16"/>
        </w:rPr>
        <w:t>is best understood</w:t>
      </w:r>
      <w:proofErr w:type="gramEnd"/>
      <w:r w:rsidRPr="004A0926">
        <w:rPr>
          <w:rFonts w:asciiTheme="minorHAnsi" w:hAnsiTheme="minorHAnsi" w:cstheme="minorHAnsi"/>
          <w:sz w:val="16"/>
        </w:rPr>
        <w:t xml:space="preserve"> as a precursor to conflict. While the environmental security community generally agrees that water disputes rarely leads to interstate violence, the same </w:t>
      </w:r>
      <w:proofErr w:type="gramStart"/>
      <w:r w:rsidRPr="004A0926">
        <w:rPr>
          <w:rFonts w:asciiTheme="minorHAnsi" w:hAnsiTheme="minorHAnsi" w:cstheme="minorHAnsi"/>
          <w:sz w:val="16"/>
        </w:rPr>
        <w:t>cannot be said</w:t>
      </w:r>
      <w:proofErr w:type="gramEnd"/>
      <w:r w:rsidRPr="004A0926">
        <w:rPr>
          <w:rFonts w:asciiTheme="minorHAnsi" w:hAnsiTheme="minorHAnsi" w:cstheme="minorHAnsi"/>
          <w:sz w:val="16"/>
        </w:rPr>
        <w:t xml:space="preserve"> of intrastate conflict. Here, at the subnational level, water disputes and instability can trigger violent conflict, particularly in situations of existing social, political, or economic fragility. Water stress acts as an accelerant, increasing the likelihood of conflict. Moreover, water scarcity-fueled instability can have dangerous security implications for wider geographic regions.</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 xml:space="preserve">Take Syria as an example. Between 2006 and 2010, the country </w:t>
      </w:r>
      <w:proofErr w:type="gramStart"/>
      <w:r w:rsidRPr="004A0926">
        <w:rPr>
          <w:rFonts w:asciiTheme="minorHAnsi" w:hAnsiTheme="minorHAnsi" w:cstheme="minorHAnsi"/>
          <w:sz w:val="16"/>
        </w:rPr>
        <w:t>was hit</w:t>
      </w:r>
      <w:proofErr w:type="gramEnd"/>
      <w:r w:rsidRPr="004A0926">
        <w:rPr>
          <w:rFonts w:asciiTheme="minorHAnsi" w:hAnsiTheme="minorHAnsi" w:cstheme="minorHAnsi"/>
          <w:sz w:val="16"/>
        </w:rPr>
        <w:t xml:space="preserve"> hard by drought, which wiped out rural livelihoods for many and caused significant internal displacement across the country. Internal displacement in turn </w:t>
      </w:r>
      <w:hyperlink r:id="rId112" w:tgtFrame="_blank" w:history="1">
        <w:r w:rsidRPr="004A0926">
          <w:rPr>
            <w:rStyle w:val="Hyperlink"/>
            <w:rFonts w:asciiTheme="minorHAnsi" w:hAnsiTheme="minorHAnsi" w:cstheme="minorHAnsi"/>
            <w:sz w:val="16"/>
          </w:rPr>
          <w:t>helped stir up a pot that boiled over into all-out civil war</w:t>
        </w:r>
      </w:hyperlink>
      <w:r w:rsidRPr="004A0926">
        <w:rPr>
          <w:rFonts w:asciiTheme="minorHAnsi" w:hAnsiTheme="minorHAnsi" w:cstheme="minorHAnsi"/>
          <w:sz w:val="16"/>
        </w:rPr>
        <w:t> in Syria, eventually spreading to Iraq. Over the last two years, ISIS has viewed water access and control as a primary strategic objective of their campaign, and has commandeered hydroelectric dams, irrigation canals, reservoirs, pipelines, and other water infrastructure to cement territorial gains.</w:t>
      </w:r>
    </w:p>
    <w:p w:rsidR="008E491D" w:rsidRPr="004A0926" w:rsidRDefault="008E491D" w:rsidP="008E491D">
      <w:pPr>
        <w:rPr>
          <w:rFonts w:asciiTheme="minorHAnsi" w:hAnsiTheme="minorHAnsi" w:cstheme="minorHAnsi"/>
          <w:sz w:val="16"/>
        </w:rPr>
      </w:pPr>
      <w:r w:rsidRPr="008E491D">
        <w:rPr>
          <w:rFonts w:asciiTheme="minorHAnsi" w:hAnsiTheme="minorHAnsi" w:cstheme="minorHAnsi"/>
          <w:b/>
          <w:bCs/>
          <w:u w:val="single"/>
        </w:rPr>
        <w:t>Water has played an important role in Yemen’s ongoing collapse</w:t>
      </w:r>
      <w:r w:rsidRPr="004A0926">
        <w:rPr>
          <w:rFonts w:asciiTheme="minorHAnsi" w:hAnsiTheme="minorHAnsi" w:cstheme="minorHAnsi"/>
          <w:sz w:val="16"/>
        </w:rPr>
        <w:t xml:space="preserve">. Decades of mismanagement have left the country — one of the world’s most water-scarce nations — </w:t>
      </w:r>
      <w:r w:rsidRPr="008E491D">
        <w:rPr>
          <w:rFonts w:asciiTheme="minorHAnsi" w:hAnsiTheme="minorHAnsi" w:cstheme="minorHAnsi"/>
          <w:b/>
          <w:bCs/>
          <w:u w:val="single"/>
        </w:rPr>
        <w:t xml:space="preserve">with dilapidated water infrastructure, severely depleted groundwater reserves, and high rates of water-use inefficiency. </w:t>
      </w:r>
      <w:r w:rsidRPr="004A0926">
        <w:rPr>
          <w:rFonts w:asciiTheme="minorHAnsi" w:hAnsiTheme="minorHAnsi" w:cstheme="minorHAnsi"/>
          <w:sz w:val="16"/>
        </w:rPr>
        <w:t xml:space="preserve">Yemen’s capital, Sana’a, may become the first capital in the modern world </w:t>
      </w:r>
      <w:proofErr w:type="gramStart"/>
      <w:r w:rsidRPr="004A0926">
        <w:rPr>
          <w:rFonts w:asciiTheme="minorHAnsi" w:hAnsiTheme="minorHAnsi" w:cstheme="minorHAnsi"/>
          <w:sz w:val="16"/>
        </w:rPr>
        <w:t>to functionally run</w:t>
      </w:r>
      <w:proofErr w:type="gramEnd"/>
      <w:r w:rsidRPr="004A0926">
        <w:rPr>
          <w:rFonts w:asciiTheme="minorHAnsi" w:hAnsiTheme="minorHAnsi" w:cstheme="minorHAnsi"/>
          <w:sz w:val="16"/>
        </w:rPr>
        <w:t xml:space="preserve"> out of water, </w:t>
      </w:r>
      <w:hyperlink r:id="rId113" w:tgtFrame="_blank" w:history="1">
        <w:r w:rsidRPr="004A0926">
          <w:rPr>
            <w:rStyle w:val="Hyperlink"/>
            <w:rFonts w:asciiTheme="minorHAnsi" w:hAnsiTheme="minorHAnsi" w:cstheme="minorHAnsi"/>
            <w:sz w:val="16"/>
          </w:rPr>
          <w:t>possibly as soon as 2025</w:t>
        </w:r>
      </w:hyperlink>
      <w:r w:rsidRPr="004A0926">
        <w:rPr>
          <w:rFonts w:asciiTheme="minorHAnsi" w:hAnsiTheme="minorHAnsi" w:cstheme="minorHAnsi"/>
          <w:sz w:val="16"/>
        </w:rPr>
        <w:t>.</w:t>
      </w:r>
    </w:p>
    <w:p w:rsidR="008E491D" w:rsidRPr="004A0926" w:rsidRDefault="008E491D" w:rsidP="008E491D">
      <w:pPr>
        <w:rPr>
          <w:rFonts w:asciiTheme="minorHAnsi" w:hAnsiTheme="minorHAnsi" w:cstheme="minorHAnsi"/>
          <w:sz w:val="16"/>
        </w:rPr>
      </w:pPr>
      <w:r w:rsidRPr="008E491D">
        <w:rPr>
          <w:rFonts w:asciiTheme="minorHAnsi" w:hAnsiTheme="minorHAnsi" w:cstheme="minorHAnsi"/>
          <w:b/>
          <w:bCs/>
          <w:u w:val="single"/>
        </w:rPr>
        <w:t>In Pakistan, meanwhile, runaway population growth and shifting rainfall patterns threaten its water outlook.</w:t>
      </w:r>
      <w:r w:rsidRPr="004A0926">
        <w:rPr>
          <w:rFonts w:asciiTheme="minorHAnsi" w:hAnsiTheme="minorHAnsi" w:cstheme="minorHAnsi"/>
          <w:sz w:val="16"/>
        </w:rPr>
        <w:t xml:space="preserve"> With a massive population </w:t>
      </w:r>
      <w:hyperlink r:id="rId114" w:tgtFrame="_blank" w:history="1">
        <w:r w:rsidRPr="004A0926">
          <w:rPr>
            <w:rStyle w:val="Hyperlink"/>
            <w:rFonts w:asciiTheme="minorHAnsi" w:hAnsiTheme="minorHAnsi" w:cstheme="minorHAnsi"/>
            <w:sz w:val="16"/>
          </w:rPr>
          <w:t>set to nearly double in the next 35 years</w:t>
        </w:r>
      </w:hyperlink>
      <w:r w:rsidRPr="004A0926">
        <w:rPr>
          <w:rFonts w:asciiTheme="minorHAnsi" w:hAnsiTheme="minorHAnsi" w:cstheme="minorHAnsi"/>
          <w:sz w:val="16"/>
        </w:rPr>
        <w:t xml:space="preserve">, Pakistan’s demand on its very limited water resources will intensify in </w:t>
      </w:r>
      <w:proofErr w:type="gramStart"/>
      <w:r w:rsidRPr="004A0926">
        <w:rPr>
          <w:rFonts w:asciiTheme="minorHAnsi" w:hAnsiTheme="minorHAnsi" w:cstheme="minorHAnsi"/>
          <w:sz w:val="16"/>
        </w:rPr>
        <w:t>a way that is almost unimaginable</w:t>
      </w:r>
      <w:proofErr w:type="gramEnd"/>
      <w:r w:rsidRPr="004A0926">
        <w:rPr>
          <w:rFonts w:asciiTheme="minorHAnsi" w:hAnsiTheme="minorHAnsi" w:cstheme="minorHAnsi"/>
          <w:sz w:val="16"/>
        </w:rPr>
        <w:t>. Already, the country is one of the most water scarce on earth. In a nod to water’s importance in shaping the region, many Pakistani militant groups long hostile to India have supplanted protests over Indian control of Kashmir with </w:t>
      </w:r>
      <w:hyperlink r:id="rId115" w:tgtFrame="_blank" w:history="1">
        <w:r w:rsidRPr="004A0926">
          <w:rPr>
            <w:rStyle w:val="Hyperlink"/>
            <w:rFonts w:asciiTheme="minorHAnsi" w:hAnsiTheme="minorHAnsi" w:cstheme="minorHAnsi"/>
            <w:sz w:val="16"/>
          </w:rPr>
          <w:t>more specific protests over access to Kashmir’s most valuable resource</w:t>
        </w:r>
      </w:hyperlink>
      <w:r w:rsidRPr="004A0926">
        <w:rPr>
          <w:rFonts w:asciiTheme="minorHAnsi" w:hAnsiTheme="minorHAnsi" w:cstheme="minorHAnsi"/>
          <w:sz w:val="16"/>
        </w:rPr>
        <w:t> — water.</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Other countries join Syria, Iraq, Yemen, and Pakistan on the list of nations facing a similar combination of water stress and social and political insecurity. They include conflict-prone countries of geopolitical significance, including Iran, Afghanistan, Egypt, Libya, Nigeria, and Somalia. Even more worrisome, global heavyweights such as China, India, and even the United States face uncomfortable futures given mismatches between forecasted demand for water and squeezed sources of supply. While there is no reason to believe that the latter states will suffer from the same forms of insecurity as those countries in the arc of crisis, neither will they be exempted from the blunt realities of a water-stressed world.</w:t>
      </w:r>
    </w:p>
    <w:p w:rsidR="008E491D" w:rsidRPr="004A0926" w:rsidRDefault="008E491D" w:rsidP="008E491D">
      <w:pPr>
        <w:rPr>
          <w:rFonts w:asciiTheme="minorHAnsi" w:hAnsiTheme="minorHAnsi" w:cstheme="minorHAnsi"/>
          <w:sz w:val="16"/>
        </w:rPr>
      </w:pPr>
      <w:r w:rsidRPr="004A0926">
        <w:rPr>
          <w:rFonts w:asciiTheme="minorHAnsi" w:hAnsiTheme="minorHAnsi" w:cstheme="minorHAnsi"/>
          <w:sz w:val="16"/>
        </w:rPr>
        <w:t>American Leadership in the Anthropocene:</w:t>
      </w:r>
    </w:p>
    <w:p w:rsidR="008E491D" w:rsidRPr="008E491D" w:rsidRDefault="008E491D" w:rsidP="008E491D">
      <w:pPr>
        <w:rPr>
          <w:rFonts w:asciiTheme="minorHAnsi" w:hAnsiTheme="minorHAnsi" w:cstheme="minorHAnsi"/>
          <w:b/>
          <w:bCs/>
          <w:u w:val="single"/>
        </w:rPr>
      </w:pPr>
      <w:r w:rsidRPr="004A0926">
        <w:rPr>
          <w:rFonts w:asciiTheme="minorHAnsi" w:hAnsiTheme="minorHAnsi" w:cstheme="minorHAnsi"/>
          <w:sz w:val="16"/>
        </w:rPr>
        <w:t>In 2012, the U.S. Office of the Director of National Intelligence (ODNI) produced a </w:t>
      </w:r>
      <w:hyperlink r:id="rId116" w:tgtFrame="_blank" w:history="1">
        <w:r w:rsidRPr="004A0926">
          <w:rPr>
            <w:rStyle w:val="Hyperlink"/>
            <w:rFonts w:asciiTheme="minorHAnsi" w:hAnsiTheme="minorHAnsi" w:cstheme="minorHAnsi"/>
            <w:sz w:val="16"/>
          </w:rPr>
          <w:t>global water security assessment</w:t>
        </w:r>
      </w:hyperlink>
      <w:r w:rsidRPr="004A0926">
        <w:rPr>
          <w:rFonts w:asciiTheme="minorHAnsi" w:hAnsiTheme="minorHAnsi" w:cstheme="minorHAnsi"/>
          <w:sz w:val="16"/>
        </w:rPr>
        <w:t xml:space="preserve">, a first for the American intelligence community. Over the coming decade, it said, many countries would face water stresses that “will risk instability and state failure, increase regional tensions, and distract them from working with the United States on important U.S. policy objectives.” It listed </w:t>
      </w:r>
      <w:r w:rsidRPr="008E491D">
        <w:rPr>
          <w:rFonts w:asciiTheme="minorHAnsi" w:hAnsiTheme="minorHAnsi" w:cstheme="minorHAnsi"/>
          <w:u w:val="single"/>
        </w:rPr>
        <w:t>water-induced stressors</w:t>
      </w:r>
      <w:r w:rsidRPr="004A0926">
        <w:rPr>
          <w:rFonts w:asciiTheme="minorHAnsi" w:hAnsiTheme="minorHAnsi" w:cstheme="minorHAnsi"/>
          <w:sz w:val="16"/>
        </w:rPr>
        <w:t xml:space="preserve"> that likely would unsettle these states and their </w:t>
      </w:r>
      <w:r w:rsidRPr="008E491D">
        <w:rPr>
          <w:rFonts w:asciiTheme="minorHAnsi" w:hAnsiTheme="minorHAnsi" w:cstheme="minorHAnsi"/>
          <w:b/>
          <w:bCs/>
          <w:u w:val="single"/>
        </w:rPr>
        <w:t xml:space="preserve">neighbors, ranging from pressures on food and energy production to social and political disruption to water scarcity used by terrorists for </w:t>
      </w:r>
      <w:proofErr w:type="gramStart"/>
      <w:r w:rsidRPr="008E491D">
        <w:rPr>
          <w:rFonts w:asciiTheme="minorHAnsi" w:hAnsiTheme="minorHAnsi" w:cstheme="minorHAnsi"/>
          <w:b/>
          <w:bCs/>
          <w:u w:val="single"/>
        </w:rPr>
        <w:t>leverage</w:t>
      </w:r>
      <w:proofErr w:type="gramEnd"/>
      <w:r w:rsidRPr="008E491D">
        <w:rPr>
          <w:rFonts w:asciiTheme="minorHAnsi" w:hAnsiTheme="minorHAnsi" w:cstheme="minorHAnsi"/>
          <w:b/>
          <w:bCs/>
          <w:u w:val="single"/>
        </w:rPr>
        <w:t>.</w:t>
      </w:r>
    </w:p>
    <w:p w:rsidR="008E491D" w:rsidRPr="008E491D" w:rsidRDefault="008E491D" w:rsidP="008E491D">
      <w:pPr>
        <w:pStyle w:val="Heading3"/>
        <w:rPr>
          <w:rFonts w:asciiTheme="minorHAnsi" w:hAnsiTheme="minorHAnsi" w:cstheme="minorHAnsi"/>
        </w:rPr>
      </w:pPr>
      <w:r w:rsidRPr="008E491D">
        <w:rPr>
          <w:rFonts w:asciiTheme="minorHAnsi" w:hAnsiTheme="minorHAnsi" w:cstheme="minorHAnsi"/>
        </w:rPr>
        <w:t xml:space="preserve">Indo-Pak </w:t>
      </w:r>
      <w:r w:rsidR="004A0926">
        <w:rPr>
          <w:rFonts w:asciiTheme="minorHAnsi" w:hAnsiTheme="minorHAnsi" w:cstheme="minorHAnsi"/>
        </w:rPr>
        <w:t>WW</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 xml:space="preserve">India-Pakistan water war goes nuclear/escalate </w:t>
      </w:r>
    </w:p>
    <w:p w:rsidR="008E491D" w:rsidRPr="008E491D" w:rsidRDefault="008E491D" w:rsidP="008E491D">
      <w:pPr>
        <w:rPr>
          <w:rFonts w:asciiTheme="minorHAnsi" w:hAnsiTheme="minorHAnsi" w:cstheme="minorHAnsi"/>
        </w:rPr>
      </w:pPr>
      <w:r w:rsidRPr="008E491D">
        <w:rPr>
          <w:rFonts w:asciiTheme="minorHAnsi" w:hAnsiTheme="minorHAnsi" w:cstheme="minorHAnsi"/>
          <w:b/>
          <w:bCs/>
          <w:sz w:val="26"/>
          <w:szCs w:val="26"/>
        </w:rPr>
        <w:t xml:space="preserve">Qureshi 20 </w:t>
      </w:r>
      <w:r w:rsidRPr="008E491D">
        <w:rPr>
          <w:rFonts w:asciiTheme="minorHAnsi" w:hAnsiTheme="minorHAnsi" w:cstheme="minorHAnsi"/>
        </w:rPr>
        <w:t>(</w:t>
      </w:r>
      <w:proofErr w:type="spellStart"/>
      <w:r w:rsidRPr="008E491D">
        <w:rPr>
          <w:rFonts w:asciiTheme="minorHAnsi" w:hAnsiTheme="minorHAnsi" w:cstheme="minorHAnsi"/>
        </w:rPr>
        <w:t>Waseem</w:t>
      </w:r>
      <w:proofErr w:type="spellEnd"/>
      <w:r w:rsidRPr="008E491D">
        <w:rPr>
          <w:rFonts w:asciiTheme="minorHAnsi" w:hAnsiTheme="minorHAnsi" w:cstheme="minorHAnsi"/>
        </w:rPr>
        <w:t xml:space="preserve"> Ahmad Qureshi, “Indus Waters Treaty: An Impediment to the Indian </w:t>
      </w:r>
      <w:proofErr w:type="spellStart"/>
      <w:r w:rsidRPr="008E491D">
        <w:rPr>
          <w:rFonts w:asciiTheme="minorHAnsi" w:hAnsiTheme="minorHAnsi" w:cstheme="minorHAnsi"/>
        </w:rPr>
        <w:t>Hydrohegmony</w:t>
      </w:r>
      <w:proofErr w:type="spellEnd"/>
      <w:r w:rsidRPr="008E491D">
        <w:rPr>
          <w:rFonts w:asciiTheme="minorHAnsi" w:hAnsiTheme="minorHAnsi" w:cstheme="minorHAnsi"/>
        </w:rPr>
        <w:t xml:space="preserve">”, Denver Journal of International Law &amp; Policy, September 2020, </w:t>
      </w:r>
      <w:hyperlink r:id="rId117" w:history="1">
        <w:r w:rsidRPr="008E491D">
          <w:rPr>
            <w:rStyle w:val="Hyperlink"/>
            <w:rFonts w:asciiTheme="minorHAnsi" w:hAnsiTheme="minorHAnsi" w:cstheme="minorHAnsi"/>
          </w:rPr>
          <w:t>https://digitalcommons.du.edu/cgi/viewcontent.cgi?article=2449&amp;context=djilp</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8E491D" w:rsidRPr="008E491D" w:rsidRDefault="008E491D" w:rsidP="008E491D">
      <w:pPr>
        <w:rPr>
          <w:rFonts w:asciiTheme="minorHAnsi" w:hAnsiTheme="minorHAnsi" w:cstheme="minorHAnsi"/>
        </w:rPr>
      </w:pPr>
      <w:r w:rsidRPr="008E491D">
        <w:rPr>
          <w:rFonts w:asciiTheme="minorHAnsi" w:hAnsiTheme="minorHAnsi" w:cstheme="minorHAnsi"/>
          <w:u w:val="single"/>
        </w:rPr>
        <w:t>Water is the most exquisite commodity, and its utility in the sectors of economy, food, and power production is exceptional</w:t>
      </w:r>
      <w:r w:rsidRPr="008E491D">
        <w:rPr>
          <w:rFonts w:asciiTheme="minorHAnsi" w:hAnsiTheme="minorHAnsi" w:cstheme="minorHAnsi"/>
        </w:rPr>
        <w:t>. To capture this resource more effectively, po</w:t>
      </w:r>
      <w:r w:rsidRPr="008E491D">
        <w:rPr>
          <w:rFonts w:asciiTheme="minorHAnsi" w:hAnsiTheme="minorHAnsi" w:cstheme="minorHAnsi"/>
          <w:u w:val="single"/>
        </w:rPr>
        <w:t xml:space="preserve">werful nations are racing to raise water management infrastructure in order to seize the reins of regional political supremacy by establishing </w:t>
      </w:r>
      <w:proofErr w:type="spellStart"/>
      <w:r w:rsidRPr="008E491D">
        <w:rPr>
          <w:rFonts w:asciiTheme="minorHAnsi" w:hAnsiTheme="minorHAnsi" w:cstheme="minorHAnsi"/>
          <w:u w:val="single"/>
        </w:rPr>
        <w:t>hydrohegemony</w:t>
      </w:r>
      <w:proofErr w:type="spellEnd"/>
      <w:r w:rsidRPr="008E491D">
        <w:rPr>
          <w:rFonts w:asciiTheme="minorHAnsi" w:hAnsiTheme="minorHAnsi" w:cstheme="minorHAnsi"/>
          <w:u w:val="single"/>
        </w:rPr>
        <w:t>.</w:t>
      </w:r>
      <w:r w:rsidRPr="008E491D">
        <w:rPr>
          <w:rFonts w:asciiTheme="minorHAnsi" w:hAnsiTheme="minorHAnsi" w:cstheme="minorHAnsi"/>
        </w:rPr>
        <w:t xml:space="preserve"> Within this context, </w:t>
      </w:r>
      <w:r w:rsidRPr="008E491D">
        <w:rPr>
          <w:rFonts w:asciiTheme="minorHAnsi" w:hAnsiTheme="minorHAnsi" w:cstheme="minorHAnsi"/>
          <w:u w:val="single"/>
        </w:rPr>
        <w:t>India is eager to take control of all Pakistani water supplies</w:t>
      </w:r>
      <w:r w:rsidRPr="008E491D">
        <w:rPr>
          <w:rFonts w:asciiTheme="minorHAnsi" w:hAnsiTheme="minorHAnsi" w:cstheme="minorHAnsi"/>
        </w:rPr>
        <w:t xml:space="preserve"> by developing projects over the western rivers of the Indus Basin. Frequently, Pakistan objects to these projects, fearing that its water supplies are gradually diminishing. As a result, </w:t>
      </w:r>
      <w:r w:rsidRPr="008E491D">
        <w:rPr>
          <w:rFonts w:asciiTheme="minorHAnsi" w:hAnsiTheme="minorHAnsi" w:cstheme="minorHAnsi"/>
          <w:u w:val="single"/>
        </w:rPr>
        <w:t>water conflicts between India and Pakistan are escalating, and the global community fears that these conflicts will escalate into full-scale water wars, in a situation where both nations are nuclear powers</w:t>
      </w:r>
      <w:r w:rsidRPr="008E491D">
        <w:rPr>
          <w:rFonts w:asciiTheme="minorHAnsi" w:hAnsiTheme="minorHAnsi" w:cstheme="minorHAnsi"/>
        </w:rPr>
        <w:t xml:space="preserve">. Here Pakistan claims that India is robbing Pakistani waters and trying to get hold of all water resources in the region of occupied Kashmir. However, India maintains that climate change, not its projects, is to blame for the decreased water flows in the western rivers. Interestingly, the Indus Waters Treaty (IWT), a bilaterally agreed treaty between India and Pakistan, prohibits India from diverting any waters from rivers allocated to Pakistan. </w:t>
      </w:r>
      <w:proofErr w:type="gramStart"/>
      <w:r w:rsidRPr="008E491D">
        <w:rPr>
          <w:rFonts w:asciiTheme="minorHAnsi" w:hAnsiTheme="minorHAnsi" w:cstheme="minorHAnsi"/>
        </w:rPr>
        <w:t>So</w:t>
      </w:r>
      <w:proofErr w:type="gramEnd"/>
      <w:r w:rsidRPr="008E491D">
        <w:rPr>
          <w:rFonts w:asciiTheme="minorHAnsi" w:hAnsiTheme="minorHAnsi" w:cstheme="minorHAnsi"/>
        </w:rPr>
        <w:t>, arguably, the existing legal framework of the IWT poses an impediment to the Indian desire for hydro-hegemony over Pakistan's legal water rights. Consequently, Indian authorities are rethinking the IWT, and are going so far as to imagine the unilateral abandonment of the IWT. This Article seeks to explore the real Indian rationale for modifying or nullifying the IWT</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INTRODUCTION </w:t>
      </w:r>
    </w:p>
    <w:p w:rsidR="008E491D" w:rsidRPr="008E491D" w:rsidRDefault="008E491D" w:rsidP="008E491D">
      <w:pPr>
        <w:rPr>
          <w:rFonts w:asciiTheme="minorHAnsi" w:hAnsiTheme="minorHAnsi" w:cstheme="minorHAnsi"/>
        </w:rPr>
      </w:pPr>
      <w:r w:rsidRPr="008E491D">
        <w:rPr>
          <w:rFonts w:asciiTheme="minorHAnsi" w:hAnsiTheme="minorHAnsi" w:cstheme="minorHAnsi"/>
          <w:u w:val="single"/>
        </w:rPr>
        <w:t>Sharing water resources is a complex and difficult mechanism</w:t>
      </w:r>
      <w:r w:rsidRPr="008E491D">
        <w:rPr>
          <w:rFonts w:asciiTheme="minorHAnsi" w:hAnsiTheme="minorHAnsi" w:cstheme="minorHAnsi"/>
        </w:rPr>
        <w:t xml:space="preserve">.' The transboundary sharing of international river waters involves aspects of sovereignty, principles of law, and politics, supplemented with the aspects of geographical characteristics and entrenched political hegemony. It also includes important facets of water2 as a fluid resource, involving its management and controls in respect </w:t>
      </w:r>
      <w:proofErr w:type="spellStart"/>
      <w:r w:rsidRPr="008E491D">
        <w:rPr>
          <w:rFonts w:asciiTheme="minorHAnsi" w:hAnsiTheme="minorHAnsi" w:cstheme="minorHAnsi"/>
        </w:rPr>
        <w:t>ofstorage</w:t>
      </w:r>
      <w:proofErr w:type="spellEnd"/>
      <w:r w:rsidRPr="008E491D">
        <w:rPr>
          <w:rFonts w:asciiTheme="minorHAnsi" w:hAnsiTheme="minorHAnsi" w:cstheme="minorHAnsi"/>
        </w:rPr>
        <w:t xml:space="preserve"> and navigation, with additional regard to innumerable dynamics of domestic, agrarian, and other similar basic uses of water.' </w:t>
      </w:r>
      <w:r w:rsidRPr="008E491D">
        <w:rPr>
          <w:rFonts w:asciiTheme="minorHAnsi" w:hAnsiTheme="minorHAnsi" w:cstheme="minorHAnsi"/>
          <w:u w:val="single"/>
        </w:rPr>
        <w:t>Different reports have noted that there are more than one hundred international river water basins that are shared by more than two sovereign countries</w:t>
      </w:r>
      <w:r w:rsidRPr="008E491D">
        <w:rPr>
          <w:rFonts w:asciiTheme="minorHAnsi" w:hAnsiTheme="minorHAnsi" w:cstheme="minorHAnsi"/>
        </w:rPr>
        <w:t>, 4 including, notably, the Nile, Mekong, Niger, Congo-</w:t>
      </w:r>
      <w:proofErr w:type="spellStart"/>
      <w:r w:rsidRPr="008E491D">
        <w:rPr>
          <w:rFonts w:asciiTheme="minorHAnsi" w:hAnsiTheme="minorHAnsi" w:cstheme="minorHAnsi"/>
        </w:rPr>
        <w:t>Chambeshi</w:t>
      </w:r>
      <w:proofErr w:type="spellEnd"/>
      <w:r w:rsidRPr="008E491D">
        <w:rPr>
          <w:rFonts w:asciiTheme="minorHAnsi" w:hAnsiTheme="minorHAnsi" w:cstheme="minorHAnsi"/>
        </w:rPr>
        <w:t xml:space="preserve">, Amazon, Brahmaputra, and Indus Rivers.' </w:t>
      </w:r>
      <w:r w:rsidRPr="008E491D">
        <w:rPr>
          <w:rFonts w:asciiTheme="minorHAnsi" w:hAnsiTheme="minorHAnsi" w:cstheme="minorHAnsi"/>
          <w:u w:val="single"/>
        </w:rPr>
        <w:t xml:space="preserve">Water is undoubtedly a building block of life and an elementary human </w:t>
      </w:r>
      <w:proofErr w:type="gramStart"/>
      <w:r w:rsidRPr="008E491D">
        <w:rPr>
          <w:rFonts w:asciiTheme="minorHAnsi" w:hAnsiTheme="minorHAnsi" w:cstheme="minorHAnsi"/>
          <w:u w:val="single"/>
        </w:rPr>
        <w:t>resource,</w:t>
      </w:r>
      <w:proofErr w:type="gramEnd"/>
      <w:r w:rsidRPr="008E491D">
        <w:rPr>
          <w:rFonts w:asciiTheme="minorHAnsi" w:hAnsiTheme="minorHAnsi" w:cstheme="minorHAnsi"/>
          <w:u w:val="single"/>
        </w:rPr>
        <w:t xml:space="preserve"> because of its numerous fundamental uses</w:t>
      </w:r>
      <w:r w:rsidRPr="008E491D">
        <w:rPr>
          <w:rFonts w:asciiTheme="minorHAnsi" w:hAnsiTheme="minorHAnsi" w:cstheme="minorHAnsi"/>
        </w:rPr>
        <w:t xml:space="preserve">.6 These include water as a key element in food production, power production, economic development, and several other similar basic processes of human life.' Despite vast water resources, sporadic water apportionments among nations have supplemented water scarcity in various regions. </w:t>
      </w:r>
      <w:r w:rsidRPr="008E491D">
        <w:rPr>
          <w:rFonts w:asciiTheme="minorHAnsi" w:hAnsiTheme="minorHAnsi" w:cstheme="minorHAnsi"/>
          <w:u w:val="single"/>
        </w:rPr>
        <w:t>A race by states to capture water resources has already begun, and influential nations like China and India are trying to control and manage the water flows of their regions in the hope of establishing hydro-hegemony</w:t>
      </w:r>
      <w:r w:rsidRPr="008E491D">
        <w:rPr>
          <w:rFonts w:asciiTheme="minorHAnsi" w:hAnsiTheme="minorHAnsi" w:cstheme="minorHAnsi"/>
        </w:rPr>
        <w:t xml:space="preserve">.9 Consequently, international conflicts over water apportionment are surfacing and many experts and scholars contend </w:t>
      </w:r>
      <w:r w:rsidRPr="008E491D">
        <w:rPr>
          <w:rFonts w:asciiTheme="minorHAnsi" w:hAnsiTheme="minorHAnsi" w:cstheme="minorHAnsi"/>
          <w:u w:val="single"/>
        </w:rPr>
        <w:t>they are already evolving into water wars this century.' 0 Water conflicts are notably escalating in the regions of Latin America, Central Asia, and the Middle East," and these areas are liable to encounter increased water conflicts or even water wars in the near future</w:t>
      </w:r>
      <w:r w:rsidRPr="008E491D">
        <w:rPr>
          <w:rFonts w:asciiTheme="minorHAnsi" w:hAnsiTheme="minorHAnsi" w:cstheme="minorHAnsi"/>
        </w:rPr>
        <w:t xml:space="preserve">.' 2 This </w:t>
      </w:r>
      <w:proofErr w:type="gramStart"/>
      <w:r w:rsidRPr="008E491D">
        <w:rPr>
          <w:rFonts w:asciiTheme="minorHAnsi" w:hAnsiTheme="minorHAnsi" w:cstheme="minorHAnsi"/>
        </w:rPr>
        <w:t>is anticipated</w:t>
      </w:r>
      <w:proofErr w:type="gramEnd"/>
      <w:r w:rsidRPr="008E491D">
        <w:rPr>
          <w:rFonts w:asciiTheme="minorHAnsi" w:hAnsiTheme="minorHAnsi" w:cstheme="minorHAnsi"/>
        </w:rPr>
        <w:t xml:space="preserve"> mainly because of growing water scarcity and emerging international tensions over water apportionments.1 3</w:t>
      </w:r>
    </w:p>
    <w:p w:rsidR="008E491D" w:rsidRPr="008E491D" w:rsidRDefault="008E491D" w:rsidP="008E491D">
      <w:pPr>
        <w:pStyle w:val="Heading4"/>
        <w:jc w:val="both"/>
        <w:rPr>
          <w:rFonts w:asciiTheme="minorHAnsi" w:hAnsiTheme="minorHAnsi" w:cstheme="minorHAnsi"/>
        </w:rPr>
      </w:pPr>
      <w:r w:rsidRPr="008E491D">
        <w:rPr>
          <w:rFonts w:asciiTheme="minorHAnsi" w:hAnsiTheme="minorHAnsi" w:cstheme="minorHAnsi"/>
        </w:rPr>
        <w:t>Water wars go nuclear- India Pakistan conflict</w:t>
      </w:r>
    </w:p>
    <w:p w:rsidR="008E491D" w:rsidRPr="008E491D" w:rsidRDefault="008E491D" w:rsidP="008E491D">
      <w:pPr>
        <w:rPr>
          <w:rFonts w:asciiTheme="minorHAnsi" w:hAnsiTheme="minorHAnsi" w:cstheme="minorHAnsi"/>
        </w:rPr>
      </w:pPr>
      <w:r w:rsidRPr="008E491D">
        <w:rPr>
          <w:rFonts w:asciiTheme="minorHAnsi" w:hAnsiTheme="minorHAnsi" w:cstheme="minorHAnsi"/>
          <w:b/>
          <w:bCs/>
          <w:sz w:val="26"/>
          <w:szCs w:val="26"/>
        </w:rPr>
        <w:t>Hall 19</w:t>
      </w:r>
      <w:r w:rsidRPr="008E491D">
        <w:rPr>
          <w:rFonts w:asciiTheme="minorHAnsi" w:hAnsiTheme="minorHAnsi" w:cstheme="minorHAnsi"/>
        </w:rPr>
        <w:t xml:space="preserve"> (Melanie Hall, “Water wars: Are India and Pakistan heading for climate change-induced conflict?</w:t>
      </w:r>
      <w:proofErr w:type="gramStart"/>
      <w:r w:rsidRPr="008E491D">
        <w:rPr>
          <w:rFonts w:asciiTheme="minorHAnsi" w:hAnsiTheme="minorHAnsi" w:cstheme="minorHAnsi"/>
        </w:rPr>
        <w:t>”,</w:t>
      </w:r>
      <w:proofErr w:type="gramEnd"/>
      <w:r w:rsidRPr="008E491D">
        <w:rPr>
          <w:rFonts w:asciiTheme="minorHAnsi" w:hAnsiTheme="minorHAnsi" w:cstheme="minorHAnsi"/>
        </w:rPr>
        <w:t xml:space="preserve"> Deutsche </w:t>
      </w:r>
      <w:proofErr w:type="spellStart"/>
      <w:r w:rsidRPr="008E491D">
        <w:rPr>
          <w:rFonts w:asciiTheme="minorHAnsi" w:hAnsiTheme="minorHAnsi" w:cstheme="minorHAnsi"/>
        </w:rPr>
        <w:t>Welle</w:t>
      </w:r>
      <w:proofErr w:type="spellEnd"/>
      <w:r w:rsidRPr="008E491D">
        <w:rPr>
          <w:rFonts w:asciiTheme="minorHAnsi" w:hAnsiTheme="minorHAnsi" w:cstheme="minorHAnsi"/>
        </w:rPr>
        <w:t xml:space="preserve">: Environment, January 2019, </w:t>
      </w:r>
      <w:hyperlink r:id="rId118" w:history="1">
        <w:r w:rsidRPr="008E491D">
          <w:rPr>
            <w:rStyle w:val="Hyperlink"/>
            <w:rFonts w:asciiTheme="minorHAnsi" w:hAnsiTheme="minorHAnsi" w:cstheme="minorHAnsi"/>
          </w:rPr>
          <w:t>https://www.dw.com/en/water-wars-are-india-and-pakistan-heading-for-climate-change-induced-conflict/a-47203933</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8E491D" w:rsidRPr="008E491D" w:rsidRDefault="008E491D" w:rsidP="008E491D">
      <w:pPr>
        <w:rPr>
          <w:rFonts w:asciiTheme="minorHAnsi" w:hAnsiTheme="minorHAnsi" w:cstheme="minorHAnsi"/>
          <w:sz w:val="24"/>
          <w:u w:val="single"/>
        </w:rPr>
      </w:pPr>
      <w:r w:rsidRPr="008E491D">
        <w:rPr>
          <w:rFonts w:asciiTheme="minorHAnsi" w:hAnsiTheme="minorHAnsi" w:cstheme="minorHAnsi"/>
          <w:u w:val="single"/>
          <w:shd w:val="clear" w:color="auto" w:fill="FFFFFF"/>
        </w:rPr>
        <w:t>Across the world, climate change is sparking conflict as people struggle over dwindling resources. The fight over water could quickly escalate between India and Pakistan — and both have nuclear arms.</w:t>
      </w:r>
    </w:p>
    <w:p w:rsidR="008E491D" w:rsidRPr="008E491D" w:rsidRDefault="008E491D" w:rsidP="008E491D">
      <w:pPr>
        <w:rPr>
          <w:rFonts w:asciiTheme="minorHAnsi" w:hAnsiTheme="minorHAnsi" w:cstheme="minorHAnsi"/>
          <w:u w:val="single"/>
        </w:rPr>
      </w:pPr>
      <w:r w:rsidRPr="008E491D">
        <w:rPr>
          <w:rFonts w:asciiTheme="minorHAnsi" w:hAnsiTheme="minorHAnsi" w:cstheme="minorHAnsi"/>
        </w:rPr>
        <w:t xml:space="preserve">Yemen, Somalia and Syria are just some of the places where climate change </w:t>
      </w:r>
      <w:proofErr w:type="gramStart"/>
      <w:r w:rsidRPr="008E491D">
        <w:rPr>
          <w:rFonts w:asciiTheme="minorHAnsi" w:hAnsiTheme="minorHAnsi" w:cstheme="minorHAnsi"/>
        </w:rPr>
        <w:t>is increasingly regarded</w:t>
      </w:r>
      <w:proofErr w:type="gramEnd"/>
      <w:r w:rsidRPr="008E491D">
        <w:rPr>
          <w:rFonts w:asciiTheme="minorHAnsi" w:hAnsiTheme="minorHAnsi" w:cstheme="minorHAnsi"/>
        </w:rPr>
        <w:t xml:space="preserve"> as a root cause of violent conflict. </w:t>
      </w:r>
      <w:proofErr w:type="gramStart"/>
      <w:r w:rsidRPr="008E491D">
        <w:rPr>
          <w:rFonts w:asciiTheme="minorHAnsi" w:hAnsiTheme="minorHAnsi" w:cstheme="minorHAnsi"/>
          <w:u w:val="single"/>
        </w:rPr>
        <w:t>But</w:t>
      </w:r>
      <w:proofErr w:type="gramEnd"/>
      <w:r w:rsidRPr="008E491D">
        <w:rPr>
          <w:rFonts w:asciiTheme="minorHAnsi" w:hAnsiTheme="minorHAnsi" w:cstheme="minorHAnsi"/>
          <w:u w:val="single"/>
        </w:rPr>
        <w:t xml:space="preserve"> while much of the focus on climate change-attributed conflict has predominantly been on Africa and the Middle East, a potentially even deadlier clash over resources may be looming on the horizon in Asia.</w:t>
      </w:r>
    </w:p>
    <w:p w:rsidR="008E491D" w:rsidRPr="008E491D" w:rsidRDefault="008E491D" w:rsidP="008E491D">
      <w:pPr>
        <w:rPr>
          <w:rFonts w:asciiTheme="minorHAnsi" w:hAnsiTheme="minorHAnsi" w:cstheme="minorHAnsi"/>
          <w:u w:val="single"/>
        </w:rPr>
      </w:pPr>
      <w:proofErr w:type="gramStart"/>
      <w:r w:rsidRPr="008E491D">
        <w:rPr>
          <w:rFonts w:asciiTheme="minorHAnsi" w:hAnsiTheme="minorHAnsi" w:cstheme="minorHAnsi"/>
          <w:u w:val="single"/>
        </w:rPr>
        <w:t>That's</w:t>
      </w:r>
      <w:proofErr w:type="gramEnd"/>
      <w:r w:rsidRPr="008E491D">
        <w:rPr>
          <w:rFonts w:asciiTheme="minorHAnsi" w:hAnsiTheme="minorHAnsi" w:cstheme="minorHAnsi"/>
          <w:u w:val="single"/>
        </w:rPr>
        <w:t xml:space="preserve"> because India and Pakistan — bitter rivals over water — both have nuclear weapons in their arsenal.</w:t>
      </w:r>
    </w:p>
    <w:p w:rsidR="008E491D" w:rsidRPr="008E491D" w:rsidRDefault="008E491D" w:rsidP="008E491D">
      <w:pPr>
        <w:rPr>
          <w:rFonts w:asciiTheme="minorHAnsi" w:hAnsiTheme="minorHAnsi" w:cstheme="minorHAnsi"/>
        </w:rPr>
      </w:pPr>
      <w:r w:rsidRPr="008E491D">
        <w:rPr>
          <w:rFonts w:asciiTheme="minorHAnsi" w:hAnsiTheme="minorHAnsi" w:cstheme="minorHAnsi"/>
          <w:u w:val="single"/>
        </w:rPr>
        <w:t>The two countries have a long but strained agreement over sharing water from the Indus River and its tributaries</w:t>
      </w:r>
      <w:r w:rsidRPr="008E491D">
        <w:rPr>
          <w:rFonts w:asciiTheme="minorHAnsi" w:hAnsiTheme="minorHAnsi" w:cstheme="minorHAnsi"/>
        </w:rPr>
        <w:t xml:space="preserve">. Waters from the Indus, which flow from India and the disputed Kashmir region into Pakistan, </w:t>
      </w:r>
      <w:proofErr w:type="gramStart"/>
      <w:r w:rsidRPr="008E491D">
        <w:rPr>
          <w:rFonts w:asciiTheme="minorHAnsi" w:hAnsiTheme="minorHAnsi" w:cstheme="minorHAnsi"/>
        </w:rPr>
        <w:t>were carved up</w:t>
      </w:r>
      <w:proofErr w:type="gramEnd"/>
      <w:r w:rsidRPr="008E491D">
        <w:rPr>
          <w:rFonts w:asciiTheme="minorHAnsi" w:hAnsiTheme="minorHAnsi" w:cstheme="minorHAnsi"/>
        </w:rPr>
        <w:t xml:space="preserve"> between India and Pakistan under the 1960 Indus Water Treaty (IWT).</w:t>
      </w:r>
    </w:p>
    <w:p w:rsidR="008E491D" w:rsidRPr="008E491D" w:rsidRDefault="008E491D" w:rsidP="008E491D">
      <w:pPr>
        <w:rPr>
          <w:rFonts w:asciiTheme="minorHAnsi" w:hAnsiTheme="minorHAnsi" w:cstheme="minorHAnsi"/>
        </w:rPr>
      </w:pPr>
      <w:r w:rsidRPr="008E491D">
        <w:rPr>
          <w:rFonts w:asciiTheme="minorHAnsi" w:hAnsiTheme="minorHAnsi" w:cstheme="minorHAnsi"/>
        </w:rPr>
        <w:t>The IWT divides the six major rivers of the Indus basin between Pakistan and India. Pakistan was granted rights to most of the water in the region's western rivers — the Indus, Jhelum and Chenab — which flow through Indian-administered Kashmir.</w:t>
      </w:r>
    </w:p>
    <w:p w:rsidR="008E491D" w:rsidRPr="008E491D" w:rsidRDefault="008E491D" w:rsidP="008E491D">
      <w:pPr>
        <w:rPr>
          <w:rFonts w:asciiTheme="minorHAnsi" w:hAnsiTheme="minorHAnsi" w:cstheme="minorHAnsi"/>
        </w:rPr>
      </w:pPr>
      <w:r w:rsidRPr="008E491D">
        <w:rPr>
          <w:rFonts w:asciiTheme="minorHAnsi" w:hAnsiTheme="minorHAnsi" w:cstheme="minorHAnsi"/>
          <w:u w:val="single"/>
        </w:rPr>
        <w:t>The </w:t>
      </w:r>
      <w:hyperlink r:id="rId119" w:history="1">
        <w:r w:rsidRPr="008E491D">
          <w:rPr>
            <w:rStyle w:val="Hyperlink"/>
            <w:rFonts w:asciiTheme="minorHAnsi" w:hAnsiTheme="minorHAnsi" w:cstheme="minorHAnsi"/>
            <w:u w:val="single"/>
          </w:rPr>
          <w:t>dispute over the Kashmir region</w:t>
        </w:r>
      </w:hyperlink>
      <w:r w:rsidRPr="008E491D">
        <w:rPr>
          <w:rFonts w:asciiTheme="minorHAnsi" w:hAnsiTheme="minorHAnsi" w:cstheme="minorHAnsi"/>
          <w:u w:val="single"/>
        </w:rPr>
        <w:t> — a flashpoint between India and Pakistan for more than six decades — is hugely intertwined with water security</w:t>
      </w:r>
      <w:r w:rsidRPr="008E491D">
        <w:rPr>
          <w:rFonts w:asciiTheme="minorHAnsi" w:hAnsiTheme="minorHAnsi" w:cstheme="minorHAnsi"/>
        </w:rPr>
        <w:t>. Both countries claim the whole region, but each only controls a part of it.</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While the IWT has managed to survive the wars and other hostilities, it </w:t>
      </w:r>
      <w:proofErr w:type="gramStart"/>
      <w:r w:rsidRPr="008E491D">
        <w:rPr>
          <w:rFonts w:asciiTheme="minorHAnsi" w:hAnsiTheme="minorHAnsi" w:cstheme="minorHAnsi"/>
        </w:rPr>
        <w:t>is increasingly being strained</w:t>
      </w:r>
      <w:proofErr w:type="gramEnd"/>
      <w:r w:rsidRPr="008E491D">
        <w:rPr>
          <w:rFonts w:asciiTheme="minorHAnsi" w:hAnsiTheme="minorHAnsi" w:cstheme="minorHAnsi"/>
        </w:rPr>
        <w:t xml:space="preserve"> to its limit. Pakistan has accused India of throttling its water supply and violating the IWT by constructing dams over the rivers flowing into Pakistan from Kashmir.</w:t>
      </w:r>
    </w:p>
    <w:p w:rsidR="008E491D" w:rsidRPr="008E491D" w:rsidRDefault="008E491D" w:rsidP="008E491D">
      <w:pPr>
        <w:rPr>
          <w:rFonts w:asciiTheme="minorHAnsi" w:hAnsiTheme="minorHAnsi" w:cstheme="minorHAnsi"/>
        </w:rPr>
      </w:pPr>
      <w:r w:rsidRPr="008E491D">
        <w:rPr>
          <w:rFonts w:asciiTheme="minorHAnsi" w:hAnsiTheme="minorHAnsi" w:cstheme="minorHAnsi"/>
          <w:u w:val="single"/>
        </w:rPr>
        <w:t>"Any country with nuclear weapons, if they're backed into a corner because they have no water — that's really dangerous</w:t>
      </w:r>
      <w:r w:rsidRPr="008E491D">
        <w:rPr>
          <w:rFonts w:asciiTheme="minorHAnsi" w:hAnsiTheme="minorHAnsi" w:cstheme="minorHAnsi"/>
        </w:rPr>
        <w:t>," said Jeff Nesbit, author and executive director of non-profit climate communication organization Climate Nexus. </w:t>
      </w:r>
    </w:p>
    <w:p w:rsidR="008E491D" w:rsidRPr="008E491D" w:rsidRDefault="008E491D" w:rsidP="008E491D">
      <w:pPr>
        <w:rPr>
          <w:rFonts w:asciiTheme="minorHAnsi" w:hAnsiTheme="minorHAnsi" w:cstheme="minorHAnsi"/>
          <w:u w:val="single"/>
        </w:rPr>
      </w:pPr>
      <w:r w:rsidRPr="008E491D">
        <w:rPr>
          <w:rFonts w:asciiTheme="minorHAnsi" w:hAnsiTheme="minorHAnsi" w:cstheme="minorHAnsi"/>
          <w:u w:val="single"/>
        </w:rPr>
        <w:t>'A matter of survival'</w:t>
      </w:r>
    </w:p>
    <w:p w:rsidR="008E491D" w:rsidRPr="008E491D" w:rsidRDefault="008E491D" w:rsidP="008E491D">
      <w:pPr>
        <w:rPr>
          <w:rFonts w:asciiTheme="minorHAnsi" w:hAnsiTheme="minorHAnsi" w:cstheme="minorHAnsi"/>
          <w:u w:val="single"/>
        </w:rPr>
      </w:pPr>
      <w:r w:rsidRPr="008E491D">
        <w:rPr>
          <w:rFonts w:asciiTheme="minorHAnsi" w:hAnsiTheme="minorHAnsi" w:cstheme="minorHAnsi"/>
        </w:rPr>
        <w:t xml:space="preserve">For Sherry </w:t>
      </w:r>
      <w:proofErr w:type="spellStart"/>
      <w:r w:rsidRPr="008E491D">
        <w:rPr>
          <w:rFonts w:asciiTheme="minorHAnsi" w:hAnsiTheme="minorHAnsi" w:cstheme="minorHAnsi"/>
        </w:rPr>
        <w:t>Rehman</w:t>
      </w:r>
      <w:proofErr w:type="spellEnd"/>
      <w:r w:rsidRPr="008E491D">
        <w:rPr>
          <w:rFonts w:asciiTheme="minorHAnsi" w:hAnsiTheme="minorHAnsi" w:cstheme="minorHAnsi"/>
        </w:rPr>
        <w:t xml:space="preserve">, Parliamentary Leader of the left-wing opposition Pakistan People's Party (PPP) in the Senate, </w:t>
      </w:r>
      <w:r w:rsidRPr="008E491D">
        <w:rPr>
          <w:rFonts w:asciiTheme="minorHAnsi" w:hAnsiTheme="minorHAnsi" w:cstheme="minorHAnsi"/>
          <w:u w:val="single"/>
        </w:rPr>
        <w:t>water security, especially in South Asia, "has become a regional security threat."</w:t>
      </w:r>
    </w:p>
    <w:p w:rsidR="008E491D" w:rsidRPr="008E491D" w:rsidRDefault="008E491D" w:rsidP="008E491D">
      <w:pPr>
        <w:rPr>
          <w:rFonts w:asciiTheme="minorHAnsi" w:hAnsiTheme="minorHAnsi" w:cstheme="minorHAnsi"/>
        </w:rPr>
      </w:pPr>
      <w:r w:rsidRPr="008E491D">
        <w:rPr>
          <w:rFonts w:asciiTheme="minorHAnsi" w:hAnsiTheme="minorHAnsi" w:cstheme="minorHAnsi"/>
        </w:rPr>
        <w:t>"We are now facing challenges brought about by climate change which were not a primary focus during the negotiations for the Indus Water Treaty," she told DW.</w:t>
      </w:r>
    </w:p>
    <w:p w:rsidR="008E491D" w:rsidRPr="008E491D" w:rsidRDefault="008E491D" w:rsidP="008E491D">
      <w:pPr>
        <w:rPr>
          <w:rFonts w:asciiTheme="minorHAnsi" w:hAnsiTheme="minorHAnsi" w:cstheme="minorHAnsi"/>
        </w:rPr>
      </w:pPr>
      <w:r w:rsidRPr="008E491D">
        <w:rPr>
          <w:rFonts w:asciiTheme="minorHAnsi" w:hAnsiTheme="minorHAnsi" w:cstheme="minorHAnsi"/>
        </w:rPr>
        <w:t>"It has become a matter of survival," she continued. "Aside from the lack of formal dialogue, the rhetoric floating around suggesting a possible water war is particularly alarming."</w:t>
      </w:r>
    </w:p>
    <w:p w:rsidR="008E491D" w:rsidRPr="008E491D" w:rsidRDefault="008E491D" w:rsidP="008E491D">
      <w:pPr>
        <w:rPr>
          <w:rFonts w:asciiTheme="minorHAnsi" w:hAnsiTheme="minorHAnsi" w:cstheme="minorHAnsi"/>
        </w:rPr>
      </w:pPr>
      <w:r w:rsidRPr="008E491D">
        <w:rPr>
          <w:rFonts w:asciiTheme="minorHAnsi" w:hAnsiTheme="minorHAnsi" w:cstheme="minorHAnsi"/>
        </w:rPr>
        <w:t>A treaty under threat</w:t>
      </w:r>
    </w:p>
    <w:p w:rsidR="008E491D" w:rsidRPr="008E491D" w:rsidRDefault="008E491D" w:rsidP="008E491D">
      <w:pPr>
        <w:rPr>
          <w:rFonts w:asciiTheme="minorHAnsi" w:hAnsiTheme="minorHAnsi" w:cstheme="minorHAnsi"/>
          <w:u w:val="single"/>
        </w:rPr>
      </w:pPr>
      <w:r w:rsidRPr="008E491D">
        <w:rPr>
          <w:rFonts w:asciiTheme="minorHAnsi" w:hAnsiTheme="minorHAnsi" w:cstheme="minorHAnsi"/>
          <w:u w:val="single"/>
        </w:rPr>
        <w:t>For Pakistan, the Indus waters are a lifeline: most of the country depends on it as the primary source of freshwater and it supports 90 percent of the country's agricultural industry.</w:t>
      </w:r>
    </w:p>
    <w:p w:rsidR="008E491D" w:rsidRPr="008E491D" w:rsidRDefault="008E491D" w:rsidP="008E491D">
      <w:pPr>
        <w:rPr>
          <w:rFonts w:asciiTheme="minorHAnsi" w:hAnsiTheme="minorHAnsi" w:cstheme="minorHAnsi"/>
        </w:rPr>
      </w:pPr>
      <w:proofErr w:type="gramStart"/>
      <w:r w:rsidRPr="008E491D">
        <w:rPr>
          <w:rFonts w:asciiTheme="minorHAnsi" w:hAnsiTheme="minorHAnsi" w:cstheme="minorHAnsi"/>
        </w:rPr>
        <w:t>And</w:t>
      </w:r>
      <w:proofErr w:type="gramEnd"/>
      <w:r w:rsidRPr="008E491D">
        <w:rPr>
          <w:rFonts w:asciiTheme="minorHAnsi" w:hAnsiTheme="minorHAnsi" w:cstheme="minorHAnsi"/>
        </w:rPr>
        <w:t xml:space="preserve"> while Pakistan was considered relatively plentiful with water, a mixture of mismanaged irrigation, water-intensive agriculture and climate change has reduced the Indus to a trickle in parts.</w:t>
      </w:r>
    </w:p>
    <w:p w:rsidR="008E491D" w:rsidRPr="008E491D" w:rsidRDefault="008E491D" w:rsidP="008E491D">
      <w:pPr>
        <w:rPr>
          <w:rFonts w:asciiTheme="minorHAnsi" w:hAnsiTheme="minorHAnsi" w:cstheme="minorHAnsi"/>
        </w:rPr>
      </w:pPr>
      <w:r w:rsidRPr="008E491D">
        <w:rPr>
          <w:rFonts w:asciiTheme="minorHAnsi" w:hAnsiTheme="minorHAnsi" w:cstheme="minorHAnsi"/>
        </w:rPr>
        <w:t>A 2018 report from the International Monetary Fund ranked </w:t>
      </w:r>
      <w:hyperlink r:id="rId120" w:history="1">
        <w:r w:rsidRPr="008E491D">
          <w:rPr>
            <w:rStyle w:val="Hyperlink"/>
            <w:rFonts w:asciiTheme="minorHAnsi" w:hAnsiTheme="minorHAnsi" w:cstheme="minorHAnsi"/>
          </w:rPr>
          <w:t>Pakistan third among countries facing severe water shortages</w:t>
        </w:r>
      </w:hyperlink>
      <w:r w:rsidRPr="008E491D">
        <w:rPr>
          <w:rFonts w:asciiTheme="minorHAnsi" w:hAnsiTheme="minorHAnsi" w:cstheme="minorHAnsi"/>
        </w:rPr>
        <w:t>.</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When the </w:t>
      </w:r>
      <w:proofErr w:type="gramStart"/>
      <w:r w:rsidRPr="008E491D">
        <w:rPr>
          <w:rFonts w:asciiTheme="minorHAnsi" w:hAnsiTheme="minorHAnsi" w:cstheme="minorHAnsi"/>
        </w:rPr>
        <w:t>rapidly-melting</w:t>
      </w:r>
      <w:proofErr w:type="gramEnd"/>
      <w:r w:rsidRPr="008E491D">
        <w:rPr>
          <w:rFonts w:asciiTheme="minorHAnsi" w:hAnsiTheme="minorHAnsi" w:cstheme="minorHAnsi"/>
        </w:rPr>
        <w:t xml:space="preserve"> glaciers in the Himalayas, which feed the Indus waters, eventually disappear as predicted, the dwindling rivers will be slashed even further.</w:t>
      </w:r>
    </w:p>
    <w:p w:rsidR="008E491D" w:rsidRPr="008E491D" w:rsidRDefault="008E491D" w:rsidP="008E491D">
      <w:pPr>
        <w:rPr>
          <w:rFonts w:asciiTheme="minorHAnsi" w:hAnsiTheme="minorHAnsi" w:cstheme="minorHAnsi"/>
        </w:rPr>
      </w:pPr>
      <w:r w:rsidRPr="008E491D">
        <w:rPr>
          <w:rFonts w:asciiTheme="minorHAnsi" w:hAnsiTheme="minorHAnsi" w:cstheme="minorHAnsi"/>
        </w:rPr>
        <w:t>Holding water to ransom</w:t>
      </w:r>
    </w:p>
    <w:p w:rsidR="008E491D" w:rsidRPr="008E491D" w:rsidRDefault="008E491D" w:rsidP="008E491D">
      <w:pPr>
        <w:rPr>
          <w:rFonts w:asciiTheme="minorHAnsi" w:hAnsiTheme="minorHAnsi" w:cstheme="minorHAnsi"/>
          <w:u w:val="single"/>
        </w:rPr>
      </w:pPr>
      <w:r w:rsidRPr="008E491D">
        <w:rPr>
          <w:rFonts w:asciiTheme="minorHAnsi" w:hAnsiTheme="minorHAnsi" w:cstheme="minorHAnsi"/>
        </w:rPr>
        <w:t xml:space="preserve">In 2016, </w:t>
      </w:r>
      <w:r w:rsidRPr="008E491D">
        <w:rPr>
          <w:rFonts w:asciiTheme="minorHAnsi" w:hAnsiTheme="minorHAnsi" w:cstheme="minorHAnsi"/>
          <w:u w:val="single"/>
        </w:rPr>
        <w:t>India came close to tearing up the IWT. It blamed </w:t>
      </w:r>
      <w:hyperlink r:id="rId121" w:history="1">
        <w:r w:rsidRPr="008E491D">
          <w:rPr>
            <w:rStyle w:val="Hyperlink"/>
            <w:rFonts w:asciiTheme="minorHAnsi" w:hAnsiTheme="minorHAnsi" w:cstheme="minorHAnsi"/>
            <w:u w:val="single"/>
          </w:rPr>
          <w:t>Pakistani militants for an attack on Indian army personnel</w:t>
        </w:r>
      </w:hyperlink>
      <w:r w:rsidRPr="008E491D">
        <w:rPr>
          <w:rFonts w:asciiTheme="minorHAnsi" w:hAnsiTheme="minorHAnsi" w:cstheme="minorHAnsi"/>
          <w:u w:val="single"/>
        </w:rPr>
        <w:t> in Indian-administered Kashmir in September of that year.</w:t>
      </w:r>
    </w:p>
    <w:p w:rsidR="008E491D" w:rsidRPr="008E491D" w:rsidRDefault="008E491D" w:rsidP="008E491D">
      <w:pPr>
        <w:rPr>
          <w:rFonts w:asciiTheme="minorHAnsi" w:hAnsiTheme="minorHAnsi" w:cstheme="minorHAnsi"/>
        </w:rPr>
      </w:pPr>
      <w:r w:rsidRPr="008E491D">
        <w:rPr>
          <w:rFonts w:asciiTheme="minorHAnsi" w:hAnsiTheme="minorHAnsi" w:cstheme="minorHAnsi"/>
        </w:rPr>
        <w:t>Nesbit of Climate Nexus told DW he sees India's threat to terminate the IWT as a bigger problem than the warning of military reprisals.</w:t>
      </w:r>
    </w:p>
    <w:p w:rsidR="008E491D" w:rsidRPr="008E491D" w:rsidRDefault="008E491D" w:rsidP="008E491D">
      <w:pPr>
        <w:rPr>
          <w:rFonts w:asciiTheme="minorHAnsi" w:hAnsiTheme="minorHAnsi" w:cstheme="minorHAnsi"/>
        </w:rPr>
      </w:pPr>
      <w:r w:rsidRPr="008E491D">
        <w:rPr>
          <w:rFonts w:asciiTheme="minorHAnsi" w:hAnsiTheme="minorHAnsi" w:cstheme="minorHAnsi"/>
        </w:rPr>
        <w:t>"</w:t>
      </w:r>
      <w:r w:rsidRPr="008E491D">
        <w:rPr>
          <w:rFonts w:asciiTheme="minorHAnsi" w:hAnsiTheme="minorHAnsi" w:cstheme="minorHAnsi"/>
          <w:u w:val="single"/>
        </w:rPr>
        <w:t>Had they done that, it would have triggered a water war, it would have triggered an actual war,</w:t>
      </w:r>
      <w:r w:rsidRPr="008E491D">
        <w:rPr>
          <w:rFonts w:asciiTheme="minorHAnsi" w:hAnsiTheme="minorHAnsi" w:cstheme="minorHAnsi"/>
        </w:rPr>
        <w:t>" Nesbit told DW.</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"Never mind a nuclear strike or a military strike, </w:t>
      </w:r>
      <w:r w:rsidRPr="008E491D">
        <w:rPr>
          <w:rFonts w:asciiTheme="minorHAnsi" w:hAnsiTheme="minorHAnsi" w:cstheme="minorHAnsi"/>
          <w:u w:val="single"/>
        </w:rPr>
        <w:t>if they were to actually terminate the Indus Water Treaty, that's much more dangerous to Pakistan's survival, because they would have no way to grow food</w:t>
      </w:r>
      <w:r w:rsidRPr="008E491D">
        <w:rPr>
          <w:rFonts w:asciiTheme="minorHAnsi" w:hAnsiTheme="minorHAnsi" w:cstheme="minorHAnsi"/>
        </w:rPr>
        <w:t xml:space="preserve">. </w:t>
      </w:r>
      <w:proofErr w:type="gramStart"/>
      <w:r w:rsidRPr="008E491D">
        <w:rPr>
          <w:rFonts w:asciiTheme="minorHAnsi" w:hAnsiTheme="minorHAnsi" w:cstheme="minorHAnsi"/>
        </w:rPr>
        <w:t>And then</w:t>
      </w:r>
      <w:proofErr w:type="gramEnd"/>
      <w:r w:rsidRPr="008E491D">
        <w:rPr>
          <w:rFonts w:asciiTheme="minorHAnsi" w:hAnsiTheme="minorHAnsi" w:cstheme="minorHAnsi"/>
        </w:rPr>
        <w:t xml:space="preserve"> they would be relying on food imports at a time when their population is exploding. So that particular incident was really dangerous."</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Nesbit, whose 2018 book 'This is the Way the World Ends' deals in part with the </w:t>
      </w:r>
      <w:r w:rsidRPr="008E491D">
        <w:rPr>
          <w:rFonts w:asciiTheme="minorHAnsi" w:hAnsiTheme="minorHAnsi" w:cstheme="minorHAnsi"/>
          <w:b/>
          <w:bCs/>
          <w:u w:val="single"/>
        </w:rPr>
        <w:t>Pakistan-India water disputes, said it has the potential to become the most deadly climate change-attributed conflict in the world</w:t>
      </w:r>
      <w:r w:rsidRPr="008E491D">
        <w:rPr>
          <w:rFonts w:asciiTheme="minorHAnsi" w:hAnsiTheme="minorHAnsi" w:cstheme="minorHAnsi"/>
          <w:b/>
          <w:bCs/>
        </w:rPr>
        <w:t>.</w:t>
      </w:r>
    </w:p>
    <w:p w:rsidR="008E491D" w:rsidRPr="008E491D" w:rsidRDefault="008E491D" w:rsidP="008E491D">
      <w:pPr>
        <w:rPr>
          <w:rFonts w:asciiTheme="minorHAnsi" w:hAnsiTheme="minorHAnsi" w:cstheme="minorHAnsi"/>
        </w:rPr>
      </w:pPr>
      <w:r w:rsidRPr="008E491D">
        <w:rPr>
          <w:rFonts w:asciiTheme="minorHAnsi" w:hAnsiTheme="minorHAnsi" w:cstheme="minorHAnsi"/>
        </w:rPr>
        <w:t>"</w:t>
      </w:r>
      <w:r w:rsidRPr="008E491D">
        <w:rPr>
          <w:rFonts w:asciiTheme="minorHAnsi" w:hAnsiTheme="minorHAnsi" w:cstheme="minorHAnsi"/>
          <w:u w:val="single"/>
        </w:rPr>
        <w:t>It's one thing for a country to run out of water, as Yemen has</w:t>
      </w:r>
      <w:r w:rsidRPr="008E491D">
        <w:rPr>
          <w:rFonts w:asciiTheme="minorHAnsi" w:hAnsiTheme="minorHAnsi" w:cstheme="minorHAnsi"/>
        </w:rPr>
        <w:t>," he told DW, explaining how it triggered water riots that led to the government's collapse and military intervention by Saudi Arabia.</w:t>
      </w:r>
    </w:p>
    <w:p w:rsidR="008E491D" w:rsidRPr="008E491D" w:rsidRDefault="008E491D" w:rsidP="008E491D">
      <w:pPr>
        <w:rPr>
          <w:rFonts w:asciiTheme="minorHAnsi" w:hAnsiTheme="minorHAnsi" w:cstheme="minorHAnsi"/>
          <w:u w:val="single"/>
        </w:rPr>
      </w:pPr>
      <w:r w:rsidRPr="008E491D">
        <w:rPr>
          <w:rFonts w:asciiTheme="minorHAnsi" w:hAnsiTheme="minorHAnsi" w:cstheme="minorHAnsi"/>
        </w:rPr>
        <w:t>"But the difference is</w:t>
      </w:r>
      <w:proofErr w:type="gramStart"/>
      <w:r w:rsidRPr="008E491D">
        <w:rPr>
          <w:rFonts w:asciiTheme="minorHAnsi" w:hAnsiTheme="minorHAnsi" w:cstheme="minorHAnsi"/>
        </w:rPr>
        <w:t>,</w:t>
      </w:r>
      <w:proofErr w:type="gramEnd"/>
      <w:r w:rsidRPr="008E491D">
        <w:rPr>
          <w:rFonts w:asciiTheme="minorHAnsi" w:hAnsiTheme="minorHAnsi" w:cstheme="minorHAnsi"/>
        </w:rPr>
        <w:t xml:space="preserve"> </w:t>
      </w:r>
      <w:r w:rsidRPr="008E491D">
        <w:rPr>
          <w:rFonts w:asciiTheme="minorHAnsi" w:hAnsiTheme="minorHAnsi" w:cstheme="minorHAnsi"/>
          <w:u w:val="single"/>
        </w:rPr>
        <w:t>Yemen is quite poor. And when the same thing happened in Somalia, Somalia is quite poor, so it breeds domestic terrorism, it breeds the collapse of civil government, but it doesn't trigger the kind of regional nuclear confrontation that an India-Pakistan war would."</w:t>
      </w:r>
    </w:p>
    <w:p w:rsidR="008E491D" w:rsidRPr="008E491D" w:rsidRDefault="008E491D" w:rsidP="008E491D">
      <w:pPr>
        <w:pStyle w:val="Heading3"/>
        <w:rPr>
          <w:rFonts w:asciiTheme="minorHAnsi" w:hAnsiTheme="minorHAnsi" w:cstheme="minorHAnsi"/>
        </w:rPr>
      </w:pPr>
      <w:r w:rsidRPr="008E491D">
        <w:rPr>
          <w:rFonts w:asciiTheme="minorHAnsi" w:hAnsiTheme="minorHAnsi" w:cstheme="minorHAnsi"/>
        </w:rPr>
        <w:t>Asian WW</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Water wars on the brink now</w:t>
      </w:r>
      <w:r w:rsidR="004A0926">
        <w:rPr>
          <w:rFonts w:asciiTheme="minorHAnsi" w:hAnsiTheme="minorHAnsi" w:cstheme="minorHAnsi"/>
        </w:rPr>
        <w:t xml:space="preserve"> in many Asian hot spots</w:t>
      </w:r>
    </w:p>
    <w:p w:rsidR="008E491D" w:rsidRPr="008E491D" w:rsidRDefault="008E491D" w:rsidP="008E491D">
      <w:pPr>
        <w:rPr>
          <w:rFonts w:asciiTheme="minorHAnsi" w:eastAsia="Times New Roman" w:hAnsiTheme="minorHAnsi" w:cstheme="minorHAnsi"/>
          <w:caps/>
          <w:color w:val="0A0A0A"/>
          <w:kern w:val="36"/>
        </w:rPr>
      </w:pPr>
      <w:proofErr w:type="spellStart"/>
      <w:r w:rsidRPr="008E491D">
        <w:rPr>
          <w:rFonts w:asciiTheme="minorHAnsi" w:hAnsiTheme="minorHAnsi" w:cstheme="minorHAnsi"/>
          <w:b/>
          <w:bCs/>
          <w:sz w:val="26"/>
          <w:szCs w:val="26"/>
        </w:rPr>
        <w:t>Wuthnow</w:t>
      </w:r>
      <w:proofErr w:type="spellEnd"/>
      <w:r w:rsidRPr="008E491D">
        <w:rPr>
          <w:rFonts w:asciiTheme="minorHAnsi" w:hAnsiTheme="minorHAnsi" w:cstheme="minorHAnsi"/>
          <w:b/>
          <w:bCs/>
          <w:sz w:val="26"/>
          <w:szCs w:val="26"/>
        </w:rPr>
        <w:t xml:space="preserve"> 20 </w:t>
      </w:r>
      <w:r w:rsidRPr="008E491D">
        <w:rPr>
          <w:rFonts w:asciiTheme="minorHAnsi" w:hAnsiTheme="minorHAnsi" w:cstheme="minorHAnsi"/>
        </w:rPr>
        <w:t xml:space="preserve">(Joel </w:t>
      </w:r>
      <w:proofErr w:type="spellStart"/>
      <w:r w:rsidRPr="008E491D">
        <w:rPr>
          <w:rFonts w:asciiTheme="minorHAnsi" w:hAnsiTheme="minorHAnsi" w:cstheme="minorHAnsi"/>
        </w:rPr>
        <w:t>Wuthnow</w:t>
      </w:r>
      <w:proofErr w:type="spellEnd"/>
      <w:r w:rsidRPr="008E491D">
        <w:rPr>
          <w:rFonts w:asciiTheme="minorHAnsi" w:hAnsiTheme="minorHAnsi" w:cstheme="minorHAnsi"/>
        </w:rPr>
        <w:t xml:space="preserve">, </w:t>
      </w:r>
      <w:proofErr w:type="spellStart"/>
      <w:r w:rsidRPr="008E491D">
        <w:rPr>
          <w:rFonts w:asciiTheme="minorHAnsi" w:hAnsiTheme="minorHAnsi" w:cstheme="minorHAnsi"/>
        </w:rPr>
        <w:t>Satu</w:t>
      </w:r>
      <w:proofErr w:type="spellEnd"/>
      <w:r w:rsidRPr="008E491D">
        <w:rPr>
          <w:rFonts w:asciiTheme="minorHAnsi" w:hAnsiTheme="minorHAnsi" w:cstheme="minorHAnsi"/>
        </w:rPr>
        <w:t xml:space="preserve"> </w:t>
      </w:r>
      <w:proofErr w:type="spellStart"/>
      <w:r w:rsidRPr="008E491D">
        <w:rPr>
          <w:rFonts w:asciiTheme="minorHAnsi" w:hAnsiTheme="minorHAnsi" w:cstheme="minorHAnsi"/>
        </w:rPr>
        <w:t>Limaye</w:t>
      </w:r>
      <w:proofErr w:type="spellEnd"/>
      <w:r w:rsidRPr="008E491D">
        <w:rPr>
          <w:rFonts w:asciiTheme="minorHAnsi" w:hAnsiTheme="minorHAnsi" w:cstheme="minorHAnsi"/>
        </w:rPr>
        <w:t xml:space="preserve">, </w:t>
      </w:r>
      <w:proofErr w:type="spellStart"/>
      <w:r w:rsidRPr="008E491D">
        <w:rPr>
          <w:rFonts w:asciiTheme="minorHAnsi" w:hAnsiTheme="minorHAnsi" w:cstheme="minorHAnsi"/>
        </w:rPr>
        <w:t>Nilanthi</w:t>
      </w:r>
      <w:proofErr w:type="spellEnd"/>
      <w:r w:rsidRPr="008E491D">
        <w:rPr>
          <w:rFonts w:asciiTheme="minorHAnsi" w:hAnsiTheme="minorHAnsi" w:cstheme="minorHAnsi"/>
        </w:rPr>
        <w:t xml:space="preserve"> Samaranayake, Brahmaputra: A Conflict-Prone River Stakes </w:t>
      </w:r>
      <w:proofErr w:type="gramStart"/>
      <w:r w:rsidRPr="008E491D">
        <w:rPr>
          <w:rFonts w:asciiTheme="minorHAnsi" w:hAnsiTheme="minorHAnsi" w:cstheme="minorHAnsi"/>
        </w:rPr>
        <w:t>A</w:t>
      </w:r>
      <w:proofErr w:type="gramEnd"/>
      <w:r w:rsidRPr="008E491D">
        <w:rPr>
          <w:rFonts w:asciiTheme="minorHAnsi" w:hAnsiTheme="minorHAnsi" w:cstheme="minorHAnsi"/>
        </w:rPr>
        <w:t xml:space="preserve"> Step Backwards”, War on the Rocks, December 23</w:t>
      </w:r>
      <w:r w:rsidRPr="008E491D">
        <w:rPr>
          <w:rFonts w:asciiTheme="minorHAnsi" w:hAnsiTheme="minorHAnsi" w:cstheme="minorHAnsi"/>
          <w:vertAlign w:val="superscript"/>
        </w:rPr>
        <w:t>rd</w:t>
      </w:r>
      <w:r w:rsidRPr="008E491D">
        <w:rPr>
          <w:rFonts w:asciiTheme="minorHAnsi" w:hAnsiTheme="minorHAnsi" w:cstheme="minorHAnsi"/>
        </w:rPr>
        <w:t xml:space="preserve"> 2020, </w:t>
      </w:r>
      <w:hyperlink r:id="rId122" w:history="1">
        <w:r w:rsidRPr="008E491D">
          <w:rPr>
            <w:rStyle w:val="Hyperlink"/>
            <w:rFonts w:asciiTheme="minorHAnsi" w:hAnsiTheme="minorHAnsi" w:cstheme="minorHAnsi"/>
          </w:rPr>
          <w:t>https://warontherocks.com/2020/12/a-conflict-prone-river-takes-a-step-backwards/</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8E491D" w:rsidRPr="008E491D" w:rsidRDefault="008E491D" w:rsidP="008E491D">
      <w:pPr>
        <w:rPr>
          <w:rFonts w:asciiTheme="minorHAnsi" w:hAnsiTheme="minorHAnsi" w:cstheme="minorHAnsi"/>
        </w:rPr>
      </w:pPr>
      <w:r w:rsidRPr="008E491D">
        <w:rPr>
          <w:rFonts w:asciiTheme="minorHAnsi" w:hAnsiTheme="minorHAnsi" w:cstheme="minorHAnsi"/>
          <w:u w:val="single"/>
        </w:rPr>
        <w:t>The Brahmaputra River is a source of life for more than 130 million people in China, India, and Bangladesh</w:t>
      </w:r>
      <w:r w:rsidRPr="008E491D">
        <w:rPr>
          <w:rFonts w:asciiTheme="minorHAnsi" w:hAnsiTheme="minorHAnsi" w:cstheme="minorHAnsi"/>
        </w:rPr>
        <w:t>, but also a persistent irritant. The t</w:t>
      </w:r>
      <w:r w:rsidRPr="008E491D">
        <w:rPr>
          <w:rFonts w:asciiTheme="minorHAnsi" w:hAnsiTheme="minorHAnsi" w:cstheme="minorHAnsi"/>
          <w:u w:val="single"/>
        </w:rPr>
        <w:t>hree riparian states, unlike those in other regional river basins, have never concluded a water-sharing agreement,</w:t>
      </w:r>
      <w:r w:rsidRPr="008E491D">
        <w:rPr>
          <w:rFonts w:asciiTheme="minorHAnsi" w:hAnsiTheme="minorHAnsi" w:cstheme="minorHAnsi"/>
        </w:rPr>
        <w:t xml:space="preserve"> and upstream dam construction by China and India </w:t>
      </w:r>
      <w:proofErr w:type="gramStart"/>
      <w:r w:rsidRPr="008E491D">
        <w:rPr>
          <w:rFonts w:asciiTheme="minorHAnsi" w:hAnsiTheme="minorHAnsi" w:cstheme="minorHAnsi"/>
        </w:rPr>
        <w:t>is often viewed</w:t>
      </w:r>
      <w:proofErr w:type="gramEnd"/>
      <w:r w:rsidRPr="008E491D">
        <w:rPr>
          <w:rFonts w:asciiTheme="minorHAnsi" w:hAnsiTheme="minorHAnsi" w:cstheme="minorHAnsi"/>
        </w:rPr>
        <w:t xml:space="preserve"> as a threat by downstream countries (i.e., Bangladesh and even India). </w:t>
      </w:r>
      <w:r w:rsidRPr="008E491D">
        <w:rPr>
          <w:rFonts w:asciiTheme="minorHAnsi" w:hAnsiTheme="minorHAnsi" w:cstheme="minorHAnsi"/>
          <w:u w:val="single"/>
        </w:rPr>
        <w:t>Low-level tensions have sometimes boiled to the surface</w:t>
      </w:r>
      <w:r w:rsidRPr="008E491D">
        <w:rPr>
          <w:rFonts w:asciiTheme="minorHAnsi" w:hAnsiTheme="minorHAnsi" w:cstheme="minorHAnsi"/>
        </w:rPr>
        <w:t>, such as in 2000, when a landslide in Tibet caused a flood that </w:t>
      </w:r>
      <w:hyperlink r:id="rId123" w:history="1">
        <w:r w:rsidRPr="008E491D">
          <w:rPr>
            <w:rStyle w:val="Hyperlink"/>
            <w:rFonts w:asciiTheme="minorHAnsi" w:hAnsiTheme="minorHAnsi" w:cstheme="minorHAnsi"/>
          </w:rPr>
          <w:t>killed 30 Indian nationals</w:t>
        </w:r>
      </w:hyperlink>
      <w:r w:rsidRPr="008E491D">
        <w:rPr>
          <w:rFonts w:asciiTheme="minorHAnsi" w:hAnsiTheme="minorHAnsi" w:cstheme="minorHAnsi"/>
        </w:rPr>
        <w:t>, a</w:t>
      </w:r>
      <w:r w:rsidRPr="008E491D">
        <w:rPr>
          <w:rFonts w:asciiTheme="minorHAnsi" w:hAnsiTheme="minorHAnsi" w:cstheme="minorHAnsi"/>
          <w:u w:val="single"/>
        </w:rPr>
        <w:t>nd some have </w:t>
      </w:r>
      <w:hyperlink r:id="rId124" w:history="1">
        <w:r w:rsidRPr="008E491D">
          <w:rPr>
            <w:rStyle w:val="Hyperlink"/>
            <w:rFonts w:asciiTheme="minorHAnsi" w:hAnsiTheme="minorHAnsi" w:cstheme="minorHAnsi"/>
            <w:u w:val="single"/>
          </w:rPr>
          <w:t>predicted</w:t>
        </w:r>
      </w:hyperlink>
      <w:r w:rsidRPr="008E491D">
        <w:rPr>
          <w:rFonts w:asciiTheme="minorHAnsi" w:hAnsiTheme="minorHAnsi" w:cstheme="minorHAnsi"/>
          <w:u w:val="single"/>
        </w:rPr>
        <w:t> a future “water war” involving a conflict over scarce resources, a probability exacerbated by the </w:t>
      </w:r>
      <w:hyperlink r:id="rId125" w:anchor=":~:text=From%20erratic%20rainfall%20to%20severe,experiencing%20%22high%22%20water%20stress." w:history="1">
        <w:r w:rsidRPr="008E491D">
          <w:rPr>
            <w:rStyle w:val="Hyperlink"/>
            <w:rFonts w:asciiTheme="minorHAnsi" w:hAnsiTheme="minorHAnsi" w:cstheme="minorHAnsi"/>
            <w:u w:val="single"/>
          </w:rPr>
          <w:t>impact of climate change</w:t>
        </w:r>
      </w:hyperlink>
      <w:r w:rsidRPr="008E491D">
        <w:rPr>
          <w:rFonts w:asciiTheme="minorHAnsi" w:hAnsiTheme="minorHAnsi" w:cstheme="minorHAnsi"/>
        </w:rPr>
        <w:t xml:space="preserve">. At best, the river has become a challenge to </w:t>
      </w:r>
      <w:proofErr w:type="gramStart"/>
      <w:r w:rsidRPr="008E491D">
        <w:rPr>
          <w:rFonts w:asciiTheme="minorHAnsi" w:hAnsiTheme="minorHAnsi" w:cstheme="minorHAnsi"/>
        </w:rPr>
        <w:t>be managed</w:t>
      </w:r>
      <w:proofErr w:type="gramEnd"/>
      <w:r w:rsidRPr="008E491D">
        <w:rPr>
          <w:rFonts w:asciiTheme="minorHAnsi" w:hAnsiTheme="minorHAnsi" w:cstheme="minorHAnsi"/>
        </w:rPr>
        <w:t xml:space="preserve"> rather than an opportunity to drive regional cooperation.</w:t>
      </w:r>
    </w:p>
    <w:p w:rsidR="008E491D" w:rsidRPr="008E491D" w:rsidRDefault="008E491D" w:rsidP="008E491D">
      <w:pPr>
        <w:rPr>
          <w:rFonts w:asciiTheme="minorHAnsi" w:hAnsiTheme="minorHAnsi" w:cstheme="minorHAnsi"/>
          <w:u w:val="single"/>
        </w:rPr>
      </w:pPr>
      <w:r w:rsidRPr="008E491D">
        <w:rPr>
          <w:rFonts w:asciiTheme="minorHAnsi" w:hAnsiTheme="minorHAnsi" w:cstheme="minorHAnsi"/>
          <w:u w:val="single"/>
        </w:rPr>
        <w:t xml:space="preserve">The latest flare-up between the three states </w:t>
      </w:r>
      <w:proofErr w:type="gramStart"/>
      <w:r w:rsidRPr="008E491D">
        <w:rPr>
          <w:rFonts w:asciiTheme="minorHAnsi" w:hAnsiTheme="minorHAnsi" w:cstheme="minorHAnsi"/>
          <w:u w:val="single"/>
        </w:rPr>
        <w:t>was sparked</w:t>
      </w:r>
      <w:proofErr w:type="gramEnd"/>
      <w:r w:rsidRPr="008E491D">
        <w:rPr>
          <w:rFonts w:asciiTheme="minorHAnsi" w:hAnsiTheme="minorHAnsi" w:cstheme="minorHAnsi"/>
          <w:u w:val="single"/>
        </w:rPr>
        <w:t xml:space="preserve"> last month by </w:t>
      </w:r>
      <w:hyperlink r:id="rId126" w:history="1">
        <w:r w:rsidRPr="008E491D">
          <w:rPr>
            <w:rStyle w:val="Hyperlink"/>
            <w:rFonts w:asciiTheme="minorHAnsi" w:hAnsiTheme="minorHAnsi" w:cstheme="minorHAnsi"/>
            <w:u w:val="single"/>
          </w:rPr>
          <w:t>new Chinese policy guidance</w:t>
        </w:r>
      </w:hyperlink>
      <w:r w:rsidRPr="008E491D">
        <w:rPr>
          <w:rFonts w:asciiTheme="minorHAnsi" w:hAnsiTheme="minorHAnsi" w:cstheme="minorHAnsi"/>
          <w:u w:val="single"/>
        </w:rPr>
        <w:t> that envisioned hydropower construction</w:t>
      </w:r>
      <w:r w:rsidRPr="008E491D">
        <w:rPr>
          <w:rFonts w:asciiTheme="minorHAnsi" w:hAnsiTheme="minorHAnsi" w:cstheme="minorHAnsi"/>
        </w:rPr>
        <w:t xml:space="preserve"> on the section of the Brahmaputra closest to India. While Chinese diplomats downplayed the decision, Indian officials </w:t>
      </w:r>
      <w:hyperlink r:id="rId127" w:history="1">
        <w:r w:rsidRPr="008E491D">
          <w:rPr>
            <w:rStyle w:val="Hyperlink"/>
            <w:rFonts w:asciiTheme="minorHAnsi" w:hAnsiTheme="minorHAnsi" w:cstheme="minorHAnsi"/>
          </w:rPr>
          <w:t>conveyed concerns</w:t>
        </w:r>
      </w:hyperlink>
      <w:r w:rsidRPr="008E491D">
        <w:rPr>
          <w:rFonts w:asciiTheme="minorHAnsi" w:hAnsiTheme="minorHAnsi" w:cstheme="minorHAnsi"/>
        </w:rPr>
        <w:t xml:space="preserve">, and some speculated about tit-for-tat dam construction. Bangladesh, as the lowest riparian, may be the victim of wrangling between its two more powerful upstream neighbors, </w:t>
      </w:r>
      <w:r w:rsidRPr="008E491D">
        <w:rPr>
          <w:rFonts w:asciiTheme="minorHAnsi" w:hAnsiTheme="minorHAnsi" w:cstheme="minorHAnsi"/>
          <w:u w:val="single"/>
        </w:rPr>
        <w:t>but its </w:t>
      </w:r>
      <w:hyperlink r:id="rId128" w:history="1">
        <w:r w:rsidRPr="008E491D">
          <w:rPr>
            <w:rStyle w:val="Hyperlink"/>
            <w:rFonts w:asciiTheme="minorHAnsi" w:hAnsiTheme="minorHAnsi" w:cstheme="minorHAnsi"/>
            <w:u w:val="single"/>
          </w:rPr>
          <w:t>close economic ties with China</w:t>
        </w:r>
      </w:hyperlink>
      <w:r w:rsidRPr="008E491D">
        <w:rPr>
          <w:rFonts w:asciiTheme="minorHAnsi" w:hAnsiTheme="minorHAnsi" w:cstheme="minorHAnsi"/>
          <w:u w:val="single"/>
        </w:rPr>
        <w:t> mean that it is unlikely to align with New Delhi to pressure Beijing</w:t>
      </w:r>
      <w:r w:rsidRPr="008E491D">
        <w:rPr>
          <w:rFonts w:asciiTheme="minorHAnsi" w:hAnsiTheme="minorHAnsi" w:cstheme="minorHAnsi"/>
        </w:rPr>
        <w:t xml:space="preserve">. These problems underscore the need for confidence-building measures between all three countries. </w:t>
      </w:r>
      <w:r w:rsidRPr="008E491D">
        <w:rPr>
          <w:rFonts w:asciiTheme="minorHAnsi" w:hAnsiTheme="minorHAnsi" w:cstheme="minorHAnsi"/>
          <w:u w:val="single"/>
        </w:rPr>
        <w:t>Leaders should take small steps in the near term to guard against a further escalation of tensions over the long run.</w:t>
      </w:r>
    </w:p>
    <w:p w:rsidR="008E491D" w:rsidRPr="008E491D" w:rsidRDefault="008E491D" w:rsidP="008E491D">
      <w:pPr>
        <w:rPr>
          <w:rFonts w:asciiTheme="minorHAnsi" w:hAnsiTheme="minorHAnsi" w:cstheme="minorHAnsi"/>
        </w:rPr>
      </w:pPr>
    </w:p>
    <w:p w:rsidR="00BC4B06" w:rsidRDefault="00BC4B06" w:rsidP="00BC4B06">
      <w:pPr>
        <w:pStyle w:val="Heading2"/>
      </w:pPr>
      <w:r>
        <w:t>Domestic Scarcity Impacts</w:t>
      </w:r>
    </w:p>
    <w:p w:rsidR="008E491D" w:rsidRPr="008E491D" w:rsidRDefault="008E491D" w:rsidP="008E491D">
      <w:pPr>
        <w:pStyle w:val="Heading3"/>
        <w:rPr>
          <w:rFonts w:asciiTheme="minorHAnsi" w:hAnsiTheme="minorHAnsi" w:cstheme="minorHAnsi"/>
        </w:rPr>
      </w:pPr>
      <w:r w:rsidRPr="008E491D">
        <w:rPr>
          <w:rFonts w:asciiTheme="minorHAnsi" w:hAnsiTheme="minorHAnsi" w:cstheme="minorHAnsi"/>
        </w:rPr>
        <w:t>Agricult</w:t>
      </w:r>
      <w:r w:rsidR="00BC4B06">
        <w:rPr>
          <w:rFonts w:asciiTheme="minorHAnsi" w:hAnsiTheme="minorHAnsi" w:cstheme="minorHAnsi"/>
        </w:rPr>
        <w:t>ure Shell</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 xml:space="preserve">Water scarcity kills agriculture and sparks extremist movements </w:t>
      </w:r>
    </w:p>
    <w:p w:rsidR="008E491D" w:rsidRPr="008E491D" w:rsidRDefault="008E491D" w:rsidP="008E491D">
      <w:pPr>
        <w:rPr>
          <w:rFonts w:asciiTheme="minorHAnsi" w:hAnsiTheme="minorHAnsi" w:cstheme="minorHAnsi"/>
        </w:rPr>
      </w:pPr>
      <w:proofErr w:type="spellStart"/>
      <w:r w:rsidRPr="008E491D">
        <w:rPr>
          <w:rFonts w:asciiTheme="minorHAnsi" w:hAnsiTheme="minorHAnsi" w:cstheme="minorHAnsi"/>
        </w:rPr>
        <w:t>Franky</w:t>
      </w:r>
      <w:proofErr w:type="spellEnd"/>
      <w:r w:rsidRPr="008E491D">
        <w:rPr>
          <w:rFonts w:asciiTheme="minorHAnsi" w:hAnsiTheme="minorHAnsi" w:cstheme="minorHAnsi"/>
        </w:rPr>
        <w:t xml:space="preserve"> </w:t>
      </w:r>
      <w:r w:rsidRPr="008E491D">
        <w:rPr>
          <w:rStyle w:val="Style13ptBold"/>
          <w:rFonts w:asciiTheme="minorHAnsi" w:hAnsiTheme="minorHAnsi" w:cstheme="minorHAnsi"/>
        </w:rPr>
        <w:t>Li</w:t>
      </w:r>
      <w:r w:rsidRPr="008E491D">
        <w:rPr>
          <w:rFonts w:asciiTheme="minorHAnsi" w:hAnsiTheme="minorHAnsi" w:cstheme="minorHAnsi"/>
        </w:rPr>
        <w:t>, WASH Technical Advisor for Global Communities, 4-2-</w:t>
      </w:r>
      <w:r w:rsidRPr="008E491D">
        <w:rPr>
          <w:rStyle w:val="Style13ptBold"/>
          <w:rFonts w:asciiTheme="minorHAnsi" w:hAnsiTheme="minorHAnsi" w:cstheme="minorHAnsi"/>
        </w:rPr>
        <w:t>2018</w:t>
      </w:r>
      <w:r w:rsidRPr="008E491D">
        <w:rPr>
          <w:rFonts w:asciiTheme="minorHAnsi" w:hAnsiTheme="minorHAnsi" w:cstheme="minorHAnsi"/>
        </w:rPr>
        <w:t xml:space="preserve">, Five Reasons Why Water Security Matters to Global Security, Global Communities, https://www.globalcommunities.org/node/38571, 7-19-2021, </w:t>
      </w:r>
      <w:proofErr w:type="spellStart"/>
      <w:proofErr w:type="gramStart"/>
      <w:r w:rsidRPr="008E491D">
        <w:rPr>
          <w:rFonts w:asciiTheme="minorHAnsi" w:hAnsiTheme="minorHAnsi" w:cstheme="minorHAnsi"/>
        </w:rPr>
        <w:t>bk</w:t>
      </w:r>
      <w:proofErr w:type="spellEnd"/>
      <w:proofErr w:type="gramEnd"/>
    </w:p>
    <w:p w:rsidR="008E491D" w:rsidRPr="008E491D" w:rsidRDefault="008E491D" w:rsidP="008E491D">
      <w:pPr>
        <w:rPr>
          <w:rFonts w:asciiTheme="minorHAnsi" w:hAnsiTheme="minorHAnsi" w:cstheme="minorHAnsi"/>
          <w:u w:val="single"/>
        </w:rPr>
      </w:pPr>
      <w:r w:rsidRPr="008E491D">
        <w:rPr>
          <w:rFonts w:asciiTheme="minorHAnsi" w:hAnsiTheme="minorHAnsi" w:cstheme="minorHAnsi"/>
          <w:u w:val="single"/>
        </w:rPr>
        <w:t xml:space="preserve">Water scarcity has a direct link to agricultural production. According to the UN Food and Agriculture Organization, agriculture accounts for 90 percent of global water consumption. </w:t>
      </w:r>
      <w:proofErr w:type="gramStart"/>
      <w:r w:rsidRPr="008E491D">
        <w:rPr>
          <w:rFonts w:asciiTheme="minorHAnsi" w:hAnsiTheme="minorHAnsi" w:cstheme="minorHAnsi"/>
          <w:u w:val="single"/>
        </w:rPr>
        <w:t>But</w:t>
      </w:r>
      <w:proofErr w:type="gramEnd"/>
      <w:r w:rsidRPr="008E491D">
        <w:rPr>
          <w:rFonts w:asciiTheme="minorHAnsi" w:hAnsiTheme="minorHAnsi" w:cstheme="minorHAnsi"/>
          <w:u w:val="single"/>
        </w:rPr>
        <w:t xml:space="preserve"> agricultural uses are facing unprecedented pressure and competition from domestic, industrial, environmental and energy uses</w:t>
      </w:r>
      <w:r w:rsidRPr="008E491D">
        <w:rPr>
          <w:rFonts w:asciiTheme="minorHAnsi" w:hAnsiTheme="minorHAnsi" w:cstheme="minorHAnsi"/>
        </w:rPr>
        <w:t xml:space="preserve">. As the world’s population </w:t>
      </w:r>
      <w:proofErr w:type="gramStart"/>
      <w:r w:rsidRPr="008E491D">
        <w:rPr>
          <w:rFonts w:asciiTheme="minorHAnsi" w:hAnsiTheme="minorHAnsi" w:cstheme="minorHAnsi"/>
        </w:rPr>
        <w:t>is expected</w:t>
      </w:r>
      <w:proofErr w:type="gramEnd"/>
      <w:r w:rsidRPr="008E491D">
        <w:rPr>
          <w:rFonts w:asciiTheme="minorHAnsi" w:hAnsiTheme="minorHAnsi" w:cstheme="minorHAnsi"/>
        </w:rPr>
        <w:t xml:space="preserve"> to reach 10 billion people in 2050, the FAO predicts global food demand will increase by more than 50 percent. At the same time, </w:t>
      </w:r>
      <w:r w:rsidRPr="008E491D">
        <w:rPr>
          <w:rFonts w:asciiTheme="minorHAnsi" w:hAnsiTheme="minorHAnsi" w:cstheme="minorHAnsi"/>
          <w:u w:val="single"/>
        </w:rPr>
        <w:t>climate change is affecting agricultural production as droughts become longer and more frequent and rising temperatures lead to increased water demands. Communities that rely on agriculture for subsistence and livelihoods are becoming more vulnerable than ever.</w:t>
      </w:r>
      <w:r w:rsidRPr="008E491D">
        <w:rPr>
          <w:rFonts w:asciiTheme="minorHAnsi" w:hAnsiTheme="minorHAnsi" w:cstheme="minorHAnsi"/>
        </w:rPr>
        <w:t xml:space="preserve"> Young people that may have formerly worked as farmers will need to seek new economic opportunities. In impoverished countries, governments that are unable </w:t>
      </w:r>
      <w:proofErr w:type="gramStart"/>
      <w:r w:rsidRPr="008E491D">
        <w:rPr>
          <w:rFonts w:asciiTheme="minorHAnsi" w:hAnsiTheme="minorHAnsi" w:cstheme="minorHAnsi"/>
        </w:rPr>
        <w:t>to sufficiently feed</w:t>
      </w:r>
      <w:proofErr w:type="gramEnd"/>
      <w:r w:rsidRPr="008E491D">
        <w:rPr>
          <w:rFonts w:asciiTheme="minorHAnsi" w:hAnsiTheme="minorHAnsi" w:cstheme="minorHAnsi"/>
        </w:rPr>
        <w:t xml:space="preserve"> their population may face increasing dissent and political unrest. In Egypt, after food prices rose nearly 40 percent, protesters took to the streets demanding “bread, freedom and social justice.” There is also fear that</w:t>
      </w:r>
      <w:r w:rsidRPr="008E491D">
        <w:rPr>
          <w:rFonts w:asciiTheme="minorHAnsi" w:hAnsiTheme="minorHAnsi" w:cstheme="minorHAnsi"/>
          <w:u w:val="single"/>
        </w:rPr>
        <w:t xml:space="preserve"> political instability combined with a lack of economic options will help push young people toward extremist movements.</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Food shortages are the root cause of war</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Per </w:t>
      </w:r>
      <w:proofErr w:type="spellStart"/>
      <w:r w:rsidRPr="008E491D">
        <w:rPr>
          <w:rStyle w:val="Style13ptBold"/>
          <w:rFonts w:asciiTheme="minorHAnsi" w:hAnsiTheme="minorHAnsi" w:cstheme="minorHAnsi"/>
        </w:rPr>
        <w:t>Frankelius</w:t>
      </w:r>
      <w:proofErr w:type="spellEnd"/>
      <w:r w:rsidRPr="008E491D">
        <w:rPr>
          <w:rFonts w:asciiTheme="minorHAnsi" w:hAnsiTheme="minorHAnsi" w:cstheme="minorHAnsi"/>
        </w:rPr>
        <w:t>, 9-8-20</w:t>
      </w:r>
      <w:r w:rsidRPr="008E491D">
        <w:rPr>
          <w:rFonts w:asciiTheme="minorHAnsi" w:eastAsiaTheme="majorEastAsia" w:hAnsiTheme="minorHAnsi" w:cstheme="minorHAnsi"/>
          <w:b/>
          <w:iCs/>
          <w:sz w:val="26"/>
        </w:rPr>
        <w:t>18</w:t>
      </w:r>
      <w:r w:rsidRPr="008E491D">
        <w:rPr>
          <w:rFonts w:asciiTheme="minorHAnsi" w:hAnsiTheme="minorHAnsi" w:cstheme="minorHAnsi"/>
        </w:rPr>
        <w:t xml:space="preserve">, Department of Management and Engineering, Linköping University, 581 83 Linköping, Sweden "Back to the root causes of war: food shortages," Lancet, </w:t>
      </w:r>
      <w:hyperlink r:id="rId129" w:history="1">
        <w:r w:rsidRPr="008E491D">
          <w:rPr>
            <w:rStyle w:val="Hyperlink"/>
            <w:rFonts w:asciiTheme="minorHAnsi" w:hAnsiTheme="minorHAnsi" w:cstheme="minorHAnsi"/>
          </w:rPr>
          <w:t>https://www.thelancet.com/journals/lancet/article/PIIS0140-6736(19)30018-2/fulltext //</w:t>
        </w:r>
      </w:hyperlink>
      <w:r w:rsidRPr="008E491D">
        <w:rPr>
          <w:rFonts w:asciiTheme="minorHAnsi" w:hAnsiTheme="minorHAnsi" w:cstheme="minorHAnsi"/>
        </w:rPr>
        <w:t xml:space="preserve"> FGC</w:t>
      </w:r>
    </w:p>
    <w:p w:rsidR="008E491D" w:rsidRPr="008E491D" w:rsidRDefault="008E491D" w:rsidP="008E491D">
      <w:pPr>
        <w:rPr>
          <w:rFonts w:asciiTheme="minorHAnsi" w:hAnsiTheme="minorHAnsi" w:cstheme="minorHAnsi"/>
        </w:rPr>
      </w:pPr>
      <w:r w:rsidRPr="008E491D">
        <w:rPr>
          <w:rFonts w:asciiTheme="minorHAnsi" w:hAnsiTheme="minorHAnsi" w:cstheme="minorHAnsi"/>
        </w:rPr>
        <w:t>In their brilliant Article, Zachary Wagner and colleagues (Sept 8, 2018, p 857)1 estimated that, between 1995 and 2015, about 5 million children younger than 5 years died in Africa because of armed conflict.</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This kind of research is important for understanding </w:t>
      </w:r>
      <w:r w:rsidRPr="008E491D">
        <w:rPr>
          <w:rFonts w:asciiTheme="minorHAnsi" w:hAnsiTheme="minorHAnsi" w:cstheme="minorHAnsi"/>
          <w:u w:val="single"/>
        </w:rPr>
        <w:t>the magnitude of war effects</w:t>
      </w:r>
      <w:r w:rsidRPr="008E491D">
        <w:rPr>
          <w:rFonts w:asciiTheme="minorHAnsi" w:hAnsiTheme="minorHAnsi" w:cstheme="minorHAnsi"/>
        </w:rPr>
        <w:t xml:space="preserve">. However, studies like this do not contribute much to the understanding of </w:t>
      </w:r>
      <w:r w:rsidRPr="008E491D">
        <w:rPr>
          <w:rFonts w:asciiTheme="minorHAnsi" w:hAnsiTheme="minorHAnsi" w:cstheme="minorHAnsi"/>
          <w:b/>
          <w:bCs/>
          <w:u w:val="single"/>
        </w:rPr>
        <w:t>the root causes of wars</w:t>
      </w:r>
      <w:r w:rsidRPr="008E491D">
        <w:rPr>
          <w:rFonts w:asciiTheme="minorHAnsi" w:hAnsiTheme="minorHAnsi" w:cstheme="minorHAnsi"/>
        </w:rPr>
        <w:t xml:space="preserve">. Various theories have been presented.2 </w:t>
      </w:r>
      <w:proofErr w:type="gramStart"/>
      <w:r w:rsidRPr="008E491D">
        <w:rPr>
          <w:rFonts w:asciiTheme="minorHAnsi" w:hAnsiTheme="minorHAnsi" w:cstheme="minorHAnsi"/>
        </w:rPr>
        <w:t>One</w:t>
      </w:r>
      <w:proofErr w:type="gramEnd"/>
      <w:r w:rsidRPr="008E491D">
        <w:rPr>
          <w:rFonts w:asciiTheme="minorHAnsi" w:hAnsiTheme="minorHAnsi" w:cstheme="minorHAnsi"/>
        </w:rPr>
        <w:t xml:space="preserve"> common explanation is religion. Others say </w:t>
      </w:r>
      <w:proofErr w:type="gramStart"/>
      <w:r w:rsidRPr="008E491D">
        <w:rPr>
          <w:rFonts w:asciiTheme="minorHAnsi" w:hAnsiTheme="minorHAnsi" w:cstheme="minorHAnsi"/>
        </w:rPr>
        <w:t>war is caused by crazy rulers</w:t>
      </w:r>
      <w:proofErr w:type="gramEnd"/>
      <w:r w:rsidRPr="008E491D">
        <w:rPr>
          <w:rFonts w:asciiTheme="minorHAnsi" w:hAnsiTheme="minorHAnsi" w:cstheme="minorHAnsi"/>
        </w:rPr>
        <w:t xml:space="preserve">. It can be </w:t>
      </w:r>
      <w:proofErr w:type="spellStart"/>
      <w:r w:rsidRPr="008E491D">
        <w:rPr>
          <w:rFonts w:asciiTheme="minorHAnsi" w:hAnsiTheme="minorHAnsi" w:cstheme="minorHAnsi"/>
        </w:rPr>
        <w:t>triggerd</w:t>
      </w:r>
      <w:proofErr w:type="spellEnd"/>
      <w:r w:rsidRPr="008E491D">
        <w:rPr>
          <w:rFonts w:asciiTheme="minorHAnsi" w:hAnsiTheme="minorHAnsi" w:cstheme="minorHAnsi"/>
        </w:rPr>
        <w:t xml:space="preserve"> by an error that </w:t>
      </w:r>
      <w:proofErr w:type="gramStart"/>
      <w:r w:rsidRPr="008E491D">
        <w:rPr>
          <w:rFonts w:asciiTheme="minorHAnsi" w:hAnsiTheme="minorHAnsi" w:cstheme="minorHAnsi"/>
        </w:rPr>
        <w:t>is responded</w:t>
      </w:r>
      <w:proofErr w:type="gramEnd"/>
      <w:r w:rsidRPr="008E491D">
        <w:rPr>
          <w:rFonts w:asciiTheme="minorHAnsi" w:hAnsiTheme="minorHAnsi" w:cstheme="minorHAnsi"/>
        </w:rPr>
        <w:t xml:space="preserve"> to with disproportionate retaliation, which escalates in a violent circle (such as the security failure preceding the assassination of Archduke Franz Ferdinand and Sophie, Duchess of </w:t>
      </w:r>
      <w:proofErr w:type="spellStart"/>
      <w:r w:rsidRPr="008E491D">
        <w:rPr>
          <w:rFonts w:asciiTheme="minorHAnsi" w:hAnsiTheme="minorHAnsi" w:cstheme="minorHAnsi"/>
        </w:rPr>
        <w:t>Hohenberg</w:t>
      </w:r>
      <w:proofErr w:type="spellEnd"/>
      <w:r w:rsidRPr="008E491D">
        <w:rPr>
          <w:rFonts w:asciiTheme="minorHAnsi" w:hAnsiTheme="minorHAnsi" w:cstheme="minorHAnsi"/>
        </w:rPr>
        <w:t xml:space="preserve"> in Sarajevo in 1914, which sparked World War 1). Some analysts argue that access to weapons, or material for producing weapons, is an important factor. Others reason that man is evil by nature or that misunderstanding in communication or lack of understanding can lead to war.</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War </w:t>
      </w:r>
      <w:proofErr w:type="gramStart"/>
      <w:r w:rsidRPr="008E491D">
        <w:rPr>
          <w:rFonts w:asciiTheme="minorHAnsi" w:hAnsiTheme="minorHAnsi" w:cstheme="minorHAnsi"/>
        </w:rPr>
        <w:t>is often preceded</w:t>
      </w:r>
      <w:proofErr w:type="gramEnd"/>
      <w:r w:rsidRPr="008E491D">
        <w:rPr>
          <w:rFonts w:asciiTheme="minorHAnsi" w:hAnsiTheme="minorHAnsi" w:cstheme="minorHAnsi"/>
        </w:rPr>
        <w:t xml:space="preserve"> by tensions, of which </w:t>
      </w:r>
      <w:r w:rsidRPr="008E491D">
        <w:rPr>
          <w:rFonts w:asciiTheme="minorHAnsi" w:hAnsiTheme="minorHAnsi" w:cstheme="minorHAnsi"/>
          <w:u w:val="single"/>
        </w:rPr>
        <w:t>there are many potential sources</w:t>
      </w:r>
      <w:r w:rsidRPr="008E491D">
        <w:rPr>
          <w:rFonts w:asciiTheme="minorHAnsi" w:hAnsiTheme="minorHAnsi" w:cstheme="minorHAnsi"/>
        </w:rPr>
        <w:t xml:space="preserve">. </w:t>
      </w:r>
      <w:r w:rsidRPr="008E491D">
        <w:rPr>
          <w:rFonts w:asciiTheme="minorHAnsi" w:hAnsiTheme="minorHAnsi" w:cstheme="minorHAnsi"/>
          <w:u w:val="single"/>
        </w:rPr>
        <w:t>Tensions can arise from shortages</w:t>
      </w:r>
      <w:r w:rsidRPr="008E491D">
        <w:rPr>
          <w:rFonts w:asciiTheme="minorHAnsi" w:hAnsiTheme="minorHAnsi" w:cstheme="minorHAnsi"/>
        </w:rPr>
        <w:t xml:space="preserve"> of water, energy, and, not least, </w:t>
      </w:r>
      <w:r w:rsidRPr="008E491D">
        <w:rPr>
          <w:rFonts w:asciiTheme="minorHAnsi" w:hAnsiTheme="minorHAnsi" w:cstheme="minorHAnsi"/>
          <w:b/>
          <w:bCs/>
        </w:rPr>
        <w:t>food</w:t>
      </w:r>
      <w:r w:rsidRPr="008E491D">
        <w:rPr>
          <w:rFonts w:asciiTheme="minorHAnsi" w:hAnsiTheme="minorHAnsi" w:cstheme="minorHAnsi"/>
        </w:rPr>
        <w:t>. For example, as Torreon Creekmore</w:t>
      </w:r>
      <w:proofErr w:type="gramStart"/>
      <w:r w:rsidRPr="008E491D">
        <w:rPr>
          <w:rFonts w:asciiTheme="minorHAnsi" w:hAnsiTheme="minorHAnsi" w:cstheme="minorHAnsi"/>
        </w:rPr>
        <w:t>,3</w:t>
      </w:r>
      <w:proofErr w:type="gramEnd"/>
      <w:r w:rsidRPr="008E491D">
        <w:rPr>
          <w:rFonts w:asciiTheme="minorHAnsi" w:hAnsiTheme="minorHAnsi" w:cstheme="minorHAnsi"/>
        </w:rPr>
        <w:t xml:space="preserve"> of the Intelligence Advanced Research Projects Activity in the USA, reflected: “</w:t>
      </w:r>
      <w:r w:rsidRPr="008E491D">
        <w:rPr>
          <w:rFonts w:asciiTheme="minorHAnsi" w:hAnsiTheme="minorHAnsi" w:cstheme="minorHAnsi"/>
          <w:b/>
          <w:bCs/>
          <w:u w:val="single"/>
        </w:rPr>
        <w:t>When crops fail and prices rise, people don't have the money to purchase food, which can lead to stealing, then riots, social unrest, and mass migrations.</w:t>
      </w:r>
      <w:r w:rsidRPr="008E491D">
        <w:rPr>
          <w:rFonts w:asciiTheme="minorHAnsi" w:hAnsiTheme="minorHAnsi" w:cstheme="minorHAnsi"/>
        </w:rPr>
        <w:t>”</w:t>
      </w:r>
    </w:p>
    <w:p w:rsidR="008E491D" w:rsidRPr="008E491D" w:rsidRDefault="008E491D" w:rsidP="008E491D">
      <w:pPr>
        <w:rPr>
          <w:rFonts w:asciiTheme="minorHAnsi" w:hAnsiTheme="minorHAnsi" w:cstheme="minorHAnsi"/>
        </w:rPr>
      </w:pPr>
      <w:r w:rsidRPr="008E491D">
        <w:rPr>
          <w:rFonts w:asciiTheme="minorHAnsi" w:hAnsiTheme="minorHAnsi" w:cstheme="minorHAnsi"/>
        </w:rPr>
        <w:t>Agricultural production in relation to need is a security factor, and future forecasts indicate challenges. The world's population is expected to increase to 9·6 billion by 2050</w:t>
      </w:r>
      <w:proofErr w:type="gramStart"/>
      <w:r w:rsidRPr="008E491D">
        <w:rPr>
          <w:rFonts w:asciiTheme="minorHAnsi" w:hAnsiTheme="minorHAnsi" w:cstheme="minorHAnsi"/>
        </w:rPr>
        <w:t>,4</w:t>
      </w:r>
      <w:proofErr w:type="gramEnd"/>
      <w:r w:rsidRPr="008E491D">
        <w:rPr>
          <w:rFonts w:asciiTheme="minorHAnsi" w:hAnsiTheme="minorHAnsi" w:cstheme="minorHAnsi"/>
        </w:rPr>
        <w:t xml:space="preserve"> and many people will also change their diet. According to the UN</w:t>
      </w:r>
      <w:proofErr w:type="gramStart"/>
      <w:r w:rsidRPr="008E491D">
        <w:rPr>
          <w:rFonts w:asciiTheme="minorHAnsi" w:hAnsiTheme="minorHAnsi" w:cstheme="minorHAnsi"/>
        </w:rPr>
        <w:t>,5</w:t>
      </w:r>
      <w:proofErr w:type="gramEnd"/>
      <w:r w:rsidRPr="008E491D">
        <w:rPr>
          <w:rFonts w:asciiTheme="minorHAnsi" w:hAnsiTheme="minorHAnsi" w:cstheme="minorHAnsi"/>
        </w:rPr>
        <w:t xml:space="preserve"> society needs to increase food production radically until 2050; this at a time when increasing food production will become more difficult. Soil degradation and climate change are two reasons. Therefore, to </w:t>
      </w:r>
      <w:r w:rsidRPr="008E491D">
        <w:rPr>
          <w:rFonts w:asciiTheme="minorHAnsi" w:hAnsiTheme="minorHAnsi" w:cstheme="minorHAnsi"/>
          <w:u w:val="single"/>
        </w:rPr>
        <w:t>reduce the number of victims of conflict</w:t>
      </w:r>
      <w:r w:rsidRPr="008E491D">
        <w:rPr>
          <w:rFonts w:asciiTheme="minorHAnsi" w:hAnsiTheme="minorHAnsi" w:cstheme="minorHAnsi"/>
        </w:rPr>
        <w:t xml:space="preserve">, </w:t>
      </w:r>
      <w:r w:rsidRPr="008E491D">
        <w:rPr>
          <w:rFonts w:asciiTheme="minorHAnsi" w:hAnsiTheme="minorHAnsi" w:cstheme="minorHAnsi"/>
          <w:u w:val="single"/>
        </w:rPr>
        <w:t xml:space="preserve">society </w:t>
      </w:r>
      <w:r w:rsidRPr="008E491D">
        <w:rPr>
          <w:rFonts w:asciiTheme="minorHAnsi" w:hAnsiTheme="minorHAnsi" w:cstheme="minorHAnsi"/>
          <w:b/>
          <w:bCs/>
          <w:u w:val="single"/>
        </w:rPr>
        <w:t>must ensure food production</w:t>
      </w:r>
      <w:r w:rsidRPr="008E491D">
        <w:rPr>
          <w:rFonts w:asciiTheme="minorHAnsi" w:hAnsiTheme="minorHAnsi" w:cstheme="minorHAnsi"/>
          <w:u w:val="single"/>
        </w:rPr>
        <w:t xml:space="preserve"> and the supply of water and energy</w:t>
      </w:r>
      <w:r w:rsidRPr="008E491D">
        <w:rPr>
          <w:rFonts w:asciiTheme="minorHAnsi" w:hAnsiTheme="minorHAnsi" w:cstheme="minorHAnsi"/>
        </w:rPr>
        <w:t xml:space="preserve">. Innovation in agricultural methods is one approach that </w:t>
      </w:r>
      <w:proofErr w:type="gramStart"/>
      <w:r w:rsidRPr="008E491D">
        <w:rPr>
          <w:rFonts w:asciiTheme="minorHAnsi" w:hAnsiTheme="minorHAnsi" w:cstheme="minorHAnsi"/>
        </w:rPr>
        <w:t>could be taken</w:t>
      </w:r>
      <w:proofErr w:type="gramEnd"/>
      <w:r w:rsidRPr="008E491D">
        <w:rPr>
          <w:rFonts w:asciiTheme="minorHAnsi" w:hAnsiTheme="minorHAnsi" w:cstheme="minorHAnsi"/>
        </w:rPr>
        <w:t>.</w:t>
      </w:r>
    </w:p>
    <w:p w:rsidR="008E491D" w:rsidRPr="008E491D" w:rsidRDefault="008E491D" w:rsidP="008E491D">
      <w:pPr>
        <w:rPr>
          <w:rFonts w:asciiTheme="minorHAnsi" w:hAnsiTheme="minorHAnsi" w:cstheme="minorHAnsi"/>
        </w:rPr>
      </w:pPr>
      <w:r w:rsidRPr="008E491D">
        <w:rPr>
          <w:rFonts w:asciiTheme="minorHAnsi" w:hAnsiTheme="minorHAnsi" w:cstheme="minorHAnsi"/>
          <w:b/>
          <w:bCs/>
          <w:u w:val="single"/>
        </w:rPr>
        <w:t>Food shortage is one of the root causes of war</w:t>
      </w:r>
      <w:r w:rsidRPr="008E491D">
        <w:rPr>
          <w:rFonts w:asciiTheme="minorHAnsi" w:hAnsiTheme="minorHAnsi" w:cstheme="minorHAnsi"/>
        </w:rPr>
        <w:t xml:space="preserve">. Increased food </w:t>
      </w:r>
      <w:proofErr w:type="gramStart"/>
      <w:r w:rsidRPr="008E491D">
        <w:rPr>
          <w:rFonts w:asciiTheme="minorHAnsi" w:hAnsiTheme="minorHAnsi" w:cstheme="minorHAnsi"/>
        </w:rPr>
        <w:t>needs in the future can be met</w:t>
      </w:r>
      <w:proofErr w:type="gramEnd"/>
      <w:r w:rsidRPr="008E491D">
        <w:rPr>
          <w:rFonts w:asciiTheme="minorHAnsi" w:hAnsiTheme="minorHAnsi" w:cstheme="minorHAnsi"/>
        </w:rPr>
        <w:t xml:space="preserve"> by, for example, innovation in agriculture.</w:t>
      </w:r>
    </w:p>
    <w:p w:rsidR="008E491D" w:rsidRPr="008E491D" w:rsidRDefault="008E491D" w:rsidP="008E491D">
      <w:pPr>
        <w:rPr>
          <w:rFonts w:asciiTheme="minorHAnsi" w:hAnsiTheme="minorHAnsi" w:cstheme="minorHAnsi"/>
          <w:u w:val="single"/>
        </w:rPr>
      </w:pPr>
    </w:p>
    <w:p w:rsidR="008E491D" w:rsidRPr="008E491D" w:rsidRDefault="008E491D" w:rsidP="008E491D">
      <w:pPr>
        <w:pStyle w:val="Heading3"/>
        <w:rPr>
          <w:rFonts w:asciiTheme="minorHAnsi" w:hAnsiTheme="minorHAnsi" w:cstheme="minorHAnsi"/>
        </w:rPr>
      </w:pPr>
      <w:r w:rsidRPr="008E491D">
        <w:rPr>
          <w:rFonts w:asciiTheme="minorHAnsi" w:hAnsiTheme="minorHAnsi" w:cstheme="minorHAnsi"/>
        </w:rPr>
        <w:t xml:space="preserve">Disease </w:t>
      </w:r>
      <w:r w:rsidR="00BC4B06">
        <w:rPr>
          <w:rFonts w:asciiTheme="minorHAnsi" w:hAnsiTheme="minorHAnsi" w:cstheme="minorHAnsi"/>
        </w:rPr>
        <w:t>Shell</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 xml:space="preserve">Water scarcity leads to spread of deadly diseases </w:t>
      </w:r>
    </w:p>
    <w:p w:rsidR="008E491D" w:rsidRPr="008E491D" w:rsidRDefault="008E491D" w:rsidP="008E491D">
      <w:pPr>
        <w:rPr>
          <w:rFonts w:asciiTheme="minorHAnsi" w:hAnsiTheme="minorHAnsi" w:cstheme="minorHAnsi"/>
        </w:rPr>
      </w:pPr>
      <w:proofErr w:type="spellStart"/>
      <w:r w:rsidRPr="008E491D">
        <w:rPr>
          <w:rFonts w:asciiTheme="minorHAnsi" w:hAnsiTheme="minorHAnsi" w:cstheme="minorHAnsi"/>
        </w:rPr>
        <w:t>Franky</w:t>
      </w:r>
      <w:proofErr w:type="spellEnd"/>
      <w:r w:rsidRPr="008E491D">
        <w:rPr>
          <w:rFonts w:asciiTheme="minorHAnsi" w:hAnsiTheme="minorHAnsi" w:cstheme="minorHAnsi"/>
        </w:rPr>
        <w:t xml:space="preserve"> Li, WASH Technical Advisor for Global Communities, 4-2-2018, Five Reasons Why Water Security Matters to Global Security, Global Communities, https://www.globalcommunities.org/node/38571, 7-19-2021, </w:t>
      </w:r>
      <w:proofErr w:type="spellStart"/>
      <w:proofErr w:type="gramStart"/>
      <w:r w:rsidRPr="008E491D">
        <w:rPr>
          <w:rFonts w:asciiTheme="minorHAnsi" w:hAnsiTheme="minorHAnsi" w:cstheme="minorHAnsi"/>
        </w:rPr>
        <w:t>bk</w:t>
      </w:r>
      <w:proofErr w:type="spellEnd"/>
      <w:proofErr w:type="gramEnd"/>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The supply of clean and adequate water is critical for maintaining human health and preventing the spread of disease. The simple act of handwashing can reduce the spread of infectious diseases by 50 percent. </w:t>
      </w:r>
      <w:proofErr w:type="gramStart"/>
      <w:r w:rsidRPr="008E491D">
        <w:rPr>
          <w:rFonts w:asciiTheme="minorHAnsi" w:hAnsiTheme="minorHAnsi" w:cstheme="minorHAnsi"/>
        </w:rPr>
        <w:t>But</w:t>
      </w:r>
      <w:proofErr w:type="gramEnd"/>
      <w:r w:rsidRPr="008E491D">
        <w:rPr>
          <w:rFonts w:asciiTheme="minorHAnsi" w:hAnsiTheme="minorHAnsi" w:cstheme="minorHAnsi"/>
        </w:rPr>
        <w:t xml:space="preserve"> </w:t>
      </w:r>
      <w:r w:rsidRPr="008E491D">
        <w:rPr>
          <w:rFonts w:asciiTheme="minorHAnsi" w:hAnsiTheme="minorHAnsi" w:cstheme="minorHAnsi"/>
          <w:u w:val="single"/>
        </w:rPr>
        <w:t>good hygiene practices require access to clean water</w:t>
      </w:r>
      <w:r w:rsidRPr="008E491D">
        <w:rPr>
          <w:rFonts w:asciiTheme="minorHAnsi" w:hAnsiTheme="minorHAnsi" w:cstheme="minorHAnsi"/>
        </w:rPr>
        <w:t xml:space="preserve">, something that poorer countries struggle with. </w:t>
      </w:r>
      <w:r w:rsidRPr="008E491D">
        <w:rPr>
          <w:rFonts w:asciiTheme="minorHAnsi" w:hAnsiTheme="minorHAnsi" w:cstheme="minorHAnsi"/>
          <w:u w:val="single"/>
        </w:rPr>
        <w:t xml:space="preserve">More than 800 million people worldwide do not have access to clean water. Whether due to a lack of infrastructure, investment or mismanagement, health clinics and hospitals in developing countries routinely lack clean water. In an increasingly connected world, infectious diseases will be able to cross borders more rapidly and with greater repercussions. The start of the most recent Ebola epidemic in West Africa </w:t>
      </w:r>
      <w:proofErr w:type="gramStart"/>
      <w:r w:rsidRPr="008E491D">
        <w:rPr>
          <w:rFonts w:asciiTheme="minorHAnsi" w:hAnsiTheme="minorHAnsi" w:cstheme="minorHAnsi"/>
          <w:u w:val="single"/>
        </w:rPr>
        <w:t>has been traced</w:t>
      </w:r>
      <w:proofErr w:type="gramEnd"/>
      <w:r w:rsidRPr="008E491D">
        <w:rPr>
          <w:rFonts w:asciiTheme="minorHAnsi" w:hAnsiTheme="minorHAnsi" w:cstheme="minorHAnsi"/>
          <w:u w:val="single"/>
        </w:rPr>
        <w:t xml:space="preserve"> to a two-year old boy in a small, isolated village in Guinea. Within two </w:t>
      </w:r>
      <w:proofErr w:type="gramStart"/>
      <w:r w:rsidRPr="008E491D">
        <w:rPr>
          <w:rFonts w:asciiTheme="minorHAnsi" w:hAnsiTheme="minorHAnsi" w:cstheme="minorHAnsi"/>
          <w:u w:val="single"/>
        </w:rPr>
        <w:t>years</w:t>
      </w:r>
      <w:proofErr w:type="gramEnd"/>
      <w:r w:rsidRPr="008E491D">
        <w:rPr>
          <w:rFonts w:asciiTheme="minorHAnsi" w:hAnsiTheme="minorHAnsi" w:cstheme="minorHAnsi"/>
          <w:u w:val="single"/>
        </w:rPr>
        <w:t xml:space="preserve"> it reached 10 countries and resulted in more than 11,000 deaths</w:t>
      </w:r>
      <w:r w:rsidRPr="008E491D">
        <w:rPr>
          <w:rFonts w:asciiTheme="minorHAnsi" w:hAnsiTheme="minorHAnsi" w:cstheme="minorHAnsi"/>
        </w:rPr>
        <w:t xml:space="preserve">. In Yemen, which has been fighting a devastating civil war since 2015, they are experiencing largest and fastest spreading cholera epidemic in history with an estimated one million people infected. It </w:t>
      </w:r>
      <w:proofErr w:type="gramStart"/>
      <w:r w:rsidRPr="008E491D">
        <w:rPr>
          <w:rFonts w:asciiTheme="minorHAnsi" w:hAnsiTheme="minorHAnsi" w:cstheme="minorHAnsi"/>
        </w:rPr>
        <w:t>is estimated</w:t>
      </w:r>
      <w:proofErr w:type="gramEnd"/>
      <w:r w:rsidRPr="008E491D">
        <w:rPr>
          <w:rFonts w:asciiTheme="minorHAnsi" w:hAnsiTheme="minorHAnsi" w:cstheme="minorHAnsi"/>
        </w:rPr>
        <w:t xml:space="preserve"> that 50 percent of Yemen’s population do not have access to clean water.</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Disease causes extinction</w:t>
      </w:r>
    </w:p>
    <w:p w:rsidR="008E491D" w:rsidRPr="008E491D" w:rsidRDefault="008E491D" w:rsidP="008E491D">
      <w:pPr>
        <w:spacing w:after="0" w:line="240" w:lineRule="auto"/>
        <w:rPr>
          <w:rFonts w:asciiTheme="minorHAnsi" w:eastAsia="Times New Roman" w:hAnsiTheme="minorHAnsi" w:cstheme="minorHAnsi"/>
          <w:color w:val="000000" w:themeColor="text1"/>
        </w:rPr>
      </w:pPr>
      <w:proofErr w:type="spellStart"/>
      <w:r w:rsidRPr="008E491D">
        <w:rPr>
          <w:rStyle w:val="Style13ptBold"/>
          <w:rFonts w:asciiTheme="minorHAnsi" w:hAnsiTheme="minorHAnsi" w:cstheme="minorHAnsi"/>
        </w:rPr>
        <w:t>Dimandis</w:t>
      </w:r>
      <w:proofErr w:type="spellEnd"/>
      <w:r w:rsidRPr="008E491D">
        <w:rPr>
          <w:rStyle w:val="Style13ptBold"/>
          <w:rFonts w:asciiTheme="minorHAnsi" w:hAnsiTheme="minorHAnsi" w:cstheme="minorHAnsi"/>
        </w:rPr>
        <w:t xml:space="preserve"> 21</w:t>
      </w:r>
      <w:r w:rsidRPr="008E491D">
        <w:rPr>
          <w:rFonts w:asciiTheme="minorHAnsi" w:eastAsia="Times New Roman" w:hAnsiTheme="minorHAnsi" w:cstheme="minorHAnsi"/>
          <w:color w:val="000000" w:themeColor="text1"/>
        </w:rPr>
        <w:t xml:space="preserve"> (</w:t>
      </w:r>
      <w:proofErr w:type="spellStart"/>
      <w:r w:rsidRPr="008E491D">
        <w:rPr>
          <w:rFonts w:asciiTheme="minorHAnsi" w:eastAsia="Times New Roman" w:hAnsiTheme="minorHAnsi" w:cstheme="minorHAnsi"/>
          <w:color w:val="000000" w:themeColor="text1"/>
        </w:rPr>
        <w:t>Eleftherios</w:t>
      </w:r>
      <w:proofErr w:type="spellEnd"/>
      <w:r w:rsidRPr="008E491D">
        <w:rPr>
          <w:rFonts w:asciiTheme="minorHAnsi" w:eastAsia="Times New Roman" w:hAnsiTheme="minorHAnsi" w:cstheme="minorHAnsi"/>
          <w:color w:val="000000" w:themeColor="text1"/>
        </w:rPr>
        <w:t xml:space="preserve"> P. </w:t>
      </w:r>
      <w:proofErr w:type="spellStart"/>
      <w:r w:rsidRPr="008E491D">
        <w:rPr>
          <w:rFonts w:asciiTheme="minorHAnsi" w:eastAsia="Times New Roman" w:hAnsiTheme="minorHAnsi" w:cstheme="minorHAnsi"/>
          <w:color w:val="000000" w:themeColor="text1"/>
        </w:rPr>
        <w:t>Diamandis</w:t>
      </w:r>
      <w:proofErr w:type="spellEnd"/>
      <w:r w:rsidRPr="008E491D">
        <w:rPr>
          <w:rFonts w:asciiTheme="minorHAnsi" w:eastAsia="Times New Roman" w:hAnsiTheme="minorHAnsi" w:cstheme="minorHAnsi"/>
          <w:color w:val="000000" w:themeColor="text1"/>
        </w:rPr>
        <w:t xml:space="preserve">, </w:t>
      </w:r>
      <w:r w:rsidRPr="008E491D">
        <w:rPr>
          <w:rFonts w:asciiTheme="minorHAnsi" w:hAnsiTheme="minorHAnsi" w:cstheme="minorHAnsi"/>
        </w:rPr>
        <w:t>“The Mother of All Battles: Viruses vs. Humans. Can Humans Avoid Extinction in 50-100 Years?</w:t>
      </w:r>
      <w:proofErr w:type="gramStart"/>
      <w:r w:rsidRPr="008E491D">
        <w:rPr>
          <w:rFonts w:asciiTheme="minorHAnsi" w:hAnsiTheme="minorHAnsi" w:cstheme="minorHAnsi"/>
        </w:rPr>
        <w:t>”,</w:t>
      </w:r>
      <w:proofErr w:type="gramEnd"/>
      <w:r w:rsidRPr="008E491D">
        <w:rPr>
          <w:rFonts w:asciiTheme="minorHAnsi" w:hAnsiTheme="minorHAnsi" w:cstheme="minorHAnsi"/>
        </w:rPr>
        <w:t xml:space="preserve"> </w:t>
      </w:r>
      <w:proofErr w:type="spellStart"/>
      <w:r w:rsidRPr="008E491D">
        <w:rPr>
          <w:rFonts w:asciiTheme="minorHAnsi" w:hAnsiTheme="minorHAnsi" w:cstheme="minorHAnsi"/>
        </w:rPr>
        <w:t>PrePrints</w:t>
      </w:r>
      <w:proofErr w:type="spellEnd"/>
      <w:r w:rsidRPr="008E491D">
        <w:rPr>
          <w:rFonts w:asciiTheme="minorHAnsi" w:hAnsiTheme="minorHAnsi" w:cstheme="minorHAnsi"/>
        </w:rPr>
        <w:t xml:space="preserve"> </w:t>
      </w:r>
      <w:r w:rsidRPr="008E491D">
        <w:rPr>
          <w:rFonts w:asciiTheme="minorHAnsi" w:eastAsia="Times New Roman" w:hAnsiTheme="minorHAnsi" w:cstheme="minorHAnsi"/>
          <w:color w:val="000000" w:themeColor="text1"/>
          <w:shd w:val="clear" w:color="auto" w:fill="FFFFFF"/>
        </w:rPr>
        <w:t>2021040397, April 13</w:t>
      </w:r>
      <w:r w:rsidRPr="008E491D">
        <w:rPr>
          <w:rFonts w:asciiTheme="minorHAnsi" w:eastAsia="Times New Roman" w:hAnsiTheme="minorHAnsi" w:cstheme="minorHAnsi"/>
          <w:color w:val="000000" w:themeColor="text1"/>
          <w:shd w:val="clear" w:color="auto" w:fill="FFFFFF"/>
          <w:vertAlign w:val="superscript"/>
        </w:rPr>
        <w:t>th</w:t>
      </w:r>
      <w:r w:rsidRPr="008E491D">
        <w:rPr>
          <w:rFonts w:asciiTheme="minorHAnsi" w:eastAsia="Times New Roman" w:hAnsiTheme="minorHAnsi" w:cstheme="minorHAnsi"/>
          <w:color w:val="000000" w:themeColor="text1"/>
          <w:shd w:val="clear" w:color="auto" w:fill="FFFFFF"/>
        </w:rPr>
        <w:t xml:space="preserve"> 2021, </w:t>
      </w:r>
      <w:hyperlink r:id="rId130" w:history="1">
        <w:r w:rsidRPr="008E491D">
          <w:rPr>
            <w:rStyle w:val="Hyperlink"/>
            <w:rFonts w:asciiTheme="minorHAnsi" w:hAnsiTheme="minorHAnsi" w:cstheme="minorHAnsi"/>
          </w:rPr>
          <w:t>https://www.preprints.org/manuscript/202104.0397/v1</w:t>
        </w:r>
      </w:hyperlink>
      <w:r w:rsidRPr="008E491D">
        <w:rPr>
          <w:rFonts w:asciiTheme="minorHAnsi" w:hAnsiTheme="minorHAnsi" w:cstheme="minorHAnsi"/>
        </w:rPr>
        <w:t xml:space="preserve">, </w:t>
      </w:r>
      <w:proofErr w:type="spellStart"/>
      <w:r w:rsidRPr="008E491D">
        <w:rPr>
          <w:rFonts w:asciiTheme="minorHAnsi" w:hAnsiTheme="minorHAnsi" w:cstheme="minorHAnsi"/>
        </w:rPr>
        <w:t>wcNS</w:t>
      </w:r>
      <w:proofErr w:type="spellEnd"/>
      <w:r w:rsidRPr="008E491D">
        <w:rPr>
          <w:rFonts w:asciiTheme="minorHAnsi" w:hAnsiTheme="minorHAnsi" w:cstheme="minorHAnsi"/>
        </w:rPr>
        <w:t>)</w:t>
      </w:r>
    </w:p>
    <w:p w:rsidR="008E491D" w:rsidRPr="008E491D" w:rsidRDefault="008E491D" w:rsidP="008E491D">
      <w:pPr>
        <w:spacing w:after="0" w:line="240" w:lineRule="auto"/>
        <w:rPr>
          <w:rFonts w:asciiTheme="minorHAnsi" w:eastAsia="Times New Roman" w:hAnsiTheme="minorHAnsi" w:cstheme="minorHAnsi"/>
          <w:sz w:val="24"/>
        </w:rPr>
      </w:pPr>
    </w:p>
    <w:p w:rsidR="008E491D" w:rsidRPr="008E491D" w:rsidRDefault="008E491D" w:rsidP="008E491D">
      <w:pPr>
        <w:rPr>
          <w:rFonts w:asciiTheme="minorHAnsi" w:hAnsiTheme="minorHAnsi" w:cstheme="minorHAnsi"/>
        </w:rPr>
      </w:pPr>
      <w:r w:rsidRPr="008E491D">
        <w:rPr>
          <w:rFonts w:asciiTheme="minorHAnsi" w:hAnsiTheme="minorHAnsi" w:cstheme="minorHAnsi"/>
          <w:u w:val="single"/>
        </w:rPr>
        <w:t>The recent SARS-CoV-2 pandemic, which is causing COVID 19 disease, has taught us unexpected lessons about the dangers of human extinction through highly contagious and lethal diseases</w:t>
      </w:r>
      <w:r w:rsidRPr="008E491D">
        <w:rPr>
          <w:rFonts w:asciiTheme="minorHAnsi" w:hAnsiTheme="minorHAnsi" w:cstheme="minorHAnsi"/>
        </w:rPr>
        <w:t xml:space="preserve">. As the COVID 19 pandemic </w:t>
      </w:r>
      <w:proofErr w:type="gramStart"/>
      <w:r w:rsidRPr="008E491D">
        <w:rPr>
          <w:rFonts w:asciiTheme="minorHAnsi" w:hAnsiTheme="minorHAnsi" w:cstheme="minorHAnsi"/>
        </w:rPr>
        <w:t>is now being controlled</w:t>
      </w:r>
      <w:proofErr w:type="gramEnd"/>
      <w:r w:rsidRPr="008E491D">
        <w:rPr>
          <w:rFonts w:asciiTheme="minorHAnsi" w:hAnsiTheme="minorHAnsi" w:cstheme="minorHAnsi"/>
        </w:rPr>
        <w:t xml:space="preserve"> by various isolation measures, therapeutics and vaccines, it became clear that </w:t>
      </w:r>
      <w:r w:rsidRPr="008E491D">
        <w:rPr>
          <w:rFonts w:asciiTheme="minorHAnsi" w:hAnsiTheme="minorHAnsi" w:cstheme="minorHAnsi"/>
          <w:u w:val="single"/>
        </w:rPr>
        <w:t>our current lifestyle and societal functions may not be sustainable in the long</w:t>
      </w:r>
      <w:r w:rsidRPr="008E491D">
        <w:rPr>
          <w:rFonts w:asciiTheme="minorHAnsi" w:hAnsiTheme="minorHAnsi" w:cstheme="minorHAnsi"/>
        </w:rPr>
        <w:t xml:space="preserve"> term. We now have to start thinking and planning on how to face the next dangerous pandemic, not just overcoming the one that is upon us now. </w:t>
      </w:r>
      <w:r w:rsidRPr="008E491D">
        <w:rPr>
          <w:rFonts w:asciiTheme="minorHAnsi" w:hAnsiTheme="minorHAnsi" w:cstheme="minorHAnsi"/>
          <w:u w:val="single"/>
        </w:rPr>
        <w:t>Is there any evidence that even worse pandemics could strike us in the near future and threaten the existence of the human race? The answer is unequivocally yes</w:t>
      </w:r>
      <w:r w:rsidRPr="008E491D">
        <w:rPr>
          <w:rFonts w:asciiTheme="minorHAnsi" w:hAnsiTheme="minorHAnsi" w:cstheme="minorHAnsi"/>
        </w:rPr>
        <w:t xml:space="preserve">. It is not necessary to </w:t>
      </w:r>
      <w:proofErr w:type="gramStart"/>
      <w:r w:rsidRPr="008E491D">
        <w:rPr>
          <w:rFonts w:asciiTheme="minorHAnsi" w:hAnsiTheme="minorHAnsi" w:cstheme="minorHAnsi"/>
        </w:rPr>
        <w:t>get</w:t>
      </w:r>
      <w:proofErr w:type="gramEnd"/>
      <w:r w:rsidRPr="008E491D">
        <w:rPr>
          <w:rFonts w:asciiTheme="minorHAnsi" w:hAnsiTheme="minorHAnsi" w:cstheme="minorHAnsi"/>
        </w:rPr>
        <w:t xml:space="preserve"> infected by viruses of bats, pangolins and other exotic animals that live in remote forests in order to be in danger. </w:t>
      </w:r>
      <w:r w:rsidRPr="008E491D">
        <w:rPr>
          <w:rFonts w:asciiTheme="minorHAnsi" w:hAnsiTheme="minorHAnsi" w:cstheme="minorHAnsi"/>
          <w:u w:val="single"/>
        </w:rPr>
        <w:t xml:space="preserve">Creditable scientific evidence indicates that the human gut microbiota harbor billions of viruses which are capable of affecting the function of vital human organs such as the immune system, lung, brain, liver, kidney, heart etc. It is possible that the development of pathogenic variants in the gut can lead to contagious </w:t>
      </w:r>
      <w:proofErr w:type="gramStart"/>
      <w:r w:rsidRPr="008E491D">
        <w:rPr>
          <w:rFonts w:asciiTheme="minorHAnsi" w:hAnsiTheme="minorHAnsi" w:cstheme="minorHAnsi"/>
          <w:u w:val="single"/>
        </w:rPr>
        <w:t>viruses which</w:t>
      </w:r>
      <w:proofErr w:type="gramEnd"/>
      <w:r w:rsidRPr="008E491D">
        <w:rPr>
          <w:rFonts w:asciiTheme="minorHAnsi" w:hAnsiTheme="minorHAnsi" w:cstheme="minorHAnsi"/>
          <w:u w:val="single"/>
        </w:rPr>
        <w:t xml:space="preserve"> can cause pandemics</w:t>
      </w:r>
      <w:r w:rsidRPr="008E491D">
        <w:rPr>
          <w:rFonts w:asciiTheme="minorHAnsi" w:hAnsiTheme="minorHAnsi" w:cstheme="minorHAnsi"/>
        </w:rPr>
        <w:t xml:space="preserve">, leading to destruction of vital organs, causing death or various </w:t>
      </w:r>
      <w:r w:rsidRPr="008E491D">
        <w:rPr>
          <w:rFonts w:asciiTheme="minorHAnsi" w:hAnsiTheme="minorHAnsi" w:cstheme="minorHAnsi"/>
          <w:u w:val="single"/>
        </w:rPr>
        <w:t>debilitating diseases such as blindness, respiratory, liver, heart and kidney failures</w:t>
      </w:r>
      <w:r w:rsidRPr="008E491D">
        <w:rPr>
          <w:rFonts w:asciiTheme="minorHAnsi" w:hAnsiTheme="minorHAnsi" w:cstheme="minorHAnsi"/>
        </w:rPr>
        <w:t xml:space="preserve">. These </w:t>
      </w:r>
      <w:r w:rsidRPr="008E491D">
        <w:rPr>
          <w:rFonts w:asciiTheme="minorHAnsi" w:hAnsiTheme="minorHAnsi" w:cstheme="minorHAnsi"/>
          <w:u w:val="single"/>
        </w:rPr>
        <w:t xml:space="preserve">diseases could result </w:t>
      </w:r>
      <w:proofErr w:type="spellStart"/>
      <w:r w:rsidRPr="008E491D">
        <w:rPr>
          <w:rFonts w:asciiTheme="minorHAnsi" w:hAnsiTheme="minorHAnsi" w:cstheme="minorHAnsi"/>
          <w:u w:val="single"/>
        </w:rPr>
        <w:t>n</w:t>
      </w:r>
      <w:proofErr w:type="spellEnd"/>
      <w:r w:rsidRPr="008E491D">
        <w:rPr>
          <w:rFonts w:asciiTheme="minorHAnsi" w:hAnsiTheme="minorHAnsi" w:cstheme="minorHAnsi"/>
          <w:u w:val="single"/>
        </w:rPr>
        <w:t xml:space="preserve"> the complete shutdown of our civilization and probably the extinction of human race</w:t>
      </w:r>
      <w:r w:rsidRPr="008E491D">
        <w:rPr>
          <w:rFonts w:asciiTheme="minorHAnsi" w:hAnsiTheme="minorHAnsi" w:cstheme="minorHAnsi"/>
        </w:rPr>
        <w:t xml:space="preserve">.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 Introduction Le </w:t>
      </w:r>
      <w:proofErr w:type="spellStart"/>
      <w:r w:rsidRPr="008E491D">
        <w:rPr>
          <w:rFonts w:asciiTheme="minorHAnsi" w:hAnsiTheme="minorHAnsi" w:cstheme="minorHAnsi"/>
        </w:rPr>
        <w:t>Chatelier’s</w:t>
      </w:r>
      <w:proofErr w:type="spellEnd"/>
      <w:r w:rsidRPr="008E491D">
        <w:rPr>
          <w:rFonts w:asciiTheme="minorHAnsi" w:hAnsiTheme="minorHAnsi" w:cstheme="minorHAnsi"/>
        </w:rPr>
        <w:t xml:space="preserve"> Principle: Named after the French chemist, Le </w:t>
      </w:r>
      <w:proofErr w:type="spellStart"/>
      <w:r w:rsidRPr="008E491D">
        <w:rPr>
          <w:rFonts w:asciiTheme="minorHAnsi" w:hAnsiTheme="minorHAnsi" w:cstheme="minorHAnsi"/>
        </w:rPr>
        <w:t>Chatelier’s</w:t>
      </w:r>
      <w:proofErr w:type="spellEnd"/>
      <w:r w:rsidRPr="008E491D">
        <w:rPr>
          <w:rFonts w:asciiTheme="minorHAnsi" w:hAnsiTheme="minorHAnsi" w:cstheme="minorHAnsi"/>
        </w:rPr>
        <w:t xml:space="preserve"> principle </w:t>
      </w:r>
      <w:proofErr w:type="gramStart"/>
      <w:r w:rsidRPr="008E491D">
        <w:rPr>
          <w:rFonts w:asciiTheme="minorHAnsi" w:hAnsiTheme="minorHAnsi" w:cstheme="minorHAnsi"/>
        </w:rPr>
        <w:t>posits that</w:t>
      </w:r>
      <w:proofErr w:type="gramEnd"/>
      <w:r w:rsidRPr="008E491D">
        <w:rPr>
          <w:rFonts w:asciiTheme="minorHAnsi" w:hAnsiTheme="minorHAnsi" w:cstheme="minorHAnsi"/>
        </w:rPr>
        <w:t xml:space="preserve"> “When an external stress (change in pressure, temperature or concentration) is applied to a system in chemical equilibrium, the equilibrium will change in such a way as to reduce the effect of the stress”. In other words, a change in a system will evoke a counter-change, which will bring the equilibrium to a new point. This principle operates with almost every human or other activity. For example, it </w:t>
      </w:r>
      <w:proofErr w:type="gramStart"/>
      <w:r w:rsidRPr="008E491D">
        <w:rPr>
          <w:rFonts w:asciiTheme="minorHAnsi" w:hAnsiTheme="minorHAnsi" w:cstheme="minorHAnsi"/>
        </w:rPr>
        <w:t>is known</w:t>
      </w:r>
      <w:proofErr w:type="gramEnd"/>
      <w:r w:rsidRPr="008E491D">
        <w:rPr>
          <w:rFonts w:asciiTheme="minorHAnsi" w:hAnsiTheme="minorHAnsi" w:cstheme="minorHAnsi"/>
        </w:rPr>
        <w:t xml:space="preserve"> that when fruit production in the Serengeti ecosystem is reduced, the number of elephants, who feed on these fruits, is reduced proportionally. In the context of this essay, I hypothesize that human-made changes in climate, the atmosphere, waters, soil and all other planet-living organisms, will likely evoke counter-changes that may be highly consequential to human life. Due to the complexity of our ecosystem, humans do not know exactly how these dramatic changes will affect them in the </w:t>
      </w:r>
      <w:proofErr w:type="gramStart"/>
      <w:r w:rsidRPr="008E491D">
        <w:rPr>
          <w:rFonts w:asciiTheme="minorHAnsi" w:hAnsiTheme="minorHAnsi" w:cstheme="minorHAnsi"/>
        </w:rPr>
        <w:t>long run</w:t>
      </w:r>
      <w:proofErr w:type="gramEnd"/>
      <w:r w:rsidRPr="008E491D">
        <w:rPr>
          <w:rFonts w:asciiTheme="minorHAnsi" w:hAnsiTheme="minorHAnsi" w:cstheme="minorHAnsi"/>
        </w:rPr>
        <w:t xml:space="preserve">. Consequently, they choose to disregard them because adjustments cost money and convenience or loss of well-established pleasures. The earth is changing rapidly </w:t>
      </w:r>
      <w:proofErr w:type="gramStart"/>
      <w:r w:rsidRPr="008E491D">
        <w:rPr>
          <w:rFonts w:asciiTheme="minorHAnsi" w:hAnsiTheme="minorHAnsi" w:cstheme="minorHAnsi"/>
        </w:rPr>
        <w:t>What</w:t>
      </w:r>
      <w:proofErr w:type="gramEnd"/>
      <w:r w:rsidRPr="008E491D">
        <w:rPr>
          <w:rFonts w:asciiTheme="minorHAnsi" w:hAnsiTheme="minorHAnsi" w:cstheme="minorHAnsi"/>
        </w:rPr>
        <w:t xml:space="preserve"> is changing on earth that could induce a potentially catastrophic counter-change? The answer is everything is changing*, from the living inhabitants (humans, other species and plants), to the atmosphere, water, soil, climate, etc.</w:t>
      </w:r>
    </w:p>
    <w:p w:rsidR="008E491D" w:rsidRPr="008E491D" w:rsidRDefault="008E491D" w:rsidP="008E491D">
      <w:pPr>
        <w:rPr>
          <w:rFonts w:asciiTheme="minorHAnsi" w:hAnsiTheme="minorHAnsi" w:cstheme="minorHAnsi"/>
        </w:rPr>
      </w:pPr>
    </w:p>
    <w:p w:rsidR="008E491D" w:rsidRDefault="008E491D" w:rsidP="008E491D">
      <w:pPr>
        <w:pStyle w:val="Heading3"/>
        <w:rPr>
          <w:rFonts w:asciiTheme="minorHAnsi" w:hAnsiTheme="minorHAnsi" w:cstheme="minorHAnsi"/>
        </w:rPr>
      </w:pPr>
      <w:r w:rsidRPr="008E491D">
        <w:rPr>
          <w:rFonts w:asciiTheme="minorHAnsi" w:hAnsiTheme="minorHAnsi" w:cstheme="minorHAnsi"/>
        </w:rPr>
        <w:t xml:space="preserve">Energy Production </w:t>
      </w:r>
      <w:r w:rsidR="00BC4B06">
        <w:rPr>
          <w:rFonts w:asciiTheme="minorHAnsi" w:hAnsiTheme="minorHAnsi" w:cstheme="minorHAnsi"/>
        </w:rPr>
        <w:t>Shell</w:t>
      </w:r>
    </w:p>
    <w:p w:rsidR="00BC4B06" w:rsidRPr="008E491D" w:rsidRDefault="00BC4B06" w:rsidP="00BC4B06">
      <w:pPr>
        <w:pStyle w:val="Heading4"/>
        <w:rPr>
          <w:rFonts w:asciiTheme="minorHAnsi" w:hAnsiTheme="minorHAnsi" w:cstheme="minorHAnsi"/>
        </w:rPr>
      </w:pPr>
      <w:r w:rsidRPr="008E491D">
        <w:rPr>
          <w:rFonts w:asciiTheme="minorHAnsi" w:hAnsiTheme="minorHAnsi" w:cstheme="minorHAnsi"/>
        </w:rPr>
        <w:t>Water Scarcity decks energy production</w:t>
      </w:r>
    </w:p>
    <w:p w:rsidR="00BC4B06" w:rsidRPr="008E491D" w:rsidRDefault="00BC4B06" w:rsidP="00BC4B06">
      <w:pPr>
        <w:rPr>
          <w:rFonts w:asciiTheme="minorHAnsi" w:hAnsiTheme="minorHAnsi" w:cstheme="minorHAnsi"/>
        </w:rPr>
      </w:pPr>
      <w:r w:rsidRPr="008E491D">
        <w:rPr>
          <w:rFonts w:asciiTheme="minorHAnsi" w:hAnsiTheme="minorHAnsi" w:cstheme="minorHAnsi"/>
        </w:rPr>
        <w:t xml:space="preserve">Terry </w:t>
      </w:r>
      <w:proofErr w:type="spellStart"/>
      <w:r w:rsidRPr="008E491D">
        <w:rPr>
          <w:rStyle w:val="Style13ptBold"/>
          <w:rFonts w:asciiTheme="minorHAnsi" w:hAnsiTheme="minorHAnsi" w:cstheme="minorHAnsi"/>
        </w:rPr>
        <w:t>Slavin</w:t>
      </w:r>
      <w:proofErr w:type="spellEnd"/>
      <w:r w:rsidRPr="008E491D">
        <w:rPr>
          <w:rFonts w:asciiTheme="minorHAnsi" w:hAnsiTheme="minorHAnsi" w:cstheme="minorHAnsi"/>
        </w:rPr>
        <w:t xml:space="preserve">, reporter for The </w:t>
      </w:r>
      <w:proofErr w:type="gramStart"/>
      <w:r w:rsidRPr="008E491D">
        <w:rPr>
          <w:rFonts w:asciiTheme="minorHAnsi" w:hAnsiTheme="minorHAnsi" w:cstheme="minorHAnsi"/>
        </w:rPr>
        <w:t>Guardian ,</w:t>
      </w:r>
      <w:proofErr w:type="gramEnd"/>
      <w:r w:rsidRPr="008E491D">
        <w:rPr>
          <w:rFonts w:asciiTheme="minorHAnsi" w:hAnsiTheme="minorHAnsi" w:cstheme="minorHAnsi"/>
        </w:rPr>
        <w:t xml:space="preserve"> 2-6-</w:t>
      </w:r>
      <w:r w:rsidRPr="008E491D">
        <w:rPr>
          <w:rStyle w:val="Style13ptBold"/>
          <w:rFonts w:asciiTheme="minorHAnsi" w:hAnsiTheme="minorHAnsi" w:cstheme="minorHAnsi"/>
        </w:rPr>
        <w:t>2014</w:t>
      </w:r>
      <w:r w:rsidRPr="008E491D">
        <w:rPr>
          <w:rFonts w:asciiTheme="minorHAnsi" w:hAnsiTheme="minorHAnsi" w:cstheme="minorHAnsi"/>
        </w:rPr>
        <w:t xml:space="preserve">, The Guardian, Thirsty energy: the conflict between demands for power and water, https://www.theguardian.com/sustainable-business/thirsty-energy-conflict-energy-demand-water-access, 7-21-2021, </w:t>
      </w:r>
      <w:proofErr w:type="spellStart"/>
      <w:r w:rsidRPr="008E491D">
        <w:rPr>
          <w:rFonts w:asciiTheme="minorHAnsi" w:hAnsiTheme="minorHAnsi" w:cstheme="minorHAnsi"/>
        </w:rPr>
        <w:t>bk</w:t>
      </w:r>
      <w:proofErr w:type="spellEnd"/>
    </w:p>
    <w:p w:rsidR="00BC4B06" w:rsidRPr="008E491D" w:rsidRDefault="00BC4B06" w:rsidP="00BC4B06">
      <w:pPr>
        <w:rPr>
          <w:rFonts w:asciiTheme="minorHAnsi" w:hAnsiTheme="minorHAnsi" w:cstheme="minorHAnsi"/>
          <w:u w:val="single"/>
        </w:rPr>
      </w:pPr>
      <w:proofErr w:type="gramStart"/>
      <w:r w:rsidRPr="00BC4B06">
        <w:rPr>
          <w:rFonts w:asciiTheme="minorHAnsi" w:hAnsiTheme="minorHAnsi" w:cstheme="minorHAnsi"/>
          <w:sz w:val="16"/>
        </w:rPr>
        <w:t xml:space="preserve">The UK's climate change minister Greg Barker and Nobel Laureate Kofi Annan will be among those meeting in Delhi this week to try to get to grips with one of the most pressing issues of our time: how to solve the conflict between the globe's </w:t>
      </w:r>
      <w:proofErr w:type="spellStart"/>
      <w:r w:rsidRPr="00BC4B06">
        <w:rPr>
          <w:rFonts w:asciiTheme="minorHAnsi" w:hAnsiTheme="minorHAnsi" w:cstheme="minorHAnsi"/>
          <w:sz w:val="16"/>
        </w:rPr>
        <w:t>spiralling</w:t>
      </w:r>
      <w:proofErr w:type="spellEnd"/>
      <w:r w:rsidRPr="00BC4B06">
        <w:rPr>
          <w:rFonts w:asciiTheme="minorHAnsi" w:hAnsiTheme="minorHAnsi" w:cstheme="minorHAnsi"/>
          <w:sz w:val="16"/>
        </w:rPr>
        <w:t xml:space="preserve"> need for energy and access to water on a planet that is coming under increasing water stress.</w:t>
      </w:r>
      <w:proofErr w:type="gramEnd"/>
      <w:r w:rsidRPr="00BC4B06">
        <w:rPr>
          <w:rFonts w:asciiTheme="minorHAnsi" w:hAnsiTheme="minorHAnsi" w:cstheme="minorHAnsi"/>
          <w:sz w:val="16"/>
        </w:rPr>
        <w:t xml:space="preserve"> </w:t>
      </w:r>
      <w:proofErr w:type="gramStart"/>
      <w:r w:rsidRPr="008E491D">
        <w:rPr>
          <w:rFonts w:asciiTheme="minorHAnsi" w:hAnsiTheme="minorHAnsi" w:cstheme="minorHAnsi"/>
          <w:u w:val="single"/>
        </w:rPr>
        <w:t xml:space="preserve">Almost all sources of energy, including many renewable ones, require large amounts of water to produce </w:t>
      </w:r>
      <w:r w:rsidRPr="00BC4B06">
        <w:rPr>
          <w:rFonts w:asciiTheme="minorHAnsi" w:hAnsiTheme="minorHAnsi" w:cstheme="minorHAnsi"/>
          <w:sz w:val="16"/>
        </w:rPr>
        <w:t>and in India</w:t>
      </w:r>
      <w:proofErr w:type="gramEnd"/>
      <w:r w:rsidRPr="00BC4B06">
        <w:rPr>
          <w:rFonts w:asciiTheme="minorHAnsi" w:hAnsiTheme="minorHAnsi" w:cstheme="minorHAnsi"/>
          <w:sz w:val="16"/>
        </w:rPr>
        <w:t xml:space="preserve">, </w:t>
      </w:r>
      <w:proofErr w:type="gramStart"/>
      <w:r w:rsidRPr="008E491D">
        <w:rPr>
          <w:rFonts w:asciiTheme="minorHAnsi" w:hAnsiTheme="minorHAnsi" w:cstheme="minorHAnsi"/>
          <w:u w:val="single"/>
        </w:rPr>
        <w:t>the trade-off is stark</w:t>
      </w:r>
      <w:proofErr w:type="gramEnd"/>
      <w:r w:rsidRPr="008E491D">
        <w:rPr>
          <w:rFonts w:asciiTheme="minorHAnsi" w:hAnsiTheme="minorHAnsi" w:cstheme="minorHAnsi"/>
          <w:u w:val="single"/>
        </w:rPr>
        <w:t>.</w:t>
      </w:r>
      <w:r w:rsidRPr="00BC4B06">
        <w:rPr>
          <w:rFonts w:asciiTheme="minorHAnsi" w:hAnsiTheme="minorHAnsi" w:cstheme="minorHAnsi"/>
          <w:sz w:val="16"/>
        </w:rPr>
        <w:t xml:space="preserve"> India wants to expand its grid to the third of rural population with no access to power, yet </w:t>
      </w:r>
      <w:proofErr w:type="gramStart"/>
      <w:r w:rsidRPr="00BC4B06">
        <w:rPr>
          <w:rFonts w:asciiTheme="minorHAnsi" w:hAnsiTheme="minorHAnsi" w:cstheme="minorHAnsi"/>
          <w:sz w:val="16"/>
        </w:rPr>
        <w:t>existing power production is often undermined by poor water management and drought</w:t>
      </w:r>
      <w:proofErr w:type="gramEnd"/>
      <w:r w:rsidRPr="00BC4B06">
        <w:rPr>
          <w:rFonts w:asciiTheme="minorHAnsi" w:hAnsiTheme="minorHAnsi" w:cstheme="minorHAnsi"/>
          <w:sz w:val="16"/>
        </w:rPr>
        <w:t xml:space="preserve">. A year </w:t>
      </w:r>
      <w:proofErr w:type="gramStart"/>
      <w:r w:rsidRPr="00BC4B06">
        <w:rPr>
          <w:rFonts w:asciiTheme="minorHAnsi" w:hAnsiTheme="minorHAnsi" w:cstheme="minorHAnsi"/>
          <w:sz w:val="16"/>
        </w:rPr>
        <w:t>ago</w:t>
      </w:r>
      <w:proofErr w:type="gramEnd"/>
      <w:r w:rsidRPr="00BC4B06">
        <w:rPr>
          <w:rFonts w:asciiTheme="minorHAnsi" w:hAnsiTheme="minorHAnsi" w:cstheme="minorHAnsi"/>
          <w:sz w:val="16"/>
        </w:rPr>
        <w:t xml:space="preserve"> the state of Maharashtra had to shut down all six units of a 1130MW thermal power plant after water levels in the dam fell to critically low levels. Diego Rodriguez, senior economist in the World Bank's water unit, says India is not alone. </w:t>
      </w:r>
      <w:r w:rsidRPr="008E491D">
        <w:rPr>
          <w:rFonts w:asciiTheme="minorHAnsi" w:hAnsiTheme="minorHAnsi" w:cstheme="minorHAnsi"/>
          <w:u w:val="single"/>
        </w:rPr>
        <w:t xml:space="preserve">In the US, several power plants have had to rein in production due to low water flows or water temperatures too high to cool plant. France periodically </w:t>
      </w:r>
      <w:proofErr w:type="gramStart"/>
      <w:r w:rsidRPr="008E491D">
        <w:rPr>
          <w:rFonts w:asciiTheme="minorHAnsi" w:hAnsiTheme="minorHAnsi" w:cstheme="minorHAnsi"/>
          <w:u w:val="single"/>
        </w:rPr>
        <w:t>is forced</w:t>
      </w:r>
      <w:proofErr w:type="gramEnd"/>
      <w:r w:rsidRPr="008E491D">
        <w:rPr>
          <w:rFonts w:asciiTheme="minorHAnsi" w:hAnsiTheme="minorHAnsi" w:cstheme="minorHAnsi"/>
          <w:u w:val="single"/>
        </w:rPr>
        <w:t xml:space="preserve"> to cut back nuclear power production, and hydropower production in Sri Lanka, China and Brazil have all been compromised by lower water levels caused by drought. </w:t>
      </w:r>
      <w:proofErr w:type="gramStart"/>
      <w:r w:rsidRPr="008E491D">
        <w:rPr>
          <w:rFonts w:asciiTheme="minorHAnsi" w:hAnsiTheme="minorHAnsi" w:cstheme="minorHAnsi"/>
          <w:u w:val="single"/>
        </w:rPr>
        <w:t>And</w:t>
      </w:r>
      <w:proofErr w:type="gramEnd"/>
      <w:r w:rsidRPr="008E491D">
        <w:rPr>
          <w:rFonts w:asciiTheme="minorHAnsi" w:hAnsiTheme="minorHAnsi" w:cstheme="minorHAnsi"/>
          <w:u w:val="single"/>
        </w:rPr>
        <w:t xml:space="preserve"> the situation is predicted to get worse as rapidly expanding economies and more extreme weather conditions squeeze the world's limited water resource</w:t>
      </w:r>
      <w:r w:rsidRPr="00BC4B06">
        <w:rPr>
          <w:rFonts w:asciiTheme="minorHAnsi" w:hAnsiTheme="minorHAnsi" w:cstheme="minorHAnsi"/>
          <w:sz w:val="16"/>
        </w:rPr>
        <w:t xml:space="preserve">. By 2035, the World Bank says, </w:t>
      </w:r>
      <w:r w:rsidRPr="008E491D">
        <w:rPr>
          <w:rFonts w:asciiTheme="minorHAnsi" w:hAnsiTheme="minorHAnsi" w:cstheme="minorHAnsi"/>
          <w:u w:val="single"/>
        </w:rPr>
        <w:t>global energy consumption will increase by 35% while water use for energy will go up 85%. For the first time last year, the International Energy Agency's World Energy Outlook included a section on water, and warned that water constraints "can challenge the reliability of existing operations and the viability of proposed projects".</w:t>
      </w:r>
      <w:r w:rsidRPr="00BC4B06">
        <w:rPr>
          <w:rFonts w:asciiTheme="minorHAnsi" w:hAnsiTheme="minorHAnsi" w:cstheme="minorHAnsi"/>
          <w:sz w:val="16"/>
        </w:rPr>
        <w:t xml:space="preserve"> At the Future Energy Summit in Abu Dhabi last </w:t>
      </w:r>
      <w:proofErr w:type="gramStart"/>
      <w:r w:rsidRPr="00BC4B06">
        <w:rPr>
          <w:rFonts w:asciiTheme="minorHAnsi" w:hAnsiTheme="minorHAnsi" w:cstheme="minorHAnsi"/>
          <w:sz w:val="16"/>
        </w:rPr>
        <w:t>month</w:t>
      </w:r>
      <w:proofErr w:type="gramEnd"/>
      <w:r w:rsidRPr="00BC4B06">
        <w:rPr>
          <w:rFonts w:asciiTheme="minorHAnsi" w:hAnsiTheme="minorHAnsi" w:cstheme="minorHAnsi"/>
          <w:sz w:val="16"/>
        </w:rPr>
        <w:t xml:space="preserve"> the World Bank launched its Thirsty Energy initiative to try to help countries manage the "water-energy nexus". </w:t>
      </w:r>
      <w:r w:rsidRPr="008E491D">
        <w:rPr>
          <w:rFonts w:asciiTheme="minorHAnsi" w:hAnsiTheme="minorHAnsi" w:cstheme="minorHAnsi"/>
          <w:u w:val="single"/>
        </w:rPr>
        <w:t xml:space="preserve">It </w:t>
      </w:r>
      <w:proofErr w:type="gramStart"/>
      <w:r w:rsidRPr="008E491D">
        <w:rPr>
          <w:rFonts w:asciiTheme="minorHAnsi" w:hAnsiTheme="minorHAnsi" w:cstheme="minorHAnsi"/>
          <w:u w:val="single"/>
        </w:rPr>
        <w:t>is aimed</w:t>
      </w:r>
      <w:proofErr w:type="gramEnd"/>
      <w:r w:rsidRPr="008E491D">
        <w:rPr>
          <w:rFonts w:asciiTheme="minorHAnsi" w:hAnsiTheme="minorHAnsi" w:cstheme="minorHAnsi"/>
          <w:u w:val="single"/>
        </w:rPr>
        <w:t xml:space="preserve"> squarely at the energy community, Rodriguez said, because the conventional approach of tackling it from the water perspective has not worked. "We always go from the water perspective, but if you see the minister of energy sitting beside the minister of water resources, it is pretty clear who will win in any debate."</w:t>
      </w:r>
      <w:r w:rsidRPr="00BC4B06">
        <w:rPr>
          <w:rFonts w:asciiTheme="minorHAnsi" w:hAnsiTheme="minorHAnsi" w:cstheme="minorHAnsi"/>
          <w:sz w:val="16"/>
        </w:rPr>
        <w:t xml:space="preserve"> Rodriguez says the World Bank is offering to send in a core team to help countries integrate their water and energy planning. In most countries there </w:t>
      </w:r>
      <w:proofErr w:type="gramStart"/>
      <w:r w:rsidRPr="00BC4B06">
        <w:rPr>
          <w:rFonts w:asciiTheme="minorHAnsi" w:hAnsiTheme="minorHAnsi" w:cstheme="minorHAnsi"/>
          <w:sz w:val="16"/>
        </w:rPr>
        <w:t>is little joined</w:t>
      </w:r>
      <w:proofErr w:type="gramEnd"/>
      <w:r w:rsidRPr="00BC4B06">
        <w:rPr>
          <w:rFonts w:asciiTheme="minorHAnsi" w:hAnsiTheme="minorHAnsi" w:cstheme="minorHAnsi"/>
          <w:sz w:val="16"/>
        </w:rPr>
        <w:t xml:space="preserve"> up thinking about energy and water availability at the planning stages. "A country's [water resource] is divided by watersheds while energy is divided by national, regional and sub-regional grids." Future expansion plans for the energy sector rarely </w:t>
      </w:r>
      <w:proofErr w:type="spellStart"/>
      <w:r w:rsidRPr="00BC4B06">
        <w:rPr>
          <w:rFonts w:asciiTheme="minorHAnsi" w:hAnsiTheme="minorHAnsi" w:cstheme="minorHAnsi"/>
          <w:sz w:val="16"/>
        </w:rPr>
        <w:t>internalise</w:t>
      </w:r>
      <w:proofErr w:type="spellEnd"/>
      <w:r w:rsidRPr="00BC4B06">
        <w:rPr>
          <w:rFonts w:asciiTheme="minorHAnsi" w:hAnsiTheme="minorHAnsi" w:cstheme="minorHAnsi"/>
          <w:sz w:val="16"/>
        </w:rPr>
        <w:t xml:space="preserve"> the cost of building infrastructure such as canals and pumping stations to supply water. Nor do they take into account the environmental and social impacts of water use by power plants, he says. "Even if you don't consume the water, if you abstract it and discharge it at a different temperature there will be a potential impact on the ecosystem." South Africa has been experimenting with dry-cooling technologies in power plants, but these use more energy to run, and are two to four times more expensive. </w:t>
      </w:r>
      <w:proofErr w:type="gramStart"/>
      <w:r w:rsidRPr="00BC4B06">
        <w:rPr>
          <w:rFonts w:asciiTheme="minorHAnsi" w:hAnsiTheme="minorHAnsi" w:cstheme="minorHAnsi"/>
          <w:sz w:val="16"/>
        </w:rPr>
        <w:t>And</w:t>
      </w:r>
      <w:proofErr w:type="gramEnd"/>
      <w:r w:rsidRPr="00BC4B06">
        <w:rPr>
          <w:rFonts w:asciiTheme="minorHAnsi" w:hAnsiTheme="minorHAnsi" w:cstheme="minorHAnsi"/>
          <w:sz w:val="16"/>
        </w:rPr>
        <w:t xml:space="preserve"> it is not only fossil fuel plants that need water for their cooling processes. Of the renewable sources, only wind power and photovoltaics use negligible amounts of water. Morocco last year awarded contracts to a Saudi consortium to build a 160MW concentrated solar power plant in the desert at </w:t>
      </w:r>
      <w:proofErr w:type="spellStart"/>
      <w:r w:rsidRPr="00BC4B06">
        <w:rPr>
          <w:rFonts w:asciiTheme="minorHAnsi" w:hAnsiTheme="minorHAnsi" w:cstheme="minorHAnsi"/>
          <w:sz w:val="16"/>
        </w:rPr>
        <w:t>Ouarzazate</w:t>
      </w:r>
      <w:proofErr w:type="spellEnd"/>
      <w:r w:rsidRPr="00BC4B06">
        <w:rPr>
          <w:rFonts w:asciiTheme="minorHAnsi" w:hAnsiTheme="minorHAnsi" w:cstheme="minorHAnsi"/>
          <w:sz w:val="16"/>
        </w:rPr>
        <w:t xml:space="preserve">, with another 300MW planned. Rodriguez points out that CSP requires large amounts of water to keep the mirrors clean. </w:t>
      </w:r>
      <w:r w:rsidRPr="008E491D">
        <w:rPr>
          <w:rFonts w:asciiTheme="minorHAnsi" w:hAnsiTheme="minorHAnsi" w:cstheme="minorHAnsi"/>
          <w:u w:val="single"/>
        </w:rPr>
        <w:t>"We must understand the trade-offs. You can't look at the water and energy sectors in isolation anymore," Rodriguez says. "You need to have constant feedback between the two."</w:t>
      </w:r>
    </w:p>
    <w:p w:rsidR="00BC4B06" w:rsidRPr="008E491D" w:rsidRDefault="00BC4B06" w:rsidP="00BC4B06">
      <w:pPr>
        <w:pStyle w:val="Heading4"/>
        <w:rPr>
          <w:rFonts w:asciiTheme="minorHAnsi" w:hAnsiTheme="minorHAnsi" w:cstheme="minorHAnsi"/>
        </w:rPr>
      </w:pPr>
      <w:r w:rsidRPr="008E491D">
        <w:rPr>
          <w:rFonts w:asciiTheme="minorHAnsi" w:hAnsiTheme="minorHAnsi" w:cstheme="minorHAnsi"/>
        </w:rPr>
        <w:t xml:space="preserve">Decline in energy production leads to the next global energy war </w:t>
      </w:r>
    </w:p>
    <w:p w:rsidR="00BC4B06" w:rsidRPr="008E491D" w:rsidRDefault="00BC4B06" w:rsidP="00BC4B06">
      <w:pPr>
        <w:rPr>
          <w:rFonts w:asciiTheme="minorHAnsi" w:hAnsiTheme="minorHAnsi" w:cstheme="minorHAnsi"/>
        </w:rPr>
      </w:pPr>
      <w:r w:rsidRPr="008E491D">
        <w:rPr>
          <w:rFonts w:asciiTheme="minorHAnsi" w:hAnsiTheme="minorHAnsi" w:cstheme="minorHAnsi"/>
        </w:rPr>
        <w:t xml:space="preserve">Michael </w:t>
      </w:r>
      <w:proofErr w:type="spellStart"/>
      <w:r w:rsidRPr="008E491D">
        <w:rPr>
          <w:rFonts w:asciiTheme="minorHAnsi" w:hAnsiTheme="minorHAnsi" w:cstheme="minorHAnsi"/>
        </w:rPr>
        <w:t>Klare</w:t>
      </w:r>
      <w:proofErr w:type="spellEnd"/>
      <w:r w:rsidRPr="008E491D">
        <w:rPr>
          <w:rFonts w:asciiTheme="minorHAnsi" w:hAnsiTheme="minorHAnsi" w:cstheme="minorHAnsi"/>
        </w:rPr>
        <w:t>, professor at Hampshire College</w:t>
      </w:r>
      <w:proofErr w:type="gramStart"/>
      <w:r w:rsidRPr="008E491D">
        <w:rPr>
          <w:rFonts w:asciiTheme="minorHAnsi" w:hAnsiTheme="minorHAnsi" w:cstheme="minorHAnsi"/>
        </w:rPr>
        <w:t>,  6</w:t>
      </w:r>
      <w:proofErr w:type="gramEnd"/>
      <w:r w:rsidRPr="008E491D">
        <w:rPr>
          <w:rFonts w:asciiTheme="minorHAnsi" w:hAnsiTheme="minorHAnsi" w:cstheme="minorHAnsi"/>
        </w:rPr>
        <w:t xml:space="preserve">-28-2011, Prepare for a world energy war, https://grist.org/climate-energy/2011-06-28-prepare-for-a-world-energy-war/, 7-21-2021, </w:t>
      </w:r>
      <w:proofErr w:type="spellStart"/>
      <w:r w:rsidRPr="008E491D">
        <w:rPr>
          <w:rFonts w:asciiTheme="minorHAnsi" w:hAnsiTheme="minorHAnsi" w:cstheme="minorHAnsi"/>
        </w:rPr>
        <w:t>bk</w:t>
      </w:r>
      <w:proofErr w:type="spellEnd"/>
    </w:p>
    <w:p w:rsidR="00BC4B06" w:rsidRPr="008E491D" w:rsidRDefault="00BC4B06" w:rsidP="00BC4B06">
      <w:pPr>
        <w:rPr>
          <w:rFonts w:asciiTheme="minorHAnsi" w:hAnsiTheme="minorHAnsi" w:cstheme="minorHAnsi"/>
        </w:rPr>
      </w:pPr>
      <w:r w:rsidRPr="008E491D">
        <w:rPr>
          <w:rFonts w:asciiTheme="minorHAnsi" w:hAnsiTheme="minorHAnsi" w:cstheme="minorHAnsi"/>
          <w:u w:val="single"/>
        </w:rPr>
        <w:t xml:space="preserve">Think of us today as embarking on a new Thirty Years’ War. </w:t>
      </w:r>
      <w:r w:rsidRPr="008E491D">
        <w:rPr>
          <w:rFonts w:asciiTheme="minorHAnsi" w:hAnsiTheme="minorHAnsi" w:cstheme="minorHAnsi"/>
        </w:rPr>
        <w:t xml:space="preserve">It may not result in as much bloodshed as that of the 1600s, though bloodshed there will be, but it will prove no less momentous for the future of the planet. </w:t>
      </w:r>
      <w:r w:rsidRPr="008E491D">
        <w:rPr>
          <w:rFonts w:asciiTheme="minorHAnsi" w:hAnsiTheme="minorHAnsi" w:cstheme="minorHAnsi"/>
          <w:u w:val="single"/>
        </w:rPr>
        <w:t xml:space="preserve">Over the coming decades, we will be embroiled at a global level in a succeed-or-perish contest among the major forms of energy, </w:t>
      </w:r>
      <w:r w:rsidRPr="008E491D">
        <w:rPr>
          <w:rFonts w:asciiTheme="minorHAnsi" w:hAnsiTheme="minorHAnsi" w:cstheme="minorHAnsi"/>
        </w:rPr>
        <w:t xml:space="preserve">the </w:t>
      </w:r>
      <w:proofErr w:type="gramStart"/>
      <w:r w:rsidRPr="008E491D">
        <w:rPr>
          <w:rFonts w:asciiTheme="minorHAnsi" w:hAnsiTheme="minorHAnsi" w:cstheme="minorHAnsi"/>
        </w:rPr>
        <w:t>corporations which</w:t>
      </w:r>
      <w:proofErr w:type="gramEnd"/>
      <w:r w:rsidRPr="008E491D">
        <w:rPr>
          <w:rFonts w:asciiTheme="minorHAnsi" w:hAnsiTheme="minorHAnsi" w:cstheme="minorHAnsi"/>
        </w:rPr>
        <w:t xml:space="preserve"> supply them, </w:t>
      </w:r>
      <w:r w:rsidRPr="008E491D">
        <w:rPr>
          <w:rFonts w:asciiTheme="minorHAnsi" w:hAnsiTheme="minorHAnsi" w:cstheme="minorHAnsi"/>
          <w:u w:val="single"/>
        </w:rPr>
        <w:t>and the countries that run on them.</w:t>
      </w:r>
      <w:r w:rsidRPr="008E491D">
        <w:rPr>
          <w:rFonts w:asciiTheme="minorHAnsi" w:hAnsiTheme="minorHAnsi" w:cstheme="minorHAnsi"/>
        </w:rPr>
        <w:t xml:space="preserve"> The question will </w:t>
      </w:r>
      <w:proofErr w:type="gramStart"/>
      <w:r w:rsidRPr="008E491D">
        <w:rPr>
          <w:rFonts w:asciiTheme="minorHAnsi" w:hAnsiTheme="minorHAnsi" w:cstheme="minorHAnsi"/>
        </w:rPr>
        <w:t>be:</w:t>
      </w:r>
      <w:proofErr w:type="gramEnd"/>
      <w:r w:rsidRPr="008E491D">
        <w:rPr>
          <w:rFonts w:asciiTheme="minorHAnsi" w:hAnsiTheme="minorHAnsi" w:cstheme="minorHAnsi"/>
        </w:rPr>
        <w:t xml:space="preserve"> Which will dominate the world’s energy supply in the second half of the 21st century? The winners will determine how — and how badly — we live, work, </w:t>
      </w:r>
      <w:proofErr w:type="gramStart"/>
      <w:r w:rsidRPr="008E491D">
        <w:rPr>
          <w:rFonts w:asciiTheme="minorHAnsi" w:hAnsiTheme="minorHAnsi" w:cstheme="minorHAnsi"/>
        </w:rPr>
        <w:t>and play</w:t>
      </w:r>
      <w:proofErr w:type="gramEnd"/>
      <w:r w:rsidRPr="008E491D">
        <w:rPr>
          <w:rFonts w:asciiTheme="minorHAnsi" w:hAnsiTheme="minorHAnsi" w:cstheme="minorHAnsi"/>
        </w:rPr>
        <w:t xml:space="preserve"> in those not-so-distant decades, and will profit enormously as a result. The losers </w:t>
      </w:r>
      <w:proofErr w:type="gramStart"/>
      <w:r w:rsidRPr="008E491D">
        <w:rPr>
          <w:rFonts w:asciiTheme="minorHAnsi" w:hAnsiTheme="minorHAnsi" w:cstheme="minorHAnsi"/>
        </w:rPr>
        <w:t>will be cast aside and dismembered</w:t>
      </w:r>
      <w:proofErr w:type="gramEnd"/>
      <w:r w:rsidRPr="008E491D">
        <w:rPr>
          <w:rFonts w:asciiTheme="minorHAnsi" w:hAnsiTheme="minorHAnsi" w:cstheme="minorHAnsi"/>
        </w:rPr>
        <w:t xml:space="preserve">. Why 30 years? Because that’s how long it will take for experimental energy systems like hydrogen power, cellulosic ethanol, wave power, algae fuel, and advanced nuclear reactors to make it from the laboratory to full-scale industrial development. Some of these systems (as well, undoubtedly, as others not yet on our radar screens) will survive the winnowing process. Some will not. </w:t>
      </w:r>
      <w:proofErr w:type="gramStart"/>
      <w:r w:rsidRPr="008E491D">
        <w:rPr>
          <w:rFonts w:asciiTheme="minorHAnsi" w:hAnsiTheme="minorHAnsi" w:cstheme="minorHAnsi"/>
        </w:rPr>
        <w:t>And</w:t>
      </w:r>
      <w:proofErr w:type="gramEnd"/>
      <w:r w:rsidRPr="008E491D">
        <w:rPr>
          <w:rFonts w:asciiTheme="minorHAnsi" w:hAnsiTheme="minorHAnsi" w:cstheme="minorHAnsi"/>
        </w:rPr>
        <w:t xml:space="preserve"> there is little way to predict how it will go at this stage in the game. </w:t>
      </w:r>
      <w:r w:rsidRPr="008E491D">
        <w:rPr>
          <w:rFonts w:asciiTheme="minorHAnsi" w:hAnsiTheme="minorHAnsi" w:cstheme="minorHAnsi"/>
          <w:u w:val="single"/>
        </w:rPr>
        <w:t xml:space="preserve">At the same time, the use of existing fuels like oil and coal, which spew carbon dioxide into the atmosphere, is likely to plummet, thanks </w:t>
      </w:r>
      <w:proofErr w:type="gramStart"/>
      <w:r w:rsidRPr="008E491D">
        <w:rPr>
          <w:rFonts w:asciiTheme="minorHAnsi" w:hAnsiTheme="minorHAnsi" w:cstheme="minorHAnsi"/>
          <w:u w:val="single"/>
        </w:rPr>
        <w:t>both to diminished supplies and rising</w:t>
      </w:r>
      <w:proofErr w:type="gramEnd"/>
      <w:r w:rsidRPr="008E491D">
        <w:rPr>
          <w:rFonts w:asciiTheme="minorHAnsi" w:hAnsiTheme="minorHAnsi" w:cstheme="minorHAnsi"/>
          <w:u w:val="single"/>
        </w:rPr>
        <w:t xml:space="preserve"> concerns over the growing dangers of carbon emissions. This will be a war because the future profitability, or even survival, of many of the world’s most powerful and wealthy corporations will be at risk, and because every nation has a potentially life-or-death stake in the contest. For giant oil companies like BP, Chevron, ExxonMobil, and Royal Dutch Shell, an eventual shift away from petroleum will have massive economic consequenc</w:t>
      </w:r>
      <w:r w:rsidRPr="008E491D">
        <w:rPr>
          <w:rFonts w:asciiTheme="minorHAnsi" w:hAnsiTheme="minorHAnsi" w:cstheme="minorHAnsi"/>
        </w:rPr>
        <w:t xml:space="preserve">es. They </w:t>
      </w:r>
      <w:proofErr w:type="gramStart"/>
      <w:r w:rsidRPr="008E491D">
        <w:rPr>
          <w:rFonts w:asciiTheme="minorHAnsi" w:hAnsiTheme="minorHAnsi" w:cstheme="minorHAnsi"/>
        </w:rPr>
        <w:t>will be forced</w:t>
      </w:r>
      <w:proofErr w:type="gramEnd"/>
      <w:r w:rsidRPr="008E491D">
        <w:rPr>
          <w:rFonts w:asciiTheme="minorHAnsi" w:hAnsiTheme="minorHAnsi" w:cstheme="minorHAnsi"/>
        </w:rPr>
        <w:t xml:space="preserve"> to adopt new economic models and attempt to corner new markets, based on the production of alternative energy products, or risk collapse or absorption by more powerful competitors. In these same decades, new companies will arise, some undoubtedly coming to rival the oil giants in wealth and importance. </w:t>
      </w:r>
      <w:r w:rsidRPr="008E491D">
        <w:rPr>
          <w:rFonts w:asciiTheme="minorHAnsi" w:hAnsiTheme="minorHAnsi" w:cstheme="minorHAnsi"/>
          <w:u w:val="single"/>
        </w:rPr>
        <w:t>The fate of nations, too, will be at stake as they place their bets on competing technologies, cling to their existing energy patterns, or compete for global energy sources, markets, and reserves. Because the acquisition of adequate supplies of energy is as basic a matter of national security as can be imagined, struggles over vital resources — oil and natural gas now, perhaps lithium or nickel (for electric-powered vehicles) in the future — will trigger armed violence.</w:t>
      </w:r>
      <w:r w:rsidRPr="008E491D">
        <w:rPr>
          <w:rFonts w:asciiTheme="minorHAnsi" w:hAnsiTheme="minorHAnsi" w:cstheme="minorHAnsi"/>
        </w:rPr>
        <w:t xml:space="preserve"> When these three decades are over, as with the Treaty of Westphalia, the planet is likely to have in place the foundations of a new system for organizing itself — this time around energy needs. In the meantime, the struggle for energy resources </w:t>
      </w:r>
      <w:proofErr w:type="gramStart"/>
      <w:r w:rsidRPr="008E491D">
        <w:rPr>
          <w:rFonts w:asciiTheme="minorHAnsi" w:hAnsiTheme="minorHAnsi" w:cstheme="minorHAnsi"/>
        </w:rPr>
        <w:t>is guaranteed</w:t>
      </w:r>
      <w:proofErr w:type="gramEnd"/>
      <w:r w:rsidRPr="008E491D">
        <w:rPr>
          <w:rFonts w:asciiTheme="minorHAnsi" w:hAnsiTheme="minorHAnsi" w:cstheme="minorHAnsi"/>
        </w:rPr>
        <w:t xml:space="preserve"> to grow ever more intense for a simple reason: there is no way the existing energy system can satisfy the world’s future requirements. It must be replaced or supplemented in a major way by a renewable alternative system or, forget Westphalia, the planet will be subject to environmental disaster of a sort hard to imagine today.</w:t>
      </w:r>
      <w:r w:rsidRPr="008E491D">
        <w:rPr>
          <w:rFonts w:asciiTheme="minorHAnsi" w:hAnsiTheme="minorHAnsi" w:cstheme="minorHAnsi"/>
        </w:rPr>
        <w:br/>
      </w:r>
    </w:p>
    <w:p w:rsidR="00BC4B06" w:rsidRPr="00BC4B06" w:rsidRDefault="00BC4B06" w:rsidP="00BC4B06"/>
    <w:p w:rsidR="00BC4B06" w:rsidRDefault="00BC4B06" w:rsidP="00BC4B06">
      <w:pPr>
        <w:pStyle w:val="Heading3"/>
      </w:pPr>
      <w:r>
        <w:t>Ext. Energy Production IL</w:t>
      </w:r>
    </w:p>
    <w:p w:rsidR="00BC4B06" w:rsidRPr="008E491D" w:rsidRDefault="00BC4B06" w:rsidP="00BC4B06">
      <w:pPr>
        <w:pStyle w:val="Heading4"/>
        <w:rPr>
          <w:rFonts w:asciiTheme="minorHAnsi" w:hAnsiTheme="minorHAnsi" w:cstheme="minorHAnsi"/>
        </w:rPr>
      </w:pPr>
      <w:r w:rsidRPr="008E491D">
        <w:rPr>
          <w:rFonts w:asciiTheme="minorHAnsi" w:hAnsiTheme="minorHAnsi" w:cstheme="minorHAnsi"/>
        </w:rPr>
        <w:t xml:space="preserve">Water scarcity hurts energy production  </w:t>
      </w:r>
    </w:p>
    <w:p w:rsidR="00BC4B06" w:rsidRPr="008E491D" w:rsidRDefault="00BC4B06" w:rsidP="00BC4B06">
      <w:pPr>
        <w:rPr>
          <w:rFonts w:asciiTheme="minorHAnsi" w:hAnsiTheme="minorHAnsi" w:cstheme="minorHAnsi"/>
        </w:rPr>
      </w:pPr>
      <w:r w:rsidRPr="008E491D">
        <w:rPr>
          <w:rFonts w:asciiTheme="minorHAnsi" w:hAnsiTheme="minorHAnsi" w:cstheme="minorHAnsi"/>
        </w:rPr>
        <w:t xml:space="preserve">Leah </w:t>
      </w:r>
      <w:proofErr w:type="spellStart"/>
      <w:r w:rsidRPr="008E491D">
        <w:rPr>
          <w:rStyle w:val="Style13ptBold"/>
          <w:rFonts w:asciiTheme="minorHAnsi" w:hAnsiTheme="minorHAnsi" w:cstheme="minorHAnsi"/>
        </w:rPr>
        <w:t>Schleifer</w:t>
      </w:r>
      <w:proofErr w:type="spellEnd"/>
      <w:proofErr w:type="gramStart"/>
      <w:r w:rsidRPr="008E491D">
        <w:rPr>
          <w:rFonts w:asciiTheme="minorHAnsi" w:hAnsiTheme="minorHAnsi" w:cstheme="minorHAnsi"/>
        </w:rPr>
        <w:t>,  Research</w:t>
      </w:r>
      <w:proofErr w:type="gramEnd"/>
      <w:r w:rsidRPr="008E491D">
        <w:rPr>
          <w:rFonts w:asciiTheme="minorHAnsi" w:hAnsiTheme="minorHAnsi" w:cstheme="minorHAnsi"/>
        </w:rPr>
        <w:t xml:space="preserve"> and Engagement Associate on WRI’s Water Program. 6-29-</w:t>
      </w:r>
      <w:r w:rsidRPr="008E491D">
        <w:rPr>
          <w:rStyle w:val="Style13ptBold"/>
          <w:rFonts w:asciiTheme="minorHAnsi" w:hAnsiTheme="minorHAnsi" w:cstheme="minorHAnsi"/>
        </w:rPr>
        <w:t>2017</w:t>
      </w:r>
      <w:r w:rsidRPr="008E491D">
        <w:rPr>
          <w:rFonts w:asciiTheme="minorHAnsi" w:hAnsiTheme="minorHAnsi" w:cstheme="minorHAnsi"/>
        </w:rPr>
        <w:t xml:space="preserve">, No Water, No Power, World Resources Institute, https://www.wri.org/insights/no-water-no-power, 7-14-2021, </w:t>
      </w:r>
      <w:proofErr w:type="spellStart"/>
      <w:proofErr w:type="gramStart"/>
      <w:r w:rsidRPr="008E491D">
        <w:rPr>
          <w:rFonts w:asciiTheme="minorHAnsi" w:hAnsiTheme="minorHAnsi" w:cstheme="minorHAnsi"/>
        </w:rPr>
        <w:t>bk</w:t>
      </w:r>
      <w:proofErr w:type="spellEnd"/>
      <w:proofErr w:type="gramEnd"/>
    </w:p>
    <w:p w:rsidR="00BC4B06" w:rsidRPr="008E491D" w:rsidRDefault="00BC4B06" w:rsidP="00BC4B06">
      <w:pPr>
        <w:rPr>
          <w:rFonts w:asciiTheme="minorHAnsi" w:hAnsiTheme="minorHAnsi" w:cstheme="minorHAnsi"/>
        </w:rPr>
      </w:pPr>
      <w:r w:rsidRPr="008E491D">
        <w:rPr>
          <w:rFonts w:asciiTheme="minorHAnsi" w:hAnsiTheme="minorHAnsi" w:cstheme="minorHAnsi"/>
        </w:rPr>
        <w:t xml:space="preserve">In 2016, </w:t>
      </w:r>
      <w:r w:rsidRPr="008E491D">
        <w:rPr>
          <w:rFonts w:asciiTheme="minorHAnsi" w:hAnsiTheme="minorHAnsi" w:cstheme="minorHAnsi"/>
          <w:u w:val="single"/>
        </w:rPr>
        <w:t>the World Energy Council warned, "we will start to see the effects of water scarcity on energy supplies in the very near future</w:t>
      </w:r>
      <w:r w:rsidRPr="008E491D">
        <w:rPr>
          <w:rFonts w:asciiTheme="minorHAnsi" w:hAnsiTheme="minorHAnsi" w:cstheme="minorHAnsi"/>
        </w:rPr>
        <w:t xml:space="preserve">." The effects are already starting to show, as evidenced by Kenya and India's droughts and subsequent power plant curtailments. </w:t>
      </w:r>
      <w:r w:rsidRPr="008E491D">
        <w:rPr>
          <w:rFonts w:asciiTheme="minorHAnsi" w:hAnsiTheme="minorHAnsi" w:cstheme="minorHAnsi"/>
          <w:u w:val="single"/>
        </w:rPr>
        <w:t>This issue is not unique to one country or continent; power plants from Asia to Europe to Africa to the Americas are suffering due to water scarcity</w:t>
      </w:r>
      <w:r w:rsidRPr="008E491D">
        <w:rPr>
          <w:rFonts w:asciiTheme="minorHAnsi" w:hAnsiTheme="minorHAnsi" w:cstheme="minorHAnsi"/>
        </w:rPr>
        <w:t xml:space="preserve">. Some examples: In 2010, </w:t>
      </w:r>
      <w:r w:rsidRPr="008E491D">
        <w:rPr>
          <w:rFonts w:asciiTheme="minorHAnsi" w:hAnsiTheme="minorHAnsi" w:cstheme="minorHAnsi"/>
          <w:u w:val="single"/>
        </w:rPr>
        <w:t xml:space="preserve">Hoover Dam's generating capacity </w:t>
      </w:r>
      <w:proofErr w:type="gramStart"/>
      <w:r w:rsidRPr="008E491D">
        <w:rPr>
          <w:rFonts w:asciiTheme="minorHAnsi" w:hAnsiTheme="minorHAnsi" w:cstheme="minorHAnsi"/>
          <w:u w:val="single"/>
        </w:rPr>
        <w:t>was reduced</w:t>
      </w:r>
      <w:proofErr w:type="gramEnd"/>
      <w:r w:rsidRPr="008E491D">
        <w:rPr>
          <w:rFonts w:asciiTheme="minorHAnsi" w:hAnsiTheme="minorHAnsi" w:cstheme="minorHAnsi"/>
          <w:u w:val="single"/>
        </w:rPr>
        <w:t xml:space="preserve"> by 23 percent due to falling water levels</w:t>
      </w:r>
      <w:r w:rsidRPr="008E491D">
        <w:rPr>
          <w:rFonts w:asciiTheme="minorHAnsi" w:hAnsiTheme="minorHAnsi" w:cstheme="minorHAnsi"/>
        </w:rPr>
        <w:t xml:space="preserve">. This has become a persistent problem during dry times– the dam's capacity was reduced 30 percent in 2016, due to drought. In 2011, a Romanian state-owned hydropower producer </w:t>
      </w:r>
      <w:proofErr w:type="spellStart"/>
      <w:r w:rsidRPr="008E491D">
        <w:rPr>
          <w:rFonts w:asciiTheme="minorHAnsi" w:hAnsiTheme="minorHAnsi" w:cstheme="minorHAnsi"/>
        </w:rPr>
        <w:t>Hidroelectrica</w:t>
      </w:r>
      <w:proofErr w:type="spellEnd"/>
      <w:r w:rsidRPr="008E491D">
        <w:rPr>
          <w:rFonts w:asciiTheme="minorHAnsi" w:hAnsiTheme="minorHAnsi" w:cstheme="minorHAnsi"/>
        </w:rPr>
        <w:t xml:space="preserve"> cut production by 30 percent due to depleted reservoirs caused by a prolonged drought. In 2011, an extreme drought hit Yunnan, a province in Southwest China. This caused Yunnan's hydropower output to drop by half, and forced over 1,000 dams to suspend operations. In 2016, Ghana's main source of energy, the </w:t>
      </w:r>
      <w:proofErr w:type="spellStart"/>
      <w:r w:rsidRPr="008E491D">
        <w:rPr>
          <w:rFonts w:asciiTheme="minorHAnsi" w:hAnsiTheme="minorHAnsi" w:cstheme="minorHAnsi"/>
        </w:rPr>
        <w:t>Akosombo</w:t>
      </w:r>
      <w:proofErr w:type="spellEnd"/>
      <w:r w:rsidRPr="008E491D">
        <w:rPr>
          <w:rFonts w:asciiTheme="minorHAnsi" w:hAnsiTheme="minorHAnsi" w:cstheme="minorHAnsi"/>
        </w:rPr>
        <w:t xml:space="preserve"> Dam, operated at minimum capacity due to drought. In 2016, drought hit Brazil, affecting hydroelectric power producers such as the </w:t>
      </w:r>
      <w:proofErr w:type="spellStart"/>
      <w:r w:rsidRPr="008E491D">
        <w:rPr>
          <w:rFonts w:asciiTheme="minorHAnsi" w:hAnsiTheme="minorHAnsi" w:cstheme="minorHAnsi"/>
        </w:rPr>
        <w:t>Itaipu</w:t>
      </w:r>
      <w:proofErr w:type="spellEnd"/>
      <w:r w:rsidRPr="008E491D">
        <w:rPr>
          <w:rFonts w:asciiTheme="minorHAnsi" w:hAnsiTheme="minorHAnsi" w:cstheme="minorHAnsi"/>
        </w:rPr>
        <w:t xml:space="preserve"> Dam. This forced the country to turn to more expensive and more polluting thermoelectric plants. </w:t>
      </w:r>
      <w:r w:rsidRPr="008E491D">
        <w:rPr>
          <w:rFonts w:asciiTheme="minorHAnsi" w:hAnsiTheme="minorHAnsi" w:cstheme="minorHAnsi"/>
          <w:u w:val="single"/>
        </w:rPr>
        <w:t>The International Energy Agency's World Energy Outlook 2016 found that energy production currently accounts for 10 percent of the world's total water withdrawals – most of which is used in power plant operations</w:t>
      </w:r>
      <w:r w:rsidRPr="008E491D">
        <w:rPr>
          <w:rFonts w:asciiTheme="minorHAnsi" w:hAnsiTheme="minorHAnsi" w:cstheme="minorHAnsi"/>
        </w:rPr>
        <w:t xml:space="preserve">. If current trends continue, </w:t>
      </w:r>
      <w:r w:rsidRPr="008E491D">
        <w:rPr>
          <w:rFonts w:asciiTheme="minorHAnsi" w:hAnsiTheme="minorHAnsi" w:cstheme="minorHAnsi"/>
          <w:u w:val="single"/>
        </w:rPr>
        <w:t>hydro and thermal power's thirst for water will increase even more. This</w:t>
      </w:r>
      <w:r w:rsidRPr="008E491D">
        <w:rPr>
          <w:rFonts w:asciiTheme="minorHAnsi" w:hAnsiTheme="minorHAnsi" w:cstheme="minorHAnsi"/>
        </w:rPr>
        <w:t xml:space="preserve"> would result in even higher water withdrawals and water consumption (due to water that is withdrawn and lost to evaporation during the thermal power process). </w:t>
      </w:r>
      <w:r w:rsidRPr="008E491D">
        <w:rPr>
          <w:rFonts w:asciiTheme="minorHAnsi" w:hAnsiTheme="minorHAnsi" w:cstheme="minorHAnsi"/>
          <w:u w:val="single"/>
        </w:rPr>
        <w:t>The more the energy sector depends on water, the more it exposes itself to vulnerabilities</w:t>
      </w:r>
      <w:r w:rsidRPr="008E491D">
        <w:rPr>
          <w:rFonts w:asciiTheme="minorHAnsi" w:hAnsiTheme="minorHAnsi" w:cstheme="minorHAnsi"/>
        </w:rPr>
        <w:t>. At the same time, climate change is bringing warmer temperatures, increased variability, and increased water scarcity in mid-latitude zones —</w:t>
      </w:r>
      <w:r w:rsidRPr="008E491D">
        <w:rPr>
          <w:rFonts w:asciiTheme="minorHAnsi" w:hAnsiTheme="minorHAnsi" w:cstheme="minorHAnsi"/>
          <w:u w:val="single"/>
        </w:rPr>
        <w:t xml:space="preserve">all which negatively </w:t>
      </w:r>
      <w:proofErr w:type="gramStart"/>
      <w:r w:rsidRPr="008E491D">
        <w:rPr>
          <w:rFonts w:asciiTheme="minorHAnsi" w:hAnsiTheme="minorHAnsi" w:cstheme="minorHAnsi"/>
          <w:u w:val="single"/>
        </w:rPr>
        <w:t>impact</w:t>
      </w:r>
      <w:proofErr w:type="gramEnd"/>
      <w:r w:rsidRPr="008E491D">
        <w:rPr>
          <w:rFonts w:asciiTheme="minorHAnsi" w:hAnsiTheme="minorHAnsi" w:cstheme="minorHAnsi"/>
          <w:u w:val="single"/>
        </w:rPr>
        <w:t xml:space="preserve"> the electric power industry.</w:t>
      </w:r>
      <w:r w:rsidRPr="008E491D">
        <w:rPr>
          <w:rFonts w:asciiTheme="minorHAnsi" w:hAnsiTheme="minorHAnsi" w:cstheme="minorHAnsi"/>
        </w:rPr>
        <w:t xml:space="preserve"> The more the climate warms, the more the power sector will suffer: Experts predict that power production in European thermal plants could drop by 19 percent between 2031 and 2060 due to </w:t>
      </w:r>
      <w:proofErr w:type="gramStart"/>
      <w:r w:rsidRPr="008E491D">
        <w:rPr>
          <w:rFonts w:asciiTheme="minorHAnsi" w:hAnsiTheme="minorHAnsi" w:cstheme="minorHAnsi"/>
        </w:rPr>
        <w:t>shut-downs</w:t>
      </w:r>
      <w:proofErr w:type="gramEnd"/>
      <w:r w:rsidRPr="008E491D">
        <w:rPr>
          <w:rFonts w:asciiTheme="minorHAnsi" w:hAnsiTheme="minorHAnsi" w:cstheme="minorHAnsi"/>
        </w:rPr>
        <w:t xml:space="preserve"> impacted by climate change. In places projected to face both higher temperature and lower precipitation—such as South America and parts of southern Africa—energy generation will feel the pain of climate change to an even further degree. </w:t>
      </w:r>
      <w:proofErr w:type="gramStart"/>
      <w:r w:rsidRPr="008E491D">
        <w:rPr>
          <w:rFonts w:asciiTheme="minorHAnsi" w:hAnsiTheme="minorHAnsi" w:cstheme="minorHAnsi"/>
        </w:rPr>
        <w:t>There is a troubling overlap between water-stressed areas and those that need energy the most: In sub-Saharan Africa, which includes dry areas like drought-stricken Kenya, seven out of ten people lack access to electricity.</w:t>
      </w:r>
      <w:proofErr w:type="gramEnd"/>
      <w:r w:rsidRPr="008E491D">
        <w:rPr>
          <w:rFonts w:asciiTheme="minorHAnsi" w:hAnsiTheme="minorHAnsi" w:cstheme="minorHAnsi"/>
        </w:rPr>
        <w:t xml:space="preserve"> If thirsty forms of energy </w:t>
      </w:r>
      <w:proofErr w:type="gramStart"/>
      <w:r w:rsidRPr="008E491D">
        <w:rPr>
          <w:rFonts w:asciiTheme="minorHAnsi" w:hAnsiTheme="minorHAnsi" w:cstheme="minorHAnsi"/>
        </w:rPr>
        <w:t>are used</w:t>
      </w:r>
      <w:proofErr w:type="gramEnd"/>
      <w:r w:rsidRPr="008E491D">
        <w:rPr>
          <w:rFonts w:asciiTheme="minorHAnsi" w:hAnsiTheme="minorHAnsi" w:cstheme="minorHAnsi"/>
        </w:rPr>
        <w:t xml:space="preserve"> in these areas, shutdowns due to water shortages may ensue.</w:t>
      </w:r>
    </w:p>
    <w:p w:rsidR="00BC4B06" w:rsidRPr="00BC4B06" w:rsidRDefault="00BC4B06" w:rsidP="00BC4B06"/>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 xml:space="preserve">Water plays an essential role in energy production. Scarcity </w:t>
      </w:r>
      <w:proofErr w:type="gramStart"/>
      <w:r w:rsidRPr="008E491D">
        <w:rPr>
          <w:rFonts w:asciiTheme="minorHAnsi" w:hAnsiTheme="minorHAnsi" w:cstheme="minorHAnsi"/>
        </w:rPr>
        <w:t>as a result</w:t>
      </w:r>
      <w:proofErr w:type="gramEnd"/>
      <w:r w:rsidRPr="008E491D">
        <w:rPr>
          <w:rFonts w:asciiTheme="minorHAnsi" w:hAnsiTheme="minorHAnsi" w:cstheme="minorHAnsi"/>
        </w:rPr>
        <w:t xml:space="preserve"> of conflict would collapse energy production. </w:t>
      </w:r>
    </w:p>
    <w:p w:rsidR="008E491D" w:rsidRPr="008E491D" w:rsidRDefault="008E491D" w:rsidP="008E491D">
      <w:pPr>
        <w:rPr>
          <w:rFonts w:asciiTheme="minorHAnsi" w:hAnsiTheme="minorHAnsi" w:cstheme="minorHAnsi"/>
          <w:u w:val="single"/>
        </w:rPr>
      </w:pPr>
      <w:r w:rsidRPr="008E491D">
        <w:rPr>
          <w:rStyle w:val="Style13ptBold"/>
          <w:rFonts w:asciiTheme="minorHAnsi" w:hAnsiTheme="minorHAnsi" w:cstheme="minorHAnsi"/>
        </w:rPr>
        <w:t>Union of Concerned Scientists</w:t>
      </w:r>
      <w:r w:rsidRPr="008E491D">
        <w:rPr>
          <w:rFonts w:asciiTheme="minorHAnsi" w:hAnsiTheme="minorHAnsi" w:cstheme="minorHAnsi"/>
        </w:rPr>
        <w:t>, 11-9-</w:t>
      </w:r>
      <w:r w:rsidRPr="008E491D">
        <w:rPr>
          <w:rStyle w:val="Style13ptBold"/>
          <w:rFonts w:asciiTheme="minorHAnsi" w:hAnsiTheme="minorHAnsi" w:cstheme="minorHAnsi"/>
        </w:rPr>
        <w:t>2017</w:t>
      </w:r>
      <w:r w:rsidRPr="008E491D">
        <w:rPr>
          <w:rFonts w:asciiTheme="minorHAnsi" w:hAnsiTheme="minorHAnsi" w:cstheme="minorHAnsi"/>
        </w:rPr>
        <w:t xml:space="preserve">, How it Works: Water for Electricity, https://www.ucsusa.org/resources/how-it-works-water-electricity, 7-21-2021, </w:t>
      </w:r>
      <w:proofErr w:type="spellStart"/>
      <w:proofErr w:type="gramStart"/>
      <w:r w:rsidRPr="008E491D">
        <w:rPr>
          <w:rFonts w:asciiTheme="minorHAnsi" w:hAnsiTheme="minorHAnsi" w:cstheme="minorHAnsi"/>
        </w:rPr>
        <w:t>bk</w:t>
      </w:r>
      <w:proofErr w:type="spellEnd"/>
      <w:proofErr w:type="gramEnd"/>
      <w:r w:rsidRPr="008E491D">
        <w:rPr>
          <w:rFonts w:asciiTheme="minorHAnsi" w:hAnsiTheme="minorHAnsi" w:cstheme="minorHAnsi"/>
        </w:rPr>
        <w:br/>
      </w:r>
      <w:r w:rsidRPr="008E491D">
        <w:rPr>
          <w:rFonts w:asciiTheme="minorHAnsi" w:hAnsiTheme="minorHAnsi" w:cstheme="minorHAnsi"/>
          <w:u w:val="single"/>
        </w:rPr>
        <w:br/>
        <w:t>Water is involved at many points in the process of producing electricity: Electricity Generation: Around 65 percent of US electricity comes from power generators that need cooling</w:t>
      </w:r>
      <w:r w:rsidRPr="008E491D">
        <w:rPr>
          <w:rFonts w:asciiTheme="minorHAnsi" w:hAnsiTheme="minorHAnsi" w:cstheme="minorHAnsi"/>
        </w:rPr>
        <w:t xml:space="preserve">. These types of power plants, called thermoelectric or “thermal” plants, boil water to produce steam for generating electricity. </w:t>
      </w:r>
      <w:r w:rsidRPr="008E491D">
        <w:rPr>
          <w:rFonts w:asciiTheme="minorHAnsi" w:hAnsiTheme="minorHAnsi" w:cstheme="minorHAnsi"/>
          <w:u w:val="single"/>
        </w:rPr>
        <w:t>Water is also central to hydroelectric power plants, which use dams and other approaches to capture the energy in moving water. Fuel Extraction and Production: Water is a critical resource for the drilling and mining of natural gas, coal, oil, and uranium. In many cases, fuel extraction also produces wastewater,</w:t>
      </w:r>
      <w:r w:rsidRPr="008E491D">
        <w:rPr>
          <w:rFonts w:asciiTheme="minorHAnsi" w:hAnsiTheme="minorHAnsi" w:cstheme="minorHAnsi"/>
        </w:rPr>
        <w:t xml:space="preserve"> as it does in natural gas and oil wells, and coal slurry ponds. Fuel Refining and Processing: Oil, uranium, and natural gas all require refining before they </w:t>
      </w:r>
      <w:proofErr w:type="gramStart"/>
      <w:r w:rsidRPr="008E491D">
        <w:rPr>
          <w:rFonts w:asciiTheme="minorHAnsi" w:hAnsiTheme="minorHAnsi" w:cstheme="minorHAnsi"/>
        </w:rPr>
        <w:t>can be used</w:t>
      </w:r>
      <w:proofErr w:type="gramEnd"/>
      <w:r w:rsidRPr="008E491D">
        <w:rPr>
          <w:rFonts w:asciiTheme="minorHAnsi" w:hAnsiTheme="minorHAnsi" w:cstheme="minorHAnsi"/>
        </w:rPr>
        <w:t xml:space="preserve"> as fuels, using substantial amounts of water. </w:t>
      </w:r>
      <w:r w:rsidRPr="008E491D">
        <w:rPr>
          <w:rFonts w:asciiTheme="minorHAnsi" w:hAnsiTheme="minorHAnsi" w:cstheme="minorHAnsi"/>
          <w:u w:val="single"/>
        </w:rPr>
        <w:t>Fuel Transportation</w:t>
      </w:r>
      <w:r w:rsidRPr="008E491D">
        <w:rPr>
          <w:rFonts w:asciiTheme="minorHAnsi" w:hAnsiTheme="minorHAnsi" w:cstheme="minorHAnsi"/>
        </w:rPr>
        <w:t>: Water is used to transport coal through slurries—pipelines of finely ground coal mixed with water—and to test energy pipelines for leaks.[1</w:t>
      </w:r>
      <w:r w:rsidRPr="008E491D">
        <w:rPr>
          <w:rFonts w:asciiTheme="minorHAnsi" w:hAnsiTheme="minorHAnsi" w:cstheme="minorHAnsi"/>
          <w:u w:val="single"/>
        </w:rPr>
        <w:t>] Emissions Control: Many thermoelectric power plants emit sulfur, mercury, particulates, carbon dioxide, and other pollutants, and require pollution control technologies. These technologies also require significant amounts of water to operate.</w:t>
      </w:r>
      <w:r w:rsidRPr="008E491D">
        <w:rPr>
          <w:rFonts w:asciiTheme="minorHAnsi" w:hAnsiTheme="minorHAnsi" w:cstheme="minorHAnsi"/>
        </w:rPr>
        <w:t xml:space="preserve"> Water for power? </w:t>
      </w:r>
      <w:r w:rsidRPr="008E491D">
        <w:rPr>
          <w:rFonts w:asciiTheme="minorHAnsi" w:hAnsiTheme="minorHAnsi" w:cstheme="minorHAnsi"/>
          <w:u w:val="single"/>
        </w:rPr>
        <w:t>Water use in power plants has two components: withdrawal and consumption</w:t>
      </w:r>
      <w:r w:rsidRPr="008E491D">
        <w:rPr>
          <w:rFonts w:asciiTheme="minorHAnsi" w:hAnsiTheme="minorHAnsi" w:cstheme="minorHAnsi"/>
        </w:rPr>
        <w:t>. Water withdrawal is, predictably, the act of removing water from a local water source. The withdrawn water may or may not be returned to the source or made available for use elsewhere. Water consumption is the amount of water lost to evaporation during the cooling process. Some power plants use cooling systems that draw water from a lake, river, aquifer, or ocean to cool steam and then return virtually all of it—although at higher temperatures—to the source. Such systems, known as once-through cooling systems, have high withdrawals but low consumption</w:t>
      </w:r>
      <w:r w:rsidRPr="008E491D">
        <w:rPr>
          <w:rFonts w:asciiTheme="minorHAnsi" w:hAnsiTheme="minorHAnsi" w:cstheme="minorHAnsi"/>
          <w:u w:val="single"/>
        </w:rPr>
        <w:t xml:space="preserve">. </w:t>
      </w:r>
      <w:proofErr w:type="gramStart"/>
      <w:r w:rsidRPr="008E491D">
        <w:rPr>
          <w:rFonts w:asciiTheme="minorHAnsi" w:hAnsiTheme="minorHAnsi" w:cstheme="minorHAnsi"/>
          <w:u w:val="single"/>
        </w:rPr>
        <w:t>Coal and nuclear plants, for example, may draw 20 to 60 gallons of water for every kilowatt-hour of electricity they produce, depending on how they are cooled.[2] Largely because of older power plants using this approach, electric power generation is responsible for almost 40 percent of freshwater withdrawals in the United States—on the order of 100 billion gallons per day in 2008—most of which is used for cooling</w:t>
      </w:r>
      <w:r w:rsidRPr="008E491D">
        <w:rPr>
          <w:rFonts w:asciiTheme="minorHAnsi" w:hAnsiTheme="minorHAnsi" w:cstheme="minorHAnsi"/>
        </w:rPr>
        <w:t>.[3]</w:t>
      </w:r>
      <w:proofErr w:type="gramEnd"/>
      <w:r w:rsidRPr="008E491D">
        <w:rPr>
          <w:rFonts w:asciiTheme="minorHAnsi" w:hAnsiTheme="minorHAnsi" w:cstheme="minorHAnsi"/>
        </w:rPr>
        <w:t xml:space="preserve"> </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 xml:space="preserve">Water key to energy production </w:t>
      </w:r>
    </w:p>
    <w:p w:rsidR="008E491D" w:rsidRPr="008E491D" w:rsidRDefault="008E491D" w:rsidP="008E491D">
      <w:pPr>
        <w:rPr>
          <w:rFonts w:asciiTheme="minorHAnsi" w:hAnsiTheme="minorHAnsi" w:cstheme="minorHAnsi"/>
        </w:rPr>
      </w:pPr>
      <w:proofErr w:type="spellStart"/>
      <w:r w:rsidRPr="008E491D">
        <w:rPr>
          <w:rFonts w:asciiTheme="minorHAnsi" w:hAnsiTheme="minorHAnsi" w:cstheme="minorHAnsi"/>
        </w:rPr>
        <w:t>Gustaf</w:t>
      </w:r>
      <w:proofErr w:type="spellEnd"/>
      <w:r w:rsidRPr="008E491D">
        <w:rPr>
          <w:rFonts w:asciiTheme="minorHAnsi" w:hAnsiTheme="minorHAnsi" w:cstheme="minorHAnsi"/>
        </w:rPr>
        <w:t xml:space="preserve"> Olsson and Peter Lund , </w:t>
      </w:r>
      <w:proofErr w:type="spellStart"/>
      <w:r w:rsidRPr="008E491D">
        <w:rPr>
          <w:rFonts w:asciiTheme="minorHAnsi" w:hAnsiTheme="minorHAnsi" w:cstheme="minorHAnsi"/>
        </w:rPr>
        <w:t>Gustaf</w:t>
      </w:r>
      <w:proofErr w:type="spellEnd"/>
      <w:r w:rsidRPr="008E491D">
        <w:rPr>
          <w:rFonts w:asciiTheme="minorHAnsi" w:hAnsiTheme="minorHAnsi" w:cstheme="minorHAnsi"/>
        </w:rPr>
        <w:t xml:space="preserve"> Olsson is professor in Industrial automation and since 2006 professor emeritus at Lund University, Sweden 8-1-2017, Water and Energy – Interconnections and Conflicts, Wiley Online Library,  https://onlinelibrary.wiley.com/doi/full/10.1002/gch2.201700056, 7-21-2021, </w:t>
      </w:r>
      <w:proofErr w:type="spellStart"/>
      <w:r w:rsidRPr="008E491D">
        <w:rPr>
          <w:rFonts w:asciiTheme="minorHAnsi" w:hAnsiTheme="minorHAnsi" w:cstheme="minorHAnsi"/>
        </w:rPr>
        <w:t>bk</w:t>
      </w:r>
      <w:proofErr w:type="spellEnd"/>
    </w:p>
    <w:p w:rsidR="008E491D" w:rsidRPr="008E491D" w:rsidRDefault="008E491D" w:rsidP="008E491D">
      <w:pPr>
        <w:rPr>
          <w:rFonts w:asciiTheme="minorHAnsi" w:hAnsiTheme="minorHAnsi" w:cstheme="minorHAnsi"/>
        </w:rPr>
      </w:pPr>
      <w:r w:rsidRPr="008E491D">
        <w:rPr>
          <w:rFonts w:asciiTheme="minorHAnsi" w:hAnsiTheme="minorHAnsi" w:cstheme="minorHAnsi"/>
          <w:u w:val="single"/>
        </w:rPr>
        <w:t>Water and energy are key global challenges, and they are strongly interlinked</w:t>
      </w:r>
      <w:r w:rsidRPr="008E491D">
        <w:rPr>
          <w:rFonts w:asciiTheme="minorHAnsi" w:hAnsiTheme="minorHAnsi" w:cstheme="minorHAnsi"/>
        </w:rPr>
        <w:t xml:space="preserve">. They affect everyday life. </w:t>
      </w:r>
      <w:r w:rsidRPr="008E491D">
        <w:rPr>
          <w:rFonts w:asciiTheme="minorHAnsi" w:hAnsiTheme="minorHAnsi" w:cstheme="minorHAnsi"/>
          <w:u w:val="single"/>
        </w:rPr>
        <w:t xml:space="preserve">Energy extraction and generation requires water, and water supply depends on energy. This coupling has enormous significance for all humans. For almost all </w:t>
      </w:r>
      <w:proofErr w:type="gramStart"/>
      <w:r w:rsidRPr="008E491D">
        <w:rPr>
          <w:rFonts w:asciiTheme="minorHAnsi" w:hAnsiTheme="minorHAnsi" w:cstheme="minorHAnsi"/>
          <w:u w:val="single"/>
        </w:rPr>
        <w:t>energy</w:t>
      </w:r>
      <w:proofErr w:type="gramEnd"/>
      <w:r w:rsidRPr="008E491D">
        <w:rPr>
          <w:rFonts w:asciiTheme="minorHAnsi" w:hAnsiTheme="minorHAnsi" w:cstheme="minorHAnsi"/>
          <w:u w:val="single"/>
        </w:rPr>
        <w:t xml:space="preserve"> production water is a critical ingredient, still not sufficiently recognized. Water </w:t>
      </w:r>
      <w:proofErr w:type="gramStart"/>
      <w:r w:rsidRPr="008E491D">
        <w:rPr>
          <w:rFonts w:asciiTheme="minorHAnsi" w:hAnsiTheme="minorHAnsi" w:cstheme="minorHAnsi"/>
          <w:u w:val="single"/>
        </w:rPr>
        <w:t>is needed</w:t>
      </w:r>
      <w:proofErr w:type="gramEnd"/>
      <w:r w:rsidRPr="008E491D">
        <w:rPr>
          <w:rFonts w:asciiTheme="minorHAnsi" w:hAnsiTheme="minorHAnsi" w:cstheme="minorHAnsi"/>
          <w:u w:val="single"/>
        </w:rPr>
        <w:t xml:space="preserve"> for fossil fuel extraction, transport, and processing, for power generation as well as for irrigation of biofuel feedstock. Energy </w:t>
      </w:r>
      <w:proofErr w:type="gramStart"/>
      <w:r w:rsidRPr="008E491D">
        <w:rPr>
          <w:rFonts w:asciiTheme="minorHAnsi" w:hAnsiTheme="minorHAnsi" w:cstheme="minorHAnsi"/>
          <w:u w:val="single"/>
        </w:rPr>
        <w:t>is needed</w:t>
      </w:r>
      <w:proofErr w:type="gramEnd"/>
      <w:r w:rsidRPr="008E491D">
        <w:rPr>
          <w:rFonts w:asciiTheme="minorHAnsi" w:hAnsiTheme="minorHAnsi" w:cstheme="minorHAnsi"/>
          <w:u w:val="single"/>
        </w:rPr>
        <w:t xml:space="preserve"> for the complete urban water cycle, from water abstraction to water treatment as well as for used water collection and treatment. A large fraction of the required energy goes for pumping, which will increase in the future, because growing water scarcity will demand longer water transports in pipes and channels</w:t>
      </w:r>
      <w:r w:rsidRPr="008E491D">
        <w:rPr>
          <w:rFonts w:asciiTheme="minorHAnsi" w:hAnsiTheme="minorHAnsi" w:cstheme="minorHAnsi"/>
        </w:rPr>
        <w:t xml:space="preserve">. Energy </w:t>
      </w:r>
      <w:proofErr w:type="gramStart"/>
      <w:r w:rsidRPr="008E491D">
        <w:rPr>
          <w:rFonts w:asciiTheme="minorHAnsi" w:hAnsiTheme="minorHAnsi" w:cstheme="minorHAnsi"/>
        </w:rPr>
        <w:t>can also be produced</w:t>
      </w:r>
      <w:proofErr w:type="gramEnd"/>
      <w:r w:rsidRPr="008E491D">
        <w:rPr>
          <w:rFonts w:asciiTheme="minorHAnsi" w:hAnsiTheme="minorHAnsi" w:cstheme="minorHAnsi"/>
        </w:rPr>
        <w:t xml:space="preserve"> in the form of biogas as a by-product from organic sludge treatment.</w:t>
      </w:r>
    </w:p>
    <w:p w:rsidR="008E491D" w:rsidRPr="008E491D" w:rsidRDefault="008E491D" w:rsidP="008E491D">
      <w:pPr>
        <w:rPr>
          <w:rFonts w:asciiTheme="minorHAnsi" w:hAnsiTheme="minorHAnsi" w:cstheme="minorHAnsi"/>
        </w:rPr>
      </w:pPr>
    </w:p>
    <w:p w:rsidR="008E491D" w:rsidRPr="008E491D" w:rsidRDefault="008E491D" w:rsidP="008E491D">
      <w:pPr>
        <w:pStyle w:val="Heading3"/>
        <w:rPr>
          <w:rFonts w:asciiTheme="minorHAnsi" w:hAnsiTheme="minorHAnsi" w:cstheme="minorHAnsi"/>
        </w:rPr>
      </w:pPr>
      <w:r w:rsidRPr="008E491D">
        <w:rPr>
          <w:rFonts w:asciiTheme="minorHAnsi" w:hAnsiTheme="minorHAnsi" w:cstheme="minorHAnsi"/>
        </w:rPr>
        <w:t xml:space="preserve">Nuke Power </w:t>
      </w:r>
      <w:r w:rsidR="00BC4B06">
        <w:rPr>
          <w:rFonts w:asciiTheme="minorHAnsi" w:hAnsiTheme="minorHAnsi" w:cstheme="minorHAnsi"/>
        </w:rPr>
        <w:t>Shell</w:t>
      </w:r>
    </w:p>
    <w:p w:rsidR="008E491D" w:rsidRPr="00BC4B06" w:rsidRDefault="008E491D" w:rsidP="00BC4B06">
      <w:r w:rsidRPr="00BC4B06">
        <w:rPr>
          <w:rStyle w:val="Heading4Char"/>
        </w:rPr>
        <w:t xml:space="preserve">Water Shortages uniquely pose a risk to nuclear plants </w:t>
      </w:r>
      <w:r w:rsidRPr="00BC4B06">
        <w:rPr>
          <w:rStyle w:val="Heading4Char"/>
        </w:rPr>
        <w:br/>
      </w:r>
      <w:r w:rsidRPr="00BC4B06">
        <w:t xml:space="preserve">Esther </w:t>
      </w:r>
      <w:proofErr w:type="spellStart"/>
      <w:r w:rsidRPr="00BC4B06">
        <w:rPr>
          <w:rStyle w:val="Style13ptBold"/>
        </w:rPr>
        <w:t>Whieldon</w:t>
      </w:r>
      <w:proofErr w:type="spellEnd"/>
      <w:r w:rsidRPr="00BC4B06">
        <w:t xml:space="preserve"> </w:t>
      </w:r>
      <w:r w:rsidRPr="00BC4B06">
        <w:rPr>
          <w:rStyle w:val="Style13ptBold"/>
        </w:rPr>
        <w:t>and</w:t>
      </w:r>
      <w:r w:rsidRPr="00BC4B06">
        <w:t xml:space="preserve"> Taylor </w:t>
      </w:r>
      <w:r w:rsidRPr="00BC4B06">
        <w:rPr>
          <w:rStyle w:val="Style13ptBold"/>
        </w:rPr>
        <w:t>Kuykendall</w:t>
      </w:r>
      <w:r w:rsidRPr="00BC4B06">
        <w:t xml:space="preserve">, 21 </w:t>
      </w:r>
      <w:proofErr w:type="gramStart"/>
      <w:r w:rsidRPr="00BC4B06">
        <w:t>Oct,</w:t>
      </w:r>
      <w:proofErr w:type="gramEnd"/>
      <w:r w:rsidRPr="00BC4B06">
        <w:t xml:space="preserve"> </w:t>
      </w:r>
      <w:r w:rsidRPr="00BC4B06">
        <w:rPr>
          <w:rStyle w:val="Style13ptBold"/>
        </w:rPr>
        <w:t>2020</w:t>
      </w:r>
      <w:r w:rsidRPr="00BC4B06">
        <w:t xml:space="preserve"> Climate change poses water risks to nuclear, fossil-fueled plants, No Publication, https://www.spglobal.com/marketintelligence/en/news-insights/latest-news-headlines/climate-change-poses-big-water-risks-for-nuclear-fossil-fueled-plants-60669992, 7-14-2021, </w:t>
      </w:r>
      <w:proofErr w:type="spellStart"/>
      <w:r w:rsidRPr="00BC4B06">
        <w:t>bk</w:t>
      </w:r>
      <w:proofErr w:type="spellEnd"/>
    </w:p>
    <w:p w:rsidR="008E491D" w:rsidRPr="00BC4B06" w:rsidRDefault="008E491D" w:rsidP="008E491D">
      <w:pPr>
        <w:rPr>
          <w:rFonts w:asciiTheme="minorHAnsi" w:hAnsiTheme="minorHAnsi" w:cstheme="minorHAnsi"/>
          <w:sz w:val="16"/>
        </w:rPr>
      </w:pPr>
      <w:r w:rsidRPr="008E491D">
        <w:rPr>
          <w:rFonts w:asciiTheme="minorHAnsi" w:hAnsiTheme="minorHAnsi" w:cstheme="minorHAnsi"/>
          <w:u w:val="single"/>
        </w:rPr>
        <w:t>As global warming climbs and humanity's water consumption increases, nuclear and fossil-fueled power plants that rely on freshwater for cooling may not be able to perform at their peak capacity or could be forced to shut down</w:t>
      </w:r>
      <w:r w:rsidRPr="00BC4B06">
        <w:rPr>
          <w:rFonts w:asciiTheme="minorHAnsi" w:hAnsiTheme="minorHAnsi" w:cstheme="minorHAnsi"/>
          <w:sz w:val="16"/>
        </w:rPr>
        <w:t xml:space="preserve"> temporarily even as demand for their supplies for indoor cooling and other uses increase, according to researchers and industry experts. </w:t>
      </w:r>
      <w:r w:rsidRPr="008E491D">
        <w:rPr>
          <w:rFonts w:asciiTheme="minorHAnsi" w:hAnsiTheme="minorHAnsi" w:cstheme="minorHAnsi"/>
          <w:u w:val="single"/>
        </w:rPr>
        <w:t>Climate change-exacerbated water shortage issues pose a near-term and longer-term performance risk to power plants, such as hydropower and nuclear, around the world.</w:t>
      </w:r>
      <w:r w:rsidRPr="00BC4B06">
        <w:rPr>
          <w:rFonts w:asciiTheme="minorHAnsi" w:hAnsiTheme="minorHAnsi" w:cstheme="minorHAnsi"/>
          <w:sz w:val="16"/>
        </w:rPr>
        <w:t xml:space="preserve"> </w:t>
      </w:r>
      <w:proofErr w:type="gramStart"/>
      <w:r w:rsidRPr="00BC4B06">
        <w:rPr>
          <w:rFonts w:asciiTheme="minorHAnsi" w:hAnsiTheme="minorHAnsi" w:cstheme="minorHAnsi"/>
          <w:sz w:val="16"/>
        </w:rPr>
        <w:t>And</w:t>
      </w:r>
      <w:proofErr w:type="gramEnd"/>
      <w:r w:rsidRPr="00BC4B06">
        <w:rPr>
          <w:rFonts w:asciiTheme="minorHAnsi" w:hAnsiTheme="minorHAnsi" w:cstheme="minorHAnsi"/>
          <w:sz w:val="16"/>
        </w:rPr>
        <w:t xml:space="preserve"> in the Lower 48</w:t>
      </w:r>
      <w:r w:rsidRPr="008E491D">
        <w:rPr>
          <w:rFonts w:asciiTheme="minorHAnsi" w:hAnsiTheme="minorHAnsi" w:cstheme="minorHAnsi"/>
          <w:u w:val="single"/>
        </w:rPr>
        <w:t>, more than half of the fossil-fueled and nuclear fleet is located in areas forecast to face climate-related water stress by the end of this decade</w:t>
      </w:r>
      <w:r w:rsidRPr="00BC4B06">
        <w:rPr>
          <w:rFonts w:asciiTheme="minorHAnsi" w:hAnsiTheme="minorHAnsi" w:cstheme="minorHAnsi"/>
          <w:sz w:val="16"/>
        </w:rPr>
        <w:t xml:space="preserve"> under a business-as-usual scenario, according to an analysis by S&amp;P Global Market Intelligence. </w:t>
      </w:r>
      <w:proofErr w:type="gramStart"/>
      <w:r w:rsidRPr="00BC4B06">
        <w:rPr>
          <w:rFonts w:asciiTheme="minorHAnsi" w:hAnsiTheme="minorHAnsi" w:cstheme="minorHAnsi"/>
          <w:sz w:val="16"/>
        </w:rPr>
        <w:t xml:space="preserve">Part 1: Climate impact on water supplies puts squeeze on hydropower Part 2: Climate change poses water risks to nuclear, fossil-fueled plants Part 3: </w:t>
      </w:r>
      <w:r w:rsidRPr="008E491D">
        <w:rPr>
          <w:rFonts w:asciiTheme="minorHAnsi" w:hAnsiTheme="minorHAnsi" w:cstheme="minorHAnsi"/>
          <w:u w:val="single"/>
        </w:rPr>
        <w:t>Rising water stress risk threatens US coal plants</w:t>
      </w:r>
      <w:r w:rsidRPr="00BC4B06">
        <w:rPr>
          <w:rFonts w:asciiTheme="minorHAnsi" w:hAnsiTheme="minorHAnsi" w:cstheme="minorHAnsi"/>
          <w:sz w:val="16"/>
        </w:rPr>
        <w:t xml:space="preserve">, largely clustered in 5 states But electric utilities' overall exposure to power plant water stress risks could diminish as they pursue </w:t>
      </w:r>
      <w:proofErr w:type="spellStart"/>
      <w:r w:rsidRPr="00BC4B06">
        <w:rPr>
          <w:rFonts w:asciiTheme="minorHAnsi" w:hAnsiTheme="minorHAnsi" w:cstheme="minorHAnsi"/>
          <w:sz w:val="16"/>
        </w:rPr>
        <w:t>decarbonization</w:t>
      </w:r>
      <w:proofErr w:type="spellEnd"/>
      <w:r w:rsidRPr="00BC4B06">
        <w:rPr>
          <w:rFonts w:asciiTheme="minorHAnsi" w:hAnsiTheme="minorHAnsi" w:cstheme="minorHAnsi"/>
          <w:sz w:val="16"/>
        </w:rPr>
        <w:t xml:space="preserve"> strategies and replace water-dependent plants with wind and solar generation that require little to no water.</w:t>
      </w:r>
      <w:proofErr w:type="gramEnd"/>
      <w:r w:rsidRPr="00BC4B06">
        <w:rPr>
          <w:rFonts w:asciiTheme="minorHAnsi" w:hAnsiTheme="minorHAnsi" w:cstheme="minorHAnsi"/>
          <w:sz w:val="16"/>
        </w:rPr>
        <w:t xml:space="preserve"> Some companies are also implementing water management and related investment strategies to reduce their exposure. Water issues have become more and more important to utilities over time, said Alex Bond, Edison Electric Institute's associate general counsel for energy and the environment. EEI is an association of U.S. investor-owned utilities. Bond said water stress is one component of resilience that utilities currently monitor and analyze. "Our companies take electric sector resiliency very seriously," he said. According to projections from the World Resources Institute's Aqueduct Water Risk Atlas, water stress — when humanity’s competition for water exceeds the rate at which nature can replenish its stocks — could grow materially by 2030 in the drought-prone Western U.S., as well as the upper Midwest and portions of the Northeast and Florida, due to climate change. </w:t>
      </w:r>
      <w:r w:rsidRPr="008E491D">
        <w:rPr>
          <w:rFonts w:asciiTheme="minorHAnsi" w:hAnsiTheme="minorHAnsi" w:cstheme="minorHAnsi"/>
          <w:u w:val="single"/>
        </w:rPr>
        <w:t xml:space="preserve">About 61.8% of existing fossil-fueled and nuclear power plants in the Lower 48, or a combined 535 GW of operating capacity, is in areas that could face medium-high to extremely high water stress in 2030, based on an analysis of Market Intelligence’s power plant data paired with the Aqueduct water stress projections. Moreover, 68.6% of the Lower 48's natural gas-fired fleet, 73.3% of its oil-fueled fleet, 61.0% of its nuclear fleet, and 44.6% of its coal-fired fleet are in areas expected to face medium-high to </w:t>
      </w:r>
      <w:proofErr w:type="gramStart"/>
      <w:r w:rsidRPr="008E491D">
        <w:rPr>
          <w:rFonts w:asciiTheme="minorHAnsi" w:hAnsiTheme="minorHAnsi" w:cstheme="minorHAnsi"/>
          <w:u w:val="single"/>
        </w:rPr>
        <w:t>extremely-high</w:t>
      </w:r>
      <w:proofErr w:type="gramEnd"/>
      <w:r w:rsidRPr="008E491D">
        <w:rPr>
          <w:rFonts w:asciiTheme="minorHAnsi" w:hAnsiTheme="minorHAnsi" w:cstheme="minorHAnsi"/>
          <w:u w:val="single"/>
        </w:rPr>
        <w:t xml:space="preserve"> water stress that year.</w:t>
      </w:r>
      <w:r w:rsidRPr="00BC4B06">
        <w:rPr>
          <w:rFonts w:asciiTheme="minorHAnsi" w:hAnsiTheme="minorHAnsi" w:cstheme="minorHAnsi"/>
          <w:sz w:val="16"/>
        </w:rPr>
        <w:t xml:space="preserve"> "As we're seeing snowpack decline — a natural mountainous reservoir of water — and as we're getting lower amounts of total precipitation and available water in the U.S. West, this is going to be a really serious issue for the power sector," said Betsy Otto, director of the Global Water Program at the World Resource Institute, or WRI. Moreover, scientists have said the West is entering a </w:t>
      </w:r>
      <w:proofErr w:type="spellStart"/>
      <w:r w:rsidRPr="00BC4B06">
        <w:rPr>
          <w:rFonts w:asciiTheme="minorHAnsi" w:hAnsiTheme="minorHAnsi" w:cstheme="minorHAnsi"/>
          <w:sz w:val="16"/>
        </w:rPr>
        <w:t>megadrought</w:t>
      </w:r>
      <w:proofErr w:type="spellEnd"/>
      <w:r w:rsidRPr="00BC4B06">
        <w:rPr>
          <w:rFonts w:asciiTheme="minorHAnsi" w:hAnsiTheme="minorHAnsi" w:cstheme="minorHAnsi"/>
          <w:sz w:val="16"/>
        </w:rPr>
        <w:t xml:space="preserve"> that could last more than 20 years.</w:t>
      </w:r>
    </w:p>
    <w:p w:rsidR="00BC4B06" w:rsidRDefault="00BC4B06" w:rsidP="00BC4B06">
      <w:pPr>
        <w:pStyle w:val="Heading3"/>
      </w:pPr>
      <w:r>
        <w:t>Ext. Nuke Power IL</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India Proves</w:t>
      </w:r>
    </w:p>
    <w:p w:rsidR="008E491D" w:rsidRPr="008E491D" w:rsidRDefault="008E491D" w:rsidP="008E491D">
      <w:pPr>
        <w:rPr>
          <w:rFonts w:asciiTheme="minorHAnsi" w:hAnsiTheme="minorHAnsi" w:cstheme="minorHAnsi"/>
        </w:rPr>
      </w:pPr>
      <w:proofErr w:type="spellStart"/>
      <w:r w:rsidRPr="008E491D">
        <w:rPr>
          <w:rFonts w:asciiTheme="minorHAnsi" w:hAnsiTheme="minorHAnsi" w:cstheme="minorHAnsi"/>
        </w:rPr>
        <w:t>Tianyi</w:t>
      </w:r>
      <w:proofErr w:type="spellEnd"/>
      <w:r w:rsidRPr="008E491D">
        <w:rPr>
          <w:rFonts w:asciiTheme="minorHAnsi" w:hAnsiTheme="minorHAnsi" w:cstheme="minorHAnsi"/>
        </w:rPr>
        <w:t xml:space="preserve"> </w:t>
      </w:r>
      <w:r w:rsidRPr="00BC4B06">
        <w:rPr>
          <w:rStyle w:val="Style13ptBold"/>
        </w:rPr>
        <w:t>Luo</w:t>
      </w:r>
      <w:r w:rsidRPr="008E491D">
        <w:rPr>
          <w:rFonts w:asciiTheme="minorHAnsi" w:hAnsiTheme="minorHAnsi" w:cstheme="minorHAnsi"/>
        </w:rPr>
        <w:t xml:space="preserve"> , Senior Data Advisor to WRI China and Aqueduct Director at the Global Water Program 1-16-</w:t>
      </w:r>
      <w:r w:rsidRPr="00BC4B06">
        <w:rPr>
          <w:rStyle w:val="Style13ptBold"/>
        </w:rPr>
        <w:t>2018</w:t>
      </w:r>
      <w:r w:rsidRPr="008E491D">
        <w:rPr>
          <w:rFonts w:asciiTheme="minorHAnsi" w:hAnsiTheme="minorHAnsi" w:cstheme="minorHAnsi"/>
        </w:rPr>
        <w:t xml:space="preserve">, 40% of India’s Thermal Power Plants Are in Water-Scarce Areas, Threatening Shutdowns, World Resources Institute, https://www.wri.org/insights/40-indias-thermal-power-plants-are-water-scarce-areas-threatening-shutdowns, 7-14-2021, </w:t>
      </w:r>
      <w:proofErr w:type="spellStart"/>
      <w:r w:rsidRPr="008E491D">
        <w:rPr>
          <w:rFonts w:asciiTheme="minorHAnsi" w:hAnsiTheme="minorHAnsi" w:cstheme="minorHAnsi"/>
        </w:rPr>
        <w:t>bk</w:t>
      </w:r>
      <w:proofErr w:type="spellEnd"/>
    </w:p>
    <w:p w:rsidR="008E491D" w:rsidRPr="008E491D" w:rsidRDefault="008E491D" w:rsidP="008E491D">
      <w:pPr>
        <w:rPr>
          <w:rFonts w:asciiTheme="minorHAnsi" w:hAnsiTheme="minorHAnsi" w:cstheme="minorHAnsi"/>
        </w:rPr>
      </w:pPr>
      <w:r w:rsidRPr="008E491D">
        <w:rPr>
          <w:rFonts w:asciiTheme="minorHAnsi" w:hAnsiTheme="minorHAnsi" w:cstheme="minorHAnsi"/>
          <w:u w:val="single"/>
        </w:rPr>
        <w:t>Water shortages are hurting India’s ability to produce power. New WRI research finds that 40 percent of the country’s thermal power plants are located in areas facing high water stress, a problem since these plants use water for cooling.</w:t>
      </w:r>
      <w:r w:rsidRPr="008E491D">
        <w:rPr>
          <w:rFonts w:asciiTheme="minorHAnsi" w:hAnsiTheme="minorHAnsi" w:cstheme="minorHAnsi"/>
        </w:rPr>
        <w:t xml:space="preserve"> Scarce water is already hampering electricity generation in these regions—</w:t>
      </w:r>
      <w:r w:rsidRPr="008E491D">
        <w:rPr>
          <w:rFonts w:asciiTheme="minorHAnsi" w:hAnsiTheme="minorHAnsi" w:cstheme="minorHAnsi"/>
          <w:u w:val="single"/>
        </w:rPr>
        <w:t xml:space="preserve">14 of India’s 20 largest thermal utilities experienced at least one shutdown due to water shortages </w:t>
      </w:r>
      <w:proofErr w:type="gramStart"/>
      <w:r w:rsidRPr="008E491D">
        <w:rPr>
          <w:rFonts w:asciiTheme="minorHAnsi" w:hAnsiTheme="minorHAnsi" w:cstheme="minorHAnsi"/>
          <w:u w:val="single"/>
        </w:rPr>
        <w:t>between 2013-2016</w:t>
      </w:r>
      <w:r w:rsidRPr="008E491D">
        <w:rPr>
          <w:rFonts w:asciiTheme="minorHAnsi" w:hAnsiTheme="minorHAnsi" w:cstheme="minorHAnsi"/>
        </w:rPr>
        <w:t xml:space="preserve">, </w:t>
      </w:r>
      <w:r w:rsidRPr="008E491D">
        <w:rPr>
          <w:rFonts w:asciiTheme="minorHAnsi" w:hAnsiTheme="minorHAnsi" w:cstheme="minorHAnsi"/>
          <w:u w:val="single"/>
        </w:rPr>
        <w:t>costing the companies $1.4 billion</w:t>
      </w:r>
      <w:proofErr w:type="gramEnd"/>
      <w:r w:rsidRPr="008E491D">
        <w:rPr>
          <w:rFonts w:asciiTheme="minorHAnsi" w:hAnsiTheme="minorHAnsi" w:cstheme="minorHAnsi"/>
        </w:rPr>
        <w:t xml:space="preserve">. </w:t>
      </w:r>
      <w:proofErr w:type="gramStart"/>
      <w:r w:rsidRPr="008E491D">
        <w:rPr>
          <w:rFonts w:asciiTheme="minorHAnsi" w:hAnsiTheme="minorHAnsi" w:cstheme="minorHAnsi"/>
        </w:rPr>
        <w:t>It’s an issue that’s only poised to worsen unless the country takes action—70</w:t>
      </w:r>
      <w:proofErr w:type="gramEnd"/>
      <w:r w:rsidRPr="008E491D">
        <w:rPr>
          <w:rFonts w:asciiTheme="minorHAnsi" w:hAnsiTheme="minorHAnsi" w:cstheme="minorHAnsi"/>
        </w:rPr>
        <w:t xml:space="preserve"> percent of India’s thermal power plants will face high water stress by 2030 thanks to climate change and increased demands from other sectors. </w:t>
      </w:r>
      <w:r w:rsidRPr="008E491D">
        <w:rPr>
          <w:rFonts w:asciiTheme="minorHAnsi" w:hAnsiTheme="minorHAnsi" w:cstheme="minorHAnsi"/>
          <w:u w:val="single"/>
        </w:rPr>
        <w:t>Thermal power—power that relies on fuels like coal, natural gas and nuclear energy—provides India with 83 percent of its total electricity</w:t>
      </w:r>
      <w:r w:rsidRPr="008E491D">
        <w:rPr>
          <w:rFonts w:asciiTheme="minorHAnsi" w:hAnsiTheme="minorHAnsi" w:cstheme="minorHAnsi"/>
        </w:rPr>
        <w:t xml:space="preserve">. While these power plants fail to disclose how much water </w:t>
      </w:r>
      <w:proofErr w:type="gramStart"/>
      <w:r w:rsidRPr="008E491D">
        <w:rPr>
          <w:rFonts w:asciiTheme="minorHAnsi" w:hAnsiTheme="minorHAnsi" w:cstheme="minorHAnsi"/>
        </w:rPr>
        <w:t>they’re</w:t>
      </w:r>
      <w:proofErr w:type="gramEnd"/>
      <w:r w:rsidRPr="008E491D">
        <w:rPr>
          <w:rFonts w:asciiTheme="minorHAnsi" w:hAnsiTheme="minorHAnsi" w:cstheme="minorHAnsi"/>
        </w:rPr>
        <w:t xml:space="preserve"> using in their operations, WRI developed a new methodology using satellite images and other data to calculate their water use. Much of the water withdrawn by plants </w:t>
      </w:r>
      <w:proofErr w:type="gramStart"/>
      <w:r w:rsidRPr="008E491D">
        <w:rPr>
          <w:rFonts w:asciiTheme="minorHAnsi" w:hAnsiTheme="minorHAnsi" w:cstheme="minorHAnsi"/>
        </w:rPr>
        <w:t>is returned</w:t>
      </w:r>
      <w:proofErr w:type="gramEnd"/>
      <w:r w:rsidRPr="008E491D">
        <w:rPr>
          <w:rFonts w:asciiTheme="minorHAnsi" w:hAnsiTheme="minorHAnsi" w:cstheme="minorHAnsi"/>
        </w:rPr>
        <w:t xml:space="preserve"> to the lakes and ponds from which it came, but a lot is also consumed, and not returned to its original source. We found that almost 90 percent of India’s thermal power generation depends on freshwater for cooling, and the industry is only growing thirstier. Thanks to increased energy demand and the growing popularity of freshwater-recirculating plants, which consume the most water of any thermal plant, freshwater consumption from Indian thermal utilities grew by 43 percent from 2011-2016, from 1.5 to 2.1 billion cubic meters a year. </w:t>
      </w:r>
    </w:p>
    <w:p w:rsidR="008E491D" w:rsidRPr="008E491D" w:rsidRDefault="008E491D" w:rsidP="008E491D">
      <w:pPr>
        <w:pStyle w:val="Heading3"/>
        <w:rPr>
          <w:rFonts w:asciiTheme="minorHAnsi" w:hAnsiTheme="minorHAnsi" w:cstheme="minorHAnsi"/>
        </w:rPr>
      </w:pPr>
      <w:r w:rsidRPr="008E491D">
        <w:rPr>
          <w:rFonts w:asciiTheme="minorHAnsi" w:hAnsiTheme="minorHAnsi" w:cstheme="minorHAnsi"/>
        </w:rPr>
        <w:t>National Security IL</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 xml:space="preserve">Domestic water scarcity threatens national security </w:t>
      </w:r>
    </w:p>
    <w:p w:rsidR="008E491D" w:rsidRPr="008E491D" w:rsidRDefault="008E491D" w:rsidP="008E491D">
      <w:pPr>
        <w:rPr>
          <w:rFonts w:asciiTheme="minorHAnsi" w:hAnsiTheme="minorHAnsi" w:cstheme="minorHAnsi"/>
        </w:rPr>
      </w:pPr>
      <w:proofErr w:type="spellStart"/>
      <w:r w:rsidRPr="008E491D">
        <w:rPr>
          <w:rFonts w:asciiTheme="minorHAnsi" w:hAnsiTheme="minorHAnsi" w:cstheme="minorHAnsi"/>
        </w:rPr>
        <w:t>Zeeshan</w:t>
      </w:r>
      <w:proofErr w:type="spellEnd"/>
      <w:r w:rsidRPr="008E491D">
        <w:rPr>
          <w:rFonts w:asciiTheme="minorHAnsi" w:hAnsiTheme="minorHAnsi" w:cstheme="minorHAnsi"/>
        </w:rPr>
        <w:t xml:space="preserve"> </w:t>
      </w:r>
      <w:proofErr w:type="spellStart"/>
      <w:r w:rsidRPr="008E491D">
        <w:rPr>
          <w:rFonts w:asciiTheme="minorHAnsi" w:hAnsiTheme="minorHAnsi" w:cstheme="minorHAnsi"/>
        </w:rPr>
        <w:t>Aleem</w:t>
      </w:r>
      <w:proofErr w:type="spellEnd"/>
      <w:r w:rsidRPr="008E491D">
        <w:rPr>
          <w:rFonts w:asciiTheme="minorHAnsi" w:hAnsiTheme="minorHAnsi" w:cstheme="minorHAnsi"/>
        </w:rPr>
        <w:t xml:space="preserve">, politics staff writer at Mic whose experience includes The Huffington Post, Politico, The Atlantic Wire and the BBC, 3-10-2015, The threat to global security from water shortages, World Economic Forum, https://www.weforum.org/agenda/2015/03/the-threat-to-global-security-from-water-shortages/, 7-14-2021, </w:t>
      </w:r>
      <w:proofErr w:type="spellStart"/>
      <w:r w:rsidRPr="008E491D">
        <w:rPr>
          <w:rFonts w:asciiTheme="minorHAnsi" w:hAnsiTheme="minorHAnsi" w:cstheme="minorHAnsi"/>
        </w:rPr>
        <w:t>bk</w:t>
      </w:r>
      <w:proofErr w:type="spellEnd"/>
    </w:p>
    <w:p w:rsidR="008E491D" w:rsidRPr="008E491D" w:rsidRDefault="008E491D" w:rsidP="008E491D">
      <w:pPr>
        <w:rPr>
          <w:rFonts w:asciiTheme="minorHAnsi" w:hAnsiTheme="minorHAnsi" w:cstheme="minorHAnsi"/>
        </w:rPr>
      </w:pPr>
      <w:r w:rsidRPr="008E491D">
        <w:rPr>
          <w:rFonts w:asciiTheme="minorHAnsi" w:hAnsiTheme="minorHAnsi" w:cstheme="minorHAnsi"/>
          <w:u w:val="single"/>
        </w:rPr>
        <w:t xml:space="preserve">As the world’s population grows and endures increasingly volatile weather patterns, water management problems are on the brink of becoming far worse for much larger swathes of the global population. </w:t>
      </w:r>
      <w:r w:rsidRPr="008E491D">
        <w:rPr>
          <w:rFonts w:asciiTheme="minorHAnsi" w:hAnsiTheme="minorHAnsi" w:cstheme="minorHAnsi"/>
        </w:rPr>
        <w:t>“The ways we need water and the way the environment provides water are increasingly not matching up, because things like climate change make it less and less predictable,” Janet Redman, the climate policy director at the Institute for Policy Studies in Washington D.C., told Mic. “</w:t>
      </w:r>
      <w:r w:rsidRPr="008E491D">
        <w:rPr>
          <w:rFonts w:asciiTheme="minorHAnsi" w:hAnsiTheme="minorHAnsi" w:cstheme="minorHAnsi"/>
          <w:u w:val="single"/>
        </w:rPr>
        <w:t>We built our society around when we can get water, when we can grow food, how we have to house ourselves, because we understand the environment around us after living in it for hundreds and hundreds and hundreds of generations. “The problem now, partly due to climate change, we can’t predict the patterns, of rainfall, where water is going to be when, when things melt, how floods and droughts work — we’re out of sync with the environment because we’ve changed the environment in a pretty significant way.”</w:t>
      </w:r>
      <w:r w:rsidRPr="008E491D">
        <w:rPr>
          <w:rFonts w:asciiTheme="minorHAnsi" w:hAnsiTheme="minorHAnsi" w:cstheme="minorHAnsi"/>
        </w:rPr>
        <w:t xml:space="preserve"> How shortages breed conflict: </w:t>
      </w:r>
      <w:r w:rsidRPr="008E491D">
        <w:rPr>
          <w:rFonts w:asciiTheme="minorHAnsi" w:hAnsiTheme="minorHAnsi" w:cstheme="minorHAnsi"/>
          <w:u w:val="single"/>
        </w:rPr>
        <w:t>The decline in our ability to predict the flow of the world’s water based on historical patterns, called “relative hydrological stationarity” in the scientific community, is a game changer.</w:t>
      </w:r>
      <w:r w:rsidRPr="008E491D">
        <w:rPr>
          <w:rFonts w:asciiTheme="minorHAnsi" w:hAnsiTheme="minorHAnsi" w:cstheme="minorHAnsi"/>
        </w:rPr>
        <w:t xml:space="preserve"> “The loss of stationarity is playing poker with a deck in which new cards you have never seen before keep appearing more and more often, ultimately disrupting your hand to such an extent that the game no longer has coherence or meaning,” the report said. That trickling in of new cards is dangerous. </w:t>
      </w:r>
      <w:r w:rsidRPr="008E491D">
        <w:rPr>
          <w:rFonts w:asciiTheme="minorHAnsi" w:hAnsiTheme="minorHAnsi" w:cstheme="minorHAnsi"/>
          <w:u w:val="single"/>
        </w:rPr>
        <w:t>Lack of water has played a role in countless conflicts on a sub-national level. The Pacific Institute has documented hundreds of instances of water-related conflict in the past half-</w:t>
      </w:r>
      <w:proofErr w:type="gramStart"/>
      <w:r w:rsidRPr="008E491D">
        <w:rPr>
          <w:rFonts w:asciiTheme="minorHAnsi" w:hAnsiTheme="minorHAnsi" w:cstheme="minorHAnsi"/>
          <w:u w:val="single"/>
        </w:rPr>
        <w:t>century which</w:t>
      </w:r>
      <w:proofErr w:type="gramEnd"/>
      <w:r w:rsidRPr="008E491D">
        <w:rPr>
          <w:rFonts w:asciiTheme="minorHAnsi" w:hAnsiTheme="minorHAnsi" w:cstheme="minorHAnsi"/>
          <w:u w:val="single"/>
        </w:rPr>
        <w:t xml:space="preserve"> range from Kenyan tribes clashing over water amidst droughts to riots in South Africa over lack of access to clean water. </w:t>
      </w:r>
      <w:r w:rsidRPr="008E491D">
        <w:rPr>
          <w:rFonts w:asciiTheme="minorHAnsi" w:hAnsiTheme="minorHAnsi" w:cstheme="minorHAnsi"/>
        </w:rPr>
        <w:t xml:space="preserve">As water supply experts </w:t>
      </w:r>
      <w:proofErr w:type="spellStart"/>
      <w:r w:rsidRPr="008E491D">
        <w:rPr>
          <w:rFonts w:asciiTheme="minorHAnsi" w:hAnsiTheme="minorHAnsi" w:cstheme="minorHAnsi"/>
        </w:rPr>
        <w:t>Shira</w:t>
      </w:r>
      <w:proofErr w:type="spellEnd"/>
      <w:r w:rsidRPr="008E491D">
        <w:rPr>
          <w:rFonts w:asciiTheme="minorHAnsi" w:hAnsiTheme="minorHAnsi" w:cstheme="minorHAnsi"/>
        </w:rPr>
        <w:t xml:space="preserve"> </w:t>
      </w:r>
      <w:proofErr w:type="spellStart"/>
      <w:r w:rsidRPr="008E491D">
        <w:rPr>
          <w:rFonts w:asciiTheme="minorHAnsi" w:hAnsiTheme="minorHAnsi" w:cstheme="minorHAnsi"/>
        </w:rPr>
        <w:t>Yoffe</w:t>
      </w:r>
      <w:proofErr w:type="spellEnd"/>
      <w:r w:rsidRPr="008E491D">
        <w:rPr>
          <w:rFonts w:asciiTheme="minorHAnsi" w:hAnsiTheme="minorHAnsi" w:cstheme="minorHAnsi"/>
        </w:rPr>
        <w:t xml:space="preserve"> and Aaron Wolf have noted, scarcity of clean </w:t>
      </w:r>
      <w:r w:rsidRPr="008E491D">
        <w:rPr>
          <w:rFonts w:asciiTheme="minorHAnsi" w:hAnsiTheme="minorHAnsi" w:cstheme="minorHAnsi"/>
          <w:u w:val="single"/>
        </w:rPr>
        <w:t xml:space="preserve">freshwater has contributed </w:t>
      </w:r>
      <w:proofErr w:type="gramStart"/>
      <w:r w:rsidRPr="008E491D">
        <w:rPr>
          <w:rFonts w:asciiTheme="minorHAnsi" w:hAnsiTheme="minorHAnsi" w:cstheme="minorHAnsi"/>
          <w:u w:val="single"/>
        </w:rPr>
        <w:t>to</w:t>
      </w:r>
      <w:proofErr w:type="gramEnd"/>
      <w:r w:rsidRPr="008E491D">
        <w:rPr>
          <w:rFonts w:asciiTheme="minorHAnsi" w:hAnsiTheme="minorHAnsi" w:cstheme="minorHAnsi"/>
          <w:u w:val="single"/>
        </w:rPr>
        <w:t xml:space="preserve"> many episodes of acute violence on a small geographic scale across the world, such as bloody conflict between states within India over access to the </w:t>
      </w:r>
      <w:proofErr w:type="spellStart"/>
      <w:r w:rsidRPr="008E491D">
        <w:rPr>
          <w:rFonts w:asciiTheme="minorHAnsi" w:hAnsiTheme="minorHAnsi" w:cstheme="minorHAnsi"/>
          <w:u w:val="single"/>
        </w:rPr>
        <w:t>Kaveri</w:t>
      </w:r>
      <w:proofErr w:type="spellEnd"/>
      <w:r w:rsidRPr="008E491D">
        <w:rPr>
          <w:rFonts w:asciiTheme="minorHAnsi" w:hAnsiTheme="minorHAnsi" w:cstheme="minorHAnsi"/>
          <w:u w:val="single"/>
        </w:rPr>
        <w:t xml:space="preserve"> River. A</w:t>
      </w:r>
      <w:r w:rsidRPr="008E491D">
        <w:rPr>
          <w:rFonts w:asciiTheme="minorHAnsi" w:hAnsiTheme="minorHAnsi" w:cstheme="minorHAnsi"/>
        </w:rPr>
        <w:t xml:space="preserve">del </w:t>
      </w:r>
      <w:proofErr w:type="spellStart"/>
      <w:r w:rsidRPr="008E491D">
        <w:rPr>
          <w:rFonts w:asciiTheme="minorHAnsi" w:hAnsiTheme="minorHAnsi" w:cstheme="minorHAnsi"/>
        </w:rPr>
        <w:t>Darwish</w:t>
      </w:r>
      <w:proofErr w:type="spellEnd"/>
      <w:r w:rsidRPr="008E491D">
        <w:rPr>
          <w:rFonts w:asciiTheme="minorHAnsi" w:hAnsiTheme="minorHAnsi" w:cstheme="minorHAnsi"/>
        </w:rPr>
        <w:t xml:space="preserve">, co-author of Water Wars: Coming Conflicts in the Middle </w:t>
      </w:r>
      <w:proofErr w:type="gramStart"/>
      <w:r w:rsidRPr="008E491D">
        <w:rPr>
          <w:rFonts w:asciiTheme="minorHAnsi" w:hAnsiTheme="minorHAnsi" w:cstheme="minorHAnsi"/>
        </w:rPr>
        <w:t>East,</w:t>
      </w:r>
      <w:proofErr w:type="gramEnd"/>
      <w:r w:rsidRPr="008E491D">
        <w:rPr>
          <w:rFonts w:asciiTheme="minorHAnsi" w:hAnsiTheme="minorHAnsi" w:cstheme="minorHAnsi"/>
        </w:rPr>
        <w:t xml:space="preserve"> has argued that access to water has played a significant role in the Arab-Israeli conflict, including the 1967 war. </w:t>
      </w:r>
      <w:proofErr w:type="gramStart"/>
      <w:r w:rsidRPr="008E491D">
        <w:rPr>
          <w:rFonts w:asciiTheme="minorHAnsi" w:hAnsiTheme="minorHAnsi" w:cstheme="minorHAnsi"/>
        </w:rPr>
        <w:t>More recent conflicts</w:t>
      </w:r>
      <w:proofErr w:type="gramEnd"/>
      <w:r w:rsidRPr="008E491D">
        <w:rPr>
          <w:rFonts w:asciiTheme="minorHAnsi" w:hAnsiTheme="minorHAnsi" w:cstheme="minorHAnsi"/>
        </w:rPr>
        <w:t xml:space="preserve"> include a hidden element of water scarcity to them. Inter-ethnic conflict in in Sudan in the 2000s </w:t>
      </w:r>
      <w:proofErr w:type="gramStart"/>
      <w:r w:rsidRPr="008E491D">
        <w:rPr>
          <w:rFonts w:asciiTheme="minorHAnsi" w:hAnsiTheme="minorHAnsi" w:cstheme="minorHAnsi"/>
        </w:rPr>
        <w:t>was also driven</w:t>
      </w:r>
      <w:proofErr w:type="gramEnd"/>
      <w:r w:rsidRPr="008E491D">
        <w:rPr>
          <w:rFonts w:asciiTheme="minorHAnsi" w:hAnsiTheme="minorHAnsi" w:cstheme="minorHAnsi"/>
        </w:rPr>
        <w:t xml:space="preserve"> by warring over access to clean water. </w:t>
      </w:r>
      <w:r w:rsidRPr="008E491D">
        <w:rPr>
          <w:rFonts w:asciiTheme="minorHAnsi" w:hAnsiTheme="minorHAnsi" w:cstheme="minorHAnsi"/>
          <w:u w:val="single"/>
        </w:rPr>
        <w:t xml:space="preserve">Today, the militant Islamist State group is reportedly using control of water in Iraq and Syria as a tool of war. It affects everyone: </w:t>
      </w:r>
      <w:proofErr w:type="gramStart"/>
      <w:r w:rsidRPr="008E491D">
        <w:rPr>
          <w:rFonts w:asciiTheme="minorHAnsi" w:hAnsiTheme="minorHAnsi" w:cstheme="minorHAnsi"/>
          <w:u w:val="single"/>
        </w:rPr>
        <w:t>It’s</w:t>
      </w:r>
      <w:proofErr w:type="gramEnd"/>
      <w:r w:rsidRPr="008E491D">
        <w:rPr>
          <w:rFonts w:asciiTheme="minorHAnsi" w:hAnsiTheme="minorHAnsi" w:cstheme="minorHAnsi"/>
          <w:u w:val="single"/>
        </w:rPr>
        <w:t xml:space="preserve"> increasingly clear that even rich countries cannot keep their water supplies safe from the consequences of climate change and extreme weather events — or from the instability that follows. In recent </w:t>
      </w:r>
      <w:proofErr w:type="gramStart"/>
      <w:r w:rsidRPr="008E491D">
        <w:rPr>
          <w:rFonts w:asciiTheme="minorHAnsi" w:hAnsiTheme="minorHAnsi" w:cstheme="minorHAnsi"/>
          <w:u w:val="single"/>
        </w:rPr>
        <w:t>years</w:t>
      </w:r>
      <w:proofErr w:type="gramEnd"/>
      <w:r w:rsidRPr="008E491D">
        <w:rPr>
          <w:rFonts w:asciiTheme="minorHAnsi" w:hAnsiTheme="minorHAnsi" w:cstheme="minorHAnsi"/>
          <w:u w:val="single"/>
        </w:rPr>
        <w:t xml:space="preserve"> California has experienced its worst drought in recorded history, which has rippled through both the local and national economy</w:t>
      </w:r>
      <w:r w:rsidRPr="008E491D">
        <w:rPr>
          <w:rFonts w:asciiTheme="minorHAnsi" w:hAnsiTheme="minorHAnsi" w:cstheme="minorHAnsi"/>
        </w:rPr>
        <w:t xml:space="preserve">. Floods in the Canadian province of Manitoba in 2011 and 2014 caused the government’s budget deficit to swell and ultimately led to political leaders resigning, according to the U.N. report. Insecurity can bubble up in even the places that </w:t>
      </w:r>
      <w:proofErr w:type="gramStart"/>
      <w:r w:rsidRPr="008E491D">
        <w:rPr>
          <w:rFonts w:asciiTheme="minorHAnsi" w:hAnsiTheme="minorHAnsi" w:cstheme="minorHAnsi"/>
        </w:rPr>
        <w:t>are taken</w:t>
      </w:r>
      <w:proofErr w:type="gramEnd"/>
      <w:r w:rsidRPr="008E491D">
        <w:rPr>
          <w:rFonts w:asciiTheme="minorHAnsi" w:hAnsiTheme="minorHAnsi" w:cstheme="minorHAnsi"/>
        </w:rPr>
        <w:t xml:space="preserve"> for granted as stable. The world’s water supply crisis is a serious one: By 2050, sustaining the planet will require at least 50% </w:t>
      </w:r>
      <w:proofErr w:type="spellStart"/>
      <w:r w:rsidRPr="008E491D">
        <w:rPr>
          <w:rFonts w:asciiTheme="minorHAnsi" w:hAnsiTheme="minorHAnsi" w:cstheme="minorHAnsi"/>
        </w:rPr>
        <w:t>morewater</w:t>
      </w:r>
      <w:proofErr w:type="spellEnd"/>
      <w:r w:rsidRPr="008E491D">
        <w:rPr>
          <w:rFonts w:asciiTheme="minorHAnsi" w:hAnsiTheme="minorHAnsi" w:cstheme="minorHAnsi"/>
        </w:rPr>
        <w:t xml:space="preserve"> than it does today, according to the New Yorker.</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 xml:space="preserve">Water Security Is National Security </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Carolyn Kenney, senior policy analyst for National Security and International Policy at American Progress 3-22-2017, Climate Change, Water Security, and U.S. National Security, Center for American Progress, https://www.americanprogress.org/issues/security/reports/2017/03/22/428918/climate-change-water-security-u-s-national-security/, 7-19-2021, </w:t>
      </w:r>
      <w:proofErr w:type="spellStart"/>
      <w:r w:rsidRPr="008E491D">
        <w:rPr>
          <w:rFonts w:asciiTheme="minorHAnsi" w:hAnsiTheme="minorHAnsi" w:cstheme="minorHAnsi"/>
        </w:rPr>
        <w:t>bk</w:t>
      </w:r>
      <w:proofErr w:type="spellEnd"/>
    </w:p>
    <w:p w:rsidR="008E491D" w:rsidRPr="008E491D" w:rsidRDefault="008E491D" w:rsidP="008E491D">
      <w:pPr>
        <w:rPr>
          <w:rFonts w:asciiTheme="minorHAnsi" w:hAnsiTheme="minorHAnsi" w:cstheme="minorHAnsi"/>
          <w:u w:val="single"/>
        </w:rPr>
      </w:pPr>
      <w:r w:rsidRPr="008E491D">
        <w:rPr>
          <w:rFonts w:asciiTheme="minorHAnsi" w:hAnsiTheme="minorHAnsi" w:cstheme="minorHAnsi"/>
          <w:u w:val="single"/>
        </w:rPr>
        <w:t>Perhaps the most pressing area of concern at the nexus of climate change and national security is that of water security.</w:t>
      </w:r>
      <w:r w:rsidRPr="008E491D">
        <w:rPr>
          <w:rFonts w:asciiTheme="minorHAnsi" w:hAnsiTheme="minorHAnsi" w:cstheme="minorHAnsi"/>
        </w:rPr>
        <w:t xml:space="preserve"> </w:t>
      </w:r>
      <w:proofErr w:type="gramStart"/>
      <w:r w:rsidRPr="008E491D">
        <w:rPr>
          <w:rFonts w:asciiTheme="minorHAnsi" w:hAnsiTheme="minorHAnsi" w:cstheme="minorHAnsi"/>
        </w:rPr>
        <w:t xml:space="preserve">As outlined clearly in a recent World Bank report, </w:t>
      </w:r>
      <w:r w:rsidRPr="008E491D">
        <w:rPr>
          <w:rFonts w:asciiTheme="minorHAnsi" w:hAnsiTheme="minorHAnsi" w:cstheme="minorHAnsi"/>
          <w:u w:val="single"/>
        </w:rPr>
        <w:t>the effects of climate change will come through the water cycle—affecting food, energy, urban, and environmental systems as populations, cities, and economies continue to grow and strain increasingly limited water resources.</w:t>
      </w:r>
      <w:r w:rsidRPr="008E491D">
        <w:rPr>
          <w:rFonts w:asciiTheme="minorHAnsi" w:hAnsiTheme="minorHAnsi" w:cstheme="minorHAnsi"/>
        </w:rPr>
        <w:t xml:space="preserve">9 According to the World Bank, </w:t>
      </w:r>
      <w:r w:rsidRPr="008E491D">
        <w:rPr>
          <w:rFonts w:asciiTheme="minorHAnsi" w:hAnsiTheme="minorHAnsi" w:cstheme="minorHAnsi"/>
          <w:u w:val="single"/>
        </w:rPr>
        <w:t>roughly 1.6 billion people already live in countries with water scarcity, and that number could double in just two decades</w:t>
      </w:r>
      <w:r w:rsidRPr="008E491D">
        <w:rPr>
          <w:rFonts w:asciiTheme="minorHAnsi" w:hAnsiTheme="minorHAnsi" w:cstheme="minorHAnsi"/>
        </w:rPr>
        <w:t>.10 The continued impacts of climate change on water supplies, if not properly managed, will have far-reaching consequences for national and international security.</w:t>
      </w:r>
      <w:proofErr w:type="gramEnd"/>
      <w:r w:rsidRPr="008E491D">
        <w:rPr>
          <w:rFonts w:asciiTheme="minorHAnsi" w:hAnsiTheme="minorHAnsi" w:cstheme="minorHAnsi"/>
        </w:rPr>
        <w:t xml:space="preserve"> Indeed, these consequences are already visible. In recent years, </w:t>
      </w:r>
      <w:r w:rsidRPr="008E491D">
        <w:rPr>
          <w:rFonts w:asciiTheme="minorHAnsi" w:hAnsiTheme="minorHAnsi" w:cstheme="minorHAnsi"/>
          <w:u w:val="single"/>
        </w:rPr>
        <w:t xml:space="preserve">there have been regular reports of heightened social tensions and even violent conflict, partially </w:t>
      </w:r>
      <w:proofErr w:type="gramStart"/>
      <w:r w:rsidRPr="008E491D">
        <w:rPr>
          <w:rFonts w:asciiTheme="minorHAnsi" w:hAnsiTheme="minorHAnsi" w:cstheme="minorHAnsi"/>
          <w:u w:val="single"/>
        </w:rPr>
        <w:t>as a result</w:t>
      </w:r>
      <w:proofErr w:type="gramEnd"/>
      <w:r w:rsidRPr="008E491D">
        <w:rPr>
          <w:rFonts w:asciiTheme="minorHAnsi" w:hAnsiTheme="minorHAnsi" w:cstheme="minorHAnsi"/>
          <w:u w:val="single"/>
        </w:rPr>
        <w:t xml:space="preserve"> of climate-induced disasters related to water security, such as prolonged droughts and increased desertification</w:t>
      </w:r>
      <w:r w:rsidRPr="008E491D">
        <w:rPr>
          <w:rFonts w:asciiTheme="minorHAnsi" w:hAnsiTheme="minorHAnsi" w:cstheme="minorHAnsi"/>
        </w:rPr>
        <w:t xml:space="preserve">. </w:t>
      </w:r>
      <w:proofErr w:type="gramStart"/>
      <w:r w:rsidRPr="008E491D">
        <w:rPr>
          <w:rFonts w:asciiTheme="minorHAnsi" w:hAnsiTheme="minorHAnsi" w:cstheme="minorHAnsi"/>
        </w:rPr>
        <w:t xml:space="preserve">One of the more notable cases demonstrating this has been that of Syria, where prolonged drought linked to climate change and the Syrian government’s poor response to it—while not a direct cause of the conflict in the country—played a role in exacerbating the social, economic, and political conditions that led to the outbreak of conflict in 2011 and the resulting refugee crisis, in which more than 4.9 million Syrians have fled the country as of March 2017.11 A more recent example is that of Tunisia, where there have been concerns that the country might be heading toward a “thirst uprising.”12 </w:t>
      </w:r>
      <w:r w:rsidRPr="008E491D">
        <w:rPr>
          <w:rFonts w:asciiTheme="minorHAnsi" w:hAnsiTheme="minorHAnsi" w:cstheme="minorHAnsi"/>
          <w:u w:val="single"/>
        </w:rPr>
        <w:t>Since July 2016, there have been several protests in regions across the country sparked by water scarcity from prolonged drought and years of poor resource management.13 Some of the most critical questions that come next include how and where serious climate-related national security concerns might manifest in the future, and what the United States and the international community are doing to try to prevent, respond to, and mitigate them.</w:t>
      </w:r>
      <w:proofErr w:type="gramEnd"/>
    </w:p>
    <w:p w:rsidR="008E491D" w:rsidRPr="008E491D" w:rsidRDefault="008E491D" w:rsidP="008E491D">
      <w:pPr>
        <w:pStyle w:val="Heading3"/>
        <w:rPr>
          <w:rFonts w:asciiTheme="minorHAnsi" w:hAnsiTheme="minorHAnsi" w:cstheme="minorHAnsi"/>
        </w:rPr>
      </w:pPr>
      <w:bookmarkStart w:id="0" w:name="_GoBack"/>
      <w:bookmarkEnd w:id="0"/>
      <w:r w:rsidRPr="008E491D">
        <w:rPr>
          <w:rFonts w:asciiTheme="minorHAnsi" w:hAnsiTheme="minorHAnsi" w:cstheme="minorHAnsi"/>
        </w:rPr>
        <w:t>Conflict IL</w:t>
      </w:r>
    </w:p>
    <w:p w:rsidR="008E491D" w:rsidRPr="008E491D" w:rsidRDefault="008E491D" w:rsidP="008E491D">
      <w:pPr>
        <w:pStyle w:val="Heading4"/>
        <w:rPr>
          <w:rFonts w:asciiTheme="minorHAnsi" w:hAnsiTheme="minorHAnsi" w:cstheme="minorHAnsi"/>
        </w:rPr>
      </w:pPr>
      <w:r w:rsidRPr="008E491D">
        <w:rPr>
          <w:rFonts w:asciiTheme="minorHAnsi" w:hAnsiTheme="minorHAnsi" w:cstheme="minorHAnsi"/>
        </w:rPr>
        <w:t>Water insecurity threatens global stability</w:t>
      </w:r>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Morton, Miranda Elizabeth, "National Security Implications of Water Insecurity" (2016). Senior Theses. </w:t>
      </w:r>
      <w:proofErr w:type="gramStart"/>
      <w:r w:rsidRPr="008E491D">
        <w:rPr>
          <w:rFonts w:asciiTheme="minorHAnsi" w:hAnsiTheme="minorHAnsi" w:cstheme="minorHAnsi"/>
        </w:rPr>
        <w:t>4.,</w:t>
      </w:r>
      <w:proofErr w:type="gramEnd"/>
      <w:r w:rsidRPr="008E491D">
        <w:rPr>
          <w:rFonts w:asciiTheme="minorHAnsi" w:hAnsiTheme="minorHAnsi" w:cstheme="minorHAnsi"/>
        </w:rPr>
        <w:t xml:space="preserve"> https://fordham.bepress.com/international_senior/47-19-2021, </w:t>
      </w:r>
      <w:proofErr w:type="spellStart"/>
      <w:r w:rsidRPr="008E491D">
        <w:rPr>
          <w:rFonts w:asciiTheme="minorHAnsi" w:hAnsiTheme="minorHAnsi" w:cstheme="minorHAnsi"/>
        </w:rPr>
        <w:t>bk</w:t>
      </w:r>
      <w:proofErr w:type="spellEnd"/>
    </w:p>
    <w:p w:rsidR="008E491D" w:rsidRPr="008E491D" w:rsidRDefault="008E491D" w:rsidP="008E491D">
      <w:pPr>
        <w:rPr>
          <w:rFonts w:asciiTheme="minorHAnsi" w:hAnsiTheme="minorHAnsi" w:cstheme="minorHAnsi"/>
        </w:rPr>
      </w:pPr>
      <w:r w:rsidRPr="008E491D">
        <w:rPr>
          <w:rFonts w:asciiTheme="minorHAnsi" w:hAnsiTheme="minorHAnsi" w:cstheme="minorHAnsi"/>
        </w:rPr>
        <w:t xml:space="preserve">WATER SECURITY AND INTERNATIONAL RELATIONS THEORY </w:t>
      </w:r>
      <w:proofErr w:type="gramStart"/>
      <w:r w:rsidRPr="008E491D">
        <w:rPr>
          <w:rFonts w:asciiTheme="minorHAnsi" w:hAnsiTheme="minorHAnsi" w:cstheme="minorHAnsi"/>
        </w:rPr>
        <w:t>Though</w:t>
      </w:r>
      <w:proofErr w:type="gramEnd"/>
      <w:r w:rsidRPr="008E491D">
        <w:rPr>
          <w:rFonts w:asciiTheme="minorHAnsi" w:hAnsiTheme="minorHAnsi" w:cstheme="minorHAnsi"/>
        </w:rPr>
        <w:t xml:space="preserve"> </w:t>
      </w:r>
      <w:r w:rsidRPr="008E491D">
        <w:rPr>
          <w:rFonts w:asciiTheme="minorHAnsi" w:hAnsiTheme="minorHAnsi" w:cstheme="minorHAnsi"/>
          <w:u w:val="single"/>
        </w:rPr>
        <w:t>national security and global security</w:t>
      </w:r>
      <w:r w:rsidRPr="008E491D">
        <w:rPr>
          <w:rFonts w:asciiTheme="minorHAnsi" w:hAnsiTheme="minorHAnsi" w:cstheme="minorHAnsi"/>
        </w:rPr>
        <w:t xml:space="preserve"> each have distinct frameworks, they </w:t>
      </w:r>
      <w:r w:rsidRPr="008E491D">
        <w:rPr>
          <w:rFonts w:asciiTheme="minorHAnsi" w:hAnsiTheme="minorHAnsi" w:cstheme="minorHAnsi"/>
          <w:u w:val="single"/>
        </w:rPr>
        <w:t>are not mutually exclusive</w:t>
      </w:r>
      <w:r w:rsidRPr="008E491D">
        <w:rPr>
          <w:rFonts w:asciiTheme="minorHAnsi" w:hAnsiTheme="minorHAnsi" w:cstheme="minorHAnsi"/>
        </w:rPr>
        <w:t xml:space="preserve">. </w:t>
      </w:r>
      <w:r w:rsidRPr="008E491D">
        <w:rPr>
          <w:rFonts w:asciiTheme="minorHAnsi" w:hAnsiTheme="minorHAnsi" w:cstheme="minorHAnsi"/>
          <w:u w:val="single"/>
        </w:rPr>
        <w:t xml:space="preserve">If a national security threat </w:t>
      </w:r>
      <w:proofErr w:type="gramStart"/>
      <w:r w:rsidRPr="008E491D">
        <w:rPr>
          <w:rFonts w:asciiTheme="minorHAnsi" w:hAnsiTheme="minorHAnsi" w:cstheme="minorHAnsi"/>
          <w:u w:val="single"/>
        </w:rPr>
        <w:t>cannot be contained</w:t>
      </w:r>
      <w:proofErr w:type="gramEnd"/>
      <w:r w:rsidRPr="008E491D">
        <w:rPr>
          <w:rFonts w:asciiTheme="minorHAnsi" w:hAnsiTheme="minorHAnsi" w:cstheme="minorHAnsi"/>
          <w:u w:val="single"/>
        </w:rPr>
        <w:t>, then it has the potential to threaten global stability</w:t>
      </w:r>
      <w:r w:rsidRPr="008E491D">
        <w:rPr>
          <w:rFonts w:asciiTheme="minorHAnsi" w:hAnsiTheme="minorHAnsi" w:cstheme="minorHAnsi"/>
        </w:rPr>
        <w:t xml:space="preserve">. Likewise, international insecurity has the potential for destabilizing conditions at the national level. Though national governments do not have a monopoly on the use of force, an effective government does have a monopoly on the legitimate use of force. A state’s military forces </w:t>
      </w:r>
      <w:proofErr w:type="gramStart"/>
      <w:r w:rsidRPr="008E491D">
        <w:rPr>
          <w:rFonts w:asciiTheme="minorHAnsi" w:hAnsiTheme="minorHAnsi" w:cstheme="minorHAnsi"/>
        </w:rPr>
        <w:t>are organized</w:t>
      </w:r>
      <w:proofErr w:type="gramEnd"/>
      <w:r w:rsidRPr="008E491D">
        <w:rPr>
          <w:rFonts w:asciiTheme="minorHAnsi" w:hAnsiTheme="minorHAnsi" w:cstheme="minorHAnsi"/>
        </w:rPr>
        <w:t xml:space="preserve"> to defend its national security, which includes protecting against internal private forces and external public and private forces. There should be no need for citizens to take up arms to protect themselves—</w:t>
      </w:r>
      <w:proofErr w:type="gramStart"/>
      <w:r w:rsidRPr="008E491D">
        <w:rPr>
          <w:rFonts w:asciiTheme="minorHAnsi" w:hAnsiTheme="minorHAnsi" w:cstheme="minorHAnsi"/>
        </w:rPr>
        <w:t>that’s</w:t>
      </w:r>
      <w:proofErr w:type="gramEnd"/>
      <w:r w:rsidRPr="008E491D">
        <w:rPr>
          <w:rFonts w:asciiTheme="minorHAnsi" w:hAnsiTheme="minorHAnsi" w:cstheme="minorHAnsi"/>
        </w:rPr>
        <w:t xml:space="preserve"> the job of public agencies. Essentially, this is the difference between national and international security systems: whereas citizens rightfully rely on their states, states themselves exist in an international system in which there is no global security force. From a neorealist perspective, the anarchic ordering principle of the international structure is decentralized, meaning each state is sovereign and answers to no central authority. Following this assumption, states operate based on self-interested principles that guide their actions and reactions. Defensive realists contend that the main objective of states is survival, or national security, via moderate policies that help maintain the status quo (Waltz, 2012). On the other hand, offensive realists argue that great powers are revisionist states that seek to maximize their security through domination and hegemony. </w:t>
      </w:r>
      <w:r w:rsidRPr="008E491D">
        <w:rPr>
          <w:rFonts w:asciiTheme="minorHAnsi" w:hAnsiTheme="minorHAnsi" w:cstheme="minorHAnsi"/>
          <w:u w:val="single"/>
        </w:rPr>
        <w:t xml:space="preserve">The term “hydro-hegemony” refers to a state that achieves hegemonic status in one or more particular river basins through resource control strategies </w:t>
      </w:r>
      <w:r w:rsidRPr="008E491D">
        <w:rPr>
          <w:rFonts w:asciiTheme="minorHAnsi" w:hAnsiTheme="minorHAnsi" w:cstheme="minorHAnsi"/>
        </w:rPr>
        <w:t>(</w:t>
      </w:r>
      <w:proofErr w:type="spellStart"/>
      <w:r w:rsidRPr="008E491D">
        <w:rPr>
          <w:rFonts w:asciiTheme="minorHAnsi" w:hAnsiTheme="minorHAnsi" w:cstheme="minorHAnsi"/>
        </w:rPr>
        <w:t>Zeitoun</w:t>
      </w:r>
      <w:proofErr w:type="spellEnd"/>
      <w:r w:rsidRPr="008E491D">
        <w:rPr>
          <w:rFonts w:asciiTheme="minorHAnsi" w:hAnsiTheme="minorHAnsi" w:cstheme="minorHAnsi"/>
        </w:rPr>
        <w:t xml:space="preserve">, 2006). </w:t>
      </w:r>
      <w:r w:rsidRPr="008E491D">
        <w:rPr>
          <w:rFonts w:asciiTheme="minorHAnsi" w:hAnsiTheme="minorHAnsi" w:cstheme="minorHAnsi"/>
          <w:u w:val="single"/>
        </w:rPr>
        <w:t xml:space="preserve">Hydro-hegemons exploit existing power asymmetries via an array of tactics including treaties, coercion, and pressure. From this standpoint of neorealism, we can conclude that a national water security threat endangers, or </w:t>
      </w:r>
      <w:proofErr w:type="gramStart"/>
      <w:r w:rsidRPr="008E491D">
        <w:rPr>
          <w:rFonts w:asciiTheme="minorHAnsi" w:hAnsiTheme="minorHAnsi" w:cstheme="minorHAnsi"/>
          <w:u w:val="single"/>
        </w:rPr>
        <w:t>is perceived</w:t>
      </w:r>
      <w:proofErr w:type="gramEnd"/>
      <w:r w:rsidRPr="008E491D">
        <w:rPr>
          <w:rFonts w:asciiTheme="minorHAnsi" w:hAnsiTheme="minorHAnsi" w:cstheme="minorHAnsi"/>
          <w:u w:val="single"/>
        </w:rPr>
        <w:t xml:space="preserve"> to endanger, the stability of a state’s internal structure when resource supply is limited and competition is widespread. Access to water is therefore a viable objective for military action or avenue to display political strength. The degree of inter-basin rivalry depends on the severity of water scarcity, the amount to which the given water supply is shared among parties, the power of basin states, and access to alternate water sources </w:t>
      </w:r>
      <w:r w:rsidRPr="008E491D">
        <w:rPr>
          <w:rFonts w:asciiTheme="minorHAnsi" w:hAnsiTheme="minorHAnsi" w:cstheme="minorHAnsi"/>
        </w:rPr>
        <w:t>(</w:t>
      </w:r>
      <w:proofErr w:type="spellStart"/>
      <w:r w:rsidRPr="008E491D">
        <w:rPr>
          <w:rFonts w:asciiTheme="minorHAnsi" w:hAnsiTheme="minorHAnsi" w:cstheme="minorHAnsi"/>
        </w:rPr>
        <w:t>Gleick</w:t>
      </w:r>
      <w:proofErr w:type="spellEnd"/>
      <w:r w:rsidRPr="008E491D">
        <w:rPr>
          <w:rFonts w:asciiTheme="minorHAnsi" w:hAnsiTheme="minorHAnsi" w:cstheme="minorHAnsi"/>
        </w:rPr>
        <w:t xml:space="preserve">, 1993). For example, Turkey, the acting hydro-hegemon of the Tigris-Euphrates river basin, has been known to provoke downstream Syria and Iraq by ostentatiously flaunting its riparian </w:t>
      </w:r>
      <w:proofErr w:type="gramStart"/>
      <w:r w:rsidRPr="008E491D">
        <w:rPr>
          <w:rFonts w:asciiTheme="minorHAnsi" w:hAnsiTheme="minorHAnsi" w:cstheme="minorHAnsi"/>
        </w:rPr>
        <w:t>leverage</w:t>
      </w:r>
      <w:proofErr w:type="gramEnd"/>
      <w:r w:rsidRPr="008E491D">
        <w:rPr>
          <w:rFonts w:asciiTheme="minorHAnsi" w:hAnsiTheme="minorHAnsi" w:cstheme="minorHAnsi"/>
        </w:rPr>
        <w:t xml:space="preserve"> as a way to demonstrate its ability to regulate the Arabs’ political actions</w:t>
      </w:r>
      <w:r w:rsidRPr="008E491D">
        <w:rPr>
          <w:rFonts w:asciiTheme="minorHAnsi" w:hAnsiTheme="minorHAnsi" w:cstheme="minorHAnsi"/>
          <w:u w:val="single"/>
        </w:rPr>
        <w:t>. Such hegemonic behavior is evidence of the fact that water is a practical consideration in the assessment of a state’s security and capabilities. Applying the concepts of international relations to environmental security, a state’s institutions should provide mechanisms for citizens to cope with the physical environment, especially under stressful and changing conditions. Human security, an aspect of national security that focuses on the wellbeing of citizens, encompasses safety from chronic threats such as thirst, hunger, disease, repression, and protection from negative disruptions in the patterns of daily life</w:t>
      </w:r>
      <w:r w:rsidRPr="008E491D">
        <w:rPr>
          <w:rFonts w:asciiTheme="minorHAnsi" w:hAnsiTheme="minorHAnsi" w:cstheme="minorHAnsi"/>
        </w:rPr>
        <w:t>. In general, this paper adopts a political ecological approach in identifying the causes of both human and national insecurity, thereby allowing for an examination of how uneven power relations in regards to resource distribution drive vulnerability and instability</w:t>
      </w:r>
    </w:p>
    <w:p w:rsidR="00A95652" w:rsidRPr="008E491D" w:rsidRDefault="00A95652" w:rsidP="00B55AD5">
      <w:pPr>
        <w:rPr>
          <w:rFonts w:asciiTheme="minorHAnsi" w:hAnsiTheme="minorHAnsi" w:cstheme="minorHAnsi"/>
        </w:rPr>
      </w:pPr>
    </w:p>
    <w:sectPr w:rsidR="00A95652" w:rsidRPr="008E49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7"/>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E491D"/>
    <w:rsid w:val="000139A3"/>
    <w:rsid w:val="000D297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A092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5BC"/>
    <w:rsid w:val="008C1B2E"/>
    <w:rsid w:val="008E491D"/>
    <w:rsid w:val="0091627E"/>
    <w:rsid w:val="0097032B"/>
    <w:rsid w:val="009D2EAD"/>
    <w:rsid w:val="009D54B2"/>
    <w:rsid w:val="009E1922"/>
    <w:rsid w:val="009F7ED2"/>
    <w:rsid w:val="00A93661"/>
    <w:rsid w:val="00A95652"/>
    <w:rsid w:val="00AC0AB8"/>
    <w:rsid w:val="00B33C6D"/>
    <w:rsid w:val="00B4508F"/>
    <w:rsid w:val="00B55AD5"/>
    <w:rsid w:val="00B7080A"/>
    <w:rsid w:val="00B8057C"/>
    <w:rsid w:val="00BC4B06"/>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7193D"/>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8DBAC"/>
  <w15:chartTrackingRefBased/>
  <w15:docId w15:val="{4440799F-F507-4A09-9328-A9202D9DB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E491D"/>
    <w:rPr>
      <w:rFonts w:ascii="Calibri" w:hAnsi="Calibri" w:cs="Calibri"/>
    </w:rPr>
  </w:style>
  <w:style w:type="paragraph" w:styleId="Heading1">
    <w:name w:val="heading 1"/>
    <w:aliases w:val="Pocket"/>
    <w:basedOn w:val="Normal"/>
    <w:next w:val="Normal"/>
    <w:link w:val="Heading1Char"/>
    <w:qFormat/>
    <w:rsid w:val="008E49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E49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E49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E491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8E49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491D"/>
  </w:style>
  <w:style w:type="character" w:customStyle="1" w:styleId="Heading1Char">
    <w:name w:val="Heading 1 Char"/>
    <w:aliases w:val="Pocket Char"/>
    <w:basedOn w:val="DefaultParagraphFont"/>
    <w:link w:val="Heading1"/>
    <w:rsid w:val="008E49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491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E491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E491D"/>
    <w:rPr>
      <w:rFonts w:ascii="Calibri" w:eastAsiaTheme="majorEastAsia" w:hAnsi="Calibri" w:cstheme="majorBidi"/>
      <w:b/>
      <w:iCs/>
      <w:sz w:val="26"/>
    </w:rPr>
  </w:style>
  <w:style w:type="character" w:styleId="Emphasis">
    <w:name w:val="Emphasis"/>
    <w:basedOn w:val="DefaultParagraphFont"/>
    <w:uiPriority w:val="7"/>
    <w:qFormat/>
    <w:rsid w:val="008E491D"/>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8E491D"/>
    <w:rPr>
      <w:b/>
      <w:bCs/>
      <w:sz w:val="26"/>
      <w:u w:val="none"/>
    </w:rPr>
  </w:style>
  <w:style w:type="character" w:customStyle="1" w:styleId="StyleUnderline">
    <w:name w:val="Style Underline"/>
    <w:aliases w:val="Underline"/>
    <w:basedOn w:val="DefaultParagraphFont"/>
    <w:uiPriority w:val="6"/>
    <w:qFormat/>
    <w:rsid w:val="008E491D"/>
    <w:rPr>
      <w:b w:val="0"/>
      <w:sz w:val="22"/>
      <w:u w:val="single"/>
    </w:rPr>
  </w:style>
  <w:style w:type="character" w:styleId="Hyperlink">
    <w:name w:val="Hyperlink"/>
    <w:basedOn w:val="DefaultParagraphFont"/>
    <w:uiPriority w:val="99"/>
    <w:unhideWhenUsed/>
    <w:rsid w:val="008E491D"/>
    <w:rPr>
      <w:color w:val="auto"/>
      <w:u w:val="none"/>
    </w:rPr>
  </w:style>
  <w:style w:type="character" w:styleId="FollowedHyperlink">
    <w:name w:val="FollowedHyperlink"/>
    <w:basedOn w:val="DefaultParagraphFont"/>
    <w:uiPriority w:val="99"/>
    <w:semiHidden/>
    <w:unhideWhenUsed/>
    <w:rsid w:val="008E491D"/>
    <w:rPr>
      <w:color w:val="auto"/>
      <w:u w:val="none"/>
    </w:rPr>
  </w:style>
  <w:style w:type="paragraph" w:styleId="NormalWeb">
    <w:name w:val="Normal (Web)"/>
    <w:basedOn w:val="Normal"/>
    <w:uiPriority w:val="99"/>
    <w:unhideWhenUsed/>
    <w:rsid w:val="008E491D"/>
    <w:pPr>
      <w:spacing w:before="100" w:beforeAutospacing="1" w:after="100" w:afterAutospacing="1" w:line="240" w:lineRule="auto"/>
    </w:pPr>
    <w:rPr>
      <w:rFonts w:ascii="Times New Roman" w:eastAsia="Times New Roman" w:hAnsi="Times New Roman" w:cs="Times New Roman"/>
      <w:sz w:val="24"/>
    </w:rPr>
  </w:style>
  <w:style w:type="paragraph" w:customStyle="1" w:styleId="paragraph-paragraph-2bgue">
    <w:name w:val="paragraph-paragraph-2bgue"/>
    <w:basedOn w:val="Normal"/>
    <w:uiPriority w:val="99"/>
    <w:rsid w:val="008E491D"/>
    <w:pPr>
      <w:spacing w:before="100" w:beforeAutospacing="1" w:after="100" w:afterAutospacing="1" w:line="240" w:lineRule="auto"/>
    </w:pPr>
    <w:rPr>
      <w:rFonts w:ascii="Times New Roman" w:eastAsia="Times New Roman" w:hAnsi="Times New Roman" w:cs="Times New Roman"/>
      <w:sz w:val="24"/>
    </w:rPr>
  </w:style>
  <w:style w:type="paragraph" w:customStyle="1" w:styleId="block">
    <w:name w:val="block"/>
    <w:basedOn w:val="Normal"/>
    <w:rsid w:val="008E49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9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ewsecuritybeat.org/2014/09/hydro-diplomacy-builds-peace-shared-waters-support/" TargetMode="External"/><Relationship Id="rId117" Type="http://schemas.openxmlformats.org/officeDocument/2006/relationships/hyperlink" Target="https://digitalcommons.du.edu/cgi/viewcontent.cgi?article=2449&amp;context=djilp" TargetMode="External"/><Relationship Id="rId21" Type="http://schemas.openxmlformats.org/officeDocument/2006/relationships/hyperlink" Target="https://academic.oup.com/isr/advance-article-abstract/doi/10.1093/isr/viy014/4953251" TargetMode="External"/><Relationship Id="rId42" Type="http://schemas.openxmlformats.org/officeDocument/2006/relationships/hyperlink" Target="https://transboundarywaters.science.oregonstate.edu/sites/transboundarywaters.science.oregonstate.edu/files/Publications/Yoffe%20and%20Wolf%20-%201999%20-%20Water%2C%20conflict%20and%20cooperation%20Geographical%20pers.pdf" TargetMode="External"/><Relationship Id="rId47" Type="http://schemas.openxmlformats.org/officeDocument/2006/relationships/hyperlink" Target="https://www.itu.int/en/about/Pages/history.aspx" TargetMode="External"/><Relationship Id="rId63" Type="http://schemas.openxmlformats.org/officeDocument/2006/relationships/hyperlink" Target="https://www.businessinsider.com/india-pakistan-kashmir-nuclear-weapons-climate-cooling-2019-2" TargetMode="External"/><Relationship Id="rId68" Type="http://schemas.openxmlformats.org/officeDocument/2006/relationships/hyperlink" Target="https://ec.europa.eu/info/departments/joint-research-centre_en" TargetMode="External"/><Relationship Id="rId84" Type="http://schemas.openxmlformats.org/officeDocument/2006/relationships/hyperlink" Target="https://www.nps.gov/articles/california-parker-dam.htm" TargetMode="External"/><Relationship Id="rId89" Type="http://schemas.openxmlformats.org/officeDocument/2006/relationships/hyperlink" Target="http://www.worldwater.org/conflict/list/" TargetMode="External"/><Relationship Id="rId112" Type="http://schemas.openxmlformats.org/officeDocument/2006/relationships/hyperlink" Target="http://www.nytimes.com/2015/03/03/science/earth/study-links-syria-conflict-to-drought-caused-by-climate-change.html" TargetMode="External"/><Relationship Id="rId16" Type="http://schemas.openxmlformats.org/officeDocument/2006/relationships/hyperlink" Target="javascript:;" TargetMode="External"/><Relationship Id="rId107" Type="http://schemas.openxmlformats.org/officeDocument/2006/relationships/hyperlink" Target="http://www.nature.com/news/water-and-climate-recognize-anthropogenic-drought-1.18220" TargetMode="External"/><Relationship Id="rId11" Type="http://schemas.openxmlformats.org/officeDocument/2006/relationships/hyperlink" Target="javascript:;" TargetMode="External"/><Relationship Id="rId32" Type="http://schemas.openxmlformats.org/officeDocument/2006/relationships/hyperlink" Target="https://www.wilsonquarterly.com/quarterly/water-in-a-world-of-conflict/beyond-water-wars/" TargetMode="External"/><Relationship Id="rId37" Type="http://schemas.openxmlformats.org/officeDocument/2006/relationships/hyperlink" Target="https://www.newsecuritybeat.org/2017/10/middle-eastern-wars-protect-civilians-protect-environmental-infrastructure/" TargetMode="External"/><Relationship Id="rId53" Type="http://schemas.openxmlformats.org/officeDocument/2006/relationships/hyperlink" Target="http://www.waterml2.org/" TargetMode="External"/><Relationship Id="rId58" Type="http://schemas.openxmlformats.org/officeDocument/2006/relationships/hyperlink" Target="https://www.businessinsider.com/india-pakistan-nuclear-war-death-famine-2019-10" TargetMode="External"/><Relationship Id="rId74" Type="http://schemas.openxmlformats.org/officeDocument/2006/relationships/hyperlink" Target="https://www.humanitarianresponse.info/sites/www.humanitarianresponse.info/files/documents/files/whdt2018_web_final_singles.pdf" TargetMode="External"/><Relationship Id="rId79" Type="http://schemas.openxmlformats.org/officeDocument/2006/relationships/hyperlink" Target="https://www.brookings.edu/blog/africa-in-focus/2020/08/05/the-controversy-over-the-grand-ethiopian-renaissance-dam/" TargetMode="External"/><Relationship Id="rId102" Type="http://schemas.openxmlformats.org/officeDocument/2006/relationships/hyperlink" Target="https://nationalinterest.org/profile/russell-sticklor" TargetMode="External"/><Relationship Id="rId123" Type="http://schemas.openxmlformats.org/officeDocument/2006/relationships/hyperlink" Target="https://www.researchgate.net/publication/223529561_A_super-large_landslide_in_Tibet_in_2000_Background_occurrence_disaster_and_origin" TargetMode="External"/><Relationship Id="rId128" Type="http://schemas.openxmlformats.org/officeDocument/2006/relationships/hyperlink" Target="https://www.usip.org/publications/2020/12/chinas-influence-conflict-dynamics-south-asia" TargetMode="External"/><Relationship Id="rId5" Type="http://schemas.openxmlformats.org/officeDocument/2006/relationships/webSettings" Target="webSettings.xml"/><Relationship Id="rId90" Type="http://schemas.openxmlformats.org/officeDocument/2006/relationships/hyperlink" Target="https://bosaq.com/future-of-water/" TargetMode="External"/><Relationship Id="rId95" Type="http://schemas.openxmlformats.org/officeDocument/2006/relationships/hyperlink" Target="http://www.geftwap.org/" TargetMode="External"/><Relationship Id="rId19" Type="http://schemas.openxmlformats.org/officeDocument/2006/relationships/hyperlink" Target="https://www.newsecuritybeat.org/2018/02/role-water-stress-instability-conflict/" TargetMode="External"/><Relationship Id="rId14" Type="http://schemas.openxmlformats.org/officeDocument/2006/relationships/hyperlink" Target="javascript:;" TargetMode="External"/><Relationship Id="rId22" Type="http://schemas.openxmlformats.org/officeDocument/2006/relationships/hyperlink" Target="https://www.adelphi.de/en/publication/rise-hydro-diplomacy" TargetMode="External"/><Relationship Id="rId27" Type="http://schemas.openxmlformats.org/officeDocument/2006/relationships/hyperlink" Target="http://ecopeaceme.org/publications/publications/community-project/" TargetMode="External"/><Relationship Id="rId30" Type="http://schemas.openxmlformats.org/officeDocument/2006/relationships/hyperlink" Target="https://twitter.com/lauren_risi?lang=en" TargetMode="External"/><Relationship Id="rId35" Type="http://schemas.openxmlformats.org/officeDocument/2006/relationships/hyperlink" Target="https://weshare.unicef.org/CS.aspx?VP3=SearchResult&amp;ALID=2AMZIF3HHUU0&amp;POPUPPN=1&amp;POPUPIID=2AMZIF3JFETA&amp;PN=1&amp;IID=2AMZIF3JFETA" TargetMode="External"/><Relationship Id="rId43" Type="http://schemas.openxmlformats.org/officeDocument/2006/relationships/hyperlink" Target="https://waterandchange.org/wp-content/uploads/2018/02/PUB_Water-Diplomacy_Bericht.pdf" TargetMode="External"/><Relationship Id="rId48" Type="http://schemas.openxmlformats.org/officeDocument/2006/relationships/hyperlink" Target="https://public.wmo.int/en" TargetMode="External"/><Relationship Id="rId56" Type="http://schemas.openxmlformats.org/officeDocument/2006/relationships/hyperlink" Target="https://187ock2y3ejr34z8752m6ize-wpengine.netdna-ssl.com/wp-content/uploads/2018/06/CFTNI-Water-Crises-Security-Climate-Change.pdf" TargetMode="External"/><Relationship Id="rId64" Type="http://schemas.openxmlformats.org/officeDocument/2006/relationships/hyperlink" Target="https://agupubs.onlinelibrary.wiley.com/doi/full/10.1002/2013EF000205" TargetMode="External"/><Relationship Id="rId69" Type="http://schemas.openxmlformats.org/officeDocument/2006/relationships/hyperlink" Target="https://earther.gizmodo.com/here-s-where-the-post-apocalyptic-water-wars-will-be-fo-1829793126" TargetMode="External"/><Relationship Id="rId77" Type="http://schemas.openxmlformats.org/officeDocument/2006/relationships/hyperlink" Target="https://www.proquest.com/docview/2524677808?pq-origsite=gscholar&amp;fromopenview=true" TargetMode="External"/><Relationship Id="rId100" Type="http://schemas.openxmlformats.org/officeDocument/2006/relationships/hyperlink" Target="https://nationalinterest.org/feature/water-wars-the-next-great-driver-global-conflict-13842%20/" TargetMode="External"/><Relationship Id="rId105" Type="http://schemas.openxmlformats.org/officeDocument/2006/relationships/hyperlink" Target="http://www.economist.com/node/18744401" TargetMode="External"/><Relationship Id="rId113" Type="http://schemas.openxmlformats.org/officeDocument/2006/relationships/hyperlink" Target="https://www.icrc.org/eng/resources/documents/interview/2014/03-20-yemen-water.htm" TargetMode="External"/><Relationship Id="rId118" Type="http://schemas.openxmlformats.org/officeDocument/2006/relationships/hyperlink" Target="https://www.dw.com/en/water-wars-are-india-and-pakistan-heading-for-climate-change-induced-conflict/a-47203933" TargetMode="External"/><Relationship Id="rId126" Type="http://schemas.openxmlformats.org/officeDocument/2006/relationships/hyperlink" Target="http://www.gov.cn/zhengce/2020-11/03/content_5556991.htm" TargetMode="External"/><Relationship Id="rId8" Type="http://schemas.openxmlformats.org/officeDocument/2006/relationships/hyperlink" Target="https://direct.mit.edu/glep/article/18/4/63/15019/International-Water-Cooperation-and-Environmental" TargetMode="External"/><Relationship Id="rId51" Type="http://schemas.openxmlformats.org/officeDocument/2006/relationships/hyperlink" Target="https://www.opengeospatial.org/pressroom/pressreleases/2759" TargetMode="External"/><Relationship Id="rId72" Type="http://schemas.openxmlformats.org/officeDocument/2006/relationships/hyperlink" Target="https://www.diva-portal.org/smash/get/diva2:1234079/FULLTEXT01.pdf" TargetMode="External"/><Relationship Id="rId80" Type="http://schemas.openxmlformats.org/officeDocument/2006/relationships/hyperlink" Target="https://reliefweb.int/report/world/editor-s-pick-10-violent-water-conflicts" TargetMode="External"/><Relationship Id="rId85" Type="http://schemas.openxmlformats.org/officeDocument/2006/relationships/hyperlink" Target="https://www.scientificamerican.com/article/could-a-lack-of-water-cause-wars/" TargetMode="External"/><Relationship Id="rId93" Type="http://schemas.openxmlformats.org/officeDocument/2006/relationships/hyperlink" Target="https://www.nytimes.com/2018/07/19/magazine/the-water-wars-of-arizona.html" TargetMode="External"/><Relationship Id="rId98" Type="http://schemas.openxmlformats.org/officeDocument/2006/relationships/hyperlink" Target="https://bosaq.com/membrane-technology/" TargetMode="External"/><Relationship Id="rId121" Type="http://schemas.openxmlformats.org/officeDocument/2006/relationships/hyperlink" Target="https://www.dw.com/en/indian-troops-suffer-deadly-kashmir-ambush/a-19559690" TargetMode="External"/><Relationship Id="rId3" Type="http://schemas.openxmlformats.org/officeDocument/2006/relationships/styles" Target="styles.xml"/><Relationship Id="rId12" Type="http://schemas.openxmlformats.org/officeDocument/2006/relationships/hyperlink" Target="javascript:;" TargetMode="External"/><Relationship Id="rId17" Type="http://schemas.openxmlformats.org/officeDocument/2006/relationships/hyperlink" Target="javascript:;" TargetMode="External"/><Relationship Id="rId25" Type="http://schemas.openxmlformats.org/officeDocument/2006/relationships/hyperlink" Target="https://www.newsecuritybeat.org/2018/02/environmental-cooperation-facilitate-peace-states/" TargetMode="External"/><Relationship Id="rId33" Type="http://schemas.openxmlformats.org/officeDocument/2006/relationships/hyperlink" Target="https://www.newsecuritybeat.org/2019/03/downstream-thoughtful-water-infrastructure-planning-yield-economies-flexibility/" TargetMode="External"/><Relationship Id="rId38" Type="http://schemas.openxmlformats.org/officeDocument/2006/relationships/hyperlink" Target="https://news.vice.com/en_us/article/pa8dxb/iraqs-water-protests-have-left-at-least-13-people-dead" TargetMode="External"/><Relationship Id="rId46" Type="http://schemas.openxmlformats.org/officeDocument/2006/relationships/hyperlink" Target="https://www.researchgate.net/publication/327466480_An_innovative_approach_to_the_assessment_of_hydro-political_risk_A_spatially_explicit_data_driven_indicator_of_hydro-political_issues" TargetMode="External"/><Relationship Id="rId59" Type="http://schemas.openxmlformats.org/officeDocument/2006/relationships/hyperlink" Target="https://www.businessinsider.com/pakistan-india-threat-war-kashmir-2019-9" TargetMode="External"/><Relationship Id="rId67" Type="http://schemas.openxmlformats.org/officeDocument/2006/relationships/hyperlink" Target="https://bigthink.com/politics-current-affairs/where-the-water-wars-will-be-fought" TargetMode="External"/><Relationship Id="rId103" Type="http://schemas.openxmlformats.org/officeDocument/2006/relationships/hyperlink" Target="http://www.reuters.com/article/2015/08/24/us-global-water-war-idUSKCN0QT0R120150824" TargetMode="External"/><Relationship Id="rId108" Type="http://schemas.openxmlformats.org/officeDocument/2006/relationships/hyperlink" Target="http://www.circleofblue.org/waternews/2015/world/infographic-nasa-satellites-reveal-global-groundwater-depletion/" TargetMode="External"/><Relationship Id="rId116" Type="http://schemas.openxmlformats.org/officeDocument/2006/relationships/hyperlink" Target="http://www.dni.gov/files/documents/Special%20Report_ICA%20Global%20Water%20Security.pdf" TargetMode="External"/><Relationship Id="rId124" Type="http://schemas.openxmlformats.org/officeDocument/2006/relationships/hyperlink" Target="https://thediplomat.com/2015/04/water-wars-china-india-and-the-great-dam-rush/" TargetMode="External"/><Relationship Id="rId129" Type="http://schemas.openxmlformats.org/officeDocument/2006/relationships/hyperlink" Target="https://www.thelancet.com/journals/lancet/article/PIIS0140-6736(19)30018-2/fulltext%20//" TargetMode="External"/><Relationship Id="rId20" Type="http://schemas.openxmlformats.org/officeDocument/2006/relationships/hyperlink" Target="https://www.newsecuritybeat.org/2016/03/community-empowerment-vs-state-stability-lessons-nepals-peacebuilding-process/" TargetMode="External"/><Relationship Id="rId41" Type="http://schemas.openxmlformats.org/officeDocument/2006/relationships/hyperlink" Target="https://www.cna.org/CNA_files/pdf/CRM-2017-U-016532-Final.pdf" TargetMode="External"/><Relationship Id="rId54" Type="http://schemas.openxmlformats.org/officeDocument/2006/relationships/hyperlink" Target="https://www.economist.com/graphic-detail/2017/11/08/in-much-of-sub-saharan-africa-mobile-phones-are-more-common-than-access-to-electricity" TargetMode="External"/><Relationship Id="rId62" Type="http://schemas.openxmlformats.org/officeDocument/2006/relationships/hyperlink" Target="https://advances.sciencemag.org/content/5/10/eaay5478" TargetMode="External"/><Relationship Id="rId70" Type="http://schemas.openxmlformats.org/officeDocument/2006/relationships/hyperlink" Target="http://www.worldwater.org/conflict/list/" TargetMode="External"/><Relationship Id="rId75" Type="http://schemas.openxmlformats.org/officeDocument/2006/relationships/hyperlink" Target="https://www.weforum.org/reports/the-global-risks-report-2019" TargetMode="External"/><Relationship Id="rId83" Type="http://schemas.openxmlformats.org/officeDocument/2006/relationships/hyperlink" Target="https://www.greenfacts.org/en/water-resources/l-2/2-availability.htm" TargetMode="External"/><Relationship Id="rId88" Type="http://schemas.openxmlformats.org/officeDocument/2006/relationships/hyperlink" Target="https://water.fanack.com/sudan/shared-water-resources/" TargetMode="External"/><Relationship Id="rId91" Type="http://schemas.openxmlformats.org/officeDocument/2006/relationships/hyperlink" Target="https://www.sciencedirect.com/science/article/pii/S095937801830253X?via=ihub" TargetMode="External"/><Relationship Id="rId96" Type="http://schemas.openxmlformats.org/officeDocument/2006/relationships/hyperlink" Target="http://www.unesco.org/new/en/pccp%20" TargetMode="External"/><Relationship Id="rId111" Type="http://schemas.openxmlformats.org/officeDocument/2006/relationships/hyperlink" Target="http://www.wri.org/blog/2015/08/ranking-world%E2%80%99s-most-water-stressed-countries-2040?utm_source=twitter.com&amp;utm_medium=worldresources&amp;utm_campaign=socialmedia&amp;utm_content=smgraphic" TargetMode="External"/><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cna.org/CNA_files/pdf/CRM-2017-U-016532-Final.pdf" TargetMode="External"/><Relationship Id="rId15" Type="http://schemas.openxmlformats.org/officeDocument/2006/relationships/hyperlink" Target="javascript:;" TargetMode="External"/><Relationship Id="rId23" Type="http://schemas.openxmlformats.org/officeDocument/2006/relationships/hyperlink" Target="https://www.mitpressjournals.org/doi/full/10.1162/glep_a_00478" TargetMode="External"/><Relationship Id="rId28" Type="http://schemas.openxmlformats.org/officeDocument/2006/relationships/hyperlink" Target="https://www.tandfonline.com/doi/abs/10.1080/01436597.2016.1199261" TargetMode="External"/><Relationship Id="rId36" Type="http://schemas.openxmlformats.org/officeDocument/2006/relationships/hyperlink" Target="https://www.independent.co.uk/news/world/africa/south-sudan-water-crisis-war-conflict-women-a8853176.html" TargetMode="External"/><Relationship Id="rId49" Type="http://schemas.openxmlformats.org/officeDocument/2006/relationships/hyperlink" Target="https://www.genevawaterhub.org/resource/global-high-level-panel-water-and-peace-secretariat-0" TargetMode="External"/><Relationship Id="rId57" Type="http://schemas.openxmlformats.org/officeDocument/2006/relationships/hyperlink" Target="https://climate-diplomacy.org/case-studies/water-conflict-and-cooperation-between-india-and-pakistan%20//" TargetMode="External"/><Relationship Id="rId106" Type="http://schemas.openxmlformats.org/officeDocument/2006/relationships/hyperlink" Target="http://dotearth.blogs.nytimes.com/2015/07/15/varied-views-dark-light-in-between-of-earths-anthropocene-age/?_r=0." TargetMode="External"/><Relationship Id="rId114" Type="http://schemas.openxmlformats.org/officeDocument/2006/relationships/hyperlink" Target="http://www.dailytimes.com.pk/islamabad/02-Mar-2014/pakistan-s-population-to-double-in-next-36-years" TargetMode="External"/><Relationship Id="rId119" Type="http://schemas.openxmlformats.org/officeDocument/2006/relationships/hyperlink" Target="https://www.dw.com/en/fresh-violence-in-kashmir-exposes-the-need-for-diplomacy/a-45729938" TargetMode="External"/><Relationship Id="rId127" Type="http://schemas.openxmlformats.org/officeDocument/2006/relationships/hyperlink" Target="https://www.thehindu.com/news/national/brahmaputra-dam-india-is-monitoring-developments-wishes-to-remain-engaged-with-china/article33241811.ece" TargetMode="External"/><Relationship Id="rId10" Type="http://schemas.openxmlformats.org/officeDocument/2006/relationships/hyperlink" Target="javascript:;" TargetMode="External"/><Relationship Id="rId31" Type="http://schemas.openxmlformats.org/officeDocument/2006/relationships/hyperlink" Target="https://www.newsecuritybeat.org/" TargetMode="External"/><Relationship Id="rId44" Type="http://schemas.openxmlformats.org/officeDocument/2006/relationships/hyperlink" Target="https://www.weforum.org/agenda/2019/07/solve-climate-change-water-governance/" TargetMode="External"/><Relationship Id="rId52" Type="http://schemas.openxmlformats.org/officeDocument/2006/relationships/hyperlink" Target="https://docs.google.com/document/d/1vdyKyYxsrbvyExy4xTyFuxnA6LJZCRkT/edit" TargetMode="External"/><Relationship Id="rId60" Type="http://schemas.openxmlformats.org/officeDocument/2006/relationships/hyperlink" Target="https://www.defensenews.com/global/2019/06/16/heres-how-many-nuclear-warheads-exist-and-which-countries-own-them/" TargetMode="External"/><Relationship Id="rId65" Type="http://schemas.openxmlformats.org/officeDocument/2006/relationships/hyperlink" Target="https://www.businessinsider.com/india-pakistan-kashmir-nuclear-weapons-climate-cooling-2019-2" TargetMode="External"/><Relationship Id="rId73" Type="http://schemas.openxmlformats.org/officeDocument/2006/relationships/hyperlink" Target="https://www.weforum.org/agenda/2019/03/water-is-a-growing-source-of-global-conflict-heres-what-we-need-to-do/" TargetMode="External"/><Relationship Id="rId78" Type="http://schemas.openxmlformats.org/officeDocument/2006/relationships/hyperlink" Target="https://interestingengineering.com/water-wars-fights-over-a-precious-resource" TargetMode="External"/><Relationship Id="rId81" Type="http://schemas.openxmlformats.org/officeDocument/2006/relationships/hyperlink" Target="https://www.bloomberg.com/news/articles/2020-09-07/china-s-dam-projects-are-harming-the-mekong-river-in-southeast-asia" TargetMode="External"/><Relationship Id="rId86" Type="http://schemas.openxmlformats.org/officeDocument/2006/relationships/hyperlink" Target="https://bosaq.com/water-wars/" TargetMode="External"/><Relationship Id="rId94" Type="http://schemas.openxmlformats.org/officeDocument/2006/relationships/hyperlink" Target="https://www.circleofblue.org/2018/water-management/infrastructure/water-stressed-beijing-exhausts-its-options/" TargetMode="External"/><Relationship Id="rId99" Type="http://schemas.openxmlformats.org/officeDocument/2006/relationships/hyperlink" Target="https://journal-neo.org/2020/07/15/water-wars-are-turning-into-a-weapon-of-mass-destruction/" TargetMode="External"/><Relationship Id="rId101" Type="http://schemas.openxmlformats.org/officeDocument/2006/relationships/hyperlink" Target="https://nationalinterest.org/profile/peter-engelke" TargetMode="External"/><Relationship Id="rId122" Type="http://schemas.openxmlformats.org/officeDocument/2006/relationships/hyperlink" Target="https://warontherocks.com/2020/12/a-conflict-prone-river-takes-a-step-backwards/" TargetMode="External"/><Relationship Id="rId130" Type="http://schemas.openxmlformats.org/officeDocument/2006/relationships/hyperlink" Target="https://www.preprints.org/manuscript/202104.0397/v1" TargetMode="External"/><Relationship Id="rId4" Type="http://schemas.openxmlformats.org/officeDocument/2006/relationships/settings" Target="settings.xml"/><Relationship Id="rId9"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https://mitpress.mit.edu/blog/international-water-cooperation-opens-door-peacemaking" TargetMode="External"/><Relationship Id="rId39" Type="http://schemas.openxmlformats.org/officeDocument/2006/relationships/hyperlink" Target="https://www.newsecuritybeat.org/2018/04/violence-drought-migration-central-americas-northern-triangle/" TargetMode="External"/><Relationship Id="rId109" Type="http://schemas.openxmlformats.org/officeDocument/2006/relationships/hyperlink" Target="http://www.c2es.org/publications/extreme-weather-and-climate-change" TargetMode="External"/><Relationship Id="rId34" Type="http://schemas.openxmlformats.org/officeDocument/2006/relationships/hyperlink" Target="https://www.unwater.org/water-facts/water-sanitation-and-hygiene/" TargetMode="External"/><Relationship Id="rId50" Type="http://schemas.openxmlformats.org/officeDocument/2006/relationships/hyperlink" Target="https://www.studocu.com/en/document/northwestern-university/introduction-to-predictive-analytics-data-collection/other/data-science-book-1-1/3618879/view" TargetMode="External"/><Relationship Id="rId55" Type="http://schemas.openxmlformats.org/officeDocument/2006/relationships/hyperlink" Target="https://www.steamenergylabs.com/" TargetMode="External"/><Relationship Id="rId76" Type="http://schemas.openxmlformats.org/officeDocument/2006/relationships/hyperlink" Target="http://advances.sciencemag.org/content/2/2/e1500323" TargetMode="External"/><Relationship Id="rId97" Type="http://schemas.openxmlformats.org/officeDocument/2006/relationships/hyperlink" Target="https://www.strategicforesight.com/" TargetMode="External"/><Relationship Id="rId104" Type="http://schemas.openxmlformats.org/officeDocument/2006/relationships/hyperlink" Target="http://www.prb.org/Publications/Articles/2000/9BillionWorldPopulationby2050.aspx" TargetMode="External"/><Relationship Id="rId120" Type="http://schemas.openxmlformats.org/officeDocument/2006/relationships/hyperlink" Target="https://www.dw.com/en/water-crisis-why-is-pakistan-running-dry/a-44110280" TargetMode="External"/><Relationship Id="rId125" Type="http://schemas.openxmlformats.org/officeDocument/2006/relationships/hyperlink" Target="https://www.weforum.org/agenda/2020/09/climate-change-impact-water-security-risk/" TargetMode="External"/><Relationship Id="rId7" Type="http://schemas.openxmlformats.org/officeDocument/2006/relationships/hyperlink" Target="https://globalwaterforum.org/2013/12/15/explaining-the-persistent-appeal-of-water-wars-scenarios/" TargetMode="External"/><Relationship Id="rId71" Type="http://schemas.openxmlformats.org/officeDocument/2006/relationships/hyperlink" Target="https://ec.europa.eu/jrc/en/news/global-hotspots-potential-water-disputes" TargetMode="External"/><Relationship Id="rId92" Type="http://schemas.openxmlformats.org/officeDocument/2006/relationships/hyperlink" Target="https://www.foreignaffairs.com/articles/africa/2018-08-09/water-wars-nile" TargetMode="External"/><Relationship Id="rId2" Type="http://schemas.openxmlformats.org/officeDocument/2006/relationships/numbering" Target="numbering.xml"/><Relationship Id="rId29" Type="http://schemas.openxmlformats.org/officeDocument/2006/relationships/hyperlink" Target="https://www.routledge.com/Water-as-a-Catalyst-for-Peace-Transboundary-Water-Management-and-Conflict/Abukhater/p/book/9780415642132" TargetMode="External"/><Relationship Id="rId24" Type="http://schemas.openxmlformats.org/officeDocument/2006/relationships/hyperlink" Target="https://www.wilsoncenter.org/sites/default/files/CariusEP12.pdf" TargetMode="External"/><Relationship Id="rId40" Type="http://schemas.openxmlformats.org/officeDocument/2006/relationships/hyperlink" Target="https://www.wilsoncenter.org/sites/default/files/ECSPReport13_NavigatingPeace.pdf" TargetMode="External"/><Relationship Id="rId45" Type="http://schemas.openxmlformats.org/officeDocument/2006/relationships/hyperlink" Target="http://www-naweb.iaea.org/na/news-na/na-gc-transboundary-aquifers.html" TargetMode="External"/><Relationship Id="rId66" Type="http://schemas.openxmlformats.org/officeDocument/2006/relationships/hyperlink" Target="https://www.diva-portal.org/smash/get/diva2:1234079/FULLTEXT01.pdf" TargetMode="External"/><Relationship Id="rId87" Type="http://schemas.openxmlformats.org/officeDocument/2006/relationships/hyperlink" Target="http://www.unwater.org/water-facts/transboundary-waters/" TargetMode="External"/><Relationship Id="rId110" Type="http://schemas.openxmlformats.org/officeDocument/2006/relationships/hyperlink" Target="https://www.cia.gov/library/publications/the-world-factbook/fields/2201.html" TargetMode="External"/><Relationship Id="rId115" Type="http://schemas.openxmlformats.org/officeDocument/2006/relationships/hyperlink" Target="http://www.washingtonpost.com/wp-dyn/content/article/2010/05/27/AR2010052705393.html" TargetMode="External"/><Relationship Id="rId131" Type="http://schemas.openxmlformats.org/officeDocument/2006/relationships/fontTable" Target="fontTable.xml"/><Relationship Id="rId61" Type="http://schemas.openxmlformats.org/officeDocument/2006/relationships/hyperlink" Target="https://www.reuters.com/article/us-india-kashmir-pakistan-nuclear-factbo/factbox-india-and-pakistan-nuclear-arsenals-and-strategies-idUSKCN1QI4O5" TargetMode="External"/><Relationship Id="rId82" Type="http://schemas.openxmlformats.org/officeDocument/2006/relationships/hyperlink" Target="https://www.cdc.gov/healthywater/global/wash_statistic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F9661-8024-4309-8281-1FFF8186D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308</TotalTime>
  <Pages>1</Pages>
  <Words>33177</Words>
  <Characters>189115</Characters>
  <Application>Microsoft Office Word</Application>
  <DocSecurity>0</DocSecurity>
  <Lines>1575</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Hammond</dc:creator>
  <cp:keywords>5.1.1</cp:keywords>
  <dc:description/>
  <cp:lastModifiedBy>Jeremy Hammond</cp:lastModifiedBy>
  <cp:revision>2</cp:revision>
  <dcterms:created xsi:type="dcterms:W3CDTF">2021-07-22T21:11:00Z</dcterms:created>
  <dcterms:modified xsi:type="dcterms:W3CDTF">2021-07-23T02:20:00Z</dcterms:modified>
</cp:coreProperties>
</file>