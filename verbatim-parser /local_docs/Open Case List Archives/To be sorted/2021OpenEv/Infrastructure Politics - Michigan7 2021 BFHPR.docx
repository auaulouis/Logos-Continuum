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825C7" w14:textId="5678DD63" w:rsidR="004C2294" w:rsidRDefault="00844572" w:rsidP="004C2294">
      <w:pPr>
        <w:pStyle w:val="Heading1"/>
      </w:pPr>
      <w:r>
        <w:t>INFRASTRUCTURE 2</w:t>
      </w:r>
    </w:p>
    <w:p w14:paraId="75D1F6B4" w14:textId="5D46CEB1" w:rsidR="00844572" w:rsidRPr="00844572" w:rsidRDefault="00844572" w:rsidP="00844572">
      <w:pPr>
        <w:pStyle w:val="Heading1"/>
      </w:pPr>
      <w:r>
        <w:t>NEGATIVE</w:t>
      </w:r>
    </w:p>
    <w:p w14:paraId="464CA1D3" w14:textId="6FB5E818" w:rsidR="00293E15" w:rsidRPr="00293E15" w:rsidRDefault="00293E15" w:rsidP="00293E15">
      <w:pPr>
        <w:pStyle w:val="Heading2"/>
      </w:pPr>
      <w:r>
        <w:t>TWO-BILL STRATEGY DA</w:t>
      </w:r>
    </w:p>
    <w:p w14:paraId="2FF9D2E1" w14:textId="525481E0" w:rsidR="00016707" w:rsidRDefault="00D45102" w:rsidP="00016707">
      <w:pPr>
        <w:pStyle w:val="Heading3"/>
      </w:pPr>
      <w:r>
        <w:t>1NC</w:t>
      </w:r>
    </w:p>
    <w:p w14:paraId="0F075DF2" w14:textId="4BF323CC" w:rsidR="00917575" w:rsidRPr="00917575" w:rsidRDefault="00917575" w:rsidP="00917575">
      <w:pPr>
        <w:pStyle w:val="Heading4"/>
        <w:rPr>
          <w:u w:val="single"/>
        </w:rPr>
      </w:pPr>
      <w:r w:rsidRPr="00917575">
        <w:rPr>
          <w:u w:val="single"/>
        </w:rPr>
        <w:t>Infrastructure(s) DA</w:t>
      </w:r>
    </w:p>
    <w:p w14:paraId="7A19BBAE" w14:textId="2CEB1A16" w:rsidR="00FB7C70" w:rsidRDefault="00016707" w:rsidP="00FB7C70">
      <w:pPr>
        <w:pStyle w:val="Heading4"/>
      </w:pPr>
      <w:r>
        <w:t xml:space="preserve">Biden’s </w:t>
      </w:r>
      <w:r w:rsidR="00293E15">
        <w:t xml:space="preserve">“two </w:t>
      </w:r>
      <w:proofErr w:type="gramStart"/>
      <w:r w:rsidR="00917575">
        <w:t>bill</w:t>
      </w:r>
      <w:proofErr w:type="gramEnd"/>
      <w:r w:rsidR="00293E15">
        <w:t>” infrastructure</w:t>
      </w:r>
      <w:r>
        <w:t xml:space="preserve"> strategy </w:t>
      </w:r>
      <w:r w:rsidRPr="003A5C9E">
        <w:rPr>
          <w:u w:val="single"/>
        </w:rPr>
        <w:t>will succeed</w:t>
      </w:r>
      <w:r>
        <w:t xml:space="preserve"> now. </w:t>
      </w:r>
      <w:proofErr w:type="gramStart"/>
      <w:r>
        <w:t>But,</w:t>
      </w:r>
      <w:proofErr w:type="gramEnd"/>
      <w:r>
        <w:t xml:space="preserve"> </w:t>
      </w:r>
      <w:r w:rsidR="00E22D54">
        <w:t xml:space="preserve">success of </w:t>
      </w:r>
      <w:r w:rsidR="00E22D54" w:rsidRPr="00E22D54">
        <w:rPr>
          <w:u w:val="single"/>
        </w:rPr>
        <w:t>both bills</w:t>
      </w:r>
      <w:r>
        <w:t xml:space="preserve"> relies on Biden </w:t>
      </w:r>
      <w:r w:rsidRPr="00016707">
        <w:rPr>
          <w:u w:val="single"/>
        </w:rPr>
        <w:t>maintaining the appearance</w:t>
      </w:r>
      <w:r>
        <w:t xml:space="preserve"> of bipartisanship.</w:t>
      </w:r>
    </w:p>
    <w:p w14:paraId="2DCB0F28" w14:textId="5086B495" w:rsidR="00012CC2" w:rsidRDefault="00FB7C70" w:rsidP="00FB7C70">
      <w:pPr>
        <w:rPr>
          <w:rStyle w:val="Hyperlink"/>
        </w:rPr>
      </w:pPr>
      <w:r w:rsidRPr="007B5F15">
        <w:rPr>
          <w:rStyle w:val="Style13ptBold"/>
        </w:rPr>
        <w:t>Tankersley 6-25</w:t>
      </w:r>
      <w:r>
        <w:t>-2021</w:t>
      </w:r>
      <w:r w:rsidR="007B5F15">
        <w:t>, tax and economics reporter for the New York Times, has written extensively about the stagnation of the American middle class, the decline of economic opportunity in wide swaths of the country and how policy changes in Washington have exacerbated those trends over the past few decades</w:t>
      </w:r>
      <w:r>
        <w:t xml:space="preserve"> (Jim, “On infrastructure, Biden tests the limits of having it both ways,” </w:t>
      </w:r>
      <w:r w:rsidRPr="007B5F15">
        <w:rPr>
          <w:i/>
          <w:iCs/>
        </w:rPr>
        <w:t>WIO News</w:t>
      </w:r>
      <w:r>
        <w:t xml:space="preserve">, </w:t>
      </w:r>
      <w:hyperlink r:id="rId6" w:history="1">
        <w:r w:rsidR="00012CC2" w:rsidRPr="00104C90">
          <w:rPr>
            <w:rStyle w:val="Hyperlink"/>
          </w:rPr>
          <w:t>https://www.wionews.com/world/on-infrastructure-biden-tests-the-limits-of-having-it-both-ways-393986)//BB</w:t>
        </w:r>
      </w:hyperlink>
    </w:p>
    <w:p w14:paraId="5ACA9C28" w14:textId="77777777" w:rsidR="00917575" w:rsidRPr="00FB7C70" w:rsidRDefault="00917575" w:rsidP="00FB7C70"/>
    <w:p w14:paraId="25B71F9E" w14:textId="184E3096" w:rsidR="00FB7C70" w:rsidRPr="00B03416" w:rsidRDefault="00FB7C70" w:rsidP="00FB7C70">
      <w:pPr>
        <w:rPr>
          <w:sz w:val="14"/>
        </w:rPr>
      </w:pPr>
      <w:r w:rsidRPr="00B03416">
        <w:rPr>
          <w:sz w:val="14"/>
        </w:rPr>
        <w:t xml:space="preserve">President Joe </w:t>
      </w:r>
      <w:r w:rsidRPr="00077D6D">
        <w:rPr>
          <w:rStyle w:val="StyleUnderline"/>
        </w:rPr>
        <w:t xml:space="preserve">Biden’s </w:t>
      </w:r>
      <w:r w:rsidRPr="00F83956">
        <w:rPr>
          <w:rStyle w:val="StyleUnderline"/>
          <w:highlight w:val="cyan"/>
        </w:rPr>
        <w:t>bipartisan infrastructure</w:t>
      </w:r>
      <w:r w:rsidRPr="00077D6D">
        <w:rPr>
          <w:rStyle w:val="StyleUnderline"/>
        </w:rPr>
        <w:t xml:space="preserve"> agreement</w:t>
      </w:r>
      <w:r w:rsidRPr="00B03416">
        <w:rPr>
          <w:sz w:val="14"/>
        </w:rPr>
        <w:t xml:space="preserve"> contains </w:t>
      </w:r>
      <w:proofErr w:type="gramStart"/>
      <w:r w:rsidRPr="00B03416">
        <w:rPr>
          <w:sz w:val="14"/>
        </w:rPr>
        <w:t>all of</w:t>
      </w:r>
      <w:proofErr w:type="gramEnd"/>
      <w:r w:rsidRPr="00B03416">
        <w:rPr>
          <w:sz w:val="14"/>
        </w:rPr>
        <w:t xml:space="preserve"> the contradictions and promises of the Biden brand. It is a deal that dramatically curbs Democrats’ policy goals in the pursuit of bipartisanship, but also </w:t>
      </w:r>
      <w:r w:rsidRPr="00F83956">
        <w:rPr>
          <w:rStyle w:val="StyleUnderline"/>
          <w:highlight w:val="cyan"/>
        </w:rPr>
        <w:t>opens a portal to</w:t>
      </w:r>
      <w:r w:rsidRPr="00B03416">
        <w:rPr>
          <w:sz w:val="14"/>
        </w:rPr>
        <w:t xml:space="preserve"> what could be </w:t>
      </w:r>
      <w:r w:rsidRPr="00077D6D">
        <w:rPr>
          <w:rStyle w:val="StyleUnderline"/>
        </w:rPr>
        <w:t xml:space="preserve">the most </w:t>
      </w:r>
      <w:r w:rsidRPr="00F83956">
        <w:rPr>
          <w:rStyle w:val="StyleUnderline"/>
          <w:highlight w:val="cyan"/>
        </w:rPr>
        <w:t xml:space="preserve">ambitious </w:t>
      </w:r>
      <w:r w:rsidRPr="00917575">
        <w:rPr>
          <w:rStyle w:val="StyleUnderline"/>
          <w:highlight w:val="cyan"/>
        </w:rPr>
        <w:t>expansion of government</w:t>
      </w:r>
      <w:r w:rsidRPr="00077D6D">
        <w:rPr>
          <w:rStyle w:val="StyleUnderline"/>
        </w:rPr>
        <w:t xml:space="preserve"> into the economy in decades</w:t>
      </w:r>
      <w:r w:rsidRPr="00B03416">
        <w:rPr>
          <w:sz w:val="14"/>
        </w:rPr>
        <w:t>.</w:t>
      </w:r>
    </w:p>
    <w:p w14:paraId="73056BCD" w14:textId="4C529C97" w:rsidR="00FB7C70" w:rsidRPr="00B03416" w:rsidRDefault="00FB7C70" w:rsidP="00FB7C70">
      <w:pPr>
        <w:rPr>
          <w:sz w:val="14"/>
        </w:rPr>
      </w:pPr>
      <w:r w:rsidRPr="00917575">
        <w:rPr>
          <w:rStyle w:val="StyleUnderline"/>
          <w:highlight w:val="cyan"/>
        </w:rPr>
        <w:t>It is an attempt</w:t>
      </w:r>
      <w:r w:rsidRPr="00B03416">
        <w:rPr>
          <w:sz w:val="14"/>
        </w:rPr>
        <w:t xml:space="preserve"> for the president </w:t>
      </w:r>
      <w:r w:rsidRPr="00917575">
        <w:rPr>
          <w:rStyle w:val="StyleUnderline"/>
          <w:highlight w:val="cyan"/>
        </w:rPr>
        <w:t>to have it both ways</w:t>
      </w:r>
      <w:r w:rsidRPr="00B03416">
        <w:rPr>
          <w:sz w:val="14"/>
        </w:rPr>
        <w:t xml:space="preserve"> — </w:t>
      </w:r>
      <w:r w:rsidRPr="00917575">
        <w:rPr>
          <w:rStyle w:val="StyleUnderline"/>
          <w:highlight w:val="cyan"/>
        </w:rPr>
        <w:t>compromising with Republicans</w:t>
      </w:r>
      <w:r w:rsidRPr="00077D6D">
        <w:rPr>
          <w:rStyle w:val="StyleUnderline"/>
        </w:rPr>
        <w:t xml:space="preserve"> in pursuit of a bold </w:t>
      </w:r>
      <w:r w:rsidRPr="00917575">
        <w:rPr>
          <w:rStyle w:val="StyleUnderline"/>
          <w:highlight w:val="cyan"/>
        </w:rPr>
        <w:t>and progressive agenda</w:t>
      </w:r>
      <w:r w:rsidRPr="00B03416">
        <w:rPr>
          <w:sz w:val="14"/>
        </w:rPr>
        <w:t xml:space="preserve"> — just as he promised Democratic </w:t>
      </w:r>
      <w:proofErr w:type="gramStart"/>
      <w:r w:rsidRPr="00B03416">
        <w:rPr>
          <w:sz w:val="14"/>
        </w:rPr>
        <w:t>voters</w:t>
      </w:r>
      <w:proofErr w:type="gramEnd"/>
      <w:r w:rsidRPr="00B03416">
        <w:rPr>
          <w:sz w:val="14"/>
        </w:rPr>
        <w:t xml:space="preserve"> he would during the 2020 primary campaign. </w:t>
      </w:r>
      <w:r w:rsidRPr="00F83956">
        <w:rPr>
          <w:rStyle w:val="StyleUnderline"/>
          <w:highlight w:val="cyan"/>
        </w:rPr>
        <w:t xml:space="preserve">He </w:t>
      </w:r>
      <w:r w:rsidRPr="00F83956">
        <w:rPr>
          <w:rStyle w:val="Emphasis"/>
          <w:highlight w:val="cyan"/>
        </w:rPr>
        <w:t>has negotiated a deal</w:t>
      </w:r>
      <w:r w:rsidRPr="00F83956">
        <w:rPr>
          <w:rStyle w:val="StyleUnderline"/>
          <w:highlight w:val="cyan"/>
        </w:rPr>
        <w:t xml:space="preserve"> that satisfies moderates, while promising liberals</w:t>
      </w:r>
      <w:r w:rsidRPr="00B03416">
        <w:rPr>
          <w:sz w:val="14"/>
        </w:rPr>
        <w:t xml:space="preserve"> </w:t>
      </w:r>
      <w:r w:rsidRPr="00077D6D">
        <w:rPr>
          <w:rStyle w:val="StyleUnderline"/>
        </w:rPr>
        <w:t>that the agreement will not become law unless his party’s moderates also supply votes for a far more expensive companion plan</w:t>
      </w:r>
      <w:r w:rsidRPr="00B03416">
        <w:rPr>
          <w:sz w:val="14"/>
        </w:rPr>
        <w:t>.</w:t>
      </w:r>
    </w:p>
    <w:p w14:paraId="2AD87468" w14:textId="661EF2B9" w:rsidR="00FB7C70" w:rsidRPr="00B03416" w:rsidRDefault="00FB7C70" w:rsidP="00FB7C70">
      <w:pPr>
        <w:rPr>
          <w:sz w:val="14"/>
        </w:rPr>
      </w:pPr>
      <w:r w:rsidRPr="00B03416">
        <w:rPr>
          <w:sz w:val="14"/>
        </w:rPr>
        <w:t xml:space="preserve">At its core, it is a risk. </w:t>
      </w:r>
      <w:r w:rsidRPr="00077D6D">
        <w:rPr>
          <w:rStyle w:val="StyleUnderline"/>
        </w:rPr>
        <w:t xml:space="preserve">Biden’s </w:t>
      </w:r>
      <w:r w:rsidRPr="00F83956">
        <w:rPr>
          <w:rStyle w:val="StyleUnderline"/>
          <w:highlight w:val="cyan"/>
        </w:rPr>
        <w:t>two-track</w:t>
      </w:r>
      <w:r w:rsidRPr="00077D6D">
        <w:rPr>
          <w:rStyle w:val="StyleUnderline"/>
        </w:rPr>
        <w:t xml:space="preserve"> strategy </w:t>
      </w:r>
      <w:r w:rsidRPr="00F83956">
        <w:rPr>
          <w:rStyle w:val="Emphasis"/>
          <w:highlight w:val="cyan"/>
        </w:rPr>
        <w:t>could</w:t>
      </w:r>
      <w:r w:rsidRPr="00077D6D">
        <w:rPr>
          <w:rStyle w:val="Emphasis"/>
        </w:rPr>
        <w:t xml:space="preserve"> easily </w:t>
      </w:r>
      <w:r w:rsidRPr="00F83956">
        <w:rPr>
          <w:rStyle w:val="Emphasis"/>
          <w:highlight w:val="cyan"/>
        </w:rPr>
        <w:t>collapse</w:t>
      </w:r>
      <w:r w:rsidRPr="00B03416">
        <w:rPr>
          <w:sz w:val="14"/>
        </w:rPr>
        <w:t xml:space="preserve"> before any infrastructure bills get to his desk, </w:t>
      </w:r>
      <w:r w:rsidRPr="00917575">
        <w:rPr>
          <w:rStyle w:val="StyleUnderline"/>
          <w:highlight w:val="cyan"/>
        </w:rPr>
        <w:t>leaving him empty</w:t>
      </w:r>
      <w:r w:rsidRPr="00077D6D">
        <w:rPr>
          <w:rStyle w:val="StyleUnderline"/>
        </w:rPr>
        <w:t xml:space="preserve">-handed </w:t>
      </w:r>
      <w:r w:rsidRPr="00917575">
        <w:rPr>
          <w:rStyle w:val="StyleUnderline"/>
          <w:highlight w:val="cyan"/>
        </w:rPr>
        <w:t xml:space="preserve">on his </w:t>
      </w:r>
      <w:r w:rsidRPr="00917575">
        <w:rPr>
          <w:rStyle w:val="Emphasis"/>
          <w:highlight w:val="cyan"/>
        </w:rPr>
        <w:t>top domestic priority</w:t>
      </w:r>
      <w:r w:rsidRPr="00B03416">
        <w:rPr>
          <w:sz w:val="14"/>
        </w:rPr>
        <w:t>.</w:t>
      </w:r>
    </w:p>
    <w:p w14:paraId="5A170915" w14:textId="1C3A24BE" w:rsidR="00FB7C70" w:rsidRPr="00B03416" w:rsidRDefault="00FB7C70" w:rsidP="00FB7C70">
      <w:pPr>
        <w:rPr>
          <w:sz w:val="14"/>
        </w:rPr>
      </w:pPr>
      <w:r w:rsidRPr="00917575">
        <w:rPr>
          <w:rStyle w:val="Emphasis"/>
          <w:highlight w:val="cyan"/>
        </w:rPr>
        <w:t>But</w:t>
      </w:r>
      <w:r w:rsidRPr="00B03416">
        <w:rPr>
          <w:sz w:val="14"/>
        </w:rPr>
        <w:t xml:space="preserve"> White House officials also believe </w:t>
      </w:r>
      <w:r w:rsidRPr="00F83956">
        <w:rPr>
          <w:rStyle w:val="Emphasis"/>
          <w:highlight w:val="cyan"/>
        </w:rPr>
        <w:t>it was the only route</w:t>
      </w:r>
      <w:r w:rsidRPr="00F83956">
        <w:rPr>
          <w:sz w:val="14"/>
          <w:highlight w:val="cyan"/>
        </w:rPr>
        <w:t xml:space="preserve"> </w:t>
      </w:r>
      <w:r w:rsidRPr="00F83956">
        <w:rPr>
          <w:rStyle w:val="StyleUnderline"/>
          <w:highlight w:val="cyan"/>
        </w:rPr>
        <w:t>for the president to secure trillions</w:t>
      </w:r>
      <w:r w:rsidRPr="00077D6D">
        <w:rPr>
          <w:rStyle w:val="StyleUnderline"/>
        </w:rPr>
        <w:t xml:space="preserve"> of dollars </w:t>
      </w:r>
      <w:r w:rsidRPr="00F83956">
        <w:rPr>
          <w:rStyle w:val="StyleUnderline"/>
          <w:highlight w:val="cyan"/>
        </w:rPr>
        <w:t xml:space="preserve">in new spending to fight </w:t>
      </w:r>
      <w:r w:rsidRPr="00917575">
        <w:rPr>
          <w:rStyle w:val="Emphasis"/>
          <w:highlight w:val="cyan"/>
        </w:rPr>
        <w:t>climate change</w:t>
      </w:r>
      <w:r w:rsidRPr="00077D6D">
        <w:rPr>
          <w:rStyle w:val="StyleUnderline"/>
        </w:rPr>
        <w:t xml:space="preserve">, increase worker pay, expand </w:t>
      </w:r>
      <w:proofErr w:type="gramStart"/>
      <w:r w:rsidRPr="00077D6D">
        <w:rPr>
          <w:rStyle w:val="StyleUnderline"/>
        </w:rPr>
        <w:t>education</w:t>
      </w:r>
      <w:proofErr w:type="gramEnd"/>
      <w:r w:rsidRPr="00077D6D">
        <w:rPr>
          <w:rStyle w:val="StyleUnderline"/>
        </w:rPr>
        <w:t xml:space="preserve"> </w:t>
      </w:r>
      <w:r w:rsidRPr="00F83956">
        <w:rPr>
          <w:rStyle w:val="StyleUnderline"/>
          <w:highlight w:val="cyan"/>
        </w:rPr>
        <w:t>and</w:t>
      </w:r>
      <w:r w:rsidRPr="00B03416">
        <w:rPr>
          <w:sz w:val="14"/>
        </w:rPr>
        <w:t xml:space="preserve"> carry out </w:t>
      </w:r>
      <w:r w:rsidRPr="00F83956">
        <w:rPr>
          <w:rStyle w:val="StyleUnderline"/>
          <w:highlight w:val="cyan"/>
        </w:rPr>
        <w:t>scores</w:t>
      </w:r>
      <w:r w:rsidRPr="00077D6D">
        <w:rPr>
          <w:rStyle w:val="StyleUnderline"/>
        </w:rPr>
        <w:t xml:space="preserve"> of other </w:t>
      </w:r>
      <w:r w:rsidRPr="00F83956">
        <w:rPr>
          <w:rStyle w:val="StyleUnderline"/>
          <w:highlight w:val="cyan"/>
        </w:rPr>
        <w:t>initiatives</w:t>
      </w:r>
      <w:r w:rsidRPr="00B03416">
        <w:rPr>
          <w:sz w:val="14"/>
        </w:rPr>
        <w:t xml:space="preserve"> — and that Biden is now better positioned than ever to achieve that goal.</w:t>
      </w:r>
    </w:p>
    <w:p w14:paraId="2E5087E0" w14:textId="34D9A275" w:rsidR="00FB7C70" w:rsidRPr="00B03416" w:rsidRDefault="00FB7C70" w:rsidP="00FB7C70">
      <w:pPr>
        <w:rPr>
          <w:sz w:val="14"/>
        </w:rPr>
      </w:pPr>
      <w:r w:rsidRPr="00077D6D">
        <w:rPr>
          <w:rStyle w:val="StyleUnderline"/>
        </w:rPr>
        <w:t>Biden aspires to</w:t>
      </w:r>
      <w:r w:rsidRPr="00B03416">
        <w:rPr>
          <w:sz w:val="14"/>
        </w:rPr>
        <w:t xml:space="preserve"> go down in history as a transformational president akin to Franklin D. Roosevelt or Lyndon B. Johnson, on the wings of a wholesale re-imagining of the federal role in the economy. He wants to guarantee four additional years of public education for students across the country, to </w:t>
      </w:r>
      <w:r w:rsidRPr="00077D6D">
        <w:rPr>
          <w:rStyle w:val="StyleUnderline"/>
        </w:rPr>
        <w:t>speed a transition to low-emission energy</w:t>
      </w:r>
      <w:r w:rsidRPr="00B03416">
        <w:rPr>
          <w:sz w:val="14"/>
        </w:rPr>
        <w:t xml:space="preserve">, to provide paid leave for workers, to send ongoing checks to families </w:t>
      </w:r>
      <w:proofErr w:type="gramStart"/>
      <w:r w:rsidRPr="00B03416">
        <w:rPr>
          <w:sz w:val="14"/>
        </w:rPr>
        <w:t>in an effort to</w:t>
      </w:r>
      <w:proofErr w:type="gramEnd"/>
      <w:r w:rsidRPr="00B03416">
        <w:rPr>
          <w:sz w:val="14"/>
        </w:rPr>
        <w:t xml:space="preserve"> halve child poverty and to strengthen care for children, older Americans and the disabled to help ease the strain on working women. He would </w:t>
      </w:r>
      <w:r w:rsidRPr="00077D6D">
        <w:rPr>
          <w:rStyle w:val="StyleUnderline"/>
        </w:rPr>
        <w:t>pile new taxes on high earners and the rich</w:t>
      </w:r>
      <w:r w:rsidRPr="00B03416">
        <w:rPr>
          <w:sz w:val="14"/>
        </w:rPr>
        <w:t xml:space="preserve">, </w:t>
      </w:r>
      <w:r w:rsidRPr="00077D6D">
        <w:rPr>
          <w:rStyle w:val="StyleUnderline"/>
        </w:rPr>
        <w:t>reversing decades of attempts to stimulate the economy from the top down</w:t>
      </w:r>
      <w:r w:rsidRPr="00B03416">
        <w:rPr>
          <w:sz w:val="14"/>
        </w:rPr>
        <w:t>.</w:t>
      </w:r>
    </w:p>
    <w:p w14:paraId="713B985F" w14:textId="3B4A84E9" w:rsidR="00FB7C70" w:rsidRPr="00B03416" w:rsidRDefault="00FB7C70" w:rsidP="00FB7C70">
      <w:pPr>
        <w:rPr>
          <w:sz w:val="14"/>
        </w:rPr>
      </w:pPr>
      <w:r w:rsidRPr="00077D6D">
        <w:rPr>
          <w:rStyle w:val="StyleUnderline"/>
        </w:rPr>
        <w:t xml:space="preserve">But </w:t>
      </w:r>
      <w:r w:rsidRPr="00F83956">
        <w:rPr>
          <w:rStyle w:val="StyleUnderline"/>
          <w:highlight w:val="cyan"/>
        </w:rPr>
        <w:t>Biden does not enjoy</w:t>
      </w:r>
      <w:r w:rsidRPr="00077D6D">
        <w:rPr>
          <w:rStyle w:val="StyleUnderline"/>
        </w:rPr>
        <w:t xml:space="preserve"> the </w:t>
      </w:r>
      <w:r w:rsidRPr="00F83956">
        <w:rPr>
          <w:rStyle w:val="StyleUnderline"/>
          <w:highlight w:val="cyan"/>
        </w:rPr>
        <w:t>large congressional majorities</w:t>
      </w:r>
      <w:r w:rsidRPr="00B03416">
        <w:rPr>
          <w:sz w:val="14"/>
        </w:rPr>
        <w:t xml:space="preserve"> that Johnson and Roosevelt had. </w:t>
      </w:r>
      <w:r w:rsidRPr="00917575">
        <w:rPr>
          <w:rStyle w:val="StyleUnderline"/>
          <w:highlight w:val="cyan"/>
        </w:rPr>
        <w:t>That</w:t>
      </w:r>
      <w:r w:rsidRPr="00077D6D">
        <w:rPr>
          <w:rStyle w:val="StyleUnderline"/>
        </w:rPr>
        <w:t xml:space="preserve"> </w:t>
      </w:r>
      <w:r w:rsidRPr="00917575">
        <w:rPr>
          <w:rStyle w:val="StyleUnderline"/>
          <w:highlight w:val="cyan"/>
        </w:rPr>
        <w:t>hinders his ability to push sweeping legislation</w:t>
      </w:r>
      <w:r w:rsidRPr="00077D6D">
        <w:rPr>
          <w:rStyle w:val="StyleUnderline"/>
        </w:rPr>
        <w:t xml:space="preserve"> with only the backing of his party. It also emboldens his natural craving</w:t>
      </w:r>
      <w:r w:rsidRPr="00B03416">
        <w:rPr>
          <w:sz w:val="14"/>
        </w:rPr>
        <w:t xml:space="preserve"> as a </w:t>
      </w:r>
      <w:proofErr w:type="spellStart"/>
      <w:r w:rsidRPr="00B03416">
        <w:rPr>
          <w:sz w:val="14"/>
        </w:rPr>
        <w:t>decadeslong</w:t>
      </w:r>
      <w:proofErr w:type="spellEnd"/>
      <w:r w:rsidRPr="00B03416">
        <w:rPr>
          <w:sz w:val="14"/>
        </w:rPr>
        <w:t xml:space="preserve"> member of the Senate </w:t>
      </w:r>
      <w:r w:rsidRPr="00077D6D">
        <w:rPr>
          <w:rStyle w:val="StyleUnderline"/>
        </w:rPr>
        <w:t>to reach across the aisle and seek compromise</w:t>
      </w:r>
      <w:r w:rsidRPr="00B03416">
        <w:rPr>
          <w:sz w:val="14"/>
        </w:rPr>
        <w:t>.</w:t>
      </w:r>
    </w:p>
    <w:p w14:paraId="65D4615E" w14:textId="5F362587" w:rsidR="00FB7C70" w:rsidRPr="00B03416" w:rsidRDefault="00FB7C70" w:rsidP="00FB7C70">
      <w:pPr>
        <w:rPr>
          <w:sz w:val="14"/>
        </w:rPr>
      </w:pPr>
      <w:r w:rsidRPr="00B03416">
        <w:rPr>
          <w:sz w:val="14"/>
        </w:rPr>
        <w:t xml:space="preserve">Former President Barack </w:t>
      </w:r>
      <w:r w:rsidRPr="00917575">
        <w:rPr>
          <w:rStyle w:val="StyleUnderline"/>
          <w:highlight w:val="cyan"/>
        </w:rPr>
        <w:t>Obama</w:t>
      </w:r>
      <w:r w:rsidRPr="00B03416">
        <w:rPr>
          <w:sz w:val="14"/>
        </w:rPr>
        <w:t xml:space="preserve">, under whom Biden served as vice president, </w:t>
      </w:r>
      <w:r w:rsidRPr="00917575">
        <w:rPr>
          <w:rStyle w:val="StyleUnderline"/>
          <w:highlight w:val="cyan"/>
        </w:rPr>
        <w:t>tried</w:t>
      </w:r>
      <w:r w:rsidRPr="00077D6D">
        <w:rPr>
          <w:rStyle w:val="StyleUnderline"/>
        </w:rPr>
        <w:t xml:space="preserve"> to walk </w:t>
      </w:r>
      <w:r w:rsidRPr="00917575">
        <w:rPr>
          <w:rStyle w:val="StyleUnderline"/>
          <w:highlight w:val="cyan"/>
        </w:rPr>
        <w:t xml:space="preserve">a similar </w:t>
      </w:r>
      <w:r w:rsidRPr="00917575">
        <w:rPr>
          <w:rStyle w:val="Emphasis"/>
          <w:highlight w:val="cyan"/>
        </w:rPr>
        <w:t>tightrope</w:t>
      </w:r>
      <w:r w:rsidRPr="00B03416">
        <w:rPr>
          <w:sz w:val="14"/>
        </w:rPr>
        <w:t>. Obama had campaigned on uniting the country, and he attempted to build large bipartisan coalitions to expand health care and jolt the economy out of the recession that followed the 2008 financial crisis. He ended up with bills that disappointed many progressives and failed to attract much support from Republicans.</w:t>
      </w:r>
    </w:p>
    <w:p w14:paraId="7BF523DA" w14:textId="2746B90E" w:rsidR="00FB7C70" w:rsidRPr="00B03416" w:rsidRDefault="00FB7C70" w:rsidP="00FB7C70">
      <w:pPr>
        <w:rPr>
          <w:sz w:val="14"/>
        </w:rPr>
      </w:pPr>
      <w:r w:rsidRPr="00077D6D">
        <w:rPr>
          <w:rStyle w:val="StyleUnderline"/>
        </w:rPr>
        <w:t>Biden’s majorities are</w:t>
      </w:r>
      <w:r w:rsidRPr="00B03416">
        <w:rPr>
          <w:sz w:val="14"/>
        </w:rPr>
        <w:t xml:space="preserve"> significantly </w:t>
      </w:r>
      <w:r w:rsidRPr="00077D6D">
        <w:rPr>
          <w:rStyle w:val="StyleUnderline"/>
        </w:rPr>
        <w:t>thinner</w:t>
      </w:r>
      <w:r w:rsidRPr="00B03416">
        <w:rPr>
          <w:sz w:val="14"/>
        </w:rPr>
        <w:t xml:space="preserve"> than Obama’s, and the left flank of his party in Congress is larger, </w:t>
      </w:r>
      <w:proofErr w:type="gramStart"/>
      <w:r w:rsidRPr="00B03416">
        <w:rPr>
          <w:sz w:val="14"/>
        </w:rPr>
        <w:t>louder</w:t>
      </w:r>
      <w:proofErr w:type="gramEnd"/>
      <w:r w:rsidRPr="00B03416">
        <w:rPr>
          <w:sz w:val="14"/>
        </w:rPr>
        <w:t xml:space="preserve"> and more liberal. </w:t>
      </w:r>
      <w:r w:rsidRPr="00077D6D">
        <w:rPr>
          <w:rStyle w:val="StyleUnderline"/>
        </w:rPr>
        <w:t>Senate centrists like</w:t>
      </w:r>
      <w:r w:rsidRPr="00B03416">
        <w:rPr>
          <w:sz w:val="14"/>
        </w:rPr>
        <w:t xml:space="preserve"> Joe </w:t>
      </w:r>
      <w:r w:rsidRPr="00077D6D">
        <w:rPr>
          <w:rStyle w:val="StyleUnderline"/>
        </w:rPr>
        <w:t>Manchin</w:t>
      </w:r>
      <w:r w:rsidRPr="00B03416">
        <w:rPr>
          <w:sz w:val="14"/>
        </w:rPr>
        <w:t xml:space="preserve"> of West Virginia </w:t>
      </w:r>
      <w:r w:rsidRPr="00077D6D">
        <w:rPr>
          <w:rStyle w:val="StyleUnderline"/>
        </w:rPr>
        <w:t>have pushed him toward compromise for months. Progressives in both chambers have pushed the president to go even further</w:t>
      </w:r>
      <w:r w:rsidRPr="00B03416">
        <w:rPr>
          <w:sz w:val="14"/>
        </w:rPr>
        <w:t xml:space="preserve"> than he has proposed </w:t>
      </w:r>
      <w:r w:rsidRPr="00077D6D">
        <w:rPr>
          <w:rStyle w:val="StyleUnderline"/>
        </w:rPr>
        <w:t>to reduce carbon emissions</w:t>
      </w:r>
      <w:r w:rsidRPr="00B03416">
        <w:rPr>
          <w:sz w:val="14"/>
        </w:rPr>
        <w:t xml:space="preserve">, fight </w:t>
      </w:r>
      <w:proofErr w:type="gramStart"/>
      <w:r w:rsidRPr="00B03416">
        <w:rPr>
          <w:sz w:val="14"/>
        </w:rPr>
        <w:t>poverty</w:t>
      </w:r>
      <w:proofErr w:type="gramEnd"/>
      <w:r w:rsidRPr="00B03416">
        <w:rPr>
          <w:sz w:val="14"/>
        </w:rPr>
        <w:t xml:space="preserve"> and expand access to health care.</w:t>
      </w:r>
    </w:p>
    <w:p w14:paraId="592DFE92" w14:textId="7AB5B0A6" w:rsidR="00FB7C70" w:rsidRPr="00B03416" w:rsidRDefault="00FB7C70" w:rsidP="00FB7C70">
      <w:pPr>
        <w:rPr>
          <w:sz w:val="14"/>
          <w:szCs w:val="14"/>
        </w:rPr>
      </w:pPr>
      <w:r w:rsidRPr="00B03416">
        <w:rPr>
          <w:sz w:val="14"/>
          <w:szCs w:val="14"/>
        </w:rPr>
        <w:t>Early in his term, Biden sided with the progressives, pressuring centrists to quickly fall in line behind a $1.9 trillion economic aid bill for the coronavirus pandemic. This time, he indulged the moderates first and foremost.</w:t>
      </w:r>
    </w:p>
    <w:p w14:paraId="3060276A" w14:textId="5A1F380A" w:rsidR="00FB7C70" w:rsidRPr="00B03416" w:rsidRDefault="00FB7C70" w:rsidP="00FB7C70">
      <w:pPr>
        <w:rPr>
          <w:sz w:val="14"/>
          <w:szCs w:val="14"/>
        </w:rPr>
      </w:pPr>
      <w:r w:rsidRPr="00B03416">
        <w:rPr>
          <w:sz w:val="14"/>
          <w:szCs w:val="14"/>
        </w:rPr>
        <w:t>His agreement with Senate centrists, including at least five Republicans, includes just under $600 billion in new federal spending, focused on physical infrastructure like highways and broadband. In the pursuit of enough Republican votes to clear a Senate filibuster, the deal excludes all the president’s proposals to more heavily tax corporations and the rich, much of his push to curb climate change and all his proposed investments in the “human infrastructure” of education, paid leave and child and elder care.</w:t>
      </w:r>
    </w:p>
    <w:p w14:paraId="2CEEBC80" w14:textId="01C7694C" w:rsidR="00FB7C70" w:rsidRPr="00B03416" w:rsidRDefault="00FB7C70" w:rsidP="00FB7C70">
      <w:pPr>
        <w:rPr>
          <w:sz w:val="14"/>
          <w:szCs w:val="14"/>
        </w:rPr>
      </w:pPr>
      <w:r w:rsidRPr="00B03416">
        <w:rPr>
          <w:sz w:val="14"/>
          <w:szCs w:val="14"/>
        </w:rPr>
        <w:t>“Neither side got everything they wanted in this deal, and that’s what it means to compromise,” Biden told reporters in the East Room. “And it reflects something important: It reflects consensus. The heart of democracy requires consensus.”</w:t>
      </w:r>
    </w:p>
    <w:p w14:paraId="49E30096" w14:textId="7A2F406C" w:rsidR="00FB7C70" w:rsidRPr="00B03416" w:rsidRDefault="00FB7C70" w:rsidP="00FB7C70">
      <w:pPr>
        <w:rPr>
          <w:sz w:val="14"/>
        </w:rPr>
      </w:pPr>
      <w:r w:rsidRPr="00B03416">
        <w:rPr>
          <w:sz w:val="14"/>
        </w:rPr>
        <w:t xml:space="preserve">That consensus represents a small slice of Biden’s $4 trillion economic agenda, and liberals were quick to call it insufficient. That is why </w:t>
      </w:r>
      <w:r w:rsidRPr="00F83956">
        <w:rPr>
          <w:rStyle w:val="StyleUnderline"/>
          <w:highlight w:val="cyan"/>
        </w:rPr>
        <w:t>Biden</w:t>
      </w:r>
      <w:r w:rsidRPr="00B03416">
        <w:rPr>
          <w:sz w:val="14"/>
        </w:rPr>
        <w:t xml:space="preserve"> also </w:t>
      </w:r>
      <w:r w:rsidRPr="00B03416">
        <w:rPr>
          <w:rStyle w:val="StyleUnderline"/>
        </w:rPr>
        <w:t>said</w:t>
      </w:r>
      <w:r w:rsidRPr="00B03416">
        <w:rPr>
          <w:sz w:val="14"/>
        </w:rPr>
        <w:t xml:space="preserve"> Thursday that </w:t>
      </w:r>
      <w:r w:rsidRPr="00077D6D">
        <w:rPr>
          <w:rStyle w:val="StyleUnderline"/>
        </w:rPr>
        <w:t xml:space="preserve">he </w:t>
      </w:r>
      <w:r w:rsidRPr="00F83956">
        <w:rPr>
          <w:rStyle w:val="StyleUnderline"/>
          <w:highlight w:val="cyan"/>
        </w:rPr>
        <w:t>would not sign</w:t>
      </w:r>
      <w:r w:rsidRPr="00077D6D">
        <w:rPr>
          <w:rStyle w:val="StyleUnderline"/>
        </w:rPr>
        <w:t xml:space="preserve"> the </w:t>
      </w:r>
      <w:r w:rsidRPr="00F83956">
        <w:rPr>
          <w:rStyle w:val="StyleUnderline"/>
          <w:highlight w:val="cyan"/>
        </w:rPr>
        <w:t>bipartisan</w:t>
      </w:r>
      <w:r w:rsidRPr="00077D6D">
        <w:rPr>
          <w:rStyle w:val="StyleUnderline"/>
        </w:rPr>
        <w:t xml:space="preserve"> agreement </w:t>
      </w:r>
      <w:r w:rsidRPr="00F83956">
        <w:rPr>
          <w:rStyle w:val="StyleUnderline"/>
          <w:highlight w:val="cyan"/>
        </w:rPr>
        <w:t>unless</w:t>
      </w:r>
      <w:r w:rsidRPr="00077D6D">
        <w:rPr>
          <w:rStyle w:val="StyleUnderline"/>
        </w:rPr>
        <w:t xml:space="preserve"> it was </w:t>
      </w:r>
      <w:r w:rsidRPr="00F83956">
        <w:rPr>
          <w:rStyle w:val="StyleUnderline"/>
          <w:highlight w:val="cyan"/>
        </w:rPr>
        <w:t>accompanied by a second</w:t>
      </w:r>
      <w:r w:rsidRPr="00077D6D">
        <w:rPr>
          <w:rStyle w:val="StyleUnderline"/>
        </w:rPr>
        <w:t xml:space="preserve"> bill</w:t>
      </w:r>
      <w:r w:rsidRPr="00B03416">
        <w:rPr>
          <w:sz w:val="14"/>
        </w:rPr>
        <w:t xml:space="preserve">, probably passed with only Democratic </w:t>
      </w:r>
      <w:proofErr w:type="gramStart"/>
      <w:r w:rsidRPr="00B03416">
        <w:rPr>
          <w:sz w:val="14"/>
        </w:rPr>
        <w:t>votes</w:t>
      </w:r>
      <w:proofErr w:type="gramEnd"/>
      <w:r w:rsidRPr="00B03416">
        <w:rPr>
          <w:sz w:val="14"/>
        </w:rPr>
        <w:t xml:space="preserve"> and funded by some tax increases on corporations and high earners, </w:t>
      </w:r>
      <w:r w:rsidRPr="00077D6D">
        <w:rPr>
          <w:rStyle w:val="StyleUnderline"/>
        </w:rPr>
        <w:t>that would spend heavily on the parts of his agenda that were cut out of the deal at the insistence of Republicans</w:t>
      </w:r>
      <w:r w:rsidRPr="00B03416">
        <w:rPr>
          <w:sz w:val="14"/>
        </w:rPr>
        <w:t>.</w:t>
      </w:r>
    </w:p>
    <w:p w14:paraId="7C1B3FA9" w14:textId="3FBE14C3" w:rsidR="00FB7C70" w:rsidRPr="00B03416" w:rsidRDefault="00FB7C70" w:rsidP="00FB7C70">
      <w:pPr>
        <w:rPr>
          <w:sz w:val="14"/>
          <w:szCs w:val="14"/>
        </w:rPr>
      </w:pPr>
      <w:r w:rsidRPr="00B03416">
        <w:rPr>
          <w:sz w:val="14"/>
          <w:szCs w:val="14"/>
        </w:rPr>
        <w:t>“If this is the only thing that comes to me, I’m not signing it,” Biden said, just moments after extolling the virtues of consensus. “It’s in tandem.”</w:t>
      </w:r>
    </w:p>
    <w:p w14:paraId="53E0D840" w14:textId="181A305D" w:rsidR="00FB7C70" w:rsidRPr="00B03416" w:rsidRDefault="00FB7C70" w:rsidP="00FB7C70">
      <w:pPr>
        <w:rPr>
          <w:sz w:val="14"/>
        </w:rPr>
      </w:pPr>
      <w:r w:rsidRPr="00B03416">
        <w:rPr>
          <w:sz w:val="14"/>
        </w:rPr>
        <w:t xml:space="preserve">Congressional leaders echoed him. “All parties understand, we won’t get enough votes to pass either unless we have enough votes to pass both,” Sen. Chuck Schumer of New York, the majority leader, said on the Senate floor. “The bottom line is </w:t>
      </w:r>
      <w:r w:rsidRPr="00F83956">
        <w:rPr>
          <w:rStyle w:val="StyleUnderline"/>
          <w:highlight w:val="cyan"/>
        </w:rPr>
        <w:t>both</w:t>
      </w:r>
      <w:r w:rsidRPr="00077D6D">
        <w:rPr>
          <w:rStyle w:val="StyleUnderline"/>
        </w:rPr>
        <w:t xml:space="preserve"> tracks </w:t>
      </w:r>
      <w:r w:rsidRPr="00F83956">
        <w:rPr>
          <w:rStyle w:val="StyleUnderline"/>
          <w:highlight w:val="cyan"/>
        </w:rPr>
        <w:t>need to make progress concurrently</w:t>
      </w:r>
      <w:r w:rsidRPr="00B03416">
        <w:rPr>
          <w:sz w:val="14"/>
        </w:rPr>
        <w:t>.”</w:t>
      </w:r>
    </w:p>
    <w:p w14:paraId="0F9EDCDE" w14:textId="137C06B6" w:rsidR="00FB7C70" w:rsidRPr="00B03416" w:rsidRDefault="00FB7C70" w:rsidP="00FB7C70">
      <w:pPr>
        <w:rPr>
          <w:sz w:val="14"/>
          <w:szCs w:val="14"/>
        </w:rPr>
      </w:pPr>
      <w:r w:rsidRPr="00B03416">
        <w:rPr>
          <w:sz w:val="14"/>
          <w:szCs w:val="14"/>
        </w:rPr>
        <w:t>Top Republicans were quick to denounce the two-step. “That’s not the way to show you’re serious about getting a bipartisan outcome,” Sen. Mitch McConnell of Kentucky, the minority leader, said Thursday. “</w:t>
      </w:r>
      <w:proofErr w:type="gramStart"/>
      <w:r w:rsidRPr="00B03416">
        <w:rPr>
          <w:sz w:val="14"/>
          <w:szCs w:val="14"/>
        </w:rPr>
        <w:t>So</w:t>
      </w:r>
      <w:proofErr w:type="gramEnd"/>
      <w:r w:rsidRPr="00B03416">
        <w:rPr>
          <w:sz w:val="14"/>
          <w:szCs w:val="14"/>
        </w:rPr>
        <w:t xml:space="preserve"> I hope our colleagues can recover and get their good-faith efforts back on track.”</w:t>
      </w:r>
    </w:p>
    <w:p w14:paraId="310D34CA" w14:textId="3046496F" w:rsidR="00FB7C70" w:rsidRPr="00B03416" w:rsidRDefault="00FB7C70" w:rsidP="00FB7C70">
      <w:pPr>
        <w:rPr>
          <w:sz w:val="14"/>
        </w:rPr>
      </w:pPr>
      <w:r w:rsidRPr="00B03416">
        <w:rPr>
          <w:sz w:val="14"/>
        </w:rPr>
        <w:t>White House officials, though, say th</w:t>
      </w:r>
      <w:r w:rsidRPr="00077D6D">
        <w:rPr>
          <w:rStyle w:val="StyleUnderline"/>
        </w:rPr>
        <w:t xml:space="preserve">e president made clear to Republicans throughout the negotiations that he was pursuing both a bipartisan deal and a second bill </w:t>
      </w:r>
      <w:r w:rsidRPr="00B03416">
        <w:rPr>
          <w:sz w:val="14"/>
        </w:rPr>
        <w:t xml:space="preserve">to pass only </w:t>
      </w:r>
      <w:r w:rsidRPr="00077D6D">
        <w:rPr>
          <w:rStyle w:val="StyleUnderline"/>
        </w:rPr>
        <w:t>with</w:t>
      </w:r>
      <w:r w:rsidRPr="00B03416">
        <w:rPr>
          <w:sz w:val="14"/>
        </w:rPr>
        <w:t xml:space="preserve"> Democratic votes through a process known as budget </w:t>
      </w:r>
      <w:r w:rsidRPr="00077D6D">
        <w:rPr>
          <w:rStyle w:val="StyleUnderline"/>
        </w:rPr>
        <w:t>reconciliation</w:t>
      </w:r>
      <w:r w:rsidRPr="00B03416">
        <w:rPr>
          <w:sz w:val="14"/>
        </w:rPr>
        <w:t xml:space="preserve">. They </w:t>
      </w:r>
      <w:r w:rsidRPr="00077D6D">
        <w:rPr>
          <w:rStyle w:val="StyleUnderline"/>
        </w:rPr>
        <w:t>do not expect Republicans to walk away from the agreement struck</w:t>
      </w:r>
      <w:r w:rsidRPr="00B03416">
        <w:rPr>
          <w:sz w:val="14"/>
        </w:rPr>
        <w:t xml:space="preserve"> this week.</w:t>
      </w:r>
    </w:p>
    <w:p w14:paraId="46F7B0DA" w14:textId="64E13F4D" w:rsidR="00FB7C70" w:rsidRPr="00B03416" w:rsidRDefault="00FB7C70" w:rsidP="00FB7C70">
      <w:pPr>
        <w:rPr>
          <w:sz w:val="14"/>
          <w:szCs w:val="14"/>
        </w:rPr>
      </w:pPr>
      <w:r w:rsidRPr="00B03416">
        <w:rPr>
          <w:sz w:val="14"/>
          <w:szCs w:val="14"/>
        </w:rPr>
        <w:t>Some Republicans remain hopeful that Biden will ultimately end up signing only the bipartisan deal into law, and that Democrats will be unable to find consensus on the details of the spending and tax provisions in a partisan bill. That is the bet many business lobbyists have made in urging Republicans to engage in talks in hopes of warding off the business tax increases that would most likely be included in a more expensive infrastructure plan that Democrats would do on their own.</w:t>
      </w:r>
    </w:p>
    <w:p w14:paraId="2213B8C1" w14:textId="3A297E5B" w:rsidR="00FB7C70" w:rsidRPr="00B03416" w:rsidRDefault="00FB7C70" w:rsidP="00FB7C70">
      <w:pPr>
        <w:rPr>
          <w:sz w:val="14"/>
        </w:rPr>
      </w:pPr>
      <w:r w:rsidRPr="00917575">
        <w:rPr>
          <w:rStyle w:val="StyleUnderline"/>
          <w:highlight w:val="cyan"/>
        </w:rPr>
        <w:t>If Republicans were to scuttle the deal</w:t>
      </w:r>
      <w:r w:rsidRPr="00B03416">
        <w:rPr>
          <w:sz w:val="14"/>
        </w:rPr>
        <w:t xml:space="preserve">, accusing Democrats of bad faith, </w:t>
      </w:r>
      <w:r w:rsidRPr="00917575">
        <w:rPr>
          <w:rStyle w:val="StyleUnderline"/>
          <w:highlight w:val="cyan"/>
        </w:rPr>
        <w:t>Biden would</w:t>
      </w:r>
      <w:r w:rsidRPr="00B03416">
        <w:rPr>
          <w:sz w:val="14"/>
        </w:rPr>
        <w:t xml:space="preserve"> be left to </w:t>
      </w:r>
      <w:r w:rsidRPr="00917575">
        <w:rPr>
          <w:rStyle w:val="StyleUnderline"/>
          <w:highlight w:val="cyan"/>
        </w:rPr>
        <w:t>shoehorn his</w:t>
      </w:r>
      <w:r w:rsidRPr="00077D6D">
        <w:rPr>
          <w:rStyle w:val="StyleUnderline"/>
        </w:rPr>
        <w:t xml:space="preserve"> entire </w:t>
      </w:r>
      <w:r w:rsidRPr="00917575">
        <w:rPr>
          <w:rStyle w:val="StyleUnderline"/>
          <w:highlight w:val="cyan"/>
        </w:rPr>
        <w:t>agenda into a partisan bill</w:t>
      </w:r>
      <w:r w:rsidRPr="00B03416">
        <w:rPr>
          <w:sz w:val="14"/>
        </w:rPr>
        <w:t xml:space="preserve">. </w:t>
      </w:r>
      <w:r w:rsidRPr="00917575">
        <w:rPr>
          <w:rStyle w:val="StyleUnderline"/>
          <w:highlight w:val="cyan"/>
        </w:rPr>
        <w:t>The odds would rise of</w:t>
      </w:r>
      <w:r w:rsidRPr="00077D6D">
        <w:rPr>
          <w:rStyle w:val="StyleUnderline"/>
        </w:rPr>
        <w:t xml:space="preserve"> centrists and progressives </w:t>
      </w:r>
      <w:r w:rsidRPr="00917575">
        <w:rPr>
          <w:rStyle w:val="StyleUnderline"/>
          <w:highlight w:val="cyan"/>
        </w:rPr>
        <w:t>failing to find agreement</w:t>
      </w:r>
      <w:r w:rsidRPr="00077D6D">
        <w:rPr>
          <w:rStyle w:val="StyleUnderline"/>
        </w:rPr>
        <w:t>.</w:t>
      </w:r>
      <w:r w:rsidRPr="00B03416">
        <w:rPr>
          <w:sz w:val="14"/>
        </w:rPr>
        <w:t xml:space="preserve"> Biden’s brand of bipartisanship could take a hit in the eyes of voters.</w:t>
      </w:r>
    </w:p>
    <w:p w14:paraId="2D9EDFD5" w14:textId="7F1DED67" w:rsidR="00FB7C70" w:rsidRPr="00B03416" w:rsidRDefault="00FB7C70" w:rsidP="00FB7C70">
      <w:pPr>
        <w:rPr>
          <w:sz w:val="14"/>
        </w:rPr>
      </w:pPr>
      <w:r w:rsidRPr="00917575">
        <w:rPr>
          <w:rStyle w:val="Emphasis"/>
          <w:highlight w:val="cyan"/>
        </w:rPr>
        <w:t>But now that a deal has been announced</w:t>
      </w:r>
      <w:r w:rsidRPr="00B03416">
        <w:rPr>
          <w:sz w:val="14"/>
        </w:rPr>
        <w:t xml:space="preserve">, administration officials say, </w:t>
      </w:r>
      <w:r w:rsidRPr="00917575">
        <w:rPr>
          <w:rStyle w:val="Emphasis"/>
          <w:highlight w:val="cyan"/>
        </w:rPr>
        <w:t>the reverse could be true</w:t>
      </w:r>
      <w:r w:rsidRPr="00917575">
        <w:rPr>
          <w:sz w:val="14"/>
          <w:highlight w:val="cyan"/>
        </w:rPr>
        <w:t xml:space="preserve">. </w:t>
      </w:r>
      <w:r w:rsidRPr="00917575">
        <w:rPr>
          <w:rStyle w:val="StyleUnderline"/>
          <w:highlight w:val="cyan"/>
        </w:rPr>
        <w:t xml:space="preserve">Republican defections </w:t>
      </w:r>
      <w:r w:rsidRPr="00F83956">
        <w:rPr>
          <w:rStyle w:val="StyleUnderline"/>
          <w:highlight w:val="cyan"/>
        </w:rPr>
        <w:t>could anger</w:t>
      </w:r>
      <w:r w:rsidRPr="00B03416">
        <w:rPr>
          <w:sz w:val="14"/>
        </w:rPr>
        <w:t xml:space="preserve"> the </w:t>
      </w:r>
      <w:r w:rsidRPr="00077D6D">
        <w:rPr>
          <w:rStyle w:val="StyleUnderline"/>
        </w:rPr>
        <w:t xml:space="preserve">Democratic </w:t>
      </w:r>
      <w:r w:rsidRPr="00F83956">
        <w:rPr>
          <w:rStyle w:val="StyleUnderline"/>
          <w:highlight w:val="cyan"/>
        </w:rPr>
        <w:t>centrists, making them more amenable to a partisan bill</w:t>
      </w:r>
      <w:r w:rsidRPr="00F83956">
        <w:rPr>
          <w:sz w:val="14"/>
          <w:highlight w:val="cyan"/>
        </w:rPr>
        <w:t>.</w:t>
      </w:r>
      <w:r w:rsidRPr="00B03416">
        <w:rPr>
          <w:sz w:val="14"/>
        </w:rPr>
        <w:t xml:space="preserve"> </w:t>
      </w:r>
      <w:r w:rsidRPr="00077D6D">
        <w:rPr>
          <w:rStyle w:val="StyleUnderline"/>
        </w:rPr>
        <w:t>Even Republicans’ immediate endorsement of the bipartisan framework</w:t>
      </w:r>
      <w:r w:rsidRPr="00B03416">
        <w:rPr>
          <w:sz w:val="14"/>
        </w:rPr>
        <w:t xml:space="preserve">, </w:t>
      </w:r>
      <w:r w:rsidRPr="00077D6D">
        <w:rPr>
          <w:rStyle w:val="StyleUnderline"/>
        </w:rPr>
        <w:t>which includes tax increases on polluting companies</w:t>
      </w:r>
      <w:r w:rsidRPr="00B03416">
        <w:rPr>
          <w:sz w:val="14"/>
        </w:rPr>
        <w:t xml:space="preserve"> and more money for the IRS, </w:t>
      </w:r>
      <w:r w:rsidRPr="00077D6D">
        <w:rPr>
          <w:rStyle w:val="StyleUnderline"/>
        </w:rPr>
        <w:t xml:space="preserve">could </w:t>
      </w:r>
      <w:r w:rsidRPr="00F83956">
        <w:rPr>
          <w:rStyle w:val="StyleUnderline"/>
          <w:highlight w:val="cyan"/>
        </w:rPr>
        <w:t>shift</w:t>
      </w:r>
      <w:r w:rsidRPr="00077D6D">
        <w:rPr>
          <w:rStyle w:val="StyleUnderline"/>
        </w:rPr>
        <w:t xml:space="preserve"> </w:t>
      </w:r>
      <w:r w:rsidRPr="00077D6D">
        <w:rPr>
          <w:rStyle w:val="Emphasis"/>
        </w:rPr>
        <w:t xml:space="preserve">the policy </w:t>
      </w:r>
      <w:r w:rsidRPr="00F83956">
        <w:rPr>
          <w:rStyle w:val="Emphasis"/>
          <w:highlight w:val="cyan"/>
        </w:rPr>
        <w:t>conversation in</w:t>
      </w:r>
      <w:r w:rsidRPr="00B03416">
        <w:rPr>
          <w:sz w:val="14"/>
        </w:rPr>
        <w:t xml:space="preserve"> Washington in </w:t>
      </w:r>
      <w:r w:rsidRPr="00F83956">
        <w:rPr>
          <w:rStyle w:val="Emphasis"/>
          <w:highlight w:val="cyan"/>
        </w:rPr>
        <w:t>Democrats’</w:t>
      </w:r>
      <w:r w:rsidRPr="00F83956">
        <w:rPr>
          <w:rStyle w:val="StyleUnderline"/>
          <w:highlight w:val="cyan"/>
        </w:rPr>
        <w:t xml:space="preserve"> </w:t>
      </w:r>
      <w:r w:rsidRPr="00F83956">
        <w:rPr>
          <w:rStyle w:val="Emphasis"/>
          <w:highlight w:val="cyan"/>
        </w:rPr>
        <w:t>direction</w:t>
      </w:r>
      <w:r w:rsidRPr="00F83956">
        <w:rPr>
          <w:sz w:val="14"/>
          <w:highlight w:val="cyan"/>
        </w:rPr>
        <w:t>.</w:t>
      </w:r>
    </w:p>
    <w:p w14:paraId="17F701CE" w14:textId="3877F83C" w:rsidR="00FB7C70" w:rsidRDefault="00FB7C70" w:rsidP="00FB7C70">
      <w:pPr>
        <w:rPr>
          <w:sz w:val="14"/>
        </w:rPr>
      </w:pPr>
      <w:r w:rsidRPr="00B03416">
        <w:rPr>
          <w:sz w:val="14"/>
        </w:rPr>
        <w:t xml:space="preserve">In other words, </w:t>
      </w:r>
      <w:r w:rsidRPr="00F83956">
        <w:rPr>
          <w:rStyle w:val="StyleUnderline"/>
          <w:highlight w:val="cyan"/>
        </w:rPr>
        <w:t>Biden has</w:t>
      </w:r>
      <w:r w:rsidRPr="00077D6D">
        <w:rPr>
          <w:rStyle w:val="StyleUnderline"/>
        </w:rPr>
        <w:t xml:space="preserve"> now </w:t>
      </w:r>
      <w:r w:rsidRPr="00F83956">
        <w:rPr>
          <w:rStyle w:val="StyleUnderline"/>
          <w:highlight w:val="cyan"/>
        </w:rPr>
        <w:t xml:space="preserve">achieved the </w:t>
      </w:r>
      <w:r w:rsidRPr="00F83956">
        <w:rPr>
          <w:rStyle w:val="Emphasis"/>
          <w:highlight w:val="cyan"/>
        </w:rPr>
        <w:t>appearance of bipartisanship</w:t>
      </w:r>
      <w:r w:rsidRPr="00077D6D">
        <w:rPr>
          <w:rStyle w:val="StyleUnderline"/>
        </w:rPr>
        <w:t>, whether it ultimately endures or not</w:t>
      </w:r>
      <w:r w:rsidRPr="00B03416">
        <w:rPr>
          <w:sz w:val="14"/>
        </w:rPr>
        <w:t xml:space="preserve">. </w:t>
      </w:r>
      <w:r w:rsidRPr="00077D6D">
        <w:rPr>
          <w:rStyle w:val="Emphasis"/>
        </w:rPr>
        <w:t xml:space="preserve">And </w:t>
      </w:r>
      <w:r w:rsidRPr="00F83956">
        <w:rPr>
          <w:rStyle w:val="Emphasis"/>
          <w:highlight w:val="cyan"/>
        </w:rPr>
        <w:t>that appearance</w:t>
      </w:r>
      <w:r w:rsidRPr="00077D6D">
        <w:rPr>
          <w:rStyle w:val="StyleUnderline"/>
        </w:rPr>
        <w:t>,</w:t>
      </w:r>
      <w:r w:rsidRPr="00B03416">
        <w:rPr>
          <w:sz w:val="14"/>
        </w:rPr>
        <w:t xml:space="preserve"> by itself, </w:t>
      </w:r>
      <w:r w:rsidRPr="00917575">
        <w:rPr>
          <w:rStyle w:val="Emphasis"/>
          <w:highlight w:val="cyan"/>
        </w:rPr>
        <w:t xml:space="preserve">could </w:t>
      </w:r>
      <w:r w:rsidRPr="00917575">
        <w:rPr>
          <w:rStyle w:val="Emphasis"/>
          <w:sz w:val="30"/>
          <w:szCs w:val="30"/>
          <w:highlight w:val="cyan"/>
        </w:rPr>
        <w:t>give him the</w:t>
      </w:r>
      <w:r w:rsidRPr="00A306A7">
        <w:rPr>
          <w:rStyle w:val="Emphasis"/>
          <w:sz w:val="30"/>
          <w:szCs w:val="30"/>
        </w:rPr>
        <w:t xml:space="preserve"> </w:t>
      </w:r>
      <w:r w:rsidRPr="00F83956">
        <w:rPr>
          <w:rStyle w:val="Emphasis"/>
          <w:sz w:val="30"/>
          <w:szCs w:val="30"/>
          <w:highlight w:val="cyan"/>
        </w:rPr>
        <w:t>political fuel</w:t>
      </w:r>
      <w:r w:rsidRPr="00F83956">
        <w:rPr>
          <w:rStyle w:val="Emphasis"/>
          <w:highlight w:val="cyan"/>
        </w:rPr>
        <w:t xml:space="preserve"> he needs</w:t>
      </w:r>
      <w:r w:rsidRPr="00F83956">
        <w:rPr>
          <w:rStyle w:val="StyleUnderline"/>
          <w:highlight w:val="cyan"/>
        </w:rPr>
        <w:t xml:space="preserve"> to </w:t>
      </w:r>
      <w:r w:rsidRPr="00F83956">
        <w:rPr>
          <w:rStyle w:val="Emphasis"/>
          <w:highlight w:val="cyan"/>
        </w:rPr>
        <w:t>push a</w:t>
      </w:r>
      <w:r w:rsidRPr="00077D6D">
        <w:rPr>
          <w:rStyle w:val="Emphasis"/>
        </w:rPr>
        <w:t xml:space="preserve"> far </w:t>
      </w:r>
      <w:r w:rsidRPr="00917575">
        <w:rPr>
          <w:rStyle w:val="Emphasis"/>
          <w:highlight w:val="cyan"/>
        </w:rPr>
        <w:t xml:space="preserve">more aggressive </w:t>
      </w:r>
      <w:r w:rsidRPr="00F83956">
        <w:rPr>
          <w:rStyle w:val="Emphasis"/>
          <w:highlight w:val="cyan"/>
        </w:rPr>
        <w:t>plan</w:t>
      </w:r>
      <w:r w:rsidRPr="00077D6D">
        <w:rPr>
          <w:rStyle w:val="Emphasis"/>
        </w:rPr>
        <w:t xml:space="preserve"> into law</w:t>
      </w:r>
      <w:r w:rsidRPr="00B03416">
        <w:rPr>
          <w:sz w:val="14"/>
        </w:rPr>
        <w:t>.</w:t>
      </w:r>
    </w:p>
    <w:p w14:paraId="6D7AF33B" w14:textId="77777777" w:rsidR="00B03416" w:rsidRPr="00B03416" w:rsidRDefault="00B03416" w:rsidP="00B03416"/>
    <w:p w14:paraId="10A775EB" w14:textId="3EEF1807" w:rsidR="00AD17F9" w:rsidRDefault="00AD17F9" w:rsidP="00AD17F9">
      <w:pPr>
        <w:pStyle w:val="Heading4"/>
      </w:pPr>
      <w:r w:rsidRPr="00AD17F9">
        <w:rPr>
          <w:u w:val="single"/>
        </w:rPr>
        <w:t>Political capital is key</w:t>
      </w:r>
      <w:r>
        <w:t xml:space="preserve">. Passage requires a </w:t>
      </w:r>
      <w:r w:rsidRPr="00AD17F9">
        <w:rPr>
          <w:u w:val="single"/>
        </w:rPr>
        <w:t>balancing act</w:t>
      </w:r>
      <w:r>
        <w:t xml:space="preserve"> from Biden. </w:t>
      </w:r>
      <w:proofErr w:type="gramStart"/>
      <w:r w:rsidRPr="00166C81">
        <w:rPr>
          <w:b w:val="0"/>
          <w:bCs/>
        </w:rPr>
        <w:t>He’s</w:t>
      </w:r>
      <w:proofErr w:type="gramEnd"/>
      <w:r w:rsidRPr="00166C81">
        <w:rPr>
          <w:b w:val="0"/>
          <w:bCs/>
        </w:rPr>
        <w:t xml:space="preserve"> walking back missteps, but the plan’s </w:t>
      </w:r>
      <w:r w:rsidRPr="00166C81">
        <w:rPr>
          <w:b w:val="0"/>
          <w:bCs/>
          <w:u w:val="single"/>
        </w:rPr>
        <w:t>durable fiat</w:t>
      </w:r>
      <w:r w:rsidRPr="00166C81">
        <w:rPr>
          <w:b w:val="0"/>
          <w:bCs/>
        </w:rPr>
        <w:t xml:space="preserve"> ensures he </w:t>
      </w:r>
      <w:r w:rsidRPr="00166C81">
        <w:rPr>
          <w:b w:val="0"/>
          <w:bCs/>
          <w:u w:val="single"/>
        </w:rPr>
        <w:t>remains committed</w:t>
      </w:r>
      <w:r w:rsidRPr="00166C81">
        <w:rPr>
          <w:b w:val="0"/>
          <w:bCs/>
        </w:rPr>
        <w:t xml:space="preserve"> to a landmine.</w:t>
      </w:r>
    </w:p>
    <w:p w14:paraId="4C043189" w14:textId="29D5972E" w:rsidR="00AD17F9" w:rsidRDefault="00AD17F9" w:rsidP="00AD17F9">
      <w:pPr>
        <w:rPr>
          <w:rStyle w:val="Hyperlink"/>
        </w:rPr>
      </w:pPr>
      <w:r w:rsidRPr="003C5A3E">
        <w:rPr>
          <w:rStyle w:val="Style13ptBold"/>
        </w:rPr>
        <w:t>Liptak 6-26</w:t>
      </w:r>
      <w:r>
        <w:t xml:space="preserve">-2021 (Kevin, “The two-track twostep: How the bipartisan infrastructure deal came together and nearly fell apart in 24 hours,” </w:t>
      </w:r>
      <w:r w:rsidRPr="00B57299">
        <w:rPr>
          <w:i/>
          <w:iCs/>
        </w:rPr>
        <w:t>WENY News</w:t>
      </w:r>
      <w:r>
        <w:t xml:space="preserve">, </w:t>
      </w:r>
      <w:hyperlink r:id="rId7" w:history="1">
        <w:r w:rsidRPr="00104C90">
          <w:rPr>
            <w:rStyle w:val="Hyperlink"/>
          </w:rPr>
          <w:t>https://www.weny.com/story/44186075/the-two-track-twostep-how-the-bipartisan-infrastructure-deal-came-together-and-nearly-fell-apart-in-24-hours)//BB</w:t>
        </w:r>
      </w:hyperlink>
    </w:p>
    <w:p w14:paraId="021581BA" w14:textId="77777777" w:rsidR="00917575" w:rsidRDefault="00917575" w:rsidP="00AD17F9"/>
    <w:p w14:paraId="5E5315E3" w14:textId="1344B2B2" w:rsidR="00AD17F9" w:rsidRDefault="00AD17F9" w:rsidP="00AD17F9">
      <w:pPr>
        <w:rPr>
          <w:sz w:val="12"/>
        </w:rPr>
      </w:pPr>
      <w:r w:rsidRPr="00B5445D">
        <w:rPr>
          <w:sz w:val="12"/>
        </w:rPr>
        <w:t xml:space="preserve">He nixed the joke. If </w:t>
      </w:r>
      <w:r w:rsidRPr="00010FC4">
        <w:rPr>
          <w:rStyle w:val="StyleUnderline"/>
        </w:rPr>
        <w:t>Thursday marked</w:t>
      </w:r>
      <w:r w:rsidRPr="00B5445D">
        <w:rPr>
          <w:sz w:val="12"/>
        </w:rPr>
        <w:t xml:space="preserve"> anything, it was more like </w:t>
      </w:r>
      <w:r w:rsidRPr="00010FC4">
        <w:rPr>
          <w:rStyle w:val="Emphasis"/>
        </w:rPr>
        <w:t xml:space="preserve">the start of a long </w:t>
      </w:r>
      <w:r w:rsidRPr="00F83956">
        <w:rPr>
          <w:rStyle w:val="Emphasis"/>
          <w:highlight w:val="cyan"/>
        </w:rPr>
        <w:t>infrastructure</w:t>
      </w:r>
      <w:r w:rsidRPr="00010FC4">
        <w:rPr>
          <w:rStyle w:val="Emphasis"/>
        </w:rPr>
        <w:t xml:space="preserve"> summer</w:t>
      </w:r>
      <w:r w:rsidRPr="00B5445D">
        <w:rPr>
          <w:sz w:val="12"/>
        </w:rPr>
        <w:t xml:space="preserve">, on the back of a sort of infrastructure spring, </w:t>
      </w:r>
      <w:r w:rsidRPr="00010FC4">
        <w:rPr>
          <w:rStyle w:val="StyleUnderline"/>
        </w:rPr>
        <w:t xml:space="preserve">the </w:t>
      </w:r>
      <w:r w:rsidRPr="00F83956">
        <w:rPr>
          <w:rStyle w:val="StyleUnderline"/>
          <w:highlight w:val="cyan"/>
        </w:rPr>
        <w:t>outcome</w:t>
      </w:r>
      <w:r w:rsidRPr="00010FC4">
        <w:rPr>
          <w:rStyle w:val="StyleUnderline"/>
        </w:rPr>
        <w:t xml:space="preserve"> of which </w:t>
      </w:r>
      <w:r w:rsidRPr="00F83956">
        <w:rPr>
          <w:rStyle w:val="StyleUnderline"/>
          <w:highlight w:val="cyan"/>
        </w:rPr>
        <w:t>remains uncertain</w:t>
      </w:r>
      <w:r w:rsidRPr="00B5445D">
        <w:rPr>
          <w:sz w:val="12"/>
        </w:rPr>
        <w:t xml:space="preserve"> even as Biden hails victory for his long-held faith in bipartisan compromise.</w:t>
      </w:r>
      <w:r w:rsidR="00B5445D" w:rsidRPr="00B5445D">
        <w:rPr>
          <w:sz w:val="12"/>
        </w:rPr>
        <w:t xml:space="preserve"> </w:t>
      </w:r>
      <w:r w:rsidRPr="00B5445D">
        <w:rPr>
          <w:sz w:val="12"/>
          <w:szCs w:val="14"/>
        </w:rPr>
        <w:t xml:space="preserve">Already, Republicans are hardening in opposition to Biden's scheme of passing the $1 trillion infrastructure deal — which </w:t>
      </w:r>
      <w:proofErr w:type="gramStart"/>
      <w:r w:rsidRPr="00B5445D">
        <w:rPr>
          <w:sz w:val="12"/>
          <w:szCs w:val="14"/>
        </w:rPr>
        <w:t>hasn't</w:t>
      </w:r>
      <w:proofErr w:type="gramEnd"/>
      <w:r w:rsidRPr="00B5445D">
        <w:rPr>
          <w:sz w:val="12"/>
          <w:szCs w:val="14"/>
        </w:rPr>
        <w:t xml:space="preserve"> been written yet — alongside a much larger package containing the remainder of his agenda that will require only Democratic votes. And Biden set off a frenzy by confidently telling reporters he would not sign the bipartisan deal he had just negotiated unless he had the larger package on his desk, too. "If they don't come, I'm not signing," Biden said Thursday. "Real simple."</w:t>
      </w:r>
      <w:r w:rsidR="00B5445D" w:rsidRPr="00B5445D">
        <w:rPr>
          <w:sz w:val="12"/>
          <w:szCs w:val="14"/>
        </w:rPr>
        <w:t xml:space="preserve"> </w:t>
      </w:r>
      <w:r w:rsidRPr="00B5445D">
        <w:rPr>
          <w:sz w:val="12"/>
        </w:rPr>
        <w:t xml:space="preserve">The uproar gained enough steam that by Saturday afternoon, </w:t>
      </w:r>
      <w:r w:rsidRPr="00F83956">
        <w:rPr>
          <w:rStyle w:val="StyleUnderline"/>
          <w:highlight w:val="cyan"/>
        </w:rPr>
        <w:t>Biden</w:t>
      </w:r>
      <w:r w:rsidRPr="00010FC4">
        <w:rPr>
          <w:rStyle w:val="StyleUnderline"/>
        </w:rPr>
        <w:t xml:space="preserve"> was forced to release a statement clarifying his pledge not to sign the bipartisan bill on infrastructure unless it came paired with a reconciliation proposal</w:t>
      </w:r>
      <w:r w:rsidRPr="00B5445D">
        <w:rPr>
          <w:sz w:val="12"/>
        </w:rPr>
        <w:t xml:space="preserve"> for "human infrastructure," writing that his comments "created the impression that I was issuing a veto threat on the very plan I had just agreed to, which was certainly not my intent."</w:t>
      </w:r>
      <w:r w:rsidR="00B5445D" w:rsidRPr="00B5445D">
        <w:rPr>
          <w:sz w:val="12"/>
        </w:rPr>
        <w:t xml:space="preserve"> </w:t>
      </w:r>
      <w:r w:rsidRPr="00B5445D">
        <w:rPr>
          <w:sz w:val="12"/>
        </w:rPr>
        <w:t>"</w:t>
      </w:r>
      <w:r w:rsidRPr="00010FC4">
        <w:rPr>
          <w:rStyle w:val="StyleUnderline"/>
        </w:rPr>
        <w:t>The bottom line is</w:t>
      </w:r>
      <w:r w:rsidRPr="00B5445D">
        <w:rPr>
          <w:sz w:val="12"/>
        </w:rPr>
        <w:t xml:space="preserve"> this: I gave my word to support the Infrastructure Plan, and that's what I intend to do. </w:t>
      </w:r>
      <w:r w:rsidRPr="00010FC4">
        <w:rPr>
          <w:rStyle w:val="StyleUnderline"/>
        </w:rPr>
        <w:t xml:space="preserve">I </w:t>
      </w:r>
      <w:r w:rsidRPr="00F83956">
        <w:rPr>
          <w:rStyle w:val="StyleUnderline"/>
          <w:highlight w:val="cyan"/>
        </w:rPr>
        <w:t>intend to pursue</w:t>
      </w:r>
      <w:r w:rsidRPr="00B5445D">
        <w:rPr>
          <w:sz w:val="12"/>
        </w:rPr>
        <w:t xml:space="preserve"> the </w:t>
      </w:r>
      <w:r w:rsidRPr="00010FC4">
        <w:rPr>
          <w:rStyle w:val="StyleUnderline"/>
        </w:rPr>
        <w:t>passage</w:t>
      </w:r>
      <w:r w:rsidRPr="00B5445D">
        <w:rPr>
          <w:sz w:val="12"/>
        </w:rPr>
        <w:t xml:space="preserve"> of that plan, which Democrats and Republicans agreed to on Thursday, </w:t>
      </w:r>
      <w:r w:rsidRPr="00F83956">
        <w:rPr>
          <w:rStyle w:val="StyleUnderline"/>
          <w:highlight w:val="cyan"/>
        </w:rPr>
        <w:t>with</w:t>
      </w:r>
      <w:r w:rsidRPr="00F83956">
        <w:rPr>
          <w:sz w:val="12"/>
          <w:highlight w:val="cyan"/>
        </w:rPr>
        <w:t xml:space="preserve"> </w:t>
      </w:r>
      <w:r w:rsidRPr="00F83956">
        <w:rPr>
          <w:rStyle w:val="StyleUnderline"/>
          <w:highlight w:val="cyan"/>
        </w:rPr>
        <w:t>vigor</w:t>
      </w:r>
      <w:r w:rsidRPr="00B5445D">
        <w:rPr>
          <w:sz w:val="12"/>
        </w:rPr>
        <w:t>."</w:t>
      </w:r>
      <w:r w:rsidR="00B5445D" w:rsidRPr="00B5445D">
        <w:rPr>
          <w:sz w:val="12"/>
        </w:rPr>
        <w:t xml:space="preserve"> </w:t>
      </w:r>
      <w:r w:rsidRPr="00010FC4">
        <w:rPr>
          <w:rStyle w:val="StyleUnderline"/>
        </w:rPr>
        <w:t>The President's statement</w:t>
      </w:r>
      <w:r w:rsidRPr="00B5445D">
        <w:rPr>
          <w:sz w:val="12"/>
        </w:rPr>
        <w:t xml:space="preserve"> Saturday </w:t>
      </w:r>
      <w:r w:rsidRPr="00010FC4">
        <w:rPr>
          <w:rStyle w:val="StyleUnderline"/>
        </w:rPr>
        <w:t>was</w:t>
      </w:r>
      <w:r w:rsidRPr="00B5445D">
        <w:rPr>
          <w:sz w:val="12"/>
        </w:rPr>
        <w:t xml:space="preserve"> the latest in </w:t>
      </w:r>
      <w:r w:rsidRPr="00010FC4">
        <w:rPr>
          <w:rStyle w:val="StyleUnderline"/>
        </w:rPr>
        <w:t>a</w:t>
      </w:r>
      <w:r w:rsidRPr="00B5445D">
        <w:rPr>
          <w:sz w:val="12"/>
        </w:rPr>
        <w:t xml:space="preserve"> series of </w:t>
      </w:r>
      <w:r w:rsidRPr="00010FC4">
        <w:rPr>
          <w:rStyle w:val="Emphasis"/>
        </w:rPr>
        <w:t>cleanup</w:t>
      </w:r>
      <w:r w:rsidRPr="00B5445D">
        <w:rPr>
          <w:sz w:val="12"/>
        </w:rPr>
        <w:t xml:space="preserve"> </w:t>
      </w:r>
      <w:r w:rsidRPr="00010FC4">
        <w:rPr>
          <w:rStyle w:val="Emphasis"/>
        </w:rPr>
        <w:t>attempt</w:t>
      </w:r>
      <w:r w:rsidRPr="00B5445D">
        <w:rPr>
          <w:sz w:val="12"/>
        </w:rPr>
        <w:t xml:space="preserve">s from the White House seeking to stem defections from the bipartisan agreement. The move came hours before many of the Republicans who helped broker the deal, and were subsequently frustrated with Biden's Thursday comments, were set to appear on the Sunday morning talk shows where </w:t>
      </w:r>
      <w:proofErr w:type="gramStart"/>
      <w:r w:rsidRPr="00B5445D">
        <w:rPr>
          <w:sz w:val="12"/>
        </w:rPr>
        <w:t>it's</w:t>
      </w:r>
      <w:proofErr w:type="gramEnd"/>
      <w:r w:rsidRPr="00B5445D">
        <w:rPr>
          <w:sz w:val="12"/>
        </w:rPr>
        <w:t xml:space="preserve"> expected they would publicly air their irritation.</w:t>
      </w:r>
      <w:r w:rsidR="00B5445D" w:rsidRPr="00B5445D">
        <w:rPr>
          <w:sz w:val="12"/>
        </w:rPr>
        <w:t xml:space="preserve"> </w:t>
      </w:r>
      <w:r w:rsidRPr="00B5445D">
        <w:rPr>
          <w:sz w:val="12"/>
        </w:rPr>
        <w:t>In a Friday afternoon conference call, "frustrations boiled" among Republican senators, according to a person familiar with the conversation, who said lawmakers were "dumbfounded" by White House explanations for Biden's approach.</w:t>
      </w:r>
      <w:r w:rsidR="00B5445D" w:rsidRPr="00B5445D">
        <w:rPr>
          <w:sz w:val="12"/>
        </w:rPr>
        <w:t xml:space="preserve"> </w:t>
      </w:r>
      <w:r w:rsidRPr="00010FC4">
        <w:rPr>
          <w:rStyle w:val="StyleUnderline"/>
        </w:rPr>
        <w:t>The White House also looked to reassure its own party</w:t>
      </w:r>
      <w:r w:rsidRPr="00B5445D">
        <w:rPr>
          <w:sz w:val="12"/>
        </w:rPr>
        <w:t>.</w:t>
      </w:r>
      <w:r w:rsidR="00B5445D" w:rsidRPr="00B5445D">
        <w:rPr>
          <w:sz w:val="12"/>
        </w:rPr>
        <w:t xml:space="preserve"> </w:t>
      </w:r>
      <w:r w:rsidRPr="00B5445D">
        <w:rPr>
          <w:sz w:val="12"/>
        </w:rPr>
        <w:t xml:space="preserve">Concerned about spooking moderate Democrats he had just spent weeks cultivating, </w:t>
      </w:r>
      <w:r w:rsidRPr="00010FC4">
        <w:rPr>
          <w:rStyle w:val="StyleUnderline"/>
        </w:rPr>
        <w:t>Biden's aides</w:t>
      </w:r>
      <w:r w:rsidRPr="00B5445D">
        <w:rPr>
          <w:sz w:val="12"/>
        </w:rPr>
        <w:t xml:space="preserve"> hastily </w:t>
      </w:r>
      <w:r w:rsidRPr="00010FC4">
        <w:rPr>
          <w:rStyle w:val="StyleUnderline"/>
        </w:rPr>
        <w:t>scheduled a midday call with</w:t>
      </w:r>
      <w:r w:rsidRPr="00B5445D">
        <w:rPr>
          <w:sz w:val="12"/>
        </w:rPr>
        <w:t xml:space="preserve"> Democratic Arizona Sen. Kyrsten </w:t>
      </w:r>
      <w:r w:rsidRPr="00010FC4">
        <w:rPr>
          <w:rStyle w:val="StyleUnderline"/>
        </w:rPr>
        <w:t>Sinema</w:t>
      </w:r>
      <w:r w:rsidRPr="00B5445D">
        <w:rPr>
          <w:sz w:val="12"/>
        </w:rPr>
        <w:t xml:space="preserve"> to reassure her of where Biden stood. </w:t>
      </w:r>
      <w:r w:rsidRPr="00010FC4">
        <w:rPr>
          <w:rStyle w:val="StyleUnderline"/>
        </w:rPr>
        <w:t>The White House even took the unusual step of issuing a lengthy readout of their conversation</w:t>
      </w:r>
      <w:r w:rsidRPr="00B5445D">
        <w:rPr>
          <w:sz w:val="12"/>
        </w:rPr>
        <w:t>, a practice typically reserved for foreign counterparts.</w:t>
      </w:r>
      <w:r w:rsidR="00B5445D" w:rsidRPr="00B5445D">
        <w:rPr>
          <w:sz w:val="12"/>
        </w:rPr>
        <w:t xml:space="preserve"> </w:t>
      </w:r>
      <w:r w:rsidRPr="00B5445D">
        <w:rPr>
          <w:sz w:val="12"/>
        </w:rPr>
        <w:t>A senior administration official acknowledged they were attempting to walk back Biden's remarks, and directly tied his conversation with Sinema to that effort. While they believed his sentiment was accurate -- they want both deals passed in tandem -- his advisers acknowledged the tactic of demanding as much publicly was too forward and needed to be softened.</w:t>
      </w:r>
      <w:r w:rsidR="00B5445D" w:rsidRPr="00B5445D">
        <w:rPr>
          <w:sz w:val="12"/>
        </w:rPr>
        <w:t xml:space="preserve"> </w:t>
      </w:r>
      <w:r w:rsidRPr="00B5445D">
        <w:rPr>
          <w:sz w:val="12"/>
        </w:rPr>
        <w:t xml:space="preserve">In their public comments, White House officials -- including press secretary Jen Psaki -- declined to directly reiterate Biden's threat of leaving the deal unsigned if the larger package </w:t>
      </w:r>
      <w:proofErr w:type="gramStart"/>
      <w:r w:rsidRPr="00B5445D">
        <w:rPr>
          <w:sz w:val="12"/>
        </w:rPr>
        <w:t>doesn't</w:t>
      </w:r>
      <w:proofErr w:type="gramEnd"/>
      <w:r w:rsidRPr="00B5445D">
        <w:rPr>
          <w:sz w:val="12"/>
        </w:rPr>
        <w:t xml:space="preserve"> materialize.</w:t>
      </w:r>
      <w:r w:rsidR="00B5445D" w:rsidRPr="00B5445D">
        <w:rPr>
          <w:sz w:val="12"/>
        </w:rPr>
        <w:t xml:space="preserve"> </w:t>
      </w:r>
      <w:r w:rsidRPr="00B5445D">
        <w:rPr>
          <w:sz w:val="12"/>
        </w:rPr>
        <w:t xml:space="preserve">White House officials believe </w:t>
      </w:r>
      <w:r w:rsidRPr="00F83956">
        <w:rPr>
          <w:rStyle w:val="StyleUnderline"/>
          <w:highlight w:val="cyan"/>
        </w:rPr>
        <w:t>it has long been clear the two packages would move together</w:t>
      </w:r>
      <w:r w:rsidRPr="00B5445D">
        <w:rPr>
          <w:sz w:val="12"/>
        </w:rPr>
        <w:t xml:space="preserve"> and publicly scoffed at suggestions lawmakers were caught by surprise. But Biden's ultimatum did appear to test the durability of the agreement, leading the same aides who negotiated the deal to get back on the phone with lawmakers Friday who were balking. Aides stressed Biden's continued support for the deal and his plans to travel around the country selling its merits, according to a White House official.</w:t>
      </w:r>
      <w:r w:rsidR="00B5445D" w:rsidRPr="00B5445D">
        <w:rPr>
          <w:sz w:val="12"/>
        </w:rPr>
        <w:t xml:space="preserve"> </w:t>
      </w:r>
      <w:r w:rsidRPr="00010FC4">
        <w:rPr>
          <w:rStyle w:val="StyleUnderline"/>
        </w:rPr>
        <w:t xml:space="preserve">Going forward, </w:t>
      </w:r>
      <w:r w:rsidRPr="00917575">
        <w:rPr>
          <w:rStyle w:val="StyleUnderline"/>
          <w:highlight w:val="cyan"/>
        </w:rPr>
        <w:t xml:space="preserve">the White House plans to </w:t>
      </w:r>
      <w:r w:rsidRPr="00917575">
        <w:rPr>
          <w:rStyle w:val="Emphasis"/>
          <w:highlight w:val="cyan"/>
        </w:rPr>
        <w:t>focus on selling the bipart</w:t>
      </w:r>
      <w:r w:rsidRPr="00010FC4">
        <w:rPr>
          <w:rStyle w:val="Emphasis"/>
        </w:rPr>
        <w:t xml:space="preserve">isan </w:t>
      </w:r>
      <w:r w:rsidRPr="00917575">
        <w:rPr>
          <w:rStyle w:val="Emphasis"/>
          <w:highlight w:val="cyan"/>
        </w:rPr>
        <w:t>bill</w:t>
      </w:r>
      <w:r w:rsidRPr="00010FC4">
        <w:rPr>
          <w:rStyle w:val="StyleUnderline"/>
        </w:rPr>
        <w:t xml:space="preserve"> </w:t>
      </w:r>
      <w:r w:rsidRPr="00B5445D">
        <w:rPr>
          <w:sz w:val="12"/>
        </w:rPr>
        <w:t>instead of getting involved in the order of when Biden receives the legislation, letting Democratic leadership handle the timeline.</w:t>
      </w:r>
      <w:r w:rsidR="00B5445D" w:rsidRPr="00B5445D">
        <w:rPr>
          <w:sz w:val="12"/>
        </w:rPr>
        <w:t xml:space="preserve"> </w:t>
      </w:r>
      <w:r w:rsidRPr="00B5445D">
        <w:rPr>
          <w:sz w:val="12"/>
        </w:rPr>
        <w:t xml:space="preserve">Some inside </w:t>
      </w:r>
      <w:r w:rsidRPr="00010FC4">
        <w:rPr>
          <w:rStyle w:val="StyleUnderline"/>
        </w:rPr>
        <w:t>the</w:t>
      </w:r>
      <w:r w:rsidRPr="00B5445D">
        <w:rPr>
          <w:sz w:val="12"/>
        </w:rPr>
        <w:t xml:space="preserve"> White House believe the </w:t>
      </w:r>
      <w:r w:rsidRPr="00010FC4">
        <w:rPr>
          <w:rStyle w:val="StyleUnderline"/>
        </w:rPr>
        <w:t xml:space="preserve">risky maneuvering was </w:t>
      </w:r>
      <w:r w:rsidRPr="00F83956">
        <w:rPr>
          <w:rStyle w:val="StyleUnderline"/>
          <w:highlight w:val="cyan"/>
        </w:rPr>
        <w:t xml:space="preserve">the </w:t>
      </w:r>
      <w:r w:rsidRPr="00F83956">
        <w:rPr>
          <w:rStyle w:val="Emphasis"/>
          <w:highlight w:val="cyan"/>
        </w:rPr>
        <w:t>only way</w:t>
      </w:r>
      <w:r w:rsidRPr="00F83956">
        <w:rPr>
          <w:rStyle w:val="StyleUnderline"/>
          <w:highlight w:val="cyan"/>
        </w:rPr>
        <w:t xml:space="preserve"> Biden could secure</w:t>
      </w:r>
      <w:r w:rsidRPr="00010FC4">
        <w:rPr>
          <w:rStyle w:val="StyleUnderline"/>
        </w:rPr>
        <w:t xml:space="preserve"> enough </w:t>
      </w:r>
      <w:r w:rsidRPr="00F83956">
        <w:rPr>
          <w:rStyle w:val="StyleUnderline"/>
          <w:highlight w:val="cyan"/>
        </w:rPr>
        <w:t>Democratic support</w:t>
      </w:r>
      <w:r w:rsidRPr="00010FC4">
        <w:rPr>
          <w:rStyle w:val="StyleUnderline"/>
        </w:rPr>
        <w:t xml:space="preserve"> for the</w:t>
      </w:r>
      <w:r w:rsidRPr="00B5445D">
        <w:rPr>
          <w:sz w:val="12"/>
        </w:rPr>
        <w:t xml:space="preserve"> eventual </w:t>
      </w:r>
      <w:r w:rsidRPr="00010FC4">
        <w:rPr>
          <w:rStyle w:val="StyleUnderline"/>
        </w:rPr>
        <w:t>$4 trillion reconciliation bill</w:t>
      </w:r>
      <w:r w:rsidRPr="00B5445D">
        <w:rPr>
          <w:sz w:val="12"/>
        </w:rPr>
        <w:t>, a telling sign of the degree to which his party's divide is ever-present.</w:t>
      </w:r>
      <w:r w:rsidR="00B5445D" w:rsidRPr="00B5445D">
        <w:rPr>
          <w:sz w:val="12"/>
        </w:rPr>
        <w:t xml:space="preserve"> </w:t>
      </w:r>
      <w:r w:rsidRPr="00B5445D">
        <w:rPr>
          <w:sz w:val="12"/>
        </w:rPr>
        <w:t>If the agreement falls apart, it could largely poison future opportunities for working across the aisle, particularly as midterm election season nears.</w:t>
      </w:r>
      <w:r w:rsidR="00B5445D" w:rsidRPr="00B5445D">
        <w:rPr>
          <w:sz w:val="12"/>
        </w:rPr>
        <w:t xml:space="preserve"> </w:t>
      </w:r>
      <w:r w:rsidRPr="00B5445D">
        <w:rPr>
          <w:sz w:val="12"/>
        </w:rPr>
        <w:t xml:space="preserve">If he pulls it off, the </w:t>
      </w:r>
      <w:r w:rsidRPr="00F83956">
        <w:rPr>
          <w:rStyle w:val="StyleUnderline"/>
          <w:highlight w:val="cyan"/>
        </w:rPr>
        <w:t>two-track</w:t>
      </w:r>
      <w:r w:rsidRPr="00010FC4">
        <w:rPr>
          <w:rStyle w:val="StyleUnderline"/>
        </w:rPr>
        <w:t xml:space="preserve"> strategy </w:t>
      </w:r>
      <w:r w:rsidRPr="00F83956">
        <w:rPr>
          <w:rStyle w:val="StyleUnderline"/>
          <w:highlight w:val="cyan"/>
        </w:rPr>
        <w:t xml:space="preserve">would prove a </w:t>
      </w:r>
      <w:r w:rsidRPr="00F83956">
        <w:rPr>
          <w:rStyle w:val="Emphasis"/>
          <w:sz w:val="28"/>
          <w:szCs w:val="28"/>
          <w:highlight w:val="cyan"/>
        </w:rPr>
        <w:t>striking show of legislative mastery</w:t>
      </w:r>
      <w:r w:rsidRPr="00B5445D">
        <w:rPr>
          <w:sz w:val="12"/>
        </w:rPr>
        <w:t xml:space="preserve"> </w:t>
      </w:r>
      <w:r w:rsidRPr="00010FC4">
        <w:rPr>
          <w:rStyle w:val="StyleUnderline"/>
        </w:rPr>
        <w:t>for a career lawmaker whose presidency hinges on bringing together the progressive and moderate wings of his party</w:t>
      </w:r>
      <w:r w:rsidRPr="00B5445D">
        <w:rPr>
          <w:sz w:val="12"/>
        </w:rPr>
        <w:t>. Aides said as much as Biden was invested in the substance of the deal, he was just as focused on the message it sent about the state of American government -- and the vindication it contained for his personal brand of politics.</w:t>
      </w:r>
      <w:r w:rsidR="00B5445D" w:rsidRPr="00B5445D">
        <w:rPr>
          <w:sz w:val="12"/>
        </w:rPr>
        <w:t xml:space="preserve"> </w:t>
      </w:r>
      <w:r w:rsidRPr="00F83956">
        <w:rPr>
          <w:rStyle w:val="Emphasis"/>
          <w:highlight w:val="cyan"/>
        </w:rPr>
        <w:t>Months of walking a tightrope</w:t>
      </w:r>
      <w:r w:rsidRPr="00010FC4">
        <w:rPr>
          <w:rStyle w:val="Emphasis"/>
        </w:rPr>
        <w:t xml:space="preserve"> ahead</w:t>
      </w:r>
      <w:r w:rsidR="00B5445D">
        <w:rPr>
          <w:rStyle w:val="Emphasis"/>
        </w:rPr>
        <w:t xml:space="preserve"> </w:t>
      </w:r>
      <w:r w:rsidRPr="00B5445D">
        <w:rPr>
          <w:sz w:val="12"/>
        </w:rPr>
        <w:t>It was a key ingredient for more than just Biden. Several senators in the bipartisan group that crafted the deal mentioned the need to show government could deliver as a driving force. In the Oval Office before Biden emerged with the group to announce the agreement, it was a central point of the conversation, one official said.</w:t>
      </w:r>
      <w:r w:rsidR="00B5445D" w:rsidRPr="00B5445D">
        <w:rPr>
          <w:sz w:val="12"/>
        </w:rPr>
        <w:t xml:space="preserve"> </w:t>
      </w:r>
      <w:r w:rsidRPr="00B5445D">
        <w:rPr>
          <w:sz w:val="12"/>
        </w:rPr>
        <w:t xml:space="preserve">"People really felt committed to one another in this and I think everyone thought it was important for the country to send this signal that we could work together in this way," said Steve </w:t>
      </w:r>
      <w:proofErr w:type="spellStart"/>
      <w:r w:rsidRPr="00B5445D">
        <w:rPr>
          <w:sz w:val="12"/>
        </w:rPr>
        <w:t>Ricchetti</w:t>
      </w:r>
      <w:proofErr w:type="spellEnd"/>
      <w:r w:rsidRPr="00B5445D">
        <w:rPr>
          <w:sz w:val="12"/>
        </w:rPr>
        <w:t>, counselor to the President and one of Biden's lead negotiators and closest advisors, in an interview.</w:t>
      </w:r>
      <w:r w:rsidR="00B5445D" w:rsidRPr="00B5445D">
        <w:rPr>
          <w:sz w:val="12"/>
        </w:rPr>
        <w:t xml:space="preserve"> </w:t>
      </w:r>
      <w:r w:rsidRPr="00B5445D">
        <w:rPr>
          <w:sz w:val="12"/>
        </w:rPr>
        <w:t xml:space="preserve">After the deal was struck, Biden's victory lap took on an air of righteousness, claiming </w:t>
      </w:r>
      <w:proofErr w:type="gramStart"/>
      <w:r w:rsidRPr="00B5445D">
        <w:rPr>
          <w:sz w:val="12"/>
        </w:rPr>
        <w:t>he'd</w:t>
      </w:r>
      <w:proofErr w:type="gramEnd"/>
      <w:r w:rsidRPr="00B5445D">
        <w:rPr>
          <w:sz w:val="12"/>
        </w:rPr>
        <w:t xml:space="preserve"> proved his naysayers wrong. Behind the scenes, Biden frequently dismissed progressives who said he was wasting his time pursuing talks with Republicans, according to people familiar with the discussions, with the President claiming they knew little about how deals were struck in Washington.</w:t>
      </w:r>
      <w:r w:rsidR="00B5445D" w:rsidRPr="00B5445D">
        <w:rPr>
          <w:sz w:val="12"/>
        </w:rPr>
        <w:t xml:space="preserve"> </w:t>
      </w:r>
      <w:r w:rsidRPr="00B5445D">
        <w:rPr>
          <w:sz w:val="12"/>
        </w:rPr>
        <w:t xml:space="preserve">But at best, </w:t>
      </w:r>
      <w:r w:rsidRPr="00917575">
        <w:rPr>
          <w:rStyle w:val="StyleUnderline"/>
          <w:highlight w:val="cyan"/>
        </w:rPr>
        <w:t>neither bill</w:t>
      </w:r>
      <w:r w:rsidRPr="00A6790B">
        <w:rPr>
          <w:rStyle w:val="StyleUnderline"/>
        </w:rPr>
        <w:t xml:space="preserve"> </w:t>
      </w:r>
      <w:r w:rsidRPr="00917575">
        <w:rPr>
          <w:rStyle w:val="StyleUnderline"/>
          <w:highlight w:val="cyan"/>
        </w:rPr>
        <w:t>will be ready</w:t>
      </w:r>
      <w:r w:rsidRPr="00B5445D">
        <w:rPr>
          <w:sz w:val="12"/>
        </w:rPr>
        <w:t xml:space="preserve"> for final passage </w:t>
      </w:r>
      <w:r w:rsidRPr="00917575">
        <w:rPr>
          <w:rStyle w:val="StyleUnderline"/>
          <w:highlight w:val="cyan"/>
        </w:rPr>
        <w:t>until the fall</w:t>
      </w:r>
      <w:r w:rsidRPr="00917575">
        <w:rPr>
          <w:sz w:val="12"/>
          <w:highlight w:val="cyan"/>
        </w:rPr>
        <w:t xml:space="preserve">, </w:t>
      </w:r>
      <w:r w:rsidRPr="00917575">
        <w:rPr>
          <w:rStyle w:val="Emphasis"/>
          <w:highlight w:val="cyan"/>
        </w:rPr>
        <w:t xml:space="preserve">leaving </w:t>
      </w:r>
      <w:r w:rsidRPr="00F83956">
        <w:rPr>
          <w:rStyle w:val="Emphasis"/>
          <w:highlight w:val="cyan"/>
        </w:rPr>
        <w:t>weeks</w:t>
      </w:r>
      <w:r w:rsidRPr="00F83956">
        <w:rPr>
          <w:rStyle w:val="StyleUnderline"/>
          <w:highlight w:val="cyan"/>
        </w:rPr>
        <w:t xml:space="preserve"> for potential </w:t>
      </w:r>
      <w:r w:rsidRPr="00F83956">
        <w:rPr>
          <w:rStyle w:val="Emphasis"/>
          <w:highlight w:val="cyan"/>
        </w:rPr>
        <w:t>pitfalls to throw off</w:t>
      </w:r>
      <w:r w:rsidRPr="00F83956">
        <w:rPr>
          <w:rStyle w:val="StyleUnderline"/>
          <w:highlight w:val="cyan"/>
        </w:rPr>
        <w:t xml:space="preserve"> the </w:t>
      </w:r>
      <w:r w:rsidRPr="00F83956">
        <w:rPr>
          <w:rStyle w:val="Emphasis"/>
          <w:sz w:val="28"/>
          <w:szCs w:val="28"/>
          <w:highlight w:val="cyan"/>
        </w:rPr>
        <w:t xml:space="preserve">carefully crafted political </w:t>
      </w:r>
      <w:r w:rsidRPr="00917575">
        <w:rPr>
          <w:rStyle w:val="Emphasis"/>
          <w:sz w:val="28"/>
          <w:szCs w:val="28"/>
          <w:highlight w:val="cyan"/>
        </w:rPr>
        <w:t>balance</w:t>
      </w:r>
      <w:r w:rsidRPr="00917575">
        <w:rPr>
          <w:rStyle w:val="StyleUnderline"/>
          <w:highlight w:val="cyan"/>
        </w:rPr>
        <w:t xml:space="preserve"> that</w:t>
      </w:r>
      <w:r w:rsidRPr="00A6790B">
        <w:rPr>
          <w:rStyle w:val="StyleUnderline"/>
        </w:rPr>
        <w:t xml:space="preserve"> the future of </w:t>
      </w:r>
      <w:r w:rsidRPr="00917575">
        <w:rPr>
          <w:rStyle w:val="StyleUnderline"/>
          <w:highlight w:val="cyan"/>
        </w:rPr>
        <w:t>Biden's agenda is</w:t>
      </w:r>
      <w:r w:rsidRPr="00A6790B">
        <w:rPr>
          <w:rStyle w:val="StyleUnderline"/>
        </w:rPr>
        <w:t xml:space="preserve"> now </w:t>
      </w:r>
      <w:r w:rsidRPr="00917575">
        <w:rPr>
          <w:rStyle w:val="StyleUnderline"/>
          <w:highlight w:val="cyan"/>
        </w:rPr>
        <w:t>contingent</w:t>
      </w:r>
      <w:r w:rsidRPr="00A6790B">
        <w:rPr>
          <w:rStyle w:val="StyleUnderline"/>
        </w:rPr>
        <w:t xml:space="preserve"> up</w:t>
      </w:r>
      <w:r w:rsidRPr="00917575">
        <w:rPr>
          <w:rStyle w:val="StyleUnderline"/>
          <w:highlight w:val="cyan"/>
        </w:rPr>
        <w:t>on</w:t>
      </w:r>
      <w:r w:rsidRPr="00B5445D">
        <w:rPr>
          <w:sz w:val="12"/>
        </w:rPr>
        <w:t xml:space="preserve">. Even if the deal ultimately falls apart, Biden's close advisers are still confident </w:t>
      </w:r>
      <w:proofErr w:type="gramStart"/>
      <w:r w:rsidRPr="00B5445D">
        <w:rPr>
          <w:sz w:val="12"/>
        </w:rPr>
        <w:t>he'll</w:t>
      </w:r>
      <w:proofErr w:type="gramEnd"/>
      <w:r w:rsidRPr="00B5445D">
        <w:rPr>
          <w:sz w:val="12"/>
        </w:rPr>
        <w:t xml:space="preserve"> get credit among voters for his public outreach to Republicans on the matter.</w:t>
      </w:r>
      <w:r w:rsidR="00B5445D" w:rsidRPr="00B5445D">
        <w:rPr>
          <w:sz w:val="12"/>
        </w:rPr>
        <w:t xml:space="preserve"> </w:t>
      </w:r>
      <w:r w:rsidRPr="00B5445D">
        <w:rPr>
          <w:sz w:val="12"/>
        </w:rPr>
        <w:t xml:space="preserve">The tandem strategy flowed from both political necessity and the President's own inclination. As a long-time legislator with close relationships in both parties, </w:t>
      </w:r>
      <w:r w:rsidRPr="00F83956">
        <w:rPr>
          <w:rStyle w:val="StyleUnderline"/>
          <w:highlight w:val="cyan"/>
        </w:rPr>
        <w:t>Biden</w:t>
      </w:r>
      <w:r w:rsidRPr="00B5445D">
        <w:rPr>
          <w:sz w:val="12"/>
        </w:rPr>
        <w:t xml:space="preserve"> takes pride in his ability to cross the aisle and considers it a balm for a polarized nation. He also </w:t>
      </w:r>
      <w:r w:rsidRPr="00F83956">
        <w:rPr>
          <w:rStyle w:val="StyleUnderline"/>
          <w:highlight w:val="cyan"/>
        </w:rPr>
        <w:t>has</w:t>
      </w:r>
      <w:r w:rsidRPr="00A6790B">
        <w:rPr>
          <w:rStyle w:val="StyleUnderline"/>
        </w:rPr>
        <w:t xml:space="preserve"> ambitious policy goals</w:t>
      </w:r>
      <w:r w:rsidRPr="00B5445D">
        <w:rPr>
          <w:sz w:val="12"/>
        </w:rPr>
        <w:t xml:space="preserve">, a mostly hostile Republican </w:t>
      </w:r>
      <w:proofErr w:type="gramStart"/>
      <w:r w:rsidRPr="00B5445D">
        <w:rPr>
          <w:sz w:val="12"/>
        </w:rPr>
        <w:t>opposition</w:t>
      </w:r>
      <w:proofErr w:type="gramEnd"/>
      <w:r w:rsidRPr="00B5445D">
        <w:rPr>
          <w:sz w:val="12"/>
        </w:rPr>
        <w:t xml:space="preserve"> </w:t>
      </w:r>
      <w:r w:rsidRPr="00A6790B">
        <w:rPr>
          <w:rStyle w:val="StyleUnderline"/>
        </w:rPr>
        <w:t xml:space="preserve">and </w:t>
      </w:r>
      <w:r w:rsidRPr="00F83956">
        <w:rPr>
          <w:rStyle w:val="StyleUnderline"/>
          <w:highlight w:val="cyan"/>
        </w:rPr>
        <w:t>ultra-thin</w:t>
      </w:r>
      <w:r w:rsidRPr="00B5445D">
        <w:rPr>
          <w:sz w:val="12"/>
        </w:rPr>
        <w:t xml:space="preserve"> Democratic congressional </w:t>
      </w:r>
      <w:r w:rsidRPr="00F83956">
        <w:rPr>
          <w:rStyle w:val="StyleUnderline"/>
          <w:highlight w:val="cyan"/>
        </w:rPr>
        <w:t>majorities</w:t>
      </w:r>
      <w:r w:rsidRPr="00B5445D">
        <w:rPr>
          <w:sz w:val="12"/>
        </w:rPr>
        <w:t xml:space="preserve"> behind him, </w:t>
      </w:r>
      <w:r w:rsidRPr="00A6790B">
        <w:rPr>
          <w:rStyle w:val="StyleUnderline"/>
        </w:rPr>
        <w:t>limiting his available strategic paths</w:t>
      </w:r>
      <w:r w:rsidRPr="00B5445D">
        <w:rPr>
          <w:sz w:val="12"/>
        </w:rPr>
        <w:t>.</w:t>
      </w:r>
      <w:r w:rsidR="00B5445D" w:rsidRPr="00B5445D">
        <w:rPr>
          <w:sz w:val="12"/>
        </w:rPr>
        <w:t xml:space="preserve"> </w:t>
      </w:r>
      <w:r w:rsidRPr="00B5445D">
        <w:rPr>
          <w:sz w:val="12"/>
        </w:rPr>
        <w:t>From the beginning, Biden's senior aides acknowledged the two-track strategy might not work. But they stuck with it deep into his fifth month, even as liberal Democrats pressed him to cut it short for fear that Republican negotiators real aim was a crippling delay.</w:t>
      </w:r>
      <w:r w:rsidR="00B5445D" w:rsidRPr="00B5445D">
        <w:rPr>
          <w:sz w:val="12"/>
        </w:rPr>
        <w:t xml:space="preserve"> </w:t>
      </w:r>
      <w:r w:rsidRPr="00B5445D">
        <w:rPr>
          <w:sz w:val="12"/>
        </w:rPr>
        <w:t>Even as talks with an initial group of six Republican senators began to falter, Biden's advisers were eyeing other possible lawmakers or groups to continue their pursuit.</w:t>
      </w:r>
      <w:r w:rsidR="00B5445D" w:rsidRPr="00B5445D">
        <w:rPr>
          <w:sz w:val="12"/>
        </w:rPr>
        <w:t xml:space="preserve"> </w:t>
      </w:r>
      <w:r w:rsidRPr="00B5445D">
        <w:rPr>
          <w:sz w:val="12"/>
        </w:rPr>
        <w:t>One of those groups, led by Sinema and Ohio Republican Sen. Rob Portman, had quietly been discussing a possible path forward for weeks. They carried with them a level of trust, and -- to some degree -- success based on an effort to unlock a long-stalled Covid relief package at the end of 2020. When Biden officially ended the talks with Republicans, led by Sen. Shelley Moore Capito, he placed a call directly to Sinema shortly after.</w:t>
      </w:r>
      <w:r w:rsidR="00B5445D" w:rsidRPr="00B5445D">
        <w:rPr>
          <w:sz w:val="12"/>
        </w:rPr>
        <w:t xml:space="preserve"> </w:t>
      </w:r>
      <w:r w:rsidRPr="00B5445D">
        <w:rPr>
          <w:sz w:val="12"/>
        </w:rPr>
        <w:t>"</w:t>
      </w:r>
      <w:r w:rsidRPr="00A6790B">
        <w:rPr>
          <w:rStyle w:val="StyleUnderline"/>
        </w:rPr>
        <w:t xml:space="preserve">The President and the team tried to keep as many </w:t>
      </w:r>
      <w:proofErr w:type="gramStart"/>
      <w:r w:rsidRPr="00A6790B">
        <w:rPr>
          <w:rStyle w:val="StyleUnderline"/>
        </w:rPr>
        <w:t>avenues</w:t>
      </w:r>
      <w:proofErr w:type="gramEnd"/>
      <w:r w:rsidRPr="00A6790B">
        <w:rPr>
          <w:rStyle w:val="StyleUnderline"/>
        </w:rPr>
        <w:t xml:space="preserve"> to success open</w:t>
      </w:r>
      <w:r w:rsidRPr="00B5445D">
        <w:rPr>
          <w:sz w:val="12"/>
        </w:rPr>
        <w:t xml:space="preserve"> in this kind of bipartisan structure in the hope that we could keep getting closer and closer," </w:t>
      </w:r>
      <w:proofErr w:type="spellStart"/>
      <w:r w:rsidRPr="00B5445D">
        <w:rPr>
          <w:sz w:val="12"/>
        </w:rPr>
        <w:t>Ricchetti</w:t>
      </w:r>
      <w:proofErr w:type="spellEnd"/>
      <w:r w:rsidRPr="00B5445D">
        <w:rPr>
          <w:sz w:val="12"/>
        </w:rPr>
        <w:t xml:space="preserve"> said.</w:t>
      </w:r>
      <w:r w:rsidR="00B5445D" w:rsidRPr="00B5445D">
        <w:rPr>
          <w:sz w:val="12"/>
        </w:rPr>
        <w:t xml:space="preserve"> </w:t>
      </w:r>
      <w:r w:rsidRPr="00A6790B">
        <w:rPr>
          <w:rStyle w:val="StyleUnderline"/>
        </w:rPr>
        <w:t>The White House strategy appeared to work</w:t>
      </w:r>
      <w:r w:rsidRPr="00B5445D">
        <w:rPr>
          <w:sz w:val="12"/>
        </w:rPr>
        <w:t xml:space="preserve"> Thursday when Biden announced the bipartisan deal. </w:t>
      </w:r>
      <w:r w:rsidRPr="00917575">
        <w:rPr>
          <w:rStyle w:val="Emphasis"/>
          <w:highlight w:val="cyan"/>
        </w:rPr>
        <w:t>Even after</w:t>
      </w:r>
      <w:r w:rsidRPr="00917575">
        <w:rPr>
          <w:rStyle w:val="StyleUnderline"/>
          <w:highlight w:val="cyan"/>
        </w:rPr>
        <w:t xml:space="preserve"> Republican</w:t>
      </w:r>
      <w:r w:rsidRPr="00A6790B">
        <w:rPr>
          <w:rStyle w:val="StyleUnderline"/>
        </w:rPr>
        <w:t xml:space="preserve"> </w:t>
      </w:r>
      <w:r w:rsidRPr="00917575">
        <w:rPr>
          <w:rStyle w:val="StyleUnderline"/>
          <w:highlight w:val="cyan"/>
        </w:rPr>
        <w:t>parties</w:t>
      </w:r>
      <w:r w:rsidRPr="00B5445D">
        <w:rPr>
          <w:sz w:val="12"/>
        </w:rPr>
        <w:t xml:space="preserve"> to the deal subsequently </w:t>
      </w:r>
      <w:r w:rsidRPr="00917575">
        <w:rPr>
          <w:rStyle w:val="StyleUnderline"/>
          <w:highlight w:val="cyan"/>
        </w:rPr>
        <w:t>grew skittish</w:t>
      </w:r>
      <w:r w:rsidRPr="00B5445D">
        <w:rPr>
          <w:sz w:val="12"/>
        </w:rPr>
        <w:t xml:space="preserve">, </w:t>
      </w:r>
      <w:r w:rsidRPr="00A6790B">
        <w:rPr>
          <w:rStyle w:val="StyleUnderline"/>
        </w:rPr>
        <w:t>Biden aides expressed confidence it would hold, despite what one senior official called "faux outrage"</w:t>
      </w:r>
      <w:r w:rsidRPr="00B5445D">
        <w:rPr>
          <w:sz w:val="12"/>
        </w:rPr>
        <w:t xml:space="preserve"> over the second part of a publicly articulated Biden strategy </w:t>
      </w:r>
      <w:proofErr w:type="gramStart"/>
      <w:r w:rsidRPr="00B5445D">
        <w:rPr>
          <w:sz w:val="12"/>
        </w:rPr>
        <w:t>they'd</w:t>
      </w:r>
      <w:proofErr w:type="gramEnd"/>
      <w:r w:rsidRPr="00B5445D">
        <w:rPr>
          <w:sz w:val="12"/>
        </w:rPr>
        <w:t xml:space="preserve"> known all along.</w:t>
      </w:r>
      <w:r w:rsidR="00B5445D" w:rsidRPr="00B5445D">
        <w:rPr>
          <w:sz w:val="12"/>
        </w:rPr>
        <w:t xml:space="preserve"> </w:t>
      </w:r>
      <w:r w:rsidRPr="00B5445D">
        <w:rPr>
          <w:sz w:val="12"/>
        </w:rPr>
        <w:t xml:space="preserve">"They will have to vote against their own deal," one senior official said. "What they cannot say is that the infrastructure bill is too big, or a waste, or pork, or whatever. Look, </w:t>
      </w:r>
      <w:r w:rsidRPr="00917575">
        <w:rPr>
          <w:rStyle w:val="Emphasis"/>
          <w:highlight w:val="cyan"/>
        </w:rPr>
        <w:t>in the end, I think it will stick together</w:t>
      </w:r>
      <w:r w:rsidRPr="00B5445D">
        <w:rPr>
          <w:sz w:val="12"/>
        </w:rPr>
        <w:t>."</w:t>
      </w:r>
    </w:p>
    <w:p w14:paraId="4D881681" w14:textId="77777777" w:rsidR="00B5445D" w:rsidRPr="00B5445D" w:rsidRDefault="00B5445D" w:rsidP="00B5445D"/>
    <w:p w14:paraId="035C2978" w14:textId="5800E4E6" w:rsidR="00B60581" w:rsidRDefault="00B60581" w:rsidP="00B60581">
      <w:pPr>
        <w:pStyle w:val="Heading3"/>
      </w:pPr>
      <w:r>
        <w:t>U</w:t>
      </w:r>
      <w:r w:rsidR="009671E9">
        <w:t>---Will Pass</w:t>
      </w:r>
    </w:p>
    <w:p w14:paraId="30A6522E" w14:textId="355A2997" w:rsidR="007B4256" w:rsidRDefault="007B4256" w:rsidP="007B4256">
      <w:pPr>
        <w:pStyle w:val="Heading4"/>
      </w:pPr>
      <w:r>
        <w:t xml:space="preserve">Biden’s </w:t>
      </w:r>
      <w:r w:rsidRPr="001805CE">
        <w:rPr>
          <w:u w:val="single"/>
        </w:rPr>
        <w:t>agenda</w:t>
      </w:r>
      <w:r>
        <w:t xml:space="preserve"> is </w:t>
      </w:r>
      <w:r w:rsidRPr="001805CE">
        <w:rPr>
          <w:u w:val="single"/>
        </w:rPr>
        <w:t>on track</w:t>
      </w:r>
      <w:r>
        <w:t xml:space="preserve"> </w:t>
      </w:r>
      <w:r w:rsidRPr="00526365">
        <w:rPr>
          <w:b w:val="0"/>
          <w:bCs/>
        </w:rPr>
        <w:t xml:space="preserve">with the </w:t>
      </w:r>
      <w:r w:rsidRPr="001805CE">
        <w:rPr>
          <w:b w:val="0"/>
          <w:bCs/>
          <w:u w:val="single"/>
        </w:rPr>
        <w:t>GOP</w:t>
      </w:r>
      <w:r w:rsidRPr="00526365">
        <w:rPr>
          <w:b w:val="0"/>
          <w:bCs/>
        </w:rPr>
        <w:t xml:space="preserve"> and </w:t>
      </w:r>
      <w:r w:rsidRPr="001805CE">
        <w:rPr>
          <w:b w:val="0"/>
          <w:bCs/>
          <w:u w:val="single"/>
        </w:rPr>
        <w:t>moderates</w:t>
      </w:r>
      <w:r w:rsidRPr="00526365">
        <w:rPr>
          <w:b w:val="0"/>
          <w:bCs/>
        </w:rPr>
        <w:t xml:space="preserve"> on board with two-track,</w:t>
      </w:r>
      <w:r>
        <w:t xml:space="preserve"> but </w:t>
      </w:r>
      <w:r w:rsidR="000B5C20">
        <w:t>progress</w:t>
      </w:r>
      <w:r>
        <w:t xml:space="preserve"> is </w:t>
      </w:r>
      <w:proofErr w:type="gramStart"/>
      <w:r w:rsidRPr="001805CE">
        <w:rPr>
          <w:u w:val="single"/>
        </w:rPr>
        <w:t>fragile</w:t>
      </w:r>
      <w:proofErr w:type="gramEnd"/>
      <w:r>
        <w:t xml:space="preserve"> and </w:t>
      </w:r>
      <w:r w:rsidRPr="001805CE">
        <w:rPr>
          <w:u w:val="single"/>
        </w:rPr>
        <w:t>margins</w:t>
      </w:r>
      <w:r>
        <w:t xml:space="preserve"> are </w:t>
      </w:r>
      <w:r w:rsidRPr="001805CE">
        <w:rPr>
          <w:u w:val="single"/>
        </w:rPr>
        <w:t>thin</w:t>
      </w:r>
    </w:p>
    <w:p w14:paraId="77AB7391" w14:textId="77777777" w:rsidR="007B4256" w:rsidRPr="00526365" w:rsidRDefault="007B4256" w:rsidP="007B4256">
      <w:r w:rsidRPr="00526365">
        <w:rPr>
          <w:rStyle w:val="Style13ptBold"/>
        </w:rPr>
        <w:t>Everett 6</w:t>
      </w:r>
      <w:r>
        <w:rPr>
          <w:rStyle w:val="Style13ptBold"/>
        </w:rPr>
        <w:t>/</w:t>
      </w:r>
      <w:r w:rsidRPr="00526365">
        <w:rPr>
          <w:rStyle w:val="Style13ptBold"/>
        </w:rPr>
        <w:t>27</w:t>
      </w:r>
      <w:r>
        <w:t xml:space="preserve"> — John Burgess Everett is a congressional reporter for POLITICO. He previously was a transportation reporter for POLITICO Pro, Web producer, helping run POLITICO’s Twitter and Facebook accounts, and a contributor to the On Media blog. ("Republicans back on board after Biden's infrastructure clean-up" Politico, June 27, 2021. https://www.politico.com/news/2021/06/27/biden-soothes-gop-worries-on-infrastructure-plan-496514)//JLPark</w:t>
      </w:r>
    </w:p>
    <w:p w14:paraId="077D7F1C" w14:textId="77777777" w:rsidR="007B4256" w:rsidRPr="00526365" w:rsidRDefault="007B4256" w:rsidP="007B4256">
      <w:pPr>
        <w:rPr>
          <w:sz w:val="10"/>
        </w:rPr>
      </w:pPr>
      <w:r w:rsidRPr="00526365">
        <w:rPr>
          <w:sz w:val="10"/>
        </w:rPr>
        <w:t xml:space="preserve">President Joe </w:t>
      </w:r>
      <w:r w:rsidRPr="00F83956">
        <w:rPr>
          <w:rStyle w:val="StyleUnderline"/>
          <w:highlight w:val="cyan"/>
        </w:rPr>
        <w:t>Biden’s</w:t>
      </w:r>
      <w:r w:rsidRPr="00526365">
        <w:rPr>
          <w:sz w:val="10"/>
        </w:rPr>
        <w:t xml:space="preserve"> domestic </w:t>
      </w:r>
      <w:r w:rsidRPr="00F83956">
        <w:rPr>
          <w:rStyle w:val="StyleUnderline"/>
          <w:highlight w:val="cyan"/>
        </w:rPr>
        <w:t>agenda</w:t>
      </w:r>
      <w:r w:rsidRPr="00526365">
        <w:rPr>
          <w:rStyle w:val="StyleUnderline"/>
        </w:rPr>
        <w:t xml:space="preserve"> </w:t>
      </w:r>
      <w:r w:rsidRPr="00BF7B64">
        <w:t xml:space="preserve">appears back </w:t>
      </w:r>
      <w:r w:rsidRPr="00F83956">
        <w:rPr>
          <w:rStyle w:val="Emphasis"/>
          <w:sz w:val="32"/>
          <w:szCs w:val="32"/>
          <w:highlight w:val="cyan"/>
        </w:rPr>
        <w:t>on track</w:t>
      </w:r>
      <w:r w:rsidRPr="00F83956">
        <w:rPr>
          <w:rStyle w:val="StyleUnderline"/>
          <w:highlight w:val="cyan"/>
        </w:rPr>
        <w:t xml:space="preserve"> in </w:t>
      </w:r>
      <w:r w:rsidRPr="00F83956">
        <w:rPr>
          <w:rStyle w:val="Emphasis"/>
          <w:highlight w:val="cyan"/>
        </w:rPr>
        <w:t>Congress</w:t>
      </w:r>
      <w:r w:rsidRPr="00F83956">
        <w:rPr>
          <w:sz w:val="10"/>
          <w:highlight w:val="cyan"/>
        </w:rPr>
        <w:t xml:space="preserve">, </w:t>
      </w:r>
      <w:r w:rsidRPr="00F83956">
        <w:rPr>
          <w:rStyle w:val="StyleUnderline"/>
          <w:highlight w:val="cyan"/>
        </w:rPr>
        <w:t xml:space="preserve">with </w:t>
      </w:r>
      <w:r w:rsidRPr="00F83956">
        <w:rPr>
          <w:rStyle w:val="Emphasis"/>
          <w:highlight w:val="cyan"/>
        </w:rPr>
        <w:t>Republicans</w:t>
      </w:r>
      <w:r w:rsidRPr="00F83956">
        <w:rPr>
          <w:rStyle w:val="StyleUnderline"/>
          <w:highlight w:val="cyan"/>
        </w:rPr>
        <w:t xml:space="preserve"> </w:t>
      </w:r>
      <w:r w:rsidRPr="00F83956">
        <w:rPr>
          <w:rStyle w:val="Emphasis"/>
          <w:highlight w:val="cyan"/>
        </w:rPr>
        <w:t>praising</w:t>
      </w:r>
      <w:r w:rsidRPr="00526365">
        <w:rPr>
          <w:rStyle w:val="StyleUnderline"/>
        </w:rPr>
        <w:t xml:space="preserve"> his</w:t>
      </w:r>
      <w:r w:rsidRPr="00526365">
        <w:rPr>
          <w:sz w:val="10"/>
        </w:rPr>
        <w:t xml:space="preserve"> newly clarified </w:t>
      </w:r>
      <w:r w:rsidRPr="00526365">
        <w:rPr>
          <w:rStyle w:val="StyleUnderline"/>
        </w:rPr>
        <w:t>approach to</w:t>
      </w:r>
      <w:r w:rsidRPr="00526365">
        <w:rPr>
          <w:sz w:val="10"/>
        </w:rPr>
        <w:t xml:space="preserve"> their </w:t>
      </w:r>
      <w:r w:rsidRPr="00F83956">
        <w:rPr>
          <w:rStyle w:val="Emphasis"/>
          <w:highlight w:val="cyan"/>
        </w:rPr>
        <w:t>bipartisan</w:t>
      </w:r>
      <w:r w:rsidRPr="00526365">
        <w:rPr>
          <w:rStyle w:val="Emphasis"/>
        </w:rPr>
        <w:t xml:space="preserve"> infrastructure</w:t>
      </w:r>
      <w:r w:rsidRPr="00526365">
        <w:rPr>
          <w:sz w:val="10"/>
        </w:rPr>
        <w:t xml:space="preserve"> plan </w:t>
      </w:r>
      <w:r w:rsidRPr="00F83956">
        <w:rPr>
          <w:rStyle w:val="StyleUnderline"/>
          <w:highlight w:val="cyan"/>
        </w:rPr>
        <w:t>and</w:t>
      </w:r>
      <w:r w:rsidRPr="00526365">
        <w:rPr>
          <w:rStyle w:val="StyleUnderline"/>
        </w:rPr>
        <w:t xml:space="preserve"> a </w:t>
      </w:r>
      <w:r w:rsidRPr="00F83956">
        <w:rPr>
          <w:rStyle w:val="Emphasis"/>
          <w:highlight w:val="cyan"/>
        </w:rPr>
        <w:t>key Democrat</w:t>
      </w:r>
      <w:r w:rsidRPr="00F83956">
        <w:rPr>
          <w:rStyle w:val="StyleUnderline"/>
          <w:highlight w:val="cyan"/>
        </w:rPr>
        <w:t xml:space="preserve"> endorsing</w:t>
      </w:r>
      <w:r w:rsidRPr="00526365">
        <w:rPr>
          <w:rStyle w:val="StyleUnderline"/>
        </w:rPr>
        <w:t xml:space="preserve"> work on a </w:t>
      </w:r>
      <w:r w:rsidRPr="00526365">
        <w:rPr>
          <w:rStyle w:val="Emphasis"/>
        </w:rPr>
        <w:t xml:space="preserve">separate, </w:t>
      </w:r>
      <w:r w:rsidRPr="00F83956">
        <w:rPr>
          <w:rStyle w:val="Emphasis"/>
          <w:highlight w:val="cyan"/>
        </w:rPr>
        <w:t>larger</w:t>
      </w:r>
      <w:r w:rsidRPr="00526365">
        <w:rPr>
          <w:rStyle w:val="Emphasis"/>
        </w:rPr>
        <w:t xml:space="preserve"> spending</w:t>
      </w:r>
      <w:r w:rsidRPr="00526365">
        <w:rPr>
          <w:rStyle w:val="StyleUnderline"/>
        </w:rPr>
        <w:t xml:space="preserve"> </w:t>
      </w:r>
      <w:r w:rsidRPr="00F83956">
        <w:rPr>
          <w:rStyle w:val="StyleUnderline"/>
          <w:highlight w:val="cyan"/>
        </w:rPr>
        <w:t>package</w:t>
      </w:r>
      <w:r w:rsidRPr="00526365">
        <w:rPr>
          <w:sz w:val="10"/>
        </w:rPr>
        <w:t>.</w:t>
      </w:r>
    </w:p>
    <w:p w14:paraId="74820B58" w14:textId="77777777" w:rsidR="007B4256" w:rsidRPr="00526365" w:rsidRDefault="007B4256" w:rsidP="007B4256">
      <w:pPr>
        <w:rPr>
          <w:sz w:val="10"/>
        </w:rPr>
      </w:pPr>
      <w:r w:rsidRPr="00526365">
        <w:rPr>
          <w:sz w:val="10"/>
        </w:rPr>
        <w:t xml:space="preserve">Two </w:t>
      </w:r>
      <w:r w:rsidRPr="00526365">
        <w:rPr>
          <w:rStyle w:val="Emphasis"/>
        </w:rPr>
        <w:t>GOP</w:t>
      </w:r>
      <w:r w:rsidRPr="00526365">
        <w:rPr>
          <w:sz w:val="10"/>
        </w:rPr>
        <w:t xml:space="preserve"> negotiators on the bipartisan infrastructure deal said Sunday they </w:t>
      </w:r>
      <w:r w:rsidRPr="00526365">
        <w:rPr>
          <w:rStyle w:val="StyleUnderline"/>
        </w:rPr>
        <w:t xml:space="preserve">were </w:t>
      </w:r>
      <w:r w:rsidRPr="00526365">
        <w:rPr>
          <w:rStyle w:val="Emphasis"/>
        </w:rPr>
        <w:t>mollified</w:t>
      </w:r>
      <w:r w:rsidRPr="00526365">
        <w:rPr>
          <w:rStyle w:val="StyleUnderline"/>
        </w:rPr>
        <w:t xml:space="preserve"> by Biden's</w:t>
      </w:r>
      <w:r w:rsidRPr="00526365">
        <w:rPr>
          <w:sz w:val="10"/>
        </w:rPr>
        <w:t xml:space="preserve"> Saturday </w:t>
      </w:r>
      <w:r w:rsidRPr="00526365">
        <w:rPr>
          <w:rStyle w:val="StyleUnderline"/>
        </w:rPr>
        <w:t>statement vowing to support the bipartisan framework</w:t>
      </w:r>
      <w:r w:rsidRPr="00526365">
        <w:rPr>
          <w:sz w:val="10"/>
        </w:rPr>
        <w:t xml:space="preserve"> on its own merits, rather than withholding his signature until he also received a larger, partisan proposal. Many Republicans interpreted his remarks in the aftermath of their deal on Thursday as an implicit veto threat.</w:t>
      </w:r>
    </w:p>
    <w:p w14:paraId="3BFA1552" w14:textId="77777777" w:rsidR="007B4256" w:rsidRPr="00526365" w:rsidRDefault="007B4256" w:rsidP="007B4256">
      <w:pPr>
        <w:rPr>
          <w:sz w:val="10"/>
        </w:rPr>
      </w:pPr>
      <w:r w:rsidRPr="00526365">
        <w:rPr>
          <w:sz w:val="10"/>
        </w:rPr>
        <w:t>Sen. Mitt Romney (R-Utah) said on CNN’s State of the Union that “</w:t>
      </w:r>
      <w:r w:rsidRPr="00526365">
        <w:rPr>
          <w:rStyle w:val="StyleUnderline"/>
        </w:rPr>
        <w:t xml:space="preserve">the </w:t>
      </w:r>
      <w:r w:rsidRPr="00F83956">
        <w:rPr>
          <w:rStyle w:val="Emphasis"/>
          <w:highlight w:val="cyan"/>
        </w:rPr>
        <w:t>waters</w:t>
      </w:r>
      <w:r w:rsidRPr="001805CE">
        <w:rPr>
          <w:rStyle w:val="Emphasis"/>
        </w:rPr>
        <w:t xml:space="preserve"> have been </w:t>
      </w:r>
      <w:r w:rsidRPr="00F83956">
        <w:rPr>
          <w:rStyle w:val="Emphasis"/>
          <w:highlight w:val="cyan"/>
        </w:rPr>
        <w:t>calmed</w:t>
      </w:r>
      <w:r w:rsidRPr="00526365">
        <w:rPr>
          <w:sz w:val="10"/>
        </w:rPr>
        <w:t>” by Biden’s statement Saturday that clarified he supports the bipartisan plan “without reservation.”</w:t>
      </w:r>
    </w:p>
    <w:p w14:paraId="0410C96D" w14:textId="77777777" w:rsidR="007B4256" w:rsidRPr="00526365" w:rsidRDefault="007B4256" w:rsidP="007B4256">
      <w:pPr>
        <w:rPr>
          <w:sz w:val="10"/>
          <w:szCs w:val="10"/>
        </w:rPr>
      </w:pPr>
      <w:r w:rsidRPr="00526365">
        <w:rPr>
          <w:sz w:val="10"/>
          <w:szCs w:val="10"/>
        </w:rPr>
        <w:t xml:space="preserve">Romney predicted the proposal, which has not been drafted but aims to provide nearly $600 billion in new spending on roads, </w:t>
      </w:r>
      <w:proofErr w:type="gramStart"/>
      <w:r w:rsidRPr="00526365">
        <w:rPr>
          <w:sz w:val="10"/>
          <w:szCs w:val="10"/>
        </w:rPr>
        <w:t>bridges</w:t>
      </w:r>
      <w:proofErr w:type="gramEnd"/>
      <w:r w:rsidRPr="00526365">
        <w:rPr>
          <w:sz w:val="10"/>
          <w:szCs w:val="10"/>
        </w:rPr>
        <w:t xml:space="preserve"> and broadband, would have sufficient support to pass the Senate. It will need at least 60 votes, including at least 10 Republicans. Some of those needed GOP votes wavered on Friday after Biden said if the bipartisan bill “is the only one that comes to me, I’m not signing it.”</w:t>
      </w:r>
    </w:p>
    <w:p w14:paraId="130C1DE3" w14:textId="77777777" w:rsidR="007B4256" w:rsidRPr="00526365" w:rsidRDefault="007B4256" w:rsidP="007B4256">
      <w:pPr>
        <w:rPr>
          <w:sz w:val="10"/>
          <w:szCs w:val="10"/>
        </w:rPr>
      </w:pPr>
      <w:r w:rsidRPr="00526365">
        <w:rPr>
          <w:sz w:val="10"/>
          <w:szCs w:val="10"/>
        </w:rPr>
        <w:t>“I am glad they have now been de-</w:t>
      </w:r>
      <w:proofErr w:type="gramStart"/>
      <w:r w:rsidRPr="00526365">
        <w:rPr>
          <w:sz w:val="10"/>
          <w:szCs w:val="10"/>
        </w:rPr>
        <w:t>linked</w:t>
      </w:r>
      <w:proofErr w:type="gramEnd"/>
      <w:r w:rsidRPr="00526365">
        <w:rPr>
          <w:sz w:val="10"/>
          <w:szCs w:val="10"/>
        </w:rPr>
        <w:t xml:space="preserve"> and we can move forward with a bipartisan bill,” said Sen. Rob Portman (R-Ohio), the lead GOP negotiator, on ABC’s “This Week.” He said Republicans “were glad to see them disconnected. And now we can move forward.”</w:t>
      </w:r>
    </w:p>
    <w:p w14:paraId="52E34549" w14:textId="77777777" w:rsidR="007B4256" w:rsidRPr="00526365" w:rsidRDefault="007B4256" w:rsidP="007B4256">
      <w:pPr>
        <w:rPr>
          <w:sz w:val="10"/>
          <w:szCs w:val="10"/>
        </w:rPr>
      </w:pPr>
      <w:r w:rsidRPr="00526365">
        <w:rPr>
          <w:sz w:val="10"/>
          <w:szCs w:val="10"/>
        </w:rPr>
        <w:t>Portman and Romney’s comments signal that over the two-week July 4 recess, negotiators can start drafting legislation that provides the largest investments in physical infrastructure in U.S. history. While there are more opportunities for that effort to be derailed, Biden’s work to reassure Republicans to stay on board and his acknowledgment Saturday they were “understandably upset” with him seems to be paying off.</w:t>
      </w:r>
    </w:p>
    <w:p w14:paraId="73E5E7B8" w14:textId="77777777" w:rsidR="007B4256" w:rsidRPr="00526365" w:rsidRDefault="007B4256" w:rsidP="007B4256">
      <w:pPr>
        <w:rPr>
          <w:sz w:val="10"/>
        </w:rPr>
      </w:pPr>
      <w:r w:rsidRPr="00526365">
        <w:rPr>
          <w:sz w:val="10"/>
        </w:rPr>
        <w:t xml:space="preserve">At the same time, </w:t>
      </w:r>
      <w:r w:rsidRPr="00F83956">
        <w:rPr>
          <w:rStyle w:val="StyleUnderline"/>
          <w:highlight w:val="cyan"/>
        </w:rPr>
        <w:t>the larger</w:t>
      </w:r>
      <w:r w:rsidRPr="00526365">
        <w:rPr>
          <w:rStyle w:val="StyleUnderline"/>
        </w:rPr>
        <w:t xml:space="preserve"> Democratic spending </w:t>
      </w:r>
      <w:r w:rsidRPr="00F83956">
        <w:rPr>
          <w:rStyle w:val="StyleUnderline"/>
          <w:highlight w:val="cyan"/>
        </w:rPr>
        <w:t>bill on</w:t>
      </w:r>
      <w:r w:rsidRPr="00526365">
        <w:rPr>
          <w:sz w:val="10"/>
        </w:rPr>
        <w:t xml:space="preserve"> </w:t>
      </w:r>
      <w:proofErr w:type="gramStart"/>
      <w:r w:rsidRPr="00526365">
        <w:rPr>
          <w:sz w:val="10"/>
        </w:rPr>
        <w:t>child care</w:t>
      </w:r>
      <w:proofErr w:type="gramEnd"/>
      <w:r w:rsidRPr="00526365">
        <w:rPr>
          <w:sz w:val="10"/>
        </w:rPr>
        <w:t xml:space="preserve">, </w:t>
      </w:r>
      <w:r w:rsidRPr="00F83956">
        <w:rPr>
          <w:rStyle w:val="Emphasis"/>
          <w:highlight w:val="cyan"/>
        </w:rPr>
        <w:t>climate</w:t>
      </w:r>
      <w:r w:rsidRPr="001805CE">
        <w:rPr>
          <w:rStyle w:val="Emphasis"/>
        </w:rPr>
        <w:t xml:space="preserve"> change</w:t>
      </w:r>
      <w:r w:rsidRPr="00526365">
        <w:rPr>
          <w:sz w:val="10"/>
        </w:rPr>
        <w:t xml:space="preserve">, Medicare expansion </w:t>
      </w:r>
      <w:r w:rsidRPr="00F83956">
        <w:rPr>
          <w:rStyle w:val="StyleUnderline"/>
          <w:highlight w:val="cyan"/>
        </w:rPr>
        <w:t>and</w:t>
      </w:r>
      <w:r w:rsidRPr="00526365">
        <w:rPr>
          <w:rStyle w:val="StyleUnderline"/>
        </w:rPr>
        <w:t xml:space="preserve"> other </w:t>
      </w:r>
      <w:r w:rsidRPr="00F83956">
        <w:rPr>
          <w:rStyle w:val="Emphasis"/>
          <w:highlight w:val="cyan"/>
        </w:rPr>
        <w:t>progressive priorities</w:t>
      </w:r>
      <w:r w:rsidRPr="00F83956">
        <w:rPr>
          <w:rStyle w:val="StyleUnderline"/>
          <w:highlight w:val="cyan"/>
        </w:rPr>
        <w:t xml:space="preserve"> is </w:t>
      </w:r>
      <w:r w:rsidRPr="001805CE">
        <w:rPr>
          <w:rStyle w:val="StyleUnderline"/>
        </w:rPr>
        <w:t>also</w:t>
      </w:r>
      <w:r w:rsidRPr="00526365">
        <w:rPr>
          <w:rStyle w:val="StyleUnderline"/>
        </w:rPr>
        <w:t xml:space="preserve"> </w:t>
      </w:r>
      <w:r w:rsidRPr="00F83956">
        <w:rPr>
          <w:rStyle w:val="StyleUnderline"/>
          <w:highlight w:val="cyan"/>
        </w:rPr>
        <w:t>being shaped</w:t>
      </w:r>
      <w:r w:rsidRPr="00526365">
        <w:rPr>
          <w:rStyle w:val="StyleUnderline"/>
        </w:rPr>
        <w:t xml:space="preserve"> by party leaders</w:t>
      </w:r>
      <w:r w:rsidRPr="00526365">
        <w:rPr>
          <w:sz w:val="10"/>
        </w:rPr>
        <w:t xml:space="preserve">. </w:t>
      </w:r>
      <w:r w:rsidRPr="00526365">
        <w:rPr>
          <w:rStyle w:val="StyleUnderline"/>
        </w:rPr>
        <w:t>And</w:t>
      </w:r>
      <w:r w:rsidRPr="00526365">
        <w:rPr>
          <w:sz w:val="10"/>
        </w:rPr>
        <w:t xml:space="preserve"> a </w:t>
      </w:r>
      <w:r w:rsidRPr="00526365">
        <w:rPr>
          <w:rStyle w:val="StyleUnderline"/>
        </w:rPr>
        <w:t xml:space="preserve">certain </w:t>
      </w:r>
      <w:r w:rsidRPr="001805CE">
        <w:rPr>
          <w:rStyle w:val="Emphasis"/>
        </w:rPr>
        <w:t>swing vote</w:t>
      </w:r>
      <w:r w:rsidRPr="00526365">
        <w:rPr>
          <w:rStyle w:val="StyleUnderline"/>
        </w:rPr>
        <w:t xml:space="preserve"> from Appalachia</w:t>
      </w:r>
      <w:r w:rsidRPr="00526365">
        <w:rPr>
          <w:sz w:val="10"/>
        </w:rPr>
        <w:t>.</w:t>
      </w:r>
    </w:p>
    <w:p w14:paraId="55F774C1" w14:textId="77777777" w:rsidR="007B4256" w:rsidRPr="00526365" w:rsidRDefault="007B4256" w:rsidP="007B4256">
      <w:pPr>
        <w:rPr>
          <w:sz w:val="10"/>
        </w:rPr>
      </w:pPr>
      <w:r w:rsidRPr="00526365">
        <w:rPr>
          <w:sz w:val="10"/>
        </w:rPr>
        <w:t xml:space="preserve">West Virginia Sen. Joe </w:t>
      </w:r>
      <w:r w:rsidRPr="00F83956">
        <w:rPr>
          <w:rStyle w:val="Emphasis"/>
          <w:highlight w:val="cyan"/>
        </w:rPr>
        <w:t>Manchin</w:t>
      </w:r>
      <w:r w:rsidRPr="00526365">
        <w:rPr>
          <w:sz w:val="10"/>
        </w:rPr>
        <w:t xml:space="preserve">, Democrats’ most elusive vote for that plan in an evenly split Senate, </w:t>
      </w:r>
      <w:r w:rsidRPr="00F83956">
        <w:rPr>
          <w:rStyle w:val="StyleUnderline"/>
          <w:highlight w:val="cyan"/>
        </w:rPr>
        <w:t>indicated</w:t>
      </w:r>
      <w:r w:rsidRPr="00526365">
        <w:rPr>
          <w:sz w:val="10"/>
        </w:rPr>
        <w:t xml:space="preserve"> on Sunday </w:t>
      </w:r>
      <w:r w:rsidRPr="00526365">
        <w:rPr>
          <w:rStyle w:val="StyleUnderline"/>
        </w:rPr>
        <w:t xml:space="preserve">that </w:t>
      </w:r>
      <w:r w:rsidRPr="00F83956">
        <w:rPr>
          <w:rStyle w:val="StyleUnderline"/>
          <w:highlight w:val="cyan"/>
        </w:rPr>
        <w:t xml:space="preserve">he would </w:t>
      </w:r>
      <w:r w:rsidRPr="00F83956">
        <w:rPr>
          <w:rStyle w:val="Emphasis"/>
          <w:highlight w:val="cyan"/>
        </w:rPr>
        <w:t>join</w:t>
      </w:r>
      <w:r w:rsidRPr="00526365">
        <w:rPr>
          <w:rStyle w:val="StyleUnderline"/>
        </w:rPr>
        <w:t xml:space="preserve"> in that work on </w:t>
      </w:r>
      <w:r w:rsidRPr="00F83956">
        <w:rPr>
          <w:rStyle w:val="StyleUnderline"/>
          <w:highlight w:val="cyan"/>
        </w:rPr>
        <w:t xml:space="preserve">a </w:t>
      </w:r>
      <w:r w:rsidRPr="00F83956">
        <w:rPr>
          <w:rStyle w:val="Emphasis"/>
          <w:highlight w:val="cyan"/>
        </w:rPr>
        <w:t>bigger</w:t>
      </w:r>
      <w:r w:rsidRPr="001805CE">
        <w:rPr>
          <w:rStyle w:val="Emphasis"/>
        </w:rPr>
        <w:t>, separate "</w:t>
      </w:r>
      <w:r w:rsidRPr="00F83956">
        <w:rPr>
          <w:rStyle w:val="Emphasis"/>
          <w:highlight w:val="cyan"/>
        </w:rPr>
        <w:t>human</w:t>
      </w:r>
      <w:r w:rsidRPr="001805CE">
        <w:rPr>
          <w:rStyle w:val="Emphasis"/>
        </w:rPr>
        <w:t xml:space="preserve"> </w:t>
      </w:r>
      <w:r w:rsidRPr="00F83956">
        <w:rPr>
          <w:rStyle w:val="Emphasis"/>
          <w:highlight w:val="cyan"/>
        </w:rPr>
        <w:t>infrastructure</w:t>
      </w:r>
      <w:r w:rsidRPr="001805CE">
        <w:rPr>
          <w:rStyle w:val="Emphasis"/>
        </w:rPr>
        <w:t>"</w:t>
      </w:r>
      <w:r w:rsidRPr="00526365">
        <w:rPr>
          <w:rStyle w:val="StyleUnderline"/>
        </w:rPr>
        <w:t xml:space="preserve"> </w:t>
      </w:r>
      <w:r w:rsidRPr="00F83956">
        <w:rPr>
          <w:rStyle w:val="StyleUnderline"/>
          <w:highlight w:val="cyan"/>
        </w:rPr>
        <w:t>measure</w:t>
      </w:r>
      <w:r w:rsidRPr="00526365">
        <w:rPr>
          <w:sz w:val="10"/>
        </w:rPr>
        <w:t xml:space="preserve">. </w:t>
      </w:r>
      <w:r w:rsidRPr="00526365">
        <w:rPr>
          <w:rStyle w:val="StyleUnderline"/>
        </w:rPr>
        <w:t>He</w:t>
      </w:r>
      <w:r w:rsidRPr="00526365">
        <w:rPr>
          <w:sz w:val="10"/>
        </w:rPr>
        <w:t xml:space="preserve"> also </w:t>
      </w:r>
      <w:r w:rsidRPr="00526365">
        <w:rPr>
          <w:rStyle w:val="StyleUnderline"/>
        </w:rPr>
        <w:t xml:space="preserve">said </w:t>
      </w:r>
      <w:r w:rsidRPr="00F83956">
        <w:rPr>
          <w:rStyle w:val="StyleUnderline"/>
          <w:highlight w:val="cyan"/>
        </w:rPr>
        <w:t>he</w:t>
      </w:r>
      <w:r w:rsidRPr="00526365">
        <w:rPr>
          <w:rStyle w:val="StyleUnderline"/>
        </w:rPr>
        <w:t xml:space="preserve"> would </w:t>
      </w:r>
      <w:r w:rsidRPr="00F83956">
        <w:rPr>
          <w:rStyle w:val="StyleUnderline"/>
          <w:highlight w:val="cyan"/>
        </w:rPr>
        <w:t xml:space="preserve">support </w:t>
      </w:r>
      <w:r w:rsidRPr="00F83956">
        <w:rPr>
          <w:rStyle w:val="Emphasis"/>
          <w:highlight w:val="cyan"/>
        </w:rPr>
        <w:t>raising</w:t>
      </w:r>
      <w:r w:rsidRPr="00526365">
        <w:rPr>
          <w:rStyle w:val="StyleUnderline"/>
        </w:rPr>
        <w:t xml:space="preserve"> the </w:t>
      </w:r>
      <w:r w:rsidRPr="001805CE">
        <w:rPr>
          <w:rStyle w:val="Emphasis"/>
        </w:rPr>
        <w:t xml:space="preserve">corporate </w:t>
      </w:r>
      <w:r w:rsidRPr="00F83956">
        <w:rPr>
          <w:rStyle w:val="Emphasis"/>
          <w:highlight w:val="cyan"/>
        </w:rPr>
        <w:t>tax</w:t>
      </w:r>
      <w:r w:rsidRPr="00526365">
        <w:rPr>
          <w:rStyle w:val="StyleUnderline"/>
        </w:rPr>
        <w:t xml:space="preserve"> rate to 25 percent and </w:t>
      </w:r>
      <w:r w:rsidRPr="001805CE">
        <w:rPr>
          <w:rStyle w:val="Emphasis"/>
        </w:rPr>
        <w:t>increasing capital gains taxes</w:t>
      </w:r>
      <w:r w:rsidRPr="00526365">
        <w:rPr>
          <w:rStyle w:val="StyleUnderline"/>
        </w:rPr>
        <w:t xml:space="preserve"> to 28 percent</w:t>
      </w:r>
      <w:r w:rsidRPr="00526365">
        <w:rPr>
          <w:sz w:val="10"/>
        </w:rPr>
        <w:t xml:space="preserve"> to help pay for the bill, </w:t>
      </w:r>
      <w:r w:rsidRPr="001805CE">
        <w:rPr>
          <w:rStyle w:val="Emphasis"/>
        </w:rPr>
        <w:t xml:space="preserve">compromise </w:t>
      </w:r>
      <w:r w:rsidRPr="00F83956">
        <w:rPr>
          <w:rStyle w:val="Emphasis"/>
          <w:highlight w:val="cyan"/>
        </w:rPr>
        <w:t>positions</w:t>
      </w:r>
      <w:r w:rsidRPr="00F83956">
        <w:rPr>
          <w:rStyle w:val="StyleUnderline"/>
          <w:highlight w:val="cyan"/>
        </w:rPr>
        <w:t xml:space="preserve"> that will</w:t>
      </w:r>
      <w:r w:rsidRPr="00526365">
        <w:rPr>
          <w:sz w:val="10"/>
        </w:rPr>
        <w:t xml:space="preserve"> nonetheless </w:t>
      </w:r>
      <w:r w:rsidRPr="00F83956">
        <w:rPr>
          <w:rStyle w:val="Emphasis"/>
          <w:highlight w:val="cyan"/>
        </w:rPr>
        <w:t>elate</w:t>
      </w:r>
      <w:r w:rsidRPr="00F83956">
        <w:rPr>
          <w:rStyle w:val="StyleUnderline"/>
          <w:highlight w:val="cyan"/>
        </w:rPr>
        <w:t xml:space="preserve"> Democrats</w:t>
      </w:r>
      <w:r w:rsidRPr="00526365">
        <w:rPr>
          <w:sz w:val="10"/>
        </w:rPr>
        <w:t xml:space="preserve"> who want to raise taxes on corporations and the wealthy.</w:t>
      </w:r>
    </w:p>
    <w:p w14:paraId="1146F425" w14:textId="77777777" w:rsidR="007B4256" w:rsidRPr="00526365" w:rsidRDefault="007B4256" w:rsidP="007B4256">
      <w:pPr>
        <w:rPr>
          <w:sz w:val="10"/>
          <w:szCs w:val="10"/>
        </w:rPr>
      </w:pPr>
      <w:r w:rsidRPr="00526365">
        <w:rPr>
          <w:sz w:val="10"/>
          <w:szCs w:val="10"/>
        </w:rPr>
        <w:t xml:space="preserve">But he brushed back on Senate Budget Committee Chair Bernie </w:t>
      </w:r>
      <w:proofErr w:type="gramStart"/>
      <w:r w:rsidRPr="00526365">
        <w:rPr>
          <w:sz w:val="10"/>
          <w:szCs w:val="10"/>
        </w:rPr>
        <w:t>Sanders’</w:t>
      </w:r>
      <w:proofErr w:type="gramEnd"/>
      <w:r w:rsidRPr="00526365">
        <w:rPr>
          <w:sz w:val="10"/>
          <w:szCs w:val="10"/>
        </w:rPr>
        <w:t xml:space="preserve"> proposed $6 trillion price tag and said he’d like to avoid deficit spending on that proposal. Manchin suggested Sanders’s ambitions could be cut by 75 percent or more </w:t>
      </w:r>
      <w:proofErr w:type="gramStart"/>
      <w:r w:rsidRPr="00526365">
        <w:rPr>
          <w:sz w:val="10"/>
          <w:szCs w:val="10"/>
        </w:rPr>
        <w:t>in order to</w:t>
      </w:r>
      <w:proofErr w:type="gramEnd"/>
      <w:r w:rsidRPr="00526365">
        <w:rPr>
          <w:sz w:val="10"/>
          <w:szCs w:val="10"/>
        </w:rPr>
        <w:t xml:space="preserve"> earn his vote.</w:t>
      </w:r>
    </w:p>
    <w:p w14:paraId="6A10F5B9" w14:textId="77777777" w:rsidR="007B4256" w:rsidRPr="00526365" w:rsidRDefault="007B4256" w:rsidP="007B4256">
      <w:pPr>
        <w:rPr>
          <w:sz w:val="10"/>
          <w:szCs w:val="10"/>
        </w:rPr>
      </w:pPr>
      <w:r w:rsidRPr="00526365">
        <w:rPr>
          <w:sz w:val="10"/>
          <w:szCs w:val="10"/>
        </w:rPr>
        <w:t xml:space="preserve">“If they think in </w:t>
      </w:r>
      <w:proofErr w:type="gramStart"/>
      <w:r w:rsidRPr="00526365">
        <w:rPr>
          <w:sz w:val="10"/>
          <w:szCs w:val="10"/>
        </w:rPr>
        <w:t>reconciliation</w:t>
      </w:r>
      <w:proofErr w:type="gramEnd"/>
      <w:r w:rsidRPr="00526365">
        <w:rPr>
          <w:sz w:val="10"/>
          <w:szCs w:val="10"/>
        </w:rPr>
        <w:t xml:space="preserve"> I’m going to throw caution to the wind and go to $5 trillion or $6 trillion when we can only afford $1 trillion or $1.5 trillion or maybe $2 trillion and what we can pay for, then I can’t be there,” Manchin said on “This Week.”</w:t>
      </w:r>
    </w:p>
    <w:p w14:paraId="27AFA295" w14:textId="77777777" w:rsidR="007B4256" w:rsidRPr="00526365" w:rsidRDefault="007B4256" w:rsidP="007B4256">
      <w:pPr>
        <w:rPr>
          <w:sz w:val="10"/>
        </w:rPr>
      </w:pPr>
      <w:r w:rsidRPr="00526365">
        <w:rPr>
          <w:sz w:val="10"/>
        </w:rPr>
        <w:t xml:space="preserve">Senate Majority Leader Chuck </w:t>
      </w:r>
      <w:r w:rsidRPr="00F83956">
        <w:rPr>
          <w:rStyle w:val="Emphasis"/>
          <w:highlight w:val="cyan"/>
        </w:rPr>
        <w:t>Schumer</w:t>
      </w:r>
      <w:r w:rsidRPr="00526365">
        <w:rPr>
          <w:sz w:val="10"/>
        </w:rPr>
        <w:t xml:space="preserve"> (D-N.Y.) said he </w:t>
      </w:r>
      <w:r w:rsidRPr="00F83956">
        <w:rPr>
          <w:rStyle w:val="StyleUnderline"/>
          <w:highlight w:val="cyan"/>
        </w:rPr>
        <w:t>wants</w:t>
      </w:r>
      <w:r w:rsidRPr="00526365">
        <w:rPr>
          <w:rStyle w:val="StyleUnderline"/>
        </w:rPr>
        <w:t xml:space="preserve"> the Senate to consider</w:t>
      </w:r>
      <w:r w:rsidRPr="00526365">
        <w:rPr>
          <w:sz w:val="10"/>
        </w:rPr>
        <w:t xml:space="preserve"> the </w:t>
      </w:r>
      <w:r w:rsidRPr="00F83956">
        <w:rPr>
          <w:rStyle w:val="Emphasis"/>
          <w:highlight w:val="cyan"/>
        </w:rPr>
        <w:t>bipartisan</w:t>
      </w:r>
      <w:r w:rsidRPr="001805CE">
        <w:rPr>
          <w:rStyle w:val="Emphasis"/>
        </w:rPr>
        <w:t xml:space="preserve"> infrastructure</w:t>
      </w:r>
      <w:r w:rsidRPr="00526365">
        <w:rPr>
          <w:sz w:val="10"/>
        </w:rPr>
        <w:t xml:space="preserve"> plan in July, </w:t>
      </w:r>
      <w:r w:rsidRPr="00F83956">
        <w:rPr>
          <w:rStyle w:val="StyleUnderline"/>
          <w:highlight w:val="cyan"/>
        </w:rPr>
        <w:t>as well as</w:t>
      </w:r>
      <w:r w:rsidRPr="00526365">
        <w:rPr>
          <w:rStyle w:val="StyleUnderline"/>
        </w:rPr>
        <w:t xml:space="preserve"> pass a </w:t>
      </w:r>
      <w:r w:rsidRPr="00F83956">
        <w:rPr>
          <w:rStyle w:val="Emphasis"/>
          <w:highlight w:val="cyan"/>
        </w:rPr>
        <w:t>budget</w:t>
      </w:r>
      <w:r w:rsidRPr="001805CE">
        <w:rPr>
          <w:rStyle w:val="Emphasis"/>
        </w:rPr>
        <w:t xml:space="preserve"> resolution</w:t>
      </w:r>
      <w:r w:rsidRPr="00526365">
        <w:rPr>
          <w:rStyle w:val="StyleUnderline"/>
        </w:rPr>
        <w:t xml:space="preserve"> </w:t>
      </w:r>
      <w:r w:rsidRPr="00F83956">
        <w:rPr>
          <w:rStyle w:val="StyleUnderline"/>
          <w:highlight w:val="cyan"/>
        </w:rPr>
        <w:t>setting up</w:t>
      </w:r>
      <w:r w:rsidRPr="00526365">
        <w:rPr>
          <w:rStyle w:val="StyleUnderline"/>
        </w:rPr>
        <w:t xml:space="preserve"> the </w:t>
      </w:r>
      <w:r w:rsidRPr="00F83956">
        <w:rPr>
          <w:rStyle w:val="StyleUnderline"/>
          <w:highlight w:val="cyan"/>
        </w:rPr>
        <w:t>separate</w:t>
      </w:r>
      <w:r w:rsidRPr="00526365">
        <w:rPr>
          <w:rStyle w:val="StyleUnderline"/>
        </w:rPr>
        <w:t xml:space="preserve">, partisan </w:t>
      </w:r>
      <w:r w:rsidRPr="00F83956">
        <w:rPr>
          <w:rStyle w:val="StyleUnderline"/>
          <w:highlight w:val="cyan"/>
        </w:rPr>
        <w:t>bill</w:t>
      </w:r>
      <w:r w:rsidRPr="00526365">
        <w:rPr>
          <w:sz w:val="10"/>
        </w:rPr>
        <w:t xml:space="preserve">. Set for advancement using the procedural protections of budget reconciliation, that </w:t>
      </w:r>
      <w:r w:rsidRPr="00526365">
        <w:rPr>
          <w:rStyle w:val="StyleUnderline"/>
        </w:rPr>
        <w:t xml:space="preserve">second </w:t>
      </w:r>
      <w:r w:rsidRPr="00F83956">
        <w:rPr>
          <w:rStyle w:val="StyleUnderline"/>
          <w:highlight w:val="cyan"/>
        </w:rPr>
        <w:t xml:space="preserve">bill needs </w:t>
      </w:r>
      <w:r w:rsidRPr="00F83956">
        <w:rPr>
          <w:rStyle w:val="Emphasis"/>
          <w:highlight w:val="cyan"/>
        </w:rPr>
        <w:t>lockstep</w:t>
      </w:r>
      <w:r w:rsidRPr="001805CE">
        <w:rPr>
          <w:rStyle w:val="Emphasis"/>
        </w:rPr>
        <w:t xml:space="preserve"> Democratic </w:t>
      </w:r>
      <w:r w:rsidRPr="00F83956">
        <w:rPr>
          <w:rStyle w:val="Emphasis"/>
          <w:highlight w:val="cyan"/>
        </w:rPr>
        <w:t>support</w:t>
      </w:r>
      <w:r w:rsidRPr="00526365">
        <w:rPr>
          <w:sz w:val="10"/>
        </w:rPr>
        <w:t xml:space="preserve"> in the Senate but can avoid a GOP filibuster.</w:t>
      </w:r>
    </w:p>
    <w:p w14:paraId="17FD08F2" w14:textId="77777777" w:rsidR="007B4256" w:rsidRPr="00526365" w:rsidRDefault="007B4256" w:rsidP="007B4256">
      <w:pPr>
        <w:rPr>
          <w:sz w:val="10"/>
        </w:rPr>
      </w:pPr>
      <w:r w:rsidRPr="00526365">
        <w:rPr>
          <w:sz w:val="10"/>
        </w:rPr>
        <w:t xml:space="preserve">Speaker Nancy </w:t>
      </w:r>
      <w:r w:rsidRPr="001805CE">
        <w:rPr>
          <w:rStyle w:val="Emphasis"/>
        </w:rPr>
        <w:t>Pelosi</w:t>
      </w:r>
      <w:r w:rsidRPr="00526365">
        <w:rPr>
          <w:sz w:val="10"/>
        </w:rPr>
        <w:t xml:space="preserve"> (D-Calif.) has said her chamber </w:t>
      </w:r>
      <w:proofErr w:type="gramStart"/>
      <w:r w:rsidRPr="001805CE">
        <w:rPr>
          <w:rStyle w:val="Emphasis"/>
        </w:rPr>
        <w:t>won’t</w:t>
      </w:r>
      <w:proofErr w:type="gramEnd"/>
      <w:r w:rsidRPr="00526365">
        <w:rPr>
          <w:rStyle w:val="StyleUnderline"/>
        </w:rPr>
        <w:t xml:space="preserve"> take up the bipartisan bill without Senate passage of</w:t>
      </w:r>
      <w:r w:rsidRPr="00526365">
        <w:rPr>
          <w:sz w:val="10"/>
        </w:rPr>
        <w:t xml:space="preserve"> the </w:t>
      </w:r>
      <w:r w:rsidRPr="00526365">
        <w:rPr>
          <w:rStyle w:val="StyleUnderline"/>
        </w:rPr>
        <w:t>reconciliation</w:t>
      </w:r>
      <w:r w:rsidRPr="00526365">
        <w:rPr>
          <w:sz w:val="10"/>
        </w:rPr>
        <w:t xml:space="preserve"> bill. Democrats will first have to settle on a price tag for their budget bills.</w:t>
      </w:r>
    </w:p>
    <w:p w14:paraId="614CE515" w14:textId="3C22685E" w:rsidR="007B4256" w:rsidRDefault="007B4256" w:rsidP="007B4256">
      <w:pPr>
        <w:rPr>
          <w:sz w:val="10"/>
        </w:rPr>
      </w:pPr>
      <w:proofErr w:type="gramStart"/>
      <w:r w:rsidRPr="00F83956">
        <w:rPr>
          <w:rStyle w:val="StyleUnderline"/>
          <w:highlight w:val="cyan"/>
        </w:rPr>
        <w:t>It</w:t>
      </w:r>
      <w:r w:rsidRPr="00526365">
        <w:rPr>
          <w:sz w:val="10"/>
        </w:rPr>
        <w:t>’s</w:t>
      </w:r>
      <w:proofErr w:type="gramEnd"/>
      <w:r w:rsidRPr="00526365">
        <w:rPr>
          <w:sz w:val="10"/>
        </w:rPr>
        <w:t xml:space="preserve"> a convoluted </w:t>
      </w:r>
      <w:r w:rsidRPr="00526365">
        <w:rPr>
          <w:rStyle w:val="StyleUnderline"/>
        </w:rPr>
        <w:t>congressional strategy</w:t>
      </w:r>
      <w:r w:rsidRPr="00526365">
        <w:rPr>
          <w:sz w:val="10"/>
        </w:rPr>
        <w:t xml:space="preserve"> but </w:t>
      </w:r>
      <w:r w:rsidRPr="00F83956">
        <w:rPr>
          <w:rStyle w:val="StyleUnderline"/>
          <w:highlight w:val="cyan"/>
        </w:rPr>
        <w:t>reflects</w:t>
      </w:r>
      <w:r w:rsidRPr="00526365">
        <w:rPr>
          <w:rStyle w:val="StyleUnderline"/>
        </w:rPr>
        <w:t xml:space="preserve"> </w:t>
      </w:r>
      <w:r w:rsidRPr="00F83956">
        <w:rPr>
          <w:rStyle w:val="StyleUnderline"/>
          <w:highlight w:val="cyan"/>
        </w:rPr>
        <w:t>Biden’s</w:t>
      </w:r>
      <w:r w:rsidRPr="00526365">
        <w:rPr>
          <w:rStyle w:val="StyleUnderline"/>
        </w:rPr>
        <w:t xml:space="preserve"> approach</w:t>
      </w:r>
      <w:r w:rsidRPr="00526365">
        <w:rPr>
          <w:sz w:val="10"/>
        </w:rPr>
        <w:t xml:space="preserve"> in Congress, </w:t>
      </w:r>
      <w:r w:rsidRPr="00F83956">
        <w:rPr>
          <w:rStyle w:val="Emphasis"/>
          <w:highlight w:val="cyan"/>
        </w:rPr>
        <w:t>balancing</w:t>
      </w:r>
      <w:r w:rsidRPr="00526365">
        <w:rPr>
          <w:rStyle w:val="StyleUnderline"/>
        </w:rPr>
        <w:t xml:space="preserve"> his desire to </w:t>
      </w:r>
      <w:r w:rsidRPr="001805CE">
        <w:rPr>
          <w:rStyle w:val="Emphasis"/>
        </w:rPr>
        <w:t xml:space="preserve">cut deals with </w:t>
      </w:r>
      <w:r w:rsidRPr="00F83956">
        <w:rPr>
          <w:rStyle w:val="Emphasis"/>
          <w:highlight w:val="cyan"/>
        </w:rPr>
        <w:t>Republicans</w:t>
      </w:r>
      <w:r w:rsidRPr="00F83956">
        <w:rPr>
          <w:rStyle w:val="StyleUnderline"/>
          <w:highlight w:val="cyan"/>
        </w:rPr>
        <w:t xml:space="preserve"> alongside</w:t>
      </w:r>
      <w:r w:rsidRPr="00526365">
        <w:rPr>
          <w:rStyle w:val="StyleUnderline"/>
        </w:rPr>
        <w:t xml:space="preserve"> his </w:t>
      </w:r>
      <w:r w:rsidRPr="00F83956">
        <w:rPr>
          <w:rStyle w:val="Emphasis"/>
          <w:highlight w:val="cyan"/>
        </w:rPr>
        <w:t>stewardship</w:t>
      </w:r>
      <w:r w:rsidRPr="00F83956">
        <w:rPr>
          <w:rStyle w:val="StyleUnderline"/>
          <w:highlight w:val="cyan"/>
        </w:rPr>
        <w:t xml:space="preserve"> of a party that is</w:t>
      </w:r>
      <w:r w:rsidRPr="00526365">
        <w:rPr>
          <w:rStyle w:val="StyleUnderline"/>
        </w:rPr>
        <w:t xml:space="preserve"> much </w:t>
      </w:r>
      <w:r w:rsidRPr="00F83956">
        <w:rPr>
          <w:rStyle w:val="StyleUnderline"/>
          <w:highlight w:val="cyan"/>
        </w:rPr>
        <w:t xml:space="preserve">more </w:t>
      </w:r>
      <w:r w:rsidRPr="00F83956">
        <w:rPr>
          <w:rStyle w:val="Emphasis"/>
          <w:highlight w:val="cyan"/>
        </w:rPr>
        <w:t>progressive</w:t>
      </w:r>
      <w:r w:rsidRPr="00526365">
        <w:rPr>
          <w:sz w:val="10"/>
        </w:rPr>
        <w:t xml:space="preserve"> than it was a decade ago. He made clear on Saturday that he views his infrastructure agenda as two separate pieces of legislation and predicted both will come to his desk for his signature.</w:t>
      </w:r>
    </w:p>
    <w:p w14:paraId="2AB6E5C5" w14:textId="77777777" w:rsidR="00D15003" w:rsidRDefault="00D15003" w:rsidP="00D15003">
      <w:pPr>
        <w:pStyle w:val="Heading4"/>
      </w:pPr>
      <w:r>
        <w:t xml:space="preserve">The two-bill strategy is “on </w:t>
      </w:r>
      <w:proofErr w:type="gramStart"/>
      <w:r>
        <w:t>course</w:t>
      </w:r>
      <w:proofErr w:type="gramEnd"/>
      <w:r>
        <w:t>”</w:t>
      </w:r>
    </w:p>
    <w:p w14:paraId="2F6835E7" w14:textId="0E1E7106" w:rsidR="00D15003" w:rsidRDefault="00D15003" w:rsidP="00D15003">
      <w:pPr>
        <w:rPr>
          <w:rStyle w:val="Hyperlink"/>
        </w:rPr>
      </w:pPr>
      <w:r w:rsidRPr="0007366C">
        <w:rPr>
          <w:rStyle w:val="Style13ptBold"/>
        </w:rPr>
        <w:t>Lowell 6-27</w:t>
      </w:r>
      <w:r>
        <w:t xml:space="preserve">-2021 (Hugo, “‘We have a deal,’ Biden declares – but will his $1tn infrastructure package pass?,” </w:t>
      </w:r>
      <w:r w:rsidRPr="00325062">
        <w:rPr>
          <w:i/>
          <w:iCs/>
        </w:rPr>
        <w:t>The Guardian</w:t>
      </w:r>
      <w:r>
        <w:t xml:space="preserve">, </w:t>
      </w:r>
      <w:hyperlink r:id="rId8" w:history="1">
        <w:r w:rsidRPr="00104C90">
          <w:rPr>
            <w:rStyle w:val="Hyperlink"/>
          </w:rPr>
          <w:t>https://www.theguardian.com/us-news/2021/jun/27/biden-infrastructure-deal-senators-congress)//BB</w:t>
        </w:r>
      </w:hyperlink>
    </w:p>
    <w:p w14:paraId="40E2AC5A" w14:textId="77777777" w:rsidR="00917575" w:rsidRPr="00325062" w:rsidRDefault="00917575" w:rsidP="00D15003"/>
    <w:p w14:paraId="4D9D3FE9" w14:textId="49B125F2" w:rsidR="00B5445D" w:rsidRPr="00917575" w:rsidRDefault="00D15003" w:rsidP="00B5445D">
      <w:pPr>
        <w:rPr>
          <w:sz w:val="14"/>
        </w:rPr>
      </w:pPr>
      <w:r w:rsidRPr="00B5445D">
        <w:rPr>
          <w:sz w:val="14"/>
        </w:rPr>
        <w:t xml:space="preserve">Joe Biden and a group of Democratic and Republican senators are agreed on a roughly $1tn bipartisan infrastructure package in hopes of fulfilling one of </w:t>
      </w:r>
      <w:r w:rsidRPr="00917575">
        <w:rPr>
          <w:rStyle w:val="StyleUnderline"/>
          <w:highlight w:val="cyan"/>
        </w:rPr>
        <w:t>the president’s top</w:t>
      </w:r>
      <w:r w:rsidRPr="00D15003">
        <w:rPr>
          <w:rStyle w:val="StyleUnderline"/>
        </w:rPr>
        <w:t xml:space="preserve"> economic </w:t>
      </w:r>
      <w:r w:rsidRPr="00917575">
        <w:rPr>
          <w:rStyle w:val="StyleUnderline"/>
          <w:highlight w:val="cyan"/>
        </w:rPr>
        <w:t>priorities</w:t>
      </w:r>
      <w:r w:rsidRPr="00B5445D">
        <w:rPr>
          <w:sz w:val="14"/>
        </w:rPr>
        <w:t xml:space="preserve"> – but its prospects </w:t>
      </w:r>
      <w:r w:rsidRPr="00917575">
        <w:rPr>
          <w:rStyle w:val="StyleUnderline"/>
          <w:highlight w:val="cyan"/>
        </w:rPr>
        <w:t>remain</w:t>
      </w:r>
      <w:r w:rsidRPr="00917575">
        <w:rPr>
          <w:sz w:val="14"/>
          <w:highlight w:val="cyan"/>
        </w:rPr>
        <w:t xml:space="preserve"> </w:t>
      </w:r>
      <w:r w:rsidRPr="00917575">
        <w:rPr>
          <w:rStyle w:val="StyleUnderline"/>
          <w:highlight w:val="cyan"/>
        </w:rPr>
        <w:t>precarious</w:t>
      </w:r>
      <w:r w:rsidRPr="00B5445D">
        <w:rPr>
          <w:sz w:val="14"/>
        </w:rPr>
        <w:t xml:space="preserve">. Biden’s endorsement of the deal this week marked a breakthrough moment in his quest to forge a compromise with Republicans for hundreds of billions of dollars in spending on roads, </w:t>
      </w:r>
      <w:proofErr w:type="gramStart"/>
      <w:r w:rsidRPr="00B5445D">
        <w:rPr>
          <w:sz w:val="14"/>
        </w:rPr>
        <w:t>bridges</w:t>
      </w:r>
      <w:proofErr w:type="gramEnd"/>
      <w:r w:rsidRPr="00B5445D">
        <w:rPr>
          <w:sz w:val="14"/>
        </w:rPr>
        <w:t xml:space="preserve"> and other infrastructure needs. “We have a deal,” Biden proclaimed outside the White House on Thursday, standing alongside the group of 10 senators after a meeting in the Oval Office where they outlined their proposal, which would include $579bn in new spending on projects and other initiatives. But the declaration might have been premature. </w:t>
      </w:r>
      <w:r w:rsidRPr="00F83956">
        <w:rPr>
          <w:rStyle w:val="StyleUnderline"/>
          <w:highlight w:val="cyan"/>
        </w:rPr>
        <w:t>The deal</w:t>
      </w:r>
      <w:r w:rsidRPr="00B5445D">
        <w:rPr>
          <w:sz w:val="14"/>
        </w:rPr>
        <w:t xml:space="preserve"> still faces major challenges, and its passage </w:t>
      </w:r>
      <w:r w:rsidRPr="00D15003">
        <w:rPr>
          <w:rStyle w:val="StyleUnderline"/>
        </w:rPr>
        <w:t xml:space="preserve">now </w:t>
      </w:r>
      <w:r w:rsidRPr="00F83956">
        <w:rPr>
          <w:rStyle w:val="StyleUnderline"/>
          <w:highlight w:val="cyan"/>
        </w:rPr>
        <w:t>rests on</w:t>
      </w:r>
      <w:r w:rsidRPr="00D15003">
        <w:rPr>
          <w:rStyle w:val="StyleUnderline"/>
        </w:rPr>
        <w:t xml:space="preserve"> a </w:t>
      </w:r>
      <w:r w:rsidRPr="00D15003">
        <w:rPr>
          <w:rStyle w:val="Emphasis"/>
        </w:rPr>
        <w:t xml:space="preserve">delicate </w:t>
      </w:r>
      <w:r w:rsidRPr="00F83956">
        <w:rPr>
          <w:rStyle w:val="Emphasis"/>
          <w:highlight w:val="cyan"/>
        </w:rPr>
        <w:t>two-track dance</w:t>
      </w:r>
      <w:r w:rsidRPr="00F83956">
        <w:rPr>
          <w:rStyle w:val="StyleUnderline"/>
          <w:highlight w:val="cyan"/>
        </w:rPr>
        <w:t xml:space="preserve"> between the House and Senate</w:t>
      </w:r>
      <w:r w:rsidRPr="00D15003">
        <w:rPr>
          <w:rStyle w:val="StyleUnderline"/>
        </w:rPr>
        <w:t xml:space="preserve"> to move both it and a separate spending bill</w:t>
      </w:r>
      <w:r w:rsidRPr="00B5445D">
        <w:rPr>
          <w:sz w:val="14"/>
        </w:rPr>
        <w:t xml:space="preserve">, which Democrats plan to force through despite Republican opposition. </w:t>
      </w:r>
      <w:r w:rsidRPr="00F83956">
        <w:rPr>
          <w:rStyle w:val="StyleUnderline"/>
          <w:highlight w:val="cyan"/>
        </w:rPr>
        <w:t>Biden</w:t>
      </w:r>
      <w:r w:rsidRPr="00B5445D">
        <w:rPr>
          <w:sz w:val="14"/>
        </w:rPr>
        <w:t xml:space="preserve"> also </w:t>
      </w:r>
      <w:r w:rsidRPr="00F83956">
        <w:rPr>
          <w:rStyle w:val="StyleUnderline"/>
          <w:highlight w:val="cyan"/>
        </w:rPr>
        <w:t>spent the weekend trying to clean up a mess</w:t>
      </w:r>
      <w:r w:rsidRPr="00D15003">
        <w:rPr>
          <w:rStyle w:val="StyleUnderline"/>
        </w:rPr>
        <w:t xml:space="preserve"> of his own making</w:t>
      </w:r>
      <w:r w:rsidRPr="00B5445D">
        <w:rPr>
          <w:sz w:val="14"/>
        </w:rPr>
        <w:t xml:space="preserve">, </w:t>
      </w:r>
      <w:r w:rsidRPr="00D15003">
        <w:rPr>
          <w:rStyle w:val="StyleUnderline"/>
        </w:rPr>
        <w:t>after he said</w:t>
      </w:r>
      <w:r w:rsidRPr="00B5445D">
        <w:rPr>
          <w:sz w:val="14"/>
        </w:rPr>
        <w:t xml:space="preserve"> on </w:t>
      </w:r>
      <w:proofErr w:type="gramStart"/>
      <w:r w:rsidRPr="00B5445D">
        <w:rPr>
          <w:sz w:val="14"/>
        </w:rPr>
        <w:t>Thursday</w:t>
      </w:r>
      <w:proofErr w:type="gramEnd"/>
      <w:r w:rsidRPr="00B5445D">
        <w:rPr>
          <w:sz w:val="14"/>
        </w:rPr>
        <w:t xml:space="preserve"> </w:t>
      </w:r>
      <w:r w:rsidRPr="00D15003">
        <w:rPr>
          <w:rStyle w:val="StyleUnderline"/>
        </w:rPr>
        <w:t>he wanted both bills to pass but would be prepared veto the bipartisan plan</w:t>
      </w:r>
      <w:r w:rsidRPr="00B5445D">
        <w:rPr>
          <w:sz w:val="14"/>
        </w:rPr>
        <w:t xml:space="preserve">. One furious Republican said </w:t>
      </w:r>
      <w:proofErr w:type="spellStart"/>
      <w:r w:rsidRPr="00B5445D">
        <w:rPr>
          <w:sz w:val="14"/>
        </w:rPr>
        <w:t>said</w:t>
      </w:r>
      <w:proofErr w:type="spellEnd"/>
      <w:r w:rsidRPr="00B5445D">
        <w:rPr>
          <w:sz w:val="14"/>
        </w:rPr>
        <w:t xml:space="preserve"> that made him and others look like “fucking idiots”. In a statement on Saturday, </w:t>
      </w:r>
      <w:r w:rsidRPr="00D15003">
        <w:rPr>
          <w:rStyle w:val="StyleUnderline"/>
        </w:rPr>
        <w:t>Biden said</w:t>
      </w:r>
      <w:r w:rsidRPr="00B5445D">
        <w:rPr>
          <w:sz w:val="14"/>
        </w:rPr>
        <w:t xml:space="preserve"> that though he had “created the impression that I was issuing a veto threat on the very plan I had just agreed to” that </w:t>
      </w:r>
      <w:r w:rsidRPr="00D15003">
        <w:rPr>
          <w:rStyle w:val="StyleUnderline"/>
        </w:rPr>
        <w:t xml:space="preserve">was not his </w:t>
      </w:r>
      <w:proofErr w:type="gramStart"/>
      <w:r w:rsidRPr="00D15003">
        <w:rPr>
          <w:rStyle w:val="StyleUnderline"/>
        </w:rPr>
        <w:t>intent</w:t>
      </w:r>
      <w:proofErr w:type="gramEnd"/>
      <w:r w:rsidRPr="00B5445D">
        <w:rPr>
          <w:sz w:val="14"/>
        </w:rPr>
        <w:t xml:space="preserve"> and he would support the deal. </w:t>
      </w:r>
      <w:r w:rsidRPr="00917575">
        <w:rPr>
          <w:rStyle w:val="Emphasis"/>
          <w:sz w:val="30"/>
          <w:szCs w:val="30"/>
          <w:highlight w:val="cyan"/>
        </w:rPr>
        <w:t>The two</w:t>
      </w:r>
      <w:r w:rsidRPr="00F83956">
        <w:rPr>
          <w:rStyle w:val="Emphasis"/>
          <w:sz w:val="30"/>
          <w:szCs w:val="30"/>
          <w:highlight w:val="cyan"/>
        </w:rPr>
        <w:t>-track strategy remains on course</w:t>
      </w:r>
      <w:r w:rsidRPr="00B5445D">
        <w:rPr>
          <w:sz w:val="14"/>
        </w:rPr>
        <w:t>. But the difficulty is that, broadly, Republicans say they are wary of legislation driving large increases in federal spending, while Democrats worry the bipartisan package is too lean and think Republicans are just determined to obstruct anything Biden does.</w:t>
      </w:r>
    </w:p>
    <w:p w14:paraId="1A7A1018" w14:textId="77777777" w:rsidR="00D2304C" w:rsidRDefault="00D2304C" w:rsidP="00D2304C">
      <w:pPr>
        <w:pStyle w:val="Heading4"/>
      </w:pPr>
      <w:r>
        <w:t xml:space="preserve">The “two bills” strategy </w:t>
      </w:r>
      <w:r w:rsidRPr="0003137A">
        <w:rPr>
          <w:u w:val="single"/>
        </w:rPr>
        <w:t>will pass</w:t>
      </w:r>
      <w:r>
        <w:t xml:space="preserve"> now. </w:t>
      </w:r>
      <w:r w:rsidRPr="0003137A">
        <w:rPr>
          <w:u w:val="single"/>
        </w:rPr>
        <w:t>Manchin’s</w:t>
      </w:r>
      <w:r>
        <w:t xml:space="preserve"> on board</w:t>
      </w:r>
    </w:p>
    <w:p w14:paraId="339DD3F3" w14:textId="52FAD9E0" w:rsidR="00D2304C" w:rsidRDefault="00D2304C" w:rsidP="00D2304C">
      <w:pPr>
        <w:rPr>
          <w:rStyle w:val="Hyperlink"/>
        </w:rPr>
      </w:pPr>
      <w:r w:rsidRPr="0003137A">
        <w:rPr>
          <w:rStyle w:val="Style13ptBold"/>
        </w:rPr>
        <w:t>Pierce 6-24</w:t>
      </w:r>
      <w:r>
        <w:t xml:space="preserve">-2021, author of four books, most recently Idiot America, and has been a working journalist since 1976 (Charles, “Infrastructure Week May Have Arrived, But All the Problems Still Remain,” </w:t>
      </w:r>
      <w:r w:rsidRPr="0003137A">
        <w:rPr>
          <w:i/>
          <w:iCs/>
        </w:rPr>
        <w:t>Esquire</w:t>
      </w:r>
      <w:r>
        <w:t xml:space="preserve">, </w:t>
      </w:r>
      <w:hyperlink r:id="rId9" w:history="1">
        <w:r w:rsidRPr="00104C90">
          <w:rPr>
            <w:rStyle w:val="Hyperlink"/>
          </w:rPr>
          <w:t>https://www.esquire.com/news-politics/politics/a36832554/bipartisan-infrastructure-bill-joe-biden/)//BB</w:t>
        </w:r>
      </w:hyperlink>
    </w:p>
    <w:p w14:paraId="7C8556C4" w14:textId="77777777" w:rsidR="00917575" w:rsidRPr="00FB7C70" w:rsidRDefault="00917575" w:rsidP="00D2304C"/>
    <w:p w14:paraId="27E1D0FA" w14:textId="2C099C3E" w:rsidR="00F83956" w:rsidRPr="00917575" w:rsidRDefault="00D2304C" w:rsidP="00F83956">
      <w:pPr>
        <w:rPr>
          <w:sz w:val="14"/>
        </w:rPr>
      </w:pPr>
      <w:r w:rsidRPr="00F83956">
        <w:rPr>
          <w:sz w:val="14"/>
        </w:rPr>
        <w:t xml:space="preserve">On the other hand, </w:t>
      </w:r>
      <w:r w:rsidRPr="0003137A">
        <w:rPr>
          <w:rStyle w:val="Emphasis"/>
        </w:rPr>
        <w:t xml:space="preserve">the essential </w:t>
      </w:r>
      <w:r w:rsidRPr="00F83956">
        <w:rPr>
          <w:rStyle w:val="Emphasis"/>
          <w:highlight w:val="cyan"/>
        </w:rPr>
        <w:t>strategy is just screwy enough that it might work</w:t>
      </w:r>
      <w:r w:rsidRPr="00F83956">
        <w:rPr>
          <w:sz w:val="14"/>
          <w:highlight w:val="cyan"/>
        </w:rPr>
        <w:t>.</w:t>
      </w:r>
      <w:r w:rsidRPr="00F83956">
        <w:rPr>
          <w:sz w:val="14"/>
        </w:rPr>
        <w:t xml:space="preserve"> </w:t>
      </w:r>
      <w:r w:rsidRPr="00917575">
        <w:rPr>
          <w:rStyle w:val="StyleUnderline"/>
          <w:highlight w:val="cyan"/>
        </w:rPr>
        <w:t>There</w:t>
      </w:r>
      <w:r w:rsidRPr="0003137A">
        <w:rPr>
          <w:rStyle w:val="StyleUnderline"/>
        </w:rPr>
        <w:t xml:space="preserve"> </w:t>
      </w:r>
      <w:r w:rsidRPr="00917575">
        <w:rPr>
          <w:rStyle w:val="StyleUnderline"/>
          <w:highlight w:val="cyan"/>
        </w:rPr>
        <w:t>will be two bills</w:t>
      </w:r>
      <w:r w:rsidRPr="00F83956">
        <w:rPr>
          <w:sz w:val="14"/>
        </w:rPr>
        <w:t>—one, a “</w:t>
      </w:r>
      <w:r w:rsidRPr="0003137A">
        <w:rPr>
          <w:rStyle w:val="StyleUnderline"/>
        </w:rPr>
        <w:t>hard infrastructure</w:t>
      </w:r>
      <w:r w:rsidRPr="00F83956">
        <w:rPr>
          <w:sz w:val="14"/>
        </w:rPr>
        <w:t xml:space="preserve">” bill along the lines of the framework agreed upon Thursday, </w:t>
      </w:r>
      <w:r w:rsidRPr="0003137A">
        <w:rPr>
          <w:rStyle w:val="StyleUnderline"/>
        </w:rPr>
        <w:t>and</w:t>
      </w:r>
      <w:r w:rsidRPr="00F83956">
        <w:rPr>
          <w:sz w:val="14"/>
        </w:rPr>
        <w:t xml:space="preserve"> the second, a “</w:t>
      </w:r>
      <w:r w:rsidRPr="0003137A">
        <w:rPr>
          <w:rStyle w:val="StyleUnderline"/>
        </w:rPr>
        <w:t>human infrastructure</w:t>
      </w:r>
      <w:r w:rsidRPr="00F83956">
        <w:rPr>
          <w:sz w:val="14"/>
        </w:rPr>
        <w:t xml:space="preserve">” bill containing a great number of provisions guaranteed to give the Republicans agita. </w:t>
      </w:r>
      <w:r w:rsidRPr="00F83956">
        <w:rPr>
          <w:rStyle w:val="StyleUnderline"/>
          <w:highlight w:val="cyan"/>
        </w:rPr>
        <w:t>Biden</w:t>
      </w:r>
      <w:r w:rsidRPr="00F83956">
        <w:rPr>
          <w:sz w:val="14"/>
        </w:rPr>
        <w:t xml:space="preserve"> says he </w:t>
      </w:r>
      <w:proofErr w:type="gramStart"/>
      <w:r w:rsidRPr="00F83956">
        <w:rPr>
          <w:rStyle w:val="StyleUnderline"/>
          <w:highlight w:val="cyan"/>
        </w:rPr>
        <w:t>won’t</w:t>
      </w:r>
      <w:proofErr w:type="gramEnd"/>
      <w:r w:rsidRPr="00F83956">
        <w:rPr>
          <w:rStyle w:val="StyleUnderline"/>
          <w:highlight w:val="cyan"/>
        </w:rPr>
        <w:t xml:space="preserve"> sign the first</w:t>
      </w:r>
      <w:r w:rsidRPr="0003137A">
        <w:rPr>
          <w:rStyle w:val="StyleUnderline"/>
        </w:rPr>
        <w:t xml:space="preserve"> of these </w:t>
      </w:r>
      <w:r w:rsidRPr="00F83956">
        <w:rPr>
          <w:rStyle w:val="StyleUnderline"/>
          <w:highlight w:val="cyan"/>
        </w:rPr>
        <w:t>unless</w:t>
      </w:r>
      <w:r w:rsidRPr="0003137A">
        <w:rPr>
          <w:rStyle w:val="StyleUnderline"/>
        </w:rPr>
        <w:t xml:space="preserve"> he is also given the </w:t>
      </w:r>
      <w:r w:rsidRPr="00F83956">
        <w:rPr>
          <w:rStyle w:val="StyleUnderline"/>
          <w:highlight w:val="cyan"/>
        </w:rPr>
        <w:t>second</w:t>
      </w:r>
      <w:r w:rsidRPr="0003137A">
        <w:rPr>
          <w:rStyle w:val="StyleUnderline"/>
        </w:rPr>
        <w:t xml:space="preserve"> one to sign, which probably won’t happen except through</w:t>
      </w:r>
      <w:r w:rsidRPr="00F83956">
        <w:rPr>
          <w:sz w:val="14"/>
        </w:rPr>
        <w:t xml:space="preserve"> the partisan </w:t>
      </w:r>
      <w:r w:rsidRPr="0003137A">
        <w:rPr>
          <w:rStyle w:val="StyleUnderline"/>
        </w:rPr>
        <w:t>reconciliation</w:t>
      </w:r>
      <w:r w:rsidRPr="00F83956">
        <w:rPr>
          <w:sz w:val="14"/>
        </w:rPr>
        <w:t xml:space="preserve"> process. Nancy Pelosi says </w:t>
      </w:r>
      <w:r w:rsidRPr="0003137A">
        <w:rPr>
          <w:rStyle w:val="StyleUnderline"/>
        </w:rPr>
        <w:t xml:space="preserve">the first bill </w:t>
      </w:r>
      <w:proofErr w:type="gramStart"/>
      <w:r w:rsidRPr="0003137A">
        <w:rPr>
          <w:rStyle w:val="StyleUnderline"/>
        </w:rPr>
        <w:t>won’t</w:t>
      </w:r>
      <w:proofErr w:type="gramEnd"/>
      <w:r w:rsidRPr="0003137A">
        <w:rPr>
          <w:rStyle w:val="StyleUnderline"/>
        </w:rPr>
        <w:t xml:space="preserve"> pass the House until the reconciliation bill passes the Senate</w:t>
      </w:r>
      <w:r w:rsidRPr="00F83956">
        <w:rPr>
          <w:sz w:val="14"/>
        </w:rPr>
        <w:t xml:space="preserve">. Significantly, Joe </w:t>
      </w:r>
      <w:r w:rsidRPr="00F83956">
        <w:rPr>
          <w:rStyle w:val="Emphasis"/>
          <w:highlight w:val="cyan"/>
        </w:rPr>
        <w:t>Manchin</w:t>
      </w:r>
      <w:r w:rsidRPr="00F83956">
        <w:rPr>
          <w:sz w:val="14"/>
          <w:highlight w:val="cyan"/>
        </w:rPr>
        <w:t xml:space="preserve"> </w:t>
      </w:r>
      <w:r w:rsidRPr="00F83956">
        <w:rPr>
          <w:rStyle w:val="Emphasis"/>
          <w:highlight w:val="cyan"/>
        </w:rPr>
        <w:t>said</w:t>
      </w:r>
      <w:r w:rsidRPr="00F83956">
        <w:rPr>
          <w:sz w:val="14"/>
        </w:rPr>
        <w:t xml:space="preserve"> on Thursday that </w:t>
      </w:r>
      <w:proofErr w:type="gramStart"/>
      <w:r w:rsidRPr="00F83956">
        <w:rPr>
          <w:rStyle w:val="Emphasis"/>
          <w:highlight w:val="cyan"/>
        </w:rPr>
        <w:t>he’s</w:t>
      </w:r>
      <w:proofErr w:type="gramEnd"/>
      <w:r w:rsidRPr="00F83956">
        <w:rPr>
          <w:rStyle w:val="Emphasis"/>
          <w:highlight w:val="cyan"/>
        </w:rPr>
        <w:t xml:space="preserve"> behind this plan as well</w:t>
      </w:r>
      <w:r w:rsidRPr="00F83956">
        <w:rPr>
          <w:sz w:val="14"/>
        </w:rPr>
        <w:t xml:space="preserve">. From Bloomberg: </w:t>
      </w:r>
      <w:r w:rsidRPr="0003137A">
        <w:rPr>
          <w:rStyle w:val="StyleUnderline"/>
        </w:rPr>
        <w:t xml:space="preserve">The </w:t>
      </w:r>
      <w:r w:rsidRPr="00F83956">
        <w:rPr>
          <w:rStyle w:val="StyleUnderline"/>
          <w:highlight w:val="cyan"/>
        </w:rPr>
        <w:t xml:space="preserve">agreement marks a </w:t>
      </w:r>
      <w:r w:rsidRPr="00F83956">
        <w:rPr>
          <w:rStyle w:val="Emphasis"/>
          <w:sz w:val="28"/>
          <w:szCs w:val="28"/>
          <w:highlight w:val="cyan"/>
        </w:rPr>
        <w:t>significant step forward</w:t>
      </w:r>
      <w:r w:rsidRPr="00F83956">
        <w:rPr>
          <w:rStyle w:val="StyleUnderline"/>
          <w:highlight w:val="cyan"/>
        </w:rPr>
        <w:t xml:space="preserve"> in the effort</w:t>
      </w:r>
      <w:r w:rsidRPr="0003137A">
        <w:rPr>
          <w:rStyle w:val="StyleUnderline"/>
        </w:rPr>
        <w:t xml:space="preserve"> to put together</w:t>
      </w:r>
      <w:r w:rsidRPr="00F83956">
        <w:rPr>
          <w:sz w:val="14"/>
        </w:rPr>
        <w:t xml:space="preserve"> a package of </w:t>
      </w:r>
      <w:r w:rsidRPr="0003137A">
        <w:rPr>
          <w:rStyle w:val="StyleUnderline"/>
        </w:rPr>
        <w:t>infrastructure spending</w:t>
      </w:r>
      <w:r w:rsidRPr="00F83956">
        <w:rPr>
          <w:sz w:val="14"/>
        </w:rPr>
        <w:t xml:space="preserve"> that can draw enough votes from both parties to get through Congress. But in addition to receiving Biden’s backing, the senators now must get congressional leaders of both parties on board to assure support in the evenly divided Senate, where 60 votes will be needed to get the legislation passed under regular order.</w:t>
      </w:r>
    </w:p>
    <w:p w14:paraId="328B867C" w14:textId="10C2A27D" w:rsidR="00E154A0" w:rsidRPr="00A8092D" w:rsidRDefault="00E154A0" w:rsidP="00E154A0">
      <w:pPr>
        <w:pStyle w:val="Heading4"/>
        <w:rPr>
          <w:b w:val="0"/>
          <w:bCs/>
        </w:rPr>
      </w:pPr>
      <w:r>
        <w:t xml:space="preserve">Biden’s strategy has </w:t>
      </w:r>
      <w:r w:rsidRPr="00BF7B64">
        <w:rPr>
          <w:u w:val="single"/>
        </w:rPr>
        <w:t>momentum</w:t>
      </w:r>
      <w:r>
        <w:t xml:space="preserve"> now. </w:t>
      </w:r>
      <w:r w:rsidRPr="000B5C20">
        <w:rPr>
          <w:b w:val="0"/>
          <w:bCs/>
        </w:rPr>
        <w:t xml:space="preserve">Infrastructure is a </w:t>
      </w:r>
      <w:r w:rsidRPr="000B5C20">
        <w:rPr>
          <w:b w:val="0"/>
          <w:bCs/>
          <w:u w:val="single"/>
        </w:rPr>
        <w:t>process</w:t>
      </w:r>
      <w:r w:rsidRPr="000B5C20">
        <w:rPr>
          <w:b w:val="0"/>
          <w:bCs/>
        </w:rPr>
        <w:t xml:space="preserve">, not an </w:t>
      </w:r>
      <w:proofErr w:type="gramStart"/>
      <w:r w:rsidRPr="000B5C20">
        <w:rPr>
          <w:b w:val="0"/>
          <w:bCs/>
          <w:u w:val="single"/>
        </w:rPr>
        <w:t>event</w:t>
      </w:r>
      <w:proofErr w:type="gramEnd"/>
      <w:r w:rsidRPr="000B5C20">
        <w:rPr>
          <w:b w:val="0"/>
          <w:bCs/>
        </w:rPr>
        <w:t xml:space="preserve"> </w:t>
      </w:r>
    </w:p>
    <w:p w14:paraId="0A8308FD" w14:textId="21B3DEF6" w:rsidR="005545E3" w:rsidRPr="00A8092D" w:rsidRDefault="00E154A0" w:rsidP="00E154A0">
      <w:r>
        <w:rPr>
          <w:rStyle w:val="Style13ptBold"/>
        </w:rPr>
        <w:t xml:space="preserve">Levine et al. 6/24 </w:t>
      </w:r>
      <w:r w:rsidRPr="00A8092D">
        <w:t xml:space="preserve">— </w:t>
      </w:r>
      <w:r>
        <w:t xml:space="preserve">Marianne </w:t>
      </w:r>
      <w:proofErr w:type="spellStart"/>
      <w:r>
        <w:t>LeVine</w:t>
      </w:r>
      <w:proofErr w:type="spellEnd"/>
      <w:r>
        <w:t xml:space="preserve"> is a reporter for POLITICO, where she covers the Senate. She previously covered lobbying and co- authored POLITICO Influence. Prior to her stint on the lobbying beat, Marianne covered labor policy for POLITICO Pro, writing about regulations related to overtime pay, retirement advice and occupational health and safety. Her reporting in 2016 about domestic abuse allegations against President Donald Trump's first nominee for labor secretary, Andrew Puzder, was a key part of the debate surrounding his nomination, which he ultimately withdrew. Prior to working at POLITICO, Marianne was an intern in the Los Angeles Times' Washington, D.C. bureau. She graduated from Stanford undergrad in 2013, with degrees in International Relations and French and completed Stanford's Graduate Program in Journalism in 2014. John Burgess Everett is a congressional reporter for POLITICO. He previously was a transportation reporter for POLITICO Pro, Web producer, helping run POLITICO’s Twitter and Facebook accounts, and a contributor to the On Media blog. Natasha </w:t>
      </w:r>
      <w:proofErr w:type="spellStart"/>
      <w:r>
        <w:t>Korecki</w:t>
      </w:r>
      <w:proofErr w:type="spellEnd"/>
      <w:r>
        <w:t xml:space="preserve"> is a White House Correspondent for POLITICO. She previously worked as chief political writer at the Chicago Sun-Times where she wrote a reporting-based Sunday column. Before that, she covered federal courts and law enforcement during a golden age of political corruption prosecutions in Chicago. </w:t>
      </w:r>
      <w:proofErr w:type="spellStart"/>
      <w:r>
        <w:t>Korecki</w:t>
      </w:r>
      <w:proofErr w:type="spellEnd"/>
      <w:r>
        <w:t xml:space="preserve"> reported on the criminal trials of two consecutive governors – George Ryan and Rod Blagojevich – and created the “</w:t>
      </w:r>
      <w:proofErr w:type="spellStart"/>
      <w:r>
        <w:t>Blago</w:t>
      </w:r>
      <w:proofErr w:type="spellEnd"/>
      <w:r>
        <w:t xml:space="preserve"> Blog,” which drew a national following. She is the author of Only in Chicago (Agate) based on the Blagojevich probe and trials. (“Biden endorses Senate’s bipartisan infrastructure agreement” Politico, June 24, 2021. </w:t>
      </w:r>
      <w:hyperlink r:id="rId10" w:history="1">
        <w:r w:rsidR="005545E3" w:rsidRPr="00D67170">
          <w:rPr>
            <w:rStyle w:val="Hyperlink"/>
          </w:rPr>
          <w:t>https://www.politico.com/news/2021/06/24/biden-meeting-senate-bipartisan-infrastructure-talks-495941)//JLPark</w:t>
        </w:r>
      </w:hyperlink>
    </w:p>
    <w:p w14:paraId="46D8F6A5" w14:textId="77777777" w:rsidR="00E154A0" w:rsidRPr="00843621" w:rsidRDefault="00E154A0" w:rsidP="00E154A0">
      <w:pPr>
        <w:rPr>
          <w:sz w:val="10"/>
        </w:rPr>
      </w:pPr>
      <w:r w:rsidRPr="00843621">
        <w:rPr>
          <w:sz w:val="10"/>
        </w:rPr>
        <w:t xml:space="preserve">President Joe </w:t>
      </w:r>
      <w:r w:rsidRPr="00F83956">
        <w:rPr>
          <w:rStyle w:val="Emphasis"/>
          <w:highlight w:val="cyan"/>
        </w:rPr>
        <w:t>Biden</w:t>
      </w:r>
      <w:r w:rsidRPr="00843621">
        <w:rPr>
          <w:sz w:val="10"/>
        </w:rPr>
        <w:t xml:space="preserve"> on Thursday </w:t>
      </w:r>
      <w:r w:rsidRPr="00F83956">
        <w:rPr>
          <w:rStyle w:val="StyleUnderline"/>
          <w:highlight w:val="cyan"/>
        </w:rPr>
        <w:t>endorsed</w:t>
      </w:r>
      <w:r w:rsidRPr="00843621">
        <w:rPr>
          <w:rStyle w:val="StyleUnderline"/>
        </w:rPr>
        <w:t xml:space="preserve"> the </w:t>
      </w:r>
      <w:r w:rsidRPr="00F83956">
        <w:rPr>
          <w:rStyle w:val="Emphasis"/>
          <w:highlight w:val="cyan"/>
        </w:rPr>
        <w:t>bipartisan infrastructure</w:t>
      </w:r>
      <w:r w:rsidRPr="00843621">
        <w:rPr>
          <w:sz w:val="10"/>
        </w:rPr>
        <w:t xml:space="preserve"> framework clinched by 10 senators, appearing alongside them at the White House to declare "we have a deal."</w:t>
      </w:r>
    </w:p>
    <w:p w14:paraId="0C7AE280" w14:textId="77777777" w:rsidR="00E154A0" w:rsidRPr="00843621" w:rsidRDefault="00E154A0" w:rsidP="00E154A0">
      <w:pPr>
        <w:rPr>
          <w:sz w:val="10"/>
        </w:rPr>
      </w:pPr>
      <w:r w:rsidRPr="00843621">
        <w:rPr>
          <w:rStyle w:val="StyleUnderline"/>
        </w:rPr>
        <w:t>Biden’s backing came after senators</w:t>
      </w:r>
      <w:r w:rsidRPr="00843621">
        <w:rPr>
          <w:sz w:val="10"/>
        </w:rPr>
        <w:t xml:space="preserve"> and administration officials </w:t>
      </w:r>
      <w:r w:rsidRPr="005545E3">
        <w:rPr>
          <w:rStyle w:val="StyleUnderline"/>
        </w:rPr>
        <w:t xml:space="preserve">reached a </w:t>
      </w:r>
      <w:r w:rsidRPr="005545E3">
        <w:rPr>
          <w:rStyle w:val="Emphasis"/>
        </w:rPr>
        <w:t>breakthrough</w:t>
      </w:r>
      <w:r w:rsidRPr="00843621">
        <w:rPr>
          <w:sz w:val="10"/>
        </w:rPr>
        <w:t xml:space="preserve"> Wednesday evening </w:t>
      </w:r>
      <w:r w:rsidRPr="00843621">
        <w:rPr>
          <w:rStyle w:val="StyleUnderline"/>
        </w:rPr>
        <w:t xml:space="preserve">and </w:t>
      </w:r>
      <w:r w:rsidRPr="00F83956">
        <w:rPr>
          <w:rStyle w:val="StyleUnderline"/>
          <w:highlight w:val="cyan"/>
        </w:rPr>
        <w:t>will</w:t>
      </w:r>
      <w:r w:rsidRPr="00843621">
        <w:rPr>
          <w:sz w:val="10"/>
        </w:rPr>
        <w:t xml:space="preserve"> only </w:t>
      </w:r>
      <w:r w:rsidRPr="00F83956">
        <w:rPr>
          <w:rStyle w:val="StyleUnderline"/>
          <w:highlight w:val="cyan"/>
        </w:rPr>
        <w:t xml:space="preserve">add </w:t>
      </w:r>
      <w:r w:rsidRPr="00F83956">
        <w:rPr>
          <w:rStyle w:val="Emphasis"/>
          <w:sz w:val="30"/>
          <w:szCs w:val="30"/>
          <w:highlight w:val="cyan"/>
        </w:rPr>
        <w:t>momentum</w:t>
      </w:r>
      <w:r w:rsidRPr="00F83956">
        <w:rPr>
          <w:rStyle w:val="StyleUnderline"/>
          <w:highlight w:val="cyan"/>
        </w:rPr>
        <w:t xml:space="preserve"> to the proposal</w:t>
      </w:r>
      <w:r w:rsidRPr="00843621">
        <w:rPr>
          <w:rStyle w:val="StyleUnderline"/>
        </w:rPr>
        <w:t xml:space="preserve"> as it </w:t>
      </w:r>
      <w:r w:rsidRPr="00A8092D">
        <w:rPr>
          <w:rStyle w:val="Emphasis"/>
        </w:rPr>
        <w:t>winds through Congress</w:t>
      </w:r>
      <w:r w:rsidRPr="00843621">
        <w:rPr>
          <w:sz w:val="10"/>
        </w:rPr>
        <w:t xml:space="preserve">. But </w:t>
      </w:r>
      <w:r w:rsidRPr="00F83956">
        <w:rPr>
          <w:rStyle w:val="StyleUnderline"/>
          <w:highlight w:val="cyan"/>
        </w:rPr>
        <w:t>while</w:t>
      </w:r>
      <w:r w:rsidRPr="00843621">
        <w:rPr>
          <w:rStyle w:val="StyleUnderline"/>
        </w:rPr>
        <w:t xml:space="preserve"> a White House </w:t>
      </w:r>
      <w:r w:rsidRPr="00F83956">
        <w:rPr>
          <w:rStyle w:val="Emphasis"/>
          <w:highlight w:val="cyan"/>
        </w:rPr>
        <w:t>green light</w:t>
      </w:r>
      <w:r w:rsidRPr="00F83956">
        <w:rPr>
          <w:rStyle w:val="StyleUnderline"/>
          <w:highlight w:val="cyan"/>
        </w:rPr>
        <w:t xml:space="preserve"> marks </w:t>
      </w:r>
      <w:r w:rsidRPr="00F83956">
        <w:rPr>
          <w:rStyle w:val="Emphasis"/>
          <w:highlight w:val="cyan"/>
        </w:rPr>
        <w:t>significant progress</w:t>
      </w:r>
      <w:r w:rsidRPr="00843621">
        <w:rPr>
          <w:sz w:val="10"/>
        </w:rPr>
        <w:t xml:space="preserve">, the </w:t>
      </w:r>
      <w:r w:rsidRPr="00F83956">
        <w:rPr>
          <w:rStyle w:val="StyleUnderline"/>
          <w:highlight w:val="cyan"/>
        </w:rPr>
        <w:t>infrastructure</w:t>
      </w:r>
      <w:r w:rsidRPr="00843621">
        <w:rPr>
          <w:sz w:val="10"/>
        </w:rPr>
        <w:t xml:space="preserve"> accord </w:t>
      </w:r>
      <w:r w:rsidRPr="00843621">
        <w:rPr>
          <w:rStyle w:val="StyleUnderline"/>
        </w:rPr>
        <w:t xml:space="preserve">still </w:t>
      </w:r>
      <w:r w:rsidRPr="00F83956">
        <w:rPr>
          <w:rStyle w:val="StyleUnderline"/>
          <w:highlight w:val="cyan"/>
        </w:rPr>
        <w:t xml:space="preserve">has a </w:t>
      </w:r>
      <w:r w:rsidRPr="00F83956">
        <w:rPr>
          <w:rStyle w:val="Emphasis"/>
          <w:highlight w:val="cyan"/>
        </w:rPr>
        <w:t>long way</w:t>
      </w:r>
      <w:r w:rsidRPr="00843621">
        <w:rPr>
          <w:sz w:val="10"/>
        </w:rPr>
        <w:t xml:space="preserve"> to go before being enacted into law.</w:t>
      </w:r>
    </w:p>
    <w:p w14:paraId="614FF1B5" w14:textId="77777777" w:rsidR="00E154A0" w:rsidRPr="00843621" w:rsidRDefault="00E154A0" w:rsidP="00E154A0">
      <w:pPr>
        <w:rPr>
          <w:sz w:val="10"/>
        </w:rPr>
      </w:pPr>
      <w:r w:rsidRPr="00843621">
        <w:rPr>
          <w:sz w:val="10"/>
        </w:rPr>
        <w:t xml:space="preserve">The </w:t>
      </w:r>
      <w:r w:rsidRPr="00F83956">
        <w:rPr>
          <w:rStyle w:val="StyleUnderline"/>
          <w:highlight w:val="cyan"/>
        </w:rPr>
        <w:t>president</w:t>
      </w:r>
      <w:r w:rsidRPr="00843621">
        <w:rPr>
          <w:sz w:val="10"/>
        </w:rPr>
        <w:t xml:space="preserve"> even </w:t>
      </w:r>
      <w:r w:rsidRPr="00F83956">
        <w:rPr>
          <w:rStyle w:val="StyleUnderline"/>
          <w:highlight w:val="cyan"/>
        </w:rPr>
        <w:t>vowed</w:t>
      </w:r>
      <w:r w:rsidRPr="00843621">
        <w:rPr>
          <w:sz w:val="10"/>
        </w:rPr>
        <w:t xml:space="preserve"> Thursday </w:t>
      </w:r>
      <w:r w:rsidRPr="00843621">
        <w:rPr>
          <w:rStyle w:val="StyleUnderline"/>
        </w:rPr>
        <w:t xml:space="preserve">that </w:t>
      </w:r>
      <w:r w:rsidRPr="00F83956">
        <w:rPr>
          <w:rStyle w:val="StyleUnderline"/>
          <w:highlight w:val="cyan"/>
        </w:rPr>
        <w:t xml:space="preserve">he </w:t>
      </w:r>
      <w:r w:rsidRPr="00F83956">
        <w:rPr>
          <w:rStyle w:val="Emphasis"/>
          <w:highlight w:val="cyan"/>
        </w:rPr>
        <w:t>would not sign</w:t>
      </w:r>
      <w:r w:rsidRPr="00843621">
        <w:rPr>
          <w:rStyle w:val="StyleUnderline"/>
        </w:rPr>
        <w:t xml:space="preserve"> the bipartisan bill </w:t>
      </w:r>
      <w:r w:rsidRPr="00F83956">
        <w:rPr>
          <w:rStyle w:val="StyleUnderline"/>
          <w:highlight w:val="cyan"/>
        </w:rPr>
        <w:t>unless Democrats</w:t>
      </w:r>
      <w:r w:rsidRPr="00843621">
        <w:rPr>
          <w:sz w:val="10"/>
        </w:rPr>
        <w:t xml:space="preserve"> in Congress </w:t>
      </w:r>
      <w:r w:rsidRPr="00F83956">
        <w:rPr>
          <w:rStyle w:val="StyleUnderline"/>
          <w:highlight w:val="cyan"/>
        </w:rPr>
        <w:t>pass his other</w:t>
      </w:r>
      <w:r w:rsidRPr="00843621">
        <w:rPr>
          <w:rStyle w:val="StyleUnderline"/>
        </w:rPr>
        <w:t xml:space="preserve"> </w:t>
      </w:r>
      <w:r w:rsidRPr="00A8092D">
        <w:rPr>
          <w:rStyle w:val="Emphasis"/>
        </w:rPr>
        <w:t xml:space="preserve">social spending </w:t>
      </w:r>
      <w:r w:rsidRPr="00F83956">
        <w:rPr>
          <w:rStyle w:val="Emphasis"/>
          <w:highlight w:val="cyan"/>
        </w:rPr>
        <w:t>priorities</w:t>
      </w:r>
      <w:r w:rsidRPr="00843621">
        <w:rPr>
          <w:sz w:val="10"/>
        </w:rPr>
        <w:t xml:space="preserve">, </w:t>
      </w:r>
      <w:r w:rsidRPr="00843621">
        <w:rPr>
          <w:rStyle w:val="StyleUnderline"/>
        </w:rPr>
        <w:t>including</w:t>
      </w:r>
      <w:r w:rsidRPr="00843621">
        <w:rPr>
          <w:sz w:val="10"/>
        </w:rPr>
        <w:t xml:space="preserve"> </w:t>
      </w:r>
      <w:proofErr w:type="gramStart"/>
      <w:r w:rsidRPr="00843621">
        <w:rPr>
          <w:sz w:val="10"/>
        </w:rPr>
        <w:t>child care</w:t>
      </w:r>
      <w:proofErr w:type="gramEnd"/>
      <w:r w:rsidRPr="00843621">
        <w:rPr>
          <w:sz w:val="10"/>
        </w:rPr>
        <w:t xml:space="preserve"> and </w:t>
      </w:r>
      <w:r w:rsidRPr="00A8092D">
        <w:rPr>
          <w:rStyle w:val="Emphasis"/>
        </w:rPr>
        <w:t>clean energy</w:t>
      </w:r>
      <w:r w:rsidRPr="00843621">
        <w:rPr>
          <w:sz w:val="10"/>
        </w:rPr>
        <w:t>.</w:t>
      </w:r>
    </w:p>
    <w:p w14:paraId="52F8A935" w14:textId="77777777" w:rsidR="00E154A0" w:rsidRPr="00843621" w:rsidRDefault="00E154A0" w:rsidP="00E154A0">
      <w:pPr>
        <w:rPr>
          <w:sz w:val="10"/>
        </w:rPr>
      </w:pPr>
      <w:r w:rsidRPr="00F83956">
        <w:rPr>
          <w:rStyle w:val="StyleUnderline"/>
          <w:highlight w:val="cyan"/>
        </w:rPr>
        <w:t xml:space="preserve">“I'm going to </w:t>
      </w:r>
      <w:r w:rsidRPr="00F83956">
        <w:rPr>
          <w:rStyle w:val="Emphasis"/>
          <w:highlight w:val="cyan"/>
        </w:rPr>
        <w:t>fight like the devil</w:t>
      </w:r>
      <w:r w:rsidRPr="00843621">
        <w:rPr>
          <w:sz w:val="10"/>
        </w:rPr>
        <w:t xml:space="preserve"> to get that done,” </w:t>
      </w:r>
      <w:r w:rsidRPr="00843621">
        <w:rPr>
          <w:rStyle w:val="StyleUnderline"/>
        </w:rPr>
        <w:t>Biden said</w:t>
      </w:r>
      <w:r w:rsidRPr="00843621">
        <w:rPr>
          <w:sz w:val="10"/>
        </w:rPr>
        <w:t xml:space="preserve"> Thursday. </w:t>
      </w:r>
      <w:r w:rsidRPr="00843621">
        <w:rPr>
          <w:rStyle w:val="StyleUnderline"/>
        </w:rPr>
        <w:t>“I'm not just signing the bipartisan bill and forgetting about the rest</w:t>
      </w:r>
      <w:r w:rsidRPr="00843621">
        <w:rPr>
          <w:sz w:val="10"/>
        </w:rPr>
        <w:t xml:space="preserve"> I proposed.”</w:t>
      </w:r>
    </w:p>
    <w:p w14:paraId="28804B25" w14:textId="77777777" w:rsidR="00E154A0" w:rsidRPr="00843621" w:rsidRDefault="00E154A0" w:rsidP="00E154A0">
      <w:pPr>
        <w:rPr>
          <w:sz w:val="10"/>
          <w:szCs w:val="10"/>
        </w:rPr>
      </w:pPr>
      <w:r w:rsidRPr="00843621">
        <w:rPr>
          <w:sz w:val="10"/>
          <w:szCs w:val="10"/>
        </w:rPr>
        <w:t xml:space="preserve">The bipartisan framework, led by Sens. Kyrsten Sinema (D-Ariz.) and Rob Portman (R-Ohio), would include close to $600 billion in new spending on roads, </w:t>
      </w:r>
      <w:proofErr w:type="gramStart"/>
      <w:r w:rsidRPr="00843621">
        <w:rPr>
          <w:sz w:val="10"/>
          <w:szCs w:val="10"/>
        </w:rPr>
        <w:t>bridges</w:t>
      </w:r>
      <w:proofErr w:type="gramEnd"/>
      <w:r w:rsidRPr="00843621">
        <w:rPr>
          <w:sz w:val="10"/>
          <w:szCs w:val="10"/>
        </w:rPr>
        <w:t xml:space="preserve"> and other traditional infrastructure projects.</w:t>
      </w:r>
    </w:p>
    <w:p w14:paraId="5CCF8BB4" w14:textId="77777777" w:rsidR="00E154A0" w:rsidRPr="00843621" w:rsidRDefault="00E154A0" w:rsidP="00E154A0">
      <w:pPr>
        <w:rPr>
          <w:sz w:val="10"/>
          <w:szCs w:val="10"/>
        </w:rPr>
      </w:pPr>
      <w:r w:rsidRPr="00843621">
        <w:rPr>
          <w:sz w:val="10"/>
          <w:szCs w:val="10"/>
        </w:rPr>
        <w:t>"No one got everything they wanted in the package," Sinema said Thursday. "We all gave some to get some."</w:t>
      </w:r>
    </w:p>
    <w:p w14:paraId="212F5A40" w14:textId="77777777" w:rsidR="00E154A0" w:rsidRPr="00843621" w:rsidRDefault="00E154A0" w:rsidP="00E154A0">
      <w:pPr>
        <w:rPr>
          <w:sz w:val="10"/>
          <w:szCs w:val="10"/>
        </w:rPr>
      </w:pPr>
      <w:r w:rsidRPr="00843621">
        <w:rPr>
          <w:sz w:val="10"/>
          <w:szCs w:val="10"/>
        </w:rPr>
        <w:t xml:space="preserve">Senate Majority Leader Chuck Schumer said Thursday that he supports the framework, while Senate Minority Leader Mitch McConnell (R-Ky.) criticized Biden for "threatening to veto" the bipartisan deal — shortly after endorsing it — if Democrats </w:t>
      </w:r>
      <w:proofErr w:type="gramStart"/>
      <w:r w:rsidRPr="00843621">
        <w:rPr>
          <w:sz w:val="10"/>
          <w:szCs w:val="10"/>
        </w:rPr>
        <w:t>don't</w:t>
      </w:r>
      <w:proofErr w:type="gramEnd"/>
      <w:r w:rsidRPr="00843621">
        <w:rPr>
          <w:sz w:val="10"/>
          <w:szCs w:val="10"/>
        </w:rPr>
        <w:t xml:space="preserve"> pass his second bill.</w:t>
      </w:r>
    </w:p>
    <w:p w14:paraId="30A60545" w14:textId="77777777" w:rsidR="00E154A0" w:rsidRPr="00843621" w:rsidRDefault="00E154A0" w:rsidP="00E154A0">
      <w:pPr>
        <w:rPr>
          <w:sz w:val="10"/>
          <w:szCs w:val="10"/>
        </w:rPr>
      </w:pPr>
      <w:r w:rsidRPr="00843621">
        <w:rPr>
          <w:sz w:val="10"/>
          <w:szCs w:val="10"/>
        </w:rPr>
        <w:t>"It was a tale of two press conferences, endorse the agreement in one breath and threaten to veto it in the next," McConnell said Thursday afternoon on the Senate floor. "It almost makes your head spin ... an expression of bipartisanship and then an ultimatum on behalf of your left-wing base."</w:t>
      </w:r>
    </w:p>
    <w:p w14:paraId="6C24EE7F" w14:textId="77777777" w:rsidR="00E154A0" w:rsidRPr="00843621" w:rsidRDefault="00E154A0" w:rsidP="00E154A0">
      <w:pPr>
        <w:rPr>
          <w:sz w:val="10"/>
        </w:rPr>
      </w:pPr>
      <w:r w:rsidRPr="00F83956">
        <w:rPr>
          <w:rStyle w:val="Emphasis"/>
          <w:highlight w:val="cyan"/>
        </w:rPr>
        <w:t>Schumer</w:t>
      </w:r>
      <w:r w:rsidRPr="00843621">
        <w:rPr>
          <w:sz w:val="10"/>
        </w:rPr>
        <w:t xml:space="preserve"> has </w:t>
      </w:r>
      <w:r w:rsidRPr="00F83956">
        <w:rPr>
          <w:rStyle w:val="StyleUnderline"/>
          <w:highlight w:val="cyan"/>
        </w:rPr>
        <w:t>emphasized</w:t>
      </w:r>
      <w:r w:rsidRPr="00843621">
        <w:rPr>
          <w:sz w:val="10"/>
        </w:rPr>
        <w:t xml:space="preserve"> that the </w:t>
      </w:r>
      <w:r w:rsidRPr="00843621">
        <w:rPr>
          <w:rStyle w:val="StyleUnderline"/>
        </w:rPr>
        <w:t>infrastructure</w:t>
      </w:r>
      <w:r w:rsidRPr="00843621">
        <w:rPr>
          <w:sz w:val="10"/>
        </w:rPr>
        <w:t xml:space="preserve"> plan </w:t>
      </w:r>
      <w:r w:rsidRPr="00843621">
        <w:rPr>
          <w:rStyle w:val="StyleUnderline"/>
        </w:rPr>
        <w:t>is</w:t>
      </w:r>
      <w:r w:rsidRPr="00843621">
        <w:rPr>
          <w:sz w:val="10"/>
        </w:rPr>
        <w:t xml:space="preserve"> currently </w:t>
      </w:r>
      <w:r w:rsidRPr="00843621">
        <w:rPr>
          <w:rStyle w:val="StyleUnderline"/>
        </w:rPr>
        <w:t xml:space="preserve">on </w:t>
      </w:r>
      <w:r w:rsidRPr="00F83956">
        <w:rPr>
          <w:rStyle w:val="Emphasis"/>
          <w:highlight w:val="cyan"/>
        </w:rPr>
        <w:t>two tracks</w:t>
      </w:r>
      <w:r w:rsidRPr="00843621">
        <w:rPr>
          <w:sz w:val="10"/>
        </w:rPr>
        <w:t xml:space="preserve">: the first is bipartisan, while </w:t>
      </w:r>
      <w:r w:rsidRPr="00843621">
        <w:rPr>
          <w:rStyle w:val="StyleUnderline"/>
        </w:rPr>
        <w:t xml:space="preserve">the second is set to </w:t>
      </w:r>
      <w:r w:rsidRPr="00A8092D">
        <w:rPr>
          <w:rStyle w:val="Emphasis"/>
        </w:rPr>
        <w:t>include policies</w:t>
      </w:r>
      <w:r w:rsidRPr="00843621">
        <w:rPr>
          <w:rStyle w:val="StyleUnderline"/>
        </w:rPr>
        <w:t xml:space="preserve"> that have </w:t>
      </w:r>
      <w:r w:rsidRPr="00A8092D">
        <w:rPr>
          <w:rStyle w:val="Emphasis"/>
        </w:rPr>
        <w:t>no chance</w:t>
      </w:r>
      <w:r w:rsidRPr="00843621">
        <w:rPr>
          <w:rStyle w:val="StyleUnderline"/>
        </w:rPr>
        <w:t xml:space="preserve"> of getting </w:t>
      </w:r>
      <w:r w:rsidRPr="00A8092D">
        <w:rPr>
          <w:rStyle w:val="Emphasis"/>
        </w:rPr>
        <w:t>Republican support</w:t>
      </w:r>
      <w:r w:rsidRPr="00843621">
        <w:rPr>
          <w:sz w:val="10"/>
        </w:rPr>
        <w:t>.</w:t>
      </w:r>
    </w:p>
    <w:p w14:paraId="5FDE7472" w14:textId="77777777" w:rsidR="00E154A0" w:rsidRPr="00843621" w:rsidRDefault="00E154A0" w:rsidP="00E154A0">
      <w:pPr>
        <w:rPr>
          <w:sz w:val="10"/>
        </w:rPr>
      </w:pPr>
      <w:r w:rsidRPr="00843621">
        <w:rPr>
          <w:sz w:val="10"/>
        </w:rPr>
        <w:t>“</w:t>
      </w:r>
      <w:r w:rsidRPr="00F83956">
        <w:rPr>
          <w:rStyle w:val="StyleUnderline"/>
          <w:highlight w:val="cyan"/>
        </w:rPr>
        <w:t>We have</w:t>
      </w:r>
      <w:r w:rsidRPr="00843621">
        <w:rPr>
          <w:rStyle w:val="StyleUnderline"/>
        </w:rPr>
        <w:t xml:space="preserve"> some </w:t>
      </w:r>
      <w:r w:rsidRPr="00F83956">
        <w:rPr>
          <w:rStyle w:val="Emphasis"/>
          <w:highlight w:val="cyan"/>
        </w:rPr>
        <w:t>urgency</w:t>
      </w:r>
      <w:r w:rsidRPr="00843621">
        <w:rPr>
          <w:rStyle w:val="StyleUnderline"/>
        </w:rPr>
        <w:t xml:space="preserve"> here</w:t>
      </w:r>
      <w:r w:rsidRPr="00843621">
        <w:rPr>
          <w:sz w:val="10"/>
        </w:rPr>
        <w:t xml:space="preserve">, and we want to get things done as soon as we can,” </w:t>
      </w:r>
      <w:r w:rsidRPr="00843621">
        <w:rPr>
          <w:rStyle w:val="StyleUnderline"/>
        </w:rPr>
        <w:t>Schumer told reporters</w:t>
      </w:r>
      <w:r w:rsidRPr="00843621">
        <w:rPr>
          <w:sz w:val="10"/>
        </w:rPr>
        <w:t xml:space="preserve"> on Thursday afternoon. “But what I’ve talked about in terms of a timeline is having both the bipartisan bill and the budget bill [setting up the Democratic-only package] on the floor of the Senate and passed in July.”</w:t>
      </w:r>
    </w:p>
    <w:p w14:paraId="7426326C" w14:textId="77777777" w:rsidR="00E154A0" w:rsidRPr="00843621" w:rsidRDefault="00E154A0" w:rsidP="00E154A0">
      <w:pPr>
        <w:rPr>
          <w:sz w:val="10"/>
        </w:rPr>
      </w:pPr>
      <w:r w:rsidRPr="00A8092D">
        <w:rPr>
          <w:rStyle w:val="Emphasis"/>
        </w:rPr>
        <w:t>Schumer</w:t>
      </w:r>
      <w:r w:rsidRPr="00843621">
        <w:rPr>
          <w:sz w:val="10"/>
        </w:rPr>
        <w:t xml:space="preserve"> added that he </w:t>
      </w:r>
      <w:r w:rsidRPr="00843621">
        <w:rPr>
          <w:rStyle w:val="StyleUnderline"/>
        </w:rPr>
        <w:t xml:space="preserve">and </w:t>
      </w:r>
      <w:r w:rsidRPr="00A8092D">
        <w:rPr>
          <w:rStyle w:val="Emphasis"/>
        </w:rPr>
        <w:t>Pelosi</w:t>
      </w:r>
      <w:r w:rsidRPr="00843621">
        <w:rPr>
          <w:rStyle w:val="StyleUnderline"/>
        </w:rPr>
        <w:t xml:space="preserve"> are on the </w:t>
      </w:r>
      <w:r w:rsidRPr="00A8092D">
        <w:rPr>
          <w:rStyle w:val="Emphasis"/>
        </w:rPr>
        <w:t>same page</w:t>
      </w:r>
      <w:r w:rsidRPr="00843621">
        <w:rPr>
          <w:sz w:val="10"/>
        </w:rPr>
        <w:t xml:space="preserve">. Pelosi told a group of her members on Thursday morning that </w:t>
      </w:r>
      <w:r w:rsidRPr="00F83956">
        <w:rPr>
          <w:rStyle w:val="StyleUnderline"/>
          <w:highlight w:val="cyan"/>
        </w:rPr>
        <w:t xml:space="preserve">the House </w:t>
      </w:r>
      <w:r w:rsidRPr="00F83956">
        <w:rPr>
          <w:rStyle w:val="Emphasis"/>
          <w:highlight w:val="cyan"/>
        </w:rPr>
        <w:t>will not</w:t>
      </w:r>
      <w:r w:rsidRPr="00F83956">
        <w:rPr>
          <w:rStyle w:val="StyleUnderline"/>
          <w:highlight w:val="cyan"/>
        </w:rPr>
        <w:t xml:space="preserve"> pass</w:t>
      </w:r>
      <w:r w:rsidRPr="00843621">
        <w:rPr>
          <w:rStyle w:val="StyleUnderline"/>
        </w:rPr>
        <w:t xml:space="preserve"> a bipartisan </w:t>
      </w:r>
      <w:r w:rsidRPr="00F83956">
        <w:rPr>
          <w:rStyle w:val="StyleUnderline"/>
          <w:highlight w:val="cyan"/>
        </w:rPr>
        <w:t>infrastructure</w:t>
      </w:r>
      <w:r w:rsidRPr="00843621">
        <w:rPr>
          <w:rStyle w:val="StyleUnderline"/>
        </w:rPr>
        <w:t xml:space="preserve"> bill </w:t>
      </w:r>
      <w:r w:rsidRPr="00F83956">
        <w:rPr>
          <w:rStyle w:val="StyleUnderline"/>
          <w:highlight w:val="cyan"/>
        </w:rPr>
        <w:t>until</w:t>
      </w:r>
      <w:r w:rsidRPr="00843621">
        <w:rPr>
          <w:rStyle w:val="StyleUnderline"/>
        </w:rPr>
        <w:t xml:space="preserve"> the </w:t>
      </w:r>
      <w:r w:rsidRPr="00F83956">
        <w:rPr>
          <w:rStyle w:val="StyleUnderline"/>
          <w:highlight w:val="cyan"/>
        </w:rPr>
        <w:t>Senate</w:t>
      </w:r>
      <w:r w:rsidRPr="00843621">
        <w:rPr>
          <w:sz w:val="10"/>
        </w:rPr>
        <w:t xml:space="preserve"> also </w:t>
      </w:r>
      <w:r w:rsidRPr="00F83956">
        <w:rPr>
          <w:rStyle w:val="StyleUnderline"/>
          <w:highlight w:val="cyan"/>
        </w:rPr>
        <w:t>passes</w:t>
      </w:r>
      <w:r w:rsidRPr="00843621">
        <w:rPr>
          <w:rStyle w:val="StyleUnderline"/>
        </w:rPr>
        <w:t xml:space="preserve"> a party-line measure that includes</w:t>
      </w:r>
      <w:r w:rsidRPr="00843621">
        <w:rPr>
          <w:sz w:val="10"/>
        </w:rPr>
        <w:t xml:space="preserve"> more </w:t>
      </w:r>
      <w:r w:rsidRPr="00F83956">
        <w:rPr>
          <w:rStyle w:val="Emphasis"/>
          <w:highlight w:val="cyan"/>
        </w:rPr>
        <w:t>key pieces</w:t>
      </w:r>
      <w:r w:rsidRPr="00843621">
        <w:rPr>
          <w:rStyle w:val="StyleUnderline"/>
        </w:rPr>
        <w:t xml:space="preserve"> of Biden’s</w:t>
      </w:r>
      <w:r w:rsidRPr="00843621">
        <w:rPr>
          <w:sz w:val="10"/>
        </w:rPr>
        <w:t xml:space="preserve"> sprawling </w:t>
      </w:r>
      <w:r w:rsidRPr="00A8092D">
        <w:rPr>
          <w:rStyle w:val="Emphasis"/>
        </w:rPr>
        <w:t>$4 trillion proposal</w:t>
      </w:r>
      <w:r w:rsidRPr="00843621">
        <w:rPr>
          <w:sz w:val="10"/>
        </w:rPr>
        <w:t>.</w:t>
      </w:r>
    </w:p>
    <w:p w14:paraId="7869407C" w14:textId="77777777" w:rsidR="00E154A0" w:rsidRPr="00843621" w:rsidRDefault="00E154A0" w:rsidP="00E154A0">
      <w:pPr>
        <w:rPr>
          <w:sz w:val="10"/>
        </w:rPr>
      </w:pPr>
      <w:r w:rsidRPr="00843621">
        <w:rPr>
          <w:rStyle w:val="StyleUnderline"/>
        </w:rPr>
        <w:t xml:space="preserve">"There </w:t>
      </w:r>
      <w:proofErr w:type="spellStart"/>
      <w:r w:rsidRPr="00843621">
        <w:rPr>
          <w:rStyle w:val="StyleUnderline"/>
        </w:rPr>
        <w:t>ain't</w:t>
      </w:r>
      <w:proofErr w:type="spellEnd"/>
      <w:r w:rsidRPr="00843621">
        <w:rPr>
          <w:rStyle w:val="StyleUnderline"/>
        </w:rPr>
        <w:t xml:space="preserve"> no infrastructure</w:t>
      </w:r>
      <w:r w:rsidRPr="00843621">
        <w:rPr>
          <w:sz w:val="10"/>
        </w:rPr>
        <w:t xml:space="preserve"> bill </w:t>
      </w:r>
      <w:r w:rsidRPr="00843621">
        <w:rPr>
          <w:rStyle w:val="StyleUnderline"/>
        </w:rPr>
        <w:t>without</w:t>
      </w:r>
      <w:r w:rsidRPr="00843621">
        <w:rPr>
          <w:sz w:val="10"/>
        </w:rPr>
        <w:t xml:space="preserve"> the </w:t>
      </w:r>
      <w:r w:rsidRPr="00843621">
        <w:rPr>
          <w:rStyle w:val="StyleUnderline"/>
        </w:rPr>
        <w:t>reconciliation</w:t>
      </w:r>
      <w:r w:rsidRPr="00843621">
        <w:rPr>
          <w:sz w:val="10"/>
        </w:rPr>
        <w:t xml:space="preserve"> bill," </w:t>
      </w:r>
      <w:r w:rsidRPr="00843621">
        <w:rPr>
          <w:rStyle w:val="StyleUnderline"/>
        </w:rPr>
        <w:t>she said</w:t>
      </w:r>
      <w:r w:rsidRPr="00843621">
        <w:rPr>
          <w:sz w:val="10"/>
        </w:rPr>
        <w:t>, according to a person on call.</w:t>
      </w:r>
    </w:p>
    <w:p w14:paraId="78DBBA92" w14:textId="77777777" w:rsidR="00E154A0" w:rsidRPr="00843621" w:rsidRDefault="00E154A0" w:rsidP="00E154A0">
      <w:pPr>
        <w:rPr>
          <w:sz w:val="10"/>
          <w:szCs w:val="10"/>
        </w:rPr>
      </w:pPr>
      <w:r w:rsidRPr="00843621">
        <w:rPr>
          <w:sz w:val="10"/>
          <w:szCs w:val="10"/>
        </w:rPr>
        <w:t xml:space="preserve">Biden acknowledged in his remarks that Republicans "did not want to go along with my family plan issues," such as </w:t>
      </w:r>
      <w:proofErr w:type="gramStart"/>
      <w:r w:rsidRPr="00843621">
        <w:rPr>
          <w:sz w:val="10"/>
          <w:szCs w:val="10"/>
        </w:rPr>
        <w:t>child care</w:t>
      </w:r>
      <w:proofErr w:type="gramEnd"/>
      <w:r w:rsidRPr="00843621">
        <w:rPr>
          <w:sz w:val="10"/>
          <w:szCs w:val="10"/>
        </w:rPr>
        <w:t xml:space="preserve"> and paid leave provisions that the president and fellow Democrats have dubbed "human infrastructure." Those provisions would, under his party's current plan, go into the larger, party-line legislation.</w:t>
      </w:r>
    </w:p>
    <w:p w14:paraId="2091780A" w14:textId="77777777" w:rsidR="00E154A0" w:rsidRPr="00843621" w:rsidRDefault="00E154A0" w:rsidP="00E154A0">
      <w:pPr>
        <w:rPr>
          <w:sz w:val="10"/>
          <w:szCs w:val="10"/>
        </w:rPr>
      </w:pPr>
      <w:r w:rsidRPr="00843621">
        <w:rPr>
          <w:sz w:val="10"/>
          <w:szCs w:val="10"/>
        </w:rPr>
        <w:t xml:space="preserve">If there are any Democratic defections on the bipartisan package, McConnell could have major say over whether the bill passes the 50-50 Senate. Many Republicans are skeptical the deal is </w:t>
      </w:r>
      <w:proofErr w:type="gramStart"/>
      <w:r w:rsidRPr="00843621">
        <w:rPr>
          <w:sz w:val="10"/>
          <w:szCs w:val="10"/>
        </w:rPr>
        <w:t>actually fully</w:t>
      </w:r>
      <w:proofErr w:type="gramEnd"/>
      <w:r w:rsidRPr="00843621">
        <w:rPr>
          <w:sz w:val="10"/>
          <w:szCs w:val="10"/>
        </w:rPr>
        <w:t xml:space="preserve"> paid for.</w:t>
      </w:r>
    </w:p>
    <w:p w14:paraId="07B6DAFF" w14:textId="77777777" w:rsidR="00E154A0" w:rsidRPr="00843621" w:rsidRDefault="00E154A0" w:rsidP="00E154A0">
      <w:pPr>
        <w:rPr>
          <w:sz w:val="10"/>
          <w:szCs w:val="10"/>
        </w:rPr>
      </w:pPr>
      <w:r w:rsidRPr="00843621">
        <w:rPr>
          <w:sz w:val="10"/>
          <w:szCs w:val="10"/>
        </w:rPr>
        <w:t xml:space="preserve">“My sense is there’s much closer to 20 votes for that than 60 votes for” the bipartisan deal right now, said Sen. Chris Murphy (D-Conn.). He acknowledged </w:t>
      </w:r>
      <w:proofErr w:type="gramStart"/>
      <w:r w:rsidRPr="00843621">
        <w:rPr>
          <w:sz w:val="10"/>
          <w:szCs w:val="10"/>
        </w:rPr>
        <w:t>it’s</w:t>
      </w:r>
      <w:proofErr w:type="gramEnd"/>
      <w:r w:rsidRPr="00843621">
        <w:rPr>
          <w:sz w:val="10"/>
          <w:szCs w:val="10"/>
        </w:rPr>
        <w:t xml:space="preserve"> “an open question” as to how Senate Democrats guarantee they’ll get the second package done: “I am not voting -- there are not the votes -- for the bipartisan package unless that question is sufficiently answered.”</w:t>
      </w:r>
    </w:p>
    <w:p w14:paraId="0CFC276E" w14:textId="77777777" w:rsidR="00E154A0" w:rsidRPr="00843621" w:rsidRDefault="00E154A0" w:rsidP="00E154A0">
      <w:pPr>
        <w:rPr>
          <w:sz w:val="10"/>
          <w:szCs w:val="10"/>
        </w:rPr>
      </w:pPr>
      <w:r w:rsidRPr="00843621">
        <w:rPr>
          <w:sz w:val="10"/>
          <w:szCs w:val="10"/>
        </w:rPr>
        <w:t>On his way into Schumer's office on Thursday morning, Sen. Mark Warner (D-Va.) said he was even more optimistic than he was on Wednesday evening and said the last issue on paying for the legislation had been "cleared up." He also acknowledged there was a lot more work ahead.</w:t>
      </w:r>
    </w:p>
    <w:p w14:paraId="408162AE" w14:textId="77777777" w:rsidR="00E154A0" w:rsidRPr="00843621" w:rsidRDefault="00E154A0" w:rsidP="00E154A0">
      <w:pPr>
        <w:rPr>
          <w:sz w:val="10"/>
          <w:szCs w:val="10"/>
        </w:rPr>
      </w:pPr>
      <w:r w:rsidRPr="00843621">
        <w:rPr>
          <w:sz w:val="10"/>
          <w:szCs w:val="10"/>
        </w:rPr>
        <w:t>"We've got to convince more of our Republican colleagues to come on," Warner said. "I am very aware as a member of the Budget Committee that there's a lot of categories that the president has laid out and my Democratic colleagues have laid out that aren't fully addressed on this."</w:t>
      </w:r>
    </w:p>
    <w:p w14:paraId="3EB37E22" w14:textId="77777777" w:rsidR="00E154A0" w:rsidRPr="00843621" w:rsidRDefault="00E154A0" w:rsidP="00E154A0">
      <w:pPr>
        <w:rPr>
          <w:sz w:val="10"/>
        </w:rPr>
      </w:pPr>
      <w:r w:rsidRPr="00A8092D">
        <w:rPr>
          <w:rStyle w:val="Emphasis"/>
        </w:rPr>
        <w:t>Progressives</w:t>
      </w:r>
      <w:r w:rsidRPr="00843621">
        <w:rPr>
          <w:rStyle w:val="StyleUnderline"/>
        </w:rPr>
        <w:t xml:space="preserve"> have insisted</w:t>
      </w:r>
      <w:r w:rsidRPr="00843621">
        <w:rPr>
          <w:sz w:val="10"/>
        </w:rPr>
        <w:t xml:space="preserve"> that </w:t>
      </w:r>
      <w:r w:rsidRPr="00843621">
        <w:rPr>
          <w:rStyle w:val="StyleUnderline"/>
        </w:rPr>
        <w:t>they will sign onto the bipartisan package</w:t>
      </w:r>
      <w:r w:rsidRPr="00843621">
        <w:rPr>
          <w:sz w:val="10"/>
        </w:rPr>
        <w:t xml:space="preserve"> only </w:t>
      </w:r>
      <w:r w:rsidRPr="00843621">
        <w:rPr>
          <w:rStyle w:val="StyleUnderline"/>
        </w:rPr>
        <w:t xml:space="preserve">with the </w:t>
      </w:r>
      <w:r w:rsidRPr="00A8092D">
        <w:rPr>
          <w:rStyle w:val="Emphasis"/>
        </w:rPr>
        <w:t>guarantee</w:t>
      </w:r>
      <w:r w:rsidRPr="00843621">
        <w:rPr>
          <w:rStyle w:val="StyleUnderline"/>
        </w:rPr>
        <w:t xml:space="preserve"> of a </w:t>
      </w:r>
      <w:r w:rsidRPr="00A8092D">
        <w:rPr>
          <w:rStyle w:val="Emphasis"/>
        </w:rPr>
        <w:t>second infrastructure</w:t>
      </w:r>
      <w:r w:rsidRPr="00843621">
        <w:rPr>
          <w:sz w:val="10"/>
        </w:rPr>
        <w:t xml:space="preserve"> package, which would include priorities like </w:t>
      </w:r>
      <w:proofErr w:type="gramStart"/>
      <w:r w:rsidRPr="00843621">
        <w:rPr>
          <w:sz w:val="10"/>
        </w:rPr>
        <w:t>child care</w:t>
      </w:r>
      <w:proofErr w:type="gramEnd"/>
      <w:r w:rsidRPr="00843621">
        <w:rPr>
          <w:sz w:val="10"/>
        </w:rPr>
        <w:t xml:space="preserve">. While incumbent Sen. Raphael Warnock (D-Ga.) said </w:t>
      </w:r>
      <w:proofErr w:type="gramStart"/>
      <w:r w:rsidRPr="00843621">
        <w:rPr>
          <w:sz w:val="10"/>
        </w:rPr>
        <w:t>he’d</w:t>
      </w:r>
      <w:proofErr w:type="gramEnd"/>
      <w:r w:rsidRPr="00843621">
        <w:rPr>
          <w:sz w:val="10"/>
        </w:rPr>
        <w:t xml:space="preserve"> support it, others demurred. When asked whether </w:t>
      </w:r>
      <w:proofErr w:type="gramStart"/>
      <w:r w:rsidRPr="00843621">
        <w:rPr>
          <w:sz w:val="10"/>
        </w:rPr>
        <w:t>he’d</w:t>
      </w:r>
      <w:proofErr w:type="gramEnd"/>
      <w:r w:rsidRPr="00843621">
        <w:rPr>
          <w:sz w:val="10"/>
        </w:rPr>
        <w:t xml:space="preserve"> back the bipartisan talks, Senate Budget Committee Chair Bernie Sanders (I-Vt.) said: “Why don’t you tell me what’s in it some day?”</w:t>
      </w:r>
    </w:p>
    <w:p w14:paraId="06FABECA" w14:textId="77777777" w:rsidR="00E154A0" w:rsidRPr="00843621" w:rsidRDefault="00E154A0" w:rsidP="00E154A0">
      <w:pPr>
        <w:rPr>
          <w:sz w:val="10"/>
          <w:szCs w:val="10"/>
        </w:rPr>
      </w:pPr>
      <w:r w:rsidRPr="00843621">
        <w:rPr>
          <w:sz w:val="10"/>
          <w:szCs w:val="10"/>
        </w:rPr>
        <w:t xml:space="preserve">According to an outline of the bipartisan framework </w:t>
      </w:r>
      <w:proofErr w:type="gramStart"/>
      <w:r w:rsidRPr="00843621">
        <w:rPr>
          <w:sz w:val="10"/>
          <w:szCs w:val="10"/>
        </w:rPr>
        <w:t>that's</w:t>
      </w:r>
      <w:proofErr w:type="gramEnd"/>
      <w:r w:rsidRPr="00843621">
        <w:rPr>
          <w:sz w:val="10"/>
          <w:szCs w:val="10"/>
        </w:rPr>
        <w:t xml:space="preserve"> circulating on the Hill, new proposals to pay for the infrastructure deal include extending customs user fees, reinstatement of Superfund fees for chemicals and 5G spectrum auction proceeds. Those join existing proposals to increase IRS enforcement and reshuffle unused coronavirus relief money.</w:t>
      </w:r>
    </w:p>
    <w:p w14:paraId="5C75F617" w14:textId="77777777" w:rsidR="00E154A0" w:rsidRPr="00843621" w:rsidRDefault="00E154A0" w:rsidP="00E154A0">
      <w:pPr>
        <w:rPr>
          <w:sz w:val="10"/>
          <w:szCs w:val="10"/>
        </w:rPr>
      </w:pPr>
      <w:r w:rsidRPr="00843621">
        <w:rPr>
          <w:sz w:val="10"/>
          <w:szCs w:val="10"/>
        </w:rPr>
        <w:t>A separate outline states that the emerging agreement would dedicate $312 billion in new spending to transportation infrastructure and $266 billion to other infrastructure, including water and broadband.</w:t>
      </w:r>
    </w:p>
    <w:p w14:paraId="346EBEBA" w14:textId="77777777" w:rsidR="00E154A0" w:rsidRPr="00843621" w:rsidRDefault="00E154A0" w:rsidP="00E154A0">
      <w:pPr>
        <w:rPr>
          <w:sz w:val="10"/>
        </w:rPr>
      </w:pPr>
      <w:r w:rsidRPr="00843621">
        <w:rPr>
          <w:sz w:val="10"/>
        </w:rPr>
        <w:t xml:space="preserve">With the Senate evenly split, </w:t>
      </w:r>
      <w:r w:rsidRPr="00F83956">
        <w:rPr>
          <w:rStyle w:val="Emphasis"/>
          <w:highlight w:val="cyan"/>
        </w:rPr>
        <w:t>every Democrat</w:t>
      </w:r>
      <w:r w:rsidRPr="00F83956">
        <w:rPr>
          <w:rStyle w:val="StyleUnderline"/>
          <w:highlight w:val="cyan"/>
        </w:rPr>
        <w:t xml:space="preserve"> will need to sign</w:t>
      </w:r>
      <w:r w:rsidRPr="00843621">
        <w:rPr>
          <w:rStyle w:val="StyleUnderline"/>
        </w:rPr>
        <w:t xml:space="preserve"> on to the second bill</w:t>
      </w:r>
      <w:r w:rsidRPr="00843621">
        <w:rPr>
          <w:sz w:val="10"/>
        </w:rPr>
        <w:t>.</w:t>
      </w:r>
    </w:p>
    <w:p w14:paraId="1797AE67" w14:textId="77777777" w:rsidR="00E154A0" w:rsidRPr="00A8092D" w:rsidRDefault="00E154A0" w:rsidP="00E154A0">
      <w:pPr>
        <w:rPr>
          <w:sz w:val="10"/>
        </w:rPr>
      </w:pPr>
      <w:r w:rsidRPr="00A8092D">
        <w:rPr>
          <w:sz w:val="10"/>
        </w:rPr>
        <w:t xml:space="preserve">Sen. Joe </w:t>
      </w:r>
      <w:r w:rsidRPr="00F83956">
        <w:rPr>
          <w:rStyle w:val="Emphasis"/>
          <w:highlight w:val="cyan"/>
        </w:rPr>
        <w:t>Manchin</w:t>
      </w:r>
      <w:r w:rsidRPr="00A8092D">
        <w:rPr>
          <w:sz w:val="10"/>
        </w:rPr>
        <w:t xml:space="preserve"> (D-W.Va.), who is taking part in the bipartisan negotiations, </w:t>
      </w:r>
      <w:r w:rsidRPr="00843621">
        <w:rPr>
          <w:rStyle w:val="StyleUnderline"/>
        </w:rPr>
        <w:t xml:space="preserve">has </w:t>
      </w:r>
      <w:r w:rsidRPr="00F83956">
        <w:rPr>
          <w:rStyle w:val="StyleUnderline"/>
          <w:highlight w:val="cyan"/>
        </w:rPr>
        <w:t xml:space="preserve">indicated </w:t>
      </w:r>
      <w:r w:rsidRPr="00F83956">
        <w:rPr>
          <w:rStyle w:val="Emphasis"/>
          <w:highlight w:val="cyan"/>
        </w:rPr>
        <w:t>openness</w:t>
      </w:r>
      <w:r w:rsidRPr="00F83956">
        <w:rPr>
          <w:rStyle w:val="StyleUnderline"/>
          <w:highlight w:val="cyan"/>
        </w:rPr>
        <w:t xml:space="preserve"> to</w:t>
      </w:r>
      <w:r w:rsidRPr="00843621">
        <w:rPr>
          <w:rStyle w:val="StyleUnderline"/>
        </w:rPr>
        <w:t xml:space="preserve"> supporting a package passed with only Democratic support</w:t>
      </w:r>
      <w:r w:rsidRPr="00A8092D">
        <w:rPr>
          <w:sz w:val="10"/>
        </w:rPr>
        <w:t xml:space="preserve"> using the protections of the budget process </w:t>
      </w:r>
      <w:r w:rsidRPr="00A8092D">
        <w:rPr>
          <w:rStyle w:val="StyleUnderline"/>
        </w:rPr>
        <w:t xml:space="preserve">to </w:t>
      </w:r>
      <w:r w:rsidRPr="00F83956">
        <w:rPr>
          <w:rStyle w:val="Emphasis"/>
          <w:highlight w:val="cyan"/>
        </w:rPr>
        <w:t>sidestep</w:t>
      </w:r>
      <w:r w:rsidRPr="00A8092D">
        <w:rPr>
          <w:rStyle w:val="StyleUnderline"/>
        </w:rPr>
        <w:t xml:space="preserve"> a </w:t>
      </w:r>
      <w:r w:rsidRPr="001D2346">
        <w:rPr>
          <w:rStyle w:val="StyleUnderline"/>
        </w:rPr>
        <w:t>GOP</w:t>
      </w:r>
      <w:r w:rsidRPr="00A8092D">
        <w:rPr>
          <w:rStyle w:val="StyleUnderline"/>
        </w:rPr>
        <w:t xml:space="preserve"> filibuster</w:t>
      </w:r>
      <w:r w:rsidRPr="00A8092D">
        <w:rPr>
          <w:sz w:val="10"/>
        </w:rPr>
        <w:t>. But it may not be the $6 trillion vision charted by progressives like Sanders.</w:t>
      </w:r>
    </w:p>
    <w:p w14:paraId="310A6E2D" w14:textId="77777777" w:rsidR="00E154A0" w:rsidRPr="00A8092D" w:rsidRDefault="00E154A0" w:rsidP="00E154A0">
      <w:pPr>
        <w:rPr>
          <w:sz w:val="10"/>
          <w:szCs w:val="10"/>
        </w:rPr>
      </w:pPr>
      <w:r w:rsidRPr="00A8092D">
        <w:rPr>
          <w:sz w:val="10"/>
          <w:szCs w:val="10"/>
        </w:rPr>
        <w:t>“It is difficult,” said Senate Majority Whip Dick Durbin (D-Ill.). “When we say we want Democrats, for example, to sign onto the reconciliation, Joe Manchin says to me, rightfully so: ‘What’s in it?’”</w:t>
      </w:r>
    </w:p>
    <w:p w14:paraId="78317622" w14:textId="77777777" w:rsidR="00E154A0" w:rsidRPr="00A8092D" w:rsidRDefault="00E154A0" w:rsidP="00E154A0">
      <w:pPr>
        <w:rPr>
          <w:sz w:val="10"/>
          <w:szCs w:val="10"/>
        </w:rPr>
      </w:pPr>
      <w:r w:rsidRPr="00A8092D">
        <w:rPr>
          <w:sz w:val="10"/>
          <w:szCs w:val="10"/>
        </w:rPr>
        <w:t>While the White House has long wanted to reach an agreement with Republicans and was willing to accept an offer far below its original proposal, it remained outwardly measured over the progress of negotiations. Two sources close to White House discussions describe an administration balancing the intense desire of a president to forge a bipartisan deal but at the same time having to bat back progressive outrage over ongoing discussions with Republicans.</w:t>
      </w:r>
    </w:p>
    <w:p w14:paraId="1C8DE2A0" w14:textId="77777777" w:rsidR="00E154A0" w:rsidRPr="00A8092D" w:rsidRDefault="00E154A0" w:rsidP="00E154A0">
      <w:pPr>
        <w:rPr>
          <w:sz w:val="10"/>
          <w:szCs w:val="10"/>
        </w:rPr>
      </w:pPr>
      <w:r w:rsidRPr="00A8092D">
        <w:rPr>
          <w:sz w:val="10"/>
          <w:szCs w:val="10"/>
        </w:rPr>
        <w:t>“They want this deal so bad,” a Democrat close to the negotiations said of the White House. “But they can’t show it.”</w:t>
      </w:r>
    </w:p>
    <w:p w14:paraId="0A3BD9BD" w14:textId="77777777" w:rsidR="00E154A0" w:rsidRPr="00A8092D" w:rsidRDefault="00E154A0" w:rsidP="00E154A0">
      <w:pPr>
        <w:rPr>
          <w:sz w:val="10"/>
          <w:szCs w:val="10"/>
        </w:rPr>
      </w:pPr>
      <w:r w:rsidRPr="00A8092D">
        <w:rPr>
          <w:sz w:val="10"/>
          <w:szCs w:val="10"/>
        </w:rPr>
        <w:t>Portman, however, acknowledged the long road ahead for the bipartisan framework to become law.</w:t>
      </w:r>
    </w:p>
    <w:p w14:paraId="47A225A8" w14:textId="0C7D4648" w:rsidR="00E154A0" w:rsidRDefault="00E154A0" w:rsidP="007B4256">
      <w:pPr>
        <w:rPr>
          <w:sz w:val="10"/>
        </w:rPr>
      </w:pPr>
      <w:r w:rsidRPr="00A8092D">
        <w:rPr>
          <w:sz w:val="10"/>
        </w:rPr>
        <w:t>"</w:t>
      </w:r>
      <w:r w:rsidRPr="00F83956">
        <w:rPr>
          <w:rStyle w:val="StyleUnderline"/>
          <w:highlight w:val="cyan"/>
        </w:rPr>
        <w:t>This is</w:t>
      </w:r>
      <w:r w:rsidRPr="00A8092D">
        <w:rPr>
          <w:sz w:val="10"/>
        </w:rPr>
        <w:t xml:space="preserve"> just </w:t>
      </w:r>
      <w:r w:rsidRPr="00A8092D">
        <w:rPr>
          <w:rStyle w:val="StyleUnderline"/>
        </w:rPr>
        <w:t xml:space="preserve">the </w:t>
      </w:r>
      <w:r w:rsidRPr="00F83956">
        <w:rPr>
          <w:rStyle w:val="Emphasis"/>
          <w:highlight w:val="cyan"/>
        </w:rPr>
        <w:t>first step</w:t>
      </w:r>
      <w:r w:rsidRPr="00F83956">
        <w:rPr>
          <w:rStyle w:val="StyleUnderline"/>
          <w:highlight w:val="cyan"/>
        </w:rPr>
        <w:t xml:space="preserve"> in a</w:t>
      </w:r>
      <w:r w:rsidRPr="00A8092D">
        <w:rPr>
          <w:sz w:val="10"/>
        </w:rPr>
        <w:t xml:space="preserve"> long </w:t>
      </w:r>
      <w:r w:rsidRPr="00F83956">
        <w:rPr>
          <w:rStyle w:val="Emphasis"/>
          <w:highlight w:val="cyan"/>
        </w:rPr>
        <w:t>process</w:t>
      </w:r>
      <w:r w:rsidRPr="00A8092D">
        <w:rPr>
          <w:sz w:val="10"/>
        </w:rPr>
        <w:t>," he said. "We’re not even close to finished yet. I’ve been cautioning my colleagues who have been wanting to congratulate each other: This is just a very first step.”</w:t>
      </w:r>
    </w:p>
    <w:p w14:paraId="3CFDF380" w14:textId="77777777" w:rsidR="00F83956" w:rsidRPr="00526365" w:rsidRDefault="00F83956" w:rsidP="00F83956"/>
    <w:p w14:paraId="77D25ACD" w14:textId="77777777" w:rsidR="007B4256" w:rsidRDefault="007B4256" w:rsidP="007B4256">
      <w:pPr>
        <w:pStyle w:val="Heading4"/>
      </w:pPr>
      <w:r>
        <w:t xml:space="preserve">Infrastructure </w:t>
      </w:r>
      <w:r w:rsidRPr="00E41F94">
        <w:rPr>
          <w:u w:val="single"/>
        </w:rPr>
        <w:t>passage</w:t>
      </w:r>
      <w:r>
        <w:t xml:space="preserve"> looks </w:t>
      </w:r>
      <w:r w:rsidRPr="00E41F94">
        <w:rPr>
          <w:u w:val="single"/>
        </w:rPr>
        <w:t>bright</w:t>
      </w:r>
      <w:r>
        <w:t xml:space="preserve"> — </w:t>
      </w:r>
      <w:r w:rsidRPr="00E41F94">
        <w:rPr>
          <w:u w:val="single"/>
        </w:rPr>
        <w:t>Manchin</w:t>
      </w:r>
      <w:r>
        <w:t xml:space="preserve"> empirically </w:t>
      </w:r>
      <w:r w:rsidRPr="00E41F94">
        <w:rPr>
          <w:u w:val="single"/>
        </w:rPr>
        <w:t>follows on</w:t>
      </w:r>
      <w:r>
        <w:t xml:space="preserve"> and the </w:t>
      </w:r>
      <w:r w:rsidRPr="00E41F94">
        <w:rPr>
          <w:u w:val="single"/>
        </w:rPr>
        <w:t>GOP</w:t>
      </w:r>
      <w:r>
        <w:t xml:space="preserve"> is </w:t>
      </w:r>
      <w:r w:rsidRPr="00E41F94">
        <w:rPr>
          <w:u w:val="single"/>
        </w:rPr>
        <w:t>toothless</w:t>
      </w:r>
      <w:r w:rsidRPr="00E41F94">
        <w:t>.</w:t>
      </w:r>
    </w:p>
    <w:p w14:paraId="5BF27012" w14:textId="225E88BA" w:rsidR="007B4256" w:rsidRPr="00E41F94" w:rsidRDefault="007B4256" w:rsidP="007B4256">
      <w:r>
        <w:rPr>
          <w:rStyle w:val="Style13ptBold"/>
        </w:rPr>
        <w:t xml:space="preserve">Rubin 6/27 </w:t>
      </w:r>
      <w:r>
        <w:t>— Jennifer Rubin writes for the Washington Post. She covers politics and policy, foreign and domestic, and provides insight into the conservative movement, the Republican and Democratic parties, and threats to Western democracies. Rubin, who is also an MSNBC contributor, came to The Post after three years with Commentary magazine. Prior to her career in journalism, Rubin practiced labor law for two decades, an experience that informs and enriches her work. ("Opinion" Washington Post, 6-27-2021. https://www.washingtonpost.com/opinions/2021/06/27/biden-will-have-big-things-left-do/)//JLPark</w:t>
      </w:r>
    </w:p>
    <w:p w14:paraId="7EC23748" w14:textId="77777777" w:rsidR="007B4256" w:rsidRPr="00E41F94" w:rsidRDefault="007B4256" w:rsidP="007B4256">
      <w:pPr>
        <w:rPr>
          <w:sz w:val="10"/>
        </w:rPr>
      </w:pPr>
      <w:r w:rsidRPr="00E41F94">
        <w:rPr>
          <w:sz w:val="10"/>
        </w:rPr>
        <w:t xml:space="preserve">President </w:t>
      </w:r>
      <w:r w:rsidRPr="00F83956">
        <w:rPr>
          <w:rStyle w:val="StyleUnderline"/>
          <w:highlight w:val="cyan"/>
        </w:rPr>
        <w:t>Biden</w:t>
      </w:r>
      <w:r w:rsidRPr="00E41F94">
        <w:rPr>
          <w:sz w:val="10"/>
        </w:rPr>
        <w:t xml:space="preserve"> on Thursday </w:t>
      </w:r>
      <w:r w:rsidRPr="00F83956">
        <w:rPr>
          <w:rStyle w:val="StyleUnderline"/>
          <w:highlight w:val="cyan"/>
        </w:rPr>
        <w:t>set in motion</w:t>
      </w:r>
      <w:r w:rsidRPr="00E41F94">
        <w:rPr>
          <w:rStyle w:val="StyleUnderline"/>
        </w:rPr>
        <w:t xml:space="preserve"> a </w:t>
      </w:r>
      <w:r w:rsidRPr="00E41F94">
        <w:rPr>
          <w:rStyle w:val="Emphasis"/>
        </w:rPr>
        <w:t xml:space="preserve">bipartisan </w:t>
      </w:r>
      <w:r w:rsidRPr="00F83956">
        <w:rPr>
          <w:rStyle w:val="Emphasis"/>
          <w:highlight w:val="cyan"/>
        </w:rPr>
        <w:t>infrastructure</w:t>
      </w:r>
      <w:r w:rsidRPr="00E41F94">
        <w:rPr>
          <w:rStyle w:val="StyleUnderline"/>
        </w:rPr>
        <w:t xml:space="preserve"> deal </w:t>
      </w:r>
      <w:r w:rsidRPr="00F83956">
        <w:rPr>
          <w:rStyle w:val="StyleUnderline"/>
          <w:highlight w:val="cyan"/>
        </w:rPr>
        <w:t>and</w:t>
      </w:r>
      <w:r w:rsidRPr="00E41F94">
        <w:rPr>
          <w:rStyle w:val="StyleUnderline"/>
        </w:rPr>
        <w:t xml:space="preserve"> a </w:t>
      </w:r>
      <w:r w:rsidRPr="00F83956">
        <w:rPr>
          <w:rStyle w:val="Emphasis"/>
          <w:highlight w:val="cyan"/>
        </w:rPr>
        <w:t>reconciliation</w:t>
      </w:r>
      <w:r w:rsidRPr="00E41F94">
        <w:rPr>
          <w:rStyle w:val="StyleUnderline"/>
        </w:rPr>
        <w:t xml:space="preserve"> process for human infrastructure</w:t>
      </w:r>
      <w:r w:rsidRPr="00E41F94">
        <w:rPr>
          <w:sz w:val="10"/>
        </w:rPr>
        <w:t xml:space="preserve"> (e.g., </w:t>
      </w:r>
      <w:proofErr w:type="gramStart"/>
      <w:r w:rsidRPr="00E41F94">
        <w:rPr>
          <w:sz w:val="10"/>
        </w:rPr>
        <w:t>child care</w:t>
      </w:r>
      <w:proofErr w:type="gramEnd"/>
      <w:r w:rsidRPr="00E41F94">
        <w:rPr>
          <w:sz w:val="10"/>
        </w:rPr>
        <w:t xml:space="preserve">, paid family leave, free community college). </w:t>
      </w:r>
      <w:r w:rsidRPr="00E41F94">
        <w:rPr>
          <w:rStyle w:val="StyleUnderline"/>
        </w:rPr>
        <w:t xml:space="preserve">The latter </w:t>
      </w:r>
      <w:r w:rsidRPr="00F83956">
        <w:rPr>
          <w:rStyle w:val="StyleUnderline"/>
          <w:highlight w:val="cyan"/>
        </w:rPr>
        <w:t xml:space="preserve">will require a </w:t>
      </w:r>
      <w:r w:rsidRPr="00F83956">
        <w:rPr>
          <w:rStyle w:val="Emphasis"/>
          <w:highlight w:val="cyan"/>
        </w:rPr>
        <w:t>negotiation</w:t>
      </w:r>
      <w:r w:rsidRPr="00F83956">
        <w:rPr>
          <w:rStyle w:val="StyleUnderline"/>
          <w:highlight w:val="cyan"/>
        </w:rPr>
        <w:t xml:space="preserve"> among Democrats</w:t>
      </w:r>
      <w:r w:rsidRPr="00E41F94">
        <w:rPr>
          <w:rStyle w:val="StyleUnderline"/>
        </w:rPr>
        <w:t xml:space="preserve"> as they seek a deal </w:t>
      </w:r>
      <w:r w:rsidRPr="00F83956">
        <w:rPr>
          <w:rStyle w:val="StyleUnderline"/>
          <w:highlight w:val="cyan"/>
        </w:rPr>
        <w:t xml:space="preserve">that can </w:t>
      </w:r>
      <w:r w:rsidRPr="00F83956">
        <w:rPr>
          <w:rStyle w:val="Emphasis"/>
          <w:highlight w:val="cyan"/>
        </w:rPr>
        <w:t>attract</w:t>
      </w:r>
      <w:r w:rsidRPr="00E41F94">
        <w:rPr>
          <w:rStyle w:val="Emphasis"/>
        </w:rPr>
        <w:t xml:space="preserve"> 50 votes</w:t>
      </w:r>
      <w:r w:rsidRPr="00E41F94">
        <w:rPr>
          <w:sz w:val="10"/>
        </w:rPr>
        <w:t xml:space="preserve"> in the Senate (</w:t>
      </w:r>
      <w:r w:rsidRPr="00E41F94">
        <w:rPr>
          <w:rStyle w:val="StyleUnderline"/>
        </w:rPr>
        <w:t>including</w:t>
      </w:r>
      <w:r w:rsidRPr="00E41F94">
        <w:rPr>
          <w:sz w:val="10"/>
        </w:rPr>
        <w:t xml:space="preserve"> from </w:t>
      </w:r>
      <w:r w:rsidRPr="00F83956">
        <w:rPr>
          <w:rStyle w:val="Emphasis"/>
          <w:highlight w:val="cyan"/>
        </w:rPr>
        <w:t>moderates</w:t>
      </w:r>
      <w:r w:rsidRPr="00E41F94">
        <w:rPr>
          <w:sz w:val="10"/>
        </w:rPr>
        <w:t xml:space="preserve">) and votes from almost all House Democrats (including ultra-progressives). But </w:t>
      </w:r>
      <w:r w:rsidRPr="00F83956">
        <w:rPr>
          <w:rStyle w:val="Emphasis"/>
          <w:highlight w:val="cyan"/>
        </w:rPr>
        <w:t xml:space="preserve">the key takeaway is that </w:t>
      </w:r>
      <w:r w:rsidRPr="00F83956">
        <w:rPr>
          <w:rStyle w:val="Emphasis"/>
          <w:sz w:val="28"/>
          <w:szCs w:val="28"/>
          <w:highlight w:val="cyan"/>
        </w:rPr>
        <w:t>all of it is possible</w:t>
      </w:r>
      <w:r w:rsidRPr="00E41F94">
        <w:rPr>
          <w:sz w:val="10"/>
        </w:rPr>
        <w:t>.</w:t>
      </w:r>
    </w:p>
    <w:p w14:paraId="7BCFAFB3" w14:textId="77777777" w:rsidR="007B4256" w:rsidRPr="00E41F94" w:rsidRDefault="007B4256" w:rsidP="007B4256">
      <w:pPr>
        <w:rPr>
          <w:sz w:val="10"/>
        </w:rPr>
      </w:pPr>
      <w:r w:rsidRPr="00E41F94">
        <w:rPr>
          <w:rStyle w:val="StyleUnderline"/>
        </w:rPr>
        <w:t xml:space="preserve">That </w:t>
      </w:r>
      <w:proofErr w:type="gramStart"/>
      <w:r w:rsidRPr="00E41F94">
        <w:rPr>
          <w:rStyle w:val="StyleUnderline"/>
        </w:rPr>
        <w:t>wouldn’t</w:t>
      </w:r>
      <w:proofErr w:type="gramEnd"/>
      <w:r w:rsidRPr="00E41F94">
        <w:rPr>
          <w:rStyle w:val="StyleUnderline"/>
        </w:rPr>
        <w:t xml:space="preserve"> be true if Democrats had not snagged</w:t>
      </w:r>
      <w:r w:rsidRPr="00E41F94">
        <w:rPr>
          <w:sz w:val="10"/>
        </w:rPr>
        <w:t xml:space="preserve"> the two Senate seats in </w:t>
      </w:r>
      <w:r w:rsidRPr="00E41F94">
        <w:rPr>
          <w:rStyle w:val="Emphasis"/>
        </w:rPr>
        <w:t>Georgia</w:t>
      </w:r>
      <w:r w:rsidRPr="00E41F94">
        <w:rPr>
          <w:sz w:val="10"/>
        </w:rPr>
        <w:t xml:space="preserve">. </w:t>
      </w:r>
      <w:r w:rsidRPr="00E41F94">
        <w:rPr>
          <w:rStyle w:val="StyleUnderline"/>
        </w:rPr>
        <w:t>Nor would these bills have any chance of passing if</w:t>
      </w:r>
      <w:r w:rsidRPr="00E41F94">
        <w:rPr>
          <w:sz w:val="10"/>
        </w:rPr>
        <w:t xml:space="preserve"> West Virginia Sen. Joe </w:t>
      </w:r>
      <w:r w:rsidRPr="00E41F94">
        <w:rPr>
          <w:rStyle w:val="Emphasis"/>
        </w:rPr>
        <w:t>Manchin</w:t>
      </w:r>
      <w:r w:rsidRPr="00E41F94">
        <w:rPr>
          <w:sz w:val="10"/>
        </w:rPr>
        <w:t xml:space="preserve"> III </w:t>
      </w:r>
      <w:r w:rsidRPr="00E41F94">
        <w:rPr>
          <w:rStyle w:val="StyleUnderline"/>
        </w:rPr>
        <w:t xml:space="preserve">had an </w:t>
      </w:r>
      <w:r w:rsidRPr="00E41F94">
        <w:rPr>
          <w:rStyle w:val="Emphasis"/>
        </w:rPr>
        <w:t>“R”</w:t>
      </w:r>
      <w:r w:rsidRPr="00E41F94">
        <w:rPr>
          <w:rStyle w:val="StyleUnderline"/>
        </w:rPr>
        <w:t xml:space="preserve"> after his name</w:t>
      </w:r>
      <w:r w:rsidRPr="00E41F94">
        <w:rPr>
          <w:sz w:val="10"/>
        </w:rPr>
        <w:t xml:space="preserve">. </w:t>
      </w:r>
      <w:r w:rsidRPr="00F83956">
        <w:rPr>
          <w:rStyle w:val="StyleUnderline"/>
          <w:highlight w:val="cyan"/>
        </w:rPr>
        <w:t>It was a big deal that Manchin</w:t>
      </w:r>
      <w:r w:rsidRPr="00E41F94">
        <w:rPr>
          <w:rStyle w:val="StyleUnderline"/>
        </w:rPr>
        <w:t xml:space="preserve"> </w:t>
      </w:r>
      <w:r w:rsidRPr="00F83956">
        <w:rPr>
          <w:rStyle w:val="StyleUnderline"/>
          <w:highlight w:val="cyan"/>
        </w:rPr>
        <w:t>signed</w:t>
      </w:r>
      <w:r w:rsidRPr="00E41F94">
        <w:rPr>
          <w:sz w:val="10"/>
        </w:rPr>
        <w:t xml:space="preserve"> onto </w:t>
      </w:r>
      <w:r w:rsidRPr="00E41F94">
        <w:rPr>
          <w:rStyle w:val="StyleUnderline"/>
        </w:rPr>
        <w:t xml:space="preserve">the </w:t>
      </w:r>
      <w:r w:rsidRPr="00E41F94">
        <w:rPr>
          <w:rStyle w:val="Emphasis"/>
        </w:rPr>
        <w:t xml:space="preserve">$1.9 trillion </w:t>
      </w:r>
      <w:r w:rsidRPr="00F83956">
        <w:rPr>
          <w:rStyle w:val="Emphasis"/>
          <w:highlight w:val="cyan"/>
        </w:rPr>
        <w:t>rescue plan</w:t>
      </w:r>
      <w:r w:rsidRPr="00F83956">
        <w:rPr>
          <w:rStyle w:val="StyleUnderline"/>
          <w:highlight w:val="cyan"/>
        </w:rPr>
        <w:t xml:space="preserve"> and</w:t>
      </w:r>
      <w:r w:rsidRPr="00E41F94">
        <w:rPr>
          <w:sz w:val="10"/>
        </w:rPr>
        <w:t xml:space="preserve"> that he </w:t>
      </w:r>
      <w:r w:rsidRPr="00F83956">
        <w:rPr>
          <w:rStyle w:val="StyleUnderline"/>
          <w:highlight w:val="cyan"/>
        </w:rPr>
        <w:t xml:space="preserve">stuck with </w:t>
      </w:r>
      <w:r w:rsidRPr="00F83956">
        <w:rPr>
          <w:rStyle w:val="Emphasis"/>
          <w:highlight w:val="cyan"/>
        </w:rPr>
        <w:t>fellow Democrats</w:t>
      </w:r>
      <w:r w:rsidRPr="00F83956">
        <w:rPr>
          <w:rStyle w:val="StyleUnderline"/>
          <w:highlight w:val="cyan"/>
        </w:rPr>
        <w:t xml:space="preserve"> on</w:t>
      </w:r>
      <w:r w:rsidRPr="00E41F94">
        <w:rPr>
          <w:rStyle w:val="StyleUnderline"/>
        </w:rPr>
        <w:t xml:space="preserve"> trying to move a </w:t>
      </w:r>
      <w:r w:rsidRPr="00F83956">
        <w:rPr>
          <w:rStyle w:val="Emphasis"/>
          <w:highlight w:val="cyan"/>
        </w:rPr>
        <w:t>compromise version</w:t>
      </w:r>
      <w:r w:rsidRPr="00F83956">
        <w:rPr>
          <w:rStyle w:val="StyleUnderline"/>
          <w:highlight w:val="cyan"/>
        </w:rPr>
        <w:t xml:space="preserve"> of</w:t>
      </w:r>
      <w:r w:rsidRPr="00E41F94">
        <w:rPr>
          <w:rStyle w:val="StyleUnderline"/>
        </w:rPr>
        <w:t xml:space="preserve"> the </w:t>
      </w:r>
      <w:r w:rsidRPr="00F83956">
        <w:rPr>
          <w:rStyle w:val="Emphasis"/>
          <w:highlight w:val="cyan"/>
        </w:rPr>
        <w:t>F</w:t>
      </w:r>
      <w:r w:rsidRPr="00E41F94">
        <w:rPr>
          <w:rStyle w:val="Emphasis"/>
        </w:rPr>
        <w:t xml:space="preserve">or the </w:t>
      </w:r>
      <w:r w:rsidRPr="00F83956">
        <w:rPr>
          <w:rStyle w:val="Emphasis"/>
          <w:highlight w:val="cyan"/>
        </w:rPr>
        <w:t>P</w:t>
      </w:r>
      <w:r w:rsidRPr="00E41F94">
        <w:rPr>
          <w:rStyle w:val="Emphasis"/>
        </w:rPr>
        <w:t xml:space="preserve">eople </w:t>
      </w:r>
      <w:r w:rsidRPr="00F83956">
        <w:rPr>
          <w:rStyle w:val="Emphasis"/>
          <w:highlight w:val="cyan"/>
        </w:rPr>
        <w:t>A</w:t>
      </w:r>
      <w:r w:rsidRPr="00E41F94">
        <w:rPr>
          <w:rStyle w:val="Emphasis"/>
        </w:rPr>
        <w:t>ct</w:t>
      </w:r>
      <w:r w:rsidRPr="00E41F94">
        <w:rPr>
          <w:sz w:val="10"/>
        </w:rPr>
        <w:t xml:space="preserve"> to the floor. When all the chips are down, </w:t>
      </w:r>
      <w:r w:rsidRPr="00F83956">
        <w:rPr>
          <w:rStyle w:val="StyleUnderline"/>
          <w:highlight w:val="cyan"/>
        </w:rPr>
        <w:t xml:space="preserve">Manchin is </w:t>
      </w:r>
      <w:r w:rsidRPr="00F83956">
        <w:rPr>
          <w:rStyle w:val="Emphasis"/>
          <w:highlight w:val="cyan"/>
        </w:rPr>
        <w:t>unlikely</w:t>
      </w:r>
      <w:r w:rsidRPr="00F83956">
        <w:rPr>
          <w:rStyle w:val="StyleUnderline"/>
          <w:highlight w:val="cyan"/>
        </w:rPr>
        <w:t xml:space="preserve"> to </w:t>
      </w:r>
      <w:r w:rsidRPr="00F83956">
        <w:rPr>
          <w:rStyle w:val="Emphasis"/>
          <w:highlight w:val="cyan"/>
        </w:rPr>
        <w:t>embarrass the president</w:t>
      </w:r>
      <w:r w:rsidRPr="00F83956">
        <w:rPr>
          <w:rStyle w:val="StyleUnderline"/>
          <w:highlight w:val="cyan"/>
        </w:rPr>
        <w:t xml:space="preserve"> and </w:t>
      </w:r>
      <w:r w:rsidRPr="00F83956">
        <w:rPr>
          <w:rStyle w:val="Emphasis"/>
          <w:highlight w:val="cyan"/>
        </w:rPr>
        <w:t>impair</w:t>
      </w:r>
      <w:r w:rsidRPr="00F83956">
        <w:rPr>
          <w:rStyle w:val="StyleUnderline"/>
          <w:highlight w:val="cyan"/>
        </w:rPr>
        <w:t xml:space="preserve"> the</w:t>
      </w:r>
      <w:r w:rsidRPr="00E41F94">
        <w:rPr>
          <w:rStyle w:val="StyleUnderline"/>
        </w:rPr>
        <w:t xml:space="preserve"> </w:t>
      </w:r>
      <w:r w:rsidRPr="00E41F94">
        <w:rPr>
          <w:rStyle w:val="Emphasis"/>
        </w:rPr>
        <w:t xml:space="preserve">Democratic </w:t>
      </w:r>
      <w:r w:rsidRPr="00F83956">
        <w:rPr>
          <w:rStyle w:val="Emphasis"/>
          <w:highlight w:val="cyan"/>
        </w:rPr>
        <w:t>agenda</w:t>
      </w:r>
      <w:r w:rsidRPr="00E41F94">
        <w:rPr>
          <w:sz w:val="10"/>
        </w:rPr>
        <w:t>, although he is quite willing and capable of paring it down.</w:t>
      </w:r>
    </w:p>
    <w:p w14:paraId="6994719E" w14:textId="77777777" w:rsidR="007B4256" w:rsidRPr="00E41F94" w:rsidRDefault="007B4256" w:rsidP="007B4256">
      <w:pPr>
        <w:rPr>
          <w:sz w:val="10"/>
        </w:rPr>
      </w:pPr>
      <w:r w:rsidRPr="00E41F94">
        <w:rPr>
          <w:sz w:val="10"/>
        </w:rPr>
        <w:t xml:space="preserve">While </w:t>
      </w:r>
      <w:r w:rsidRPr="00E41F94">
        <w:rPr>
          <w:rStyle w:val="StyleUnderline"/>
        </w:rPr>
        <w:t>Republicans</w:t>
      </w:r>
      <w:r w:rsidRPr="00E41F94">
        <w:rPr>
          <w:sz w:val="10"/>
        </w:rPr>
        <w:t xml:space="preserve"> (some of whom no doubt never intended to support a bipartisan bill) groused that they did not know Biden was serious about not signing the infrastructure bill without reconciliation package, they </w:t>
      </w:r>
      <w:r w:rsidRPr="00E41F94">
        <w:rPr>
          <w:rStyle w:val="StyleUnderline"/>
        </w:rPr>
        <w:t xml:space="preserve">could hardly be </w:t>
      </w:r>
      <w:r w:rsidRPr="00E41F94">
        <w:rPr>
          <w:rStyle w:val="Emphasis"/>
        </w:rPr>
        <w:t>surprised</w:t>
      </w:r>
      <w:r w:rsidRPr="00E41F94">
        <w:rPr>
          <w:sz w:val="10"/>
        </w:rPr>
        <w:t xml:space="preserve">. </w:t>
      </w:r>
      <w:r w:rsidRPr="00E41F94">
        <w:rPr>
          <w:rStyle w:val="StyleUnderline"/>
        </w:rPr>
        <w:t xml:space="preserve">That has been the </w:t>
      </w:r>
      <w:r w:rsidRPr="00E41F94">
        <w:rPr>
          <w:rStyle w:val="Emphasis"/>
        </w:rPr>
        <w:t>game plan</w:t>
      </w:r>
      <w:r w:rsidRPr="00E41F94">
        <w:rPr>
          <w:rStyle w:val="StyleUnderline"/>
        </w:rPr>
        <w:t xml:space="preserve"> from the </w:t>
      </w:r>
      <w:r w:rsidRPr="00E41F94">
        <w:rPr>
          <w:rStyle w:val="Emphasis"/>
        </w:rPr>
        <w:t>get-go</w:t>
      </w:r>
      <w:r w:rsidRPr="00E41F94">
        <w:rPr>
          <w:sz w:val="10"/>
        </w:rPr>
        <w:t xml:space="preserve">. Moreover, </w:t>
      </w:r>
      <w:r w:rsidRPr="00F83956">
        <w:rPr>
          <w:rStyle w:val="StyleUnderline"/>
          <w:highlight w:val="cyan"/>
        </w:rPr>
        <w:t xml:space="preserve">Republicans have </w:t>
      </w:r>
      <w:r w:rsidRPr="00F83956">
        <w:rPr>
          <w:rStyle w:val="Emphasis"/>
          <w:highlight w:val="cyan"/>
        </w:rPr>
        <w:t>no leverage</w:t>
      </w:r>
      <w:r w:rsidRPr="00E41F94">
        <w:rPr>
          <w:rStyle w:val="StyleUnderline"/>
        </w:rPr>
        <w:t xml:space="preserve"> at this point</w:t>
      </w:r>
      <w:r w:rsidRPr="00E41F94">
        <w:rPr>
          <w:sz w:val="10"/>
        </w:rPr>
        <w:t>. As White House press secretary </w:t>
      </w:r>
      <w:hyperlink r:id="rId11" w:tgtFrame="_blank" w:history="1">
        <w:r w:rsidRPr="00E41F94">
          <w:rPr>
            <w:rStyle w:val="Hyperlink"/>
            <w:sz w:val="10"/>
          </w:rPr>
          <w:t>Jen Psaki</w:t>
        </w:r>
      </w:hyperlink>
      <w:r w:rsidRPr="00E41F94">
        <w:rPr>
          <w:sz w:val="10"/>
        </w:rPr>
        <w:t> said on Friday, if Republicans “are going to vote against a historic investment in infrastructure that’s going to rebuild roads and railways and bridges in their communities simply because they don’t like the mechanics of the process … that’s a pretty absurd argument for them to make.” She added, “Good luck on the political front on that argument.” In any event, if they reneged on the bipartisan deal, Democrats would then stuff the two bills into one reconciliation package.</w:t>
      </w:r>
    </w:p>
    <w:p w14:paraId="7ED7A385" w14:textId="26553676" w:rsidR="007B4256" w:rsidRDefault="007B4256" w:rsidP="007B4256">
      <w:pPr>
        <w:rPr>
          <w:sz w:val="10"/>
          <w:szCs w:val="10"/>
        </w:rPr>
      </w:pPr>
      <w:r w:rsidRPr="00E41F94">
        <w:rPr>
          <w:sz w:val="10"/>
          <w:szCs w:val="10"/>
        </w:rPr>
        <w:t>Less discussed after Biden’s Thursday announcement were the tax hikes that will likely pay for human infrastructure plans. Republicans appear unwilling to force their corporate patrons and rich donors to pay anything more in taxes (or in some cases, anything at all), so ensuring fair taxation falls to Democrats to negotiate in the reconciliation process.</w:t>
      </w:r>
    </w:p>
    <w:p w14:paraId="70D3FEA5" w14:textId="2B0925F5" w:rsidR="00293E15" w:rsidRDefault="00293E15" w:rsidP="009F0276">
      <w:pPr>
        <w:pStyle w:val="Heading3"/>
      </w:pPr>
      <w:r>
        <w:t>U---Brink</w:t>
      </w:r>
    </w:p>
    <w:p w14:paraId="1901FB40" w14:textId="1069EEE3" w:rsidR="00293E15" w:rsidRDefault="00293E15" w:rsidP="00293E15">
      <w:pPr>
        <w:pStyle w:val="Heading4"/>
      </w:pPr>
      <w:r>
        <w:t xml:space="preserve">There’s zero margin for </w:t>
      </w:r>
      <w:proofErr w:type="gramStart"/>
      <w:r>
        <w:t>error</w:t>
      </w:r>
      <w:proofErr w:type="gramEnd"/>
    </w:p>
    <w:p w14:paraId="16321156" w14:textId="77777777" w:rsidR="00293E15" w:rsidRPr="00917575" w:rsidRDefault="00293E15" w:rsidP="00917575">
      <w:r w:rsidRPr="00917575">
        <w:rPr>
          <w:rStyle w:val="Style13ptBold"/>
        </w:rPr>
        <w:t>Weisman</w:t>
      </w:r>
      <w:r w:rsidRPr="00917575">
        <w:t xml:space="preserve"> et al </w:t>
      </w:r>
      <w:r w:rsidRPr="00917575">
        <w:rPr>
          <w:rStyle w:val="Style13ptBold"/>
        </w:rPr>
        <w:t>6/24</w:t>
      </w:r>
      <w:r w:rsidRPr="00917575">
        <w:t xml:space="preserve">/21 (Jonathan Weisman is a congressional correspondent and veteran Washington journalist. Emily Cochrane is a reporter in the Washington bureau, covering Congress. Jim Tankersley is a White House correspondent with a focus on economic policy.; “Biden and Senators Reach Broad Infrastructure Deal”; The New York Times; </w:t>
      </w:r>
      <w:hyperlink r:id="rId12" w:history="1">
        <w:r w:rsidRPr="00917575">
          <w:rPr>
            <w:rStyle w:val="Hyperlink"/>
          </w:rPr>
          <w:t>https://www.nytimes.com/2021/06/24/us/politics/biden-bipartisan-infrastructure.html</w:t>
        </w:r>
      </w:hyperlink>
      <w:r w:rsidRPr="00917575">
        <w:t>) Accessed 6/26/21//</w:t>
      </w:r>
      <w:proofErr w:type="spellStart"/>
      <w:r w:rsidRPr="00917575">
        <w:t>eleanor</w:t>
      </w:r>
      <w:proofErr w:type="spellEnd"/>
    </w:p>
    <w:p w14:paraId="4AFE3B34" w14:textId="757349F1" w:rsidR="00293E15" w:rsidRPr="00917575" w:rsidRDefault="00293E15" w:rsidP="00293E15">
      <w:pPr>
        <w:rPr>
          <w:sz w:val="10"/>
        </w:rPr>
      </w:pPr>
      <w:r w:rsidRPr="00917575">
        <w:rPr>
          <w:sz w:val="10"/>
        </w:rPr>
        <w:t xml:space="preserve">WASHINGTON — President </w:t>
      </w:r>
      <w:r w:rsidRPr="00F83956">
        <w:rPr>
          <w:rStyle w:val="StyleUnderline"/>
          <w:highlight w:val="cyan"/>
        </w:rPr>
        <w:t>Biden and a bipartisan group of</w:t>
      </w:r>
      <w:r w:rsidRPr="00C438A5">
        <w:rPr>
          <w:rStyle w:val="StyleUnderline"/>
        </w:rPr>
        <w:t xml:space="preserve"> centrist </w:t>
      </w:r>
      <w:r w:rsidRPr="00F83956">
        <w:rPr>
          <w:rStyle w:val="StyleUnderline"/>
          <w:highlight w:val="cyan"/>
        </w:rPr>
        <w:t>senators reached a deal</w:t>
      </w:r>
      <w:r w:rsidRPr="00C438A5">
        <w:rPr>
          <w:rStyle w:val="StyleUnderline"/>
        </w:rPr>
        <w:t xml:space="preserve"> on Thursday for $1.2 trillion in investments to rebuild the nation’s infrastructure</w:t>
      </w:r>
      <w:r w:rsidRPr="00917575">
        <w:rPr>
          <w:sz w:val="10"/>
        </w:rPr>
        <w:t xml:space="preserve">, a victory for the White House but only the first lurch in what promises to be an arduous attempt to reshape the nation’s economic and social programs. </w:t>
      </w:r>
      <w:r w:rsidRPr="00F83956">
        <w:rPr>
          <w:rStyle w:val="StyleUnderline"/>
          <w:highlight w:val="cyan"/>
        </w:rPr>
        <w:t>The agreement on traditional infrastructure</w:t>
      </w:r>
      <w:r w:rsidRPr="00C438A5">
        <w:rPr>
          <w:rStyle w:val="StyleUnderline"/>
        </w:rPr>
        <w:t xml:space="preserve"> projects — </w:t>
      </w:r>
      <w:r w:rsidRPr="00F83956">
        <w:rPr>
          <w:rStyle w:val="StyleUnderline"/>
          <w:highlight w:val="cyan"/>
        </w:rPr>
        <w:t>roads, bridges</w:t>
      </w:r>
      <w:r w:rsidRPr="00C438A5">
        <w:rPr>
          <w:rStyle w:val="StyleUnderline"/>
        </w:rPr>
        <w:t xml:space="preserve">, tunnels, </w:t>
      </w:r>
      <w:proofErr w:type="gramStart"/>
      <w:r w:rsidRPr="00C438A5">
        <w:rPr>
          <w:rStyle w:val="StyleUnderline"/>
        </w:rPr>
        <w:t>rail</w:t>
      </w:r>
      <w:proofErr w:type="gramEnd"/>
      <w:r w:rsidRPr="00C438A5">
        <w:rPr>
          <w:rStyle w:val="StyleUnderline"/>
        </w:rPr>
        <w:t xml:space="preserve"> </w:t>
      </w:r>
      <w:r w:rsidRPr="00F83956">
        <w:rPr>
          <w:rStyle w:val="StyleUnderline"/>
          <w:highlight w:val="cyan"/>
        </w:rPr>
        <w:t>and</w:t>
      </w:r>
      <w:r w:rsidRPr="00C438A5">
        <w:rPr>
          <w:rStyle w:val="StyleUnderline"/>
        </w:rPr>
        <w:t xml:space="preserve"> </w:t>
      </w:r>
      <w:r w:rsidRPr="00F83956">
        <w:rPr>
          <w:rStyle w:val="Emphasis"/>
          <w:highlight w:val="cyan"/>
        </w:rPr>
        <w:t>broadband</w:t>
      </w:r>
      <w:r w:rsidRPr="00F83956">
        <w:rPr>
          <w:rStyle w:val="StyleUnderline"/>
          <w:highlight w:val="cyan"/>
        </w:rPr>
        <w:t xml:space="preserve"> — would be significant</w:t>
      </w:r>
      <w:r w:rsidRPr="00917575">
        <w:rPr>
          <w:sz w:val="10"/>
        </w:rPr>
        <w:t xml:space="preserve"> on its own, the first major increase of federal public works spending since President Barack Obama’s 2009 economic rescue plan. I</w:t>
      </w:r>
      <w:r w:rsidRPr="00C438A5">
        <w:rPr>
          <w:rStyle w:val="StyleUnderline"/>
        </w:rPr>
        <w:t xml:space="preserve">t </w:t>
      </w:r>
      <w:r w:rsidRPr="00F83956">
        <w:rPr>
          <w:rStyle w:val="StyleUnderline"/>
          <w:highlight w:val="cyan"/>
        </w:rPr>
        <w:t>would include</w:t>
      </w:r>
      <w:r w:rsidRPr="00C438A5">
        <w:rPr>
          <w:rStyle w:val="StyleUnderline"/>
        </w:rPr>
        <w:t xml:space="preserve"> some existing infrastructure programs, but also provide $579 billion in new money over eight years to patch cracking highways, rebuild crumbling bridges, speed rail traffic and more </w:t>
      </w:r>
      <w:r w:rsidRPr="00F83956">
        <w:rPr>
          <w:rStyle w:val="Emphasis"/>
          <w:highlight w:val="cyan"/>
        </w:rPr>
        <w:t>equitabl</w:t>
      </w:r>
      <w:r w:rsidRPr="00B87EA2">
        <w:rPr>
          <w:rStyle w:val="Emphasis"/>
        </w:rPr>
        <w:t>y</w:t>
      </w:r>
      <w:r w:rsidRPr="00C438A5">
        <w:rPr>
          <w:rStyle w:val="Emphasis"/>
        </w:rPr>
        <w:t xml:space="preserve"> spread </w:t>
      </w:r>
      <w:r w:rsidRPr="00F83956">
        <w:rPr>
          <w:rStyle w:val="Emphasis"/>
          <w:highlight w:val="cyan"/>
        </w:rPr>
        <w:t>high-speed internet access</w:t>
      </w:r>
      <w:r w:rsidRPr="00C438A5">
        <w:rPr>
          <w:rStyle w:val="StyleUnderline"/>
        </w:rPr>
        <w:t>.</w:t>
      </w:r>
      <w:r w:rsidRPr="00917575">
        <w:rPr>
          <w:sz w:val="10"/>
        </w:rPr>
        <w:t xml:space="preserve"> </w:t>
      </w:r>
      <w:r w:rsidRPr="00F83956">
        <w:rPr>
          <w:rStyle w:val="StyleUnderline"/>
          <w:highlight w:val="cyan"/>
        </w:rPr>
        <w:t>The</w:t>
      </w:r>
      <w:r w:rsidRPr="00C438A5">
        <w:rPr>
          <w:rStyle w:val="StyleUnderline"/>
        </w:rPr>
        <w:t xml:space="preserve"> </w:t>
      </w:r>
      <w:r w:rsidRPr="00F83956">
        <w:rPr>
          <w:rStyle w:val="StyleUnderline"/>
          <w:highlight w:val="cyan"/>
        </w:rPr>
        <w:t>plan would</w:t>
      </w:r>
      <w:r w:rsidRPr="00C438A5">
        <w:rPr>
          <w:rStyle w:val="StyleUnderline"/>
        </w:rPr>
        <w:t xml:space="preserve"> also </w:t>
      </w:r>
      <w:r w:rsidRPr="00F83956">
        <w:rPr>
          <w:rStyle w:val="StyleUnderline"/>
          <w:highlight w:val="cyan"/>
        </w:rPr>
        <w:t xml:space="preserve">pour </w:t>
      </w:r>
      <w:r w:rsidRPr="00F83956">
        <w:rPr>
          <w:rStyle w:val="Emphasis"/>
          <w:highlight w:val="cyan"/>
        </w:rPr>
        <w:t>billions</w:t>
      </w:r>
      <w:r w:rsidRPr="00C438A5">
        <w:rPr>
          <w:rStyle w:val="Emphasis"/>
        </w:rPr>
        <w:t xml:space="preserve"> of dollars </w:t>
      </w:r>
      <w:r w:rsidRPr="00F83956">
        <w:rPr>
          <w:rStyle w:val="Emphasis"/>
          <w:highlight w:val="cyan"/>
        </w:rPr>
        <w:t xml:space="preserve">into waterways </w:t>
      </w:r>
      <w:r w:rsidRPr="00B87EA2">
        <w:rPr>
          <w:rStyle w:val="Emphasis"/>
        </w:rPr>
        <w:t>and coastlines</w:t>
      </w:r>
      <w:r w:rsidRPr="00C438A5">
        <w:rPr>
          <w:rStyle w:val="StyleUnderline"/>
        </w:rPr>
        <w:t xml:space="preserve"> washing away </w:t>
      </w:r>
      <w:r w:rsidRPr="00F83956">
        <w:rPr>
          <w:rStyle w:val="StyleUnderline"/>
          <w:highlight w:val="cyan"/>
        </w:rPr>
        <w:t>as</w:t>
      </w:r>
      <w:r w:rsidRPr="00C438A5">
        <w:rPr>
          <w:rStyle w:val="StyleUnderline"/>
        </w:rPr>
        <w:t xml:space="preserve"> a </w:t>
      </w:r>
      <w:r w:rsidRPr="00F83956">
        <w:rPr>
          <w:rStyle w:val="StyleUnderline"/>
          <w:highlight w:val="cyan"/>
        </w:rPr>
        <w:t>warming planet raises sea levels</w:t>
      </w:r>
      <w:r w:rsidRPr="00C438A5">
        <w:rPr>
          <w:rStyle w:val="StyleUnderline"/>
        </w:rPr>
        <w:t>, and $7.5 billion into financing a half-million electric vehicle charging stations, all part of Mr. Biden’s climate pledges</w:t>
      </w:r>
      <w:r w:rsidRPr="00917575">
        <w:rPr>
          <w:sz w:val="10"/>
        </w:rPr>
        <w:t xml:space="preserve">. It would be paid for in part with a $40 billion increase in the I.R.S. enforcement budget to bring in $140 billion in unpaid taxes, as well as repurposing unspent coronavirus relief funds, according to an outline provided by the White House. “This agreement signals to the world that we can function, deliver and do significant things,” Mr. Biden said from the White House’s East Room, after meeting with the lawmakers. But almost immediately after reaching the breakthrough, Mr. Biden and Democrats offered a giant caveat that could complicate its chances of passage. Both the president and top Democrats said the compromise, which constitutes only a small fraction of the expansive, $4 trillion economic agenda Mr. Biden has proposed, could advance only together with a far larger bill that would pour trillions more into health care, </w:t>
      </w:r>
      <w:proofErr w:type="gramStart"/>
      <w:r w:rsidRPr="00917575">
        <w:rPr>
          <w:sz w:val="10"/>
        </w:rPr>
        <w:t>child care</w:t>
      </w:r>
      <w:proofErr w:type="gramEnd"/>
      <w:r w:rsidRPr="00917575">
        <w:rPr>
          <w:sz w:val="10"/>
        </w:rPr>
        <w:t xml:space="preserve">, higher education access and climate change programs. That measure, vehemently opposed by Republicans, would be paid for by remaking the tax code to capture the wealth of the superrich and multinational corporations that shift profits and jobs overseas. </w:t>
      </w:r>
      <w:r w:rsidRPr="00C438A5">
        <w:rPr>
          <w:rStyle w:val="StyleUnderline"/>
        </w:rPr>
        <w:t xml:space="preserve">“If this is the only thing that comes to me, I’m not signing it,” Mr. Biden said of the infrastructure piece. “It’s in tandem.” </w:t>
      </w:r>
      <w:r w:rsidRPr="00917575">
        <w:rPr>
          <w:sz w:val="10"/>
        </w:rPr>
        <w:t xml:space="preserve">Speaker Nancy Pelosi called the changes in their totality “transformative, if not revolutionary.” Senator Chuck Schumer of New York, the majority leader, predicted that the pair of bills would be “the boldest, strongest legislation that this country has seen in decades.” They said they hoped all of it could come together by this fall, an enormous challenge that will involve persuading at least 60 senators to back the traditional infrastructure plan, and keeping Democrats united on the larger bill. The latter measure would have to pass through a budget process called reconciliation, which would allow it to bypass a Republican filibuster, but would require all 50 Democratic and independent votes in the Senate. “There </w:t>
      </w:r>
      <w:proofErr w:type="spellStart"/>
      <w:r w:rsidRPr="00917575">
        <w:rPr>
          <w:sz w:val="10"/>
        </w:rPr>
        <w:t>ain’t</w:t>
      </w:r>
      <w:proofErr w:type="spellEnd"/>
      <w:r w:rsidRPr="00917575">
        <w:rPr>
          <w:sz w:val="10"/>
        </w:rPr>
        <w:t xml:space="preserve"> going to be no bipartisan bill unless we’re going to have reconciliation,” Ms. Pelosi said, a message she repeated privately to Democrats, after liberals warned against acting just on a bipartisan deal that jettisons the provisions progressives want most. Still, the deal struck Thursday fulfills the promise of bipartisanship that Mr. Biden has long sought, and its authors were in a celebratory mood. They had spent the last two weeks shuttling across the Capitol, meeting with Brian </w:t>
      </w:r>
      <w:proofErr w:type="spellStart"/>
      <w:r w:rsidRPr="00917575">
        <w:rPr>
          <w:sz w:val="10"/>
        </w:rPr>
        <w:t>Deese</w:t>
      </w:r>
      <w:proofErr w:type="spellEnd"/>
      <w:r w:rsidRPr="00917575">
        <w:rPr>
          <w:sz w:val="10"/>
        </w:rPr>
        <w:t xml:space="preserve">, the director of the National Economic Council; Steve </w:t>
      </w:r>
      <w:proofErr w:type="spellStart"/>
      <w:r w:rsidRPr="00917575">
        <w:rPr>
          <w:sz w:val="10"/>
        </w:rPr>
        <w:t>Ricchetti</w:t>
      </w:r>
      <w:proofErr w:type="spellEnd"/>
      <w:r w:rsidRPr="00917575">
        <w:rPr>
          <w:sz w:val="10"/>
        </w:rPr>
        <w:t>, a top adviser to the president; and Louisa Terrell, the director of the White House Office of Legislative Affairs. The talks unfolded after negotiations had collapsed with a separate group of Republicans led by Senator Shelley Moore Capito of West Virginia, with Mr. Biden saying the G.O.P. was not offering enough infrastructure funding to meet the country’s needs. “</w:t>
      </w:r>
      <w:r w:rsidRPr="00C438A5">
        <w:rPr>
          <w:rStyle w:val="StyleUnderline"/>
        </w:rPr>
        <w:t>I think that this coalition, and now being endorsed by the president, sends a message not just to Congress, not just to the country, but to the world that we can do the big things — we can function</w:t>
      </w:r>
      <w:r w:rsidRPr="00917575">
        <w:rPr>
          <w:sz w:val="10"/>
        </w:rPr>
        <w:t xml:space="preserve">,” Senator Kyrsten Sinema, Democrat of Arizona, one of the group’s primary drivers, said in a brief interview. “We continue to be the leader of the world, and this is evidence that we are doing the work.” </w:t>
      </w:r>
      <w:r w:rsidRPr="00C438A5">
        <w:rPr>
          <w:rStyle w:val="StyleUnderline"/>
        </w:rPr>
        <w:t xml:space="preserve">The framework doles out money in large pots: $312 billion for transportation projects, $65 billion for broadband and $55 billion for water infrastructure. A large sum, $47 billion, is set aside for “resilience” — a down payment on Mr. Biden’s promise to deal with the effects of climate change. </w:t>
      </w:r>
      <w:r w:rsidRPr="00917575">
        <w:rPr>
          <w:sz w:val="10"/>
        </w:rPr>
        <w:t xml:space="preserve">But </w:t>
      </w:r>
      <w:r w:rsidRPr="00C438A5">
        <w:rPr>
          <w:rStyle w:val="StyleUnderline"/>
        </w:rPr>
        <w:t>the path forward is complicated</w:t>
      </w:r>
      <w:r w:rsidRPr="00917575">
        <w:rPr>
          <w:sz w:val="10"/>
        </w:rPr>
        <w:t xml:space="preserve"> and politically freighted, </w:t>
      </w:r>
      <w:r w:rsidRPr="00C438A5">
        <w:rPr>
          <w:rStyle w:val="StyleUnderline"/>
        </w:rPr>
        <w:t xml:space="preserve">given </w:t>
      </w:r>
      <w:r w:rsidRPr="00F83956">
        <w:rPr>
          <w:rStyle w:val="StyleUnderline"/>
          <w:highlight w:val="cyan"/>
        </w:rPr>
        <w:t>Democrats’ spare majorities</w:t>
      </w:r>
      <w:r w:rsidRPr="00C438A5">
        <w:rPr>
          <w:rStyle w:val="StyleUnderline"/>
        </w:rPr>
        <w:t xml:space="preserve"> in the House and Senate, which </w:t>
      </w:r>
      <w:r w:rsidRPr="00917575">
        <w:rPr>
          <w:rStyle w:val="Emphasis"/>
          <w:highlight w:val="cyan"/>
        </w:rPr>
        <w:t>leave</w:t>
      </w:r>
      <w:r w:rsidRPr="00917575">
        <w:rPr>
          <w:rStyle w:val="StyleUnderline"/>
          <w:sz w:val="30"/>
          <w:szCs w:val="30"/>
          <w:highlight w:val="cyan"/>
        </w:rPr>
        <w:t xml:space="preserve"> </w:t>
      </w:r>
      <w:r w:rsidRPr="00917575">
        <w:t>them</w:t>
      </w:r>
      <w:r w:rsidRPr="00917575">
        <w:rPr>
          <w:rStyle w:val="Emphasis"/>
          <w:sz w:val="30"/>
          <w:szCs w:val="30"/>
          <w:highlight w:val="cyan"/>
        </w:rPr>
        <w:t xml:space="preserve"> little margin for error</w:t>
      </w:r>
      <w:r w:rsidRPr="00C438A5">
        <w:rPr>
          <w:rStyle w:val="Emphasis"/>
        </w:rPr>
        <w:t>.</w:t>
      </w:r>
      <w:r w:rsidRPr="00917575">
        <w:rPr>
          <w:sz w:val="10"/>
        </w:rPr>
        <w:t xml:space="preserve"> </w:t>
      </w:r>
      <w:r w:rsidRPr="00C438A5">
        <w:rPr>
          <w:rStyle w:val="StyleUnderline"/>
        </w:rPr>
        <w:t>Both the infrastructure legislation and the far more ambitious reconciliation bill must still be written and passed by both chambers</w:t>
      </w:r>
      <w:r w:rsidRPr="00917575">
        <w:rPr>
          <w:sz w:val="10"/>
        </w:rPr>
        <w:t xml:space="preserve">. </w:t>
      </w:r>
      <w:r w:rsidRPr="00C438A5">
        <w:rPr>
          <w:rStyle w:val="StyleUnderline"/>
        </w:rPr>
        <w:t xml:space="preserve">Democrats have signaled that the contents of one could dictate the contents of the other, and the votes required for each will be dependent on fragile coalitions of moderates and liberals who have disparate priorities. </w:t>
      </w:r>
      <w:r w:rsidRPr="00917575">
        <w:rPr>
          <w:sz w:val="10"/>
        </w:rPr>
        <w:t>Senator Bernie Sanders, the Vermont independent who is chairman of the Senate Budget Committee, has proposed spending up to $6 trillion on a sweeping reconciliation plan that could include a Medicare expansion and other long-sought liberal priorities, but moderate Democrats have raised concerns about the scope. Centrists like Ms. Sinema and Senator Joe Manchin III, Democrat of West Virginia, have not explicitly committed to voting for a reconciliation bill. Leaders aim to finish the first step on the reconciliation measure before leaving Washington for the August recess, but would probably push any final passage to September. And while 21 senators endorsed a theoretical infrastructure framework this month, only five Republicans and five Democrats signed on to the final compromise with Mr. Biden that was announced at the White House on Thursday. After offering a brief update to their colleagues before leaving Washington for two weeks, the lawmakers will now have to persuade enough Republicans and Democrats to support the framework. Delay could add political pressure. The House Republican campaign arm began sending out news releases after the deal’s announcement holding swing-district Democrats responsible if their colleagues “blow up a bipartisan bill.” And Senator Mitch McConnell of Kentucky, the minority leader, said Mr. Biden’s demand that the compromise move in tandem with a Democrats-only economic package undermined his stated commitment to bipartisanship.</w:t>
      </w:r>
    </w:p>
    <w:p w14:paraId="62E89796" w14:textId="77777777" w:rsidR="00F83956" w:rsidRPr="00F83956" w:rsidRDefault="00F83956" w:rsidP="00F83956"/>
    <w:p w14:paraId="151686E3" w14:textId="559651B7" w:rsidR="00293E15" w:rsidRPr="00293E15" w:rsidRDefault="00293E15" w:rsidP="00293E15">
      <w:pPr>
        <w:pStyle w:val="Heading4"/>
        <w:rPr>
          <w:u w:val="single"/>
        </w:rPr>
      </w:pPr>
      <w:r>
        <w:t xml:space="preserve">Democrats can’t lose a </w:t>
      </w:r>
      <w:r w:rsidRPr="00293E15">
        <w:rPr>
          <w:u w:val="single"/>
        </w:rPr>
        <w:t xml:space="preserve">single </w:t>
      </w:r>
      <w:proofErr w:type="gramStart"/>
      <w:r w:rsidRPr="00293E15">
        <w:rPr>
          <w:u w:val="single"/>
        </w:rPr>
        <w:t>vote</w:t>
      </w:r>
      <w:proofErr w:type="gramEnd"/>
    </w:p>
    <w:p w14:paraId="1163C645" w14:textId="77777777" w:rsidR="00293E15" w:rsidRPr="00C438A5" w:rsidRDefault="00293E15" w:rsidP="00293E15">
      <w:proofErr w:type="spellStart"/>
      <w:r w:rsidRPr="00C438A5">
        <w:rPr>
          <w:rStyle w:val="Style13ptBold"/>
        </w:rPr>
        <w:t>Newburger</w:t>
      </w:r>
      <w:proofErr w:type="spellEnd"/>
      <w:r w:rsidRPr="00C438A5">
        <w:rPr>
          <w:rStyle w:val="Style13ptBold"/>
        </w:rPr>
        <w:t xml:space="preserve"> 6/26</w:t>
      </w:r>
      <w:r w:rsidRPr="00C438A5">
        <w:t xml:space="preserve">/21 (Emma </w:t>
      </w:r>
      <w:proofErr w:type="spellStart"/>
      <w:r w:rsidRPr="00C438A5">
        <w:t>Newburger</w:t>
      </w:r>
      <w:proofErr w:type="spellEnd"/>
      <w:r w:rsidRPr="00C438A5">
        <w:t xml:space="preserve"> covers breaking news for CNBC.com; “Biden reiterates support for bipartisan infrastructure plan, clarifies he did not issue veto threat”; CNBC; </w:t>
      </w:r>
      <w:hyperlink r:id="rId13" w:history="1">
        <w:r w:rsidRPr="00C438A5">
          <w:rPr>
            <w:rStyle w:val="Hyperlink"/>
          </w:rPr>
          <w:t>https://www.cnbc.com/2021/06/26/biden-reiterates-support-for-bipartisan-infrastructure-plan-did-not-threaten-veto.html</w:t>
        </w:r>
      </w:hyperlink>
      <w:r w:rsidRPr="00C438A5">
        <w:t>) Accessed 6/26/21//</w:t>
      </w:r>
      <w:proofErr w:type="spellStart"/>
      <w:r w:rsidRPr="00C438A5">
        <w:t>eleanor</w:t>
      </w:r>
      <w:proofErr w:type="spellEnd"/>
    </w:p>
    <w:p w14:paraId="3BBA0E6D" w14:textId="77777777" w:rsidR="00293E15" w:rsidRPr="00F83956" w:rsidRDefault="00293E15" w:rsidP="00293E15">
      <w:pPr>
        <w:rPr>
          <w:sz w:val="14"/>
        </w:rPr>
      </w:pPr>
      <w:r w:rsidRPr="00F83956">
        <w:rPr>
          <w:sz w:val="14"/>
        </w:rPr>
        <w:t xml:space="preserve">President Joe </w:t>
      </w:r>
      <w:r w:rsidRPr="00F83956">
        <w:rPr>
          <w:rStyle w:val="StyleUnderline"/>
          <w:highlight w:val="cyan"/>
        </w:rPr>
        <w:t>Biden</w:t>
      </w:r>
      <w:r w:rsidRPr="00F83956">
        <w:rPr>
          <w:sz w:val="14"/>
        </w:rPr>
        <w:t xml:space="preserve"> on Saturday said he </w:t>
      </w:r>
      <w:proofErr w:type="gramStart"/>
      <w:r w:rsidRPr="00F83956">
        <w:rPr>
          <w:sz w:val="14"/>
        </w:rPr>
        <w:t>doesn’t</w:t>
      </w:r>
      <w:proofErr w:type="gramEnd"/>
      <w:r w:rsidRPr="00F83956">
        <w:rPr>
          <w:sz w:val="14"/>
        </w:rPr>
        <w:t xml:space="preserve"> plan to veto a bipartisan infrastructure bill if it comes without a reconciliation package, </w:t>
      </w:r>
      <w:r w:rsidRPr="00F83956">
        <w:rPr>
          <w:rStyle w:val="StyleUnderline"/>
          <w:highlight w:val="cyan"/>
        </w:rPr>
        <w:t>walking back a declaration</w:t>
      </w:r>
      <w:r w:rsidRPr="00C438A5">
        <w:rPr>
          <w:rStyle w:val="StyleUnderline"/>
        </w:rPr>
        <w:t xml:space="preserve"> last week </w:t>
      </w:r>
      <w:r w:rsidRPr="00F83956">
        <w:rPr>
          <w:rStyle w:val="StyleUnderline"/>
          <w:highlight w:val="cyan"/>
        </w:rPr>
        <w:t>that he would refuse to sign it unless the two bills came in tandem</w:t>
      </w:r>
      <w:r w:rsidRPr="00C438A5">
        <w:rPr>
          <w:rStyle w:val="StyleUnderline"/>
        </w:rPr>
        <w:t>. The comment angered some Republican lawmakers</w:t>
      </w:r>
      <w:r w:rsidRPr="00F83956">
        <w:rPr>
          <w:sz w:val="14"/>
        </w:rPr>
        <w:t xml:space="preserve">, including Senate Minority Leader Mitch McConnell, </w:t>
      </w:r>
      <w:r w:rsidRPr="00C438A5">
        <w:rPr>
          <w:rStyle w:val="StyleUnderline"/>
        </w:rPr>
        <w:t>who said the president was threatening to veto the bipartisan deal</w:t>
      </w:r>
      <w:r w:rsidRPr="00F83956">
        <w:rPr>
          <w:sz w:val="14"/>
        </w:rPr>
        <w:t xml:space="preserve"> in remarks on the Senate floor on Thursday. </w:t>
      </w:r>
      <w:r w:rsidRPr="00C438A5">
        <w:rPr>
          <w:rStyle w:val="StyleUnderline"/>
        </w:rPr>
        <w:t>“</w:t>
      </w:r>
      <w:r w:rsidRPr="00B87EA2">
        <w:rPr>
          <w:rStyle w:val="StyleUnderline"/>
        </w:rPr>
        <w:t>That statement</w:t>
      </w:r>
      <w:r w:rsidRPr="00C438A5">
        <w:rPr>
          <w:rStyle w:val="StyleUnderline"/>
        </w:rPr>
        <w:t xml:space="preserve"> understandably </w:t>
      </w:r>
      <w:r w:rsidRPr="00B87EA2">
        <w:rPr>
          <w:rStyle w:val="StyleUnderline"/>
        </w:rPr>
        <w:t>upset</w:t>
      </w:r>
      <w:r w:rsidRPr="00C438A5">
        <w:rPr>
          <w:rStyle w:val="StyleUnderline"/>
        </w:rPr>
        <w:t xml:space="preserve"> some Republicans, who do not see the two plans as linked,” the president said in a statement. </w:t>
      </w:r>
      <w:r w:rsidRPr="00F83956">
        <w:rPr>
          <w:sz w:val="14"/>
        </w:rPr>
        <w:t>“</w:t>
      </w:r>
      <w:r w:rsidRPr="00C438A5">
        <w:rPr>
          <w:rStyle w:val="StyleUnderline"/>
        </w:rPr>
        <w:t>My comments also created the impression that I was issuing a veto threat on the very plan I had just agreed to, which was certainly not my intent,” the president said</w:t>
      </w:r>
      <w:r w:rsidRPr="00F83956">
        <w:rPr>
          <w:sz w:val="14"/>
        </w:rPr>
        <w:t xml:space="preserve">. </w:t>
      </w:r>
      <w:r w:rsidRPr="00F83956">
        <w:rPr>
          <w:rStyle w:val="Emphasis"/>
          <w:highlight w:val="cyan"/>
        </w:rPr>
        <w:t>A bipartisan group of lawmakers closed a deal on an infrastructure initiative</w:t>
      </w:r>
      <w:r w:rsidRPr="00F83956">
        <w:rPr>
          <w:sz w:val="14"/>
          <w:highlight w:val="cyan"/>
        </w:rPr>
        <w:t xml:space="preserve"> T</w:t>
      </w:r>
      <w:r w:rsidRPr="00F83956">
        <w:rPr>
          <w:sz w:val="14"/>
        </w:rPr>
        <w:t xml:space="preserve">hursday </w:t>
      </w:r>
      <w:r w:rsidRPr="00C438A5">
        <w:rPr>
          <w:rStyle w:val="StyleUnderline"/>
        </w:rPr>
        <w:t xml:space="preserve">following weeks of negotiations </w:t>
      </w:r>
      <w:r w:rsidRPr="00F83956">
        <w:rPr>
          <w:rStyle w:val="StyleUnderline"/>
          <w:highlight w:val="cyan"/>
        </w:rPr>
        <w:t>to craft a package that could get through Congress with Republican and Democratic support.</w:t>
      </w:r>
      <w:r w:rsidRPr="00C438A5">
        <w:rPr>
          <w:rStyle w:val="StyleUnderline"/>
        </w:rPr>
        <w:t xml:space="preserve"> </w:t>
      </w:r>
      <w:r w:rsidRPr="00F83956">
        <w:rPr>
          <w:rStyle w:val="StyleUnderline"/>
          <w:highlight w:val="cyan"/>
        </w:rPr>
        <w:t>The framework</w:t>
      </w:r>
      <w:r w:rsidRPr="00C438A5">
        <w:rPr>
          <w:rStyle w:val="StyleUnderline"/>
        </w:rPr>
        <w:t xml:space="preserve"> will </w:t>
      </w:r>
      <w:r w:rsidRPr="00F83956">
        <w:rPr>
          <w:rStyle w:val="StyleUnderline"/>
          <w:highlight w:val="cyan"/>
        </w:rPr>
        <w:t>include</w:t>
      </w:r>
      <w:r w:rsidRPr="00C438A5">
        <w:rPr>
          <w:rStyle w:val="StyleUnderline"/>
        </w:rPr>
        <w:t xml:space="preserve"> $579 billion in new </w:t>
      </w:r>
      <w:r w:rsidRPr="00F83956">
        <w:rPr>
          <w:rStyle w:val="StyleUnderline"/>
          <w:highlight w:val="cyan"/>
        </w:rPr>
        <w:t>spending to improve</w:t>
      </w:r>
      <w:r w:rsidRPr="00C438A5">
        <w:rPr>
          <w:rStyle w:val="StyleUnderline"/>
        </w:rPr>
        <w:t xml:space="preserve"> the country’s roads, </w:t>
      </w:r>
      <w:proofErr w:type="gramStart"/>
      <w:r w:rsidRPr="00C438A5">
        <w:rPr>
          <w:rStyle w:val="StyleUnderline"/>
        </w:rPr>
        <w:t>bridges</w:t>
      </w:r>
      <w:proofErr w:type="gramEnd"/>
      <w:r w:rsidRPr="00C438A5">
        <w:rPr>
          <w:rStyle w:val="StyleUnderline"/>
        </w:rPr>
        <w:t xml:space="preserve"> and </w:t>
      </w:r>
      <w:r w:rsidRPr="00F83956">
        <w:rPr>
          <w:rStyle w:val="StyleUnderline"/>
          <w:highlight w:val="cyan"/>
        </w:rPr>
        <w:t>broadband</w:t>
      </w:r>
      <w:r w:rsidRPr="00C438A5">
        <w:rPr>
          <w:rStyle w:val="StyleUnderline"/>
        </w:rPr>
        <w:t xml:space="preserve">. </w:t>
      </w:r>
      <w:r w:rsidRPr="00F83956">
        <w:rPr>
          <w:rStyle w:val="StyleUnderline"/>
          <w:highlight w:val="cyan"/>
        </w:rPr>
        <w:t>The second bill would include</w:t>
      </w:r>
      <w:r w:rsidRPr="00C438A5">
        <w:rPr>
          <w:rStyle w:val="StyleUnderline"/>
        </w:rPr>
        <w:t xml:space="preserve"> funding for Democrat-backed issues like </w:t>
      </w:r>
      <w:r w:rsidRPr="00F83956">
        <w:rPr>
          <w:rStyle w:val="StyleUnderline"/>
          <w:highlight w:val="cyan"/>
        </w:rPr>
        <w:t>climate change</w:t>
      </w:r>
      <w:r w:rsidRPr="00C438A5">
        <w:rPr>
          <w:rStyle w:val="StyleUnderline"/>
        </w:rPr>
        <w:t xml:space="preserve">, childcare, health care and education, issues that administration officials have called “human infrastructure.” </w:t>
      </w:r>
      <w:r w:rsidRPr="00F83956">
        <w:rPr>
          <w:rStyle w:val="StyleUnderline"/>
          <w:highlight w:val="cyan"/>
        </w:rPr>
        <w:t>It would be passed through</w:t>
      </w:r>
      <w:r w:rsidRPr="00C438A5">
        <w:rPr>
          <w:rStyle w:val="StyleUnderline"/>
        </w:rPr>
        <w:t xml:space="preserve"> a Senate process called </w:t>
      </w:r>
      <w:r w:rsidRPr="00F83956">
        <w:rPr>
          <w:rStyle w:val="StyleUnderline"/>
          <w:highlight w:val="cyan"/>
        </w:rPr>
        <w:t>reconciliation</w:t>
      </w:r>
      <w:r w:rsidRPr="00C438A5">
        <w:rPr>
          <w:rStyle w:val="StyleUnderline"/>
        </w:rPr>
        <w:t xml:space="preserve">, which </w:t>
      </w:r>
      <w:proofErr w:type="gramStart"/>
      <w:r w:rsidRPr="00C438A5">
        <w:rPr>
          <w:rStyle w:val="StyleUnderline"/>
        </w:rPr>
        <w:t>doesn’t</w:t>
      </w:r>
      <w:proofErr w:type="gramEnd"/>
      <w:r w:rsidRPr="00C438A5">
        <w:rPr>
          <w:rStyle w:val="StyleUnderline"/>
        </w:rPr>
        <w:t xml:space="preserve"> require Republican votes. </w:t>
      </w:r>
      <w:r w:rsidRPr="00F83956">
        <w:rPr>
          <w:sz w:val="14"/>
        </w:rPr>
        <w:t xml:space="preserve">House Speaker Nancy Pelosi, D-Calif., on Thursday morning said </w:t>
      </w:r>
      <w:r w:rsidRPr="00C438A5">
        <w:rPr>
          <w:rStyle w:val="StyleUnderline"/>
        </w:rPr>
        <w:t xml:space="preserve">the House would not take up either piece of legislation until both are passed through the Senate. </w:t>
      </w:r>
      <w:r w:rsidRPr="00C438A5">
        <w:rPr>
          <w:rStyle w:val="Emphasis"/>
        </w:rPr>
        <w:t>De</w:t>
      </w:r>
      <w:r w:rsidRPr="00F83956">
        <w:rPr>
          <w:rStyle w:val="Emphasis"/>
          <w:highlight w:val="cyan"/>
        </w:rPr>
        <w:t xml:space="preserve">mocrats </w:t>
      </w:r>
      <w:proofErr w:type="gramStart"/>
      <w:r w:rsidRPr="00F83956">
        <w:rPr>
          <w:rStyle w:val="Emphasis"/>
          <w:highlight w:val="cyan"/>
        </w:rPr>
        <w:t>can’t</w:t>
      </w:r>
      <w:proofErr w:type="gramEnd"/>
      <w:r w:rsidRPr="00F83956">
        <w:rPr>
          <w:rStyle w:val="Emphasis"/>
          <w:highlight w:val="cyan"/>
        </w:rPr>
        <w:t xml:space="preserve"> lose a single vote</w:t>
      </w:r>
      <w:r w:rsidRPr="00C438A5">
        <w:rPr>
          <w:rStyle w:val="Emphasis"/>
        </w:rPr>
        <w:t xml:space="preserve"> on a reconciliation bill in the evenly split chamber</w:t>
      </w:r>
      <w:r w:rsidRPr="00C438A5">
        <w:rPr>
          <w:rStyle w:val="StyleUnderline"/>
        </w:rPr>
        <w:t>. Biden said he will ask</w:t>
      </w:r>
      <w:r w:rsidRPr="00F83956">
        <w:rPr>
          <w:sz w:val="14"/>
        </w:rPr>
        <w:t xml:space="preserve"> Senate Majority Leader Chuck </w:t>
      </w:r>
      <w:r w:rsidRPr="00C438A5">
        <w:rPr>
          <w:rStyle w:val="StyleUnderline"/>
        </w:rPr>
        <w:t>Schumer</w:t>
      </w:r>
      <w:r w:rsidRPr="00F83956">
        <w:rPr>
          <w:sz w:val="14"/>
        </w:rPr>
        <w:t xml:space="preserve">, D-N.Y., </w:t>
      </w:r>
      <w:r w:rsidRPr="00C438A5">
        <w:rPr>
          <w:rStyle w:val="StyleUnderline"/>
        </w:rPr>
        <w:t xml:space="preserve">to schedule the infrastructure plan and the reconciliation bill for action in the Senate and expects them both to go to the House. “Ultimately, </w:t>
      </w:r>
      <w:r w:rsidRPr="00F83956">
        <w:rPr>
          <w:rStyle w:val="StyleUnderline"/>
          <w:highlight w:val="cyan"/>
        </w:rPr>
        <w:t>I am</w:t>
      </w:r>
      <w:r w:rsidRPr="00C438A5">
        <w:rPr>
          <w:rStyle w:val="StyleUnderline"/>
        </w:rPr>
        <w:t xml:space="preserve"> </w:t>
      </w:r>
      <w:r w:rsidRPr="00F83956">
        <w:rPr>
          <w:rStyle w:val="StyleUnderline"/>
          <w:highlight w:val="cyan"/>
        </w:rPr>
        <w:t>confident</w:t>
      </w:r>
      <w:r w:rsidRPr="00C438A5">
        <w:rPr>
          <w:rStyle w:val="StyleUnderline"/>
        </w:rPr>
        <w:t xml:space="preserve"> that </w:t>
      </w:r>
      <w:r w:rsidRPr="00F83956">
        <w:rPr>
          <w:rStyle w:val="StyleUnderline"/>
          <w:highlight w:val="cyan"/>
        </w:rPr>
        <w:t>Congress will get both</w:t>
      </w:r>
      <w:r w:rsidRPr="00C438A5">
        <w:rPr>
          <w:rStyle w:val="StyleUnderline"/>
        </w:rPr>
        <w:t xml:space="preserve"> to my desk, so I can sign each bill promptly</w:t>
      </w:r>
      <w:r w:rsidRPr="00F83956">
        <w:rPr>
          <w:sz w:val="14"/>
        </w:rPr>
        <w:t>,” Biden said.</w:t>
      </w:r>
    </w:p>
    <w:p w14:paraId="02C9C3A8" w14:textId="77777777" w:rsidR="00293E15" w:rsidRPr="00293E15" w:rsidRDefault="00293E15" w:rsidP="00293E15"/>
    <w:p w14:paraId="2E1712B4" w14:textId="2DA367DB" w:rsidR="009F0276" w:rsidRPr="00E41F94" w:rsidRDefault="009F0276" w:rsidP="009F0276">
      <w:pPr>
        <w:pStyle w:val="Heading3"/>
      </w:pPr>
      <w:r>
        <w:t>U---AT Manchin</w:t>
      </w:r>
    </w:p>
    <w:p w14:paraId="0E253D8F" w14:textId="77777777" w:rsidR="009F0276" w:rsidRDefault="009F0276" w:rsidP="009F0276">
      <w:pPr>
        <w:pStyle w:val="Heading4"/>
      </w:pPr>
      <w:r w:rsidRPr="00917396">
        <w:rPr>
          <w:u w:val="single"/>
        </w:rPr>
        <w:t>Manchin</w:t>
      </w:r>
      <w:r>
        <w:t xml:space="preserve"> is </w:t>
      </w:r>
      <w:r w:rsidRPr="00917396">
        <w:rPr>
          <w:u w:val="single"/>
        </w:rPr>
        <w:t>on board</w:t>
      </w:r>
      <w:r>
        <w:t xml:space="preserve"> with reconciliation, but </w:t>
      </w:r>
      <w:r w:rsidRPr="00917396">
        <w:rPr>
          <w:u w:val="single"/>
        </w:rPr>
        <w:t>PC</w:t>
      </w:r>
      <w:r>
        <w:t xml:space="preserve"> and </w:t>
      </w:r>
      <w:r w:rsidRPr="00917396">
        <w:rPr>
          <w:u w:val="single"/>
        </w:rPr>
        <w:t>focus</w:t>
      </w:r>
      <w:r>
        <w:t xml:space="preserve"> determines </w:t>
      </w:r>
      <w:r w:rsidRPr="00917396">
        <w:rPr>
          <w:u w:val="single"/>
        </w:rPr>
        <w:t>size</w:t>
      </w:r>
      <w:r>
        <w:t xml:space="preserve">, </w:t>
      </w:r>
      <w:r w:rsidRPr="00917396">
        <w:rPr>
          <w:u w:val="single"/>
        </w:rPr>
        <w:t>scope</w:t>
      </w:r>
      <w:r>
        <w:t xml:space="preserve">, and </w:t>
      </w:r>
      <w:r w:rsidRPr="00917396">
        <w:rPr>
          <w:u w:val="single"/>
        </w:rPr>
        <w:t>certainty</w:t>
      </w:r>
      <w:r>
        <w:t>.</w:t>
      </w:r>
    </w:p>
    <w:p w14:paraId="45B7536B" w14:textId="77777777" w:rsidR="009F0276" w:rsidRPr="00917396" w:rsidRDefault="009F0276" w:rsidP="009F0276">
      <w:r>
        <w:rPr>
          <w:rStyle w:val="Style13ptBold"/>
        </w:rPr>
        <w:t xml:space="preserve">Carney 6/24 </w:t>
      </w:r>
      <w:r w:rsidRPr="00917396">
        <w:t xml:space="preserve">— </w:t>
      </w:r>
      <w:proofErr w:type="spellStart"/>
      <w:r>
        <w:t>Jordain</w:t>
      </w:r>
      <w:proofErr w:type="spellEnd"/>
      <w:r>
        <w:t xml:space="preserve"> Carney is a staff writer at the Hill. She has previously worked as a defense reporter at the National Journal and the Hotline covering congressional and gubernatorial elections. She graduated from the University of Arkansas with a bachelor's degree in English, political science, and journalism. (“Manchin says Democratic-only infrastructure bill 'inevitable'” The Hill, June 24, 2021. https://thehill.com/homenews/senate/560110-manchin-says-democratic-only-infrastructure-bill-inevitable)//JLPark</w:t>
      </w:r>
    </w:p>
    <w:p w14:paraId="2507F9C1" w14:textId="77777777" w:rsidR="009F0276" w:rsidRPr="00663011" w:rsidRDefault="009F0276" w:rsidP="009F0276">
      <w:pPr>
        <w:rPr>
          <w:sz w:val="10"/>
        </w:rPr>
      </w:pPr>
      <w:r w:rsidRPr="00663011">
        <w:rPr>
          <w:sz w:val="10"/>
        </w:rPr>
        <w:t>Sen. </w:t>
      </w:r>
      <w:hyperlink r:id="rId14" w:history="1">
        <w:r w:rsidRPr="00917396">
          <w:rPr>
            <w:rStyle w:val="Hyperlink"/>
            <w:sz w:val="10"/>
          </w:rPr>
          <w:t xml:space="preserve">Joe </w:t>
        </w:r>
        <w:r w:rsidRPr="00F83956">
          <w:rPr>
            <w:rStyle w:val="Emphasis"/>
            <w:highlight w:val="cyan"/>
          </w:rPr>
          <w:t>Manchin</w:t>
        </w:r>
      </w:hyperlink>
      <w:r w:rsidRPr="00663011">
        <w:rPr>
          <w:sz w:val="10"/>
        </w:rPr>
        <w:t xml:space="preserve"> (D-W.Va.) </w:t>
      </w:r>
      <w:r w:rsidRPr="00F83956">
        <w:rPr>
          <w:rStyle w:val="StyleUnderline"/>
          <w:highlight w:val="cyan"/>
        </w:rPr>
        <w:t>said</w:t>
      </w:r>
      <w:r w:rsidRPr="00663011">
        <w:rPr>
          <w:sz w:val="10"/>
        </w:rPr>
        <w:t xml:space="preserve"> on Thursday </w:t>
      </w:r>
      <w:r w:rsidRPr="00663011">
        <w:rPr>
          <w:rStyle w:val="StyleUnderline"/>
        </w:rPr>
        <w:t xml:space="preserve">that </w:t>
      </w:r>
      <w:r w:rsidRPr="00F83956">
        <w:rPr>
          <w:rStyle w:val="StyleUnderline"/>
          <w:highlight w:val="cyan"/>
        </w:rPr>
        <w:t xml:space="preserve">it was </w:t>
      </w:r>
      <w:r w:rsidRPr="00F83956">
        <w:rPr>
          <w:rStyle w:val="Emphasis"/>
          <w:highlight w:val="cyan"/>
        </w:rPr>
        <w:t>"inevitable"</w:t>
      </w:r>
      <w:r w:rsidRPr="00F83956">
        <w:rPr>
          <w:rStyle w:val="StyleUnderline"/>
          <w:highlight w:val="cyan"/>
        </w:rPr>
        <w:t xml:space="preserve"> that Democrats</w:t>
      </w:r>
      <w:r w:rsidRPr="00663011">
        <w:rPr>
          <w:rStyle w:val="StyleUnderline"/>
        </w:rPr>
        <w:t xml:space="preserve"> would </w:t>
      </w:r>
      <w:r w:rsidRPr="00F83956">
        <w:rPr>
          <w:rStyle w:val="StyleUnderline"/>
          <w:highlight w:val="cyan"/>
        </w:rPr>
        <w:t>move</w:t>
      </w:r>
      <w:r w:rsidRPr="00663011">
        <w:rPr>
          <w:rStyle w:val="StyleUnderline"/>
        </w:rPr>
        <w:t xml:space="preserve"> forward </w:t>
      </w:r>
      <w:r w:rsidRPr="00F83956">
        <w:rPr>
          <w:rStyle w:val="StyleUnderline"/>
          <w:highlight w:val="cyan"/>
        </w:rPr>
        <w:t xml:space="preserve">with a </w:t>
      </w:r>
      <w:r w:rsidRPr="00F83956">
        <w:rPr>
          <w:rStyle w:val="Emphasis"/>
          <w:highlight w:val="cyan"/>
        </w:rPr>
        <w:t>separate</w:t>
      </w:r>
      <w:r w:rsidRPr="00F83956">
        <w:rPr>
          <w:sz w:val="10"/>
          <w:highlight w:val="cyan"/>
        </w:rPr>
        <w:t xml:space="preserve">, </w:t>
      </w:r>
      <w:r w:rsidRPr="00F83956">
        <w:rPr>
          <w:rStyle w:val="Emphasis"/>
          <w:highlight w:val="cyan"/>
        </w:rPr>
        <w:t>Democrat-only infrastructure</w:t>
      </w:r>
      <w:r w:rsidRPr="00663011">
        <w:rPr>
          <w:sz w:val="10"/>
        </w:rPr>
        <w:t xml:space="preserve"> package — </w:t>
      </w:r>
      <w:r w:rsidRPr="00663011">
        <w:rPr>
          <w:rStyle w:val="StyleUnderline"/>
        </w:rPr>
        <w:t xml:space="preserve">it was just a </w:t>
      </w:r>
      <w:r w:rsidRPr="00F83956">
        <w:rPr>
          <w:rStyle w:val="StyleUnderline"/>
          <w:highlight w:val="cyan"/>
        </w:rPr>
        <w:t>question of</w:t>
      </w:r>
      <w:r w:rsidRPr="00663011">
        <w:rPr>
          <w:sz w:val="10"/>
        </w:rPr>
        <w:t xml:space="preserve"> what the </w:t>
      </w:r>
      <w:r w:rsidRPr="00F83956">
        <w:rPr>
          <w:rStyle w:val="Emphasis"/>
          <w:highlight w:val="cyan"/>
        </w:rPr>
        <w:t>size</w:t>
      </w:r>
      <w:r w:rsidRPr="00F83956">
        <w:rPr>
          <w:rStyle w:val="StyleUnderline"/>
          <w:highlight w:val="cyan"/>
        </w:rPr>
        <w:t xml:space="preserve"> and </w:t>
      </w:r>
      <w:r w:rsidRPr="00F83956">
        <w:rPr>
          <w:rStyle w:val="Emphasis"/>
          <w:highlight w:val="cyan"/>
        </w:rPr>
        <w:t>scope</w:t>
      </w:r>
      <w:r w:rsidRPr="00663011">
        <w:rPr>
          <w:sz w:val="10"/>
        </w:rPr>
        <w:t xml:space="preserve"> will be.  </w:t>
      </w:r>
    </w:p>
    <w:p w14:paraId="3E051856" w14:textId="77777777" w:rsidR="009F0276" w:rsidRPr="00663011" w:rsidRDefault="009F0276" w:rsidP="009F0276">
      <w:pPr>
        <w:rPr>
          <w:sz w:val="10"/>
        </w:rPr>
      </w:pPr>
      <w:r w:rsidRPr="00663011">
        <w:rPr>
          <w:sz w:val="10"/>
        </w:rPr>
        <w:t>"</w:t>
      </w:r>
      <w:r w:rsidRPr="00663011">
        <w:rPr>
          <w:rStyle w:val="StyleUnderline"/>
        </w:rPr>
        <w:t xml:space="preserve">Reconciliation is </w:t>
      </w:r>
      <w:r w:rsidRPr="00663011">
        <w:rPr>
          <w:rStyle w:val="Emphasis"/>
        </w:rPr>
        <w:t>inevitable</w:t>
      </w:r>
      <w:r w:rsidRPr="00663011">
        <w:rPr>
          <w:rStyle w:val="StyleUnderline"/>
        </w:rPr>
        <w:t> because</w:t>
      </w:r>
      <w:r w:rsidRPr="00663011">
        <w:rPr>
          <w:sz w:val="10"/>
        </w:rPr>
        <w:t xml:space="preserve"> basically </w:t>
      </w:r>
      <w:r w:rsidRPr="00663011">
        <w:rPr>
          <w:rStyle w:val="Emphasis"/>
        </w:rPr>
        <w:t>Republicans</w:t>
      </w:r>
      <w:r w:rsidRPr="00663011">
        <w:rPr>
          <w:sz w:val="10"/>
        </w:rPr>
        <w:t xml:space="preserve"> I understand </w:t>
      </w:r>
      <w:r w:rsidRPr="00663011">
        <w:rPr>
          <w:rStyle w:val="StyleUnderline"/>
        </w:rPr>
        <w:t xml:space="preserve">on the </w:t>
      </w:r>
      <w:r w:rsidRPr="00663011">
        <w:rPr>
          <w:rStyle w:val="Emphasis"/>
        </w:rPr>
        <w:t>tax</w:t>
      </w:r>
      <w:r w:rsidRPr="00663011">
        <w:rPr>
          <w:sz w:val="10"/>
        </w:rPr>
        <w:t xml:space="preserve"> they </w:t>
      </w:r>
      <w:r w:rsidRPr="00663011">
        <w:rPr>
          <w:rStyle w:val="StyleUnderline"/>
        </w:rPr>
        <w:t>don't want to undo anything on</w:t>
      </w:r>
      <w:r w:rsidRPr="00663011">
        <w:rPr>
          <w:sz w:val="10"/>
        </w:rPr>
        <w:t xml:space="preserve"> the 2017 [bill]. For those who </w:t>
      </w:r>
      <w:proofErr w:type="gramStart"/>
      <w:r w:rsidRPr="00663011">
        <w:rPr>
          <w:sz w:val="10"/>
        </w:rPr>
        <w:t>didn't</w:t>
      </w:r>
      <w:proofErr w:type="gramEnd"/>
      <w:r w:rsidRPr="00663011">
        <w:rPr>
          <w:sz w:val="10"/>
        </w:rPr>
        <w:t xml:space="preserve"> vote for 2017, </w:t>
      </w:r>
      <w:r w:rsidRPr="00663011">
        <w:rPr>
          <w:rStyle w:val="StyleUnderline"/>
        </w:rPr>
        <w:t xml:space="preserve">there should be </w:t>
      </w:r>
      <w:r w:rsidRPr="00663011">
        <w:rPr>
          <w:rStyle w:val="Emphasis"/>
        </w:rPr>
        <w:t>some adjustments</w:t>
      </w:r>
      <w:r w:rsidRPr="00663011">
        <w:rPr>
          <w:sz w:val="10"/>
        </w:rPr>
        <w:t xml:space="preserve">. </w:t>
      </w:r>
      <w:r w:rsidRPr="00F83956">
        <w:rPr>
          <w:rStyle w:val="StyleUnderline"/>
          <w:highlight w:val="cyan"/>
        </w:rPr>
        <w:t>I'm open to that</w:t>
      </w:r>
      <w:r w:rsidRPr="00663011">
        <w:rPr>
          <w:sz w:val="10"/>
        </w:rPr>
        <w:t>," Manchin told reporters.  </w:t>
      </w:r>
    </w:p>
    <w:p w14:paraId="6483700F" w14:textId="77777777" w:rsidR="009F0276" w:rsidRPr="00663011" w:rsidRDefault="009F0276" w:rsidP="009F0276">
      <w:pPr>
        <w:rPr>
          <w:sz w:val="10"/>
        </w:rPr>
      </w:pPr>
      <w:r w:rsidRPr="00F83956">
        <w:rPr>
          <w:rStyle w:val="StyleUnderline"/>
          <w:highlight w:val="cyan"/>
        </w:rPr>
        <w:t>Manchin's</w:t>
      </w:r>
      <w:r w:rsidRPr="00663011">
        <w:rPr>
          <w:rStyle w:val="StyleUnderline"/>
        </w:rPr>
        <w:t xml:space="preserve"> remarks are </w:t>
      </w:r>
      <w:r w:rsidRPr="00F83956">
        <w:rPr>
          <w:rStyle w:val="StyleUnderline"/>
          <w:highlight w:val="cyan"/>
        </w:rPr>
        <w:t xml:space="preserve">a </w:t>
      </w:r>
      <w:r w:rsidRPr="00F83956">
        <w:rPr>
          <w:rStyle w:val="Emphasis"/>
          <w:sz w:val="28"/>
          <w:szCs w:val="28"/>
          <w:highlight w:val="cyan"/>
        </w:rPr>
        <w:t>huge boon</w:t>
      </w:r>
      <w:r w:rsidRPr="00F83956">
        <w:rPr>
          <w:rStyle w:val="StyleUnderline"/>
          <w:sz w:val="28"/>
          <w:szCs w:val="28"/>
          <w:highlight w:val="cyan"/>
        </w:rPr>
        <w:t xml:space="preserve"> </w:t>
      </w:r>
      <w:r w:rsidRPr="00F83956">
        <w:rPr>
          <w:rStyle w:val="StyleUnderline"/>
          <w:highlight w:val="cyan"/>
        </w:rPr>
        <w:t>for Democrats</w:t>
      </w:r>
      <w:r w:rsidRPr="00663011">
        <w:rPr>
          <w:rStyle w:val="StyleUnderline"/>
        </w:rPr>
        <w:t xml:space="preserve"> because the party needs </w:t>
      </w:r>
      <w:r w:rsidRPr="00663011">
        <w:rPr>
          <w:rStyle w:val="Emphasis"/>
        </w:rPr>
        <w:t>all 50</w:t>
      </w:r>
      <w:r w:rsidRPr="00663011">
        <w:rPr>
          <w:sz w:val="10"/>
        </w:rPr>
        <w:t xml:space="preserve"> of its members to support reconciliation — the budget process that lets them bypass the 60-vote legislative filibuster. </w:t>
      </w:r>
    </w:p>
    <w:p w14:paraId="216EE0F8" w14:textId="77777777" w:rsidR="009F0276" w:rsidRPr="00917396" w:rsidRDefault="009F0276" w:rsidP="009F0276">
      <w:pPr>
        <w:rPr>
          <w:sz w:val="10"/>
          <w:szCs w:val="10"/>
        </w:rPr>
      </w:pPr>
      <w:r w:rsidRPr="00917396">
        <w:rPr>
          <w:sz w:val="10"/>
          <w:szCs w:val="10"/>
        </w:rPr>
        <w:t>Manchin has been careful to not say if he would be supportive of using the budget process to craft a larger, Democratic-only infrastructure bill as he and a group of senators tried to lock down their smaller bipartisan agreement. That got a significant boost on Thursday when Biden endorsed it, though the group still needs to sell and shore up support from their colleagues.  </w:t>
      </w:r>
    </w:p>
    <w:p w14:paraId="35B944B0" w14:textId="77777777" w:rsidR="009F0276" w:rsidRPr="00917396" w:rsidRDefault="009F0276" w:rsidP="009F0276">
      <w:pPr>
        <w:rPr>
          <w:sz w:val="10"/>
          <w:szCs w:val="10"/>
        </w:rPr>
      </w:pPr>
      <w:r w:rsidRPr="00917396">
        <w:rPr>
          <w:sz w:val="10"/>
          <w:szCs w:val="10"/>
        </w:rPr>
        <w:t xml:space="preserve">Manchin, on Thursday, </w:t>
      </w:r>
      <w:proofErr w:type="gramStart"/>
      <w:r w:rsidRPr="00917396">
        <w:rPr>
          <w:sz w:val="10"/>
          <w:szCs w:val="10"/>
        </w:rPr>
        <w:t>didn't</w:t>
      </w:r>
      <w:proofErr w:type="gramEnd"/>
      <w:r w:rsidRPr="00917396">
        <w:rPr>
          <w:sz w:val="10"/>
          <w:szCs w:val="10"/>
        </w:rPr>
        <w:t xml:space="preserve"> specifically endorse a specific size or scope for the Democratic-only bill but appeared to signal that the details of the bill, not whether or not it would happen, were what needed to be debated. </w:t>
      </w:r>
    </w:p>
    <w:p w14:paraId="1F8CEF6D" w14:textId="77777777" w:rsidR="009F0276" w:rsidRPr="00663011" w:rsidRDefault="009F0276" w:rsidP="009F0276">
      <w:pPr>
        <w:rPr>
          <w:sz w:val="10"/>
        </w:rPr>
      </w:pPr>
      <w:r w:rsidRPr="00663011">
        <w:rPr>
          <w:sz w:val="10"/>
        </w:rPr>
        <w:t>"</w:t>
      </w:r>
      <w:r w:rsidRPr="00F83956">
        <w:rPr>
          <w:rStyle w:val="StyleUnderline"/>
          <w:highlight w:val="cyan"/>
        </w:rPr>
        <w:t>There's going to be</w:t>
      </w:r>
      <w:r w:rsidRPr="00663011">
        <w:rPr>
          <w:rStyle w:val="StyleUnderline"/>
        </w:rPr>
        <w:t xml:space="preserve"> a </w:t>
      </w:r>
      <w:r w:rsidRPr="00F83956">
        <w:rPr>
          <w:rStyle w:val="Emphasis"/>
          <w:highlight w:val="cyan"/>
        </w:rPr>
        <w:t>reconciliation</w:t>
      </w:r>
      <w:r w:rsidRPr="00917396">
        <w:rPr>
          <w:rStyle w:val="Emphasis"/>
        </w:rPr>
        <w:t xml:space="preserve"> bill</w:t>
      </w:r>
      <w:r w:rsidRPr="00663011">
        <w:rPr>
          <w:sz w:val="10"/>
        </w:rPr>
        <w:t xml:space="preserve">. We just don't know what size it's going to be," </w:t>
      </w:r>
      <w:r w:rsidRPr="00663011">
        <w:rPr>
          <w:rStyle w:val="StyleUnderline"/>
        </w:rPr>
        <w:t>he added</w:t>
      </w:r>
      <w:r w:rsidRPr="00663011">
        <w:rPr>
          <w:sz w:val="10"/>
        </w:rPr>
        <w:t>.  </w:t>
      </w:r>
    </w:p>
    <w:p w14:paraId="7CC9FA1E" w14:textId="77777777" w:rsidR="009F0276" w:rsidRPr="00663011" w:rsidRDefault="009F0276" w:rsidP="009F0276">
      <w:pPr>
        <w:rPr>
          <w:sz w:val="10"/>
        </w:rPr>
      </w:pPr>
      <w:r w:rsidRPr="00663011">
        <w:rPr>
          <w:rStyle w:val="StyleUnderline"/>
        </w:rPr>
        <w:t>Democrats are moving</w:t>
      </w:r>
      <w:r w:rsidRPr="00663011">
        <w:rPr>
          <w:sz w:val="10"/>
        </w:rPr>
        <w:t xml:space="preserve"> their </w:t>
      </w:r>
      <w:r w:rsidRPr="00663011">
        <w:rPr>
          <w:rStyle w:val="StyleUnderline"/>
        </w:rPr>
        <w:t>infrastructure</w:t>
      </w:r>
      <w:r w:rsidRPr="00663011">
        <w:rPr>
          <w:sz w:val="10"/>
        </w:rPr>
        <w:t xml:space="preserve"> proposals </w:t>
      </w:r>
      <w:r w:rsidRPr="00663011">
        <w:rPr>
          <w:rStyle w:val="StyleUnderline"/>
        </w:rPr>
        <w:t xml:space="preserve">on a </w:t>
      </w:r>
      <w:r w:rsidRPr="00917396">
        <w:rPr>
          <w:rStyle w:val="Emphasis"/>
        </w:rPr>
        <w:t>two-track system</w:t>
      </w:r>
      <w:r w:rsidRPr="00663011">
        <w:rPr>
          <w:sz w:val="10"/>
        </w:rPr>
        <w:t xml:space="preserve">. On one track is the </w:t>
      </w:r>
      <w:r w:rsidRPr="00917396">
        <w:rPr>
          <w:rStyle w:val="Emphasis"/>
        </w:rPr>
        <w:t>bipartisan</w:t>
      </w:r>
      <w:r w:rsidRPr="00663011">
        <w:rPr>
          <w:sz w:val="10"/>
        </w:rPr>
        <w:t xml:space="preserve"> proposal </w:t>
      </w:r>
      <w:r w:rsidRPr="00663011">
        <w:rPr>
          <w:rStyle w:val="StyleUnderline"/>
        </w:rPr>
        <w:t>and</w:t>
      </w:r>
      <w:r w:rsidRPr="00663011">
        <w:rPr>
          <w:sz w:val="10"/>
        </w:rPr>
        <w:t xml:space="preserve"> on the other is the </w:t>
      </w:r>
      <w:r w:rsidRPr="00917396">
        <w:rPr>
          <w:rStyle w:val="Emphasis"/>
        </w:rPr>
        <w:t>Democrat-only</w:t>
      </w:r>
      <w:r w:rsidRPr="00663011">
        <w:rPr>
          <w:sz w:val="10"/>
        </w:rPr>
        <w:t xml:space="preserve"> bill.  </w:t>
      </w:r>
    </w:p>
    <w:p w14:paraId="6B8D42B6" w14:textId="77777777" w:rsidR="009F0276" w:rsidRPr="00663011" w:rsidRDefault="009F0276" w:rsidP="009F0276">
      <w:pPr>
        <w:rPr>
          <w:sz w:val="10"/>
        </w:rPr>
      </w:pPr>
      <w:r w:rsidRPr="00663011">
        <w:rPr>
          <w:sz w:val="10"/>
        </w:rPr>
        <w:t>Senate Majority Leader </w:t>
      </w:r>
      <w:hyperlink r:id="rId15" w:history="1">
        <w:r w:rsidRPr="00D21F16">
          <w:rPr>
            <w:rStyle w:val="Hyperlink"/>
            <w:sz w:val="10"/>
          </w:rPr>
          <w:t xml:space="preserve">Charles </w:t>
        </w:r>
        <w:r w:rsidRPr="00F83956">
          <w:rPr>
            <w:rStyle w:val="Emphasis"/>
            <w:highlight w:val="cyan"/>
          </w:rPr>
          <w:t>Schumer</w:t>
        </w:r>
      </w:hyperlink>
      <w:r w:rsidRPr="00663011">
        <w:rPr>
          <w:sz w:val="10"/>
        </w:rPr>
        <w:t xml:space="preserve"> (D-N.Y.) </w:t>
      </w:r>
      <w:r w:rsidRPr="00F83956">
        <w:rPr>
          <w:rStyle w:val="StyleUnderline"/>
          <w:highlight w:val="cyan"/>
        </w:rPr>
        <w:t>said</w:t>
      </w:r>
      <w:r w:rsidRPr="00663011">
        <w:rPr>
          <w:sz w:val="10"/>
        </w:rPr>
        <w:t xml:space="preserve"> Thursday that he wants to vote on the </w:t>
      </w:r>
      <w:r w:rsidRPr="00F83956">
        <w:rPr>
          <w:rStyle w:val="Emphasis"/>
          <w:highlight w:val="cyan"/>
        </w:rPr>
        <w:t>bipartisan bill</w:t>
      </w:r>
      <w:r w:rsidRPr="00F83956">
        <w:rPr>
          <w:rStyle w:val="StyleUnderline"/>
          <w:highlight w:val="cyan"/>
        </w:rPr>
        <w:t xml:space="preserve"> and</w:t>
      </w:r>
      <w:r w:rsidRPr="00663011">
        <w:rPr>
          <w:rStyle w:val="StyleUnderline"/>
        </w:rPr>
        <w:t xml:space="preserve"> the </w:t>
      </w:r>
      <w:r w:rsidRPr="00F83956">
        <w:rPr>
          <w:rStyle w:val="Emphasis"/>
          <w:highlight w:val="cyan"/>
        </w:rPr>
        <w:t>budget resolution</w:t>
      </w:r>
      <w:r w:rsidRPr="00663011">
        <w:rPr>
          <w:sz w:val="10"/>
        </w:rPr>
        <w:t xml:space="preserve"> that </w:t>
      </w:r>
      <w:r w:rsidRPr="00F83956">
        <w:rPr>
          <w:rStyle w:val="StyleUnderline"/>
          <w:highlight w:val="cyan"/>
        </w:rPr>
        <w:t xml:space="preserve">lays the </w:t>
      </w:r>
      <w:r w:rsidRPr="00F83956">
        <w:rPr>
          <w:rStyle w:val="Emphasis"/>
          <w:highlight w:val="cyan"/>
        </w:rPr>
        <w:t>groundwork</w:t>
      </w:r>
      <w:r w:rsidRPr="00F83956">
        <w:rPr>
          <w:rStyle w:val="StyleUnderline"/>
          <w:highlight w:val="cyan"/>
        </w:rPr>
        <w:t xml:space="preserve"> for</w:t>
      </w:r>
      <w:r w:rsidRPr="00663011">
        <w:rPr>
          <w:rStyle w:val="StyleUnderline"/>
        </w:rPr>
        <w:t xml:space="preserve"> the </w:t>
      </w:r>
      <w:r w:rsidRPr="00F83956">
        <w:rPr>
          <w:rStyle w:val="Emphasis"/>
          <w:highlight w:val="cyan"/>
        </w:rPr>
        <w:t>multitrillion</w:t>
      </w:r>
      <w:r w:rsidRPr="00917396">
        <w:rPr>
          <w:rStyle w:val="Emphasis"/>
        </w:rPr>
        <w:t xml:space="preserve">-dollar Democratic </w:t>
      </w:r>
      <w:r w:rsidRPr="00F83956">
        <w:rPr>
          <w:rStyle w:val="Emphasis"/>
          <w:highlight w:val="cyan"/>
        </w:rPr>
        <w:t>bill</w:t>
      </w:r>
      <w:r w:rsidRPr="00663011">
        <w:rPr>
          <w:sz w:val="10"/>
        </w:rPr>
        <w:t xml:space="preserve"> in July. </w:t>
      </w:r>
    </w:p>
    <w:p w14:paraId="25453D06" w14:textId="77777777" w:rsidR="009F0276" w:rsidRPr="00663011" w:rsidRDefault="009F0276" w:rsidP="009F0276">
      <w:pPr>
        <w:rPr>
          <w:sz w:val="10"/>
        </w:rPr>
      </w:pPr>
      <w:r w:rsidRPr="00663011">
        <w:rPr>
          <w:sz w:val="10"/>
        </w:rPr>
        <w:t xml:space="preserve">"Today was a big step forward in the </w:t>
      </w:r>
      <w:proofErr w:type="gramStart"/>
      <w:r w:rsidRPr="00663011">
        <w:rPr>
          <w:sz w:val="10"/>
        </w:rPr>
        <w:t>two step</w:t>
      </w:r>
      <w:proofErr w:type="gramEnd"/>
      <w:r w:rsidRPr="00663011">
        <w:rPr>
          <w:sz w:val="10"/>
        </w:rPr>
        <w:t xml:space="preserve"> strategy," Schumer told reporters. "Our plan continues to have a budget resolution and a bipartisan bill on the floor of the Senate in July. </w:t>
      </w:r>
      <w:r w:rsidRPr="00663011">
        <w:rPr>
          <w:rStyle w:val="StyleUnderline"/>
        </w:rPr>
        <w:t>Everyone</w:t>
      </w:r>
      <w:r w:rsidRPr="00663011">
        <w:rPr>
          <w:sz w:val="10"/>
        </w:rPr>
        <w:t xml:space="preserve"> in our caucus </w:t>
      </w:r>
      <w:r w:rsidRPr="00663011">
        <w:rPr>
          <w:rStyle w:val="StyleUnderline"/>
        </w:rPr>
        <w:t xml:space="preserve">knows </w:t>
      </w:r>
      <w:r w:rsidRPr="00F83956">
        <w:rPr>
          <w:rStyle w:val="StyleUnderline"/>
          <w:highlight w:val="cyan"/>
        </w:rPr>
        <w:t xml:space="preserve">you </w:t>
      </w:r>
      <w:r w:rsidRPr="00F83956">
        <w:rPr>
          <w:rStyle w:val="Emphasis"/>
          <w:highlight w:val="cyan"/>
        </w:rPr>
        <w:t>can't do one without the other</w:t>
      </w:r>
      <w:r w:rsidRPr="00663011">
        <w:rPr>
          <w:sz w:val="10"/>
        </w:rPr>
        <w:t>." </w:t>
      </w:r>
    </w:p>
    <w:p w14:paraId="6C42E139" w14:textId="77777777" w:rsidR="009F0276" w:rsidRPr="00917396" w:rsidRDefault="009F0276" w:rsidP="009F0276">
      <w:pPr>
        <w:rPr>
          <w:sz w:val="10"/>
          <w:szCs w:val="10"/>
        </w:rPr>
      </w:pPr>
      <w:r w:rsidRPr="00917396">
        <w:rPr>
          <w:sz w:val="10"/>
          <w:szCs w:val="10"/>
        </w:rPr>
        <w:t>Progressives are sending warning shots that they want concrete details on what will be in the Democrat-only bill before they agree to help pass the bipartisan package. And Speaker </w:t>
      </w:r>
      <w:hyperlink r:id="rId16" w:history="1">
        <w:r w:rsidRPr="00917396">
          <w:rPr>
            <w:rStyle w:val="Hyperlink"/>
            <w:sz w:val="10"/>
            <w:szCs w:val="10"/>
          </w:rPr>
          <w:t>Nancy Pelosi</w:t>
        </w:r>
      </w:hyperlink>
      <w:r w:rsidRPr="00917396">
        <w:rPr>
          <w:sz w:val="10"/>
          <w:szCs w:val="10"/>
        </w:rPr>
        <w:t> (D-Calif.), amid progressive pressure, vowed on Thursday that her chamber will not pass the bipartisan package until it is ready to pass the Democrat-only bill.  </w:t>
      </w:r>
    </w:p>
    <w:p w14:paraId="7E9DFDF9" w14:textId="63862E52" w:rsidR="009F0276" w:rsidRPr="009F0276" w:rsidRDefault="009F0276" w:rsidP="007B4256">
      <w:pPr>
        <w:rPr>
          <w:sz w:val="10"/>
        </w:rPr>
      </w:pPr>
      <w:r w:rsidRPr="00F83956">
        <w:rPr>
          <w:rStyle w:val="Emphasis"/>
          <w:highlight w:val="cyan"/>
        </w:rPr>
        <w:t>Manchin</w:t>
      </w:r>
      <w:r w:rsidRPr="00F83956">
        <w:rPr>
          <w:rStyle w:val="StyleUnderline"/>
          <w:highlight w:val="cyan"/>
        </w:rPr>
        <w:t xml:space="preserve"> </w:t>
      </w:r>
      <w:r w:rsidRPr="00F83956">
        <w:rPr>
          <w:rStyle w:val="Emphasis"/>
          <w:highlight w:val="cyan"/>
        </w:rPr>
        <w:t>endorsed</w:t>
      </w:r>
      <w:r w:rsidRPr="00663011">
        <w:rPr>
          <w:rStyle w:val="StyleUnderline"/>
        </w:rPr>
        <w:t xml:space="preserve"> the </w:t>
      </w:r>
      <w:r w:rsidRPr="00F83956">
        <w:rPr>
          <w:rStyle w:val="Emphasis"/>
          <w:highlight w:val="cyan"/>
        </w:rPr>
        <w:t>two-track</w:t>
      </w:r>
      <w:r w:rsidRPr="00917396">
        <w:rPr>
          <w:rStyle w:val="Emphasis"/>
        </w:rPr>
        <w:t xml:space="preserve"> system</w:t>
      </w:r>
      <w:r w:rsidRPr="00663011">
        <w:rPr>
          <w:sz w:val="10"/>
        </w:rPr>
        <w:t xml:space="preserve"> on Thursday. </w:t>
      </w:r>
    </w:p>
    <w:p w14:paraId="09ECD8FF" w14:textId="77777777" w:rsidR="009F0276" w:rsidRDefault="009F0276" w:rsidP="009F0276">
      <w:pPr>
        <w:pStyle w:val="Heading3"/>
      </w:pPr>
      <w:r>
        <w:t>U---AT GOP</w:t>
      </w:r>
    </w:p>
    <w:p w14:paraId="5E4D6D20" w14:textId="77777777" w:rsidR="009F0276" w:rsidRPr="007D3D89" w:rsidRDefault="009F0276" w:rsidP="009F0276">
      <w:pPr>
        <w:pStyle w:val="Heading4"/>
        <w:rPr>
          <w:rStyle w:val="Style13ptBold"/>
        </w:rPr>
      </w:pPr>
      <w:r>
        <w:t xml:space="preserve">GOP backlash is </w:t>
      </w:r>
      <w:r w:rsidRPr="005545E3">
        <w:rPr>
          <w:u w:val="single"/>
        </w:rPr>
        <w:t>performative</w:t>
      </w:r>
      <w:r>
        <w:t xml:space="preserve">, they’ll get on board </w:t>
      </w:r>
      <w:r w:rsidRPr="007D3D89">
        <w:rPr>
          <w:b w:val="0"/>
          <w:bCs/>
        </w:rPr>
        <w:t xml:space="preserve">and the margins are </w:t>
      </w:r>
      <w:proofErr w:type="gramStart"/>
      <w:r w:rsidRPr="007D3D89">
        <w:rPr>
          <w:b w:val="0"/>
          <w:bCs/>
        </w:rPr>
        <w:t>thin</w:t>
      </w:r>
      <w:proofErr w:type="gramEnd"/>
    </w:p>
    <w:p w14:paraId="5B605132" w14:textId="77777777" w:rsidR="009F0276" w:rsidRPr="007D3D89" w:rsidRDefault="009F0276" w:rsidP="009F0276">
      <w:proofErr w:type="spellStart"/>
      <w:r>
        <w:rPr>
          <w:rStyle w:val="Style13ptBold"/>
        </w:rPr>
        <w:t>Cadelago</w:t>
      </w:r>
      <w:proofErr w:type="spellEnd"/>
      <w:r>
        <w:rPr>
          <w:rStyle w:val="Style13ptBold"/>
        </w:rPr>
        <w:t xml:space="preserve"> and </w:t>
      </w:r>
      <w:proofErr w:type="spellStart"/>
      <w:r>
        <w:rPr>
          <w:rStyle w:val="Style13ptBold"/>
        </w:rPr>
        <w:t>Korecki</w:t>
      </w:r>
      <w:proofErr w:type="spellEnd"/>
      <w:r>
        <w:rPr>
          <w:rStyle w:val="Style13ptBold"/>
        </w:rPr>
        <w:t xml:space="preserve"> 6/25 </w:t>
      </w:r>
      <w:r w:rsidRPr="007D3D89">
        <w:t xml:space="preserve">— </w:t>
      </w:r>
      <w:r>
        <w:t xml:space="preserve">Christopher </w:t>
      </w:r>
      <w:proofErr w:type="spellStart"/>
      <w:r>
        <w:t>Cadelago</w:t>
      </w:r>
      <w:proofErr w:type="spellEnd"/>
      <w:r>
        <w:t xml:space="preserve"> is a White House Correspondent. Natasha </w:t>
      </w:r>
      <w:proofErr w:type="spellStart"/>
      <w:r>
        <w:t>Korecki</w:t>
      </w:r>
      <w:proofErr w:type="spellEnd"/>
      <w:r>
        <w:t xml:space="preserve"> is a White House Correspondent for POLITICO. She previously worked as chief political writer at the Chicago Sun-Times where she wrote a reporting-based Sunday column. Before that, she covered federal courts and law enforcement during a golden age of political corruption prosecutions in Chicago. </w:t>
      </w:r>
      <w:proofErr w:type="spellStart"/>
      <w:r>
        <w:t>Korecki</w:t>
      </w:r>
      <w:proofErr w:type="spellEnd"/>
      <w:r>
        <w:t xml:space="preserve"> reported on the criminal trials of two consecutive governors – George Ryan and Rod Blagojevich – and created the “</w:t>
      </w:r>
      <w:proofErr w:type="spellStart"/>
      <w:r>
        <w:t>Blago</w:t>
      </w:r>
      <w:proofErr w:type="spellEnd"/>
      <w:r>
        <w:t xml:space="preserve"> Blog,” which drew a national following. She is the author of Only in Chicago (Agate) based on the Blagojevich probe and trials. (“White House scrambles to manage fallout of Biden’s ‘tandem’ remarks” Politico, June 25, 2021. https://www.politico.com/news/2021/06/25/biden-infrastructure-bill-496412)//JLPark</w:t>
      </w:r>
    </w:p>
    <w:p w14:paraId="1917CC93" w14:textId="77777777" w:rsidR="009F0276" w:rsidRPr="00E958FF" w:rsidRDefault="009F0276" w:rsidP="009F0276">
      <w:pPr>
        <w:rPr>
          <w:sz w:val="10"/>
        </w:rPr>
      </w:pPr>
      <w:r w:rsidRPr="00E958FF">
        <w:rPr>
          <w:sz w:val="10"/>
        </w:rPr>
        <w:t xml:space="preserve">That may be because </w:t>
      </w:r>
      <w:r w:rsidRPr="00E958FF">
        <w:rPr>
          <w:rStyle w:val="StyleUnderline"/>
        </w:rPr>
        <w:t xml:space="preserve">the </w:t>
      </w:r>
      <w:r w:rsidRPr="00F83956">
        <w:rPr>
          <w:rStyle w:val="StyleUnderline"/>
          <w:highlight w:val="cyan"/>
        </w:rPr>
        <w:t>path to passing</w:t>
      </w:r>
      <w:r w:rsidRPr="00E958FF">
        <w:rPr>
          <w:rStyle w:val="StyleUnderline"/>
        </w:rPr>
        <w:t xml:space="preserve"> either</w:t>
      </w:r>
      <w:r w:rsidRPr="00E958FF">
        <w:rPr>
          <w:sz w:val="10"/>
        </w:rPr>
        <w:t xml:space="preserve"> of these </w:t>
      </w:r>
      <w:r w:rsidRPr="00E958FF">
        <w:rPr>
          <w:rStyle w:val="StyleUnderline"/>
        </w:rPr>
        <w:t>plan</w:t>
      </w:r>
      <w:r w:rsidRPr="00E958FF">
        <w:rPr>
          <w:sz w:val="10"/>
        </w:rPr>
        <w:t xml:space="preserve">s </w:t>
      </w:r>
      <w:r w:rsidRPr="00F83956">
        <w:rPr>
          <w:rStyle w:val="StyleUnderline"/>
          <w:highlight w:val="cyan"/>
        </w:rPr>
        <w:t xml:space="preserve">is </w:t>
      </w:r>
      <w:r w:rsidRPr="00F83956">
        <w:rPr>
          <w:rStyle w:val="Emphasis"/>
          <w:highlight w:val="cyan"/>
        </w:rPr>
        <w:t>painfully thin</w:t>
      </w:r>
      <w:r w:rsidRPr="00E958FF">
        <w:rPr>
          <w:sz w:val="10"/>
        </w:rPr>
        <w:t xml:space="preserve">. While Republicans scoffed at Biden for pledging that he would only sign the infrastructure bill “in tandem” with another reconciliation package that Democrats expect to pass on their own, liberals cheered him on. After months of fears that they would lose out on some of their top priorities if the White House worked with Republicans, </w:t>
      </w:r>
      <w:r w:rsidRPr="00E958FF">
        <w:rPr>
          <w:rStyle w:val="StyleUnderline"/>
        </w:rPr>
        <w:t xml:space="preserve">the </w:t>
      </w:r>
      <w:r w:rsidRPr="00F83956">
        <w:rPr>
          <w:rStyle w:val="StyleUnderline"/>
          <w:highlight w:val="cyan"/>
        </w:rPr>
        <w:t>president</w:t>
      </w:r>
      <w:r w:rsidRPr="00E958FF">
        <w:rPr>
          <w:rStyle w:val="StyleUnderline"/>
        </w:rPr>
        <w:t xml:space="preserve"> had </w:t>
      </w:r>
      <w:r w:rsidRPr="00F83956">
        <w:rPr>
          <w:rStyle w:val="StyleUnderline"/>
          <w:highlight w:val="cyan"/>
        </w:rPr>
        <w:t>provided</w:t>
      </w:r>
      <w:r w:rsidRPr="00E958FF">
        <w:rPr>
          <w:rStyle w:val="StyleUnderline"/>
        </w:rPr>
        <w:t xml:space="preserve"> them with a </w:t>
      </w:r>
      <w:r w:rsidRPr="00F83956">
        <w:rPr>
          <w:rStyle w:val="Emphasis"/>
          <w:highlight w:val="cyan"/>
        </w:rPr>
        <w:t>clear path forward</w:t>
      </w:r>
      <w:r w:rsidRPr="00F83956">
        <w:rPr>
          <w:rStyle w:val="StyleUnderline"/>
          <w:highlight w:val="cyan"/>
        </w:rPr>
        <w:t xml:space="preserve"> for</w:t>
      </w:r>
      <w:r w:rsidRPr="00E958FF">
        <w:rPr>
          <w:rStyle w:val="StyleUnderline"/>
        </w:rPr>
        <w:t xml:space="preserve"> moving </w:t>
      </w:r>
      <w:r w:rsidRPr="007D3D89">
        <w:rPr>
          <w:rStyle w:val="Emphasis"/>
        </w:rPr>
        <w:t>climate change legislation</w:t>
      </w:r>
      <w:r w:rsidRPr="00E958FF">
        <w:rPr>
          <w:sz w:val="10"/>
        </w:rPr>
        <w:t xml:space="preserve">, Medicare expansion </w:t>
      </w:r>
      <w:r w:rsidRPr="00E958FF">
        <w:rPr>
          <w:rStyle w:val="StyleUnderline"/>
        </w:rPr>
        <w:t xml:space="preserve">and many more </w:t>
      </w:r>
      <w:r w:rsidRPr="00F83956">
        <w:rPr>
          <w:rStyle w:val="Emphasis"/>
          <w:highlight w:val="cyan"/>
        </w:rPr>
        <w:t>progressive priorities</w:t>
      </w:r>
      <w:r w:rsidRPr="00E958FF">
        <w:rPr>
          <w:sz w:val="10"/>
        </w:rPr>
        <w:t>.</w:t>
      </w:r>
    </w:p>
    <w:p w14:paraId="410FDBF9" w14:textId="77777777" w:rsidR="009F0276" w:rsidRPr="00E958FF" w:rsidRDefault="009F0276" w:rsidP="009F0276">
      <w:pPr>
        <w:rPr>
          <w:sz w:val="10"/>
          <w:szCs w:val="10"/>
        </w:rPr>
      </w:pPr>
      <w:r w:rsidRPr="00E958FF">
        <w:rPr>
          <w:sz w:val="10"/>
          <w:szCs w:val="10"/>
        </w:rPr>
        <w:t>Inside the White House, there is a belief that Senate Republicans outside the group of negotiators are keen on finding any means they can to kill the deal. And senior Democrats portrayed Republicans as feigning outrage over something they should have known to be the case all along.</w:t>
      </w:r>
    </w:p>
    <w:p w14:paraId="1876BE9E" w14:textId="77777777" w:rsidR="009F0276" w:rsidRPr="007D3D89" w:rsidRDefault="009F0276" w:rsidP="009F0276">
      <w:pPr>
        <w:rPr>
          <w:sz w:val="10"/>
        </w:rPr>
      </w:pPr>
      <w:r w:rsidRPr="007D3D89">
        <w:rPr>
          <w:sz w:val="10"/>
        </w:rPr>
        <w:t xml:space="preserve">“Some of </w:t>
      </w:r>
      <w:r w:rsidRPr="00F83956">
        <w:rPr>
          <w:rStyle w:val="StyleUnderline"/>
          <w:highlight w:val="cyan"/>
        </w:rPr>
        <w:t xml:space="preserve">this is </w:t>
      </w:r>
      <w:r w:rsidRPr="00F83956">
        <w:rPr>
          <w:rStyle w:val="Emphasis"/>
          <w:sz w:val="24"/>
          <w:szCs w:val="24"/>
          <w:highlight w:val="cyan"/>
        </w:rPr>
        <w:t>performative</w:t>
      </w:r>
      <w:r w:rsidRPr="007D3D89">
        <w:rPr>
          <w:sz w:val="12"/>
          <w:szCs w:val="24"/>
        </w:rPr>
        <w:t xml:space="preserve"> </w:t>
      </w:r>
      <w:r w:rsidRPr="007D3D89">
        <w:rPr>
          <w:sz w:val="10"/>
        </w:rPr>
        <w:t xml:space="preserve">– those </w:t>
      </w:r>
      <w:r w:rsidRPr="00F83956">
        <w:rPr>
          <w:rStyle w:val="StyleUnderline"/>
          <w:highlight w:val="cyan"/>
        </w:rPr>
        <w:t>Republicans</w:t>
      </w:r>
      <w:r w:rsidRPr="00E958FF">
        <w:rPr>
          <w:rStyle w:val="StyleUnderline"/>
        </w:rPr>
        <w:t xml:space="preserve"> presumably </w:t>
      </w:r>
      <w:r w:rsidRPr="00F83956">
        <w:rPr>
          <w:rStyle w:val="StyleUnderline"/>
          <w:highlight w:val="cyan"/>
        </w:rPr>
        <w:t>read</w:t>
      </w:r>
      <w:r w:rsidRPr="00E958FF">
        <w:rPr>
          <w:rStyle w:val="StyleUnderline"/>
        </w:rPr>
        <w:t xml:space="preserve"> the </w:t>
      </w:r>
      <w:r w:rsidRPr="004B3281">
        <w:rPr>
          <w:rStyle w:val="Emphasis"/>
        </w:rPr>
        <w:t xml:space="preserve">occasional </w:t>
      </w:r>
      <w:r w:rsidRPr="00F83956">
        <w:rPr>
          <w:rStyle w:val="Emphasis"/>
          <w:highlight w:val="cyan"/>
        </w:rPr>
        <w:t>newspaper</w:t>
      </w:r>
      <w:r w:rsidRPr="00F83956">
        <w:rPr>
          <w:rStyle w:val="StyleUnderline"/>
          <w:highlight w:val="cyan"/>
        </w:rPr>
        <w:t xml:space="preserve"> and knew</w:t>
      </w:r>
      <w:r w:rsidRPr="00E958FF">
        <w:rPr>
          <w:rStyle w:val="StyleUnderline"/>
        </w:rPr>
        <w:t xml:space="preserve"> that the </w:t>
      </w:r>
      <w:r w:rsidRPr="00F83956">
        <w:rPr>
          <w:rStyle w:val="Emphasis"/>
          <w:highlight w:val="cyan"/>
        </w:rPr>
        <w:t>2-bill</w:t>
      </w:r>
      <w:r w:rsidRPr="004B3281">
        <w:rPr>
          <w:rStyle w:val="Emphasis"/>
        </w:rPr>
        <w:t xml:space="preserve"> thing</w:t>
      </w:r>
      <w:r w:rsidRPr="00E958FF">
        <w:rPr>
          <w:rStyle w:val="StyleUnderline"/>
        </w:rPr>
        <w:t xml:space="preserve"> </w:t>
      </w:r>
      <w:r w:rsidRPr="00F83956">
        <w:rPr>
          <w:rStyle w:val="StyleUnderline"/>
          <w:highlight w:val="cyan"/>
        </w:rPr>
        <w:t>was</w:t>
      </w:r>
      <w:r w:rsidRPr="00E958FF">
        <w:rPr>
          <w:rStyle w:val="StyleUnderline"/>
        </w:rPr>
        <w:t xml:space="preserve"> the </w:t>
      </w:r>
      <w:r w:rsidRPr="004B3281">
        <w:rPr>
          <w:rStyle w:val="Emphasis"/>
        </w:rPr>
        <w:t xml:space="preserve">only </w:t>
      </w:r>
      <w:r w:rsidRPr="00F83956">
        <w:rPr>
          <w:rStyle w:val="Emphasis"/>
          <w:highlight w:val="cyan"/>
        </w:rPr>
        <w:t>ticket</w:t>
      </w:r>
      <w:r w:rsidRPr="007D3D89">
        <w:rPr>
          <w:sz w:val="10"/>
        </w:rPr>
        <w:t>,” Third Way’s Matt Bennett wrote in a text. “</w:t>
      </w:r>
      <w:proofErr w:type="gramStart"/>
      <w:r w:rsidRPr="007D3D89">
        <w:rPr>
          <w:sz w:val="10"/>
        </w:rPr>
        <w:t>So</w:t>
      </w:r>
      <w:proofErr w:type="gramEnd"/>
      <w:r w:rsidRPr="007D3D89">
        <w:rPr>
          <w:sz w:val="10"/>
        </w:rPr>
        <w:t xml:space="preserve"> I think </w:t>
      </w:r>
      <w:r w:rsidRPr="00F83956">
        <w:rPr>
          <w:rStyle w:val="Emphasis"/>
          <w:highlight w:val="cyan"/>
        </w:rPr>
        <w:t>they’ll get over</w:t>
      </w:r>
      <w:r w:rsidRPr="00F83956">
        <w:rPr>
          <w:rStyle w:val="StyleUnderline"/>
          <w:highlight w:val="cyan"/>
        </w:rPr>
        <w:t xml:space="preserve"> their </w:t>
      </w:r>
      <w:r w:rsidRPr="00F83956">
        <w:rPr>
          <w:rStyle w:val="Emphasis"/>
          <w:highlight w:val="cyan"/>
        </w:rPr>
        <w:t>shock</w:t>
      </w:r>
      <w:r w:rsidRPr="007D3D89">
        <w:rPr>
          <w:sz w:val="10"/>
        </w:rPr>
        <w:t xml:space="preserve"> (</w:t>
      </w:r>
      <w:r w:rsidRPr="004B3281">
        <w:rPr>
          <w:rStyle w:val="Emphasis"/>
        </w:rPr>
        <w:t>SHOCK</w:t>
      </w:r>
      <w:r w:rsidRPr="007D3D89">
        <w:rPr>
          <w:sz w:val="10"/>
        </w:rPr>
        <w:t xml:space="preserve">) </w:t>
      </w:r>
      <w:r w:rsidRPr="007D3D89">
        <w:rPr>
          <w:rStyle w:val="StyleUnderline"/>
        </w:rPr>
        <w:t>at Biden</w:t>
      </w:r>
      <w:r w:rsidRPr="007D3D89">
        <w:rPr>
          <w:sz w:val="10"/>
        </w:rPr>
        <w:t>’s making it plain.”</w:t>
      </w:r>
    </w:p>
    <w:p w14:paraId="1E7B811A" w14:textId="77777777" w:rsidR="009F0276" w:rsidRPr="007D3D89" w:rsidRDefault="009F0276" w:rsidP="009F0276">
      <w:pPr>
        <w:rPr>
          <w:sz w:val="10"/>
          <w:szCs w:val="10"/>
        </w:rPr>
      </w:pPr>
      <w:r w:rsidRPr="007D3D89">
        <w:rPr>
          <w:sz w:val="10"/>
          <w:szCs w:val="10"/>
        </w:rPr>
        <w:t>But, elsewhere, the White House gave off hints of trying to walk back Biden’s comments without acknowledging they were doing so.</w:t>
      </w:r>
    </w:p>
    <w:p w14:paraId="031483C9" w14:textId="77777777" w:rsidR="009F0276" w:rsidRPr="007D3D89" w:rsidRDefault="009F0276" w:rsidP="009F0276">
      <w:pPr>
        <w:rPr>
          <w:sz w:val="10"/>
        </w:rPr>
      </w:pPr>
      <w:r w:rsidRPr="007D3D89">
        <w:rPr>
          <w:sz w:val="10"/>
        </w:rPr>
        <w:t xml:space="preserve">The president personally spoke to Sen. Kyrsten Sinema (D-Ariz.) on Friday — the top negotiator for Democrats — and told her he would “fight to pass the Bipartisan Agreement, as he committed to the group,” according to a White House readout of the call. The statement was careful to note that Biden had mentioned his support for the </w:t>
      </w:r>
      <w:r w:rsidRPr="004B3281">
        <w:rPr>
          <w:rStyle w:val="Emphasis"/>
        </w:rPr>
        <w:t>reconciliation</w:t>
      </w:r>
      <w:r w:rsidRPr="007D3D89">
        <w:rPr>
          <w:sz w:val="10"/>
        </w:rPr>
        <w:t xml:space="preserve"> bill </w:t>
      </w:r>
      <w:r w:rsidRPr="007D3D89">
        <w:rPr>
          <w:rStyle w:val="StyleUnderline"/>
        </w:rPr>
        <w:t xml:space="preserve">while </w:t>
      </w:r>
      <w:r w:rsidRPr="004B3281">
        <w:rPr>
          <w:rStyle w:val="Emphasis"/>
        </w:rPr>
        <w:t>standing alongside</w:t>
      </w:r>
      <w:r w:rsidRPr="007D3D89">
        <w:rPr>
          <w:rStyle w:val="StyleUnderline"/>
        </w:rPr>
        <w:t xml:space="preserve"> the group of senators</w:t>
      </w:r>
      <w:r w:rsidRPr="007D3D89">
        <w:rPr>
          <w:sz w:val="10"/>
        </w:rPr>
        <w:t xml:space="preserve"> during a press availability outside of the White House Thursday.</w:t>
      </w:r>
    </w:p>
    <w:p w14:paraId="4510787B" w14:textId="77777777" w:rsidR="009F0276" w:rsidRPr="007D3D89" w:rsidRDefault="009F0276" w:rsidP="009F0276">
      <w:pPr>
        <w:rPr>
          <w:sz w:val="10"/>
          <w:szCs w:val="10"/>
        </w:rPr>
      </w:pPr>
      <w:r w:rsidRPr="007D3D89">
        <w:rPr>
          <w:sz w:val="10"/>
          <w:szCs w:val="10"/>
        </w:rPr>
        <w:t xml:space="preserve">Psaki, meanwhile, never explicitly reiterated Biden’s threat to not sign the infrastructure bill if the reconciliation package </w:t>
      </w:r>
      <w:proofErr w:type="gramStart"/>
      <w:r w:rsidRPr="007D3D89">
        <w:rPr>
          <w:sz w:val="10"/>
          <w:szCs w:val="10"/>
        </w:rPr>
        <w:t>didn’t</w:t>
      </w:r>
      <w:proofErr w:type="gramEnd"/>
      <w:r w:rsidRPr="007D3D89">
        <w:rPr>
          <w:sz w:val="10"/>
          <w:szCs w:val="10"/>
        </w:rPr>
        <w:t xml:space="preserve"> come, too. She told reporters that the president “fully expects, hopes, plans to sign both into law and he will leave it to leaders in Congress to determine the timeline and the sequencing.”</w:t>
      </w:r>
    </w:p>
    <w:p w14:paraId="23EAE4F3" w14:textId="77777777" w:rsidR="009F0276" w:rsidRPr="007D3D89" w:rsidRDefault="009F0276" w:rsidP="009F0276">
      <w:pPr>
        <w:rPr>
          <w:sz w:val="10"/>
        </w:rPr>
      </w:pPr>
      <w:r w:rsidRPr="007D3D89">
        <w:rPr>
          <w:sz w:val="10"/>
        </w:rPr>
        <w:t xml:space="preserve">Republicans </w:t>
      </w:r>
      <w:proofErr w:type="gramStart"/>
      <w:r w:rsidRPr="007D3D89">
        <w:rPr>
          <w:sz w:val="10"/>
        </w:rPr>
        <w:t>weren’t</w:t>
      </w:r>
      <w:proofErr w:type="gramEnd"/>
      <w:r w:rsidRPr="007D3D89">
        <w:rPr>
          <w:sz w:val="10"/>
        </w:rPr>
        <w:t xml:space="preserve"> pleased with the line from Psaki and pushed back on the idea that they would have agreed to their deal if they knew it was conditioned on the partisan bill. But </w:t>
      </w:r>
      <w:r w:rsidRPr="00F83956">
        <w:rPr>
          <w:rStyle w:val="StyleUnderline"/>
          <w:highlight w:val="cyan"/>
        </w:rPr>
        <w:t>Democrats remain</w:t>
      </w:r>
      <w:r w:rsidRPr="004B3281">
        <w:rPr>
          <w:sz w:val="10"/>
        </w:rPr>
        <w:t>ed</w:t>
      </w:r>
      <w:r w:rsidRPr="007D3D89">
        <w:rPr>
          <w:sz w:val="10"/>
        </w:rPr>
        <w:t xml:space="preserve"> </w:t>
      </w:r>
      <w:r w:rsidRPr="00F83956">
        <w:rPr>
          <w:rStyle w:val="Emphasis"/>
          <w:highlight w:val="cyan"/>
        </w:rPr>
        <w:t>confident</w:t>
      </w:r>
      <w:r w:rsidRPr="007D3D89">
        <w:rPr>
          <w:rStyle w:val="StyleUnderline"/>
        </w:rPr>
        <w:t xml:space="preserve"> that</w:t>
      </w:r>
      <w:r w:rsidRPr="007D3D89">
        <w:rPr>
          <w:sz w:val="10"/>
        </w:rPr>
        <w:t xml:space="preserve"> the </w:t>
      </w:r>
      <w:r w:rsidRPr="00F83956">
        <w:rPr>
          <w:rStyle w:val="StyleUnderline"/>
          <w:highlight w:val="cyan"/>
        </w:rPr>
        <w:t>infrastructure</w:t>
      </w:r>
      <w:r w:rsidRPr="007D3D89">
        <w:rPr>
          <w:sz w:val="10"/>
        </w:rPr>
        <w:t xml:space="preserve"> package </w:t>
      </w:r>
      <w:r w:rsidRPr="007D3D89">
        <w:rPr>
          <w:rStyle w:val="StyleUnderline"/>
        </w:rPr>
        <w:t xml:space="preserve">is </w:t>
      </w:r>
      <w:r w:rsidRPr="00F83956">
        <w:rPr>
          <w:rStyle w:val="Emphasis"/>
          <w:highlight w:val="cyan"/>
        </w:rPr>
        <w:t>not in jeopardy</w:t>
      </w:r>
      <w:r w:rsidRPr="007D3D89">
        <w:rPr>
          <w:sz w:val="10"/>
        </w:rPr>
        <w:t>.</w:t>
      </w:r>
    </w:p>
    <w:p w14:paraId="00A8A3EF" w14:textId="2433718A" w:rsidR="009F0276" w:rsidRPr="00314BC9" w:rsidRDefault="009F0276" w:rsidP="009F0276">
      <w:pPr>
        <w:rPr>
          <w:sz w:val="10"/>
        </w:rPr>
      </w:pPr>
      <w:r w:rsidRPr="007D3D89">
        <w:rPr>
          <w:sz w:val="10"/>
        </w:rPr>
        <w:t xml:space="preserve">“I still think </w:t>
      </w:r>
      <w:r w:rsidRPr="007D3D89">
        <w:rPr>
          <w:rStyle w:val="StyleUnderline"/>
        </w:rPr>
        <w:t xml:space="preserve">there is a </w:t>
      </w:r>
      <w:r w:rsidRPr="00F83956">
        <w:rPr>
          <w:rStyle w:val="Emphasis"/>
          <w:highlight w:val="cyan"/>
        </w:rPr>
        <w:t>better chance</w:t>
      </w:r>
      <w:r w:rsidRPr="00F83956">
        <w:rPr>
          <w:rStyle w:val="StyleUnderline"/>
          <w:highlight w:val="cyan"/>
        </w:rPr>
        <w:t xml:space="preserve"> that</w:t>
      </w:r>
      <w:r w:rsidRPr="007D3D89">
        <w:rPr>
          <w:rStyle w:val="StyleUnderline"/>
        </w:rPr>
        <w:t xml:space="preserve"> this </w:t>
      </w:r>
      <w:r w:rsidRPr="00F83956">
        <w:rPr>
          <w:rStyle w:val="StyleUnderline"/>
          <w:highlight w:val="cyan"/>
        </w:rPr>
        <w:t xml:space="preserve">gets to </w:t>
      </w:r>
      <w:r w:rsidRPr="00F83956">
        <w:rPr>
          <w:rStyle w:val="Emphasis"/>
          <w:highlight w:val="cyan"/>
        </w:rPr>
        <w:t>70 votes</w:t>
      </w:r>
      <w:r w:rsidRPr="00F83956">
        <w:rPr>
          <w:rStyle w:val="StyleUnderline"/>
          <w:highlight w:val="cyan"/>
        </w:rPr>
        <w:t xml:space="preserve"> than it gets to </w:t>
      </w:r>
      <w:r w:rsidRPr="00F83956">
        <w:rPr>
          <w:rStyle w:val="Emphasis"/>
          <w:highlight w:val="cyan"/>
        </w:rPr>
        <w:t>59</w:t>
      </w:r>
      <w:r w:rsidRPr="007D3D89">
        <w:rPr>
          <w:rStyle w:val="StyleUnderline"/>
        </w:rPr>
        <w:t xml:space="preserve"> because </w:t>
      </w:r>
      <w:r w:rsidRPr="00F83956">
        <w:rPr>
          <w:rStyle w:val="Emphasis"/>
          <w:highlight w:val="cyan"/>
        </w:rPr>
        <w:t>all</w:t>
      </w:r>
      <w:r w:rsidRPr="004B3281">
        <w:rPr>
          <w:rStyle w:val="Emphasis"/>
        </w:rPr>
        <w:t xml:space="preserve"> those </w:t>
      </w:r>
      <w:r w:rsidRPr="00F83956">
        <w:rPr>
          <w:rStyle w:val="Emphasis"/>
          <w:highlight w:val="cyan"/>
        </w:rPr>
        <w:t>members</w:t>
      </w:r>
      <w:r w:rsidRPr="00F83956">
        <w:rPr>
          <w:rStyle w:val="StyleUnderline"/>
          <w:highlight w:val="cyan"/>
        </w:rPr>
        <w:t xml:space="preserve"> negotiated in </w:t>
      </w:r>
      <w:r w:rsidRPr="00F83956">
        <w:rPr>
          <w:rStyle w:val="Emphasis"/>
          <w:highlight w:val="cyan"/>
        </w:rPr>
        <w:t>good faith</w:t>
      </w:r>
      <w:r w:rsidRPr="007D3D89">
        <w:rPr>
          <w:sz w:val="10"/>
        </w:rPr>
        <w:t xml:space="preserve"> for months,” said Jon Kott, a former senior adviser for Democratic Sens. Joe Manchin and Chris Coons. “</w:t>
      </w:r>
      <w:r w:rsidRPr="00F83956">
        <w:rPr>
          <w:rStyle w:val="Emphasis"/>
          <w:highlight w:val="cyan"/>
        </w:rPr>
        <w:t>Nothing</w:t>
      </w:r>
      <w:r w:rsidRPr="00F83956">
        <w:rPr>
          <w:rStyle w:val="StyleUnderline"/>
          <w:highlight w:val="cyan"/>
        </w:rPr>
        <w:t xml:space="preserve"> </w:t>
      </w:r>
      <w:r w:rsidRPr="004B3281">
        <w:rPr>
          <w:rStyle w:val="StyleUnderline"/>
        </w:rPr>
        <w:t xml:space="preserve">has </w:t>
      </w:r>
      <w:r w:rsidRPr="004B3281">
        <w:rPr>
          <w:rStyle w:val="Emphasis"/>
        </w:rPr>
        <w:t xml:space="preserve">come </w:t>
      </w:r>
      <w:r w:rsidRPr="00F83956">
        <w:rPr>
          <w:rStyle w:val="Emphasis"/>
          <w:highlight w:val="cyan"/>
        </w:rPr>
        <w:t>out today</w:t>
      </w:r>
      <w:r w:rsidRPr="004B3281">
        <w:rPr>
          <w:rStyle w:val="StyleUnderline"/>
        </w:rPr>
        <w:t xml:space="preserve"> that </w:t>
      </w:r>
      <w:r w:rsidRPr="00F83956">
        <w:rPr>
          <w:rStyle w:val="StyleUnderline"/>
          <w:highlight w:val="cyan"/>
        </w:rPr>
        <w:t xml:space="preserve">people didn’t </w:t>
      </w:r>
      <w:r w:rsidRPr="00F83956">
        <w:rPr>
          <w:rStyle w:val="Emphasis"/>
          <w:highlight w:val="cyan"/>
        </w:rPr>
        <w:t>know yesterday</w:t>
      </w:r>
      <w:r w:rsidRPr="007D3D89">
        <w:rPr>
          <w:sz w:val="10"/>
        </w:rPr>
        <w:t>.”</w:t>
      </w:r>
    </w:p>
    <w:p w14:paraId="60A5C69D" w14:textId="77777777" w:rsidR="009F0276" w:rsidRDefault="009F0276" w:rsidP="009F0276">
      <w:pPr>
        <w:pStyle w:val="Heading4"/>
      </w:pPr>
      <w:r>
        <w:t>Even McConnell will get aboard.</w:t>
      </w:r>
    </w:p>
    <w:p w14:paraId="52C1571E" w14:textId="77777777" w:rsidR="009F0276" w:rsidRPr="00260903" w:rsidRDefault="009F0276" w:rsidP="009F0276">
      <w:r w:rsidRPr="00260903">
        <w:rPr>
          <w:rStyle w:val="Style13ptBold"/>
        </w:rPr>
        <w:t xml:space="preserve">Vakil </w:t>
      </w:r>
      <w:r>
        <w:rPr>
          <w:rStyle w:val="Style13ptBold"/>
        </w:rPr>
        <w:t>6/27</w:t>
      </w:r>
      <w:r>
        <w:t xml:space="preserve"> — Caroline Vakil is a staff reporter for the Hill ("Cassidy says he expects McConnell will support bipartisan deal" The Hill, June 27, 2021. https://thehill.com/homenews/sunday-talk-shows/560438-cassidy-says-he-expects-mcconnell-will-support-bipartisan-deal)//JLPark</w:t>
      </w:r>
    </w:p>
    <w:p w14:paraId="5E37F649" w14:textId="77777777" w:rsidR="009F0276" w:rsidRPr="00260903" w:rsidRDefault="009F0276" w:rsidP="009F0276">
      <w:pPr>
        <w:rPr>
          <w:sz w:val="10"/>
        </w:rPr>
      </w:pPr>
      <w:r w:rsidRPr="00260903">
        <w:rPr>
          <w:sz w:val="10"/>
        </w:rPr>
        <w:t>Sen. </w:t>
      </w:r>
      <w:hyperlink r:id="rId17" w:history="1">
        <w:r w:rsidRPr="00260903">
          <w:rPr>
            <w:rStyle w:val="Hyperlink"/>
            <w:sz w:val="10"/>
          </w:rPr>
          <w:t xml:space="preserve">Bill </w:t>
        </w:r>
        <w:r w:rsidRPr="00F83956">
          <w:rPr>
            <w:rStyle w:val="Emphasis"/>
            <w:highlight w:val="cyan"/>
          </w:rPr>
          <w:t>Cassidy</w:t>
        </w:r>
      </w:hyperlink>
      <w:r w:rsidRPr="00260903">
        <w:rPr>
          <w:sz w:val="10"/>
        </w:rPr>
        <w:t xml:space="preserve"> (R-La.) on Sunday </w:t>
      </w:r>
      <w:r w:rsidRPr="00260903">
        <w:rPr>
          <w:rStyle w:val="StyleUnderline"/>
        </w:rPr>
        <w:t>said</w:t>
      </w:r>
      <w:r w:rsidRPr="00260903">
        <w:rPr>
          <w:sz w:val="10"/>
        </w:rPr>
        <w:t xml:space="preserve"> that </w:t>
      </w:r>
      <w:r w:rsidRPr="00260903">
        <w:rPr>
          <w:rStyle w:val="StyleUnderline"/>
        </w:rPr>
        <w:t xml:space="preserve">he </w:t>
      </w:r>
      <w:r w:rsidRPr="00F83956">
        <w:rPr>
          <w:rStyle w:val="StyleUnderline"/>
          <w:highlight w:val="cyan"/>
        </w:rPr>
        <w:t>expects</w:t>
      </w:r>
      <w:r w:rsidRPr="00260903">
        <w:rPr>
          <w:sz w:val="10"/>
        </w:rPr>
        <w:t xml:space="preserve"> Senate Minority Leader </w:t>
      </w:r>
      <w:hyperlink r:id="rId18" w:history="1">
        <w:r w:rsidRPr="00260903">
          <w:rPr>
            <w:rStyle w:val="Hyperlink"/>
            <w:sz w:val="10"/>
          </w:rPr>
          <w:t xml:space="preserve">Mitch </w:t>
        </w:r>
        <w:r w:rsidRPr="00F83956">
          <w:rPr>
            <w:rStyle w:val="Emphasis"/>
            <w:highlight w:val="cyan"/>
          </w:rPr>
          <w:t>McConnell</w:t>
        </w:r>
      </w:hyperlink>
      <w:r w:rsidRPr="00260903">
        <w:rPr>
          <w:sz w:val="10"/>
        </w:rPr>
        <w:t xml:space="preserve"> (R-Ky.) </w:t>
      </w:r>
      <w:r w:rsidRPr="00F83956">
        <w:rPr>
          <w:rStyle w:val="StyleUnderline"/>
          <w:highlight w:val="cyan"/>
        </w:rPr>
        <w:t>to support</w:t>
      </w:r>
      <w:r w:rsidRPr="00260903">
        <w:rPr>
          <w:rStyle w:val="StyleUnderline"/>
        </w:rPr>
        <w:t xml:space="preserve"> the </w:t>
      </w:r>
      <w:r w:rsidRPr="00260903">
        <w:rPr>
          <w:rStyle w:val="Emphasis"/>
        </w:rPr>
        <w:t xml:space="preserve">bipartisan </w:t>
      </w:r>
      <w:r w:rsidRPr="00F83956">
        <w:rPr>
          <w:rStyle w:val="Emphasis"/>
          <w:highlight w:val="cyan"/>
        </w:rPr>
        <w:t>infrastructure</w:t>
      </w:r>
      <w:r w:rsidRPr="00260903">
        <w:rPr>
          <w:rStyle w:val="StyleUnderline"/>
        </w:rPr>
        <w:t xml:space="preserve"> deal </w:t>
      </w:r>
      <w:r w:rsidRPr="00F83956">
        <w:rPr>
          <w:rStyle w:val="StyleUnderline"/>
          <w:highlight w:val="cyan"/>
        </w:rPr>
        <w:t xml:space="preserve">that </w:t>
      </w:r>
      <w:r w:rsidRPr="00F83956">
        <w:rPr>
          <w:rStyle w:val="Emphasis"/>
          <w:highlight w:val="cyan"/>
        </w:rPr>
        <w:t>Cassidy helped craft</w:t>
      </w:r>
      <w:r w:rsidRPr="00260903">
        <w:rPr>
          <w:rStyle w:val="StyleUnderline"/>
        </w:rPr>
        <w:t xml:space="preserve"> with other senators</w:t>
      </w:r>
      <w:r w:rsidRPr="00260903">
        <w:rPr>
          <w:sz w:val="10"/>
        </w:rPr>
        <w:t xml:space="preserve"> from both parties.</w:t>
      </w:r>
    </w:p>
    <w:p w14:paraId="23F026F0" w14:textId="77777777" w:rsidR="009F0276" w:rsidRPr="00260903" w:rsidRDefault="009F0276" w:rsidP="009F0276">
      <w:pPr>
        <w:rPr>
          <w:sz w:val="10"/>
        </w:rPr>
      </w:pPr>
      <w:r w:rsidRPr="00260903">
        <w:rPr>
          <w:sz w:val="10"/>
        </w:rPr>
        <w:t xml:space="preserve">“If we can pull this off, I think </w:t>
      </w:r>
      <w:r w:rsidRPr="00F83956">
        <w:rPr>
          <w:rStyle w:val="StyleUnderline"/>
          <w:highlight w:val="cyan"/>
        </w:rPr>
        <w:t xml:space="preserve">Mitch will </w:t>
      </w:r>
      <w:r w:rsidRPr="00F83956">
        <w:rPr>
          <w:rStyle w:val="Emphasis"/>
          <w:highlight w:val="cyan"/>
        </w:rPr>
        <w:t>favor it</w:t>
      </w:r>
      <w:r w:rsidRPr="00260903">
        <w:rPr>
          <w:sz w:val="10"/>
        </w:rPr>
        <w:t xml:space="preserve">,” </w:t>
      </w:r>
      <w:r w:rsidRPr="00260903">
        <w:rPr>
          <w:rStyle w:val="StyleUnderline"/>
        </w:rPr>
        <w:t>Cassidy said</w:t>
      </w:r>
      <w:r w:rsidRPr="00260903">
        <w:rPr>
          <w:sz w:val="10"/>
        </w:rPr>
        <w:t xml:space="preserve"> on NBC’s “Meet the Press.” </w:t>
      </w:r>
    </w:p>
    <w:p w14:paraId="4F12858D" w14:textId="77777777" w:rsidR="009F0276" w:rsidRPr="00260903" w:rsidRDefault="009F0276" w:rsidP="009F0276">
      <w:pPr>
        <w:rPr>
          <w:sz w:val="10"/>
          <w:szCs w:val="10"/>
        </w:rPr>
      </w:pPr>
      <w:r w:rsidRPr="00260903">
        <w:rPr>
          <w:sz w:val="10"/>
          <w:szCs w:val="10"/>
        </w:rPr>
        <w:t>Cassidy said that McConnell, among other Republican senators, were upset initially when </w:t>
      </w:r>
      <w:hyperlink r:id="rId19" w:history="1">
        <w:r w:rsidRPr="00260903">
          <w:rPr>
            <w:rStyle w:val="Hyperlink"/>
            <w:sz w:val="10"/>
            <w:szCs w:val="10"/>
          </w:rPr>
          <w:t>President Biden</w:t>
        </w:r>
      </w:hyperlink>
      <w:r w:rsidRPr="00260903">
        <w:rPr>
          <w:sz w:val="10"/>
          <w:szCs w:val="10"/>
        </w:rPr>
        <w:t> had said on Thursday that he would not pass a bipartisan infrastructure deal unless a reconciliation bill was also passed in tandem. </w:t>
      </w:r>
    </w:p>
    <w:p w14:paraId="149A4D30" w14:textId="77777777" w:rsidR="009F0276" w:rsidRPr="00260903" w:rsidRDefault="009F0276" w:rsidP="009F0276">
      <w:pPr>
        <w:rPr>
          <w:sz w:val="10"/>
          <w:szCs w:val="10"/>
        </w:rPr>
      </w:pPr>
      <w:r w:rsidRPr="00260903">
        <w:rPr>
          <w:sz w:val="10"/>
          <w:szCs w:val="10"/>
        </w:rPr>
        <w:t xml:space="preserve">“Now, he </w:t>
      </w:r>
      <w:proofErr w:type="gramStart"/>
      <w:r w:rsidRPr="00260903">
        <w:rPr>
          <w:sz w:val="10"/>
          <w:szCs w:val="10"/>
        </w:rPr>
        <w:t>didn’t</w:t>
      </w:r>
      <w:proofErr w:type="gramEnd"/>
      <w:r w:rsidRPr="00260903">
        <w:rPr>
          <w:sz w:val="10"/>
          <w:szCs w:val="10"/>
        </w:rPr>
        <w:t xml:space="preserve"> like the president, throwing the wrench in there, saying, listen, the two are tied together. </w:t>
      </w:r>
      <w:proofErr w:type="gramStart"/>
      <w:r w:rsidRPr="00260903">
        <w:rPr>
          <w:sz w:val="10"/>
          <w:szCs w:val="10"/>
        </w:rPr>
        <w:t>That's</w:t>
      </w:r>
      <w:proofErr w:type="gramEnd"/>
      <w:r w:rsidRPr="00260903">
        <w:rPr>
          <w:sz w:val="10"/>
          <w:szCs w:val="10"/>
        </w:rPr>
        <w:t xml:space="preserve"> not what we were told, and so of course that caused a little bit of a, ‘Hmm, let's think about this,’” Cassidy said.</w:t>
      </w:r>
    </w:p>
    <w:p w14:paraId="7E8FF18A" w14:textId="77777777" w:rsidR="009F0276" w:rsidRPr="00260903" w:rsidRDefault="009F0276" w:rsidP="009F0276">
      <w:pPr>
        <w:rPr>
          <w:sz w:val="10"/>
          <w:szCs w:val="10"/>
        </w:rPr>
      </w:pPr>
      <w:r w:rsidRPr="00260903">
        <w:rPr>
          <w:sz w:val="10"/>
          <w:szCs w:val="10"/>
        </w:rPr>
        <w:t>Biden walked back those comments on Saturday, saying he would sign the bipartisan deal if it came to his desk, and that he did not intend to imply that he would not. </w:t>
      </w:r>
    </w:p>
    <w:p w14:paraId="733249CB" w14:textId="77777777" w:rsidR="009F0276" w:rsidRPr="00260903" w:rsidRDefault="009F0276" w:rsidP="009F0276">
      <w:pPr>
        <w:rPr>
          <w:sz w:val="10"/>
        </w:rPr>
      </w:pPr>
      <w:r w:rsidRPr="00260903">
        <w:rPr>
          <w:sz w:val="10"/>
        </w:rPr>
        <w:t xml:space="preserve">“But I think Mitch </w:t>
      </w:r>
      <w:r w:rsidRPr="00F83956">
        <w:rPr>
          <w:rStyle w:val="Emphasis"/>
          <w:highlight w:val="cyan"/>
        </w:rPr>
        <w:t>McConnell wants infrastructure</w:t>
      </w:r>
      <w:r w:rsidRPr="00F83956">
        <w:rPr>
          <w:rStyle w:val="StyleUnderline"/>
          <w:highlight w:val="cyan"/>
        </w:rPr>
        <w:t xml:space="preserve"> as much as anyone else</w:t>
      </w:r>
      <w:r w:rsidRPr="00F83956">
        <w:rPr>
          <w:sz w:val="10"/>
          <w:highlight w:val="cyan"/>
        </w:rPr>
        <w:t xml:space="preserve">. </w:t>
      </w:r>
      <w:r w:rsidRPr="00F83956">
        <w:rPr>
          <w:rStyle w:val="Emphasis"/>
          <w:highlight w:val="cyan"/>
        </w:rPr>
        <w:t>He wants the jobs</w:t>
      </w:r>
      <w:r w:rsidRPr="00260903">
        <w:rPr>
          <w:sz w:val="10"/>
        </w:rPr>
        <w:t xml:space="preserve"> that this will create. I think Leader McConnell will be for it, if it continues to come together as it is,” Cassidy continued. </w:t>
      </w:r>
    </w:p>
    <w:p w14:paraId="61892692" w14:textId="0E27FF03" w:rsidR="00E05D4A" w:rsidRDefault="00E05D4A" w:rsidP="00B60581">
      <w:pPr>
        <w:pStyle w:val="Heading3"/>
      </w:pPr>
      <w:r>
        <w:t>U---AT Thumper---General</w:t>
      </w:r>
    </w:p>
    <w:p w14:paraId="78EAABEB" w14:textId="341B3427" w:rsidR="00E05D4A" w:rsidRDefault="00E05D4A" w:rsidP="00E05D4A">
      <w:pPr>
        <w:pStyle w:val="Heading4"/>
      </w:pPr>
      <w:r>
        <w:t xml:space="preserve">Biden is </w:t>
      </w:r>
      <w:r w:rsidRPr="007E0691">
        <w:rPr>
          <w:u w:val="single"/>
        </w:rPr>
        <w:t>laser-focused</w:t>
      </w:r>
      <w:r>
        <w:t xml:space="preserve"> on </w:t>
      </w:r>
      <w:proofErr w:type="gramStart"/>
      <w:r>
        <w:t>infrastructure</w:t>
      </w:r>
      <w:proofErr w:type="gramEnd"/>
    </w:p>
    <w:p w14:paraId="042E9514" w14:textId="1FB01439" w:rsidR="00E05D4A" w:rsidRDefault="00E05D4A" w:rsidP="00E05D4A">
      <w:pPr>
        <w:rPr>
          <w:rStyle w:val="Hyperlink"/>
        </w:rPr>
      </w:pPr>
      <w:r>
        <w:t>Zeballos-</w:t>
      </w:r>
      <w:proofErr w:type="spellStart"/>
      <w:r w:rsidRPr="00E05D4A">
        <w:rPr>
          <w:rStyle w:val="Style13ptBold"/>
        </w:rPr>
        <w:t>Roig</w:t>
      </w:r>
      <w:proofErr w:type="spellEnd"/>
      <w:r w:rsidRPr="00E05D4A">
        <w:rPr>
          <w:rStyle w:val="Style13ptBold"/>
        </w:rPr>
        <w:t xml:space="preserve"> 5-28</w:t>
      </w:r>
      <w:r>
        <w:t xml:space="preserve">-2021 (Joseph, et al, “Biden's $6 trillion budget dropped key campaign promises on student debt cancellation and healthcare reform,” </w:t>
      </w:r>
      <w:hyperlink r:id="rId20" w:history="1">
        <w:r w:rsidRPr="00D67170">
          <w:rPr>
            <w:rStyle w:val="Hyperlink"/>
          </w:rPr>
          <w:t>https://www.businessinsider.com/bidens-budget-campaign-promises-student-debt-and-healthcare-reform-2021-5)//BB</w:t>
        </w:r>
      </w:hyperlink>
    </w:p>
    <w:p w14:paraId="4104A194" w14:textId="77777777" w:rsidR="00917575" w:rsidRPr="00E05D4A" w:rsidRDefault="00917575" w:rsidP="00E05D4A"/>
    <w:p w14:paraId="261456F1" w14:textId="07BBBC83" w:rsidR="00F83956" w:rsidRPr="00917575" w:rsidRDefault="00E05D4A" w:rsidP="00F83956">
      <w:pPr>
        <w:rPr>
          <w:sz w:val="14"/>
        </w:rPr>
      </w:pPr>
      <w:r w:rsidRPr="00F83956">
        <w:rPr>
          <w:sz w:val="14"/>
        </w:rPr>
        <w:t xml:space="preserve">President Joe </w:t>
      </w:r>
      <w:r w:rsidRPr="00F83956">
        <w:rPr>
          <w:rStyle w:val="StyleUnderline"/>
          <w:highlight w:val="cyan"/>
        </w:rPr>
        <w:t>Biden</w:t>
      </w:r>
      <w:r w:rsidRPr="00E05D4A">
        <w:rPr>
          <w:rStyle w:val="StyleUnderline"/>
        </w:rPr>
        <w:t xml:space="preserve"> officially </w:t>
      </w:r>
      <w:r w:rsidRPr="00F83956">
        <w:rPr>
          <w:rStyle w:val="StyleUnderline"/>
          <w:highlight w:val="cyan"/>
        </w:rPr>
        <w:t>unveiled his first budget</w:t>
      </w:r>
      <w:r w:rsidRPr="00E05D4A">
        <w:rPr>
          <w:rStyle w:val="StyleUnderline"/>
        </w:rPr>
        <w:t xml:space="preserve"> proposal on Friday, which requests $6 trillion</w:t>
      </w:r>
      <w:r w:rsidRPr="00F83956">
        <w:rPr>
          <w:sz w:val="14"/>
        </w:rPr>
        <w:t xml:space="preserve"> for fiscal year 2022 </w:t>
      </w:r>
      <w:r w:rsidRPr="00F83956">
        <w:rPr>
          <w:rStyle w:val="StyleUnderline"/>
          <w:highlight w:val="cyan"/>
        </w:rPr>
        <w:t>to</w:t>
      </w:r>
      <w:r w:rsidRPr="00F83956">
        <w:rPr>
          <w:sz w:val="14"/>
        </w:rPr>
        <w:t xml:space="preserve"> largely help </w:t>
      </w:r>
      <w:r w:rsidRPr="00F83956">
        <w:rPr>
          <w:rStyle w:val="StyleUnderline"/>
          <w:highlight w:val="cyan"/>
        </w:rPr>
        <w:t>fund his two-part infrastructure</w:t>
      </w:r>
      <w:r w:rsidRPr="00E05D4A">
        <w:rPr>
          <w:rStyle w:val="StyleUnderline"/>
        </w:rPr>
        <w:t xml:space="preserve"> plan</w:t>
      </w:r>
      <w:r w:rsidRPr="00F83956">
        <w:rPr>
          <w:sz w:val="14"/>
        </w:rPr>
        <w:t xml:space="preserve">. But several issues he promised during his campaign to reform are noticeably missing from this budget. The budget outlines spending focused on climate change, education, and care-economy measures included in the president's infrastructure proposals. But it </w:t>
      </w:r>
      <w:proofErr w:type="gramStart"/>
      <w:r w:rsidRPr="00F83956">
        <w:rPr>
          <w:sz w:val="14"/>
        </w:rPr>
        <w:t>doesn't</w:t>
      </w:r>
      <w:proofErr w:type="gramEnd"/>
      <w:r w:rsidRPr="00F83956">
        <w:rPr>
          <w:sz w:val="14"/>
        </w:rPr>
        <w:t xml:space="preserve"> incorporate campaign promises to cancel student debt, and reform the healthcare and unemployment systems. The budget document merely signals an administration's priorities for the coming year, given Congress drafts and approves a federal budget. Republicans and Democrats must strike a deal by September 30 to avert a government shutdown. In this case, </w:t>
      </w:r>
      <w:r w:rsidRPr="00F83956">
        <w:rPr>
          <w:rStyle w:val="StyleUnderline"/>
          <w:highlight w:val="cyan"/>
        </w:rPr>
        <w:t>Biden</w:t>
      </w:r>
      <w:r w:rsidRPr="00E05D4A">
        <w:rPr>
          <w:rStyle w:val="StyleUnderline"/>
        </w:rPr>
        <w:t xml:space="preserve">'s budget </w:t>
      </w:r>
      <w:r w:rsidRPr="00F83956">
        <w:rPr>
          <w:rStyle w:val="Emphasis"/>
          <w:highlight w:val="cyan"/>
        </w:rPr>
        <w:t xml:space="preserve">demonstrates a </w:t>
      </w:r>
      <w:r w:rsidRPr="00F83956">
        <w:rPr>
          <w:rStyle w:val="Emphasis"/>
          <w:sz w:val="28"/>
          <w:szCs w:val="28"/>
          <w:highlight w:val="cyan"/>
        </w:rPr>
        <w:t>laser-focus on</w:t>
      </w:r>
      <w:r w:rsidRPr="00F83956">
        <w:rPr>
          <w:sz w:val="14"/>
        </w:rPr>
        <w:t xml:space="preserve"> approving his $4 trillion </w:t>
      </w:r>
      <w:r w:rsidRPr="00F83956">
        <w:rPr>
          <w:rStyle w:val="Emphasis"/>
          <w:highlight w:val="cyan"/>
        </w:rPr>
        <w:t>infrastructure</w:t>
      </w:r>
      <w:r w:rsidRPr="00F83956">
        <w:rPr>
          <w:sz w:val="14"/>
        </w:rPr>
        <w:t xml:space="preserve"> plans, </w:t>
      </w:r>
      <w:r w:rsidRPr="00E05D4A">
        <w:rPr>
          <w:rStyle w:val="StyleUnderline"/>
        </w:rPr>
        <w:t>which includes new federal commitments to physical infrastructure along with new health, education, and cash programs for families</w:t>
      </w:r>
      <w:r w:rsidRPr="00F83956">
        <w:rPr>
          <w:sz w:val="14"/>
        </w:rPr>
        <w:t>.</w:t>
      </w:r>
    </w:p>
    <w:p w14:paraId="7C0BDE80" w14:textId="324A39C9" w:rsidR="00E05D4A" w:rsidRDefault="00E05D4A" w:rsidP="00B60581">
      <w:pPr>
        <w:pStyle w:val="Heading3"/>
      </w:pPr>
      <w:r>
        <w:t>U---AT Thumper---Gun Control</w:t>
      </w:r>
    </w:p>
    <w:p w14:paraId="2618CF15" w14:textId="77777777" w:rsidR="0068756D" w:rsidRDefault="0068756D" w:rsidP="0068756D">
      <w:pPr>
        <w:pStyle w:val="Heading4"/>
      </w:pPr>
      <w:r>
        <w:t xml:space="preserve">Biden’s proposals don’t cost </w:t>
      </w:r>
      <w:proofErr w:type="gramStart"/>
      <w:r>
        <w:t>PC</w:t>
      </w:r>
      <w:proofErr w:type="gramEnd"/>
    </w:p>
    <w:p w14:paraId="7ABFBB24" w14:textId="69B7808E" w:rsidR="0068756D" w:rsidRDefault="0068756D" w:rsidP="0068756D">
      <w:pPr>
        <w:rPr>
          <w:rStyle w:val="Hyperlink"/>
        </w:rPr>
      </w:pPr>
      <w:proofErr w:type="spellStart"/>
      <w:r w:rsidRPr="001A6B74">
        <w:rPr>
          <w:rStyle w:val="Style13ptBold"/>
        </w:rPr>
        <w:t>Antle</w:t>
      </w:r>
      <w:proofErr w:type="spellEnd"/>
      <w:r w:rsidRPr="001A6B74">
        <w:rPr>
          <w:rStyle w:val="Style13ptBold"/>
        </w:rPr>
        <w:t xml:space="preserve"> 6-25</w:t>
      </w:r>
      <w:r>
        <w:t xml:space="preserve">-2021 (W James, “Biden's gun control push likely to produce 2022 headaches for Democrats,” Yahoo News, </w:t>
      </w:r>
      <w:hyperlink r:id="rId21" w:history="1">
        <w:r w:rsidRPr="00D67170">
          <w:rPr>
            <w:rStyle w:val="Hyperlink"/>
          </w:rPr>
          <w:t>https://news.yahoo.com/bidens-gun-control-push-likely-103000244.html)//BB</w:t>
        </w:r>
      </w:hyperlink>
    </w:p>
    <w:p w14:paraId="3FCBC6F7" w14:textId="77777777" w:rsidR="00917575" w:rsidRPr="001A6B74" w:rsidRDefault="00917575" w:rsidP="0068756D"/>
    <w:p w14:paraId="64979415" w14:textId="502B1B5C" w:rsidR="0068756D" w:rsidRPr="00F83956" w:rsidRDefault="0068756D" w:rsidP="0068756D">
      <w:pPr>
        <w:rPr>
          <w:sz w:val="14"/>
        </w:rPr>
      </w:pPr>
      <w:r w:rsidRPr="00F83956">
        <w:rPr>
          <w:rStyle w:val="StyleUnderline"/>
          <w:highlight w:val="cyan"/>
        </w:rPr>
        <w:t>Biden has had experience</w:t>
      </w:r>
      <w:r w:rsidRPr="0068756D">
        <w:rPr>
          <w:rStyle w:val="StyleUnderline"/>
        </w:rPr>
        <w:t xml:space="preserve"> with this in his past. As the lead Democrat on the Senate Judiciary Committee, he was an architect of the 1994 crime bill</w:t>
      </w:r>
      <w:r w:rsidRPr="00F83956">
        <w:rPr>
          <w:sz w:val="14"/>
        </w:rPr>
        <w:t xml:space="preserve"> signed into law by former President Bill Clinton that included a federal ban on assault weapons. The belief was that suburban voters concerned about violent crime would reward Democrats for cracking down on guns.</w:t>
      </w:r>
      <w:r w:rsidR="00541CA7" w:rsidRPr="00F83956">
        <w:rPr>
          <w:sz w:val="14"/>
        </w:rPr>
        <w:t xml:space="preserve"> </w:t>
      </w:r>
      <w:r w:rsidRPr="00F83956">
        <w:rPr>
          <w:sz w:val="14"/>
        </w:rPr>
        <w:t>Instead, it became a cudgel to beat Democrats in rural and conservative districts during the midterm elections. Guns were among a cluster of issues that helped Republicans win their first House majority in 40 years as they gained 52 seats.</w:t>
      </w:r>
      <w:r w:rsidR="00541CA7" w:rsidRPr="00F83956">
        <w:rPr>
          <w:sz w:val="14"/>
        </w:rPr>
        <w:t xml:space="preserve"> </w:t>
      </w:r>
      <w:r w:rsidRPr="00F83956">
        <w:rPr>
          <w:sz w:val="14"/>
        </w:rPr>
        <w:t>The assault weapons ban came with a 10-year sunset provision, which was allowed to lapse in 2004. Large Democratic congressional majorities did not reinstate it under President Barack Obama in 2009, and Republicans regained the House by the time there was a renewed push after the Sandy Hook Elementary School shooting in 2012.</w:t>
      </w:r>
      <w:r w:rsidR="00541CA7" w:rsidRPr="00F83956">
        <w:rPr>
          <w:sz w:val="14"/>
        </w:rPr>
        <w:t xml:space="preserve"> </w:t>
      </w:r>
      <w:r w:rsidRPr="00F83956">
        <w:rPr>
          <w:rStyle w:val="Emphasis"/>
          <w:highlight w:val="cyan"/>
        </w:rPr>
        <w:t>Gun control legislation</w:t>
      </w:r>
      <w:r w:rsidRPr="00F83956">
        <w:rPr>
          <w:sz w:val="14"/>
          <w:highlight w:val="cyan"/>
        </w:rPr>
        <w:t xml:space="preserve"> </w:t>
      </w:r>
      <w:r w:rsidRPr="00F83956">
        <w:rPr>
          <w:rStyle w:val="Emphasis"/>
          <w:highlight w:val="cyan"/>
        </w:rPr>
        <w:t>is</w:t>
      </w:r>
      <w:r w:rsidRPr="00F83956">
        <w:rPr>
          <w:sz w:val="14"/>
        </w:rPr>
        <w:t xml:space="preserve"> often </w:t>
      </w:r>
      <w:r w:rsidRPr="0068756D">
        <w:rPr>
          <w:rStyle w:val="Emphasis"/>
        </w:rPr>
        <w:t xml:space="preserve">broadly </w:t>
      </w:r>
      <w:r w:rsidRPr="00F83956">
        <w:rPr>
          <w:rStyle w:val="Emphasis"/>
          <w:highlight w:val="cyan"/>
        </w:rPr>
        <w:t>popular</w:t>
      </w:r>
      <w:r w:rsidRPr="00F83956">
        <w:rPr>
          <w:sz w:val="14"/>
          <w:highlight w:val="cyan"/>
        </w:rPr>
        <w:t xml:space="preserve">, </w:t>
      </w:r>
      <w:r w:rsidRPr="00F83956">
        <w:rPr>
          <w:rStyle w:val="Emphasis"/>
          <w:highlight w:val="cyan"/>
        </w:rPr>
        <w:t>especially in the wake of</w:t>
      </w:r>
      <w:r w:rsidRPr="0068756D">
        <w:rPr>
          <w:rStyle w:val="Emphasis"/>
        </w:rPr>
        <w:t xml:space="preserve"> mass shooting </w:t>
      </w:r>
      <w:r w:rsidRPr="00F83956">
        <w:rPr>
          <w:rStyle w:val="Emphasis"/>
          <w:highlight w:val="cyan"/>
        </w:rPr>
        <w:t>events</w:t>
      </w:r>
      <w:r w:rsidRPr="00F83956">
        <w:rPr>
          <w:sz w:val="14"/>
          <w:highlight w:val="cyan"/>
        </w:rPr>
        <w:t xml:space="preserve">. </w:t>
      </w:r>
      <w:r w:rsidRPr="00F83956">
        <w:rPr>
          <w:rStyle w:val="StyleUnderline"/>
          <w:highlight w:val="cyan"/>
        </w:rPr>
        <w:t>The specific proposals Biden has regularly floated</w:t>
      </w:r>
      <w:r w:rsidRPr="0068756D">
        <w:rPr>
          <w:rStyle w:val="StyleUnderline"/>
        </w:rPr>
        <w:t xml:space="preserve">, such as expanding background checks and banning certain styles of weapons, often </w:t>
      </w:r>
      <w:r w:rsidRPr="00F83956">
        <w:rPr>
          <w:rStyle w:val="Emphasis"/>
          <w:highlight w:val="cyan"/>
        </w:rPr>
        <w:t>poll well</w:t>
      </w:r>
      <w:r w:rsidRPr="00F83956">
        <w:rPr>
          <w:sz w:val="14"/>
        </w:rPr>
        <w:t>. But conservative gun owners are more likely to cast their votes based on the issue.</w:t>
      </w:r>
    </w:p>
    <w:p w14:paraId="20C56BF8" w14:textId="77777777" w:rsidR="00F83956" w:rsidRPr="0068756D" w:rsidRDefault="00F83956" w:rsidP="00F83956"/>
    <w:p w14:paraId="35444CBB" w14:textId="17475645" w:rsidR="00E05D4A" w:rsidRDefault="00E05D4A" w:rsidP="00E05D4A">
      <w:pPr>
        <w:pStyle w:val="Heading4"/>
      </w:pPr>
      <w:r>
        <w:t xml:space="preserve">Biden’s </w:t>
      </w:r>
      <w:r w:rsidRPr="00990E15">
        <w:rPr>
          <w:u w:val="single"/>
        </w:rPr>
        <w:t>punting</w:t>
      </w:r>
      <w:r>
        <w:t xml:space="preserve"> gun control to stay focused on infrastructure---but it’s a balancing act and the sidetracking is </w:t>
      </w:r>
      <w:proofErr w:type="gramStart"/>
      <w:r>
        <w:t>possible</w:t>
      </w:r>
      <w:proofErr w:type="gramEnd"/>
      <w:r>
        <w:t xml:space="preserve"> </w:t>
      </w:r>
    </w:p>
    <w:p w14:paraId="7DB3A2C5" w14:textId="079CC37B" w:rsidR="00E05D4A" w:rsidRDefault="00E05D4A" w:rsidP="00E05D4A">
      <w:r w:rsidRPr="00F03010">
        <w:rPr>
          <w:rStyle w:val="Style13ptBold"/>
        </w:rPr>
        <w:t xml:space="preserve">Subramanian </w:t>
      </w:r>
      <w:r w:rsidRPr="00E05D4A">
        <w:t>3-29-20</w:t>
      </w:r>
      <w:r w:rsidRPr="00E05D4A">
        <w:rPr>
          <w:rStyle w:val="Style13ptBold"/>
        </w:rPr>
        <w:t>21</w:t>
      </w:r>
      <w:r>
        <w:t xml:space="preserve"> (Courtney, “Biden faces tough balancing act on infrastructure as pressure builds on immigration, gun control,” </w:t>
      </w:r>
      <w:r w:rsidRPr="00990E15">
        <w:rPr>
          <w:i/>
          <w:iCs/>
        </w:rPr>
        <w:t>USA Today</w:t>
      </w:r>
      <w:r>
        <w:t xml:space="preserve">, </w:t>
      </w:r>
      <w:hyperlink r:id="rId22" w:history="1">
        <w:r w:rsidRPr="00264391">
          <w:rPr>
            <w:rStyle w:val="Hyperlink"/>
          </w:rPr>
          <w:t>https://www.usatoday.com/story/news/politics/2021/03/29/president-joe-biden-faces-balancing-act-infrastructure-immigration-guns/7012067002/</w:t>
        </w:r>
      </w:hyperlink>
      <w:r>
        <w:t>)</w:t>
      </w:r>
    </w:p>
    <w:p w14:paraId="2403FFAE" w14:textId="77777777" w:rsidR="00917575" w:rsidRPr="00990E15" w:rsidRDefault="00917575" w:rsidP="00E05D4A"/>
    <w:p w14:paraId="6F785906" w14:textId="3618FBAA" w:rsidR="00E05D4A" w:rsidRDefault="00E05D4A" w:rsidP="00E05D4A">
      <w:pPr>
        <w:rPr>
          <w:sz w:val="14"/>
        </w:rPr>
      </w:pPr>
      <w:r w:rsidRPr="00F83956">
        <w:rPr>
          <w:sz w:val="14"/>
        </w:rPr>
        <w:t xml:space="preserve">President Joe </w:t>
      </w:r>
      <w:r w:rsidRPr="00F83956">
        <w:rPr>
          <w:rStyle w:val="StyleUnderline"/>
          <w:highlight w:val="cyan"/>
        </w:rPr>
        <w:t>Biden is putting his foot on the</w:t>
      </w:r>
      <w:r w:rsidRPr="00990E15">
        <w:rPr>
          <w:rStyle w:val="StyleUnderline"/>
        </w:rPr>
        <w:t xml:space="preserve"> gas </w:t>
      </w:r>
      <w:r w:rsidRPr="00F83956">
        <w:rPr>
          <w:rStyle w:val="StyleUnderline"/>
          <w:highlight w:val="cyan"/>
        </w:rPr>
        <w:t>pedal</w:t>
      </w:r>
      <w:r w:rsidRPr="00990E15">
        <w:rPr>
          <w:rStyle w:val="StyleUnderline"/>
        </w:rPr>
        <w:t xml:space="preserve"> and moving ahead with his plans </w:t>
      </w:r>
      <w:r w:rsidRPr="00F83956">
        <w:rPr>
          <w:rStyle w:val="StyleUnderline"/>
          <w:highlight w:val="cyan"/>
        </w:rPr>
        <w:t>to sell</w:t>
      </w:r>
      <w:r w:rsidRPr="00990E15">
        <w:rPr>
          <w:rStyle w:val="StyleUnderline"/>
        </w:rPr>
        <w:t xml:space="preserve"> </w:t>
      </w:r>
      <w:r w:rsidRPr="00F83956">
        <w:rPr>
          <w:sz w:val="14"/>
        </w:rPr>
        <w:t xml:space="preserve">an expansive </w:t>
      </w:r>
      <w:r w:rsidRPr="00F83956">
        <w:rPr>
          <w:rStyle w:val="StyleUnderline"/>
          <w:highlight w:val="cyan"/>
        </w:rPr>
        <w:t>infrastructure</w:t>
      </w:r>
      <w:r w:rsidRPr="00F83956">
        <w:rPr>
          <w:sz w:val="14"/>
        </w:rPr>
        <w:t xml:space="preserve"> proposal </w:t>
      </w:r>
      <w:r w:rsidRPr="00990E15">
        <w:rPr>
          <w:rStyle w:val="StyleUnderline"/>
        </w:rPr>
        <w:t xml:space="preserve">this week </w:t>
      </w:r>
      <w:r w:rsidRPr="00F83956">
        <w:rPr>
          <w:rStyle w:val="StyleUnderline"/>
          <w:highlight w:val="cyan"/>
        </w:rPr>
        <w:t>as he faces</w:t>
      </w:r>
      <w:r w:rsidRPr="00990E15">
        <w:rPr>
          <w:rStyle w:val="StyleUnderline"/>
        </w:rPr>
        <w:t xml:space="preserve"> mounting </w:t>
      </w:r>
      <w:r w:rsidRPr="00F83956">
        <w:rPr>
          <w:rStyle w:val="StyleUnderline"/>
          <w:highlight w:val="cyan"/>
        </w:rPr>
        <w:t>pressure to act on</w:t>
      </w:r>
      <w:r w:rsidRPr="00F83956">
        <w:rPr>
          <w:sz w:val="14"/>
          <w:highlight w:val="cyan"/>
        </w:rPr>
        <w:t xml:space="preserve"> </w:t>
      </w:r>
      <w:r w:rsidRPr="00F83956">
        <w:rPr>
          <w:rStyle w:val="StyleUnderline"/>
          <w:highlight w:val="cyan"/>
        </w:rPr>
        <w:t>other</w:t>
      </w:r>
      <w:r w:rsidRPr="00F83956">
        <w:rPr>
          <w:sz w:val="14"/>
        </w:rPr>
        <w:t xml:space="preserve"> </w:t>
      </w:r>
      <w:r w:rsidRPr="00F83956">
        <w:rPr>
          <w:rStyle w:val="StyleUnderline"/>
          <w:highlight w:val="cyan"/>
        </w:rPr>
        <w:t>legislative</w:t>
      </w:r>
      <w:r w:rsidRPr="00F83956">
        <w:rPr>
          <w:sz w:val="14"/>
          <w:highlight w:val="cyan"/>
        </w:rPr>
        <w:t xml:space="preserve"> </w:t>
      </w:r>
      <w:r w:rsidRPr="00F83956">
        <w:rPr>
          <w:rStyle w:val="StyleUnderline"/>
          <w:highlight w:val="cyan"/>
        </w:rPr>
        <w:t>priorities</w:t>
      </w:r>
      <w:r w:rsidRPr="00F83956">
        <w:rPr>
          <w:sz w:val="14"/>
        </w:rPr>
        <w:t xml:space="preserve"> that have become increasingly difficult to ignore. </w:t>
      </w:r>
      <w:r w:rsidRPr="00F83956">
        <w:rPr>
          <w:rStyle w:val="StyleUnderline"/>
          <w:highlight w:val="cyan"/>
        </w:rPr>
        <w:t>The</w:t>
      </w:r>
      <w:r w:rsidRPr="00990E15">
        <w:rPr>
          <w:rStyle w:val="StyleUnderline"/>
        </w:rPr>
        <w:t xml:space="preserve"> </w:t>
      </w:r>
      <w:r w:rsidRPr="00F83956">
        <w:rPr>
          <w:rStyle w:val="StyleUnderline"/>
          <w:highlight w:val="cyan"/>
        </w:rPr>
        <w:t>president</w:t>
      </w:r>
      <w:r w:rsidRPr="00F83956">
        <w:rPr>
          <w:sz w:val="14"/>
        </w:rPr>
        <w:t xml:space="preserve">, who will outline the contours of his multitrillion dollar economic plan at an event in Pittsburgh on Wednesday, </w:t>
      </w:r>
      <w:r w:rsidRPr="00F83956">
        <w:rPr>
          <w:rStyle w:val="Emphasis"/>
          <w:highlight w:val="cyan"/>
        </w:rPr>
        <w:t>has signaled a continued laser focus</w:t>
      </w:r>
      <w:r w:rsidRPr="00990E15">
        <w:rPr>
          <w:rStyle w:val="Emphasis"/>
        </w:rPr>
        <w:t xml:space="preserve"> </w:t>
      </w:r>
      <w:r w:rsidRPr="00F83956">
        <w:rPr>
          <w:sz w:val="14"/>
        </w:rPr>
        <w:t xml:space="preserve">on defeating the coronavirus pandemic and boosting economic growth while also confronting intractable problems like gun control and immigration following two mass shootings that unfolded within days of each other, and an increase of migrants at the southern border. Though juggling multiple priorities is part of the job, </w:t>
      </w:r>
      <w:r w:rsidRPr="00990E15">
        <w:rPr>
          <w:rStyle w:val="StyleUnderline"/>
        </w:rPr>
        <w:t xml:space="preserve">Biden has refused to let outside challenges usurp his scripted plans </w:t>
      </w:r>
      <w:r w:rsidRPr="00F83956">
        <w:rPr>
          <w:rStyle w:val="StyleUnderline"/>
          <w:highlight w:val="cyan"/>
        </w:rPr>
        <w:t>for</w:t>
      </w:r>
      <w:r w:rsidRPr="00F83956">
        <w:rPr>
          <w:sz w:val="14"/>
        </w:rPr>
        <w:t xml:space="preserve"> the second phase of his "</w:t>
      </w:r>
      <w:r w:rsidRPr="00F83956">
        <w:rPr>
          <w:rStyle w:val="Emphasis"/>
          <w:highlight w:val="cyan"/>
        </w:rPr>
        <w:t>B</w:t>
      </w:r>
      <w:r w:rsidRPr="00F83956">
        <w:rPr>
          <w:sz w:val="14"/>
        </w:rPr>
        <w:t xml:space="preserve">uild </w:t>
      </w:r>
      <w:r w:rsidRPr="00F83956">
        <w:rPr>
          <w:rStyle w:val="Emphasis"/>
          <w:highlight w:val="cyan"/>
        </w:rPr>
        <w:t>B</w:t>
      </w:r>
      <w:r w:rsidRPr="00F83956">
        <w:rPr>
          <w:sz w:val="14"/>
        </w:rPr>
        <w:t xml:space="preserve">ack </w:t>
      </w:r>
      <w:r w:rsidRPr="00F83956">
        <w:rPr>
          <w:rStyle w:val="Emphasis"/>
          <w:highlight w:val="cyan"/>
        </w:rPr>
        <w:t>B</w:t>
      </w:r>
      <w:r w:rsidRPr="00F83956">
        <w:rPr>
          <w:sz w:val="14"/>
        </w:rPr>
        <w:t xml:space="preserve">etter" agenda, a political balancing act that frustrates some supporters but could have consequential implications on the success of his presidency. "There are so many crises, so consistently. It never stops," said Paulette </w:t>
      </w:r>
      <w:proofErr w:type="spellStart"/>
      <w:r w:rsidRPr="00F83956">
        <w:rPr>
          <w:sz w:val="14"/>
        </w:rPr>
        <w:t>Aniskoff</w:t>
      </w:r>
      <w:proofErr w:type="spellEnd"/>
      <w:r w:rsidRPr="00F83956">
        <w:rPr>
          <w:sz w:val="14"/>
        </w:rPr>
        <w:t xml:space="preserve">, former deputy assistant to President Barack Obama and director of the Office of Public Engagement. "One of the big lessons from Obama was that the things he got done that were big and meaningful and had hugely high approval ratings </w:t>
      </w:r>
      <w:proofErr w:type="gramStart"/>
      <w:r w:rsidRPr="00F83956">
        <w:rPr>
          <w:sz w:val="14"/>
        </w:rPr>
        <w:t>were</w:t>
      </w:r>
      <w:proofErr w:type="gramEnd"/>
      <w:r w:rsidRPr="00F83956">
        <w:rPr>
          <w:sz w:val="14"/>
        </w:rPr>
        <w:t xml:space="preserve"> the things he really stuck to and focused on." As the head of public engagement, </w:t>
      </w:r>
      <w:proofErr w:type="spellStart"/>
      <w:r w:rsidRPr="00F83956">
        <w:rPr>
          <w:sz w:val="14"/>
        </w:rPr>
        <w:t>Aniskoff</w:t>
      </w:r>
      <w:proofErr w:type="spellEnd"/>
      <w:r w:rsidRPr="00F83956">
        <w:rPr>
          <w:sz w:val="14"/>
        </w:rPr>
        <w:t xml:space="preserve"> served as the White House gatekeeper for advocacy organizations, businesses and outside groups looking to get the president's attention. Much like Biden's steadfast commitment to the successful passage of his $1.9 trillion COVID-19 relief package earlier this month, Obama was fixated on the 2009 Recovery Act in his first 100 days, she recalled. "I think </w:t>
      </w:r>
      <w:r w:rsidRPr="00F83956">
        <w:rPr>
          <w:rStyle w:val="Emphasis"/>
          <w:highlight w:val="cyan"/>
        </w:rPr>
        <w:t>not getting sidetracked is how you get</w:t>
      </w:r>
      <w:r w:rsidRPr="00990E15">
        <w:rPr>
          <w:rStyle w:val="Emphasis"/>
        </w:rPr>
        <w:t xml:space="preserve"> the </w:t>
      </w:r>
      <w:r w:rsidRPr="00F83956">
        <w:rPr>
          <w:rStyle w:val="Emphasis"/>
          <w:highlight w:val="cyan"/>
        </w:rPr>
        <w:t>big stuff done</w:t>
      </w:r>
      <w:r w:rsidRPr="00F83956">
        <w:rPr>
          <w:sz w:val="14"/>
        </w:rPr>
        <w:t xml:space="preserve">," </w:t>
      </w:r>
      <w:proofErr w:type="spellStart"/>
      <w:r w:rsidRPr="00F83956">
        <w:rPr>
          <w:sz w:val="14"/>
        </w:rPr>
        <w:t>Aniskoff</w:t>
      </w:r>
      <w:proofErr w:type="spellEnd"/>
      <w:r w:rsidRPr="00F83956">
        <w:rPr>
          <w:sz w:val="14"/>
        </w:rPr>
        <w:t xml:space="preserve"> said. "While you are of course juggling and looking at executive actions ... there's just only so much you can do with executive actions. They're not going to be permanent." Biden had hoped to highlight his administration's COVID-19 response during his first press conference last week, including the doubling of his goal of administering 100 million shots in his first 100 days – a milestone his administration has already met. But the event was largely overshadowed by questions on the brewing crisis at the border, where both Republicans and Democrats have criticized the administration about the detention of unaccompanied minors at overcrowded facilities, and whether he would fulfill a campaign pledge to issue a raft of executive actions to tighten gun laws. "</w:t>
      </w:r>
      <w:r w:rsidRPr="00F83956">
        <w:rPr>
          <w:rStyle w:val="Emphasis"/>
          <w:highlight w:val="cyan"/>
        </w:rPr>
        <w:t>It's a matter of timing</w:t>
      </w:r>
      <w:r w:rsidRPr="00F83956">
        <w:rPr>
          <w:sz w:val="14"/>
        </w:rPr>
        <w:t xml:space="preserve">," </w:t>
      </w:r>
      <w:r w:rsidRPr="00F83956">
        <w:rPr>
          <w:rStyle w:val="Emphasis"/>
          <w:highlight w:val="cyan"/>
        </w:rPr>
        <w:t>Biden told reporters</w:t>
      </w:r>
      <w:r w:rsidRPr="00F83956">
        <w:rPr>
          <w:sz w:val="14"/>
        </w:rPr>
        <w:t xml:space="preserve"> when asked about gun control. "As </w:t>
      </w:r>
      <w:proofErr w:type="gramStart"/>
      <w:r w:rsidRPr="00F83956">
        <w:rPr>
          <w:sz w:val="14"/>
        </w:rPr>
        <w:t>you’ve</w:t>
      </w:r>
      <w:proofErr w:type="gramEnd"/>
      <w:r w:rsidRPr="00F83956">
        <w:rPr>
          <w:sz w:val="14"/>
        </w:rPr>
        <w:t xml:space="preserve"> all observed, the </w:t>
      </w:r>
      <w:r w:rsidRPr="00F83956">
        <w:rPr>
          <w:rStyle w:val="StyleUnderline"/>
          <w:highlight w:val="cyan"/>
        </w:rPr>
        <w:t>successful presidents</w:t>
      </w:r>
      <w:r w:rsidRPr="00F83956">
        <w:rPr>
          <w:sz w:val="14"/>
        </w:rPr>
        <w:t xml:space="preserve"> better than me </w:t>
      </w:r>
      <w:r w:rsidRPr="00F83956">
        <w:rPr>
          <w:rStyle w:val="StyleUnderline"/>
          <w:highlight w:val="cyan"/>
        </w:rPr>
        <w:t>have been successful</w:t>
      </w:r>
      <w:r w:rsidRPr="00990E15">
        <w:rPr>
          <w:rStyle w:val="StyleUnderline"/>
        </w:rPr>
        <w:t xml:space="preserve"> in large part </w:t>
      </w:r>
      <w:r w:rsidRPr="00F83956">
        <w:rPr>
          <w:rStyle w:val="StyleUnderline"/>
          <w:highlight w:val="cyan"/>
        </w:rPr>
        <w:t>because they</w:t>
      </w:r>
      <w:r w:rsidRPr="00990E15">
        <w:rPr>
          <w:rStyle w:val="StyleUnderline"/>
        </w:rPr>
        <w:t xml:space="preserve"> know how to time what they’re doing</w:t>
      </w:r>
      <w:r w:rsidRPr="00F83956">
        <w:rPr>
          <w:sz w:val="14"/>
        </w:rPr>
        <w:t xml:space="preserve">. </w:t>
      </w:r>
      <w:r w:rsidRPr="00F83956">
        <w:rPr>
          <w:rStyle w:val="Emphasis"/>
          <w:highlight w:val="cyan"/>
        </w:rPr>
        <w:t>Order</w:t>
      </w:r>
      <w:r w:rsidRPr="00990E15">
        <w:rPr>
          <w:rStyle w:val="Emphasis"/>
        </w:rPr>
        <w:t xml:space="preserve"> it, </w:t>
      </w:r>
      <w:r w:rsidRPr="00F83956">
        <w:rPr>
          <w:rStyle w:val="Emphasis"/>
          <w:highlight w:val="cyan"/>
        </w:rPr>
        <w:t>decide and prioritize</w:t>
      </w:r>
      <w:r w:rsidRPr="00F83956">
        <w:rPr>
          <w:sz w:val="14"/>
        </w:rPr>
        <w:t xml:space="preserve"> what needs to be done." </w:t>
      </w:r>
      <w:r w:rsidRPr="00F83956">
        <w:rPr>
          <w:rStyle w:val="StyleUnderline"/>
          <w:highlight w:val="cyan"/>
        </w:rPr>
        <w:t>The comments were a marked departure from</w:t>
      </w:r>
      <w:r w:rsidRPr="00990E15">
        <w:rPr>
          <w:rStyle w:val="StyleUnderline"/>
        </w:rPr>
        <w:t xml:space="preserve"> the </w:t>
      </w:r>
      <w:r w:rsidRPr="00F83956">
        <w:rPr>
          <w:rStyle w:val="StyleUnderline"/>
          <w:highlight w:val="cyan"/>
        </w:rPr>
        <w:t>urgent language he used days earlier</w:t>
      </w:r>
      <w:r w:rsidRPr="00990E15">
        <w:rPr>
          <w:rStyle w:val="StyleUnderline"/>
        </w:rPr>
        <w:t xml:space="preserve"> in calling on Congress </w:t>
      </w:r>
      <w:r w:rsidRPr="00F83956">
        <w:rPr>
          <w:rStyle w:val="StyleUnderline"/>
          <w:highlight w:val="cyan"/>
        </w:rPr>
        <w:t>to</w:t>
      </w:r>
      <w:r w:rsidRPr="00990E15">
        <w:rPr>
          <w:rStyle w:val="StyleUnderline"/>
        </w:rPr>
        <w:t xml:space="preserve"> </w:t>
      </w:r>
      <w:r w:rsidRPr="00F83956">
        <w:rPr>
          <w:rStyle w:val="StyleUnderline"/>
          <w:highlight w:val="cyan"/>
        </w:rPr>
        <w:t>enact gun safety</w:t>
      </w:r>
      <w:r w:rsidRPr="00990E15">
        <w:rPr>
          <w:rStyle w:val="StyleUnderline"/>
        </w:rPr>
        <w:t xml:space="preserve"> measures</w:t>
      </w:r>
      <w:r w:rsidRPr="00F83956">
        <w:rPr>
          <w:sz w:val="14"/>
        </w:rPr>
        <w:t xml:space="preserve"> following a deadly shooting in Boulder, Colorado, the second in less than a week. Biden said then that he </w:t>
      </w:r>
      <w:proofErr w:type="gramStart"/>
      <w:r w:rsidRPr="00F83956">
        <w:rPr>
          <w:sz w:val="14"/>
        </w:rPr>
        <w:t>didn't</w:t>
      </w:r>
      <w:proofErr w:type="gramEnd"/>
      <w:r w:rsidRPr="00F83956">
        <w:rPr>
          <w:sz w:val="14"/>
        </w:rPr>
        <w:t xml:space="preserve"> "need to wait another minute" to address gun violence. That shift in tone was disappointing to gun control advocates like Kris Brown, president of the Brady: United Against Gun Violence, a nonprofit group. "Action on gun violence is not a matter of calendaring for the most beneficial time, it's not a matter of timing. It's a matter of life and death," she said. A focus on infrastructure </w:t>
      </w:r>
      <w:proofErr w:type="gramStart"/>
      <w:r w:rsidRPr="00F83956">
        <w:rPr>
          <w:rStyle w:val="StyleUnderline"/>
          <w:highlight w:val="cyan"/>
        </w:rPr>
        <w:t>The</w:t>
      </w:r>
      <w:proofErr w:type="gramEnd"/>
      <w:r w:rsidRPr="00F83956">
        <w:rPr>
          <w:rStyle w:val="StyleUnderline"/>
          <w:highlight w:val="cyan"/>
        </w:rPr>
        <w:t xml:space="preserve"> message to</w:t>
      </w:r>
      <w:r w:rsidRPr="00F83956">
        <w:rPr>
          <w:sz w:val="14"/>
        </w:rPr>
        <w:t xml:space="preserve"> advocacy </w:t>
      </w:r>
      <w:r w:rsidRPr="00F83956">
        <w:rPr>
          <w:rStyle w:val="StyleUnderline"/>
          <w:highlight w:val="cyan"/>
        </w:rPr>
        <w:t>groups looking</w:t>
      </w:r>
      <w:r w:rsidRPr="00990E15">
        <w:rPr>
          <w:rStyle w:val="StyleUnderline"/>
        </w:rPr>
        <w:t xml:space="preserve"> </w:t>
      </w:r>
      <w:r w:rsidRPr="00F83956">
        <w:rPr>
          <w:rStyle w:val="StyleUnderline"/>
          <w:highlight w:val="cyan"/>
        </w:rPr>
        <w:t>for</w:t>
      </w:r>
      <w:r w:rsidRPr="00990E15">
        <w:rPr>
          <w:rStyle w:val="StyleUnderline"/>
        </w:rPr>
        <w:t xml:space="preserve"> executive </w:t>
      </w:r>
      <w:r w:rsidRPr="00F83956">
        <w:rPr>
          <w:rStyle w:val="StyleUnderline"/>
          <w:highlight w:val="cyan"/>
        </w:rPr>
        <w:t>action was clear</w:t>
      </w:r>
      <w:r w:rsidRPr="00F83956">
        <w:rPr>
          <w:sz w:val="14"/>
        </w:rPr>
        <w:t xml:space="preserve">: </w:t>
      </w:r>
      <w:r w:rsidRPr="00F83956">
        <w:rPr>
          <w:rStyle w:val="Emphasis"/>
          <w:sz w:val="30"/>
          <w:szCs w:val="30"/>
          <w:highlight w:val="cyan"/>
        </w:rPr>
        <w:t>It would have to wait</w:t>
      </w:r>
      <w:r w:rsidRPr="00F83956">
        <w:rPr>
          <w:sz w:val="14"/>
          <w:highlight w:val="cyan"/>
        </w:rPr>
        <w:t xml:space="preserve">. </w:t>
      </w:r>
      <w:r w:rsidRPr="00F83956">
        <w:rPr>
          <w:rStyle w:val="Emphasis"/>
          <w:highlight w:val="cyan"/>
        </w:rPr>
        <w:t>Instead, Biden has turned his attention to</w:t>
      </w:r>
      <w:r w:rsidRPr="00F83956">
        <w:rPr>
          <w:sz w:val="14"/>
        </w:rPr>
        <w:t xml:space="preserve"> his next major initiative: his plan to rebuild bridges and technology, as well as </w:t>
      </w:r>
      <w:r w:rsidRPr="00EF1C3E">
        <w:rPr>
          <w:rStyle w:val="Emphasis"/>
        </w:rPr>
        <w:t xml:space="preserve">domestic </w:t>
      </w:r>
      <w:r w:rsidRPr="00F83956">
        <w:rPr>
          <w:rStyle w:val="Emphasis"/>
          <w:highlight w:val="cyan"/>
        </w:rPr>
        <w:t>investment in clean energy</w:t>
      </w:r>
      <w:r w:rsidRPr="00F83956">
        <w:rPr>
          <w:sz w:val="14"/>
        </w:rPr>
        <w:t>, access to health care, a boost for caregivers, and overhauling the tax code. The White House has not released a dollar figure for the legislative package, but the combined cost comes with a reported price tag of up to $3 trillion.</w:t>
      </w:r>
    </w:p>
    <w:p w14:paraId="777B7DE0" w14:textId="77777777" w:rsidR="00F83956" w:rsidRPr="00F83956" w:rsidRDefault="00F83956" w:rsidP="00F83956"/>
    <w:p w14:paraId="76FC25F3" w14:textId="7DDB1FD4" w:rsidR="00E05D4A" w:rsidRDefault="00E05D4A" w:rsidP="00E05D4A">
      <w:pPr>
        <w:pStyle w:val="Heading4"/>
      </w:pPr>
      <w:r>
        <w:t xml:space="preserve">Biden will pursue limited gun XOs to preserve PC for </w:t>
      </w:r>
      <w:proofErr w:type="gramStart"/>
      <w:r>
        <w:t>infrastructure</w:t>
      </w:r>
      <w:proofErr w:type="gramEnd"/>
    </w:p>
    <w:p w14:paraId="7F2D1A08" w14:textId="48748051" w:rsidR="00E05D4A" w:rsidRDefault="00E05D4A" w:rsidP="00E05D4A">
      <w:r w:rsidRPr="003D0606">
        <w:rPr>
          <w:rStyle w:val="Style13ptBold"/>
        </w:rPr>
        <w:t xml:space="preserve">Siegel </w:t>
      </w:r>
      <w:r w:rsidRPr="00E05D4A">
        <w:t>4-7-20</w:t>
      </w:r>
      <w:r w:rsidRPr="00E05D4A">
        <w:rPr>
          <w:rStyle w:val="Style13ptBold"/>
        </w:rPr>
        <w:t>21</w:t>
      </w:r>
      <w:r>
        <w:t xml:space="preserve">, analyst @ ABC News (Benjamin, “White House expected to announce gun control actions Thursday,” ABC News, </w:t>
      </w:r>
      <w:hyperlink r:id="rId23" w:history="1">
        <w:r w:rsidRPr="004E7C75">
          <w:rPr>
            <w:rStyle w:val="Hyperlink"/>
          </w:rPr>
          <w:t>https://abcnews.go.com/Politics/white-house-expected-announce-gun-control-actions-atf/story?id=76933179</w:t>
        </w:r>
      </w:hyperlink>
      <w:r>
        <w:t>)</w:t>
      </w:r>
    </w:p>
    <w:p w14:paraId="386B6F8E" w14:textId="77777777" w:rsidR="00917575" w:rsidRPr="003D0606" w:rsidRDefault="00917575" w:rsidP="00E05D4A"/>
    <w:p w14:paraId="29F473B0" w14:textId="0CA3630C" w:rsidR="00F83956" w:rsidRPr="00917575" w:rsidRDefault="00E05D4A" w:rsidP="00F83956">
      <w:pPr>
        <w:rPr>
          <w:sz w:val="14"/>
        </w:rPr>
      </w:pPr>
      <w:r w:rsidRPr="00F83956">
        <w:rPr>
          <w:sz w:val="14"/>
        </w:rPr>
        <w:t xml:space="preserve">President Joe </w:t>
      </w:r>
      <w:r w:rsidRPr="00F83956">
        <w:rPr>
          <w:rStyle w:val="StyleUnderline"/>
          <w:highlight w:val="cyan"/>
        </w:rPr>
        <w:t>Biden will announce limited</w:t>
      </w:r>
      <w:r w:rsidRPr="003D0606">
        <w:rPr>
          <w:rStyle w:val="StyleUnderline"/>
        </w:rPr>
        <w:t xml:space="preserve"> steps, using his </w:t>
      </w:r>
      <w:r w:rsidRPr="00F83956">
        <w:rPr>
          <w:rStyle w:val="StyleUnderline"/>
          <w:highlight w:val="cyan"/>
        </w:rPr>
        <w:t>executive</w:t>
      </w:r>
      <w:r w:rsidRPr="003D0606">
        <w:rPr>
          <w:rStyle w:val="StyleUnderline"/>
        </w:rPr>
        <w:t xml:space="preserve"> power, to address gun violence</w:t>
      </w:r>
      <w:r w:rsidRPr="00F83956">
        <w:rPr>
          <w:sz w:val="14"/>
        </w:rPr>
        <w:t xml:space="preserve"> on Thursday -- three weeks after three mass shootings and under pressure to act. </w:t>
      </w:r>
      <w:r w:rsidRPr="003D0606">
        <w:rPr>
          <w:rStyle w:val="StyleUnderline"/>
        </w:rPr>
        <w:t xml:space="preserve">Biden is expected to announce six </w:t>
      </w:r>
      <w:r w:rsidRPr="00F83956">
        <w:rPr>
          <w:rStyle w:val="StyleUnderline"/>
          <w:highlight w:val="cyan"/>
        </w:rPr>
        <w:t>actions</w:t>
      </w:r>
      <w:r w:rsidRPr="00F83956">
        <w:rPr>
          <w:sz w:val="14"/>
        </w:rPr>
        <w:t xml:space="preserve">, according to senior administration officials, including asking the Department of Justice to issue a proposed rule to help stop the rise of so-called "ghost guns" within 30 days. Those firearms are assembled from parts purchased online that </w:t>
      </w:r>
      <w:proofErr w:type="gramStart"/>
      <w:r w:rsidRPr="00F83956">
        <w:rPr>
          <w:sz w:val="14"/>
        </w:rPr>
        <w:t>don't</w:t>
      </w:r>
      <w:proofErr w:type="gramEnd"/>
      <w:r w:rsidRPr="00F83956">
        <w:rPr>
          <w:sz w:val="14"/>
        </w:rPr>
        <w:t xml:space="preserve"> have serial numbers and are difficult to track and are unregulated, according to a White House official. Within 60 days, the DOJ will be expected to issue a proposed rule stating that a device marked as a stabilizing brace, capable of turning a pistol into a short-barreled rifle, be subject to the National Firearms Act. The president, who will be joined by Attorney General Merrick Garland, will also nominate David Chipman to lead the Bureau of Alcohol, Tobacco, Firearms and Explosives. Chipman, a former ATF agent, has most recently served as a high-profile gun control advocate with Giffords, the gun control advocacy group named for former Rep. Gabby Giffords, D-Ariz., who was shot in the head in a 2011 shooting in her district while meeting with constituents. Giffords Law Center senior policy adviser David Chipman speaks at a House Judiciary Committee...Read More Biden will also call for investments in evidence-based community violence intervention, ask the DOJ to publish model "red flag" legislation for states within 60 days and issue a new annual report on firearms trafficking, which </w:t>
      </w:r>
      <w:proofErr w:type="gramStart"/>
      <w:r w:rsidRPr="00F83956">
        <w:rPr>
          <w:sz w:val="14"/>
        </w:rPr>
        <w:t>hasn't</w:t>
      </w:r>
      <w:proofErr w:type="gramEnd"/>
      <w:r w:rsidRPr="00F83956">
        <w:rPr>
          <w:sz w:val="14"/>
        </w:rPr>
        <w:t xml:space="preserve"> been done since 2000. There is nothing related to assault rifles in these actions and </w:t>
      </w:r>
      <w:r w:rsidRPr="00F83956">
        <w:rPr>
          <w:rStyle w:val="Emphasis"/>
          <w:highlight w:val="cyan"/>
        </w:rPr>
        <w:t>there will be no legislative proposal from Biden</w:t>
      </w:r>
      <w:r w:rsidRPr="00F83956">
        <w:rPr>
          <w:sz w:val="14"/>
        </w:rPr>
        <w:t xml:space="preserve">, </w:t>
      </w:r>
      <w:r w:rsidRPr="00F83956">
        <w:rPr>
          <w:rStyle w:val="StyleUnderline"/>
          <w:highlight w:val="cyan"/>
        </w:rPr>
        <w:t>though</w:t>
      </w:r>
      <w:r w:rsidRPr="003D0606">
        <w:rPr>
          <w:rStyle w:val="StyleUnderline"/>
        </w:rPr>
        <w:t xml:space="preserve"> senior </w:t>
      </w:r>
      <w:r w:rsidRPr="00F83956">
        <w:rPr>
          <w:rStyle w:val="StyleUnderline"/>
          <w:highlight w:val="cyan"/>
        </w:rPr>
        <w:t>administration officials stress</w:t>
      </w:r>
      <w:r w:rsidRPr="003D0606">
        <w:rPr>
          <w:rStyle w:val="StyleUnderline"/>
        </w:rPr>
        <w:t xml:space="preserve"> that these are only initial actions, leaving room for </w:t>
      </w:r>
      <w:r w:rsidRPr="00F83956">
        <w:rPr>
          <w:rStyle w:val="StyleUnderline"/>
          <w:highlight w:val="cyan"/>
        </w:rPr>
        <w:t xml:space="preserve">more to come </w:t>
      </w:r>
      <w:r w:rsidRPr="00F83956">
        <w:rPr>
          <w:rStyle w:val="Emphasis"/>
          <w:highlight w:val="cyan"/>
        </w:rPr>
        <w:t>down the road</w:t>
      </w:r>
      <w:r w:rsidRPr="00F83956">
        <w:rPr>
          <w:sz w:val="14"/>
        </w:rPr>
        <w:t xml:space="preserve">. </w:t>
      </w:r>
      <w:r w:rsidRPr="003D0606">
        <w:rPr>
          <w:rStyle w:val="StyleUnderline"/>
        </w:rPr>
        <w:t xml:space="preserve">The president's moves are </w:t>
      </w:r>
      <w:proofErr w:type="gramStart"/>
      <w:r w:rsidRPr="003D0606">
        <w:rPr>
          <w:rStyle w:val="StyleUnderline"/>
        </w:rPr>
        <w:t>limited</w:t>
      </w:r>
      <w:proofErr w:type="gramEnd"/>
      <w:r w:rsidRPr="00F83956">
        <w:rPr>
          <w:sz w:val="14"/>
        </w:rPr>
        <w:t xml:space="preserve"> and it remains unclear how effective they will be or if they will face any legal challenges. These are highly anticipated actions follow his pledge to pursue gun control reforms as a candidate and early in his presidency. On the campaign trail, Biden said he would ban online sales of firearms, close the so-called Charleston </w:t>
      </w:r>
      <w:proofErr w:type="gramStart"/>
      <w:r w:rsidRPr="00F83956">
        <w:rPr>
          <w:sz w:val="14"/>
        </w:rPr>
        <w:t>loophole</w:t>
      </w:r>
      <w:proofErr w:type="gramEnd"/>
      <w:r w:rsidRPr="00F83956">
        <w:rPr>
          <w:sz w:val="14"/>
        </w:rPr>
        <w:t xml:space="preserve"> and promised to pursue measures that would keep guns away from those who could hurt themselves or others. But </w:t>
      </w:r>
      <w:r w:rsidRPr="00F83956">
        <w:rPr>
          <w:rStyle w:val="StyleUnderline"/>
          <w:highlight w:val="cyan"/>
        </w:rPr>
        <w:t>the president</w:t>
      </w:r>
      <w:r w:rsidRPr="00F83956">
        <w:rPr>
          <w:sz w:val="14"/>
        </w:rPr>
        <w:t xml:space="preserve"> has fallen short in his promise on gun </w:t>
      </w:r>
      <w:proofErr w:type="gramStart"/>
      <w:r w:rsidRPr="00F83956">
        <w:rPr>
          <w:sz w:val="14"/>
        </w:rPr>
        <w:t>reform</w:t>
      </w:r>
      <w:proofErr w:type="gramEnd"/>
      <w:r w:rsidRPr="00F83956">
        <w:rPr>
          <w:sz w:val="14"/>
        </w:rPr>
        <w:t xml:space="preserve"> and it hasn't been a priority for this administration. He </w:t>
      </w:r>
      <w:r w:rsidRPr="00F83956">
        <w:rPr>
          <w:rStyle w:val="StyleUnderline"/>
          <w:highlight w:val="cyan"/>
        </w:rPr>
        <w:t>focused on</w:t>
      </w:r>
      <w:r w:rsidRPr="003D0606">
        <w:rPr>
          <w:rStyle w:val="StyleUnderline"/>
        </w:rPr>
        <w:t xml:space="preserve"> </w:t>
      </w:r>
      <w:r w:rsidRPr="00F83956">
        <w:rPr>
          <w:rStyle w:val="StyleUnderline"/>
          <w:highlight w:val="cyan"/>
        </w:rPr>
        <w:t>COVID</w:t>
      </w:r>
      <w:r w:rsidRPr="003D0606">
        <w:rPr>
          <w:rStyle w:val="StyleUnderline"/>
        </w:rPr>
        <w:t xml:space="preserve">-19 relief right out of the gate </w:t>
      </w:r>
      <w:r w:rsidRPr="00F83956">
        <w:rPr>
          <w:rStyle w:val="StyleUnderline"/>
          <w:highlight w:val="cyan"/>
        </w:rPr>
        <w:t>and</w:t>
      </w:r>
      <w:r w:rsidRPr="003D0606">
        <w:rPr>
          <w:rStyle w:val="StyleUnderline"/>
        </w:rPr>
        <w:t xml:space="preserve"> is </w:t>
      </w:r>
      <w:r w:rsidRPr="00F83956">
        <w:rPr>
          <w:rStyle w:val="StyleUnderline"/>
          <w:highlight w:val="cyan"/>
        </w:rPr>
        <w:t>now</w:t>
      </w:r>
      <w:r w:rsidRPr="003D0606">
        <w:rPr>
          <w:rStyle w:val="StyleUnderline"/>
        </w:rPr>
        <w:t xml:space="preserve"> focusing on his </w:t>
      </w:r>
      <w:r w:rsidRPr="00F83956">
        <w:rPr>
          <w:rStyle w:val="StyleUnderline"/>
          <w:highlight w:val="cyan"/>
        </w:rPr>
        <w:t>infrastructure</w:t>
      </w:r>
      <w:r w:rsidRPr="003D0606">
        <w:rPr>
          <w:rStyle w:val="StyleUnderline"/>
        </w:rPr>
        <w:t xml:space="preserve"> proposal</w:t>
      </w:r>
      <w:r w:rsidRPr="00F83956">
        <w:rPr>
          <w:sz w:val="14"/>
        </w:rPr>
        <w:t xml:space="preserve">. </w:t>
      </w:r>
      <w:r w:rsidRPr="003D0606">
        <w:rPr>
          <w:rStyle w:val="StyleUnderline"/>
        </w:rPr>
        <w:t>When he held his</w:t>
      </w:r>
      <w:r w:rsidRPr="00F83956">
        <w:rPr>
          <w:sz w:val="14"/>
        </w:rPr>
        <w:t xml:space="preserve"> first and only </w:t>
      </w:r>
      <w:r w:rsidRPr="003D0606">
        <w:rPr>
          <w:rStyle w:val="StyleUnderline"/>
        </w:rPr>
        <w:t>press conference</w:t>
      </w:r>
      <w:r w:rsidRPr="00F83956">
        <w:rPr>
          <w:sz w:val="14"/>
        </w:rPr>
        <w:t xml:space="preserve"> in March, </w:t>
      </w:r>
      <w:r w:rsidRPr="00F83956">
        <w:rPr>
          <w:rStyle w:val="StyleUnderline"/>
          <w:highlight w:val="cyan"/>
        </w:rPr>
        <w:t>Biden said "it's all about timing</w:t>
      </w:r>
      <w:r w:rsidRPr="003D0606">
        <w:rPr>
          <w:rStyle w:val="StyleUnderline"/>
        </w:rPr>
        <w:t xml:space="preserve">" when he explained why </w:t>
      </w:r>
      <w:r w:rsidRPr="00F83956">
        <w:rPr>
          <w:rStyle w:val="StyleUnderline"/>
          <w:highlight w:val="cyan"/>
        </w:rPr>
        <w:t xml:space="preserve">he </w:t>
      </w:r>
      <w:proofErr w:type="gramStart"/>
      <w:r w:rsidRPr="00F83956">
        <w:rPr>
          <w:rStyle w:val="Emphasis"/>
          <w:highlight w:val="cyan"/>
        </w:rPr>
        <w:t>didn't</w:t>
      </w:r>
      <w:proofErr w:type="gramEnd"/>
      <w:r w:rsidRPr="00F83956">
        <w:rPr>
          <w:rStyle w:val="Emphasis"/>
          <w:highlight w:val="cyan"/>
        </w:rPr>
        <w:t xml:space="preserve"> think now was the time</w:t>
      </w:r>
      <w:r w:rsidRPr="00F83956">
        <w:rPr>
          <w:rStyle w:val="StyleUnderline"/>
          <w:highlight w:val="cyan"/>
        </w:rPr>
        <w:t xml:space="preserve"> to spend</w:t>
      </w:r>
      <w:r w:rsidRPr="003D0606">
        <w:rPr>
          <w:rStyle w:val="StyleUnderline"/>
        </w:rPr>
        <w:t xml:space="preserve"> </w:t>
      </w:r>
      <w:r w:rsidRPr="00F83956">
        <w:rPr>
          <w:rStyle w:val="Emphasis"/>
          <w:highlight w:val="cyan"/>
        </w:rPr>
        <w:t>p</w:t>
      </w:r>
      <w:r w:rsidRPr="003D0606">
        <w:rPr>
          <w:rStyle w:val="StyleUnderline"/>
        </w:rPr>
        <w:t xml:space="preserve">olitical </w:t>
      </w:r>
      <w:r w:rsidRPr="00F83956">
        <w:rPr>
          <w:rStyle w:val="Emphasis"/>
          <w:highlight w:val="cyan"/>
        </w:rPr>
        <w:t>c</w:t>
      </w:r>
      <w:r w:rsidRPr="003D0606">
        <w:rPr>
          <w:rStyle w:val="StyleUnderline"/>
        </w:rPr>
        <w:t xml:space="preserve">apital </w:t>
      </w:r>
      <w:r w:rsidRPr="00F83956">
        <w:rPr>
          <w:rStyle w:val="StyleUnderline"/>
          <w:highlight w:val="cyan"/>
        </w:rPr>
        <w:t>on gun reform</w:t>
      </w:r>
      <w:r w:rsidRPr="00F83956">
        <w:rPr>
          <w:sz w:val="14"/>
        </w:rPr>
        <w:t>.</w:t>
      </w:r>
    </w:p>
    <w:p w14:paraId="6D89CBAA" w14:textId="77777777" w:rsidR="007E0691" w:rsidRDefault="007E0691" w:rsidP="007E0691">
      <w:pPr>
        <w:pStyle w:val="Heading4"/>
      </w:pPr>
      <w:r>
        <w:t xml:space="preserve">Anything Biden is doing on guns is just enough to mollify criticisms from the </w:t>
      </w:r>
      <w:proofErr w:type="gramStart"/>
      <w:r>
        <w:t>left</w:t>
      </w:r>
      <w:proofErr w:type="gramEnd"/>
    </w:p>
    <w:p w14:paraId="5A572999" w14:textId="77777777" w:rsidR="007E0691" w:rsidRPr="007E0691" w:rsidRDefault="007E0691" w:rsidP="007E0691">
      <w:r w:rsidRPr="007E0691">
        <w:rPr>
          <w:rStyle w:val="Style13ptBold"/>
        </w:rPr>
        <w:t>Wise 6-23</w:t>
      </w:r>
      <w:r>
        <w:t xml:space="preserve">-2021 (Alana, “'It's An Outrage': Biden Outlines New Steps To Curb Surging Gun Violence,” NPR, </w:t>
      </w:r>
      <w:hyperlink r:id="rId24" w:history="1">
        <w:r w:rsidRPr="00D67170">
          <w:rPr>
            <w:rStyle w:val="Hyperlink"/>
          </w:rPr>
          <w:t>https://www.npr.org/2021/06/23/1009281690/the-white-house-announces-new-steps-to-try-to-curb-surging-gun-violence)//BB</w:t>
        </w:r>
      </w:hyperlink>
    </w:p>
    <w:p w14:paraId="65F11A46" w14:textId="288AD82E" w:rsidR="007E0691" w:rsidRPr="00F83956" w:rsidRDefault="007E0691" w:rsidP="00E05D4A">
      <w:pPr>
        <w:rPr>
          <w:sz w:val="12"/>
        </w:rPr>
      </w:pPr>
      <w:r w:rsidRPr="00F83956">
        <w:rPr>
          <w:sz w:val="12"/>
        </w:rPr>
        <w:t xml:space="preserve">With cities across the country witnessing spikes in violent crime, </w:t>
      </w:r>
      <w:r w:rsidRPr="007E0691">
        <w:rPr>
          <w:rStyle w:val="StyleUnderline"/>
        </w:rPr>
        <w:t xml:space="preserve">the </w:t>
      </w:r>
      <w:r w:rsidRPr="00F83956">
        <w:rPr>
          <w:rStyle w:val="StyleUnderline"/>
          <w:highlight w:val="cyan"/>
        </w:rPr>
        <w:t>White House</w:t>
      </w:r>
      <w:r w:rsidRPr="007E0691">
        <w:rPr>
          <w:rStyle w:val="StyleUnderline"/>
        </w:rPr>
        <w:t xml:space="preserve"> on Wednesday </w:t>
      </w:r>
      <w:r w:rsidRPr="00F83956">
        <w:rPr>
          <w:rStyle w:val="StyleUnderline"/>
          <w:highlight w:val="cyan"/>
        </w:rPr>
        <w:t>announced a new plan to tackle gun</w:t>
      </w:r>
      <w:r w:rsidRPr="007E0691">
        <w:rPr>
          <w:rStyle w:val="StyleUnderline"/>
        </w:rPr>
        <w:t xml:space="preserve"> violence</w:t>
      </w:r>
      <w:r w:rsidRPr="00F83956">
        <w:rPr>
          <w:sz w:val="12"/>
        </w:rPr>
        <w:t xml:space="preserve">, building on President Biden's vow to make it his priority to curb America's gun violence epidemic. Citing the uptick in violence since the coronavirus pandemic forced millions of Americans out of work and into their homes for extended periods, Biden on Wednesday announced a five-point proposal that includes: Cracking down on gun sellers who violate federal laws, with a new zero-tolerance policy. Giving additional support to local law enforcement to help with summer crime increases. Investing in community violence intervention programs. Expanding summer employment and services, particularly for teens and young adults. Helping formerly incarcerated individuals successfully reenter their communities. Biden, who delivered remarks after a White House roundtable with local officials and his attorney general, said violent crime has spiked during the pandemic, and mentioned that violent crime typically jumps in the summer months. The president also mentioned aspects of gun control that would need to go through Congress, like universal background checks and banning high-capacity magazines. He said his plan will "supercharge what works" while the White House continues to push Congress. He also called on Congress to confirm his ATF director. Attorney General Merrick Garland looks on as President Biden speaks about crime prevention Wednesday at the White House. Mandel Ngan/AFP via Getty Images Speaking to whom he described as "rogue" gun dealers, Biden said: "My message to you is this: 'We'll find you and we will seek your license to sell guns. We'll make sure you can't sell death and mayhem on our streets.' It's an outrage, and we'll end it." Sign Up </w:t>
      </w:r>
      <w:proofErr w:type="gramStart"/>
      <w:r w:rsidRPr="00F83956">
        <w:rPr>
          <w:sz w:val="12"/>
        </w:rPr>
        <w:t>For</w:t>
      </w:r>
      <w:proofErr w:type="gramEnd"/>
      <w:r w:rsidRPr="00F83956">
        <w:rPr>
          <w:sz w:val="12"/>
        </w:rPr>
        <w:t xml:space="preserve"> The NPR Politics Newsletter From the White House to your home — political news and analysis that matter, sent weekly. E-mail address What's your email? By subscribing, you agree to NPR's terms of use and privacy policy. NPR may share your name and email address with your NPR station. See Details. This site is protected by </w:t>
      </w:r>
      <w:proofErr w:type="gramStart"/>
      <w:r w:rsidRPr="00F83956">
        <w:rPr>
          <w:sz w:val="12"/>
        </w:rPr>
        <w:t>reCAPTCHA</w:t>
      </w:r>
      <w:proofErr w:type="gramEnd"/>
      <w:r w:rsidRPr="00F83956">
        <w:rPr>
          <w:sz w:val="12"/>
        </w:rPr>
        <w:t xml:space="preserve"> and the Google Privacy Policy and Terms of Service apply. A senior administration official told reporters Tuesday night that the Treasury Department will also inform states that they can use funds allotted by the American Rescue Plan to aid in reducing gun violence. Monies awarded via the COVID-19 relief law can be used to hire additional police officers and pay out overtime, as well as to assist in funding employment opportunities for youths and at-risk adults. States Get A Blueprint From The Justice Department For 'Red Flag' Gun-Removal Laws POLITICS States Get A Blueprint From The Justice Department For 'Red Flag' Gun-Removal Laws A key part of new White House package involves providing increased funding for local law enforcement officers to better combat crime surges, but the topic of policing and how officers should interact with the communities in which they work has often been a sticking point between Democratic moderates and progressives. </w:t>
      </w:r>
      <w:r w:rsidRPr="00F83956">
        <w:rPr>
          <w:rStyle w:val="StyleUnderline"/>
          <w:highlight w:val="cyan"/>
        </w:rPr>
        <w:t xml:space="preserve">Biden has </w:t>
      </w:r>
      <w:r w:rsidRPr="00F83956">
        <w:rPr>
          <w:rStyle w:val="Emphasis"/>
          <w:highlight w:val="cyan"/>
        </w:rPr>
        <w:t>faced criticisms</w:t>
      </w:r>
      <w:r w:rsidRPr="00F83956">
        <w:rPr>
          <w:rStyle w:val="StyleUnderline"/>
          <w:highlight w:val="cyan"/>
        </w:rPr>
        <w:t xml:space="preserve"> from</w:t>
      </w:r>
      <w:r w:rsidRPr="007E0691">
        <w:rPr>
          <w:rStyle w:val="StyleUnderline"/>
        </w:rPr>
        <w:t xml:space="preserve"> </w:t>
      </w:r>
      <w:r w:rsidRPr="00F83956">
        <w:rPr>
          <w:sz w:val="12"/>
        </w:rPr>
        <w:t>gun safety</w:t>
      </w:r>
      <w:r w:rsidRPr="007E0691">
        <w:rPr>
          <w:rStyle w:val="StyleUnderline"/>
        </w:rPr>
        <w:t xml:space="preserve"> </w:t>
      </w:r>
      <w:r w:rsidRPr="00F83956">
        <w:rPr>
          <w:rStyle w:val="StyleUnderline"/>
          <w:highlight w:val="cyan"/>
        </w:rPr>
        <w:t>advocates who say</w:t>
      </w:r>
      <w:r w:rsidRPr="007E0691">
        <w:rPr>
          <w:rStyle w:val="StyleUnderline"/>
        </w:rPr>
        <w:t xml:space="preserve"> that the White House </w:t>
      </w:r>
      <w:r w:rsidRPr="00F83956">
        <w:rPr>
          <w:rStyle w:val="StyleUnderline"/>
          <w:highlight w:val="cyan"/>
        </w:rPr>
        <w:t>has not made gun reform enough of a priority</w:t>
      </w:r>
      <w:r w:rsidRPr="007E0691">
        <w:rPr>
          <w:rStyle w:val="StyleUnderline"/>
        </w:rPr>
        <w:t>, despite Biden's promises to work to curb violent crime</w:t>
      </w:r>
      <w:r w:rsidRPr="00F83956">
        <w:rPr>
          <w:sz w:val="12"/>
        </w:rPr>
        <w:t>.</w:t>
      </w:r>
    </w:p>
    <w:p w14:paraId="7E9F0308" w14:textId="77777777" w:rsidR="00E05D4A" w:rsidRPr="00E05D4A" w:rsidRDefault="00E05D4A" w:rsidP="00E05D4A"/>
    <w:p w14:paraId="1C36C66A" w14:textId="7A17BF1E" w:rsidR="009F0276" w:rsidRDefault="009F0276" w:rsidP="00B60581">
      <w:pPr>
        <w:pStyle w:val="Heading3"/>
      </w:pPr>
      <w:r>
        <w:t xml:space="preserve">U---AT </w:t>
      </w:r>
      <w:r w:rsidR="00E05D4A">
        <w:t>Thumper---Police Reform</w:t>
      </w:r>
    </w:p>
    <w:p w14:paraId="15A6C18D" w14:textId="77777777" w:rsidR="009F0276" w:rsidRDefault="009F0276" w:rsidP="009F0276">
      <w:pPr>
        <w:pStyle w:val="Heading4"/>
      </w:pPr>
      <w:r>
        <w:t xml:space="preserve">Police reform isn’t a priority and it’s </w:t>
      </w:r>
      <w:proofErr w:type="gramStart"/>
      <w:r>
        <w:t>bipartisan</w:t>
      </w:r>
      <w:proofErr w:type="gramEnd"/>
    </w:p>
    <w:p w14:paraId="1824261C" w14:textId="6169CFC8" w:rsidR="009F0276" w:rsidRPr="00533C4F" w:rsidRDefault="009F0276" w:rsidP="009F0276">
      <w:r>
        <w:rPr>
          <w:rStyle w:val="Style13ptBold"/>
        </w:rPr>
        <w:t xml:space="preserve">Wu and </w:t>
      </w:r>
      <w:proofErr w:type="spellStart"/>
      <w:r>
        <w:rPr>
          <w:rStyle w:val="Style13ptBold"/>
        </w:rPr>
        <w:t>LeVine</w:t>
      </w:r>
      <w:proofErr w:type="spellEnd"/>
      <w:r>
        <w:rPr>
          <w:rStyle w:val="Style13ptBold"/>
        </w:rPr>
        <w:t xml:space="preserve"> 6/24 </w:t>
      </w:r>
      <w:r w:rsidRPr="00533C4F">
        <w:t xml:space="preserve">— </w:t>
      </w:r>
      <w:r>
        <w:t xml:space="preserve">Nicholas Wu is a Politico reporter and used to cover Congress for USA Today. Marianne </w:t>
      </w:r>
      <w:proofErr w:type="spellStart"/>
      <w:r>
        <w:t>LeVine</w:t>
      </w:r>
      <w:proofErr w:type="spellEnd"/>
      <w:r>
        <w:t xml:space="preserve"> is a reporter for POLITICO, where she covers the Senate. She previously covered lobbying and co- authored POLITICO Influence. Prior to her stint on the lobbying beat, Marianne covered labor policy for POLITICO Pro, writing about regulations related to overtime pay, retirement advice and occupational health and safety. Her reporting in 2016 about domestic abuse allegations against President Donald Trump's first nominee for labor secretary, Andrew Puzder, was a key part of the debate surrounding his nomination, which he ultimately withdrew. Prior to working at POLITICO, Marianne was an intern in the Los Angeles Times' Washington, D.C. bureau. She graduated from Stanford undergrad in 2013, with degrees in International Relations and French and completed Stanford's Graduate Program in Journalism in 2014. (“Lawmakers punt deadline for bipartisan police reform deal” Politico, June 24, 2021. </w:t>
      </w:r>
      <w:hyperlink r:id="rId25" w:history="1">
        <w:r w:rsidRPr="00D67170">
          <w:rPr>
            <w:rStyle w:val="Hyperlink"/>
          </w:rPr>
          <w:t>https://www.politico.com/news/2021/06/24/lawmakers-deadline-policing-talks-495948)//JLPark</w:t>
        </w:r>
      </w:hyperlink>
    </w:p>
    <w:p w14:paraId="230F1BB5" w14:textId="33551169" w:rsidR="009F0276" w:rsidRDefault="009F0276" w:rsidP="009F0276">
      <w:pPr>
        <w:rPr>
          <w:sz w:val="8"/>
        </w:rPr>
      </w:pPr>
      <w:r w:rsidRPr="00F83956">
        <w:rPr>
          <w:rStyle w:val="Emphasis"/>
          <w:highlight w:val="cyan"/>
        </w:rPr>
        <w:t>Lawmakers</w:t>
      </w:r>
      <w:r w:rsidRPr="00F83956">
        <w:rPr>
          <w:rStyle w:val="StyleUnderline"/>
          <w:highlight w:val="cyan"/>
        </w:rPr>
        <w:t xml:space="preserve"> negotiating</w:t>
      </w:r>
      <w:r w:rsidRPr="009F0276">
        <w:rPr>
          <w:sz w:val="8"/>
        </w:rPr>
        <w:t xml:space="preserve"> a deal on </w:t>
      </w:r>
      <w:r w:rsidRPr="00F83956">
        <w:rPr>
          <w:rStyle w:val="Emphasis"/>
          <w:highlight w:val="cyan"/>
        </w:rPr>
        <w:t>police reform</w:t>
      </w:r>
      <w:r w:rsidRPr="00F83956">
        <w:rPr>
          <w:rStyle w:val="StyleUnderline"/>
          <w:highlight w:val="cyan"/>
        </w:rPr>
        <w:t xml:space="preserve"> have </w:t>
      </w:r>
      <w:r w:rsidRPr="00F83956">
        <w:rPr>
          <w:rStyle w:val="Emphasis"/>
          <w:highlight w:val="cyan"/>
        </w:rPr>
        <w:t>punted</w:t>
      </w:r>
      <w:r w:rsidRPr="009F0276">
        <w:rPr>
          <w:sz w:val="8"/>
        </w:rPr>
        <w:t xml:space="preserve"> an end-of-June </w:t>
      </w:r>
      <w:r w:rsidRPr="00F83956">
        <w:rPr>
          <w:rStyle w:val="Emphasis"/>
          <w:highlight w:val="cyan"/>
        </w:rPr>
        <w:t>deadline</w:t>
      </w:r>
      <w:r w:rsidRPr="009F0276">
        <w:rPr>
          <w:sz w:val="8"/>
        </w:rPr>
        <w:t xml:space="preserve"> and plan to keep trying in July, they announced Thursday. “</w:t>
      </w:r>
      <w:r w:rsidRPr="00F83956">
        <w:rPr>
          <w:rStyle w:val="StyleUnderline"/>
          <w:highlight w:val="cyan"/>
        </w:rPr>
        <w:t>After</w:t>
      </w:r>
      <w:r w:rsidRPr="00533C4F">
        <w:rPr>
          <w:rStyle w:val="StyleUnderline"/>
        </w:rPr>
        <w:t xml:space="preserve"> months of</w:t>
      </w:r>
      <w:r w:rsidRPr="009F0276">
        <w:rPr>
          <w:sz w:val="8"/>
        </w:rPr>
        <w:t xml:space="preserve"> working in </w:t>
      </w:r>
      <w:r w:rsidRPr="00F83956">
        <w:rPr>
          <w:rStyle w:val="Emphasis"/>
          <w:highlight w:val="cyan"/>
        </w:rPr>
        <w:t>good faith</w:t>
      </w:r>
      <w:r w:rsidRPr="00F83956">
        <w:rPr>
          <w:sz w:val="8"/>
          <w:highlight w:val="cyan"/>
        </w:rPr>
        <w:t>,</w:t>
      </w:r>
      <w:r w:rsidRPr="009F0276">
        <w:rPr>
          <w:sz w:val="8"/>
        </w:rPr>
        <w:t xml:space="preserve"> </w:t>
      </w:r>
      <w:r w:rsidRPr="00533C4F">
        <w:rPr>
          <w:rStyle w:val="StyleUnderline"/>
        </w:rPr>
        <w:t xml:space="preserve">we have </w:t>
      </w:r>
      <w:r w:rsidRPr="00F83956">
        <w:rPr>
          <w:rStyle w:val="Emphasis"/>
          <w:highlight w:val="cyan"/>
        </w:rPr>
        <w:t>reached an agreement</w:t>
      </w:r>
      <w:r w:rsidRPr="00F83956">
        <w:rPr>
          <w:rStyle w:val="StyleUnderline"/>
          <w:highlight w:val="cyan"/>
        </w:rPr>
        <w:t xml:space="preserve"> on</w:t>
      </w:r>
      <w:r w:rsidRPr="00533C4F">
        <w:rPr>
          <w:rStyle w:val="StyleUnderline"/>
        </w:rPr>
        <w:t xml:space="preserve"> a framework addressing</w:t>
      </w:r>
      <w:r w:rsidRPr="009F0276">
        <w:rPr>
          <w:sz w:val="8"/>
        </w:rPr>
        <w:t xml:space="preserve"> the major issues for </w:t>
      </w:r>
      <w:r w:rsidRPr="00F83956">
        <w:rPr>
          <w:rStyle w:val="Emphasis"/>
          <w:highlight w:val="cyan"/>
        </w:rPr>
        <w:t>bipartisan</w:t>
      </w:r>
      <w:r w:rsidRPr="00590EAB">
        <w:rPr>
          <w:rStyle w:val="Emphasis"/>
        </w:rPr>
        <w:t xml:space="preserve"> police </w:t>
      </w:r>
      <w:r w:rsidRPr="00F83956">
        <w:rPr>
          <w:rStyle w:val="Emphasis"/>
          <w:highlight w:val="cyan"/>
        </w:rPr>
        <w:t>reform</w:t>
      </w:r>
      <w:r w:rsidRPr="009F0276">
        <w:rPr>
          <w:sz w:val="8"/>
        </w:rPr>
        <w:t xml:space="preserve">," </w:t>
      </w:r>
      <w:r w:rsidRPr="00533C4F">
        <w:rPr>
          <w:rStyle w:val="StyleUnderline"/>
        </w:rPr>
        <w:t>said</w:t>
      </w:r>
      <w:r w:rsidRPr="009F0276">
        <w:rPr>
          <w:sz w:val="8"/>
        </w:rPr>
        <w:t xml:space="preserve"> Sen. Cory </w:t>
      </w:r>
      <w:r w:rsidRPr="00590EAB">
        <w:rPr>
          <w:rStyle w:val="Emphasis"/>
        </w:rPr>
        <w:t>Booker</w:t>
      </w:r>
      <w:r w:rsidRPr="009F0276">
        <w:rPr>
          <w:sz w:val="8"/>
        </w:rPr>
        <w:t xml:space="preserve"> (D-N.J.), Sen. Tim </w:t>
      </w:r>
      <w:r w:rsidRPr="00590EAB">
        <w:rPr>
          <w:rStyle w:val="Emphasis"/>
        </w:rPr>
        <w:t>Scott</w:t>
      </w:r>
      <w:r w:rsidRPr="009F0276">
        <w:rPr>
          <w:sz w:val="8"/>
        </w:rPr>
        <w:t xml:space="preserve"> (R-S.C.) and Rep. Karen </w:t>
      </w:r>
      <w:r w:rsidRPr="00590EAB">
        <w:rPr>
          <w:rStyle w:val="Emphasis"/>
        </w:rPr>
        <w:t>Bass</w:t>
      </w:r>
      <w:r w:rsidRPr="009F0276">
        <w:rPr>
          <w:sz w:val="8"/>
        </w:rPr>
        <w:t xml:space="preserve"> (D-Calif.), </w:t>
      </w:r>
      <w:r w:rsidRPr="00533C4F">
        <w:rPr>
          <w:rStyle w:val="StyleUnderline"/>
        </w:rPr>
        <w:t xml:space="preserve">the </w:t>
      </w:r>
      <w:r w:rsidRPr="00590EAB">
        <w:rPr>
          <w:rStyle w:val="Emphasis"/>
        </w:rPr>
        <w:t>top negotiators</w:t>
      </w:r>
      <w:r w:rsidRPr="00533C4F">
        <w:rPr>
          <w:rStyle w:val="StyleUnderline"/>
        </w:rPr>
        <w:t xml:space="preserve"> on police reform</w:t>
      </w:r>
      <w:r w:rsidRPr="009F0276">
        <w:rPr>
          <w:sz w:val="8"/>
        </w:rPr>
        <w:t>. Unlike the infrastructure compromise framework, however, the lawmakers gave no details on their agreement and said there was "more work to be done on the final bill."</w:t>
      </w:r>
    </w:p>
    <w:p w14:paraId="6189B63E" w14:textId="77777777" w:rsidR="00F83956" w:rsidRPr="00D77934" w:rsidRDefault="00F83956" w:rsidP="00F83956"/>
    <w:p w14:paraId="419A5FB1" w14:textId="110A521A" w:rsidR="007B4256" w:rsidRDefault="007B4256" w:rsidP="00B60581">
      <w:pPr>
        <w:pStyle w:val="Heading3"/>
      </w:pPr>
      <w:r>
        <w:t>IL---PC Key</w:t>
      </w:r>
    </w:p>
    <w:p w14:paraId="146329CC" w14:textId="6F337F6E" w:rsidR="00D77934" w:rsidRDefault="00D77934" w:rsidP="00D77934">
      <w:pPr>
        <w:pStyle w:val="Heading4"/>
      </w:pPr>
      <w:r>
        <w:t xml:space="preserve">Successful stewardship of Biden’s political capital is key to </w:t>
      </w:r>
      <w:r w:rsidRPr="00314BC9">
        <w:rPr>
          <w:u w:val="single"/>
        </w:rPr>
        <w:t>maintain momentum</w:t>
      </w:r>
      <w:r>
        <w:t xml:space="preserve"> for </w:t>
      </w:r>
      <w:proofErr w:type="gramStart"/>
      <w:r>
        <w:t>passage</w:t>
      </w:r>
      <w:proofErr w:type="gramEnd"/>
    </w:p>
    <w:p w14:paraId="3602999A" w14:textId="731B6945" w:rsidR="00D77934" w:rsidRDefault="00D77934" w:rsidP="00D77934">
      <w:pPr>
        <w:rPr>
          <w:rStyle w:val="Hyperlink"/>
        </w:rPr>
      </w:pPr>
      <w:r w:rsidRPr="00F35DE6">
        <w:rPr>
          <w:rStyle w:val="Style13ptBold"/>
        </w:rPr>
        <w:t>WLS 6-24</w:t>
      </w:r>
      <w:r>
        <w:t xml:space="preserve">-2021 (A bipartisan infrastructure plan has a breakthrough in Congress — but it’s not over yet, </w:t>
      </w:r>
      <w:r w:rsidRPr="00341BB3">
        <w:rPr>
          <w:i/>
          <w:iCs/>
        </w:rPr>
        <w:t>WLSAM</w:t>
      </w:r>
      <w:r>
        <w:t xml:space="preserve">, </w:t>
      </w:r>
      <w:hyperlink r:id="rId26" w:history="1">
        <w:r w:rsidRPr="00104C90">
          <w:rPr>
            <w:rStyle w:val="Hyperlink"/>
          </w:rPr>
          <w:t>https://www.wlsam.com/news/a-bipartisan-infrastructure-plan-has-a-breakthrough-in-congress-but-its-not-over-yet/)//BB</w:t>
        </w:r>
      </w:hyperlink>
    </w:p>
    <w:p w14:paraId="7DA278D2" w14:textId="77777777" w:rsidR="00917575" w:rsidRDefault="00917575" w:rsidP="00D77934"/>
    <w:p w14:paraId="53FC62B2" w14:textId="4B345F52" w:rsidR="00D77934" w:rsidRDefault="00D77934" w:rsidP="00D77934">
      <w:pPr>
        <w:rPr>
          <w:sz w:val="12"/>
        </w:rPr>
      </w:pPr>
      <w:r w:rsidRPr="00F35DE6">
        <w:rPr>
          <w:rStyle w:val="StyleUnderline"/>
        </w:rPr>
        <w:t xml:space="preserve">The massive </w:t>
      </w:r>
      <w:r w:rsidRPr="00F83956">
        <w:rPr>
          <w:rStyle w:val="StyleUnderline"/>
          <w:highlight w:val="cyan"/>
        </w:rPr>
        <w:t>breakthrough</w:t>
      </w:r>
      <w:r w:rsidRPr="00F35DE6">
        <w:rPr>
          <w:rStyle w:val="StyleUnderline"/>
        </w:rPr>
        <w:t xml:space="preserve"> Wednesday</w:t>
      </w:r>
      <w:r w:rsidRPr="00F83956">
        <w:rPr>
          <w:sz w:val="12"/>
        </w:rPr>
        <w:t xml:space="preserve"> night </w:t>
      </w:r>
      <w:r w:rsidRPr="00F83956">
        <w:rPr>
          <w:rStyle w:val="StyleUnderline"/>
          <w:highlight w:val="cyan"/>
        </w:rPr>
        <w:t>on infrastructure breathes</w:t>
      </w:r>
      <w:r w:rsidRPr="00F35DE6">
        <w:rPr>
          <w:rStyle w:val="StyleUnderline"/>
        </w:rPr>
        <w:t xml:space="preserve"> new </w:t>
      </w:r>
      <w:r w:rsidRPr="00F83956">
        <w:rPr>
          <w:rStyle w:val="StyleUnderline"/>
          <w:highlight w:val="cyan"/>
        </w:rPr>
        <w:t>life for</w:t>
      </w:r>
      <w:r w:rsidRPr="00F35DE6">
        <w:rPr>
          <w:rStyle w:val="StyleUnderline"/>
        </w:rPr>
        <w:t xml:space="preserve"> </w:t>
      </w:r>
      <w:r w:rsidRPr="00F83956">
        <w:rPr>
          <w:sz w:val="12"/>
        </w:rPr>
        <w:t xml:space="preserve">President Joe </w:t>
      </w:r>
      <w:r w:rsidRPr="00F83956">
        <w:rPr>
          <w:rStyle w:val="Emphasis"/>
          <w:highlight w:val="cyan"/>
        </w:rPr>
        <w:t>Biden’s</w:t>
      </w:r>
      <w:r w:rsidRPr="00F83956">
        <w:rPr>
          <w:sz w:val="12"/>
        </w:rPr>
        <w:t xml:space="preserve"> hope of a bipartisan </w:t>
      </w:r>
      <w:r w:rsidRPr="00F83956">
        <w:rPr>
          <w:rStyle w:val="Emphasis"/>
          <w:highlight w:val="cyan"/>
        </w:rPr>
        <w:t>agenda</w:t>
      </w:r>
      <w:r w:rsidRPr="00F83956">
        <w:rPr>
          <w:sz w:val="12"/>
        </w:rPr>
        <w:t xml:space="preserve"> that could cement his legacy as a dealmaker </w:t>
      </w:r>
      <w:r w:rsidRPr="00837F1A">
        <w:rPr>
          <w:rStyle w:val="StyleUnderline"/>
          <w:highlight w:val="cyan"/>
        </w:rPr>
        <w:t>and open</w:t>
      </w:r>
      <w:r w:rsidRPr="00F35DE6">
        <w:rPr>
          <w:rStyle w:val="StyleUnderline"/>
        </w:rPr>
        <w:t xml:space="preserve"> the </w:t>
      </w:r>
      <w:r w:rsidRPr="00837F1A">
        <w:rPr>
          <w:rStyle w:val="StyleUnderline"/>
          <w:highlight w:val="cyan"/>
        </w:rPr>
        <w:t>door to more breakthroughs</w:t>
      </w:r>
      <w:r w:rsidRPr="00F35DE6">
        <w:rPr>
          <w:rStyle w:val="StyleUnderline"/>
        </w:rPr>
        <w:t xml:space="preserve"> down the line, </w:t>
      </w:r>
      <w:r w:rsidRPr="00837F1A">
        <w:rPr>
          <w:rStyle w:val="StyleUnderline"/>
          <w:highlight w:val="cyan"/>
        </w:rPr>
        <w:t>but</w:t>
      </w:r>
      <w:r w:rsidRPr="00F35DE6">
        <w:rPr>
          <w:rStyle w:val="StyleUnderline"/>
        </w:rPr>
        <w:t xml:space="preserve"> it </w:t>
      </w:r>
      <w:r w:rsidRPr="00837F1A">
        <w:rPr>
          <w:rStyle w:val="StyleUnderline"/>
          <w:highlight w:val="cyan"/>
        </w:rPr>
        <w:t>also</w:t>
      </w:r>
      <w:r w:rsidRPr="00F35DE6">
        <w:rPr>
          <w:rStyle w:val="StyleUnderline"/>
        </w:rPr>
        <w:t xml:space="preserve"> is just the </w:t>
      </w:r>
      <w:r w:rsidRPr="00837F1A">
        <w:rPr>
          <w:rStyle w:val="StyleUnderline"/>
          <w:highlight w:val="cyan"/>
        </w:rPr>
        <w:t>beginning of a</w:t>
      </w:r>
      <w:r w:rsidRPr="00F35DE6">
        <w:rPr>
          <w:rStyle w:val="StyleUnderline"/>
        </w:rPr>
        <w:t xml:space="preserve"> fraught, </w:t>
      </w:r>
      <w:r w:rsidRPr="00837F1A">
        <w:rPr>
          <w:rStyle w:val="StyleUnderline"/>
          <w:highlight w:val="cyan"/>
        </w:rPr>
        <w:t>multi</w:t>
      </w:r>
      <w:r w:rsidRPr="00F35DE6">
        <w:rPr>
          <w:rStyle w:val="StyleUnderline"/>
        </w:rPr>
        <w:t xml:space="preserve">-week </w:t>
      </w:r>
      <w:r w:rsidRPr="00837F1A">
        <w:rPr>
          <w:rStyle w:val="StyleUnderline"/>
          <w:highlight w:val="cyan"/>
        </w:rPr>
        <w:t xml:space="preserve">effort that will </w:t>
      </w:r>
      <w:r w:rsidRPr="00837F1A">
        <w:rPr>
          <w:rStyle w:val="Emphasis"/>
          <w:highlight w:val="cyan"/>
        </w:rPr>
        <w:t>test</w:t>
      </w:r>
      <w:r w:rsidRPr="00837F1A">
        <w:rPr>
          <w:sz w:val="12"/>
          <w:highlight w:val="cyan"/>
        </w:rPr>
        <w:t xml:space="preserve"> </w:t>
      </w:r>
      <w:r w:rsidRPr="00837F1A">
        <w:rPr>
          <w:rStyle w:val="Emphasis"/>
          <w:highlight w:val="cyan"/>
        </w:rPr>
        <w:t>Dem</w:t>
      </w:r>
      <w:r w:rsidRPr="00F83956">
        <w:rPr>
          <w:sz w:val="12"/>
        </w:rPr>
        <w:t xml:space="preserve">ocratic </w:t>
      </w:r>
      <w:r w:rsidRPr="00837F1A">
        <w:rPr>
          <w:rStyle w:val="Emphasis"/>
          <w:highlight w:val="cyan"/>
        </w:rPr>
        <w:t>unity</w:t>
      </w:r>
      <w:r w:rsidRPr="00F83956">
        <w:rPr>
          <w:sz w:val="12"/>
        </w:rPr>
        <w:t xml:space="preserve"> and reveal schisms within the party. </w:t>
      </w:r>
      <w:r w:rsidRPr="00F35DE6">
        <w:rPr>
          <w:rStyle w:val="Emphasis"/>
        </w:rPr>
        <w:t xml:space="preserve">Bottom line: </w:t>
      </w:r>
      <w:r w:rsidRPr="00917575">
        <w:rPr>
          <w:rStyle w:val="Emphasis"/>
          <w:highlight w:val="cyan"/>
        </w:rPr>
        <w:t xml:space="preserve">This </w:t>
      </w:r>
      <w:proofErr w:type="gramStart"/>
      <w:r w:rsidRPr="00917575">
        <w:rPr>
          <w:rStyle w:val="Emphasis"/>
          <w:highlight w:val="cyan"/>
        </w:rPr>
        <w:t>isn’t</w:t>
      </w:r>
      <w:proofErr w:type="gramEnd"/>
      <w:r w:rsidRPr="00F35DE6">
        <w:rPr>
          <w:rStyle w:val="Emphasis"/>
        </w:rPr>
        <w:t xml:space="preserve"> even close to </w:t>
      </w:r>
      <w:r w:rsidRPr="00917575">
        <w:rPr>
          <w:rStyle w:val="Emphasis"/>
          <w:highlight w:val="cyan"/>
        </w:rPr>
        <w:t>over</w:t>
      </w:r>
      <w:r w:rsidRPr="00F83956">
        <w:rPr>
          <w:sz w:val="12"/>
        </w:rPr>
        <w:t xml:space="preserve">. Legislative language isn’t on paper, members aren’t </w:t>
      </w:r>
      <w:proofErr w:type="gramStart"/>
      <w:r w:rsidRPr="00F83956">
        <w:rPr>
          <w:sz w:val="12"/>
        </w:rPr>
        <w:t>briefed</w:t>
      </w:r>
      <w:proofErr w:type="gramEnd"/>
      <w:r w:rsidRPr="00F83956">
        <w:rPr>
          <w:sz w:val="12"/>
        </w:rPr>
        <w:t xml:space="preserve"> and Biden still needs to announce his support. </w:t>
      </w:r>
      <w:r w:rsidRPr="00917575">
        <w:rPr>
          <w:rStyle w:val="Emphasis"/>
          <w:highlight w:val="cyan"/>
        </w:rPr>
        <w:t>Progress? Absolutely</w:t>
      </w:r>
      <w:r w:rsidRPr="00917575">
        <w:rPr>
          <w:sz w:val="12"/>
          <w:highlight w:val="cyan"/>
        </w:rPr>
        <w:t xml:space="preserve">. </w:t>
      </w:r>
      <w:r w:rsidRPr="00917575">
        <w:rPr>
          <w:rStyle w:val="Emphasis"/>
          <w:highlight w:val="cyan"/>
        </w:rPr>
        <w:t xml:space="preserve">Votes to </w:t>
      </w:r>
      <w:proofErr w:type="gramStart"/>
      <w:r w:rsidRPr="00917575">
        <w:rPr>
          <w:rStyle w:val="Emphasis"/>
          <w:highlight w:val="cyan"/>
        </w:rPr>
        <w:t>pass?</w:t>
      </w:r>
      <w:proofErr w:type="gramEnd"/>
      <w:r w:rsidRPr="00917575">
        <w:rPr>
          <w:rStyle w:val="Emphasis"/>
          <w:highlight w:val="cyan"/>
        </w:rPr>
        <w:t xml:space="preserve"> </w:t>
      </w:r>
      <w:proofErr w:type="gramStart"/>
      <w:r w:rsidRPr="00917575">
        <w:rPr>
          <w:rStyle w:val="Emphasis"/>
          <w:highlight w:val="cyan"/>
        </w:rPr>
        <w:t>Let’s</w:t>
      </w:r>
      <w:proofErr w:type="gramEnd"/>
      <w:r w:rsidRPr="00D45102">
        <w:rPr>
          <w:rStyle w:val="Emphasis"/>
        </w:rPr>
        <w:t xml:space="preserve"> wait and </w:t>
      </w:r>
      <w:r w:rsidRPr="00917575">
        <w:rPr>
          <w:rStyle w:val="Emphasis"/>
          <w:highlight w:val="cyan"/>
        </w:rPr>
        <w:t>see</w:t>
      </w:r>
      <w:r w:rsidRPr="00F83956">
        <w:rPr>
          <w:sz w:val="12"/>
        </w:rPr>
        <w:t xml:space="preserve">. What to watch </w:t>
      </w:r>
      <w:proofErr w:type="gramStart"/>
      <w:r w:rsidRPr="00F83956">
        <w:rPr>
          <w:sz w:val="12"/>
        </w:rPr>
        <w:t>In</w:t>
      </w:r>
      <w:proofErr w:type="gramEnd"/>
      <w:r w:rsidRPr="00F83956">
        <w:rPr>
          <w:sz w:val="12"/>
        </w:rPr>
        <w:t xml:space="preserve"> negotiations like this one, reaction is everything. Obviously, the bipartisan group is expected to head to the White House late Thursday morning to talk about this negotiation with the President. </w:t>
      </w:r>
      <w:proofErr w:type="gramStart"/>
      <w:r w:rsidRPr="00F83956">
        <w:rPr>
          <w:sz w:val="12"/>
        </w:rPr>
        <w:t>That’s</w:t>
      </w:r>
      <w:proofErr w:type="gramEnd"/>
      <w:r w:rsidRPr="00F83956">
        <w:rPr>
          <w:sz w:val="12"/>
        </w:rPr>
        <w:t xml:space="preserve"> step one, but don’t discount other important voices in the next 24 hours. Minority Leader Mitch McConnell will be a key tell. </w:t>
      </w:r>
      <w:proofErr w:type="gramStart"/>
      <w:r w:rsidRPr="00F83956">
        <w:rPr>
          <w:sz w:val="12"/>
        </w:rPr>
        <w:t>He’s</w:t>
      </w:r>
      <w:proofErr w:type="gramEnd"/>
      <w:r w:rsidRPr="00F83956">
        <w:rPr>
          <w:sz w:val="12"/>
        </w:rPr>
        <w:t xml:space="preserve"> been open to the work the bipartisan group has done and he’s been kept in the loop every step of the way. His floor speech Thursday morning will be an important barometer of where rank-and-file Republicans might land. Without his blessing, </w:t>
      </w:r>
      <w:proofErr w:type="gramStart"/>
      <w:r w:rsidRPr="00F83956">
        <w:rPr>
          <w:sz w:val="12"/>
        </w:rPr>
        <w:t>it’s</w:t>
      </w:r>
      <w:proofErr w:type="gramEnd"/>
      <w:r w:rsidRPr="00F83956">
        <w:rPr>
          <w:sz w:val="12"/>
        </w:rPr>
        <w:t xml:space="preserve"> unlikely you can get 10 Republicans. With it, you could potentially get even more. Plan may need more than 10 Republicans </w:t>
      </w:r>
      <w:proofErr w:type="gramStart"/>
      <w:r w:rsidRPr="00F83956">
        <w:rPr>
          <w:sz w:val="12"/>
        </w:rPr>
        <w:t>Don’t</w:t>
      </w:r>
      <w:proofErr w:type="gramEnd"/>
      <w:r w:rsidRPr="00F83956">
        <w:rPr>
          <w:sz w:val="12"/>
        </w:rPr>
        <w:t xml:space="preserve"> assume every Democrat is going to vote for this proposal. </w:t>
      </w:r>
      <w:proofErr w:type="gramStart"/>
      <w:r w:rsidRPr="00F83956">
        <w:rPr>
          <w:sz w:val="12"/>
        </w:rPr>
        <w:t>It’s</w:t>
      </w:r>
      <w:proofErr w:type="gramEnd"/>
      <w:r w:rsidRPr="00F83956">
        <w:rPr>
          <w:sz w:val="12"/>
        </w:rPr>
        <w:t xml:space="preserve"> entirely possible that more Republican votes would be needed for a bipartisan package. Progressive voices are important Thursday. Do they keep an open mind? Do they keep their powder dry? </w:t>
      </w:r>
      <w:proofErr w:type="gramStart"/>
      <w:r w:rsidRPr="00F83956">
        <w:rPr>
          <w:sz w:val="12"/>
        </w:rPr>
        <w:t>We’ll</w:t>
      </w:r>
      <w:proofErr w:type="gramEnd"/>
      <w:r w:rsidRPr="00F83956">
        <w:rPr>
          <w:sz w:val="12"/>
        </w:rPr>
        <w:t xml:space="preserve"> see in the next several hours. </w:t>
      </w:r>
      <w:r w:rsidRPr="00917575">
        <w:rPr>
          <w:rStyle w:val="StyleUnderline"/>
          <w:highlight w:val="cyan"/>
        </w:rPr>
        <w:t>Earlier this week, liberal senators were</w:t>
      </w:r>
      <w:r w:rsidRPr="00F83956">
        <w:rPr>
          <w:sz w:val="12"/>
        </w:rPr>
        <w:t xml:space="preserve"> signaling they were </w:t>
      </w:r>
      <w:r w:rsidRPr="00917575">
        <w:rPr>
          <w:rStyle w:val="StyleUnderline"/>
          <w:highlight w:val="cyan"/>
        </w:rPr>
        <w:t>ready for a fight</w:t>
      </w:r>
      <w:r w:rsidRPr="00F83956">
        <w:rPr>
          <w:sz w:val="12"/>
        </w:rPr>
        <w:t xml:space="preserve">. Senate Budget Committee Chairman Bernie Sanders, a Vermont independent who caucuses with the Democrats, has made clear he has issues with the contours of the bipartisan </w:t>
      </w:r>
      <w:proofErr w:type="gramStart"/>
      <w:r w:rsidRPr="00F83956">
        <w:rPr>
          <w:sz w:val="12"/>
        </w:rPr>
        <w:t>framework</w:t>
      </w:r>
      <w:proofErr w:type="gramEnd"/>
      <w:r w:rsidRPr="00F83956">
        <w:rPr>
          <w:sz w:val="12"/>
        </w:rPr>
        <w:t xml:space="preserve"> and he’s always wanted to do just one bill arguing that it gives more leverage to get every Democrat on board. Democratic Sen. Elizabeth Warren of Massachusetts has signaled to us that she wants assurances from moderates that </w:t>
      </w:r>
      <w:proofErr w:type="gramStart"/>
      <w:r w:rsidRPr="00F83956">
        <w:rPr>
          <w:sz w:val="12"/>
        </w:rPr>
        <w:t>they’ll</w:t>
      </w:r>
      <w:proofErr w:type="gramEnd"/>
      <w:r w:rsidRPr="00F83956">
        <w:rPr>
          <w:sz w:val="12"/>
        </w:rPr>
        <w:t xml:space="preserve"> agree to the reconciliation package before she agrees to what she views as a plan that doesn’t come close to doing what she thinks is needed on infrastructure. </w:t>
      </w:r>
      <w:r w:rsidRPr="000E7672">
        <w:rPr>
          <w:rStyle w:val="StyleUnderline"/>
        </w:rPr>
        <w:t xml:space="preserve">Now, all of </w:t>
      </w:r>
      <w:r w:rsidRPr="00917575">
        <w:rPr>
          <w:rStyle w:val="StyleUnderline"/>
          <w:highlight w:val="cyan"/>
        </w:rPr>
        <w:t>that was before a deal was real</w:t>
      </w:r>
      <w:r w:rsidRPr="00F83956">
        <w:rPr>
          <w:sz w:val="12"/>
        </w:rPr>
        <w:t xml:space="preserve">. </w:t>
      </w:r>
      <w:proofErr w:type="gramStart"/>
      <w:r w:rsidRPr="00F83956">
        <w:rPr>
          <w:sz w:val="12"/>
        </w:rPr>
        <w:t>It’s</w:t>
      </w:r>
      <w:proofErr w:type="gramEnd"/>
      <w:r w:rsidRPr="00F83956">
        <w:rPr>
          <w:sz w:val="12"/>
        </w:rPr>
        <w:t xml:space="preserve"> very possible that </w:t>
      </w:r>
      <w:r w:rsidRPr="00837F1A">
        <w:rPr>
          <w:rStyle w:val="Emphasis"/>
          <w:highlight w:val="cyan"/>
        </w:rPr>
        <w:t xml:space="preserve">if Biden </w:t>
      </w:r>
      <w:r w:rsidRPr="00837F1A">
        <w:rPr>
          <w:rStyle w:val="Emphasis"/>
          <w:sz w:val="28"/>
          <w:szCs w:val="28"/>
          <w:highlight w:val="cyan"/>
        </w:rPr>
        <w:t>throws his support</w:t>
      </w:r>
      <w:r w:rsidRPr="00837F1A">
        <w:rPr>
          <w:rStyle w:val="Emphasis"/>
          <w:highlight w:val="cyan"/>
        </w:rPr>
        <w:t xml:space="preserve"> behind</w:t>
      </w:r>
      <w:r w:rsidRPr="000E7672">
        <w:rPr>
          <w:rStyle w:val="Emphasis"/>
        </w:rPr>
        <w:t xml:space="preserve"> this</w:t>
      </w:r>
      <w:r w:rsidRPr="00F83956">
        <w:rPr>
          <w:sz w:val="12"/>
        </w:rPr>
        <w:t xml:space="preserve"> bipartisan </w:t>
      </w:r>
      <w:r w:rsidRPr="00837F1A">
        <w:rPr>
          <w:rStyle w:val="Emphasis"/>
          <w:highlight w:val="cyan"/>
        </w:rPr>
        <w:t>effort</w:t>
      </w:r>
      <w:r w:rsidRPr="000E7672">
        <w:rPr>
          <w:rStyle w:val="Emphasis"/>
        </w:rPr>
        <w:t xml:space="preserve">, the </w:t>
      </w:r>
      <w:r w:rsidRPr="00837F1A">
        <w:rPr>
          <w:rStyle w:val="Emphasis"/>
          <w:highlight w:val="cyan"/>
        </w:rPr>
        <w:t>dynamics change</w:t>
      </w:r>
      <w:r w:rsidRPr="00F83956">
        <w:rPr>
          <w:sz w:val="12"/>
        </w:rPr>
        <w:t xml:space="preserve">. </w:t>
      </w:r>
      <w:r w:rsidRPr="00917575">
        <w:rPr>
          <w:rStyle w:val="Emphasis"/>
          <w:highlight w:val="cyan"/>
        </w:rPr>
        <w:t>The President</w:t>
      </w:r>
      <w:r w:rsidRPr="00F83956">
        <w:rPr>
          <w:sz w:val="12"/>
        </w:rPr>
        <w:t xml:space="preserve">’s effort to rally his party </w:t>
      </w:r>
      <w:proofErr w:type="gramStart"/>
      <w:r w:rsidRPr="00917575">
        <w:rPr>
          <w:rStyle w:val="Emphasis"/>
          <w:highlight w:val="cyan"/>
        </w:rPr>
        <w:t>shouldn’t</w:t>
      </w:r>
      <w:proofErr w:type="gramEnd"/>
      <w:r w:rsidRPr="00917575">
        <w:rPr>
          <w:rStyle w:val="Emphasis"/>
          <w:highlight w:val="cyan"/>
        </w:rPr>
        <w:t xml:space="preserve"> be underestimated</w:t>
      </w:r>
      <w:r w:rsidRPr="00F83956">
        <w:rPr>
          <w:sz w:val="12"/>
        </w:rPr>
        <w:t xml:space="preserve"> here, but for now, we don’t know if every Democrat will support this bipartisan effort. </w:t>
      </w:r>
      <w:proofErr w:type="gramStart"/>
      <w:r w:rsidRPr="00F83956">
        <w:rPr>
          <w:sz w:val="12"/>
        </w:rPr>
        <w:t>And,</w:t>
      </w:r>
      <w:proofErr w:type="gramEnd"/>
      <w:r w:rsidRPr="00F83956">
        <w:rPr>
          <w:sz w:val="12"/>
        </w:rPr>
        <w:t xml:space="preserve"> this is a good time to remember that Sen. Joe Manchin of West Virginia might have been the member to watch for the last six months, but in a 50-50 Senate, </w:t>
      </w:r>
      <w:r w:rsidRPr="00917575">
        <w:rPr>
          <w:rStyle w:val="StyleUnderline"/>
          <w:highlight w:val="cyan"/>
        </w:rPr>
        <w:t>any Democrat can become the wrench in leadership’s</w:t>
      </w:r>
      <w:r w:rsidRPr="000E7672">
        <w:rPr>
          <w:rStyle w:val="StyleUnderline"/>
        </w:rPr>
        <w:t xml:space="preserve"> best laid </w:t>
      </w:r>
      <w:r w:rsidRPr="00917575">
        <w:rPr>
          <w:rStyle w:val="StyleUnderline"/>
          <w:highlight w:val="cyan"/>
        </w:rPr>
        <w:t>plans</w:t>
      </w:r>
      <w:r w:rsidRPr="00F83956">
        <w:rPr>
          <w:sz w:val="12"/>
        </w:rPr>
        <w:t xml:space="preserve">. From the White House’s vantage point </w:t>
      </w:r>
      <w:r w:rsidRPr="000E7672">
        <w:rPr>
          <w:rStyle w:val="StyleUnderline"/>
        </w:rPr>
        <w:t xml:space="preserve">White House </w:t>
      </w:r>
      <w:r w:rsidRPr="00837F1A">
        <w:rPr>
          <w:rStyle w:val="StyleUnderline"/>
          <w:highlight w:val="cyan"/>
        </w:rPr>
        <w:t>officials</w:t>
      </w:r>
      <w:r w:rsidRPr="00F83956">
        <w:rPr>
          <w:sz w:val="12"/>
        </w:rPr>
        <w:t xml:space="preserve">, </w:t>
      </w:r>
      <w:r w:rsidRPr="000E7672">
        <w:rPr>
          <w:rStyle w:val="StyleUnderline"/>
        </w:rPr>
        <w:t>while</w:t>
      </w:r>
      <w:r w:rsidRPr="00F83956">
        <w:rPr>
          <w:sz w:val="12"/>
        </w:rPr>
        <w:t xml:space="preserve"> pleased with where things currently stand and increasingly </w:t>
      </w:r>
      <w:r w:rsidRPr="00917575">
        <w:rPr>
          <w:rStyle w:val="Emphasis"/>
          <w:highlight w:val="cyan"/>
        </w:rPr>
        <w:t>optimistic</w:t>
      </w:r>
      <w:r w:rsidRPr="00F83956">
        <w:rPr>
          <w:sz w:val="12"/>
        </w:rPr>
        <w:t xml:space="preserve"> about a bipartisan outcome, </w:t>
      </w:r>
      <w:r w:rsidRPr="000E7672">
        <w:rPr>
          <w:rStyle w:val="StyleUnderline"/>
        </w:rPr>
        <w:t xml:space="preserve">have been </w:t>
      </w:r>
      <w:r w:rsidRPr="00837F1A">
        <w:rPr>
          <w:rStyle w:val="StyleUnderline"/>
          <w:highlight w:val="cyan"/>
        </w:rPr>
        <w:t>cautious</w:t>
      </w:r>
      <w:r w:rsidRPr="00F83956">
        <w:rPr>
          <w:sz w:val="12"/>
        </w:rPr>
        <w:t xml:space="preserve"> with their public appraisal of the deal up to this point. </w:t>
      </w:r>
      <w:proofErr w:type="gramStart"/>
      <w:r w:rsidRPr="00F83956">
        <w:rPr>
          <w:sz w:val="12"/>
        </w:rPr>
        <w:t>It’s</w:t>
      </w:r>
      <w:proofErr w:type="gramEnd"/>
      <w:r w:rsidRPr="00F83956">
        <w:rPr>
          <w:sz w:val="12"/>
        </w:rPr>
        <w:t xml:space="preserve"> a reflection of the fact Biden himself hadn’t been briefed until late Wednesday evening, and an acknowledgment that the President wants to meet face-to-face with the group before making any firm commitments, an official said. But </w:t>
      </w:r>
      <w:proofErr w:type="gramStart"/>
      <w:r w:rsidRPr="000E7672">
        <w:rPr>
          <w:rStyle w:val="StyleUnderline"/>
        </w:rPr>
        <w:t>it’s</w:t>
      </w:r>
      <w:proofErr w:type="gramEnd"/>
      <w:r w:rsidRPr="00F83956">
        <w:rPr>
          <w:sz w:val="12"/>
        </w:rPr>
        <w:t xml:space="preserve"> also </w:t>
      </w:r>
      <w:r w:rsidRPr="000E7672">
        <w:rPr>
          <w:rStyle w:val="StyleUnderline"/>
        </w:rPr>
        <w:t xml:space="preserve">a </w:t>
      </w:r>
      <w:r w:rsidRPr="00837F1A">
        <w:rPr>
          <w:rStyle w:val="StyleUnderline"/>
          <w:highlight w:val="cyan"/>
        </w:rPr>
        <w:t>recognition of a complicated path</w:t>
      </w:r>
      <w:r w:rsidRPr="000E7672">
        <w:rPr>
          <w:rStyle w:val="StyleUnderline"/>
        </w:rPr>
        <w:t xml:space="preserve"> ahead</w:t>
      </w:r>
      <w:r w:rsidRPr="00F83956">
        <w:rPr>
          <w:sz w:val="12"/>
        </w:rPr>
        <w:t xml:space="preserve">. </w:t>
      </w:r>
      <w:r w:rsidRPr="000E7672">
        <w:rPr>
          <w:rStyle w:val="StyleUnderline"/>
        </w:rPr>
        <w:t>A framework is not deal</w:t>
      </w:r>
      <w:r w:rsidRPr="00F83956">
        <w:rPr>
          <w:sz w:val="12"/>
        </w:rPr>
        <w:t xml:space="preserve">. An outline is the furthest thing from legislative text. There are several outstanding issues that, while both sides think they can be ironed out, underscore that there is still real work to do, the official said. The second track, </w:t>
      </w:r>
      <w:r w:rsidRPr="000E7672">
        <w:rPr>
          <w:rStyle w:val="StyleUnderline"/>
        </w:rPr>
        <w:t>budget reconciliation</w:t>
      </w:r>
      <w:r w:rsidRPr="00F83956">
        <w:rPr>
          <w:sz w:val="12"/>
        </w:rPr>
        <w:t xml:space="preserve">, </w:t>
      </w:r>
      <w:r w:rsidRPr="000E7672">
        <w:rPr>
          <w:rStyle w:val="StyleUnderline"/>
        </w:rPr>
        <w:t>takes on</w:t>
      </w:r>
      <w:r w:rsidRPr="00F83956">
        <w:rPr>
          <w:sz w:val="12"/>
        </w:rPr>
        <w:t xml:space="preserve"> an even </w:t>
      </w:r>
      <w:r w:rsidRPr="000E7672">
        <w:rPr>
          <w:rStyle w:val="StyleUnderline"/>
        </w:rPr>
        <w:t>more significant importance than ever</w:t>
      </w:r>
      <w:r w:rsidRPr="00F83956">
        <w:rPr>
          <w:sz w:val="12"/>
        </w:rPr>
        <w:t xml:space="preserve"> — and it was already hugely important — given it is viewed as </w:t>
      </w:r>
      <w:r w:rsidRPr="000E7672">
        <w:rPr>
          <w:rStyle w:val="StyleUnderline"/>
        </w:rPr>
        <w:t>a necessity to clear the way for Democratic votes in favor of the bipartisan proposal.</w:t>
      </w:r>
      <w:r w:rsidRPr="00F83956">
        <w:rPr>
          <w:sz w:val="12"/>
        </w:rPr>
        <w:t xml:space="preserve"> To be clear, </w:t>
      </w:r>
      <w:r w:rsidRPr="000E7672">
        <w:rPr>
          <w:rStyle w:val="StyleUnderline"/>
        </w:rPr>
        <w:t>White House officials</w:t>
      </w:r>
      <w:r w:rsidRPr="00F83956">
        <w:rPr>
          <w:sz w:val="12"/>
        </w:rPr>
        <w:t xml:space="preserve"> say they </w:t>
      </w:r>
      <w:r w:rsidRPr="000E7672">
        <w:rPr>
          <w:rStyle w:val="StyleUnderline"/>
        </w:rPr>
        <w:t>believe</w:t>
      </w:r>
      <w:r w:rsidRPr="00F83956">
        <w:rPr>
          <w:sz w:val="12"/>
        </w:rPr>
        <w:t xml:space="preserve"> </w:t>
      </w:r>
      <w:r w:rsidRPr="000E7672">
        <w:rPr>
          <w:rStyle w:val="Emphasis"/>
        </w:rPr>
        <w:t>this deal will get done</w:t>
      </w:r>
      <w:r w:rsidRPr="00F83956">
        <w:rPr>
          <w:sz w:val="12"/>
        </w:rPr>
        <w:t xml:space="preserve">, and they have been factoring a bipartisan outcome into their overarching legislative strategy plan for the better part of the last 10 days. </w:t>
      </w:r>
      <w:r w:rsidRPr="000E7672">
        <w:rPr>
          <w:rStyle w:val="StyleUnderline"/>
        </w:rPr>
        <w:t xml:space="preserve">They are keenly aware, however, </w:t>
      </w:r>
      <w:r w:rsidRPr="00837F1A">
        <w:rPr>
          <w:rStyle w:val="StyleUnderline"/>
          <w:highlight w:val="cyan"/>
        </w:rPr>
        <w:t xml:space="preserve">that </w:t>
      </w:r>
      <w:r w:rsidRPr="00837F1A">
        <w:rPr>
          <w:rStyle w:val="Emphasis"/>
          <w:highlight w:val="cyan"/>
        </w:rPr>
        <w:t>significant work</w:t>
      </w:r>
      <w:r w:rsidRPr="00F83956">
        <w:rPr>
          <w:sz w:val="12"/>
        </w:rPr>
        <w:t xml:space="preserve"> — likely at points </w:t>
      </w:r>
      <w:r w:rsidRPr="00837F1A">
        <w:rPr>
          <w:rStyle w:val="Emphasis"/>
          <w:sz w:val="30"/>
          <w:szCs w:val="30"/>
          <w:highlight w:val="cyan"/>
        </w:rPr>
        <w:t>from Biden himself</w:t>
      </w:r>
      <w:r w:rsidRPr="00837F1A">
        <w:rPr>
          <w:sz w:val="12"/>
          <w:highlight w:val="cyan"/>
        </w:rPr>
        <w:t xml:space="preserve"> — </w:t>
      </w:r>
      <w:r w:rsidRPr="00837F1A">
        <w:rPr>
          <w:rStyle w:val="Emphasis"/>
          <w:highlight w:val="cyan"/>
        </w:rPr>
        <w:t>will need to go into ensuring</w:t>
      </w:r>
      <w:r w:rsidRPr="00F83956">
        <w:rPr>
          <w:sz w:val="12"/>
        </w:rPr>
        <w:t xml:space="preserve"> Democrats support the proposal. There is an expectation, at this point at least, that </w:t>
      </w:r>
      <w:r w:rsidRPr="00917575">
        <w:rPr>
          <w:rStyle w:val="Emphasis"/>
          <w:highlight w:val="cyan"/>
        </w:rPr>
        <w:t>a final deal</w:t>
      </w:r>
      <w:r w:rsidRPr="00F83956">
        <w:rPr>
          <w:sz w:val="12"/>
        </w:rPr>
        <w:t xml:space="preserve"> will likely lose some progressive Democrats, another official said. A lot of details are still under wraps </w:t>
      </w:r>
      <w:proofErr w:type="gramStart"/>
      <w:r w:rsidRPr="00F83956">
        <w:rPr>
          <w:sz w:val="12"/>
        </w:rPr>
        <w:t>The</w:t>
      </w:r>
      <w:proofErr w:type="gramEnd"/>
      <w:r w:rsidRPr="00F83956">
        <w:rPr>
          <w:sz w:val="12"/>
        </w:rPr>
        <w:t xml:space="preserve"> </w:t>
      </w:r>
      <w:r w:rsidRPr="00917575">
        <w:rPr>
          <w:rStyle w:val="StyleUnderline"/>
          <w:highlight w:val="cyan"/>
        </w:rPr>
        <w:t>momentum</w:t>
      </w:r>
      <w:r w:rsidRPr="00F83956">
        <w:rPr>
          <w:sz w:val="12"/>
        </w:rPr>
        <w:t xml:space="preserve"> Wednesday night </w:t>
      </w:r>
      <w:r w:rsidRPr="00917575">
        <w:rPr>
          <w:rStyle w:val="StyleUnderline"/>
          <w:highlight w:val="cyan"/>
        </w:rPr>
        <w:t>came</w:t>
      </w:r>
      <w:r w:rsidRPr="00F83956">
        <w:rPr>
          <w:sz w:val="12"/>
        </w:rPr>
        <w:t xml:space="preserve"> </w:t>
      </w:r>
      <w:r w:rsidRPr="00917575">
        <w:rPr>
          <w:rStyle w:val="StyleUnderline"/>
          <w:highlight w:val="cyan"/>
        </w:rPr>
        <w:t>after</w:t>
      </w:r>
      <w:r w:rsidRPr="000E7672">
        <w:rPr>
          <w:rStyle w:val="StyleUnderline"/>
        </w:rPr>
        <w:t xml:space="preserve"> White House officials and bipartisan </w:t>
      </w:r>
      <w:r w:rsidRPr="00917575">
        <w:rPr>
          <w:rStyle w:val="StyleUnderline"/>
          <w:highlight w:val="cyan"/>
        </w:rPr>
        <w:t>negotiators</w:t>
      </w:r>
      <w:r w:rsidRPr="000E7672">
        <w:rPr>
          <w:rStyle w:val="StyleUnderline"/>
        </w:rPr>
        <w:t xml:space="preserve"> finally </w:t>
      </w:r>
      <w:r w:rsidRPr="00917575">
        <w:rPr>
          <w:rStyle w:val="StyleUnderline"/>
          <w:highlight w:val="cyan"/>
        </w:rPr>
        <w:t xml:space="preserve">began to </w:t>
      </w:r>
      <w:r w:rsidRPr="00917575">
        <w:rPr>
          <w:rStyle w:val="Emphasis"/>
          <w:highlight w:val="cyan"/>
        </w:rPr>
        <w:t>see eye to eye</w:t>
      </w:r>
      <w:r w:rsidRPr="00917575">
        <w:rPr>
          <w:rStyle w:val="StyleUnderline"/>
          <w:highlight w:val="cyan"/>
        </w:rPr>
        <w:t xml:space="preserve"> on how to finance</w:t>
      </w:r>
      <w:r w:rsidRPr="00F83956">
        <w:rPr>
          <w:sz w:val="12"/>
        </w:rPr>
        <w:t xml:space="preserve"> the </w:t>
      </w:r>
      <w:r w:rsidRPr="00917575">
        <w:rPr>
          <w:rStyle w:val="StyleUnderline"/>
          <w:highlight w:val="cyan"/>
        </w:rPr>
        <w:t>infrastructure</w:t>
      </w:r>
      <w:r w:rsidRPr="00F83956">
        <w:rPr>
          <w:sz w:val="12"/>
        </w:rPr>
        <w:t xml:space="preserve"> plan.</w:t>
      </w:r>
    </w:p>
    <w:p w14:paraId="3339A821" w14:textId="77777777" w:rsidR="00F83956" w:rsidRPr="00F83956" w:rsidRDefault="00F83956" w:rsidP="00F83956"/>
    <w:p w14:paraId="162257B5" w14:textId="15488B55" w:rsidR="007B4256" w:rsidRDefault="00314BC9" w:rsidP="007B4256">
      <w:pPr>
        <w:pStyle w:val="Heading4"/>
      </w:pPr>
      <w:r>
        <w:t xml:space="preserve">Biden’s bipartisan deal-making gives centrist democrats cover to support reconciliation. </w:t>
      </w:r>
    </w:p>
    <w:p w14:paraId="3E8B7234" w14:textId="77777777" w:rsidR="007B4256" w:rsidRPr="001B6A09" w:rsidRDefault="007B4256" w:rsidP="007B4256">
      <w:r>
        <w:rPr>
          <w:rStyle w:val="Style13ptBold"/>
        </w:rPr>
        <w:t xml:space="preserve">Lemire 6/26 </w:t>
      </w:r>
      <w:r w:rsidRPr="001B6A09">
        <w:t xml:space="preserve">— </w:t>
      </w:r>
      <w:r>
        <w:t>Jonathan Lemire has covered the White House and politics for The Associated Press since 2013. (“Biden rebuts doubts, wins bet on bipartisanship” The Sentinel-Record, June 26, 2021. https://www.hotsr.com/news/2021/jun/26/biden-rebuts-doubts-wins-bet-on-bipartisanship/)//JLPark</w:t>
      </w:r>
    </w:p>
    <w:p w14:paraId="06A8F841" w14:textId="77777777" w:rsidR="007B4256" w:rsidRPr="00495A11" w:rsidRDefault="007B4256" w:rsidP="007B4256">
      <w:pPr>
        <w:rPr>
          <w:sz w:val="10"/>
        </w:rPr>
      </w:pPr>
      <w:r w:rsidRPr="00495A11">
        <w:rPr>
          <w:sz w:val="10"/>
        </w:rPr>
        <w:t xml:space="preserve">But on Thursday, it was </w:t>
      </w:r>
      <w:r w:rsidRPr="001850A1">
        <w:rPr>
          <w:rStyle w:val="Emphasis"/>
        </w:rPr>
        <w:t>Biden</w:t>
      </w:r>
      <w:r w:rsidRPr="00495A11">
        <w:rPr>
          <w:sz w:val="10"/>
        </w:rPr>
        <w:t xml:space="preserve">, </w:t>
      </w:r>
      <w:r w:rsidRPr="00495A11">
        <w:rPr>
          <w:rStyle w:val="StyleUnderline"/>
        </w:rPr>
        <w:t>the</w:t>
      </w:r>
      <w:r w:rsidRPr="00495A11">
        <w:rPr>
          <w:sz w:val="10"/>
        </w:rPr>
        <w:t xml:space="preserve"> Washington </w:t>
      </w:r>
      <w:r w:rsidRPr="00495A11">
        <w:rPr>
          <w:rStyle w:val="StyleUnderline"/>
        </w:rPr>
        <w:t>careerist schooled in</w:t>
      </w:r>
      <w:r w:rsidRPr="00495A11">
        <w:rPr>
          <w:sz w:val="10"/>
        </w:rPr>
        <w:t xml:space="preserve"> the ways of </w:t>
      </w:r>
      <w:r w:rsidRPr="001850A1">
        <w:rPr>
          <w:rStyle w:val="Emphasis"/>
        </w:rPr>
        <w:t>compromise</w:t>
      </w:r>
      <w:r w:rsidRPr="00495A11">
        <w:rPr>
          <w:sz w:val="10"/>
        </w:rPr>
        <w:t xml:space="preserve">, standing in front of the White House, </w:t>
      </w:r>
      <w:r w:rsidRPr="00495A11">
        <w:rPr>
          <w:rStyle w:val="StyleUnderline"/>
        </w:rPr>
        <w:t>flanked by Democrats and Republicans alike</w:t>
      </w:r>
      <w:r w:rsidRPr="00495A11">
        <w:rPr>
          <w:sz w:val="10"/>
        </w:rPr>
        <w:t xml:space="preserve">, </w:t>
      </w:r>
      <w:r w:rsidRPr="00495A11">
        <w:rPr>
          <w:rStyle w:val="StyleUnderline"/>
        </w:rPr>
        <w:t>claiming</w:t>
      </w:r>
      <w:r w:rsidRPr="00495A11">
        <w:rPr>
          <w:sz w:val="10"/>
        </w:rPr>
        <w:t xml:space="preserve"> a </w:t>
      </w:r>
      <w:r w:rsidRPr="00495A11">
        <w:rPr>
          <w:rStyle w:val="StyleUnderline"/>
        </w:rPr>
        <w:t>bipartisan</w:t>
      </w:r>
      <w:r w:rsidRPr="00495A11">
        <w:rPr>
          <w:sz w:val="10"/>
        </w:rPr>
        <w:t xml:space="preserve"> deal had been struck on a $1.2 trillion infrastructure package.</w:t>
      </w:r>
    </w:p>
    <w:p w14:paraId="1B489468" w14:textId="77777777" w:rsidR="007B4256" w:rsidRPr="001B6A09" w:rsidRDefault="007B4256" w:rsidP="007B4256">
      <w:pPr>
        <w:rPr>
          <w:sz w:val="10"/>
          <w:szCs w:val="10"/>
        </w:rPr>
      </w:pPr>
      <w:r w:rsidRPr="001B6A09">
        <w:rPr>
          <w:sz w:val="10"/>
          <w:szCs w:val="10"/>
        </w:rPr>
        <w:t>And, like a dream sequence from another era, senators from both parties dutifully spoke about the virtues of not getting all you want and trying to reach something that has been highly elusive in Washington for more than a decade: consensus.</w:t>
      </w:r>
    </w:p>
    <w:p w14:paraId="4A721580" w14:textId="77777777" w:rsidR="007B4256" w:rsidRPr="001B6A09" w:rsidRDefault="007B4256" w:rsidP="007B4256">
      <w:pPr>
        <w:rPr>
          <w:sz w:val="10"/>
          <w:szCs w:val="10"/>
        </w:rPr>
      </w:pPr>
      <w:r w:rsidRPr="001B6A09">
        <w:rPr>
          <w:sz w:val="10"/>
          <w:szCs w:val="10"/>
        </w:rPr>
        <w:t>"It's been a very long time since the last time our country was able to strike a major bipartisan deal on American infrastructure, which is so badly needed, I might add," Biden said. "We've devoted far too much energy to competing with one another and not nearly enough energy in competing with the rest of the world to win the 21st century."</w:t>
      </w:r>
    </w:p>
    <w:p w14:paraId="15AFA06D" w14:textId="77777777" w:rsidR="007B4256" w:rsidRPr="001B6A09" w:rsidRDefault="007B4256" w:rsidP="007B4256">
      <w:pPr>
        <w:rPr>
          <w:sz w:val="10"/>
        </w:rPr>
      </w:pPr>
      <w:r w:rsidRPr="00F83956">
        <w:rPr>
          <w:rStyle w:val="StyleUnderline"/>
          <w:highlight w:val="cyan"/>
        </w:rPr>
        <w:t>Biden had</w:t>
      </w:r>
      <w:r w:rsidRPr="001B6A09">
        <w:rPr>
          <w:sz w:val="10"/>
        </w:rPr>
        <w:t xml:space="preserve"> campaigned on his </w:t>
      </w:r>
      <w:r w:rsidRPr="00F83956">
        <w:rPr>
          <w:rStyle w:val="Emphasis"/>
          <w:highlight w:val="cyan"/>
        </w:rPr>
        <w:t>ability</w:t>
      </w:r>
      <w:r w:rsidRPr="00F83956">
        <w:rPr>
          <w:rStyle w:val="StyleUnderline"/>
          <w:highlight w:val="cyan"/>
        </w:rPr>
        <w:t xml:space="preserve"> to get deals</w:t>
      </w:r>
      <w:r w:rsidRPr="001B6A09">
        <w:rPr>
          <w:rStyle w:val="StyleUnderline"/>
        </w:rPr>
        <w:t xml:space="preserve"> done </w:t>
      </w:r>
      <w:r w:rsidRPr="001850A1">
        <w:rPr>
          <w:rStyle w:val="Emphasis"/>
        </w:rPr>
        <w:t>across the aisle</w:t>
      </w:r>
      <w:r w:rsidRPr="001B6A09">
        <w:rPr>
          <w:sz w:val="10"/>
        </w:rPr>
        <w:t xml:space="preserve">, </w:t>
      </w:r>
      <w:r w:rsidRPr="001B6A09">
        <w:rPr>
          <w:rStyle w:val="StyleUnderline"/>
        </w:rPr>
        <w:t>and</w:t>
      </w:r>
      <w:r w:rsidRPr="001B6A09">
        <w:rPr>
          <w:sz w:val="10"/>
        </w:rPr>
        <w:t xml:space="preserve"> Thursday's announcement </w:t>
      </w:r>
      <w:r w:rsidRPr="001B6A09">
        <w:rPr>
          <w:rStyle w:val="StyleUnderline"/>
        </w:rPr>
        <w:t xml:space="preserve">was </w:t>
      </w:r>
      <w:r w:rsidRPr="00F83956">
        <w:rPr>
          <w:rStyle w:val="StyleUnderline"/>
          <w:highlight w:val="cyan"/>
        </w:rPr>
        <w:t>a</w:t>
      </w:r>
      <w:r w:rsidRPr="001B6A09">
        <w:rPr>
          <w:rStyle w:val="StyleUnderline"/>
        </w:rPr>
        <w:t xml:space="preserve">n </w:t>
      </w:r>
      <w:r w:rsidRPr="001850A1">
        <w:rPr>
          <w:rStyle w:val="Emphasis"/>
        </w:rPr>
        <w:t xml:space="preserve">undeniable </w:t>
      </w:r>
      <w:r w:rsidRPr="00F83956">
        <w:rPr>
          <w:rStyle w:val="Emphasis"/>
          <w:highlight w:val="cyan"/>
        </w:rPr>
        <w:t>victory</w:t>
      </w:r>
      <w:r w:rsidRPr="001B6A09">
        <w:rPr>
          <w:sz w:val="10"/>
        </w:rPr>
        <w:t xml:space="preserve">, </w:t>
      </w:r>
      <w:r w:rsidRPr="001B6A09">
        <w:rPr>
          <w:rStyle w:val="StyleUnderline"/>
        </w:rPr>
        <w:t xml:space="preserve">one </w:t>
      </w:r>
      <w:r w:rsidRPr="00F83956">
        <w:rPr>
          <w:rStyle w:val="StyleUnderline"/>
          <w:highlight w:val="cyan"/>
        </w:rPr>
        <w:t xml:space="preserve">that may give </w:t>
      </w:r>
      <w:r w:rsidRPr="00F83956">
        <w:rPr>
          <w:rStyle w:val="Emphasis"/>
          <w:highlight w:val="cyan"/>
        </w:rPr>
        <w:t>nervous moderate Democrats</w:t>
      </w:r>
      <w:r w:rsidRPr="00F83956">
        <w:rPr>
          <w:rStyle w:val="StyleUnderline"/>
          <w:highlight w:val="cyan"/>
        </w:rPr>
        <w:t xml:space="preserve"> </w:t>
      </w:r>
      <w:r w:rsidRPr="00F83956">
        <w:rPr>
          <w:rStyle w:val="Emphasis"/>
          <w:highlight w:val="cyan"/>
        </w:rPr>
        <w:t>cover</w:t>
      </w:r>
      <w:r w:rsidRPr="00314BC9">
        <w:rPr>
          <w:rStyle w:val="Emphasis"/>
        </w:rPr>
        <w:t xml:space="preserve"> as they</w:t>
      </w:r>
      <w:r w:rsidRPr="001B6A09">
        <w:rPr>
          <w:sz w:val="10"/>
        </w:rPr>
        <w:t xml:space="preserve"> likely </w:t>
      </w:r>
      <w:r w:rsidRPr="001B6A09">
        <w:rPr>
          <w:rStyle w:val="StyleUnderline"/>
        </w:rPr>
        <w:t>will</w:t>
      </w:r>
      <w:r w:rsidRPr="001B6A09">
        <w:rPr>
          <w:sz w:val="10"/>
        </w:rPr>
        <w:t xml:space="preserve"> be asked to </w:t>
      </w:r>
      <w:r w:rsidRPr="00F83956">
        <w:rPr>
          <w:rStyle w:val="StyleUnderline"/>
          <w:highlight w:val="cyan"/>
        </w:rPr>
        <w:t xml:space="preserve">support the rest of the </w:t>
      </w:r>
      <w:r w:rsidRPr="00F83956">
        <w:rPr>
          <w:rStyle w:val="Emphasis"/>
          <w:highlight w:val="cyan"/>
        </w:rPr>
        <w:t>president's agenda</w:t>
      </w:r>
      <w:r w:rsidRPr="00F83956">
        <w:rPr>
          <w:rStyle w:val="StyleUnderline"/>
          <w:highlight w:val="cyan"/>
        </w:rPr>
        <w:t xml:space="preserve"> on a </w:t>
      </w:r>
      <w:r w:rsidRPr="00F83956">
        <w:rPr>
          <w:rStyle w:val="Emphasis"/>
          <w:highlight w:val="cyan"/>
        </w:rPr>
        <w:t>party-line basis</w:t>
      </w:r>
      <w:r w:rsidRPr="001B6A09">
        <w:rPr>
          <w:sz w:val="10"/>
        </w:rPr>
        <w:t>.</w:t>
      </w:r>
    </w:p>
    <w:p w14:paraId="0DAA2FAC" w14:textId="77777777" w:rsidR="007B4256" w:rsidRPr="001B6A09" w:rsidRDefault="007B4256" w:rsidP="007B4256">
      <w:pPr>
        <w:rPr>
          <w:sz w:val="10"/>
          <w:szCs w:val="10"/>
        </w:rPr>
      </w:pPr>
      <w:r w:rsidRPr="001B6A09">
        <w:rPr>
          <w:sz w:val="10"/>
          <w:szCs w:val="10"/>
        </w:rPr>
        <w:t>But the accomplishment itself was fragile, one that faces opposition on the liberal flank of his own party and one that is far smaller than Biden first proposed. And the president's promise that he would sign the bipartisan deal only if a far larger, $4 trillion reconciliation bill -- which would contain his other priorities -- also came to his desk made very real the possibility that Thursday's celebration of bipartisanship may end up being fleeting.</w:t>
      </w:r>
    </w:p>
    <w:p w14:paraId="54F38431" w14:textId="77777777" w:rsidR="007B4256" w:rsidRPr="001B6A09" w:rsidRDefault="007B4256" w:rsidP="007B4256">
      <w:pPr>
        <w:rPr>
          <w:sz w:val="10"/>
          <w:szCs w:val="10"/>
        </w:rPr>
      </w:pPr>
      <w:r w:rsidRPr="001B6A09">
        <w:rPr>
          <w:sz w:val="10"/>
          <w:szCs w:val="10"/>
        </w:rPr>
        <w:t>A new "era of good feeling" it is not.</w:t>
      </w:r>
    </w:p>
    <w:p w14:paraId="1D233A2C" w14:textId="77777777" w:rsidR="007B4256" w:rsidRPr="001B6A09" w:rsidRDefault="007B4256" w:rsidP="007B4256">
      <w:pPr>
        <w:rPr>
          <w:sz w:val="10"/>
        </w:rPr>
      </w:pPr>
      <w:r w:rsidRPr="001B6A09">
        <w:rPr>
          <w:sz w:val="10"/>
        </w:rPr>
        <w:t xml:space="preserve">Still, </w:t>
      </w:r>
      <w:r w:rsidRPr="001B6A09">
        <w:rPr>
          <w:rStyle w:val="StyleUnderline"/>
        </w:rPr>
        <w:t>Biden proved</w:t>
      </w:r>
      <w:r w:rsidRPr="001B6A09">
        <w:rPr>
          <w:sz w:val="10"/>
        </w:rPr>
        <w:t xml:space="preserve"> that all </w:t>
      </w:r>
      <w:r w:rsidRPr="001B6A09">
        <w:rPr>
          <w:rStyle w:val="StyleUnderline"/>
        </w:rPr>
        <w:t>his</w:t>
      </w:r>
      <w:r w:rsidRPr="001B6A09">
        <w:rPr>
          <w:sz w:val="10"/>
        </w:rPr>
        <w:t xml:space="preserve"> stated </w:t>
      </w:r>
      <w:r w:rsidRPr="001B6A09">
        <w:rPr>
          <w:rStyle w:val="StyleUnderline"/>
        </w:rPr>
        <w:t xml:space="preserve">intentions about working with </w:t>
      </w:r>
      <w:r w:rsidRPr="001850A1">
        <w:rPr>
          <w:rStyle w:val="Emphasis"/>
        </w:rPr>
        <w:t>Republicans</w:t>
      </w:r>
      <w:r w:rsidRPr="001B6A09">
        <w:rPr>
          <w:rStyle w:val="StyleUnderline"/>
        </w:rPr>
        <w:t xml:space="preserve"> were not simply to </w:t>
      </w:r>
      <w:r w:rsidRPr="001850A1">
        <w:rPr>
          <w:rStyle w:val="Emphasis"/>
        </w:rPr>
        <w:t>burnish his image</w:t>
      </w:r>
      <w:r w:rsidRPr="001B6A09">
        <w:rPr>
          <w:rStyle w:val="StyleUnderline"/>
        </w:rPr>
        <w:t xml:space="preserve"> as a moderate</w:t>
      </w:r>
      <w:r w:rsidRPr="001B6A09">
        <w:rPr>
          <w:sz w:val="10"/>
        </w:rPr>
        <w:t xml:space="preserve"> with swing voters.</w:t>
      </w:r>
    </w:p>
    <w:p w14:paraId="6B7B72D0" w14:textId="77777777" w:rsidR="007B4256" w:rsidRPr="001B6A09" w:rsidRDefault="007B4256" w:rsidP="007B4256">
      <w:pPr>
        <w:rPr>
          <w:sz w:val="10"/>
          <w:szCs w:val="10"/>
        </w:rPr>
      </w:pPr>
      <w:r w:rsidRPr="001B6A09">
        <w:rPr>
          <w:sz w:val="10"/>
          <w:szCs w:val="10"/>
        </w:rPr>
        <w:t xml:space="preserve">From the moment he announced his 2020 campaign, his third try at the White House, he insisted that he could restore a sense of bipartisan comity to Washington. He seemed oblivious to </w:t>
      </w:r>
      <w:proofErr w:type="spellStart"/>
      <w:r w:rsidRPr="001B6A09">
        <w:rPr>
          <w:sz w:val="10"/>
          <w:szCs w:val="10"/>
        </w:rPr>
        <w:t>hyperpartisanship</w:t>
      </w:r>
      <w:proofErr w:type="spellEnd"/>
      <w:r w:rsidRPr="001B6A09">
        <w:rPr>
          <w:sz w:val="10"/>
          <w:szCs w:val="10"/>
        </w:rPr>
        <w:t xml:space="preserve"> that had gripped the capital, one building since the 1990s and dramatically accelerated under the divisive presidency of Donald Trump.</w:t>
      </w:r>
    </w:p>
    <w:p w14:paraId="79F084AE" w14:textId="77777777" w:rsidR="007B4256" w:rsidRPr="001B6A09" w:rsidRDefault="007B4256" w:rsidP="007B4256">
      <w:pPr>
        <w:rPr>
          <w:sz w:val="10"/>
          <w:szCs w:val="10"/>
        </w:rPr>
      </w:pPr>
      <w:r w:rsidRPr="001B6A09">
        <w:rPr>
          <w:sz w:val="10"/>
          <w:szCs w:val="10"/>
        </w:rPr>
        <w:t>The quest to successfully reach across the aisle remained quixotic after he took office.</w:t>
      </w:r>
    </w:p>
    <w:p w14:paraId="1B1EEF70" w14:textId="77777777" w:rsidR="007B4256" w:rsidRPr="001B6A09" w:rsidRDefault="007B4256" w:rsidP="007B4256">
      <w:pPr>
        <w:rPr>
          <w:sz w:val="10"/>
          <w:szCs w:val="10"/>
        </w:rPr>
      </w:pPr>
      <w:r w:rsidRPr="001B6A09">
        <w:rPr>
          <w:sz w:val="10"/>
          <w:szCs w:val="10"/>
        </w:rPr>
        <w:t>Although the nation was in the grips of the pandemic, not a single Republican lawmaker on Capitol Hill voted for the president's $1.9 trillion COVID-19 relief bill even though it enjoyed widespread support among GOP voters. Goaded by Trump, who had incited an insurrection at the Capitol to prevent the certification of Biden's very election, an increasing number of Republicans propagated the lie that the 2020 campaign was fraudulent and doubted the president's legitimacy.</w:t>
      </w:r>
    </w:p>
    <w:p w14:paraId="0CD468A4" w14:textId="77777777" w:rsidR="007B4256" w:rsidRPr="001B6A09" w:rsidRDefault="007B4256" w:rsidP="007B4256">
      <w:pPr>
        <w:rPr>
          <w:sz w:val="10"/>
          <w:szCs w:val="10"/>
        </w:rPr>
      </w:pPr>
      <w:r w:rsidRPr="001B6A09">
        <w:rPr>
          <w:sz w:val="10"/>
          <w:szCs w:val="10"/>
        </w:rPr>
        <w:t>And McConnell, whom Biden frequently referred to as a friend with whom he could do business, had built a solid wall of defiance among Republicans bent on thwarting the president's agenda.</w:t>
      </w:r>
    </w:p>
    <w:p w14:paraId="4BBF23F5" w14:textId="77777777" w:rsidR="007B4256" w:rsidRPr="001B6A09" w:rsidRDefault="007B4256" w:rsidP="007B4256">
      <w:pPr>
        <w:rPr>
          <w:sz w:val="10"/>
          <w:szCs w:val="10"/>
        </w:rPr>
      </w:pPr>
      <w:r w:rsidRPr="001B6A09">
        <w:rPr>
          <w:sz w:val="10"/>
          <w:szCs w:val="10"/>
        </w:rPr>
        <w:t>The Republicans' vocal intransigence only fueled Democrats' worries about Biden's approach, which many felt was a pointless waste of time. They asked why a president who promised to act with such urgency and who outlined a far-reaching liberal agenda to rival those authored by Franklin D. Roosevelt and Lyndon Johnson, would fritter away time courting obstructionist Republicans.</w:t>
      </w:r>
    </w:p>
    <w:p w14:paraId="7ED359AC" w14:textId="77777777" w:rsidR="007B4256" w:rsidRPr="001B6A09" w:rsidRDefault="007B4256" w:rsidP="007B4256">
      <w:pPr>
        <w:rPr>
          <w:sz w:val="10"/>
        </w:rPr>
      </w:pPr>
      <w:r w:rsidRPr="001B6A09">
        <w:rPr>
          <w:sz w:val="10"/>
        </w:rPr>
        <w:t xml:space="preserve">Historically, however, </w:t>
      </w:r>
      <w:r w:rsidRPr="00F83956">
        <w:rPr>
          <w:rStyle w:val="Emphasis"/>
          <w:highlight w:val="cyan"/>
        </w:rPr>
        <w:t>bipartisanship</w:t>
      </w:r>
      <w:r w:rsidRPr="00F83956">
        <w:rPr>
          <w:rStyle w:val="StyleUnderline"/>
          <w:highlight w:val="cyan"/>
        </w:rPr>
        <w:t xml:space="preserve"> is not </w:t>
      </w:r>
      <w:r w:rsidRPr="00F83956">
        <w:rPr>
          <w:rStyle w:val="Emphasis"/>
          <w:highlight w:val="cyan"/>
        </w:rPr>
        <w:t>unusual</w:t>
      </w:r>
      <w:r w:rsidRPr="001B6A09">
        <w:rPr>
          <w:rStyle w:val="StyleUnderline"/>
        </w:rPr>
        <w:t xml:space="preserve"> for infrastructure packages</w:t>
      </w:r>
      <w:r w:rsidRPr="001B6A09">
        <w:rPr>
          <w:sz w:val="10"/>
        </w:rPr>
        <w:t xml:space="preserve"> -- the last big infrastructure bill in 2015, costing over $300 billion, passed Congress overwhelmingly.</w:t>
      </w:r>
    </w:p>
    <w:p w14:paraId="0D241C5D" w14:textId="77777777" w:rsidR="007B4256" w:rsidRPr="001B6A09" w:rsidRDefault="007B4256" w:rsidP="007B4256">
      <w:pPr>
        <w:rPr>
          <w:sz w:val="10"/>
        </w:rPr>
      </w:pPr>
      <w:r w:rsidRPr="001B6A09">
        <w:rPr>
          <w:sz w:val="10"/>
        </w:rPr>
        <w:t xml:space="preserve">But the </w:t>
      </w:r>
      <w:r w:rsidRPr="00F83956">
        <w:rPr>
          <w:rStyle w:val="StyleUnderline"/>
          <w:highlight w:val="cyan"/>
        </w:rPr>
        <w:t>Democrats'</w:t>
      </w:r>
      <w:r w:rsidRPr="001B6A09">
        <w:rPr>
          <w:sz w:val="10"/>
        </w:rPr>
        <w:t xml:space="preserve"> current </w:t>
      </w:r>
      <w:r w:rsidRPr="00F83956">
        <w:rPr>
          <w:rStyle w:val="Emphasis"/>
          <w:highlight w:val="cyan"/>
        </w:rPr>
        <w:t>margins are small</w:t>
      </w:r>
      <w:r w:rsidRPr="001B6A09">
        <w:rPr>
          <w:sz w:val="10"/>
        </w:rPr>
        <w:t>: Only a handful of seats in the House while the Senate is 50-50, with ties broken by Vice President Kamala Harris. And with the clock ticking toward the midterms, many on the party's left flank urged Biden to ditch the effort at bipartisanship and go it alone.</w:t>
      </w:r>
    </w:p>
    <w:p w14:paraId="3D60DF72" w14:textId="77777777" w:rsidR="007B4256" w:rsidRPr="001850A1" w:rsidRDefault="007B4256" w:rsidP="007B4256">
      <w:pPr>
        <w:rPr>
          <w:sz w:val="10"/>
        </w:rPr>
      </w:pPr>
      <w:r w:rsidRPr="001850A1">
        <w:rPr>
          <w:sz w:val="10"/>
        </w:rPr>
        <w:t xml:space="preserve">But </w:t>
      </w:r>
      <w:r w:rsidRPr="00F83956">
        <w:rPr>
          <w:rStyle w:val="StyleUnderline"/>
          <w:highlight w:val="cyan"/>
        </w:rPr>
        <w:t>Biden</w:t>
      </w:r>
      <w:r w:rsidRPr="001850A1">
        <w:rPr>
          <w:sz w:val="10"/>
        </w:rPr>
        <w:t xml:space="preserve"> had bet his</w:t>
      </w:r>
      <w:r w:rsidRPr="001B6A09">
        <w:rPr>
          <w:rStyle w:val="StyleUnderline"/>
        </w:rPr>
        <w:t xml:space="preserve"> </w:t>
      </w:r>
      <w:r w:rsidRPr="00F83956">
        <w:rPr>
          <w:rStyle w:val="Emphasis"/>
          <w:sz w:val="30"/>
          <w:szCs w:val="30"/>
          <w:highlight w:val="cyan"/>
        </w:rPr>
        <w:t>p</w:t>
      </w:r>
      <w:r w:rsidRPr="00314BC9">
        <w:rPr>
          <w:rStyle w:val="Emphasis"/>
          <w:sz w:val="30"/>
          <w:szCs w:val="30"/>
        </w:rPr>
        <w:t xml:space="preserve">olitical </w:t>
      </w:r>
      <w:r w:rsidRPr="00F83956">
        <w:rPr>
          <w:rStyle w:val="Emphasis"/>
          <w:sz w:val="30"/>
          <w:szCs w:val="30"/>
          <w:highlight w:val="cyan"/>
        </w:rPr>
        <w:t>c</w:t>
      </w:r>
      <w:r w:rsidRPr="00314BC9">
        <w:rPr>
          <w:rStyle w:val="Emphasis"/>
          <w:sz w:val="30"/>
          <w:szCs w:val="30"/>
        </w:rPr>
        <w:t>apital</w:t>
      </w:r>
      <w:r w:rsidRPr="001850A1">
        <w:rPr>
          <w:sz w:val="10"/>
        </w:rPr>
        <w:t xml:space="preserve"> that he </w:t>
      </w:r>
      <w:r w:rsidRPr="00F83956">
        <w:rPr>
          <w:rStyle w:val="StyleUnderline"/>
          <w:highlight w:val="cyan"/>
        </w:rPr>
        <w:t xml:space="preserve">could </w:t>
      </w:r>
      <w:r w:rsidRPr="00F83956">
        <w:rPr>
          <w:rStyle w:val="Emphasis"/>
          <w:highlight w:val="cyan"/>
        </w:rPr>
        <w:t>work</w:t>
      </w:r>
      <w:r w:rsidRPr="001850A1">
        <w:rPr>
          <w:sz w:val="10"/>
        </w:rPr>
        <w:t xml:space="preserve"> with Republicans and showcase that "that American democracy can deliver" and be a counterexample to rising global autocracies, and namely China.</w:t>
      </w:r>
    </w:p>
    <w:p w14:paraId="4868F314" w14:textId="77777777" w:rsidR="007B4256" w:rsidRPr="001B6A09" w:rsidRDefault="007B4256" w:rsidP="007B4256">
      <w:pPr>
        <w:rPr>
          <w:sz w:val="10"/>
          <w:szCs w:val="10"/>
        </w:rPr>
      </w:pPr>
      <w:r w:rsidRPr="001B6A09">
        <w:rPr>
          <w:sz w:val="10"/>
          <w:szCs w:val="10"/>
        </w:rPr>
        <w:t>"This agreement signals to the world that we can function, deliver, and do significant things," the president said. "These investments represent the kind of national effort that throughout our history has literally -- not figuratively -- literally transformed America and propelled us into the future."</w:t>
      </w:r>
    </w:p>
    <w:p w14:paraId="7D4217DC" w14:textId="77777777" w:rsidR="007B4256" w:rsidRPr="001850A1" w:rsidRDefault="007B4256" w:rsidP="007B4256">
      <w:pPr>
        <w:rPr>
          <w:sz w:val="10"/>
        </w:rPr>
      </w:pPr>
      <w:r w:rsidRPr="001850A1">
        <w:rPr>
          <w:sz w:val="10"/>
        </w:rPr>
        <w:t xml:space="preserve">Biden and his aides also believed that they needed a </w:t>
      </w:r>
      <w:r w:rsidRPr="00F83956">
        <w:rPr>
          <w:rStyle w:val="StyleUnderline"/>
          <w:highlight w:val="cyan"/>
        </w:rPr>
        <w:t>bipartisan</w:t>
      </w:r>
      <w:r w:rsidRPr="001850A1">
        <w:rPr>
          <w:sz w:val="10"/>
        </w:rPr>
        <w:t xml:space="preserve"> deal on </w:t>
      </w:r>
      <w:r w:rsidRPr="00F83956">
        <w:rPr>
          <w:rStyle w:val="StyleUnderline"/>
          <w:highlight w:val="cyan"/>
        </w:rPr>
        <w:t>infrastructure</w:t>
      </w:r>
      <w:r w:rsidRPr="001850A1">
        <w:rPr>
          <w:sz w:val="10"/>
        </w:rPr>
        <w:t xml:space="preserve"> to </w:t>
      </w:r>
      <w:r w:rsidRPr="00F83956">
        <w:rPr>
          <w:rStyle w:val="StyleUnderline"/>
          <w:highlight w:val="cyan"/>
        </w:rPr>
        <w:t xml:space="preserve">create a </w:t>
      </w:r>
      <w:r w:rsidRPr="00F83956">
        <w:rPr>
          <w:rStyle w:val="Emphasis"/>
          <w:highlight w:val="cyan"/>
        </w:rPr>
        <w:t>permission structure</w:t>
      </w:r>
      <w:r w:rsidRPr="00F83956">
        <w:rPr>
          <w:rStyle w:val="StyleUnderline"/>
          <w:highlight w:val="cyan"/>
        </w:rPr>
        <w:t xml:space="preserve"> for</w:t>
      </w:r>
      <w:r w:rsidRPr="001850A1">
        <w:rPr>
          <w:sz w:val="10"/>
        </w:rPr>
        <w:t xml:space="preserve"> more </w:t>
      </w:r>
      <w:r w:rsidRPr="00F83956">
        <w:rPr>
          <w:rStyle w:val="Emphasis"/>
          <w:highlight w:val="cyan"/>
        </w:rPr>
        <w:t>moderate Democrats</w:t>
      </w:r>
      <w:r w:rsidRPr="001850A1">
        <w:rPr>
          <w:sz w:val="10"/>
        </w:rPr>
        <w:t xml:space="preserve"> -- </w:t>
      </w:r>
      <w:r w:rsidRPr="001B6A09">
        <w:rPr>
          <w:rStyle w:val="StyleUnderline"/>
        </w:rPr>
        <w:t>including</w:t>
      </w:r>
      <w:r w:rsidRPr="001850A1">
        <w:rPr>
          <w:sz w:val="10"/>
        </w:rPr>
        <w:t xml:space="preserve"> Kyrsten </w:t>
      </w:r>
      <w:r w:rsidRPr="00F83956">
        <w:rPr>
          <w:rStyle w:val="Emphasis"/>
          <w:highlight w:val="cyan"/>
        </w:rPr>
        <w:t>Sinema</w:t>
      </w:r>
      <w:r w:rsidRPr="001850A1">
        <w:rPr>
          <w:sz w:val="10"/>
        </w:rPr>
        <w:t xml:space="preserve"> of Arizona </w:t>
      </w:r>
      <w:r w:rsidRPr="00F83956">
        <w:rPr>
          <w:rStyle w:val="StyleUnderline"/>
          <w:highlight w:val="cyan"/>
        </w:rPr>
        <w:t>and</w:t>
      </w:r>
      <w:r w:rsidRPr="001850A1">
        <w:rPr>
          <w:sz w:val="10"/>
        </w:rPr>
        <w:t xml:space="preserve"> Joe </w:t>
      </w:r>
      <w:r w:rsidRPr="00F83956">
        <w:rPr>
          <w:rStyle w:val="Emphasis"/>
          <w:highlight w:val="cyan"/>
        </w:rPr>
        <w:t>Manchin</w:t>
      </w:r>
      <w:r w:rsidRPr="001850A1">
        <w:rPr>
          <w:sz w:val="10"/>
        </w:rPr>
        <w:t xml:space="preserve"> of West Virginia -- </w:t>
      </w:r>
      <w:r w:rsidRPr="00F83956">
        <w:rPr>
          <w:rStyle w:val="StyleUnderline"/>
          <w:highlight w:val="cyan"/>
        </w:rPr>
        <w:t>to</w:t>
      </w:r>
      <w:r w:rsidRPr="001B6A09">
        <w:rPr>
          <w:rStyle w:val="StyleUnderline"/>
        </w:rPr>
        <w:t xml:space="preserve"> then be </w:t>
      </w:r>
      <w:r w:rsidRPr="001850A1">
        <w:rPr>
          <w:rStyle w:val="Emphasis"/>
        </w:rPr>
        <w:t xml:space="preserve">willing to </w:t>
      </w:r>
      <w:r w:rsidRPr="00F83956">
        <w:rPr>
          <w:rStyle w:val="Emphasis"/>
          <w:highlight w:val="cyan"/>
        </w:rPr>
        <w:t>go</w:t>
      </w:r>
      <w:r w:rsidRPr="00F83956">
        <w:rPr>
          <w:rStyle w:val="StyleUnderline"/>
          <w:highlight w:val="cyan"/>
        </w:rPr>
        <w:t xml:space="preserve"> for a party-line vote</w:t>
      </w:r>
      <w:r w:rsidRPr="001850A1">
        <w:rPr>
          <w:sz w:val="10"/>
        </w:rPr>
        <w:t xml:space="preserve"> for the rest of the president's agenda.</w:t>
      </w:r>
    </w:p>
    <w:p w14:paraId="6B9A4BB4" w14:textId="7B8E55C2" w:rsidR="007B4256" w:rsidRDefault="007B4256" w:rsidP="007B4256">
      <w:pPr>
        <w:rPr>
          <w:sz w:val="10"/>
        </w:rPr>
      </w:pPr>
      <w:r w:rsidRPr="001B6A09">
        <w:rPr>
          <w:sz w:val="10"/>
        </w:rPr>
        <w:t xml:space="preserve">And some liberals, meanwhile, like Sen. Bernie </w:t>
      </w:r>
      <w:r w:rsidRPr="001850A1">
        <w:rPr>
          <w:rStyle w:val="Emphasis"/>
        </w:rPr>
        <w:t>Sanders</w:t>
      </w:r>
      <w:r w:rsidRPr="001B6A09">
        <w:rPr>
          <w:sz w:val="10"/>
        </w:rPr>
        <w:t xml:space="preserve"> of Vermont, have been </w:t>
      </w:r>
      <w:r w:rsidRPr="001B6A09">
        <w:rPr>
          <w:rStyle w:val="StyleUnderline"/>
        </w:rPr>
        <w:t xml:space="preserve">floating the theory that </w:t>
      </w:r>
      <w:r w:rsidRPr="00F83956">
        <w:rPr>
          <w:rStyle w:val="StyleUnderline"/>
          <w:highlight w:val="cyan"/>
        </w:rPr>
        <w:t>giving</w:t>
      </w:r>
      <w:r w:rsidRPr="001B6A09">
        <w:rPr>
          <w:sz w:val="10"/>
        </w:rPr>
        <w:t xml:space="preserve"> the </w:t>
      </w:r>
      <w:r w:rsidRPr="00F83956">
        <w:rPr>
          <w:rStyle w:val="StyleUnderline"/>
          <w:highlight w:val="cyan"/>
        </w:rPr>
        <w:t>moderates</w:t>
      </w:r>
      <w:r w:rsidRPr="001B6A09">
        <w:rPr>
          <w:rStyle w:val="StyleUnderline"/>
        </w:rPr>
        <w:t xml:space="preserve"> in his party </w:t>
      </w:r>
      <w:r w:rsidRPr="00F83956">
        <w:rPr>
          <w:rStyle w:val="StyleUnderline"/>
          <w:highlight w:val="cyan"/>
        </w:rPr>
        <w:t>a win</w:t>
      </w:r>
      <w:r w:rsidRPr="001B6A09">
        <w:rPr>
          <w:rStyle w:val="StyleUnderline"/>
        </w:rPr>
        <w:t xml:space="preserve"> on this </w:t>
      </w:r>
      <w:r w:rsidRPr="00F83956">
        <w:rPr>
          <w:rStyle w:val="Emphasis"/>
          <w:highlight w:val="cyan"/>
        </w:rPr>
        <w:t>will help</w:t>
      </w:r>
      <w:r w:rsidRPr="001B6A09">
        <w:rPr>
          <w:sz w:val="10"/>
        </w:rPr>
        <w:t xml:space="preserve"> others on </w:t>
      </w:r>
      <w:r w:rsidRPr="00F83956">
        <w:rPr>
          <w:rStyle w:val="StyleUnderline"/>
          <w:highlight w:val="cyan"/>
        </w:rPr>
        <w:t>the left keep</w:t>
      </w:r>
      <w:r w:rsidRPr="001B6A09">
        <w:rPr>
          <w:rStyle w:val="StyleUnderline"/>
        </w:rPr>
        <w:t xml:space="preserve"> the </w:t>
      </w:r>
      <w:r w:rsidRPr="00F83956">
        <w:rPr>
          <w:rStyle w:val="Emphasis"/>
          <w:highlight w:val="cyan"/>
        </w:rPr>
        <w:t>pressure</w:t>
      </w:r>
      <w:r w:rsidRPr="001B6A09">
        <w:rPr>
          <w:rStyle w:val="StyleUnderline"/>
        </w:rPr>
        <w:t xml:space="preserve"> on </w:t>
      </w:r>
      <w:r w:rsidRPr="00F83956">
        <w:rPr>
          <w:rStyle w:val="StyleUnderline"/>
          <w:highlight w:val="cyan"/>
        </w:rPr>
        <w:t>to pass the</w:t>
      </w:r>
      <w:r w:rsidRPr="001B6A09">
        <w:rPr>
          <w:rStyle w:val="StyleUnderline"/>
        </w:rPr>
        <w:t xml:space="preserve"> </w:t>
      </w:r>
      <w:r w:rsidRPr="00F83956">
        <w:rPr>
          <w:rStyle w:val="Emphasis"/>
          <w:highlight w:val="cyan"/>
        </w:rPr>
        <w:t>bigger bill</w:t>
      </w:r>
      <w:r w:rsidRPr="001B6A09">
        <w:rPr>
          <w:sz w:val="10"/>
        </w:rPr>
        <w:t>.</w:t>
      </w:r>
    </w:p>
    <w:p w14:paraId="1E7CFC4C" w14:textId="77777777" w:rsidR="00837F1A" w:rsidRPr="001B6A09" w:rsidRDefault="00837F1A" w:rsidP="00837F1A"/>
    <w:p w14:paraId="24E48DA7" w14:textId="77777777" w:rsidR="003E7EE1" w:rsidRDefault="003E7EE1" w:rsidP="003E7EE1">
      <w:pPr>
        <w:pStyle w:val="Heading4"/>
      </w:pPr>
      <w:r w:rsidRPr="008D29A7">
        <w:rPr>
          <w:u w:val="single"/>
        </w:rPr>
        <w:t>PC</w:t>
      </w:r>
      <w:r>
        <w:t xml:space="preserve"> and </w:t>
      </w:r>
      <w:r w:rsidRPr="008D29A7">
        <w:rPr>
          <w:u w:val="single"/>
        </w:rPr>
        <w:t>unity</w:t>
      </w:r>
      <w:r>
        <w:t xml:space="preserve"> are key to </w:t>
      </w:r>
      <w:r w:rsidRPr="008D29A7">
        <w:rPr>
          <w:u w:val="single"/>
        </w:rPr>
        <w:t>pass</w:t>
      </w:r>
      <w:r>
        <w:t xml:space="preserve"> two-</w:t>
      </w:r>
      <w:proofErr w:type="gramStart"/>
      <w:r>
        <w:t>track</w:t>
      </w:r>
      <w:proofErr w:type="gramEnd"/>
    </w:p>
    <w:p w14:paraId="6F1B0965" w14:textId="77777777" w:rsidR="003E7EE1" w:rsidRPr="008D29A7" w:rsidRDefault="003E7EE1" w:rsidP="003E7EE1">
      <w:r>
        <w:rPr>
          <w:rStyle w:val="Style13ptBold"/>
        </w:rPr>
        <w:t xml:space="preserve">Zurcher 6/25 </w:t>
      </w:r>
      <w:r w:rsidRPr="008D29A7">
        <w:t xml:space="preserve">— </w:t>
      </w:r>
      <w:r>
        <w:t xml:space="preserve">Anthony is the BBC’s senior North American reporter, covering US politics and cultural happenings across the continent. He joined the BBC in 2013 and has covered the US Supreme Court, Congress, the technology </w:t>
      </w:r>
      <w:proofErr w:type="gramStart"/>
      <w:r>
        <w:t>sector</w:t>
      </w:r>
      <w:proofErr w:type="gramEnd"/>
      <w:r>
        <w:t xml:space="preserve"> and Texas state politics for more than 100 news outlets during his career. ("Biden backs $1.2tn infrastructure bill but places big condition" BBC, June 25, 2021. https://www.bbc.com/news/world-us-canada-57604121)//JLPark</w:t>
      </w:r>
    </w:p>
    <w:p w14:paraId="7B445DB3" w14:textId="77777777" w:rsidR="003E7EE1" w:rsidRPr="00E926F5" w:rsidRDefault="003E7EE1" w:rsidP="003E7EE1">
      <w:pPr>
        <w:rPr>
          <w:sz w:val="10"/>
        </w:rPr>
      </w:pPr>
      <w:r w:rsidRPr="00E926F5">
        <w:rPr>
          <w:rStyle w:val="StyleUnderline"/>
        </w:rPr>
        <w:t xml:space="preserve">A </w:t>
      </w:r>
      <w:r w:rsidRPr="008D29A7">
        <w:rPr>
          <w:rStyle w:val="Emphasis"/>
        </w:rPr>
        <w:t>tricky dance</w:t>
      </w:r>
      <w:r w:rsidRPr="00E926F5">
        <w:rPr>
          <w:sz w:val="10"/>
        </w:rPr>
        <w:t xml:space="preserve"> for Biden</w:t>
      </w:r>
    </w:p>
    <w:p w14:paraId="08CB9F88" w14:textId="77777777" w:rsidR="003E7EE1" w:rsidRPr="00E926F5" w:rsidRDefault="003E7EE1" w:rsidP="003E7EE1">
      <w:pPr>
        <w:rPr>
          <w:sz w:val="10"/>
        </w:rPr>
      </w:pPr>
      <w:r w:rsidRPr="00E926F5">
        <w:rPr>
          <w:sz w:val="10"/>
        </w:rPr>
        <w:t xml:space="preserve">In his inaugural address, Joe </w:t>
      </w:r>
      <w:r w:rsidRPr="00F83956">
        <w:rPr>
          <w:rStyle w:val="Emphasis"/>
          <w:highlight w:val="cyan"/>
        </w:rPr>
        <w:t>Biden</w:t>
      </w:r>
      <w:r w:rsidRPr="00F83956">
        <w:rPr>
          <w:rStyle w:val="StyleUnderline"/>
          <w:highlight w:val="cyan"/>
        </w:rPr>
        <w:t xml:space="preserve"> </w:t>
      </w:r>
      <w:r w:rsidRPr="00F83956">
        <w:rPr>
          <w:rStyle w:val="Emphasis"/>
          <w:highlight w:val="cyan"/>
        </w:rPr>
        <w:t>pledged</w:t>
      </w:r>
      <w:r w:rsidRPr="00F83956">
        <w:rPr>
          <w:rStyle w:val="StyleUnderline"/>
          <w:highlight w:val="cyan"/>
        </w:rPr>
        <w:t xml:space="preserve"> to work with </w:t>
      </w:r>
      <w:r w:rsidRPr="00F83956">
        <w:rPr>
          <w:rStyle w:val="Emphasis"/>
          <w:highlight w:val="cyan"/>
        </w:rPr>
        <w:t>Republicans</w:t>
      </w:r>
      <w:r w:rsidRPr="00E926F5">
        <w:rPr>
          <w:sz w:val="10"/>
        </w:rPr>
        <w:t xml:space="preserve"> to reach bipartisan consensus.</w:t>
      </w:r>
    </w:p>
    <w:p w14:paraId="06B3CF7E" w14:textId="77777777" w:rsidR="003E7EE1" w:rsidRPr="00E926F5" w:rsidRDefault="003E7EE1" w:rsidP="003E7EE1">
      <w:pPr>
        <w:rPr>
          <w:sz w:val="8"/>
          <w:szCs w:val="8"/>
        </w:rPr>
      </w:pPr>
      <w:r w:rsidRPr="00E926F5">
        <w:rPr>
          <w:sz w:val="8"/>
          <w:szCs w:val="8"/>
        </w:rPr>
        <w:t xml:space="preserve">For the first five months of his presidency, however, </w:t>
      </w:r>
      <w:proofErr w:type="spellStart"/>
      <w:r w:rsidRPr="00E926F5">
        <w:rPr>
          <w:sz w:val="8"/>
          <w:szCs w:val="8"/>
        </w:rPr>
        <w:t>Mr</w:t>
      </w:r>
      <w:proofErr w:type="spellEnd"/>
      <w:r w:rsidRPr="00E926F5">
        <w:rPr>
          <w:sz w:val="8"/>
          <w:szCs w:val="8"/>
        </w:rPr>
        <w:t xml:space="preserve"> Biden and the Democrats have mostly had to go it alone - on an expansive Covid relief package and on confirming nominees to the administration and the judiciary.</w:t>
      </w:r>
    </w:p>
    <w:p w14:paraId="3B2BD942" w14:textId="77777777" w:rsidR="003E7EE1" w:rsidRPr="00E926F5" w:rsidRDefault="003E7EE1" w:rsidP="003E7EE1">
      <w:pPr>
        <w:rPr>
          <w:sz w:val="10"/>
        </w:rPr>
      </w:pPr>
      <w:r w:rsidRPr="00E926F5">
        <w:rPr>
          <w:sz w:val="10"/>
        </w:rPr>
        <w:t xml:space="preserve">Now, </w:t>
      </w:r>
      <w:r w:rsidRPr="00F83956">
        <w:rPr>
          <w:rStyle w:val="StyleUnderline"/>
          <w:highlight w:val="cyan"/>
        </w:rPr>
        <w:t>after</w:t>
      </w:r>
      <w:r w:rsidRPr="00E926F5">
        <w:rPr>
          <w:rStyle w:val="StyleUnderline"/>
        </w:rPr>
        <w:t xml:space="preserve"> </w:t>
      </w:r>
      <w:r w:rsidRPr="008D29A7">
        <w:rPr>
          <w:rStyle w:val="Emphasis"/>
        </w:rPr>
        <w:t xml:space="preserve">extended </w:t>
      </w:r>
      <w:r w:rsidRPr="00F83956">
        <w:rPr>
          <w:rStyle w:val="Emphasis"/>
          <w:highlight w:val="cyan"/>
        </w:rPr>
        <w:t>negotiations</w:t>
      </w:r>
      <w:r w:rsidRPr="00E926F5">
        <w:rPr>
          <w:sz w:val="10"/>
        </w:rPr>
        <w:t xml:space="preserve">, it appears that </w:t>
      </w:r>
      <w:r w:rsidRPr="00E926F5">
        <w:rPr>
          <w:rStyle w:val="StyleUnderline"/>
        </w:rPr>
        <w:t xml:space="preserve">the </w:t>
      </w:r>
      <w:r w:rsidRPr="00F83956">
        <w:rPr>
          <w:rStyle w:val="StyleUnderline"/>
          <w:highlight w:val="cyan"/>
        </w:rPr>
        <w:t>White House has found a way to</w:t>
      </w:r>
      <w:r w:rsidRPr="00E926F5">
        <w:rPr>
          <w:rStyle w:val="StyleUnderline"/>
        </w:rPr>
        <w:t xml:space="preserve"> work with a handful of Senate Republicans to </w:t>
      </w:r>
      <w:r w:rsidRPr="00F83956">
        <w:rPr>
          <w:rStyle w:val="StyleUnderline"/>
          <w:highlight w:val="cyan"/>
        </w:rPr>
        <w:t>pass</w:t>
      </w:r>
      <w:r w:rsidRPr="00E926F5">
        <w:rPr>
          <w:sz w:val="10"/>
        </w:rPr>
        <w:t xml:space="preserve"> an </w:t>
      </w:r>
      <w:r w:rsidRPr="00F83956">
        <w:rPr>
          <w:rStyle w:val="Emphasis"/>
          <w:highlight w:val="cyan"/>
        </w:rPr>
        <w:t>infrastructure</w:t>
      </w:r>
      <w:r w:rsidRPr="00E926F5">
        <w:rPr>
          <w:sz w:val="10"/>
        </w:rPr>
        <w:t xml:space="preserve"> spending package.</w:t>
      </w:r>
    </w:p>
    <w:p w14:paraId="1C3A9391" w14:textId="77777777" w:rsidR="003E7EE1" w:rsidRPr="008D29A7" w:rsidRDefault="003E7EE1" w:rsidP="003E7EE1">
      <w:pPr>
        <w:rPr>
          <w:sz w:val="10"/>
          <w:szCs w:val="10"/>
        </w:rPr>
      </w:pPr>
      <w:proofErr w:type="gramStart"/>
      <w:r w:rsidRPr="008D29A7">
        <w:rPr>
          <w:sz w:val="10"/>
          <w:szCs w:val="10"/>
        </w:rPr>
        <w:t>It's</w:t>
      </w:r>
      <w:proofErr w:type="gramEnd"/>
      <w:r w:rsidRPr="008D29A7">
        <w:rPr>
          <w:sz w:val="10"/>
          <w:szCs w:val="10"/>
        </w:rPr>
        <w:t xml:space="preserve"> not the "epiphany" candidate Biden promised would occur among conservatives during his presidency, but for a White House that has </w:t>
      </w:r>
      <w:proofErr w:type="spellStart"/>
      <w:r w:rsidRPr="008D29A7">
        <w:rPr>
          <w:sz w:val="10"/>
          <w:szCs w:val="10"/>
        </w:rPr>
        <w:t>laboured</w:t>
      </w:r>
      <w:proofErr w:type="spellEnd"/>
      <w:r w:rsidRPr="008D29A7">
        <w:rPr>
          <w:sz w:val="10"/>
          <w:szCs w:val="10"/>
        </w:rPr>
        <w:t xml:space="preserve"> for a deal, it's a start.</w:t>
      </w:r>
    </w:p>
    <w:p w14:paraId="0E3BEC4F" w14:textId="77777777" w:rsidR="003E7EE1" w:rsidRPr="00E926F5" w:rsidRDefault="003E7EE1" w:rsidP="003E7EE1">
      <w:pPr>
        <w:rPr>
          <w:sz w:val="10"/>
        </w:rPr>
      </w:pPr>
      <w:r w:rsidRPr="00F83956">
        <w:rPr>
          <w:rStyle w:val="StyleUnderline"/>
          <w:highlight w:val="cyan"/>
        </w:rPr>
        <w:t>There are</w:t>
      </w:r>
      <w:r w:rsidRPr="00E926F5">
        <w:rPr>
          <w:rStyle w:val="StyleUnderline"/>
        </w:rPr>
        <w:t xml:space="preserve"> still </w:t>
      </w:r>
      <w:r w:rsidRPr="00F83956">
        <w:rPr>
          <w:rStyle w:val="Emphasis"/>
          <w:highlight w:val="cyan"/>
        </w:rPr>
        <w:t>many ways</w:t>
      </w:r>
      <w:r w:rsidRPr="00F83956">
        <w:rPr>
          <w:rStyle w:val="StyleUnderline"/>
          <w:highlight w:val="cyan"/>
        </w:rPr>
        <w:t xml:space="preserve"> this agreement could go </w:t>
      </w:r>
      <w:r w:rsidRPr="00F83956">
        <w:rPr>
          <w:rStyle w:val="Emphasis"/>
          <w:highlight w:val="cyan"/>
        </w:rPr>
        <w:t>sideways</w:t>
      </w:r>
      <w:r w:rsidRPr="00E926F5">
        <w:rPr>
          <w:sz w:val="10"/>
        </w:rPr>
        <w:t xml:space="preserve">, however. </w:t>
      </w:r>
      <w:proofErr w:type="spellStart"/>
      <w:r w:rsidRPr="00E926F5">
        <w:rPr>
          <w:sz w:val="10"/>
        </w:rPr>
        <w:t>Mr</w:t>
      </w:r>
      <w:proofErr w:type="spellEnd"/>
      <w:r w:rsidRPr="00E926F5">
        <w:rPr>
          <w:sz w:val="10"/>
        </w:rPr>
        <w:t xml:space="preserve"> </w:t>
      </w:r>
      <w:r w:rsidRPr="00E926F5">
        <w:rPr>
          <w:rStyle w:val="StyleUnderline"/>
        </w:rPr>
        <w:t>Biden's strategy of passing</w:t>
      </w:r>
      <w:r w:rsidRPr="00E926F5">
        <w:rPr>
          <w:sz w:val="10"/>
        </w:rPr>
        <w:t xml:space="preserve"> this </w:t>
      </w:r>
      <w:r w:rsidRPr="008D29A7">
        <w:rPr>
          <w:rStyle w:val="Emphasis"/>
        </w:rPr>
        <w:t xml:space="preserve">bipartisan </w:t>
      </w:r>
      <w:r w:rsidRPr="00F83956">
        <w:rPr>
          <w:rStyle w:val="Emphasis"/>
          <w:highlight w:val="cyan"/>
        </w:rPr>
        <w:t>legislation</w:t>
      </w:r>
      <w:r w:rsidRPr="00E926F5">
        <w:rPr>
          <w:rStyle w:val="StyleUnderline"/>
        </w:rPr>
        <w:t xml:space="preserve"> alongside a</w:t>
      </w:r>
      <w:r w:rsidRPr="00E926F5">
        <w:rPr>
          <w:sz w:val="10"/>
        </w:rPr>
        <w:t xml:space="preserve"> more </w:t>
      </w:r>
      <w:r w:rsidRPr="00E926F5">
        <w:rPr>
          <w:rStyle w:val="StyleUnderline"/>
        </w:rPr>
        <w:t xml:space="preserve">ambitious </w:t>
      </w:r>
      <w:r w:rsidRPr="008D29A7">
        <w:rPr>
          <w:rStyle w:val="Emphasis"/>
        </w:rPr>
        <w:t>Democrat-only package</w:t>
      </w:r>
      <w:r w:rsidRPr="00E926F5">
        <w:rPr>
          <w:sz w:val="10"/>
        </w:rPr>
        <w:t xml:space="preserve"> of spending on social </w:t>
      </w:r>
      <w:proofErr w:type="spellStart"/>
      <w:r w:rsidRPr="00E926F5">
        <w:rPr>
          <w:sz w:val="10"/>
        </w:rPr>
        <w:t>programmes</w:t>
      </w:r>
      <w:proofErr w:type="spellEnd"/>
      <w:r w:rsidRPr="00E926F5">
        <w:rPr>
          <w:sz w:val="10"/>
        </w:rPr>
        <w:t xml:space="preserve"> </w:t>
      </w:r>
      <w:r w:rsidRPr="00F83956">
        <w:rPr>
          <w:rStyle w:val="StyleUnderline"/>
          <w:highlight w:val="cyan"/>
        </w:rPr>
        <w:t xml:space="preserve">will be a </w:t>
      </w:r>
      <w:r w:rsidRPr="00F83956">
        <w:rPr>
          <w:rStyle w:val="Emphasis"/>
          <w:highlight w:val="cyan"/>
        </w:rPr>
        <w:t>tricky dance</w:t>
      </w:r>
      <w:r w:rsidRPr="00E926F5">
        <w:rPr>
          <w:sz w:val="10"/>
        </w:rPr>
        <w:t>.</w:t>
      </w:r>
    </w:p>
    <w:p w14:paraId="2BE542E1" w14:textId="77777777" w:rsidR="003E7EE1" w:rsidRPr="008D29A7" w:rsidRDefault="003E7EE1" w:rsidP="003E7EE1">
      <w:pPr>
        <w:rPr>
          <w:sz w:val="10"/>
        </w:rPr>
      </w:pPr>
      <w:r w:rsidRPr="00F83956">
        <w:rPr>
          <w:rStyle w:val="StyleUnderline"/>
          <w:highlight w:val="cyan"/>
        </w:rPr>
        <w:t>If</w:t>
      </w:r>
      <w:r w:rsidRPr="008D29A7">
        <w:rPr>
          <w:rStyle w:val="StyleUnderline"/>
        </w:rPr>
        <w:t xml:space="preserve"> the </w:t>
      </w:r>
      <w:r w:rsidRPr="00F83956">
        <w:rPr>
          <w:rStyle w:val="StyleUnderline"/>
          <w:highlight w:val="cyan"/>
        </w:rPr>
        <w:t>former fails</w:t>
      </w:r>
      <w:r w:rsidRPr="00F83956">
        <w:rPr>
          <w:sz w:val="10"/>
          <w:highlight w:val="cyan"/>
        </w:rPr>
        <w:t xml:space="preserve">, </w:t>
      </w:r>
      <w:r w:rsidRPr="00F83956">
        <w:rPr>
          <w:rStyle w:val="Emphasis"/>
          <w:highlight w:val="cyan"/>
        </w:rPr>
        <w:t>centrist Democrats</w:t>
      </w:r>
      <w:r w:rsidRPr="00F83956">
        <w:rPr>
          <w:rStyle w:val="StyleUnderline"/>
          <w:highlight w:val="cyan"/>
        </w:rPr>
        <w:t xml:space="preserve"> may vote against</w:t>
      </w:r>
      <w:r w:rsidRPr="008D29A7">
        <w:rPr>
          <w:rStyle w:val="StyleUnderline"/>
        </w:rPr>
        <w:t xml:space="preserve"> the </w:t>
      </w:r>
      <w:r w:rsidRPr="008D29A7">
        <w:rPr>
          <w:rStyle w:val="Emphasis"/>
        </w:rPr>
        <w:t xml:space="preserve">liberal </w:t>
      </w:r>
      <w:r w:rsidRPr="00F83956">
        <w:rPr>
          <w:rStyle w:val="Emphasis"/>
          <w:highlight w:val="cyan"/>
        </w:rPr>
        <w:t>agenda</w:t>
      </w:r>
      <w:r w:rsidRPr="00F83956">
        <w:rPr>
          <w:sz w:val="10"/>
          <w:highlight w:val="cyan"/>
        </w:rPr>
        <w:t xml:space="preserve">. </w:t>
      </w:r>
      <w:r w:rsidRPr="00F83956">
        <w:rPr>
          <w:rStyle w:val="StyleUnderline"/>
          <w:highlight w:val="cyan"/>
        </w:rPr>
        <w:t xml:space="preserve">If Democrats </w:t>
      </w:r>
      <w:proofErr w:type="gramStart"/>
      <w:r w:rsidRPr="00F83956">
        <w:rPr>
          <w:rStyle w:val="StyleUnderline"/>
          <w:highlight w:val="cyan"/>
        </w:rPr>
        <w:t>can't</w:t>
      </w:r>
      <w:proofErr w:type="gramEnd"/>
      <w:r w:rsidRPr="00F83956">
        <w:rPr>
          <w:rStyle w:val="StyleUnderline"/>
          <w:highlight w:val="cyan"/>
        </w:rPr>
        <w:t xml:space="preserve"> stick together</w:t>
      </w:r>
      <w:r w:rsidRPr="008D29A7">
        <w:rPr>
          <w:rStyle w:val="StyleUnderline"/>
        </w:rPr>
        <w:t xml:space="preserve"> on the latter</w:t>
      </w:r>
      <w:r w:rsidRPr="008D29A7">
        <w:rPr>
          <w:sz w:val="10"/>
        </w:rPr>
        <w:t xml:space="preserve">, </w:t>
      </w:r>
      <w:r w:rsidRPr="00F83956">
        <w:rPr>
          <w:rStyle w:val="StyleUnderline"/>
          <w:highlight w:val="cyan"/>
        </w:rPr>
        <w:t xml:space="preserve">then </w:t>
      </w:r>
      <w:r w:rsidRPr="00F83956">
        <w:rPr>
          <w:rStyle w:val="Emphasis"/>
          <w:highlight w:val="cyan"/>
        </w:rPr>
        <w:t>progressive</w:t>
      </w:r>
      <w:r w:rsidRPr="008D29A7">
        <w:rPr>
          <w:rStyle w:val="Emphasis"/>
        </w:rPr>
        <w:t xml:space="preserve"> senators</w:t>
      </w:r>
      <w:r w:rsidRPr="008D29A7">
        <w:rPr>
          <w:sz w:val="10"/>
        </w:rPr>
        <w:t xml:space="preserve"> - growing wary of this administration - </w:t>
      </w:r>
      <w:r w:rsidRPr="008D29A7">
        <w:rPr>
          <w:rStyle w:val="StyleUnderline"/>
        </w:rPr>
        <w:t xml:space="preserve">could </w:t>
      </w:r>
      <w:r w:rsidRPr="00F83956">
        <w:rPr>
          <w:rStyle w:val="Emphasis"/>
          <w:highlight w:val="cyan"/>
        </w:rPr>
        <w:t>scuttle the former</w:t>
      </w:r>
      <w:r w:rsidRPr="008D29A7">
        <w:rPr>
          <w:sz w:val="10"/>
        </w:rPr>
        <w:t>.</w:t>
      </w:r>
    </w:p>
    <w:p w14:paraId="0C1BE31D" w14:textId="5A20AC04" w:rsidR="003E7EE1" w:rsidRPr="003E7EE1" w:rsidRDefault="003E7EE1" w:rsidP="007B4256">
      <w:pPr>
        <w:rPr>
          <w:sz w:val="10"/>
        </w:rPr>
      </w:pPr>
      <w:proofErr w:type="spellStart"/>
      <w:r w:rsidRPr="008D29A7">
        <w:rPr>
          <w:sz w:val="10"/>
        </w:rPr>
        <w:t>Mr</w:t>
      </w:r>
      <w:proofErr w:type="spellEnd"/>
      <w:r w:rsidRPr="008D29A7">
        <w:rPr>
          <w:sz w:val="10"/>
        </w:rPr>
        <w:t xml:space="preserve"> </w:t>
      </w:r>
      <w:r w:rsidRPr="00F83956">
        <w:rPr>
          <w:rStyle w:val="Emphasis"/>
          <w:highlight w:val="cyan"/>
        </w:rPr>
        <w:t>Biden</w:t>
      </w:r>
      <w:r w:rsidRPr="008D29A7">
        <w:rPr>
          <w:sz w:val="10"/>
        </w:rPr>
        <w:t xml:space="preserve">, a veteran of the US Senate, </w:t>
      </w:r>
      <w:r w:rsidRPr="008D29A7">
        <w:rPr>
          <w:rStyle w:val="StyleUnderline"/>
        </w:rPr>
        <w:t xml:space="preserve">likes to </w:t>
      </w:r>
      <w:r w:rsidRPr="00F83956">
        <w:rPr>
          <w:rStyle w:val="Emphasis"/>
          <w:highlight w:val="cyan"/>
        </w:rPr>
        <w:t>boast</w:t>
      </w:r>
      <w:r w:rsidRPr="008D29A7">
        <w:rPr>
          <w:rStyle w:val="StyleUnderline"/>
        </w:rPr>
        <w:t xml:space="preserve"> that he </w:t>
      </w:r>
      <w:r w:rsidRPr="00F83956">
        <w:rPr>
          <w:rStyle w:val="StyleUnderline"/>
          <w:highlight w:val="cyan"/>
        </w:rPr>
        <w:t>knows</w:t>
      </w:r>
      <w:r w:rsidRPr="008D29A7">
        <w:rPr>
          <w:sz w:val="10"/>
        </w:rPr>
        <w:t xml:space="preserve"> how </w:t>
      </w:r>
      <w:r w:rsidRPr="008D29A7">
        <w:rPr>
          <w:rStyle w:val="StyleUnderline"/>
        </w:rPr>
        <w:t xml:space="preserve">the </w:t>
      </w:r>
      <w:r w:rsidRPr="00F83956">
        <w:rPr>
          <w:rStyle w:val="Emphasis"/>
          <w:highlight w:val="cyan"/>
        </w:rPr>
        <w:t>chamber</w:t>
      </w:r>
      <w:r w:rsidRPr="008D29A7">
        <w:rPr>
          <w:sz w:val="10"/>
        </w:rPr>
        <w:t xml:space="preserve"> operates. </w:t>
      </w:r>
      <w:r w:rsidRPr="008D29A7">
        <w:rPr>
          <w:rStyle w:val="StyleUnderline"/>
        </w:rPr>
        <w:t xml:space="preserve">The </w:t>
      </w:r>
      <w:r w:rsidRPr="00F83956">
        <w:rPr>
          <w:rStyle w:val="StyleUnderline"/>
          <w:highlight w:val="cyan"/>
        </w:rPr>
        <w:t>next few</w:t>
      </w:r>
      <w:r w:rsidRPr="008D29A7">
        <w:rPr>
          <w:sz w:val="10"/>
        </w:rPr>
        <w:t xml:space="preserve"> months </w:t>
      </w:r>
      <w:r w:rsidRPr="008D29A7">
        <w:rPr>
          <w:rStyle w:val="StyleUnderline"/>
        </w:rPr>
        <w:t>will</w:t>
      </w:r>
      <w:r w:rsidRPr="008D29A7">
        <w:rPr>
          <w:sz w:val="10"/>
        </w:rPr>
        <w:t xml:space="preserve"> more than </w:t>
      </w:r>
      <w:r w:rsidRPr="00F83956">
        <w:rPr>
          <w:rStyle w:val="Emphasis"/>
          <w:highlight w:val="cyan"/>
        </w:rPr>
        <w:t>test his skills</w:t>
      </w:r>
      <w:r w:rsidRPr="008D29A7">
        <w:rPr>
          <w:sz w:val="10"/>
        </w:rPr>
        <w:t>.</w:t>
      </w:r>
    </w:p>
    <w:p w14:paraId="1ACA7D27" w14:textId="77777777" w:rsidR="007B4256" w:rsidRDefault="007B4256" w:rsidP="007B4256"/>
    <w:p w14:paraId="7F8F0428" w14:textId="698579F1" w:rsidR="007B4256" w:rsidRDefault="007B4256" w:rsidP="007B4256">
      <w:pPr>
        <w:pStyle w:val="Heading3"/>
      </w:pPr>
      <w:r>
        <w:t>IL---Dems Key</w:t>
      </w:r>
    </w:p>
    <w:p w14:paraId="342FA68D" w14:textId="49091BAB" w:rsidR="007B4256" w:rsidRPr="00AE0352" w:rsidRDefault="00AE0352" w:rsidP="007B4256">
      <w:pPr>
        <w:pStyle w:val="Heading4"/>
        <w:rPr>
          <w:u w:val="single"/>
        </w:rPr>
      </w:pPr>
      <w:r>
        <w:t xml:space="preserve">Angering democrats sinks the </w:t>
      </w:r>
      <w:r w:rsidRPr="00AE0352">
        <w:rPr>
          <w:u w:val="single"/>
        </w:rPr>
        <w:t xml:space="preserve">entire </w:t>
      </w:r>
      <w:proofErr w:type="gramStart"/>
      <w:r w:rsidRPr="00AE0352">
        <w:rPr>
          <w:u w:val="single"/>
        </w:rPr>
        <w:t>package</w:t>
      </w:r>
      <w:proofErr w:type="gramEnd"/>
    </w:p>
    <w:p w14:paraId="23154B89" w14:textId="5D01FAC3" w:rsidR="007B4256" w:rsidRDefault="007B4256" w:rsidP="007B4256">
      <w:pPr>
        <w:rPr>
          <w:rStyle w:val="Hyperlink"/>
        </w:rPr>
      </w:pPr>
      <w:r>
        <w:rPr>
          <w:rStyle w:val="Style13ptBold"/>
        </w:rPr>
        <w:t xml:space="preserve">Keith and </w:t>
      </w:r>
      <w:proofErr w:type="spellStart"/>
      <w:r>
        <w:rPr>
          <w:rStyle w:val="Style13ptBold"/>
        </w:rPr>
        <w:t>Detrow</w:t>
      </w:r>
      <w:proofErr w:type="spellEnd"/>
      <w:r>
        <w:rPr>
          <w:rStyle w:val="Style13ptBold"/>
        </w:rPr>
        <w:t xml:space="preserve"> 6/27 </w:t>
      </w:r>
      <w:r w:rsidRPr="00D37F2E">
        <w:t xml:space="preserve">— </w:t>
      </w:r>
      <w:r>
        <w:t xml:space="preserve">Tamara Keith has been a White House correspondent for NPR since 2014 and co-hosts the NPR Politics Podcast, the top political news podcast in America. Keith has chronicled the Trump administration from day one, putting this unorthodox presidency in context for NPR listeners, from early morning tweets to executive orders and investigations. She covered the final two years of the Obama presidency, and during the 2016 presidential campaign she was assigned to cover Hillary Clinton. In 2018, Keith was elected to serve on the board of the White House Correspondents' Association. Previously Keith covered congress for NPR with an emphasis on House Republicans, the budget, taxes, and the fiscal fights that dominated at the time. Scott </w:t>
      </w:r>
      <w:proofErr w:type="spellStart"/>
      <w:r>
        <w:t>Detrow</w:t>
      </w:r>
      <w:proofErr w:type="spellEnd"/>
      <w:r>
        <w:t xml:space="preserve"> is a White House correspondent for NPR and co-hosts the NPR Politics Podcast. </w:t>
      </w:r>
      <w:proofErr w:type="spellStart"/>
      <w:r>
        <w:t>Detrow</w:t>
      </w:r>
      <w:proofErr w:type="spellEnd"/>
      <w:r>
        <w:t xml:space="preserve"> joined NPR in 2015. He reported on the 2016 presidential election, then worked for two years as a congressional correspondent before shifting his focus back to the campaign trail, covering the Democratic side of the 2020 presidential campaign. Before NPR, </w:t>
      </w:r>
      <w:proofErr w:type="spellStart"/>
      <w:r>
        <w:t>Detrow</w:t>
      </w:r>
      <w:proofErr w:type="spellEnd"/>
      <w:r>
        <w:t xml:space="preserve"> worked as a statehouse reporter in both Pennsylvania and California, for member stations WITF and KQED. He also covered energy policy for NPR's </w:t>
      </w:r>
      <w:proofErr w:type="spellStart"/>
      <w:r>
        <w:t>StateImpact</w:t>
      </w:r>
      <w:proofErr w:type="spellEnd"/>
      <w:r>
        <w:t xml:space="preserve"> project, where his reports on Pennsylvania's hydraulic fracturing boom won a DuPont-Columbia Silver Baton and national Edward R. Murrow Award in 2013. </w:t>
      </w:r>
      <w:proofErr w:type="spellStart"/>
      <w:r>
        <w:t>Detrow</w:t>
      </w:r>
      <w:proofErr w:type="spellEnd"/>
      <w:r>
        <w:t xml:space="preserve"> got his start in public radio at Fordham University's WFUV. He graduated from Fordham, </w:t>
      </w:r>
      <w:proofErr w:type="gramStart"/>
      <w:r>
        <w:t>and also</w:t>
      </w:r>
      <w:proofErr w:type="gramEnd"/>
      <w:r>
        <w:t xml:space="preserve"> has a master's degree from the University of Pennsylvania's Fels Institute of Government. (“Politics Chat: Biden Announced </w:t>
      </w:r>
      <w:proofErr w:type="gramStart"/>
      <w:r>
        <w:t>An</w:t>
      </w:r>
      <w:proofErr w:type="gramEnd"/>
      <w:r>
        <w:t xml:space="preserve"> Infrastructure Deal, But There's A Long Road Ahead” NPR, June 27, 2021. </w:t>
      </w:r>
      <w:hyperlink r:id="rId27" w:history="1">
        <w:r w:rsidRPr="00EE681C">
          <w:rPr>
            <w:rStyle w:val="Hyperlink"/>
          </w:rPr>
          <w:t>https://www.npr.org/2021/06/27/1010676996/politics-chat-biden-announced-an-infrastructure-deal-but-theres-a-long-road-ahea)//JLPark</w:t>
        </w:r>
      </w:hyperlink>
    </w:p>
    <w:p w14:paraId="2FFDE907" w14:textId="77777777" w:rsidR="00917575" w:rsidRPr="00D37F2E" w:rsidRDefault="00917575" w:rsidP="007B4256"/>
    <w:p w14:paraId="02FF9838" w14:textId="77777777" w:rsidR="007B4256" w:rsidRPr="00D37F2E" w:rsidRDefault="007B4256" w:rsidP="007B4256">
      <w:pPr>
        <w:rPr>
          <w:sz w:val="10"/>
        </w:rPr>
      </w:pPr>
      <w:r w:rsidRPr="00D37F2E">
        <w:rPr>
          <w:sz w:val="10"/>
        </w:rPr>
        <w:t xml:space="preserve">Tamara Keith: </w:t>
      </w:r>
      <w:r w:rsidRPr="00F83956">
        <w:rPr>
          <w:rStyle w:val="Emphasis"/>
          <w:highlight w:val="cyan"/>
        </w:rPr>
        <w:t>Two steps forward</w:t>
      </w:r>
      <w:r w:rsidRPr="00F83956">
        <w:rPr>
          <w:rStyle w:val="StyleUnderline"/>
          <w:highlight w:val="cyan"/>
        </w:rPr>
        <w:t xml:space="preserve">, </w:t>
      </w:r>
      <w:r w:rsidRPr="00F83956">
        <w:rPr>
          <w:rStyle w:val="Emphasis"/>
          <w:highlight w:val="cyan"/>
        </w:rPr>
        <w:t>one step back</w:t>
      </w:r>
      <w:r w:rsidRPr="00F83956">
        <w:rPr>
          <w:sz w:val="10"/>
          <w:highlight w:val="cyan"/>
        </w:rPr>
        <w:t xml:space="preserve">. </w:t>
      </w:r>
      <w:proofErr w:type="gramStart"/>
      <w:r w:rsidRPr="00F83956">
        <w:rPr>
          <w:rStyle w:val="StyleUnderline"/>
          <w:highlight w:val="cyan"/>
        </w:rPr>
        <w:t>That’s</w:t>
      </w:r>
      <w:proofErr w:type="gramEnd"/>
      <w:r w:rsidRPr="00F83956">
        <w:rPr>
          <w:rStyle w:val="StyleUnderline"/>
          <w:highlight w:val="cyan"/>
        </w:rPr>
        <w:t xml:space="preserve"> how</w:t>
      </w:r>
      <w:r w:rsidRPr="00D37F2E">
        <w:rPr>
          <w:sz w:val="10"/>
        </w:rPr>
        <w:t xml:space="preserve"> progress to nail down an </w:t>
      </w:r>
      <w:r w:rsidRPr="00F83956">
        <w:rPr>
          <w:rStyle w:val="Emphasis"/>
          <w:highlight w:val="cyan"/>
        </w:rPr>
        <w:t>infrastructure</w:t>
      </w:r>
      <w:r w:rsidRPr="00D37F2E">
        <w:rPr>
          <w:sz w:val="10"/>
        </w:rPr>
        <w:t xml:space="preserve"> deal </w:t>
      </w:r>
      <w:r w:rsidRPr="00F83956">
        <w:rPr>
          <w:rStyle w:val="StyleUnderline"/>
          <w:highlight w:val="cyan"/>
        </w:rPr>
        <w:t>is going</w:t>
      </w:r>
      <w:r w:rsidRPr="00D37F2E">
        <w:rPr>
          <w:sz w:val="10"/>
        </w:rPr>
        <w:t xml:space="preserve">. </w:t>
      </w:r>
      <w:r w:rsidRPr="00D37F2E">
        <w:rPr>
          <w:rStyle w:val="StyleUnderline"/>
        </w:rPr>
        <w:t xml:space="preserve">After months of </w:t>
      </w:r>
      <w:r w:rsidRPr="00D37F2E">
        <w:rPr>
          <w:rStyle w:val="Emphasis"/>
        </w:rPr>
        <w:t>deadlock</w:t>
      </w:r>
      <w:r w:rsidRPr="00D37F2E">
        <w:rPr>
          <w:sz w:val="10"/>
        </w:rPr>
        <w:t xml:space="preserve">, a bipartisan group of </w:t>
      </w:r>
      <w:r w:rsidRPr="00D37F2E">
        <w:rPr>
          <w:rStyle w:val="StyleUnderline"/>
        </w:rPr>
        <w:t xml:space="preserve">lawmakers seem to </w:t>
      </w:r>
      <w:r w:rsidRPr="00D37F2E">
        <w:rPr>
          <w:rStyle w:val="Emphasis"/>
        </w:rPr>
        <w:t>have a deal</w:t>
      </w:r>
      <w:r w:rsidRPr="00D37F2E">
        <w:rPr>
          <w:sz w:val="10"/>
        </w:rPr>
        <w:t xml:space="preserve"> for at least part of Biden’s infrastructure plan. But maybe we </w:t>
      </w:r>
      <w:proofErr w:type="gramStart"/>
      <w:r w:rsidRPr="00D37F2E">
        <w:rPr>
          <w:sz w:val="10"/>
        </w:rPr>
        <w:t>don’t</w:t>
      </w:r>
      <w:proofErr w:type="gramEnd"/>
      <w:r w:rsidRPr="00D37F2E">
        <w:rPr>
          <w:sz w:val="10"/>
        </w:rPr>
        <w:t xml:space="preserve"> or do we? If you have </w:t>
      </w:r>
      <w:proofErr w:type="gramStart"/>
      <w:r w:rsidRPr="00D37F2E">
        <w:rPr>
          <w:sz w:val="10"/>
        </w:rPr>
        <w:t>whiplash</w:t>
      </w:r>
      <w:proofErr w:type="gramEnd"/>
      <w:r w:rsidRPr="00D37F2E">
        <w:rPr>
          <w:sz w:val="10"/>
        </w:rPr>
        <w:t xml:space="preserve"> you’re not alone. </w:t>
      </w:r>
      <w:proofErr w:type="gramStart"/>
      <w:r w:rsidRPr="00D37F2E">
        <w:rPr>
          <w:sz w:val="10"/>
        </w:rPr>
        <w:t>We’re</w:t>
      </w:r>
      <w:proofErr w:type="gramEnd"/>
      <w:r w:rsidRPr="00D37F2E">
        <w:rPr>
          <w:sz w:val="10"/>
        </w:rPr>
        <w:t xml:space="preserve"> joined now by NPR White House correspondent, Scott </w:t>
      </w:r>
      <w:proofErr w:type="spellStart"/>
      <w:r w:rsidRPr="00D37F2E">
        <w:rPr>
          <w:sz w:val="10"/>
        </w:rPr>
        <w:t>Detrow</w:t>
      </w:r>
      <w:proofErr w:type="spellEnd"/>
      <w:r w:rsidRPr="00D37F2E">
        <w:rPr>
          <w:sz w:val="10"/>
        </w:rPr>
        <w:t>, who’s neck is craning. Hi Scott.</w:t>
      </w:r>
    </w:p>
    <w:p w14:paraId="227F60D5" w14:textId="77777777" w:rsidR="007B4256" w:rsidRPr="00D37F2E" w:rsidRDefault="007B4256" w:rsidP="007B4256">
      <w:pPr>
        <w:rPr>
          <w:sz w:val="10"/>
          <w:szCs w:val="10"/>
        </w:rPr>
      </w:pPr>
      <w:r w:rsidRPr="00D37F2E">
        <w:rPr>
          <w:sz w:val="10"/>
          <w:szCs w:val="10"/>
        </w:rPr>
        <w:t xml:space="preserve">Scott </w:t>
      </w:r>
      <w:proofErr w:type="spellStart"/>
      <w:r w:rsidRPr="00D37F2E">
        <w:rPr>
          <w:sz w:val="10"/>
          <w:szCs w:val="10"/>
        </w:rPr>
        <w:t>Detrow</w:t>
      </w:r>
      <w:proofErr w:type="spellEnd"/>
      <w:r w:rsidRPr="00D37F2E">
        <w:rPr>
          <w:sz w:val="10"/>
          <w:szCs w:val="10"/>
        </w:rPr>
        <w:t>: Good morning.</w:t>
      </w:r>
    </w:p>
    <w:p w14:paraId="0BB27F9C" w14:textId="77777777" w:rsidR="007B4256" w:rsidRPr="00D37F2E" w:rsidRDefault="007B4256" w:rsidP="007B4256">
      <w:pPr>
        <w:rPr>
          <w:rStyle w:val="StyleUnderline"/>
        </w:rPr>
      </w:pPr>
      <w:r w:rsidRPr="00D37F2E">
        <w:rPr>
          <w:sz w:val="10"/>
        </w:rPr>
        <w:t xml:space="preserve">Tamara Keith: Back and forth, </w:t>
      </w:r>
      <w:proofErr w:type="gramStart"/>
      <w:r w:rsidRPr="00D37F2E">
        <w:rPr>
          <w:sz w:val="10"/>
        </w:rPr>
        <w:t>back</w:t>
      </w:r>
      <w:proofErr w:type="gramEnd"/>
      <w:r w:rsidRPr="00D37F2E">
        <w:rPr>
          <w:sz w:val="10"/>
        </w:rPr>
        <w:t xml:space="preserve"> and forth. On Thursday, President Biden walks out of a meeting, with a group of bipartisan lawmakers, </w:t>
      </w:r>
      <w:proofErr w:type="gramStart"/>
      <w:r w:rsidRPr="00D37F2E">
        <w:rPr>
          <w:sz w:val="10"/>
        </w:rPr>
        <w:t>he’s</w:t>
      </w:r>
      <w:proofErr w:type="gramEnd"/>
      <w:r w:rsidRPr="00D37F2E">
        <w:rPr>
          <w:sz w:val="10"/>
        </w:rPr>
        <w:t xml:space="preserve"> all smiles. It seems like a big </w:t>
      </w:r>
      <w:proofErr w:type="gramStart"/>
      <w:r w:rsidRPr="00D37F2E">
        <w:rPr>
          <w:sz w:val="10"/>
        </w:rPr>
        <w:t>win</w:t>
      </w:r>
      <w:proofErr w:type="gramEnd"/>
      <w:r w:rsidRPr="00D37F2E">
        <w:rPr>
          <w:sz w:val="10"/>
        </w:rPr>
        <w:t xml:space="preserve"> and he says we have a deal. Then, he basically threatens to veto that bill unless other measures are passed too. And now </w:t>
      </w:r>
      <w:proofErr w:type="gramStart"/>
      <w:r w:rsidRPr="00D37F2E">
        <w:rPr>
          <w:sz w:val="10"/>
        </w:rPr>
        <w:t>he’s</w:t>
      </w:r>
      <w:proofErr w:type="gramEnd"/>
      <w:r w:rsidRPr="00D37F2E">
        <w:rPr>
          <w:sz w:val="10"/>
        </w:rPr>
        <w:t xml:space="preserve"> walking back that threat. </w:t>
      </w:r>
      <w:proofErr w:type="gramStart"/>
      <w:r w:rsidRPr="00D37F2E">
        <w:rPr>
          <w:rStyle w:val="StyleUnderline"/>
        </w:rPr>
        <w:t>What’s</w:t>
      </w:r>
      <w:proofErr w:type="gramEnd"/>
      <w:r w:rsidRPr="00D37F2E">
        <w:rPr>
          <w:rStyle w:val="StyleUnderline"/>
        </w:rPr>
        <w:t xml:space="preserve"> going on?</w:t>
      </w:r>
    </w:p>
    <w:p w14:paraId="59D63EF0" w14:textId="77777777" w:rsidR="007B4256" w:rsidRPr="00D37F2E" w:rsidRDefault="007B4256" w:rsidP="007B4256">
      <w:pPr>
        <w:rPr>
          <w:sz w:val="10"/>
        </w:rPr>
      </w:pPr>
      <w:r w:rsidRPr="00D37F2E">
        <w:rPr>
          <w:sz w:val="10"/>
        </w:rPr>
        <w:t xml:space="preserve">Scott </w:t>
      </w:r>
      <w:proofErr w:type="spellStart"/>
      <w:r w:rsidRPr="00D37F2E">
        <w:rPr>
          <w:sz w:val="10"/>
        </w:rPr>
        <w:t>Detrow</w:t>
      </w:r>
      <w:proofErr w:type="spellEnd"/>
      <w:r w:rsidRPr="00D37F2E">
        <w:rPr>
          <w:sz w:val="10"/>
        </w:rPr>
        <w:t xml:space="preserve">: </w:t>
      </w:r>
      <w:r w:rsidRPr="00D37F2E">
        <w:rPr>
          <w:rStyle w:val="StyleUnderline"/>
        </w:rPr>
        <w:t xml:space="preserve">What is going on is </w:t>
      </w:r>
      <w:r w:rsidRPr="00F83956">
        <w:rPr>
          <w:rStyle w:val="Emphasis"/>
          <w:highlight w:val="cyan"/>
        </w:rPr>
        <w:t>razor thin margins</w:t>
      </w:r>
      <w:r w:rsidRPr="00D37F2E">
        <w:rPr>
          <w:sz w:val="10"/>
        </w:rPr>
        <w:t xml:space="preserve">. Just a reminder, </w:t>
      </w:r>
      <w:r w:rsidRPr="00F83956">
        <w:rPr>
          <w:rStyle w:val="StyleUnderline"/>
          <w:highlight w:val="cyan"/>
        </w:rPr>
        <w:t xml:space="preserve">Biden </w:t>
      </w:r>
      <w:r w:rsidRPr="00F83956">
        <w:rPr>
          <w:rStyle w:val="Emphasis"/>
          <w:highlight w:val="cyan"/>
        </w:rPr>
        <w:t>cannot lose a</w:t>
      </w:r>
      <w:r w:rsidRPr="00D37F2E">
        <w:rPr>
          <w:rStyle w:val="Emphasis"/>
        </w:rPr>
        <w:t xml:space="preserve"> single </w:t>
      </w:r>
      <w:r w:rsidRPr="00F83956">
        <w:rPr>
          <w:rStyle w:val="Emphasis"/>
          <w:highlight w:val="cyan"/>
        </w:rPr>
        <w:t>Democrat</w:t>
      </w:r>
      <w:r w:rsidRPr="00D37F2E">
        <w:rPr>
          <w:sz w:val="10"/>
        </w:rPr>
        <w:t xml:space="preserve"> in the Senate, </w:t>
      </w:r>
      <w:proofErr w:type="gramStart"/>
      <w:r w:rsidRPr="00D37F2E">
        <w:rPr>
          <w:sz w:val="10"/>
        </w:rPr>
        <w:t>it’s</w:t>
      </w:r>
      <w:proofErr w:type="gramEnd"/>
      <w:r w:rsidRPr="00D37F2E">
        <w:rPr>
          <w:sz w:val="10"/>
        </w:rPr>
        <w:t xml:space="preserve"> 50-50. He can only lose a handful in the House and pass anything. So, </w:t>
      </w:r>
      <w:r w:rsidRPr="00F83956">
        <w:rPr>
          <w:rStyle w:val="Emphasis"/>
          <w:sz w:val="36"/>
          <w:szCs w:val="36"/>
          <w:highlight w:val="cyan"/>
        </w:rPr>
        <w:t>he needs to keep Democrats happy</w:t>
      </w:r>
      <w:r w:rsidRPr="00D37F2E">
        <w:rPr>
          <w:sz w:val="10"/>
        </w:rPr>
        <w:t xml:space="preserve"> and that is why Biden immediately pushed for this broader bill, touching everything from clean energy policies, to making childcare more affordable and accessible. And then he went as far as to say he would not sign this bipartisan infrastructure measure unless that second broader bill gets to him too. But remember, </w:t>
      </w:r>
      <w:r w:rsidRPr="00D37F2E">
        <w:rPr>
          <w:rStyle w:val="StyleUnderline"/>
        </w:rPr>
        <w:t>Biden’s</w:t>
      </w:r>
      <w:r w:rsidRPr="00D37F2E">
        <w:rPr>
          <w:sz w:val="10"/>
        </w:rPr>
        <w:t xml:space="preserve"> main </w:t>
      </w:r>
      <w:r w:rsidRPr="00D37F2E">
        <w:rPr>
          <w:rStyle w:val="StyleUnderline"/>
        </w:rPr>
        <w:t>short-term goal is</w:t>
      </w:r>
      <w:r w:rsidRPr="00D37F2E">
        <w:rPr>
          <w:sz w:val="10"/>
        </w:rPr>
        <w:t xml:space="preserve"> a totally different audience. It is </w:t>
      </w:r>
      <w:r w:rsidRPr="00D37F2E">
        <w:rPr>
          <w:rStyle w:val="StyleUnderline"/>
        </w:rPr>
        <w:t xml:space="preserve">trying to pass something with </w:t>
      </w:r>
      <w:r w:rsidRPr="00D37F2E">
        <w:rPr>
          <w:rStyle w:val="Emphasis"/>
        </w:rPr>
        <w:t>Republican support</w:t>
      </w:r>
      <w:r w:rsidRPr="00D37F2E">
        <w:rPr>
          <w:sz w:val="10"/>
        </w:rPr>
        <w:t xml:space="preserve"> in the Senate at the same time. And he immediately damaged his prospects for getting ten Republicans Senate votes by doing that. That statement made a lot of </w:t>
      </w:r>
      <w:r w:rsidRPr="00F83956">
        <w:rPr>
          <w:rStyle w:val="StyleUnderline"/>
          <w:highlight w:val="cyan"/>
        </w:rPr>
        <w:t>Republicans</w:t>
      </w:r>
      <w:r w:rsidRPr="00D37F2E">
        <w:rPr>
          <w:sz w:val="10"/>
        </w:rPr>
        <w:t xml:space="preserve"> mad, even if many Democrats were saying that </w:t>
      </w:r>
      <w:r w:rsidRPr="00F83956">
        <w:rPr>
          <w:rStyle w:val="StyleUnderline"/>
          <w:highlight w:val="cyan"/>
        </w:rPr>
        <w:t xml:space="preserve">anger was </w:t>
      </w:r>
      <w:proofErr w:type="gramStart"/>
      <w:r w:rsidRPr="00F83956">
        <w:rPr>
          <w:rStyle w:val="StyleUnderline"/>
          <w:highlight w:val="cyan"/>
        </w:rPr>
        <w:t xml:space="preserve">pretty </w:t>
      </w:r>
      <w:r w:rsidRPr="00F83956">
        <w:rPr>
          <w:rStyle w:val="Emphasis"/>
          <w:highlight w:val="cyan"/>
        </w:rPr>
        <w:t>performative</w:t>
      </w:r>
      <w:proofErr w:type="gramEnd"/>
      <w:r w:rsidRPr="00D37F2E">
        <w:rPr>
          <w:sz w:val="10"/>
        </w:rPr>
        <w:t xml:space="preserve">. </w:t>
      </w:r>
      <w:proofErr w:type="gramStart"/>
      <w:r w:rsidRPr="00D37F2E">
        <w:rPr>
          <w:sz w:val="10"/>
        </w:rPr>
        <w:t>But,</w:t>
      </w:r>
      <w:proofErr w:type="gramEnd"/>
      <w:r w:rsidRPr="00D37F2E">
        <w:rPr>
          <w:sz w:val="10"/>
        </w:rPr>
        <w:t xml:space="preserve"> Biden saw it as serious enough to issue this walk back yesterday, saying in part, the bottom line is this, I gave my word to support the infrastructure plan, that is what I intend to do. I fully stand behind it with reservation or hesitation.</w:t>
      </w:r>
    </w:p>
    <w:p w14:paraId="0B397108" w14:textId="77777777" w:rsidR="007B4256" w:rsidRPr="00D37F2E" w:rsidRDefault="007B4256" w:rsidP="007B4256">
      <w:pPr>
        <w:rPr>
          <w:sz w:val="10"/>
          <w:szCs w:val="10"/>
        </w:rPr>
      </w:pPr>
      <w:r w:rsidRPr="00D37F2E">
        <w:rPr>
          <w:sz w:val="10"/>
          <w:szCs w:val="10"/>
        </w:rPr>
        <w:t xml:space="preserve">Tamara Keith: So then is walk back the right phrase? Because </w:t>
      </w:r>
      <w:proofErr w:type="gramStart"/>
      <w:r w:rsidRPr="00D37F2E">
        <w:rPr>
          <w:sz w:val="10"/>
          <w:szCs w:val="10"/>
        </w:rPr>
        <w:t>he’s</w:t>
      </w:r>
      <w:proofErr w:type="gramEnd"/>
      <w:r w:rsidRPr="00D37F2E">
        <w:rPr>
          <w:sz w:val="10"/>
          <w:szCs w:val="10"/>
        </w:rPr>
        <w:t xml:space="preserve"> still saying also that he wants the bipartisan infrastructure bill, as well as a much larger bill passed through reconciliation.</w:t>
      </w:r>
    </w:p>
    <w:p w14:paraId="35B1EC57" w14:textId="77777777" w:rsidR="007B4256" w:rsidRPr="00D37F2E" w:rsidRDefault="007B4256" w:rsidP="007B4256">
      <w:pPr>
        <w:rPr>
          <w:sz w:val="10"/>
          <w:szCs w:val="10"/>
        </w:rPr>
      </w:pPr>
      <w:r w:rsidRPr="00D37F2E">
        <w:rPr>
          <w:sz w:val="10"/>
          <w:szCs w:val="10"/>
        </w:rPr>
        <w:t xml:space="preserve">Scott </w:t>
      </w:r>
      <w:proofErr w:type="spellStart"/>
      <w:r w:rsidRPr="00D37F2E">
        <w:rPr>
          <w:sz w:val="10"/>
          <w:szCs w:val="10"/>
        </w:rPr>
        <w:t>Detrow</w:t>
      </w:r>
      <w:proofErr w:type="spellEnd"/>
      <w:r w:rsidRPr="00D37F2E">
        <w:rPr>
          <w:sz w:val="10"/>
          <w:szCs w:val="10"/>
        </w:rPr>
        <w:t xml:space="preserve">: A lot of this is kind of ambiguous. I would say the big important change here is that he is no longer saying that if he only gets the relatively smaller bipartisan </w:t>
      </w:r>
      <w:proofErr w:type="gramStart"/>
      <w:r w:rsidRPr="00D37F2E">
        <w:rPr>
          <w:sz w:val="10"/>
          <w:szCs w:val="10"/>
        </w:rPr>
        <w:t>bill</w:t>
      </w:r>
      <w:proofErr w:type="gramEnd"/>
      <w:r w:rsidRPr="00D37F2E">
        <w:rPr>
          <w:sz w:val="10"/>
          <w:szCs w:val="10"/>
        </w:rPr>
        <w:t xml:space="preserve"> he’ll veto it. Look you do not want to be issuing 600-word clarifications two days after you say something if you’re a politician, </w:t>
      </w:r>
      <w:proofErr w:type="gramStart"/>
      <w:r w:rsidRPr="00D37F2E">
        <w:rPr>
          <w:sz w:val="10"/>
          <w:szCs w:val="10"/>
        </w:rPr>
        <w:t>right?.</w:t>
      </w:r>
      <w:proofErr w:type="gramEnd"/>
      <w:r w:rsidRPr="00D37F2E">
        <w:rPr>
          <w:sz w:val="10"/>
          <w:szCs w:val="10"/>
        </w:rPr>
        <w:t xml:space="preserve"> </w:t>
      </w:r>
    </w:p>
    <w:p w14:paraId="05C4946F" w14:textId="77777777" w:rsidR="007B4256" w:rsidRPr="00D37F2E" w:rsidRDefault="007B4256" w:rsidP="007B4256">
      <w:pPr>
        <w:rPr>
          <w:sz w:val="10"/>
          <w:szCs w:val="10"/>
        </w:rPr>
      </w:pPr>
      <w:r w:rsidRPr="00D37F2E">
        <w:rPr>
          <w:sz w:val="10"/>
          <w:szCs w:val="10"/>
        </w:rPr>
        <w:t>Tamara Keith: No.</w:t>
      </w:r>
    </w:p>
    <w:p w14:paraId="42241A4F" w14:textId="483B93BA" w:rsidR="00BF7B64" w:rsidRPr="00917575" w:rsidRDefault="007B4256" w:rsidP="00BF7B64">
      <w:pPr>
        <w:rPr>
          <w:sz w:val="10"/>
        </w:rPr>
      </w:pPr>
      <w:r w:rsidRPr="00D37F2E">
        <w:rPr>
          <w:sz w:val="10"/>
        </w:rPr>
        <w:t xml:space="preserve">Scott </w:t>
      </w:r>
      <w:proofErr w:type="spellStart"/>
      <w:r w:rsidRPr="00D37F2E">
        <w:rPr>
          <w:sz w:val="10"/>
        </w:rPr>
        <w:t>Detrow</w:t>
      </w:r>
      <w:proofErr w:type="spellEnd"/>
      <w:r w:rsidRPr="00D37F2E">
        <w:rPr>
          <w:sz w:val="10"/>
        </w:rPr>
        <w:t xml:space="preserve">: But again, </w:t>
      </w:r>
      <w:r w:rsidRPr="00D37F2E">
        <w:rPr>
          <w:rStyle w:val="StyleUnderline"/>
        </w:rPr>
        <w:t xml:space="preserve">this is </w:t>
      </w:r>
      <w:r w:rsidRPr="00F83956">
        <w:rPr>
          <w:rStyle w:val="StyleUnderline"/>
          <w:highlight w:val="cyan"/>
        </w:rPr>
        <w:t>two things at once</w:t>
      </w:r>
      <w:r w:rsidRPr="00D37F2E">
        <w:rPr>
          <w:sz w:val="10"/>
        </w:rPr>
        <w:t xml:space="preserve">, </w:t>
      </w:r>
      <w:proofErr w:type="spellStart"/>
      <w:r w:rsidRPr="00D37F2E">
        <w:rPr>
          <w:rStyle w:val="StyleUnderline"/>
        </w:rPr>
        <w:t>its</w:t>
      </w:r>
      <w:proofErr w:type="spellEnd"/>
      <w:r w:rsidRPr="00D37F2E">
        <w:rPr>
          <w:rStyle w:val="StyleUnderline"/>
        </w:rPr>
        <w:t xml:space="preserve"> </w:t>
      </w:r>
      <w:r w:rsidRPr="00F83956">
        <w:rPr>
          <w:rStyle w:val="Emphasis"/>
          <w:highlight w:val="cyan"/>
        </w:rPr>
        <w:t>incredibly hard</w:t>
      </w:r>
      <w:r w:rsidRPr="00D37F2E">
        <w:rPr>
          <w:sz w:val="10"/>
        </w:rPr>
        <w:t xml:space="preserve">. </w:t>
      </w:r>
      <w:proofErr w:type="gramStart"/>
      <w:r w:rsidRPr="00D37F2E">
        <w:rPr>
          <w:sz w:val="10"/>
        </w:rPr>
        <w:t>He’s</w:t>
      </w:r>
      <w:proofErr w:type="gramEnd"/>
      <w:r w:rsidRPr="00D37F2E">
        <w:rPr>
          <w:sz w:val="10"/>
        </w:rPr>
        <w:t xml:space="preserve"> simultaneously trying to pass something bipartisan to prove governing can still work and also satisfy progressives who want to see Biden continue on this path of New Deal kind of expansions of government but </w:t>
      </w:r>
      <w:r w:rsidRPr="00D37F2E">
        <w:rPr>
          <w:rStyle w:val="StyleUnderline"/>
        </w:rPr>
        <w:t xml:space="preserve">doing it with </w:t>
      </w:r>
      <w:r w:rsidRPr="00D37F2E">
        <w:rPr>
          <w:rStyle w:val="Emphasis"/>
        </w:rPr>
        <w:t>razor thin majorities</w:t>
      </w:r>
      <w:r w:rsidRPr="00D37F2E">
        <w:rPr>
          <w:sz w:val="10"/>
        </w:rPr>
        <w:t xml:space="preserve">. So, </w:t>
      </w:r>
      <w:proofErr w:type="gramStart"/>
      <w:r w:rsidRPr="00F83956">
        <w:rPr>
          <w:rStyle w:val="StyleUnderline"/>
          <w:highlight w:val="cyan"/>
        </w:rPr>
        <w:t>he’s</w:t>
      </w:r>
      <w:proofErr w:type="gramEnd"/>
      <w:r w:rsidRPr="00F83956">
        <w:rPr>
          <w:rStyle w:val="StyleUnderline"/>
          <w:highlight w:val="cyan"/>
        </w:rPr>
        <w:t xml:space="preserve"> trying to push for both of these bills</w:t>
      </w:r>
      <w:r w:rsidRPr="00D37F2E">
        <w:rPr>
          <w:sz w:val="10"/>
        </w:rPr>
        <w:t xml:space="preserve"> to be passed by two very different coalitions of lawmakers at once, </w:t>
      </w:r>
      <w:r w:rsidRPr="00F83956">
        <w:rPr>
          <w:rStyle w:val="StyleUnderline"/>
          <w:highlight w:val="cyan"/>
        </w:rPr>
        <w:t xml:space="preserve">on a </w:t>
      </w:r>
      <w:r w:rsidRPr="00F83956">
        <w:rPr>
          <w:rStyle w:val="Emphasis"/>
          <w:highlight w:val="cyan"/>
        </w:rPr>
        <w:t>tight timeline</w:t>
      </w:r>
      <w:r w:rsidRPr="00D37F2E">
        <w:rPr>
          <w:sz w:val="10"/>
        </w:rPr>
        <w:t xml:space="preserve">, </w:t>
      </w:r>
      <w:r w:rsidRPr="00D37F2E">
        <w:rPr>
          <w:rStyle w:val="StyleUnderline"/>
        </w:rPr>
        <w:t xml:space="preserve">and </w:t>
      </w:r>
      <w:r w:rsidRPr="00F83956">
        <w:rPr>
          <w:rStyle w:val="StyleUnderline"/>
          <w:highlight w:val="cyan"/>
        </w:rPr>
        <w:t>during a period</w:t>
      </w:r>
      <w:r w:rsidRPr="00D37F2E">
        <w:rPr>
          <w:rStyle w:val="StyleUnderline"/>
        </w:rPr>
        <w:t xml:space="preserve"> in an administration </w:t>
      </w:r>
      <w:r w:rsidRPr="00F83956">
        <w:rPr>
          <w:rStyle w:val="StyleUnderline"/>
          <w:highlight w:val="cyan"/>
        </w:rPr>
        <w:t>where</w:t>
      </w:r>
      <w:r w:rsidRPr="00D37F2E">
        <w:rPr>
          <w:rStyle w:val="StyleUnderline"/>
        </w:rPr>
        <w:t xml:space="preserve"> traditionally and historically some of that </w:t>
      </w:r>
      <w:r w:rsidRPr="00F83956">
        <w:rPr>
          <w:rStyle w:val="Emphasis"/>
          <w:highlight w:val="cyan"/>
        </w:rPr>
        <w:t>momentum</w:t>
      </w:r>
      <w:r w:rsidRPr="00F83956">
        <w:rPr>
          <w:rStyle w:val="StyleUnderline"/>
          <w:highlight w:val="cyan"/>
        </w:rPr>
        <w:t xml:space="preserve"> of the </w:t>
      </w:r>
      <w:r w:rsidRPr="00F83956">
        <w:rPr>
          <w:rStyle w:val="Emphasis"/>
          <w:highlight w:val="cyan"/>
        </w:rPr>
        <w:t>early days</w:t>
      </w:r>
      <w:r w:rsidRPr="00F83956">
        <w:rPr>
          <w:rStyle w:val="StyleUnderline"/>
          <w:highlight w:val="cyan"/>
        </w:rPr>
        <w:t xml:space="preserve"> </w:t>
      </w:r>
      <w:r w:rsidRPr="00F83956">
        <w:rPr>
          <w:rStyle w:val="Emphasis"/>
          <w:highlight w:val="cyan"/>
        </w:rPr>
        <w:t>starts to wane</w:t>
      </w:r>
      <w:r w:rsidRPr="00D37F2E">
        <w:rPr>
          <w:sz w:val="10"/>
        </w:rPr>
        <w:t xml:space="preserve">. </w:t>
      </w:r>
      <w:r w:rsidRPr="00F83956">
        <w:rPr>
          <w:rStyle w:val="Emphasis"/>
          <w:highlight w:val="cyan"/>
        </w:rPr>
        <w:t xml:space="preserve">This is an </w:t>
      </w:r>
      <w:r w:rsidRPr="00F83956">
        <w:rPr>
          <w:rStyle w:val="Emphasis"/>
          <w:sz w:val="30"/>
          <w:szCs w:val="30"/>
          <w:highlight w:val="cyan"/>
        </w:rPr>
        <w:t>incredibly tough act</w:t>
      </w:r>
      <w:r w:rsidRPr="00CC27CA">
        <w:t xml:space="preserve"> that </w:t>
      </w:r>
      <w:proofErr w:type="gramStart"/>
      <w:r w:rsidRPr="00CC27CA">
        <w:t>we’re</w:t>
      </w:r>
      <w:proofErr w:type="gramEnd"/>
      <w:r w:rsidRPr="00CC27CA">
        <w:t xml:space="preserve"> going to back talking about for the next few months.</w:t>
      </w:r>
    </w:p>
    <w:p w14:paraId="7C480480" w14:textId="718B00B3" w:rsidR="00293E15" w:rsidRDefault="00293E15" w:rsidP="00293E15">
      <w:pPr>
        <w:pStyle w:val="Heading2"/>
      </w:pPr>
      <w:r>
        <w:t>LINKS</w:t>
      </w:r>
    </w:p>
    <w:p w14:paraId="22E1E3F1" w14:textId="07E5C3A4" w:rsidR="00572B2A" w:rsidRDefault="00572B2A" w:rsidP="00572B2A">
      <w:pPr>
        <w:pStyle w:val="Heading3"/>
        <w:rPr>
          <w:rFonts w:cs="Times New Roman"/>
        </w:rPr>
      </w:pPr>
      <w:r>
        <w:rPr>
          <w:rFonts w:cs="Times New Roman"/>
        </w:rPr>
        <w:t>L---RFS</w:t>
      </w:r>
    </w:p>
    <w:p w14:paraId="5197CFB9" w14:textId="77777777" w:rsidR="00917575" w:rsidRDefault="00917575" w:rsidP="00917575">
      <w:pPr>
        <w:pStyle w:val="Heading4"/>
      </w:pPr>
      <w:r>
        <w:t xml:space="preserve">The RFS is </w:t>
      </w:r>
      <w:r w:rsidRPr="004A5B8A">
        <w:rPr>
          <w:u w:val="single"/>
        </w:rPr>
        <w:t>legislative carrots</w:t>
      </w:r>
      <w:r>
        <w:t xml:space="preserve"> for Senators. The plan </w:t>
      </w:r>
      <w:r w:rsidRPr="004A5B8A">
        <w:rPr>
          <w:u w:val="single"/>
        </w:rPr>
        <w:t>fractures trust</w:t>
      </w:r>
      <w:r>
        <w:t xml:space="preserve"> around other agreements, and allows industry to pull away the </w:t>
      </w:r>
      <w:r w:rsidRPr="004A5B8A">
        <w:rPr>
          <w:u w:val="single"/>
        </w:rPr>
        <w:t xml:space="preserve">strings of </w:t>
      </w:r>
      <w:proofErr w:type="gramStart"/>
      <w:r w:rsidRPr="004A5B8A">
        <w:rPr>
          <w:u w:val="single"/>
        </w:rPr>
        <w:t>compromise</w:t>
      </w:r>
      <w:proofErr w:type="gramEnd"/>
    </w:p>
    <w:p w14:paraId="4808CAFE" w14:textId="77777777" w:rsidR="00917575" w:rsidRDefault="00917575" w:rsidP="00917575">
      <w:pPr>
        <w:pStyle w:val="ListParagraph"/>
        <w:numPr>
          <w:ilvl w:val="0"/>
          <w:numId w:val="19"/>
        </w:numPr>
      </w:pPr>
      <w:r>
        <w:t xml:space="preserve">Compartmentalization is wrong in the context of the </w:t>
      </w:r>
      <w:proofErr w:type="gramStart"/>
      <w:r>
        <w:t>RFS</w:t>
      </w:r>
      <w:proofErr w:type="gramEnd"/>
    </w:p>
    <w:p w14:paraId="14604380" w14:textId="77777777" w:rsidR="00917575" w:rsidRDefault="00917575" w:rsidP="00917575">
      <w:pPr>
        <w:pStyle w:val="ListParagraph"/>
        <w:numPr>
          <w:ilvl w:val="0"/>
          <w:numId w:val="19"/>
        </w:numPr>
      </w:pPr>
      <w:r>
        <w:t xml:space="preserve">RFS is historically </w:t>
      </w:r>
      <w:proofErr w:type="gramStart"/>
      <w:r>
        <w:t>bipartisan</w:t>
      </w:r>
      <w:proofErr w:type="gramEnd"/>
    </w:p>
    <w:p w14:paraId="4C0A3514" w14:textId="77777777" w:rsidR="00917575" w:rsidRDefault="00917575" w:rsidP="00917575">
      <w:pPr>
        <w:pStyle w:val="ListParagraph"/>
        <w:numPr>
          <w:ilvl w:val="0"/>
          <w:numId w:val="19"/>
        </w:numPr>
      </w:pPr>
      <w:r>
        <w:t xml:space="preserve">The plans benefits aren’t reasons legislators would vote for it; they’re only beholden to incredibly small </w:t>
      </w:r>
      <w:proofErr w:type="gramStart"/>
      <w:r>
        <w:t>constituencies</w:t>
      </w:r>
      <w:proofErr w:type="gramEnd"/>
    </w:p>
    <w:p w14:paraId="3EA32738" w14:textId="77777777" w:rsidR="00917575" w:rsidRDefault="00917575" w:rsidP="00917575">
      <w:pPr>
        <w:pStyle w:val="ListParagraph"/>
        <w:numPr>
          <w:ilvl w:val="0"/>
          <w:numId w:val="19"/>
        </w:numPr>
      </w:pPr>
      <w:r>
        <w:t xml:space="preserve">Oil and agriculture have no bargaining </w:t>
      </w:r>
      <w:proofErr w:type="gramStart"/>
      <w:r>
        <w:t>power</w:t>
      </w:r>
      <w:proofErr w:type="gramEnd"/>
    </w:p>
    <w:p w14:paraId="142458DA" w14:textId="77777777" w:rsidR="00917575" w:rsidRPr="00E5550E" w:rsidRDefault="00917575" w:rsidP="00917575">
      <w:pPr>
        <w:pStyle w:val="ListParagraph"/>
        <w:numPr>
          <w:ilvl w:val="0"/>
          <w:numId w:val="19"/>
        </w:numPr>
      </w:pPr>
      <w:r>
        <w:t>Institutional Congressional committees cause industry capture.</w:t>
      </w:r>
    </w:p>
    <w:p w14:paraId="51715DF0" w14:textId="77777777" w:rsidR="00917575" w:rsidRDefault="00917575" w:rsidP="00917575">
      <w:r w:rsidRPr="00917575">
        <w:rPr>
          <w:rStyle w:val="Style13ptBold"/>
        </w:rPr>
        <w:t>Johnston ’18</w:t>
      </w:r>
      <w:r>
        <w:t xml:space="preserve"> — Jason Scott Johnston, Henry L. and Grace Doherty Charitable Foundation Professor, Armistead M. </w:t>
      </w:r>
      <w:proofErr w:type="spellStart"/>
      <w:r>
        <w:t>Dobey</w:t>
      </w:r>
      <w:proofErr w:type="spellEnd"/>
      <w:r>
        <w:t xml:space="preserve"> Professor, Director, Olin Program in Law and Economics, University of Virginia Law School; (2018; “REGULATORY CARROTS AND STICKS IN CLIMATE POLICY: SOME POLITICAL ECONOMIC OBSERVATIONS”; University of Michigan Libraries; </w:t>
      </w:r>
      <w:r w:rsidRPr="00E5550E">
        <w:rPr>
          <w:i/>
          <w:iCs/>
        </w:rPr>
        <w:t>Texas A&amp;M Law Review</w:t>
      </w:r>
      <w:r>
        <w:t>, Vol. 6; //LFS—JCM)</w:t>
      </w:r>
    </w:p>
    <w:p w14:paraId="052DA99E" w14:textId="77777777" w:rsidR="00917575" w:rsidRPr="00E41D27" w:rsidRDefault="00917575" w:rsidP="00917575">
      <w:r w:rsidRPr="00E41D27">
        <w:t xml:space="preserve">The only goal of the RFS in the 2007 EISA that seems to have been realized is to massively increase corn prices and the amount of U.S. agricultural land planted with corn. Many farmers and landowners in the corn belt have benefited from such high prices.1 7 However, given the significant costs imposed by the EISA and its relative ineffectiveness in achieving any of its other goals, </w:t>
      </w:r>
      <w:r w:rsidRPr="00E5550E">
        <w:rPr>
          <w:rStyle w:val="StyleUnderline"/>
        </w:rPr>
        <w:t>it may seem</w:t>
      </w:r>
      <w:r w:rsidRPr="00E41D27">
        <w:t xml:space="preserve"> </w:t>
      </w:r>
      <w:r w:rsidRPr="00E5550E">
        <w:rPr>
          <w:rStyle w:val="StyleUnderline"/>
        </w:rPr>
        <w:t xml:space="preserve">surprising that </w:t>
      </w:r>
      <w:r w:rsidRPr="00D26C0A">
        <w:rPr>
          <w:rStyle w:val="StyleUnderline"/>
          <w:highlight w:val="green"/>
        </w:rPr>
        <w:t>Congress</w:t>
      </w:r>
      <w:r w:rsidRPr="00D26C0A">
        <w:rPr>
          <w:highlight w:val="green"/>
        </w:rPr>
        <w:t xml:space="preserve"> </w:t>
      </w:r>
      <w:r w:rsidRPr="00D26C0A">
        <w:rPr>
          <w:rStyle w:val="StyleUnderline"/>
          <w:highlight w:val="green"/>
        </w:rPr>
        <w:t>has</w:t>
      </w:r>
      <w:r w:rsidRPr="00E5550E">
        <w:rPr>
          <w:rStyle w:val="StyleUnderline"/>
        </w:rPr>
        <w:t xml:space="preserve"> </w:t>
      </w:r>
      <w:r w:rsidRPr="00444B63">
        <w:rPr>
          <w:rStyle w:val="Emphasis"/>
        </w:rPr>
        <w:t xml:space="preserve">repeatedly </w:t>
      </w:r>
      <w:r w:rsidRPr="00D26C0A">
        <w:rPr>
          <w:rStyle w:val="Emphasis"/>
          <w:highlight w:val="green"/>
        </w:rPr>
        <w:t>failed</w:t>
      </w:r>
      <w:r w:rsidRPr="00E41D27">
        <w:t xml:space="preserve"> </w:t>
      </w:r>
      <w:r w:rsidRPr="00E5550E">
        <w:rPr>
          <w:rStyle w:val="StyleUnderline"/>
        </w:rPr>
        <w:t>to pass legislation</w:t>
      </w:r>
      <w:r w:rsidRPr="00E41D27">
        <w:t xml:space="preserve"> </w:t>
      </w:r>
      <w:r w:rsidRPr="00E5550E">
        <w:rPr>
          <w:rStyle w:val="StyleUnderline"/>
        </w:rPr>
        <w:t>eliminating or modifying</w:t>
      </w:r>
      <w:r w:rsidRPr="00E41D27">
        <w:t xml:space="preserve"> </w:t>
      </w:r>
      <w:r w:rsidRPr="00E5550E">
        <w:rPr>
          <w:rStyle w:val="StyleUnderline"/>
        </w:rPr>
        <w:t xml:space="preserve">the </w:t>
      </w:r>
      <w:r w:rsidRPr="00444B63">
        <w:rPr>
          <w:rStyle w:val="Emphasis"/>
        </w:rPr>
        <w:t>corn ethanol subsidy</w:t>
      </w:r>
      <w:r w:rsidRPr="00E41D27">
        <w:t xml:space="preserve">. </w:t>
      </w:r>
      <w:r w:rsidRPr="00E5550E">
        <w:rPr>
          <w:rStyle w:val="StyleUnderline"/>
        </w:rPr>
        <w:t xml:space="preserve">U.S. </w:t>
      </w:r>
      <w:r w:rsidRPr="00D26C0A">
        <w:rPr>
          <w:rStyle w:val="StyleUnderline"/>
          <w:highlight w:val="green"/>
        </w:rPr>
        <w:t>Senators</w:t>
      </w:r>
      <w:r w:rsidRPr="00E41D27">
        <w:t xml:space="preserve"> </w:t>
      </w:r>
      <w:r w:rsidRPr="00E41D27">
        <w:rPr>
          <w:rStyle w:val="StyleUnderline"/>
        </w:rPr>
        <w:t xml:space="preserve">have </w:t>
      </w:r>
      <w:r w:rsidRPr="00D26C0A">
        <w:rPr>
          <w:rStyle w:val="StyleUnderline"/>
          <w:highlight w:val="green"/>
        </w:rPr>
        <w:t>been</w:t>
      </w:r>
      <w:r w:rsidRPr="00E41D27">
        <w:rPr>
          <w:rStyle w:val="StyleUnderline"/>
        </w:rPr>
        <w:t xml:space="preserve"> </w:t>
      </w:r>
      <w:r w:rsidRPr="00D26C0A">
        <w:rPr>
          <w:rStyle w:val="Emphasis"/>
          <w:highlight w:val="green"/>
        </w:rPr>
        <w:t>pressured</w:t>
      </w:r>
      <w:r w:rsidRPr="00E41D27">
        <w:t xml:space="preserve"> </w:t>
      </w:r>
      <w:r w:rsidRPr="00D26C0A">
        <w:rPr>
          <w:rStyle w:val="StyleUnderline"/>
          <w:highlight w:val="green"/>
        </w:rPr>
        <w:t>to drop the</w:t>
      </w:r>
      <w:r w:rsidRPr="00E5550E">
        <w:rPr>
          <w:rStyle w:val="StyleUnderline"/>
        </w:rPr>
        <w:t xml:space="preserve"> </w:t>
      </w:r>
      <w:r w:rsidRPr="00D26C0A">
        <w:rPr>
          <w:rStyle w:val="StyleUnderline"/>
          <w:highlight w:val="green"/>
        </w:rPr>
        <w:t>ethanol mandate</w:t>
      </w:r>
      <w:r w:rsidRPr="00E41D27">
        <w:t xml:space="preserve"> </w:t>
      </w:r>
      <w:r w:rsidRPr="00D26C0A">
        <w:rPr>
          <w:rStyle w:val="StyleUnderline"/>
          <w:highlight w:val="green"/>
        </w:rPr>
        <w:t>by poultry</w:t>
      </w:r>
      <w:r w:rsidRPr="00E5550E">
        <w:rPr>
          <w:rStyle w:val="StyleUnderline"/>
        </w:rPr>
        <w:t xml:space="preserve"> producers</w:t>
      </w:r>
      <w:r w:rsidRPr="00E41D27">
        <w:t xml:space="preserve"> facing higher feed prices 18 </w:t>
      </w:r>
      <w:r w:rsidRPr="00D26C0A">
        <w:rPr>
          <w:rStyle w:val="StyleUnderline"/>
          <w:highlight w:val="green"/>
        </w:rPr>
        <w:t>and</w:t>
      </w:r>
      <w:r w:rsidRPr="00E5550E">
        <w:rPr>
          <w:rStyle w:val="StyleUnderline"/>
        </w:rPr>
        <w:t xml:space="preserve"> by small</w:t>
      </w:r>
      <w:r w:rsidRPr="00E41D27">
        <w:t xml:space="preserve"> </w:t>
      </w:r>
      <w:r w:rsidRPr="00D26C0A">
        <w:rPr>
          <w:rStyle w:val="Emphasis"/>
          <w:highlight w:val="green"/>
        </w:rPr>
        <w:t>oil</w:t>
      </w:r>
      <w:r w:rsidRPr="00444B63">
        <w:rPr>
          <w:rStyle w:val="Emphasis"/>
        </w:rPr>
        <w:t xml:space="preserve"> refineries</w:t>
      </w:r>
      <w:r w:rsidRPr="00E41D27">
        <w:t xml:space="preserve"> </w:t>
      </w:r>
      <w:r w:rsidRPr="00E5550E">
        <w:rPr>
          <w:rStyle w:val="StyleUnderline"/>
        </w:rPr>
        <w:t>confronted by</w:t>
      </w:r>
      <w:r w:rsidRPr="00E41D27">
        <w:t xml:space="preserve"> </w:t>
      </w:r>
      <w:r w:rsidRPr="00E5550E">
        <w:rPr>
          <w:rStyle w:val="StyleUnderline"/>
        </w:rPr>
        <w:t>dramatic increases</w:t>
      </w:r>
      <w:r w:rsidRPr="00E41D27">
        <w:t xml:space="preserve"> </w:t>
      </w:r>
      <w:r w:rsidRPr="00E5550E">
        <w:rPr>
          <w:rStyle w:val="StyleUnderline"/>
        </w:rPr>
        <w:t>in the price</w:t>
      </w:r>
      <w:r w:rsidRPr="00E41D27">
        <w:t xml:space="preserve"> </w:t>
      </w:r>
      <w:r w:rsidRPr="00E5550E">
        <w:rPr>
          <w:rStyle w:val="StyleUnderline"/>
        </w:rPr>
        <w:t>of RFS</w:t>
      </w:r>
      <w:r w:rsidRPr="00E41D27">
        <w:t xml:space="preserve"> RINs. 9 </w:t>
      </w:r>
      <w:r w:rsidRPr="00D26C0A">
        <w:rPr>
          <w:rStyle w:val="StyleUnderline"/>
          <w:highlight w:val="green"/>
        </w:rPr>
        <w:t>However</w:t>
      </w:r>
      <w:r w:rsidRPr="00E41D27">
        <w:t xml:space="preserve">, </w:t>
      </w:r>
      <w:r w:rsidRPr="00D26C0A">
        <w:rPr>
          <w:rStyle w:val="Emphasis"/>
          <w:highlight w:val="green"/>
        </w:rPr>
        <w:t>legislation</w:t>
      </w:r>
      <w:r w:rsidRPr="00E5550E">
        <w:rPr>
          <w:rStyle w:val="StyleUnderline"/>
        </w:rPr>
        <w:t xml:space="preserve"> modifying</w:t>
      </w:r>
      <w:r w:rsidRPr="00E41D27">
        <w:t xml:space="preserve"> or repealing </w:t>
      </w:r>
      <w:r w:rsidRPr="00444B63">
        <w:rPr>
          <w:rStyle w:val="StyleUnderline"/>
        </w:rPr>
        <w:t>the RFS mandate</w:t>
      </w:r>
      <w:r w:rsidRPr="00E41D27">
        <w:t xml:space="preserve"> </w:t>
      </w:r>
      <w:r w:rsidRPr="00D26C0A">
        <w:rPr>
          <w:rStyle w:val="StyleUnderline"/>
          <w:highlight w:val="green"/>
        </w:rPr>
        <w:t xml:space="preserve">has </w:t>
      </w:r>
      <w:r w:rsidRPr="00D26C0A">
        <w:rPr>
          <w:rStyle w:val="Emphasis"/>
          <w:highlight w:val="green"/>
        </w:rPr>
        <w:t>repeatedly</w:t>
      </w:r>
      <w:r w:rsidRPr="00444B63">
        <w:rPr>
          <w:rStyle w:val="Emphasis"/>
        </w:rPr>
        <w:t xml:space="preserve"> </w:t>
      </w:r>
      <w:r w:rsidRPr="00D26C0A">
        <w:rPr>
          <w:rStyle w:val="Emphasis"/>
          <w:highlight w:val="green"/>
        </w:rPr>
        <w:t>failed</w:t>
      </w:r>
      <w:r w:rsidRPr="00E41D27">
        <w:t xml:space="preserve"> </w:t>
      </w:r>
      <w:r w:rsidRPr="00444B63">
        <w:rPr>
          <w:rStyle w:val="StyleUnderline"/>
        </w:rPr>
        <w:t>to pass.</w:t>
      </w:r>
      <w:r w:rsidRPr="00E41D27">
        <w:t xml:space="preserve"> 20</w:t>
      </w:r>
    </w:p>
    <w:p w14:paraId="43D0B551" w14:textId="77777777" w:rsidR="00917575" w:rsidRPr="00E41D27" w:rsidRDefault="00917575" w:rsidP="00917575">
      <w:proofErr w:type="gramStart"/>
      <w:r w:rsidRPr="00E5550E">
        <w:rPr>
          <w:rStyle w:val="StyleUnderline"/>
        </w:rPr>
        <w:t>Assuming</w:t>
      </w:r>
      <w:r w:rsidRPr="00E41D27">
        <w:t xml:space="preserve"> that</w:t>
      </w:r>
      <w:proofErr w:type="gramEnd"/>
      <w:r w:rsidRPr="00E41D27">
        <w:t xml:space="preserve"> </w:t>
      </w:r>
      <w:r w:rsidRPr="00E5550E">
        <w:rPr>
          <w:rStyle w:val="StyleUnderline"/>
        </w:rPr>
        <w:t>the RFS mandate's</w:t>
      </w:r>
      <w:r w:rsidRPr="00E41D27">
        <w:t xml:space="preserve"> </w:t>
      </w:r>
      <w:r w:rsidRPr="00E5550E">
        <w:rPr>
          <w:rStyle w:val="StyleUnderline"/>
        </w:rPr>
        <w:t>costs do indeed</w:t>
      </w:r>
      <w:r w:rsidRPr="00E41D27">
        <w:t xml:space="preserve"> </w:t>
      </w:r>
      <w:r w:rsidRPr="00E5550E">
        <w:rPr>
          <w:rStyle w:val="StyleUnderline"/>
        </w:rPr>
        <w:t>far exceed its benefits</w:t>
      </w:r>
      <w:r w:rsidRPr="00E41D27">
        <w:t xml:space="preserve">, </w:t>
      </w:r>
      <w:r w:rsidRPr="00D26C0A">
        <w:rPr>
          <w:rStyle w:val="StyleUnderline"/>
          <w:highlight w:val="green"/>
        </w:rPr>
        <w:t>in a world with</w:t>
      </w:r>
      <w:r w:rsidRPr="00E41D27">
        <w:t xml:space="preserve"> </w:t>
      </w:r>
      <w:r w:rsidRPr="00D26C0A">
        <w:rPr>
          <w:rStyle w:val="Emphasis"/>
          <w:highlight w:val="green"/>
        </w:rPr>
        <w:t>zero</w:t>
      </w:r>
      <w:r w:rsidRPr="00444B63">
        <w:rPr>
          <w:rStyle w:val="Emphasis"/>
        </w:rPr>
        <w:t xml:space="preserve"> </w:t>
      </w:r>
      <w:r w:rsidRPr="00D26C0A">
        <w:rPr>
          <w:rStyle w:val="Emphasis"/>
          <w:highlight w:val="green"/>
        </w:rPr>
        <w:t>legislative</w:t>
      </w:r>
      <w:r w:rsidRPr="00444B63">
        <w:rPr>
          <w:rStyle w:val="Emphasis"/>
        </w:rPr>
        <w:t xml:space="preserve"> transaction</w:t>
      </w:r>
      <w:r w:rsidRPr="00E5550E">
        <w:rPr>
          <w:rStyle w:val="StyleUnderline"/>
        </w:rPr>
        <w:t xml:space="preserve"> </w:t>
      </w:r>
      <w:r w:rsidRPr="00D26C0A">
        <w:rPr>
          <w:rStyle w:val="StyleUnderline"/>
          <w:highlight w:val="green"/>
        </w:rPr>
        <w:t>cost</w:t>
      </w:r>
      <w:r w:rsidRPr="00E5550E">
        <w:rPr>
          <w:rStyle w:val="StyleUnderline"/>
        </w:rPr>
        <w:t>s</w:t>
      </w:r>
      <w:r w:rsidRPr="00E41D27">
        <w:t xml:space="preserve">, </w:t>
      </w:r>
      <w:r w:rsidRPr="00D26C0A">
        <w:rPr>
          <w:rStyle w:val="StyleUnderline"/>
          <w:highlight w:val="green"/>
        </w:rPr>
        <w:t xml:space="preserve">congressional </w:t>
      </w:r>
      <w:r w:rsidRPr="00D26C0A">
        <w:rPr>
          <w:rStyle w:val="Emphasis"/>
          <w:highlight w:val="green"/>
        </w:rPr>
        <w:t>failure</w:t>
      </w:r>
      <w:r w:rsidRPr="00E41D27">
        <w:t xml:space="preserve"> </w:t>
      </w:r>
      <w:r w:rsidRPr="00E5550E">
        <w:rPr>
          <w:rStyle w:val="StyleUnderline"/>
        </w:rPr>
        <w:t>to modify</w:t>
      </w:r>
      <w:r w:rsidRPr="00E41D27">
        <w:t xml:space="preserve"> or eliminate </w:t>
      </w:r>
      <w:r w:rsidRPr="00E5550E">
        <w:rPr>
          <w:rStyle w:val="StyleUnderline"/>
        </w:rPr>
        <w:t>the ethanol mandate</w:t>
      </w:r>
      <w:r w:rsidRPr="00E41D27">
        <w:t xml:space="preserve"> </w:t>
      </w:r>
      <w:r w:rsidRPr="00D26C0A">
        <w:rPr>
          <w:rStyle w:val="Emphasis"/>
          <w:highlight w:val="green"/>
        </w:rPr>
        <w:t>would</w:t>
      </w:r>
      <w:r w:rsidRPr="00444B63">
        <w:rPr>
          <w:rStyle w:val="Emphasis"/>
        </w:rPr>
        <w:t xml:space="preserve"> be </w:t>
      </w:r>
      <w:r w:rsidRPr="00D26C0A">
        <w:rPr>
          <w:rStyle w:val="Emphasis"/>
          <w:highlight w:val="green"/>
        </w:rPr>
        <w:t>puzzl</w:t>
      </w:r>
      <w:r w:rsidRPr="00444B63">
        <w:rPr>
          <w:rStyle w:val="Emphasis"/>
        </w:rPr>
        <w:t>ing</w:t>
      </w:r>
      <w:r w:rsidRPr="00E41D27">
        <w:t xml:space="preserve">. 121 </w:t>
      </w:r>
      <w:r w:rsidRPr="00D26C0A">
        <w:rPr>
          <w:rStyle w:val="StyleUnderline"/>
          <w:highlight w:val="green"/>
        </w:rPr>
        <w:t>However</w:t>
      </w:r>
      <w:r w:rsidRPr="00E41D27">
        <w:t xml:space="preserve">, as discussed in Part II, </w:t>
      </w:r>
      <w:r w:rsidRPr="00D26C0A">
        <w:rPr>
          <w:rStyle w:val="StyleUnderline"/>
          <w:highlight w:val="green"/>
        </w:rPr>
        <w:t>the</w:t>
      </w:r>
      <w:r w:rsidRPr="00E5550E">
        <w:rPr>
          <w:rStyle w:val="StyleUnderline"/>
        </w:rPr>
        <w:t xml:space="preserve"> </w:t>
      </w:r>
      <w:r w:rsidRPr="00D26C0A">
        <w:rPr>
          <w:rStyle w:val="Emphasis"/>
          <w:highlight w:val="green"/>
        </w:rPr>
        <w:t>politic</w:t>
      </w:r>
      <w:r w:rsidRPr="00444B63">
        <w:rPr>
          <w:rStyle w:val="Emphasis"/>
        </w:rPr>
        <w:t>al economic</w:t>
      </w:r>
      <w:r w:rsidRPr="00D26C0A">
        <w:rPr>
          <w:rStyle w:val="Emphasis"/>
          <w:highlight w:val="green"/>
        </w:rPr>
        <w:t>s</w:t>
      </w:r>
      <w:r w:rsidRPr="00E41D27">
        <w:t xml:space="preserve"> </w:t>
      </w:r>
      <w:r w:rsidRPr="00D26C0A">
        <w:rPr>
          <w:rStyle w:val="StyleUnderline"/>
          <w:highlight w:val="green"/>
        </w:rPr>
        <w:t>of repealing</w:t>
      </w:r>
      <w:r w:rsidRPr="00E41D27">
        <w:t xml:space="preserve"> </w:t>
      </w:r>
      <w:r w:rsidRPr="00444B63">
        <w:rPr>
          <w:rStyle w:val="Emphasis"/>
        </w:rPr>
        <w:t>legislative carrots</w:t>
      </w:r>
      <w:r w:rsidRPr="00E41D27">
        <w:t xml:space="preserve"> </w:t>
      </w:r>
      <w:r w:rsidRPr="00D26C0A">
        <w:rPr>
          <w:rStyle w:val="StyleUnderline"/>
          <w:highlight w:val="green"/>
        </w:rPr>
        <w:t>are</w:t>
      </w:r>
      <w:r w:rsidRPr="00E5550E">
        <w:rPr>
          <w:rStyle w:val="StyleUnderline"/>
        </w:rPr>
        <w:t xml:space="preserve"> much more</w:t>
      </w:r>
      <w:r w:rsidRPr="00E41D27">
        <w:t xml:space="preserve"> </w:t>
      </w:r>
      <w:r w:rsidRPr="00D26C0A">
        <w:rPr>
          <w:rStyle w:val="Emphasis"/>
          <w:highlight w:val="green"/>
        </w:rPr>
        <w:t>complicated</w:t>
      </w:r>
      <w:r w:rsidRPr="00E41D27">
        <w:t xml:space="preserve"> than this. Once provisions cutting petroleum-industry subsidies were eliminated, </w:t>
      </w:r>
      <w:r w:rsidRPr="00D26C0A">
        <w:rPr>
          <w:rStyle w:val="StyleUnderline"/>
          <w:highlight w:val="green"/>
        </w:rPr>
        <w:t>the</w:t>
      </w:r>
      <w:r w:rsidRPr="00E5550E">
        <w:rPr>
          <w:rStyle w:val="StyleUnderline"/>
        </w:rPr>
        <w:t xml:space="preserve"> toughened</w:t>
      </w:r>
      <w:r w:rsidRPr="00E41D27">
        <w:t xml:space="preserve"> 2007 </w:t>
      </w:r>
      <w:r w:rsidRPr="00D26C0A">
        <w:rPr>
          <w:rStyle w:val="StyleUnderline"/>
          <w:highlight w:val="green"/>
        </w:rPr>
        <w:t>RFS received</w:t>
      </w:r>
      <w:r w:rsidRPr="00E41D27">
        <w:t xml:space="preserve"> </w:t>
      </w:r>
      <w:r w:rsidRPr="00444B63">
        <w:rPr>
          <w:rStyle w:val="Emphasis"/>
        </w:rPr>
        <w:t xml:space="preserve">overwhelming </w:t>
      </w:r>
      <w:r w:rsidRPr="00D26C0A">
        <w:rPr>
          <w:rStyle w:val="Emphasis"/>
          <w:highlight w:val="green"/>
        </w:rPr>
        <w:t>support</w:t>
      </w:r>
      <w:r w:rsidRPr="00D26C0A">
        <w:rPr>
          <w:highlight w:val="green"/>
        </w:rPr>
        <w:t xml:space="preserve"> </w:t>
      </w:r>
      <w:r w:rsidRPr="00D26C0A">
        <w:rPr>
          <w:rStyle w:val="StyleUnderline"/>
          <w:highlight w:val="green"/>
        </w:rPr>
        <w:t>in</w:t>
      </w:r>
      <w:r w:rsidRPr="00E5550E">
        <w:rPr>
          <w:rStyle w:val="StyleUnderline"/>
        </w:rPr>
        <w:t xml:space="preserve"> </w:t>
      </w:r>
      <w:r w:rsidRPr="00D26C0A">
        <w:rPr>
          <w:rStyle w:val="StyleUnderline"/>
          <w:highlight w:val="green"/>
        </w:rPr>
        <w:t>both chambers</w:t>
      </w:r>
      <w:r w:rsidRPr="00E41D27">
        <w:t xml:space="preserve">. 22 </w:t>
      </w:r>
      <w:r w:rsidRPr="00E5550E">
        <w:rPr>
          <w:rStyle w:val="StyleUnderline"/>
        </w:rPr>
        <w:t>It thus</w:t>
      </w:r>
      <w:r w:rsidRPr="00E41D27">
        <w:t xml:space="preserve"> </w:t>
      </w:r>
      <w:r w:rsidRPr="00E5550E">
        <w:rPr>
          <w:rStyle w:val="StyleUnderline"/>
        </w:rPr>
        <w:t>exemplified</w:t>
      </w:r>
      <w:r w:rsidRPr="00E41D27">
        <w:t xml:space="preserve"> what has been called </w:t>
      </w:r>
      <w:r w:rsidRPr="00E5550E">
        <w:rPr>
          <w:rStyle w:val="StyleUnderline"/>
        </w:rPr>
        <w:t xml:space="preserve">a </w:t>
      </w:r>
      <w:r w:rsidRPr="00444B63">
        <w:rPr>
          <w:rStyle w:val="Emphasis"/>
        </w:rPr>
        <w:t>universalistic legislation</w:t>
      </w:r>
      <w:r w:rsidRPr="00E5550E">
        <w:rPr>
          <w:rStyle w:val="StyleUnderline"/>
        </w:rPr>
        <w:t xml:space="preserve"> bargain</w:t>
      </w:r>
      <w:r w:rsidRPr="00E41D27">
        <w:t xml:space="preserve">, </w:t>
      </w:r>
      <w:r w:rsidRPr="00E5550E">
        <w:rPr>
          <w:rStyle w:val="StyleUnderline"/>
        </w:rPr>
        <w:t>one providing</w:t>
      </w:r>
      <w:r w:rsidRPr="00E41D27">
        <w:t xml:space="preserve"> </w:t>
      </w:r>
      <w:r w:rsidRPr="00E5550E">
        <w:rPr>
          <w:rStyle w:val="StyleUnderline"/>
        </w:rPr>
        <w:t>legislative carrots</w:t>
      </w:r>
      <w:r w:rsidRPr="00E41D27">
        <w:t xml:space="preserve"> </w:t>
      </w:r>
      <w:r w:rsidRPr="00E5550E">
        <w:rPr>
          <w:rStyle w:val="StyleUnderline"/>
        </w:rPr>
        <w:t>to a wide variety</w:t>
      </w:r>
      <w:r w:rsidRPr="00E41D27">
        <w:t xml:space="preserve"> </w:t>
      </w:r>
      <w:r w:rsidRPr="00E5550E">
        <w:rPr>
          <w:rStyle w:val="StyleUnderline"/>
        </w:rPr>
        <w:t>of members</w:t>
      </w:r>
      <w:r w:rsidRPr="00E41D27">
        <w:t xml:space="preserve"> </w:t>
      </w:r>
      <w:r w:rsidRPr="00E5550E">
        <w:rPr>
          <w:rStyle w:val="StyleUnderline"/>
        </w:rPr>
        <w:t>and their</w:t>
      </w:r>
      <w:r w:rsidRPr="00E41D27">
        <w:t xml:space="preserve"> </w:t>
      </w:r>
      <w:r w:rsidRPr="00444B63">
        <w:rPr>
          <w:rStyle w:val="Emphasis"/>
        </w:rPr>
        <w:t>districts/states</w:t>
      </w:r>
      <w:r w:rsidRPr="00E41D27">
        <w:t xml:space="preserve">. 23 </w:t>
      </w:r>
      <w:r w:rsidRPr="00444B63">
        <w:rPr>
          <w:rStyle w:val="StyleUnderline"/>
        </w:rPr>
        <w:t>Such</w:t>
      </w:r>
      <w:r w:rsidRPr="00E41D27">
        <w:t xml:space="preserve"> </w:t>
      </w:r>
      <w:r w:rsidRPr="00444B63">
        <w:rPr>
          <w:rStyle w:val="StyleUnderline"/>
        </w:rPr>
        <w:t>universalistic</w:t>
      </w:r>
      <w:r w:rsidRPr="00E41D27">
        <w:t xml:space="preserve"> </w:t>
      </w:r>
      <w:r w:rsidRPr="00444B63">
        <w:rPr>
          <w:rStyle w:val="Emphasis"/>
        </w:rPr>
        <w:t>legislative pork</w:t>
      </w:r>
      <w:r w:rsidRPr="00E41D27">
        <w:t xml:space="preserve"> </w:t>
      </w:r>
      <w:r w:rsidRPr="00444B63">
        <w:rPr>
          <w:rStyle w:val="StyleUnderline"/>
        </w:rPr>
        <w:t>may be thought</w:t>
      </w:r>
      <w:r w:rsidRPr="00E41D27">
        <w:t xml:space="preserve"> </w:t>
      </w:r>
      <w:r w:rsidRPr="00444B63">
        <w:rPr>
          <w:rStyle w:val="StyleUnderline"/>
        </w:rPr>
        <w:t>as a bill that</w:t>
      </w:r>
      <w:r w:rsidRPr="00E41D27">
        <w:t xml:space="preserve"> </w:t>
      </w:r>
      <w:r w:rsidRPr="00444B63">
        <w:rPr>
          <w:rStyle w:val="StyleUnderline"/>
        </w:rPr>
        <w:t>combines carrots</w:t>
      </w:r>
      <w:r w:rsidRPr="00E41D27">
        <w:t xml:space="preserve"> </w:t>
      </w:r>
      <w:r w:rsidRPr="00444B63">
        <w:rPr>
          <w:rStyle w:val="StyleUnderline"/>
        </w:rPr>
        <w:t>in a single deal</w:t>
      </w:r>
      <w:r w:rsidRPr="00E41D27">
        <w:t xml:space="preserve">, carrots </w:t>
      </w:r>
      <w:r w:rsidRPr="00444B63">
        <w:rPr>
          <w:rStyle w:val="StyleUnderline"/>
        </w:rPr>
        <w:t>that legislators</w:t>
      </w:r>
      <w:r w:rsidRPr="00E41D27">
        <w:t xml:space="preserve"> </w:t>
      </w:r>
      <w:r w:rsidRPr="00444B63">
        <w:rPr>
          <w:rStyle w:val="StyleUnderline"/>
        </w:rPr>
        <w:t>might otherwise</w:t>
      </w:r>
      <w:r w:rsidRPr="00E41D27">
        <w:t xml:space="preserve"> </w:t>
      </w:r>
      <w:r w:rsidRPr="00444B63">
        <w:rPr>
          <w:rStyle w:val="StyleUnderline"/>
        </w:rPr>
        <w:t>have bargained for</w:t>
      </w:r>
      <w:r w:rsidRPr="00E41D27">
        <w:t xml:space="preserve"> </w:t>
      </w:r>
      <w:r w:rsidRPr="00D26C0A">
        <w:rPr>
          <w:rStyle w:val="StyleUnderline"/>
          <w:highlight w:val="green"/>
        </w:rPr>
        <w:t>in a</w:t>
      </w:r>
      <w:r w:rsidRPr="00444B63">
        <w:rPr>
          <w:rStyle w:val="StyleUnderline"/>
        </w:rPr>
        <w:t xml:space="preserve"> </w:t>
      </w:r>
      <w:r w:rsidRPr="00444B63">
        <w:rPr>
          <w:rStyle w:val="Emphasis"/>
        </w:rPr>
        <w:t xml:space="preserve">sequential </w:t>
      </w:r>
      <w:r w:rsidRPr="00D26C0A">
        <w:rPr>
          <w:rStyle w:val="Emphasis"/>
          <w:highlight w:val="green"/>
        </w:rPr>
        <w:t>log-roll</w:t>
      </w:r>
      <w:r w:rsidRPr="00E41D27">
        <w:t xml:space="preserve">. </w:t>
      </w:r>
      <w:r w:rsidRPr="00D26C0A">
        <w:rPr>
          <w:rStyle w:val="StyleUnderline"/>
          <w:highlight w:val="green"/>
        </w:rPr>
        <w:t>One can</w:t>
      </w:r>
      <w:r w:rsidRPr="00E41D27">
        <w:t xml:space="preserve"> easily </w:t>
      </w:r>
      <w:r w:rsidRPr="00D26C0A">
        <w:rPr>
          <w:rStyle w:val="StyleUnderline"/>
          <w:highlight w:val="green"/>
        </w:rPr>
        <w:t>imagine</w:t>
      </w:r>
      <w:r w:rsidRPr="00E5550E">
        <w:rPr>
          <w:rStyle w:val="StyleUnderline"/>
        </w:rPr>
        <w:t xml:space="preserve"> </w:t>
      </w:r>
      <w:r w:rsidRPr="00D26C0A">
        <w:rPr>
          <w:rStyle w:val="StyleUnderline"/>
          <w:highlight w:val="green"/>
        </w:rPr>
        <w:t>a non-corn</w:t>
      </w:r>
      <w:r w:rsidRPr="00D26C0A">
        <w:rPr>
          <w:highlight w:val="green"/>
        </w:rPr>
        <w:t xml:space="preserve"> </w:t>
      </w:r>
      <w:r w:rsidRPr="00D26C0A">
        <w:rPr>
          <w:rStyle w:val="StyleUnderline"/>
          <w:highlight w:val="green"/>
        </w:rPr>
        <w:t>belt</w:t>
      </w:r>
      <w:r w:rsidRPr="00E5550E">
        <w:rPr>
          <w:rStyle w:val="StyleUnderline"/>
        </w:rPr>
        <w:t xml:space="preserve"> </w:t>
      </w:r>
      <w:r w:rsidRPr="00444B63">
        <w:rPr>
          <w:rStyle w:val="Emphasis"/>
        </w:rPr>
        <w:t xml:space="preserve">federal </w:t>
      </w:r>
      <w:r w:rsidRPr="00D26C0A">
        <w:rPr>
          <w:rStyle w:val="Emphasis"/>
          <w:highlight w:val="green"/>
        </w:rPr>
        <w:t>legislator</w:t>
      </w:r>
      <w:r w:rsidRPr="00E41D27">
        <w:t xml:space="preserve"> </w:t>
      </w:r>
      <w:r w:rsidRPr="00D26C0A">
        <w:rPr>
          <w:rStyle w:val="StyleUnderline"/>
          <w:highlight w:val="green"/>
        </w:rPr>
        <w:t>worrying</w:t>
      </w:r>
      <w:r w:rsidRPr="00E41D27">
        <w:t xml:space="preserve"> that </w:t>
      </w:r>
      <w:r w:rsidRPr="00D26C0A">
        <w:rPr>
          <w:rStyle w:val="StyleUnderline"/>
          <w:highlight w:val="green"/>
        </w:rPr>
        <w:t>if she voted in</w:t>
      </w:r>
      <w:r w:rsidRPr="00D26C0A">
        <w:rPr>
          <w:highlight w:val="green"/>
        </w:rPr>
        <w:t xml:space="preserve"> </w:t>
      </w:r>
      <w:r w:rsidRPr="00D26C0A">
        <w:rPr>
          <w:rStyle w:val="StyleUnderline"/>
          <w:highlight w:val="green"/>
        </w:rPr>
        <w:t>favor</w:t>
      </w:r>
      <w:r w:rsidRPr="00E5550E">
        <w:rPr>
          <w:rStyle w:val="StyleUnderline"/>
        </w:rPr>
        <w:t xml:space="preserve"> </w:t>
      </w:r>
      <w:r w:rsidRPr="00D26C0A">
        <w:rPr>
          <w:rStyle w:val="StyleUnderline"/>
          <w:highlight w:val="green"/>
        </w:rPr>
        <w:t>of eliminating</w:t>
      </w:r>
      <w:r w:rsidRPr="00E41D27">
        <w:t xml:space="preserve"> the key element in that deal-</w:t>
      </w:r>
      <w:r w:rsidRPr="00D26C0A">
        <w:rPr>
          <w:rStyle w:val="StyleUnderline"/>
          <w:highlight w:val="green"/>
        </w:rPr>
        <w:t>the RFS</w:t>
      </w:r>
      <w:r w:rsidRPr="00E41D27">
        <w:t>-</w:t>
      </w:r>
      <w:r w:rsidRPr="00E5550E">
        <w:rPr>
          <w:rStyle w:val="StyleUnderline"/>
        </w:rPr>
        <w:t xml:space="preserve">then </w:t>
      </w:r>
      <w:r w:rsidRPr="00D26C0A">
        <w:rPr>
          <w:rStyle w:val="StyleUnderline"/>
          <w:highlight w:val="green"/>
        </w:rPr>
        <w:t>corn belt</w:t>
      </w:r>
      <w:r w:rsidRPr="00D26C0A">
        <w:rPr>
          <w:highlight w:val="green"/>
        </w:rPr>
        <w:t xml:space="preserve"> </w:t>
      </w:r>
      <w:r w:rsidRPr="00D26C0A">
        <w:rPr>
          <w:rStyle w:val="StyleUnderline"/>
          <w:highlight w:val="green"/>
        </w:rPr>
        <w:t>representatives</w:t>
      </w:r>
      <w:r w:rsidRPr="00E5550E">
        <w:rPr>
          <w:rStyle w:val="StyleUnderline"/>
        </w:rPr>
        <w:t xml:space="preserve"> </w:t>
      </w:r>
      <w:r w:rsidRPr="00D26C0A">
        <w:rPr>
          <w:rStyle w:val="StyleUnderline"/>
          <w:highlight w:val="green"/>
        </w:rPr>
        <w:t>could</w:t>
      </w:r>
      <w:r w:rsidRPr="00D26C0A">
        <w:rPr>
          <w:highlight w:val="green"/>
        </w:rPr>
        <w:t xml:space="preserve"> </w:t>
      </w:r>
      <w:r w:rsidRPr="00D26C0A">
        <w:rPr>
          <w:rStyle w:val="Emphasis"/>
          <w:highlight w:val="green"/>
        </w:rPr>
        <w:t>turn against</w:t>
      </w:r>
      <w:r w:rsidRPr="00444B63">
        <w:rPr>
          <w:rStyle w:val="Emphasis"/>
        </w:rPr>
        <w:t xml:space="preserve"> </w:t>
      </w:r>
      <w:r w:rsidRPr="00D26C0A">
        <w:rPr>
          <w:rStyle w:val="StyleUnderline"/>
          <w:highlight w:val="green"/>
        </w:rPr>
        <w:t>provisions in</w:t>
      </w:r>
      <w:r w:rsidRPr="00D26C0A">
        <w:rPr>
          <w:highlight w:val="green"/>
        </w:rPr>
        <w:t xml:space="preserve"> </w:t>
      </w:r>
      <w:r w:rsidRPr="00D26C0A">
        <w:rPr>
          <w:rStyle w:val="Emphasis"/>
          <w:highlight w:val="green"/>
        </w:rPr>
        <w:t>other bills</w:t>
      </w:r>
      <w:r w:rsidRPr="00E5550E">
        <w:rPr>
          <w:rStyle w:val="StyleUnderline"/>
        </w:rPr>
        <w:t xml:space="preserve"> </w:t>
      </w:r>
      <w:r w:rsidRPr="007C278B">
        <w:rPr>
          <w:rStyle w:val="StyleUnderline"/>
        </w:rPr>
        <w:t>that</w:t>
      </w:r>
      <w:r w:rsidRPr="007C278B">
        <w:t xml:space="preserve"> </w:t>
      </w:r>
      <w:r w:rsidRPr="007C278B">
        <w:rPr>
          <w:rStyle w:val="StyleUnderline"/>
        </w:rPr>
        <w:t>brought concentrated benefits</w:t>
      </w:r>
      <w:r w:rsidRPr="007C278B">
        <w:t xml:space="preserve"> </w:t>
      </w:r>
      <w:r w:rsidRPr="007C278B">
        <w:rPr>
          <w:rStyle w:val="StyleUnderline"/>
        </w:rPr>
        <w:t>to her own constituents</w:t>
      </w:r>
      <w:r w:rsidRPr="007C278B">
        <w:t>.</w:t>
      </w:r>
    </w:p>
    <w:p w14:paraId="38C8B0A1" w14:textId="77777777" w:rsidR="00917575" w:rsidRPr="00E41D27" w:rsidRDefault="00917575" w:rsidP="00917575">
      <w:r w:rsidRPr="00E5550E">
        <w:rPr>
          <w:rStyle w:val="StyleUnderline"/>
        </w:rPr>
        <w:t>In the case</w:t>
      </w:r>
      <w:r w:rsidRPr="00E41D27">
        <w:t xml:space="preserve"> </w:t>
      </w:r>
      <w:r w:rsidRPr="00E5550E">
        <w:rPr>
          <w:rStyle w:val="StyleUnderline"/>
        </w:rPr>
        <w:t>of ethanol</w:t>
      </w:r>
      <w:r w:rsidRPr="00E41D27">
        <w:t xml:space="preserve">, </w:t>
      </w:r>
      <w:r w:rsidRPr="00E5550E">
        <w:rPr>
          <w:rStyle w:val="StyleUnderline"/>
        </w:rPr>
        <w:t xml:space="preserve">the </w:t>
      </w:r>
      <w:r w:rsidRPr="00444B63">
        <w:rPr>
          <w:rStyle w:val="Emphasis"/>
        </w:rPr>
        <w:t>complex institutional structure</w:t>
      </w:r>
      <w:r w:rsidRPr="00E41D27">
        <w:t xml:space="preserve"> </w:t>
      </w:r>
      <w:r w:rsidRPr="00E5550E">
        <w:rPr>
          <w:rStyle w:val="StyleUnderline"/>
        </w:rPr>
        <w:t>of Congress</w:t>
      </w:r>
      <w:r w:rsidRPr="00E41D27">
        <w:t xml:space="preserve"> </w:t>
      </w:r>
      <w:r w:rsidRPr="00E5550E">
        <w:rPr>
          <w:rStyle w:val="StyleUnderline"/>
        </w:rPr>
        <w:t>makes the</w:t>
      </w:r>
      <w:r w:rsidRPr="00E41D27">
        <w:t xml:space="preserve"> </w:t>
      </w:r>
      <w:r w:rsidRPr="00E5550E">
        <w:rPr>
          <w:rStyle w:val="StyleUnderline"/>
        </w:rPr>
        <w:t xml:space="preserve">persistence of </w:t>
      </w:r>
      <w:r w:rsidRPr="00444B63">
        <w:rPr>
          <w:rStyle w:val="Emphasis"/>
        </w:rPr>
        <w:t>inefficient legislation</w:t>
      </w:r>
      <w:r w:rsidRPr="00E41D27">
        <w:t xml:space="preserve"> </w:t>
      </w:r>
      <w:r w:rsidRPr="00E5550E">
        <w:rPr>
          <w:rStyle w:val="StyleUnderline"/>
        </w:rPr>
        <w:t>even more likely</w:t>
      </w:r>
      <w:r w:rsidRPr="00E41D27">
        <w:t xml:space="preserve">. </w:t>
      </w:r>
      <w:r w:rsidRPr="00E5550E">
        <w:rPr>
          <w:rStyle w:val="StyleUnderline"/>
        </w:rPr>
        <w:t>The Senate system</w:t>
      </w:r>
      <w:r w:rsidRPr="00E41D27">
        <w:t xml:space="preserve"> of representation-</w:t>
      </w:r>
      <w:r w:rsidRPr="00E5550E">
        <w:rPr>
          <w:rStyle w:val="StyleUnderline"/>
        </w:rPr>
        <w:t>where each state</w:t>
      </w:r>
      <w:r w:rsidRPr="00E41D27">
        <w:t xml:space="preserve"> </w:t>
      </w:r>
      <w:r w:rsidRPr="00E5550E">
        <w:rPr>
          <w:rStyle w:val="StyleUnderline"/>
        </w:rPr>
        <w:t>gets two Senators</w:t>
      </w:r>
      <w:r w:rsidRPr="00E41D27">
        <w:t>, no matter its population or GDP-</w:t>
      </w:r>
      <w:r w:rsidRPr="00E5550E">
        <w:rPr>
          <w:rStyle w:val="StyleUnderline"/>
        </w:rPr>
        <w:t>is</w:t>
      </w:r>
      <w:r w:rsidRPr="00E41D27">
        <w:t xml:space="preserve"> probably </w:t>
      </w:r>
      <w:r w:rsidRPr="00E5550E">
        <w:rPr>
          <w:rStyle w:val="StyleUnderline"/>
        </w:rPr>
        <w:t>enough to insure</w:t>
      </w:r>
      <w:r w:rsidRPr="00E41D27">
        <w:t xml:space="preserve"> </w:t>
      </w:r>
      <w:proofErr w:type="gramStart"/>
      <w:r w:rsidRPr="00444B63">
        <w:rPr>
          <w:rStyle w:val="Emphasis"/>
        </w:rPr>
        <w:t>economically-inefficient</w:t>
      </w:r>
      <w:proofErr w:type="gramEnd"/>
      <w:r w:rsidRPr="00E41D27">
        <w:t xml:space="preserve"> </w:t>
      </w:r>
      <w:r w:rsidRPr="00E5550E">
        <w:rPr>
          <w:rStyle w:val="StyleUnderline"/>
        </w:rPr>
        <w:t>legislative outcomes</w:t>
      </w:r>
      <w:r w:rsidRPr="00E41D27">
        <w:t xml:space="preserve">. </w:t>
      </w:r>
      <w:r w:rsidRPr="00D26C0A">
        <w:rPr>
          <w:rStyle w:val="StyleUnderline"/>
          <w:highlight w:val="green"/>
        </w:rPr>
        <w:t>When combined</w:t>
      </w:r>
      <w:r w:rsidRPr="00E5550E">
        <w:rPr>
          <w:rStyle w:val="StyleUnderline"/>
        </w:rPr>
        <w:t xml:space="preserve"> </w:t>
      </w:r>
      <w:r w:rsidRPr="00D26C0A">
        <w:rPr>
          <w:rStyle w:val="StyleUnderline"/>
          <w:highlight w:val="green"/>
        </w:rPr>
        <w:t>with</w:t>
      </w:r>
      <w:r w:rsidRPr="00E41D27">
        <w:t xml:space="preserve"> </w:t>
      </w:r>
      <w:r w:rsidRPr="00E5550E">
        <w:rPr>
          <w:rStyle w:val="StyleUnderline"/>
        </w:rPr>
        <w:t xml:space="preserve">a </w:t>
      </w:r>
      <w:r w:rsidRPr="00D26C0A">
        <w:rPr>
          <w:rStyle w:val="Emphasis"/>
          <w:highlight w:val="green"/>
        </w:rPr>
        <w:t>committee</w:t>
      </w:r>
      <w:r w:rsidRPr="00444B63">
        <w:rPr>
          <w:rStyle w:val="Emphasis"/>
        </w:rPr>
        <w:t xml:space="preserve"> system</w:t>
      </w:r>
      <w:r w:rsidRPr="00E41D27">
        <w:t xml:space="preserve"> </w:t>
      </w:r>
      <w:r w:rsidRPr="00E5550E">
        <w:rPr>
          <w:rStyle w:val="StyleUnderline"/>
        </w:rPr>
        <w:t xml:space="preserve">that gives </w:t>
      </w:r>
      <w:r w:rsidRPr="00D26C0A">
        <w:rPr>
          <w:rStyle w:val="StyleUnderline"/>
          <w:highlight w:val="green"/>
        </w:rPr>
        <w:t>gatekeeping</w:t>
      </w:r>
      <w:r w:rsidRPr="00E5550E">
        <w:rPr>
          <w:rStyle w:val="StyleUnderline"/>
        </w:rPr>
        <w:t xml:space="preserve"> power</w:t>
      </w:r>
      <w:r w:rsidRPr="00E41D27">
        <w:t xml:space="preserve"> to self- and party-leader-selected committees, </w:t>
      </w:r>
      <w:r w:rsidRPr="00D26C0A">
        <w:rPr>
          <w:rStyle w:val="StyleUnderline"/>
          <w:highlight w:val="green"/>
        </w:rPr>
        <w:t xml:space="preserve">the </w:t>
      </w:r>
      <w:r w:rsidRPr="00D26C0A">
        <w:rPr>
          <w:rStyle w:val="Emphasis"/>
          <w:highlight w:val="green"/>
        </w:rPr>
        <w:t>obstacles</w:t>
      </w:r>
      <w:r w:rsidRPr="00D26C0A">
        <w:rPr>
          <w:rStyle w:val="StyleUnderline"/>
          <w:highlight w:val="green"/>
        </w:rPr>
        <w:t xml:space="preserve"> to</w:t>
      </w:r>
      <w:r w:rsidRPr="00E41D27">
        <w:t xml:space="preserve"> efficient legislative </w:t>
      </w:r>
      <w:r w:rsidRPr="00D26C0A">
        <w:rPr>
          <w:rStyle w:val="StyleUnderline"/>
          <w:highlight w:val="green"/>
        </w:rPr>
        <w:t xml:space="preserve">bargaining are </w:t>
      </w:r>
      <w:r w:rsidRPr="00D26C0A">
        <w:rPr>
          <w:rStyle w:val="Emphasis"/>
          <w:highlight w:val="green"/>
        </w:rPr>
        <w:t>high</w:t>
      </w:r>
      <w:r w:rsidRPr="00E41D27">
        <w:t>.</w:t>
      </w:r>
    </w:p>
    <w:p w14:paraId="062CDFEB" w14:textId="77777777" w:rsidR="00917575" w:rsidRPr="00E41D27" w:rsidRDefault="00917575" w:rsidP="00917575">
      <w:pPr>
        <w:rPr>
          <w:szCs w:val="16"/>
        </w:rPr>
      </w:pPr>
      <w:r w:rsidRPr="00E41D27">
        <w:rPr>
          <w:szCs w:val="16"/>
        </w:rPr>
        <w:t>This is especially true in the case of ethanol. As generally known, Iowa leads the nation in ethanol production. According to the Iowa Farm Bureau, 47% (1.3 billion bushels) of the corn grown in the state goes to ethanol production, and Iowa alone produces nearly 30% of America's ethanol. 24 Additionally, "[</w:t>
      </w:r>
      <w:proofErr w:type="spellStart"/>
      <w:r w:rsidRPr="00E41D27">
        <w:rPr>
          <w:szCs w:val="16"/>
        </w:rPr>
        <w:t>i</w:t>
      </w:r>
      <w:proofErr w:type="spellEnd"/>
      <w:r w:rsidRPr="00E41D27">
        <w:rPr>
          <w:szCs w:val="16"/>
        </w:rPr>
        <w:t xml:space="preserve">]n 2015, the ethanol industry was touted as supporting 39,592 jobs in Iowa-accounting for $4.2 billion of Iowa's GDP and $2 billion of income for Iowa households. 125 Nebraska is the second largest ethanol-producing state (over two billion gallons of corn ethanol from 25 operating plants) and the third largest corn producer, with 23,000 corn farmers planting almost nine million acres with corn. 126 In Illinois (as of 2012), 14 ethanol plants in the state produced 1.7 billion gallons of ethanol, using 670 million bushels of Illinois corn, employing nearly 4,000 workers, and adding about $5.3 billion to the state's economy.1 27 Due to the expansion in corn acreage it induced, the ethanol mandate has increased the number of states with strong corn-ethanol interests. In Minnesota, one producer group stated that in 2017, Minnesota produced 1.2 billion gallons of ethanol, 3.9 million tons of dried distillers' grains with </w:t>
      </w:r>
      <w:proofErr w:type="spellStart"/>
      <w:r w:rsidRPr="00E41D27">
        <w:rPr>
          <w:szCs w:val="16"/>
        </w:rPr>
        <w:t>solubles</w:t>
      </w:r>
      <w:proofErr w:type="spellEnd"/>
      <w:r w:rsidRPr="00E41D27">
        <w:rPr>
          <w:szCs w:val="16"/>
        </w:rPr>
        <w:t xml:space="preserve"> ("DDGS"), and 256 million pounds of corn oil. The group claims that in aggregate, ethanol generated $7.13 billion in gross sales for Minnesota businesses and supporting 18,813 jobs.1 28 In South Dakota, economists have estimated that the state's ethanol industry grew "more than 441% in sales of ethanol and dried </w:t>
      </w:r>
      <w:proofErr w:type="gramStart"/>
      <w:r w:rsidRPr="00E41D27">
        <w:rPr>
          <w:szCs w:val="16"/>
        </w:rPr>
        <w:t>distillers</w:t>
      </w:r>
      <w:proofErr w:type="gramEnd"/>
      <w:r w:rsidRPr="00E41D27">
        <w:rPr>
          <w:szCs w:val="16"/>
        </w:rPr>
        <w:t xml:space="preserve"> grains since 2004.' ' 129 Sales of ethanol and grain by-products were estimated to have exceeded $2.983 billion, generating indirect business tax revenue in 2012 over $18.5 million, and contributing "about $200 million in direct value added to the state economy."13 Even in arid Kansas, the state corn growers' association stated that as of 2018, 12 ethanol plants produced nearly half a billion gallons of ethanol.'131</w:t>
      </w:r>
    </w:p>
    <w:p w14:paraId="0296DC2B" w14:textId="77777777" w:rsidR="00917575" w:rsidRPr="00555C55" w:rsidRDefault="00917575" w:rsidP="00917575">
      <w:r w:rsidRPr="00E5550E">
        <w:rPr>
          <w:rStyle w:val="StyleUnderline"/>
        </w:rPr>
        <w:t>The</w:t>
      </w:r>
      <w:r w:rsidRPr="00E41D27">
        <w:t xml:space="preserve"> </w:t>
      </w:r>
      <w:r w:rsidRPr="00E5550E">
        <w:rPr>
          <w:rStyle w:val="StyleUnderline"/>
        </w:rPr>
        <w:t>corn-ethanol industry</w:t>
      </w:r>
      <w:r w:rsidRPr="00E41D27">
        <w:t xml:space="preserve"> </w:t>
      </w:r>
      <w:r w:rsidRPr="00E5550E">
        <w:rPr>
          <w:rStyle w:val="StyleUnderline"/>
        </w:rPr>
        <w:t>is</w:t>
      </w:r>
      <w:r w:rsidRPr="00E41D27">
        <w:t xml:space="preserve"> thus </w:t>
      </w:r>
      <w:r w:rsidRPr="00E5550E">
        <w:rPr>
          <w:rStyle w:val="StyleUnderline"/>
        </w:rPr>
        <w:t>significant</w:t>
      </w:r>
      <w:r w:rsidRPr="00E41D27">
        <w:t xml:space="preserve"> not just in Iowa, but </w:t>
      </w:r>
      <w:r w:rsidRPr="00E5550E">
        <w:rPr>
          <w:rStyle w:val="StyleUnderline"/>
        </w:rPr>
        <w:t>in at least</w:t>
      </w:r>
      <w:r w:rsidRPr="00E41D27">
        <w:t xml:space="preserve"> </w:t>
      </w:r>
      <w:r w:rsidRPr="00E5550E">
        <w:rPr>
          <w:rStyle w:val="StyleUnderline"/>
        </w:rPr>
        <w:t xml:space="preserve">another </w:t>
      </w:r>
      <w:r w:rsidRPr="00444B63">
        <w:rPr>
          <w:rStyle w:val="Emphasis"/>
        </w:rPr>
        <w:t>half-dozen states</w:t>
      </w:r>
      <w:r w:rsidRPr="00E41D27">
        <w:t xml:space="preserve">. </w:t>
      </w:r>
      <w:r w:rsidRPr="00D26C0A">
        <w:rPr>
          <w:rStyle w:val="StyleUnderline"/>
          <w:highlight w:val="green"/>
        </w:rPr>
        <w:t>The</w:t>
      </w:r>
      <w:r w:rsidRPr="00E5550E">
        <w:rPr>
          <w:rStyle w:val="StyleUnderline"/>
        </w:rPr>
        <w:t xml:space="preserve"> ethanol </w:t>
      </w:r>
      <w:r w:rsidRPr="00D26C0A">
        <w:rPr>
          <w:rStyle w:val="StyleUnderline"/>
          <w:highlight w:val="green"/>
        </w:rPr>
        <w:t>mandate</w:t>
      </w:r>
      <w:r w:rsidRPr="00E41D27">
        <w:t xml:space="preserve"> thus </w:t>
      </w:r>
      <w:r w:rsidRPr="00E5550E">
        <w:rPr>
          <w:rStyle w:val="StyleUnderline"/>
        </w:rPr>
        <w:t>exemplifies a public program</w:t>
      </w:r>
      <w:r w:rsidRPr="00E41D27">
        <w:t xml:space="preserve"> </w:t>
      </w:r>
      <w:r w:rsidRPr="00E5550E">
        <w:rPr>
          <w:rStyle w:val="StyleUnderline"/>
        </w:rPr>
        <w:t xml:space="preserve">that </w:t>
      </w:r>
      <w:r w:rsidRPr="00D26C0A">
        <w:rPr>
          <w:rStyle w:val="StyleUnderline"/>
          <w:highlight w:val="green"/>
        </w:rPr>
        <w:t>generates</w:t>
      </w:r>
      <w:r w:rsidRPr="00E41D27">
        <w:t xml:space="preserve"> </w:t>
      </w:r>
      <w:r w:rsidRPr="00D26C0A">
        <w:rPr>
          <w:rStyle w:val="Emphasis"/>
          <w:highlight w:val="green"/>
        </w:rPr>
        <w:t>economic benefits</w:t>
      </w:r>
      <w:r w:rsidRPr="00E41D27">
        <w:t xml:space="preserve"> </w:t>
      </w:r>
      <w:r w:rsidRPr="00D26C0A">
        <w:rPr>
          <w:rStyle w:val="StyleUnderline"/>
          <w:highlight w:val="green"/>
        </w:rPr>
        <w:t>to</w:t>
      </w:r>
      <w:r w:rsidRPr="00E5550E">
        <w:rPr>
          <w:rStyle w:val="StyleUnderline"/>
        </w:rPr>
        <w:t xml:space="preserve"> an </w:t>
      </w:r>
      <w:r w:rsidRPr="00D26C0A">
        <w:rPr>
          <w:rStyle w:val="StyleUnderline"/>
          <w:highlight w:val="green"/>
        </w:rPr>
        <w:t>interest</w:t>
      </w:r>
      <w:r w:rsidRPr="00E5550E">
        <w:rPr>
          <w:rStyle w:val="StyleUnderline"/>
        </w:rPr>
        <w:t xml:space="preserve"> </w:t>
      </w:r>
      <w:r w:rsidRPr="00D26C0A">
        <w:rPr>
          <w:rStyle w:val="StyleUnderline"/>
          <w:highlight w:val="green"/>
        </w:rPr>
        <w:t>group</w:t>
      </w:r>
      <w:r w:rsidRPr="00E41D27">
        <w:t>-</w:t>
      </w:r>
      <w:r w:rsidRPr="00444B63">
        <w:rPr>
          <w:rStyle w:val="Emphasis"/>
        </w:rPr>
        <w:t>corn</w:t>
      </w:r>
      <w:r w:rsidRPr="00E5550E">
        <w:rPr>
          <w:rStyle w:val="StyleUnderline"/>
        </w:rPr>
        <w:t xml:space="preserve"> grower</w:t>
      </w:r>
      <w:r w:rsidRPr="00D26C0A">
        <w:rPr>
          <w:rStyle w:val="StyleUnderline"/>
          <w:highlight w:val="green"/>
        </w:rPr>
        <w:t>s</w:t>
      </w:r>
      <w:r w:rsidRPr="00E41D27">
        <w:t xml:space="preserve"> </w:t>
      </w:r>
      <w:r w:rsidRPr="00E5550E">
        <w:rPr>
          <w:rStyle w:val="StyleUnderline"/>
        </w:rPr>
        <w:t xml:space="preserve">and </w:t>
      </w:r>
      <w:r w:rsidRPr="00444B63">
        <w:rPr>
          <w:rStyle w:val="Emphasis"/>
        </w:rPr>
        <w:t>ethanol producers</w:t>
      </w:r>
      <w:r w:rsidRPr="00E41D27">
        <w:t>-</w:t>
      </w:r>
      <w:r w:rsidRPr="00E5550E">
        <w:rPr>
          <w:rStyle w:val="StyleUnderline"/>
        </w:rPr>
        <w:t>that is</w:t>
      </w:r>
      <w:r w:rsidRPr="00E41D27">
        <w:t xml:space="preserve"> both </w:t>
      </w:r>
      <w:r w:rsidRPr="00E5550E">
        <w:rPr>
          <w:rStyle w:val="StyleUnderline"/>
        </w:rPr>
        <w:t>homogeneous and</w:t>
      </w:r>
      <w:r w:rsidRPr="00E41D27">
        <w:t xml:space="preserve"> </w:t>
      </w:r>
      <w:r w:rsidRPr="00444B63">
        <w:rPr>
          <w:rStyle w:val="Emphasis"/>
        </w:rPr>
        <w:t xml:space="preserve">geographically </w:t>
      </w:r>
      <w:r w:rsidRPr="00D26C0A">
        <w:rPr>
          <w:rStyle w:val="Emphasis"/>
          <w:highlight w:val="green"/>
        </w:rPr>
        <w:t>concentrated</w:t>
      </w:r>
      <w:r w:rsidRPr="00444B63">
        <w:rPr>
          <w:rStyle w:val="Emphasis"/>
        </w:rPr>
        <w:t xml:space="preserve"> </w:t>
      </w:r>
      <w:r w:rsidRPr="00D26C0A">
        <w:rPr>
          <w:rStyle w:val="Emphasis"/>
          <w:highlight w:val="green"/>
        </w:rPr>
        <w:t>in a</w:t>
      </w:r>
      <w:r w:rsidRPr="00444B63">
        <w:rPr>
          <w:rStyle w:val="Emphasis"/>
        </w:rPr>
        <w:t xml:space="preserve"> </w:t>
      </w:r>
      <w:r w:rsidRPr="00D26C0A">
        <w:rPr>
          <w:rStyle w:val="Emphasis"/>
          <w:highlight w:val="green"/>
        </w:rPr>
        <w:t>politically important</w:t>
      </w:r>
      <w:r w:rsidRPr="00444B63">
        <w:rPr>
          <w:rStyle w:val="Emphasis"/>
        </w:rPr>
        <w:t xml:space="preserve"> </w:t>
      </w:r>
      <w:r w:rsidRPr="00D26C0A">
        <w:rPr>
          <w:rStyle w:val="Emphasis"/>
          <w:highlight w:val="green"/>
        </w:rPr>
        <w:t>way</w:t>
      </w:r>
      <w:r w:rsidRPr="00E41D27">
        <w:t xml:space="preserve">. </w:t>
      </w:r>
      <w:r w:rsidRPr="00E5550E">
        <w:rPr>
          <w:rStyle w:val="StyleUnderline"/>
        </w:rPr>
        <w:t>On the</w:t>
      </w:r>
      <w:r w:rsidRPr="00E41D27">
        <w:t xml:space="preserve"> classic </w:t>
      </w:r>
      <w:r w:rsidRPr="00E5550E">
        <w:rPr>
          <w:rStyle w:val="StyleUnderline"/>
        </w:rPr>
        <w:t>model of how</w:t>
      </w:r>
      <w:r w:rsidRPr="00E41D27">
        <w:t xml:space="preserve"> </w:t>
      </w:r>
      <w:r w:rsidRPr="00E5550E">
        <w:rPr>
          <w:rStyle w:val="StyleUnderline"/>
        </w:rPr>
        <w:t>congressional committees</w:t>
      </w:r>
      <w:r w:rsidRPr="00E41D27">
        <w:t xml:space="preserve"> </w:t>
      </w:r>
      <w:r w:rsidRPr="00E5550E">
        <w:rPr>
          <w:rStyle w:val="StyleUnderline"/>
        </w:rPr>
        <w:t>operate to distribute</w:t>
      </w:r>
      <w:r w:rsidRPr="00E41D27">
        <w:t xml:space="preserve"> the benefits and burdens of </w:t>
      </w:r>
      <w:r w:rsidRPr="00E5550E">
        <w:rPr>
          <w:rStyle w:val="StyleUnderline"/>
        </w:rPr>
        <w:t>pork-barrel projects</w:t>
      </w:r>
      <w:r w:rsidRPr="00E41D27">
        <w:t xml:space="preserve">, </w:t>
      </w:r>
      <w:r w:rsidRPr="00E41D27">
        <w:rPr>
          <w:rStyle w:val="StyleUnderline"/>
        </w:rPr>
        <w:t xml:space="preserve">one would </w:t>
      </w:r>
      <w:r w:rsidRPr="00D26C0A">
        <w:rPr>
          <w:rStyle w:val="StyleUnderline"/>
          <w:highlight w:val="green"/>
        </w:rPr>
        <w:t>expect</w:t>
      </w:r>
      <w:r w:rsidRPr="00E5550E">
        <w:rPr>
          <w:rStyle w:val="StyleUnderline"/>
        </w:rPr>
        <w:t xml:space="preserve"> </w:t>
      </w:r>
      <w:r w:rsidRPr="00D26C0A">
        <w:rPr>
          <w:rStyle w:val="StyleUnderline"/>
          <w:highlight w:val="green"/>
        </w:rPr>
        <w:t>it to be</w:t>
      </w:r>
      <w:r w:rsidRPr="00E41D27">
        <w:t xml:space="preserve"> </w:t>
      </w:r>
      <w:r w:rsidRPr="00D26C0A">
        <w:rPr>
          <w:rStyle w:val="Emphasis"/>
          <w:highlight w:val="green"/>
        </w:rPr>
        <w:t>very difficult</w:t>
      </w:r>
      <w:r w:rsidRPr="00444B63">
        <w:rPr>
          <w:rStyle w:val="Emphasis"/>
        </w:rPr>
        <w:t xml:space="preserve"> </w:t>
      </w:r>
      <w:r w:rsidRPr="00D26C0A">
        <w:rPr>
          <w:rStyle w:val="Emphasis"/>
          <w:highlight w:val="green"/>
        </w:rPr>
        <w:t>for Congress</w:t>
      </w:r>
      <w:r w:rsidRPr="00444B63">
        <w:rPr>
          <w:rStyle w:val="Emphasis"/>
        </w:rPr>
        <w:t xml:space="preserve"> </w:t>
      </w:r>
      <w:r w:rsidRPr="00D26C0A">
        <w:rPr>
          <w:rStyle w:val="Emphasis"/>
          <w:highlight w:val="green"/>
        </w:rPr>
        <w:t>to eliminate</w:t>
      </w:r>
      <w:r w:rsidRPr="00D26C0A">
        <w:rPr>
          <w:rStyle w:val="StyleUnderline"/>
          <w:highlight w:val="green"/>
        </w:rPr>
        <w:t xml:space="preserve"> the</w:t>
      </w:r>
      <w:r w:rsidRPr="00E41D27">
        <w:t xml:space="preserve"> </w:t>
      </w:r>
      <w:r w:rsidRPr="00D26C0A">
        <w:rPr>
          <w:rStyle w:val="StyleUnderline"/>
          <w:highlight w:val="green"/>
        </w:rPr>
        <w:t>ethanol mandate</w:t>
      </w:r>
      <w:r w:rsidRPr="00E41D27">
        <w:t xml:space="preserve">. 13 2 </w:t>
      </w:r>
      <w:r w:rsidRPr="00E5550E">
        <w:rPr>
          <w:rStyle w:val="StyleUnderline"/>
        </w:rPr>
        <w:t>This</w:t>
      </w:r>
      <w:r w:rsidRPr="00E41D27">
        <w:t xml:space="preserve"> has proven to be true, and it </w:t>
      </w:r>
      <w:r w:rsidRPr="00E5550E">
        <w:rPr>
          <w:rStyle w:val="StyleUnderline"/>
        </w:rPr>
        <w:t xml:space="preserve">is likely true for any legislative </w:t>
      </w:r>
      <w:r w:rsidRPr="00444B63">
        <w:rPr>
          <w:rStyle w:val="Emphasis"/>
        </w:rPr>
        <w:t>climate change carrot</w:t>
      </w:r>
      <w:r w:rsidRPr="00E41D27">
        <w:t xml:space="preserve"> </w:t>
      </w:r>
      <w:r w:rsidRPr="00E5550E">
        <w:rPr>
          <w:rStyle w:val="StyleUnderline"/>
        </w:rPr>
        <w:t>that</w:t>
      </w:r>
      <w:r w:rsidRPr="00E41D27">
        <w:t xml:space="preserve"> </w:t>
      </w:r>
      <w:proofErr w:type="gramStart"/>
      <w:r w:rsidRPr="00E41D27">
        <w:t xml:space="preserve">actually </w:t>
      </w:r>
      <w:r w:rsidRPr="00E5550E">
        <w:rPr>
          <w:rStyle w:val="StyleUnderline"/>
        </w:rPr>
        <w:t>creates</w:t>
      </w:r>
      <w:proofErr w:type="gramEnd"/>
      <w:r w:rsidRPr="00E5550E">
        <w:rPr>
          <w:rStyle w:val="StyleUnderline"/>
        </w:rPr>
        <w:t xml:space="preserve"> concrete benefits</w:t>
      </w:r>
      <w:r w:rsidRPr="00E41D27">
        <w:t xml:space="preserve"> </w:t>
      </w:r>
      <w:r w:rsidRPr="00E5550E">
        <w:rPr>
          <w:rStyle w:val="StyleUnderline"/>
        </w:rPr>
        <w:t>for</w:t>
      </w:r>
      <w:r w:rsidRPr="00E41D27">
        <w:t xml:space="preserve"> relatively homogeneous </w:t>
      </w:r>
      <w:r w:rsidRPr="00444B63">
        <w:rPr>
          <w:rStyle w:val="Emphasis"/>
        </w:rPr>
        <w:t>industries or groups</w:t>
      </w:r>
      <w:r w:rsidRPr="00E41D27">
        <w:t>.</w:t>
      </w:r>
    </w:p>
    <w:p w14:paraId="54EBE30F" w14:textId="399753D4" w:rsidR="00917575" w:rsidRDefault="00917575" w:rsidP="00917575">
      <w:pPr>
        <w:pStyle w:val="Heading4"/>
      </w:pPr>
      <w:bookmarkStart w:id="0" w:name="_Hlk74998748"/>
      <w:r>
        <w:t xml:space="preserve">RFS reform is </w:t>
      </w:r>
      <w:r w:rsidRPr="004A5B8A">
        <w:rPr>
          <w:u w:val="single"/>
        </w:rPr>
        <w:t>divisive for industry</w:t>
      </w:r>
      <w:r>
        <w:t xml:space="preserve">. Empirics prove even for </w:t>
      </w:r>
      <w:r w:rsidRPr="004A5B8A">
        <w:rPr>
          <w:u w:val="single"/>
        </w:rPr>
        <w:t>seemingly popular</w:t>
      </w:r>
      <w:r>
        <w:t xml:space="preserve"> legislation, Congress </w:t>
      </w:r>
      <w:r w:rsidRPr="004A5B8A">
        <w:rPr>
          <w:u w:val="single"/>
        </w:rPr>
        <w:t>cannot cooperate</w:t>
      </w:r>
      <w:r>
        <w:t>.</w:t>
      </w:r>
    </w:p>
    <w:p w14:paraId="78728FFC" w14:textId="77777777" w:rsidR="00917575" w:rsidRDefault="00917575" w:rsidP="00917575">
      <w:r w:rsidRPr="00917575">
        <w:rPr>
          <w:rStyle w:val="Style13ptBold"/>
        </w:rPr>
        <w:t>Walker ’18</w:t>
      </w:r>
      <w:r>
        <w:t xml:space="preserve"> — Corey J. Walker, J.D. Candidate, American University Washington College of Law, B.A., Economics, The George Washington University, Senior Staff, American University Law Review; (2018; “USING THE SUPREME COURT'S ENIGMATIC COMMERCE CLAUSE HOLDING IN SEBELIUS TO CHALLENGE CONGRESS'S BROKEN RENEWABLE FUEL STANDARD”; University of Michigan Libraries, Hein Online; </w:t>
      </w:r>
      <w:r w:rsidRPr="00A27F58">
        <w:rPr>
          <w:i/>
          <w:iCs/>
        </w:rPr>
        <w:t>American University Law Review</w:t>
      </w:r>
      <w:r>
        <w:t>, Vol. 68; //LFS—JCM)</w:t>
      </w:r>
    </w:p>
    <w:p w14:paraId="5E0AB912" w14:textId="77777777" w:rsidR="00917575" w:rsidRPr="00906459" w:rsidRDefault="00917575" w:rsidP="00917575">
      <w:r w:rsidRPr="00906459">
        <w:t xml:space="preserve">To start, while </w:t>
      </w:r>
      <w:r w:rsidRPr="00D26C0A">
        <w:rPr>
          <w:rStyle w:val="StyleUnderline"/>
          <w:highlight w:val="green"/>
        </w:rPr>
        <w:t xml:space="preserve">the </w:t>
      </w:r>
      <w:r w:rsidRPr="00D26C0A">
        <w:rPr>
          <w:rStyle w:val="Emphasis"/>
          <w:highlight w:val="green"/>
        </w:rPr>
        <w:t>RFS</w:t>
      </w:r>
      <w:r w:rsidRPr="00D26C0A">
        <w:rPr>
          <w:rStyle w:val="StyleUnderline"/>
          <w:highlight w:val="green"/>
        </w:rPr>
        <w:t xml:space="preserve"> has</w:t>
      </w:r>
      <w:r w:rsidRPr="00906459">
        <w:t xml:space="preserve"> </w:t>
      </w:r>
      <w:r w:rsidRPr="00D26C0A">
        <w:rPr>
          <w:rStyle w:val="StyleUnderline"/>
          <w:highlight w:val="green"/>
        </w:rPr>
        <w:t>become</w:t>
      </w:r>
      <w:r w:rsidRPr="00A27F58">
        <w:rPr>
          <w:rStyle w:val="StyleUnderline"/>
        </w:rPr>
        <w:t xml:space="preserve"> a </w:t>
      </w:r>
      <w:r w:rsidRPr="00D26C0A">
        <w:rPr>
          <w:rStyle w:val="Emphasis"/>
          <w:highlight w:val="green"/>
        </w:rPr>
        <w:t>politically divisive</w:t>
      </w:r>
      <w:r w:rsidRPr="00906459">
        <w:rPr>
          <w:rStyle w:val="Emphasis"/>
        </w:rPr>
        <w:t xml:space="preserve"> program</w:t>
      </w:r>
      <w:r w:rsidRPr="00906459">
        <w:t xml:space="preserve">, </w:t>
      </w:r>
      <w:r w:rsidRPr="00D26C0A">
        <w:rPr>
          <w:rStyle w:val="StyleUnderline"/>
          <w:highlight w:val="green"/>
        </w:rPr>
        <w:t>its authorizing</w:t>
      </w:r>
      <w:r w:rsidRPr="00906459">
        <w:t xml:space="preserve"> </w:t>
      </w:r>
      <w:r w:rsidRPr="00A27F58">
        <w:rPr>
          <w:rStyle w:val="StyleUnderline"/>
        </w:rPr>
        <w:t>statute</w:t>
      </w:r>
      <w:r w:rsidRPr="00906459">
        <w:t xml:space="preserve"> </w:t>
      </w:r>
      <w:r w:rsidRPr="00D26C0A">
        <w:rPr>
          <w:rStyle w:val="StyleUnderline"/>
          <w:highlight w:val="green"/>
        </w:rPr>
        <w:t>resulted from</w:t>
      </w:r>
      <w:r w:rsidRPr="00906459">
        <w:t xml:space="preserve"> </w:t>
      </w:r>
      <w:r w:rsidRPr="00D26C0A">
        <w:rPr>
          <w:rStyle w:val="Emphasis"/>
          <w:highlight w:val="green"/>
        </w:rPr>
        <w:t>bipartisan support</w:t>
      </w:r>
      <w:r w:rsidRPr="00906459">
        <w:t xml:space="preserve"> </w:t>
      </w:r>
      <w:r w:rsidRPr="00D26C0A">
        <w:rPr>
          <w:rStyle w:val="StyleUnderline"/>
          <w:highlight w:val="green"/>
        </w:rPr>
        <w:t>in both</w:t>
      </w:r>
      <w:r w:rsidRPr="00A27F58">
        <w:rPr>
          <w:rStyle w:val="StyleUnderline"/>
        </w:rPr>
        <w:t xml:space="preserve"> </w:t>
      </w:r>
      <w:r w:rsidRPr="00D26C0A">
        <w:rPr>
          <w:rStyle w:val="StyleUnderline"/>
          <w:highlight w:val="green"/>
        </w:rPr>
        <w:t>houses</w:t>
      </w:r>
      <w:r w:rsidRPr="00906459">
        <w:t xml:space="preserve"> </w:t>
      </w:r>
      <w:r w:rsidRPr="00A27F58">
        <w:rPr>
          <w:rStyle w:val="StyleUnderline"/>
        </w:rPr>
        <w:t>of the legislature</w:t>
      </w:r>
      <w:r w:rsidRPr="00906459">
        <w:t xml:space="preserve">.8 9 </w:t>
      </w:r>
      <w:r w:rsidRPr="00D26C0A">
        <w:rPr>
          <w:rStyle w:val="StyleUnderline"/>
          <w:highlight w:val="green"/>
        </w:rPr>
        <w:t>Admittedly</w:t>
      </w:r>
      <w:r w:rsidRPr="00906459">
        <w:t xml:space="preserve">, </w:t>
      </w:r>
      <w:r w:rsidRPr="00906459">
        <w:rPr>
          <w:rStyle w:val="Emphasis"/>
        </w:rPr>
        <w:t>political head</w:t>
      </w:r>
      <w:r w:rsidRPr="00D26C0A">
        <w:rPr>
          <w:rStyle w:val="Emphasis"/>
          <w:highlight w:val="green"/>
        </w:rPr>
        <w:t>winds</w:t>
      </w:r>
      <w:r w:rsidRPr="00D26C0A">
        <w:rPr>
          <w:highlight w:val="green"/>
        </w:rPr>
        <w:t xml:space="preserve"> </w:t>
      </w:r>
      <w:r w:rsidRPr="00D26C0A">
        <w:rPr>
          <w:rStyle w:val="StyleUnderline"/>
          <w:highlight w:val="green"/>
        </w:rPr>
        <w:t>have shifted</w:t>
      </w:r>
      <w:r w:rsidRPr="00906459">
        <w:t xml:space="preserve"> considerably since 2007,190 </w:t>
      </w:r>
      <w:r w:rsidRPr="00D26C0A">
        <w:rPr>
          <w:rStyle w:val="StyleUnderline"/>
          <w:highlight w:val="green"/>
        </w:rPr>
        <w:t>but opposition</w:t>
      </w:r>
      <w:r w:rsidRPr="00906459">
        <w:t xml:space="preserve"> </w:t>
      </w:r>
      <w:r w:rsidRPr="00A27F58">
        <w:rPr>
          <w:rStyle w:val="StyleUnderline"/>
        </w:rPr>
        <w:t>to the RFS</w:t>
      </w:r>
      <w:r w:rsidRPr="00906459">
        <w:t xml:space="preserve"> </w:t>
      </w:r>
      <w:r w:rsidRPr="00D26C0A">
        <w:rPr>
          <w:rStyle w:val="StyleUnderline"/>
          <w:highlight w:val="green"/>
        </w:rPr>
        <w:t>is not consistent</w:t>
      </w:r>
      <w:r w:rsidRPr="00906459">
        <w:t xml:space="preserve"> </w:t>
      </w:r>
      <w:r w:rsidRPr="00A27F58">
        <w:rPr>
          <w:rStyle w:val="StyleUnderline"/>
        </w:rPr>
        <w:t>across party lines</w:t>
      </w:r>
      <w:r w:rsidRPr="00906459">
        <w:t xml:space="preserve">,191 </w:t>
      </w:r>
      <w:r w:rsidRPr="00D26C0A">
        <w:rPr>
          <w:rStyle w:val="StyleUnderline"/>
          <w:highlight w:val="green"/>
        </w:rPr>
        <w:t>making it</w:t>
      </w:r>
      <w:r w:rsidRPr="00A27F58">
        <w:rPr>
          <w:rStyle w:val="StyleUnderline"/>
        </w:rPr>
        <w:t xml:space="preserve"> very</w:t>
      </w:r>
      <w:r w:rsidRPr="00906459">
        <w:t xml:space="preserve"> </w:t>
      </w:r>
      <w:r w:rsidRPr="00D26C0A">
        <w:rPr>
          <w:rStyle w:val="StyleUnderline"/>
          <w:highlight w:val="green"/>
        </w:rPr>
        <w:t>difficult</w:t>
      </w:r>
      <w:r w:rsidRPr="00A27F58">
        <w:rPr>
          <w:rStyle w:val="StyleUnderline"/>
        </w:rPr>
        <w:t xml:space="preserve"> </w:t>
      </w:r>
      <w:r w:rsidRPr="00D26C0A">
        <w:rPr>
          <w:rStyle w:val="StyleUnderline"/>
          <w:highlight w:val="green"/>
        </w:rPr>
        <w:t>to</w:t>
      </w:r>
      <w:r w:rsidRPr="00D26C0A">
        <w:rPr>
          <w:highlight w:val="green"/>
        </w:rPr>
        <w:t xml:space="preserve"> </w:t>
      </w:r>
      <w:r w:rsidRPr="00D26C0A">
        <w:rPr>
          <w:rStyle w:val="StyleUnderline"/>
          <w:highlight w:val="green"/>
        </w:rPr>
        <w:t>expect</w:t>
      </w:r>
      <w:r w:rsidRPr="00906459">
        <w:t xml:space="preserve"> </w:t>
      </w:r>
      <w:r w:rsidRPr="00906459">
        <w:rPr>
          <w:rStyle w:val="StyleUnderline"/>
        </w:rPr>
        <w:t xml:space="preserve">any </w:t>
      </w:r>
      <w:r w:rsidRPr="00D26C0A">
        <w:rPr>
          <w:rStyle w:val="StyleUnderline"/>
          <w:highlight w:val="green"/>
        </w:rPr>
        <w:t>coalition</w:t>
      </w:r>
      <w:r w:rsidRPr="00906459">
        <w:t xml:space="preserve"> </w:t>
      </w:r>
      <w:r w:rsidRPr="00A27F58">
        <w:rPr>
          <w:rStyle w:val="StyleUnderline"/>
        </w:rPr>
        <w:t>vote for repeal</w:t>
      </w:r>
      <w:r w:rsidRPr="00906459">
        <w:t xml:space="preserve">. Furthermore, </w:t>
      </w:r>
      <w:r w:rsidRPr="00D26C0A">
        <w:rPr>
          <w:rStyle w:val="StyleUnderline"/>
          <w:highlight w:val="green"/>
        </w:rPr>
        <w:t>while</w:t>
      </w:r>
      <w:r w:rsidRPr="00A27F58">
        <w:rPr>
          <w:rStyle w:val="StyleUnderline"/>
        </w:rPr>
        <w:t xml:space="preserve"> </w:t>
      </w:r>
      <w:r w:rsidRPr="00D26C0A">
        <w:rPr>
          <w:rStyle w:val="StyleUnderline"/>
          <w:highlight w:val="green"/>
        </w:rPr>
        <w:t>pressure</w:t>
      </w:r>
      <w:r w:rsidRPr="00D26C0A">
        <w:rPr>
          <w:highlight w:val="green"/>
        </w:rPr>
        <w:t xml:space="preserve"> </w:t>
      </w:r>
      <w:r w:rsidRPr="00D26C0A">
        <w:rPr>
          <w:rStyle w:val="StyleUnderline"/>
          <w:highlight w:val="green"/>
        </w:rPr>
        <w:t>from</w:t>
      </w:r>
      <w:r w:rsidRPr="00A27F58">
        <w:rPr>
          <w:rStyle w:val="StyleUnderline"/>
        </w:rPr>
        <w:t xml:space="preserve"> anti-RFS </w:t>
      </w:r>
      <w:r w:rsidRPr="00D26C0A">
        <w:rPr>
          <w:rStyle w:val="Emphasis"/>
          <w:highlight w:val="green"/>
        </w:rPr>
        <w:t>oil interests</w:t>
      </w:r>
      <w:r w:rsidRPr="00D26C0A">
        <w:rPr>
          <w:rStyle w:val="StyleUnderline"/>
          <w:highlight w:val="green"/>
        </w:rPr>
        <w:t xml:space="preserve"> is real</w:t>
      </w:r>
      <w:r w:rsidRPr="00906459">
        <w:t xml:space="preserve">,19 ' </w:t>
      </w:r>
      <w:r w:rsidRPr="00D26C0A">
        <w:rPr>
          <w:rStyle w:val="StyleUnderline"/>
          <w:highlight w:val="green"/>
        </w:rPr>
        <w:t>the RFS has</w:t>
      </w:r>
      <w:r w:rsidRPr="00A27F58">
        <w:rPr>
          <w:rStyle w:val="StyleUnderline"/>
        </w:rPr>
        <w:t xml:space="preserve"> </w:t>
      </w:r>
      <w:r w:rsidRPr="00D26C0A">
        <w:rPr>
          <w:rStyle w:val="StyleUnderline"/>
          <w:highlight w:val="green"/>
        </w:rPr>
        <w:t>been</w:t>
      </w:r>
      <w:r w:rsidRPr="00D26C0A">
        <w:rPr>
          <w:highlight w:val="green"/>
        </w:rPr>
        <w:t xml:space="preserve"> </w:t>
      </w:r>
      <w:r w:rsidRPr="00D26C0A">
        <w:rPr>
          <w:rStyle w:val="StyleUnderline"/>
          <w:highlight w:val="green"/>
        </w:rPr>
        <w:t>a boon for</w:t>
      </w:r>
      <w:r w:rsidRPr="00A27F58">
        <w:rPr>
          <w:rStyle w:val="StyleUnderline"/>
        </w:rPr>
        <w:t xml:space="preserve"> the</w:t>
      </w:r>
      <w:r w:rsidRPr="00906459">
        <w:t xml:space="preserve"> </w:t>
      </w:r>
      <w:r w:rsidRPr="00D26C0A">
        <w:rPr>
          <w:rStyle w:val="Emphasis"/>
          <w:highlight w:val="green"/>
        </w:rPr>
        <w:t>corn</w:t>
      </w:r>
      <w:r w:rsidRPr="00906459">
        <w:rPr>
          <w:rStyle w:val="Emphasis"/>
        </w:rPr>
        <w:t xml:space="preserve"> industry</w:t>
      </w:r>
      <w:r w:rsidRPr="00906459">
        <w:t xml:space="preserve">,193 </w:t>
      </w:r>
      <w:r w:rsidRPr="00D26C0A">
        <w:rPr>
          <w:rStyle w:val="StyleUnderline"/>
          <w:highlight w:val="green"/>
        </w:rPr>
        <w:t>complicating</w:t>
      </w:r>
      <w:r w:rsidRPr="00A27F58">
        <w:rPr>
          <w:rStyle w:val="StyleUnderline"/>
        </w:rPr>
        <w:t xml:space="preserve"> a </w:t>
      </w:r>
      <w:r w:rsidRPr="00906459">
        <w:rPr>
          <w:rStyle w:val="Emphasis"/>
        </w:rPr>
        <w:t xml:space="preserve">political </w:t>
      </w:r>
      <w:r w:rsidRPr="00D26C0A">
        <w:rPr>
          <w:rStyle w:val="Emphasis"/>
          <w:highlight w:val="green"/>
        </w:rPr>
        <w:t>calculus</w:t>
      </w:r>
      <w:r w:rsidRPr="00A27F58">
        <w:rPr>
          <w:rStyle w:val="StyleUnderline"/>
        </w:rPr>
        <w:t xml:space="preserve"> that</w:t>
      </w:r>
      <w:r w:rsidRPr="00906459">
        <w:t xml:space="preserve">, </w:t>
      </w:r>
      <w:r w:rsidRPr="00A27F58">
        <w:rPr>
          <w:rStyle w:val="StyleUnderline"/>
        </w:rPr>
        <w:t>for some representatives</w:t>
      </w:r>
      <w:r w:rsidRPr="00906459">
        <w:t xml:space="preserve">, </w:t>
      </w:r>
      <w:r w:rsidRPr="00A27F58">
        <w:rPr>
          <w:rStyle w:val="StyleUnderline"/>
        </w:rPr>
        <w:t>may have been</w:t>
      </w:r>
      <w:r w:rsidRPr="00906459">
        <w:t xml:space="preserve"> </w:t>
      </w:r>
      <w:r w:rsidRPr="00A27F58">
        <w:rPr>
          <w:rStyle w:val="StyleUnderline"/>
        </w:rPr>
        <w:t>simpler prior to</w:t>
      </w:r>
      <w:r w:rsidRPr="00906459">
        <w:t xml:space="preserve"> the </w:t>
      </w:r>
      <w:r w:rsidRPr="00A27F58">
        <w:rPr>
          <w:rStyle w:val="StyleUnderline"/>
        </w:rPr>
        <w:t>adoption</w:t>
      </w:r>
      <w:r w:rsidRPr="00906459">
        <w:t xml:space="preserve"> of the scheme. Admittedly, recent developments suggest that Congress may be preparing to reopen the RFS debate, 194 but </w:t>
      </w:r>
      <w:r w:rsidRPr="00A27F58">
        <w:rPr>
          <w:rStyle w:val="StyleUnderline"/>
        </w:rPr>
        <w:t>even if the legislature</w:t>
      </w:r>
      <w:r w:rsidRPr="00906459">
        <w:t xml:space="preserve"> </w:t>
      </w:r>
      <w:r w:rsidRPr="00A27F58">
        <w:rPr>
          <w:rStyle w:val="StyleUnderline"/>
        </w:rPr>
        <w:t>embraces revision</w:t>
      </w:r>
      <w:r w:rsidRPr="00906459">
        <w:t xml:space="preserve">, </w:t>
      </w:r>
      <w:r w:rsidRPr="00D26C0A">
        <w:rPr>
          <w:rStyle w:val="Emphasis"/>
          <w:highlight w:val="green"/>
        </w:rPr>
        <w:t>political auguring</w:t>
      </w:r>
      <w:r w:rsidRPr="00906459">
        <w:t xml:space="preserve"> </w:t>
      </w:r>
      <w:r w:rsidRPr="00D26C0A">
        <w:rPr>
          <w:rStyle w:val="StyleUnderline"/>
          <w:highlight w:val="green"/>
        </w:rPr>
        <w:t>suggests a</w:t>
      </w:r>
      <w:r w:rsidRPr="00A27F58">
        <w:rPr>
          <w:rStyle w:val="StyleUnderline"/>
        </w:rPr>
        <w:t xml:space="preserve"> complete </w:t>
      </w:r>
      <w:r w:rsidRPr="00D26C0A">
        <w:rPr>
          <w:rStyle w:val="StyleUnderline"/>
          <w:highlight w:val="green"/>
        </w:rPr>
        <w:t>reworking</w:t>
      </w:r>
      <w:r w:rsidRPr="00906459">
        <w:t xml:space="preserve"> of the RINs compliance system </w:t>
      </w:r>
      <w:r w:rsidRPr="00D26C0A">
        <w:rPr>
          <w:rStyle w:val="StyleUnderline"/>
          <w:highlight w:val="green"/>
        </w:rPr>
        <w:t>is unlikely</w:t>
      </w:r>
      <w:r w:rsidRPr="00906459">
        <w:t>.</w:t>
      </w:r>
    </w:p>
    <w:p w14:paraId="5C6AD190" w14:textId="1044F45E" w:rsidR="00917575" w:rsidRDefault="00917575" w:rsidP="00917575">
      <w:r w:rsidRPr="00906459">
        <w:t xml:space="preserve">Thus, </w:t>
      </w:r>
      <w:r w:rsidRPr="00906459">
        <w:rPr>
          <w:rStyle w:val="StyleUnderline"/>
        </w:rPr>
        <w:t>legislative repeal</w:t>
      </w:r>
      <w:r w:rsidRPr="00906459">
        <w:t xml:space="preserve">, though clearly a potential remedy for impacted parties under the RFS, </w:t>
      </w:r>
      <w:r w:rsidRPr="00906459">
        <w:rPr>
          <w:rStyle w:val="StyleUnderline"/>
        </w:rPr>
        <w:t xml:space="preserve">is both </w:t>
      </w:r>
      <w:r w:rsidRPr="00906459">
        <w:rPr>
          <w:rStyle w:val="Emphasis"/>
        </w:rPr>
        <w:t>highly improbable</w:t>
      </w:r>
      <w:r w:rsidRPr="00906459">
        <w:rPr>
          <w:rStyle w:val="StyleUnderline"/>
        </w:rPr>
        <w:t xml:space="preserve"> and</w:t>
      </w:r>
      <w:r w:rsidRPr="00906459">
        <w:t xml:space="preserve"> </w:t>
      </w:r>
      <w:r w:rsidRPr="00906459">
        <w:rPr>
          <w:rStyle w:val="StyleUnderline"/>
        </w:rPr>
        <w:t xml:space="preserve">extremely </w:t>
      </w:r>
      <w:r w:rsidRPr="00906459">
        <w:rPr>
          <w:rStyle w:val="Emphasis"/>
        </w:rPr>
        <w:t>susceptible</w:t>
      </w:r>
      <w:r w:rsidRPr="00906459">
        <w:t xml:space="preserve"> </w:t>
      </w:r>
      <w:r w:rsidRPr="00906459">
        <w:rPr>
          <w:rStyle w:val="StyleUnderline"/>
        </w:rPr>
        <w:t>to shifts in</w:t>
      </w:r>
      <w:r w:rsidRPr="00906459">
        <w:t xml:space="preserve"> </w:t>
      </w:r>
      <w:r w:rsidRPr="00906459">
        <w:rPr>
          <w:rStyle w:val="StyleUnderline"/>
        </w:rPr>
        <w:t xml:space="preserve">the </w:t>
      </w:r>
      <w:r w:rsidRPr="00906459">
        <w:rPr>
          <w:rStyle w:val="Emphasis"/>
        </w:rPr>
        <w:t>political climate</w:t>
      </w:r>
      <w:r w:rsidRPr="00906459">
        <w:t xml:space="preserve">. </w:t>
      </w:r>
      <w:r w:rsidRPr="00D26C0A">
        <w:rPr>
          <w:rStyle w:val="StyleUnderline"/>
          <w:highlight w:val="green"/>
        </w:rPr>
        <w:t>Considering</w:t>
      </w:r>
      <w:r w:rsidRPr="00906459">
        <w:t xml:space="preserve"> </w:t>
      </w:r>
      <w:r w:rsidRPr="00906459">
        <w:rPr>
          <w:rStyle w:val="StyleUnderline"/>
        </w:rPr>
        <w:t>the likelihood of</w:t>
      </w:r>
      <w:r w:rsidRPr="00906459">
        <w:t xml:space="preserve"> </w:t>
      </w:r>
      <w:r w:rsidRPr="00D26C0A">
        <w:rPr>
          <w:rStyle w:val="Emphasis"/>
          <w:highlight w:val="green"/>
        </w:rPr>
        <w:t>political tumult</w:t>
      </w:r>
      <w:r w:rsidRPr="00906459">
        <w:t xml:space="preserve"> </w:t>
      </w:r>
      <w:r w:rsidRPr="00D26C0A">
        <w:rPr>
          <w:rStyle w:val="StyleUnderline"/>
          <w:highlight w:val="green"/>
        </w:rPr>
        <w:t>in the next</w:t>
      </w:r>
      <w:r w:rsidRPr="00906459">
        <w:rPr>
          <w:rStyle w:val="StyleUnderline"/>
        </w:rPr>
        <w:t xml:space="preserve"> few </w:t>
      </w:r>
      <w:r w:rsidRPr="00D26C0A">
        <w:rPr>
          <w:rStyle w:val="StyleUnderline"/>
          <w:highlight w:val="green"/>
        </w:rPr>
        <w:t>years</w:t>
      </w:r>
      <w:r w:rsidRPr="00906459">
        <w:t xml:space="preserve">-not to mention the need for </w:t>
      </w:r>
      <w:r w:rsidRPr="00906459">
        <w:rPr>
          <w:rStyle w:val="StyleUnderline"/>
        </w:rPr>
        <w:t xml:space="preserve">sustained </w:t>
      </w:r>
      <w:r w:rsidRPr="00906459">
        <w:rPr>
          <w:rStyle w:val="Emphasis"/>
        </w:rPr>
        <w:t>legislative effort</w:t>
      </w:r>
      <w:r w:rsidRPr="00906459">
        <w:rPr>
          <w:rStyle w:val="StyleUnderline"/>
        </w:rPr>
        <w:t xml:space="preserve"> to affect</w:t>
      </w:r>
      <w:r w:rsidRPr="00906459">
        <w:t xml:space="preserve"> </w:t>
      </w:r>
      <w:r w:rsidRPr="00906459">
        <w:rPr>
          <w:rStyle w:val="StyleUnderline"/>
        </w:rPr>
        <w:t>such a large redirect</w:t>
      </w:r>
      <w:r w:rsidRPr="00906459">
        <w:t xml:space="preserve"> </w:t>
      </w:r>
      <w:r w:rsidRPr="00906459">
        <w:rPr>
          <w:rStyle w:val="StyleUnderline"/>
        </w:rPr>
        <w:t>in energy policy</w:t>
      </w:r>
      <w:r w:rsidRPr="00906459">
        <w:t>-</w:t>
      </w:r>
      <w:r w:rsidRPr="00906459">
        <w:rPr>
          <w:rStyle w:val="StyleUnderline"/>
        </w:rPr>
        <w:t>congressional revision</w:t>
      </w:r>
      <w:r w:rsidRPr="00906459">
        <w:t xml:space="preserve"> </w:t>
      </w:r>
      <w:r w:rsidRPr="00906459">
        <w:rPr>
          <w:rStyle w:val="StyleUnderline"/>
        </w:rPr>
        <w:t>of the RFS</w:t>
      </w:r>
      <w:r w:rsidRPr="00906459">
        <w:t xml:space="preserve"> </w:t>
      </w:r>
      <w:r w:rsidRPr="00906459">
        <w:rPr>
          <w:rStyle w:val="StyleUnderline"/>
        </w:rPr>
        <w:t xml:space="preserve">is simply </w:t>
      </w:r>
      <w:r w:rsidRPr="00906459">
        <w:rPr>
          <w:rStyle w:val="Emphasis"/>
        </w:rPr>
        <w:t>unworkable</w:t>
      </w:r>
      <w:r w:rsidRPr="00906459">
        <w:t xml:space="preserve">. Furthermore, </w:t>
      </w:r>
      <w:r w:rsidRPr="00906459">
        <w:rPr>
          <w:rStyle w:val="StyleUnderline"/>
        </w:rPr>
        <w:t>the</w:t>
      </w:r>
      <w:r w:rsidRPr="00906459">
        <w:t xml:space="preserve"> </w:t>
      </w:r>
      <w:r w:rsidRPr="00906459">
        <w:rPr>
          <w:rStyle w:val="StyleUnderline"/>
        </w:rPr>
        <w:t>Trump Administration's</w:t>
      </w:r>
      <w:r w:rsidRPr="00906459">
        <w:t xml:space="preserve"> recent </w:t>
      </w:r>
      <w:r w:rsidRPr="00906459">
        <w:rPr>
          <w:rStyle w:val="StyleUnderline"/>
        </w:rPr>
        <w:t>EPA directives</w:t>
      </w:r>
      <w:r w:rsidRPr="00906459">
        <w:t xml:space="preserve"> </w:t>
      </w:r>
      <w:r w:rsidRPr="00906459">
        <w:rPr>
          <w:rStyle w:val="StyleUnderline"/>
        </w:rPr>
        <w:t>concerning RIN market</w:t>
      </w:r>
      <w:r w:rsidRPr="00906459">
        <w:t xml:space="preserve"> </w:t>
      </w:r>
      <w:r w:rsidRPr="00906459">
        <w:rPr>
          <w:rStyle w:val="StyleUnderline"/>
        </w:rPr>
        <w:t>transparency</w:t>
      </w:r>
      <w:r w:rsidRPr="00906459">
        <w:t xml:space="preserve">" </w:t>
      </w:r>
      <w:r w:rsidRPr="00906459">
        <w:rPr>
          <w:rStyle w:val="StyleUnderline"/>
        </w:rPr>
        <w:t>suggest that</w:t>
      </w:r>
      <w:r w:rsidRPr="00906459">
        <w:t xml:space="preserve">, </w:t>
      </w:r>
      <w:r w:rsidRPr="00D26C0A">
        <w:rPr>
          <w:rStyle w:val="StyleUnderline"/>
          <w:highlight w:val="green"/>
        </w:rPr>
        <w:t>despite</w:t>
      </w:r>
      <w:r w:rsidRPr="00906459">
        <w:t xml:space="preserve"> considerable </w:t>
      </w:r>
      <w:r w:rsidRPr="00D26C0A">
        <w:rPr>
          <w:rStyle w:val="StyleUnderline"/>
          <w:highlight w:val="green"/>
        </w:rPr>
        <w:t>pressure from</w:t>
      </w:r>
      <w:r w:rsidRPr="00906459">
        <w:rPr>
          <w:rStyle w:val="StyleUnderline"/>
        </w:rPr>
        <w:t xml:space="preserve"> the</w:t>
      </w:r>
      <w:r w:rsidRPr="00906459">
        <w:t xml:space="preserve"> </w:t>
      </w:r>
      <w:r w:rsidRPr="00D26C0A">
        <w:rPr>
          <w:rStyle w:val="Emphasis"/>
          <w:highlight w:val="green"/>
        </w:rPr>
        <w:t>oil</w:t>
      </w:r>
      <w:r w:rsidRPr="00906459">
        <w:rPr>
          <w:rStyle w:val="Emphasis"/>
        </w:rPr>
        <w:t xml:space="preserve"> industry</w:t>
      </w:r>
      <w:r w:rsidRPr="00906459">
        <w:t xml:space="preserve">,19 ' </w:t>
      </w:r>
      <w:r w:rsidRPr="00906459">
        <w:rPr>
          <w:rStyle w:val="StyleUnderline"/>
        </w:rPr>
        <w:t xml:space="preserve">any </w:t>
      </w:r>
      <w:r w:rsidRPr="00D26C0A">
        <w:rPr>
          <w:rStyle w:val="StyleUnderline"/>
          <w:highlight w:val="green"/>
        </w:rPr>
        <w:t>change will</w:t>
      </w:r>
      <w:r w:rsidRPr="00906459">
        <w:t xml:space="preserve"> </w:t>
      </w:r>
      <w:r w:rsidRPr="00D26C0A">
        <w:rPr>
          <w:rStyle w:val="StyleUnderline"/>
          <w:highlight w:val="green"/>
        </w:rPr>
        <w:t>come not from Congress</w:t>
      </w:r>
      <w:r w:rsidRPr="00906459">
        <w:t xml:space="preserve"> but from the Executive Branch.</w:t>
      </w:r>
      <w:bookmarkEnd w:id="0"/>
    </w:p>
    <w:p w14:paraId="404BA7B9" w14:textId="77777777" w:rsidR="00917575" w:rsidRPr="00C438A5" w:rsidRDefault="00917575" w:rsidP="00917575">
      <w:pPr>
        <w:pStyle w:val="Heading4"/>
        <w:rPr>
          <w:rFonts w:cs="Times New Roman"/>
        </w:rPr>
      </w:pPr>
      <w:r w:rsidRPr="00C438A5">
        <w:rPr>
          <w:rFonts w:cs="Times New Roman"/>
        </w:rPr>
        <w:t xml:space="preserve">The plan would anger Republicans and the Corn Belt </w:t>
      </w:r>
    </w:p>
    <w:p w14:paraId="316E3B33" w14:textId="77777777" w:rsidR="00917575" w:rsidRPr="00C438A5" w:rsidRDefault="00917575" w:rsidP="00917575">
      <w:proofErr w:type="spellStart"/>
      <w:r w:rsidRPr="00917575">
        <w:rPr>
          <w:rStyle w:val="Style13ptBold"/>
        </w:rPr>
        <w:t>Hiar</w:t>
      </w:r>
      <w:proofErr w:type="spellEnd"/>
      <w:r w:rsidRPr="00917575">
        <w:rPr>
          <w:rStyle w:val="Style13ptBold"/>
        </w:rPr>
        <w:t xml:space="preserve"> </w:t>
      </w:r>
      <w:r w:rsidRPr="00917575">
        <w:t>et al.</w:t>
      </w:r>
      <w:r w:rsidRPr="00917575">
        <w:rPr>
          <w:rStyle w:val="Style13ptBold"/>
        </w:rPr>
        <w:t xml:space="preserve"> 18</w:t>
      </w:r>
      <w:r w:rsidRPr="00C438A5">
        <w:rPr>
          <w:rStyle w:val="Style13ptBold"/>
        </w:rPr>
        <w:t xml:space="preserve"> </w:t>
      </w:r>
      <w:r w:rsidRPr="00C438A5">
        <w:t xml:space="preserve">— Corbin </w:t>
      </w:r>
      <w:proofErr w:type="spellStart"/>
      <w:r w:rsidRPr="00C438A5">
        <w:t>Hiar</w:t>
      </w:r>
      <w:proofErr w:type="spellEnd"/>
      <w:r w:rsidRPr="00C438A5">
        <w:t xml:space="preserve"> was honored by the Society of Environmental Journalists, the National Press Club, and the Washington, D.C., chapter of the Soucier of Professional Journalists. He is a former fellow of the National Press Foundation's Paul Miller program and the University of Rhode Island's Metcalf Institute, he previously reported on the environment at the Center for Public Integrity and what is now known as S&amp;P Global Market Intelligence. His work has also been published by Scientific American, Science magazine, The </w:t>
      </w:r>
      <w:proofErr w:type="gramStart"/>
      <w:r w:rsidRPr="00C438A5">
        <w:t>Economist</w:t>
      </w:r>
      <w:proofErr w:type="gramEnd"/>
      <w:r w:rsidRPr="00C438A5">
        <w:t xml:space="preserve"> and many other outlets. ("EPA: Trump's corn-state pledge puts Wheeler in a jam" No Publication, 9-26-2018. https://www.eenews.net/stories/1060099813)//JLPark</w:t>
      </w:r>
    </w:p>
    <w:p w14:paraId="6CE1E8F1" w14:textId="77777777" w:rsidR="00917575" w:rsidRPr="00C438A5" w:rsidRDefault="00917575" w:rsidP="00917575">
      <w:pPr>
        <w:rPr>
          <w:sz w:val="10"/>
        </w:rPr>
      </w:pPr>
      <w:r w:rsidRPr="00C438A5">
        <w:rPr>
          <w:sz w:val="10"/>
        </w:rPr>
        <w:t xml:space="preserve">President </w:t>
      </w:r>
      <w:r w:rsidRPr="00F83956">
        <w:rPr>
          <w:rStyle w:val="Emphasis"/>
          <w:highlight w:val="cyan"/>
        </w:rPr>
        <w:t>Trump</w:t>
      </w:r>
      <w:r w:rsidRPr="00F83956">
        <w:rPr>
          <w:rStyle w:val="StyleUnderline"/>
          <w:highlight w:val="cyan"/>
        </w:rPr>
        <w:t xml:space="preserve"> is expected to follow through</w:t>
      </w:r>
      <w:r w:rsidRPr="00C438A5">
        <w:rPr>
          <w:sz w:val="10"/>
        </w:rPr>
        <w:t xml:space="preserve"> soon </w:t>
      </w:r>
      <w:r w:rsidRPr="00F83956">
        <w:rPr>
          <w:rStyle w:val="StyleUnderline"/>
          <w:highlight w:val="cyan"/>
        </w:rPr>
        <w:t xml:space="preserve">on a </w:t>
      </w:r>
      <w:r w:rsidRPr="00F83956">
        <w:rPr>
          <w:rStyle w:val="Emphasis"/>
          <w:highlight w:val="cyan"/>
        </w:rPr>
        <w:t>big promise</w:t>
      </w:r>
      <w:r w:rsidRPr="00F83956">
        <w:rPr>
          <w:rStyle w:val="StyleUnderline"/>
          <w:highlight w:val="cyan"/>
        </w:rPr>
        <w:t xml:space="preserve"> to </w:t>
      </w:r>
      <w:r w:rsidRPr="00F83956">
        <w:rPr>
          <w:rStyle w:val="Emphasis"/>
          <w:highlight w:val="cyan"/>
        </w:rPr>
        <w:t>Corn Belt states</w:t>
      </w:r>
      <w:r w:rsidRPr="00C438A5">
        <w:rPr>
          <w:sz w:val="10"/>
        </w:rPr>
        <w:t>, leaving his EPA chief to broker a politically risky deal with the oil industry.</w:t>
      </w:r>
    </w:p>
    <w:p w14:paraId="31B26874" w14:textId="77777777" w:rsidR="00917575" w:rsidRPr="00C438A5" w:rsidRDefault="00917575" w:rsidP="00917575">
      <w:pPr>
        <w:rPr>
          <w:sz w:val="10"/>
        </w:rPr>
      </w:pPr>
      <w:r w:rsidRPr="00C438A5">
        <w:rPr>
          <w:rStyle w:val="StyleUnderline"/>
        </w:rPr>
        <w:t>The</w:t>
      </w:r>
      <w:r w:rsidRPr="00C438A5">
        <w:rPr>
          <w:sz w:val="10"/>
        </w:rPr>
        <w:t xml:space="preserve"> Trump </w:t>
      </w:r>
      <w:r w:rsidRPr="00C438A5">
        <w:rPr>
          <w:rStyle w:val="StyleUnderline"/>
        </w:rPr>
        <w:t>administration is likely to announce a new policy</w:t>
      </w:r>
      <w:r w:rsidRPr="00C438A5">
        <w:rPr>
          <w:sz w:val="10"/>
        </w:rPr>
        <w:t xml:space="preserve"> in the coming weeks </w:t>
      </w:r>
      <w:r w:rsidRPr="00F83956">
        <w:rPr>
          <w:rStyle w:val="StyleUnderline"/>
          <w:highlight w:val="cyan"/>
        </w:rPr>
        <w:t xml:space="preserve">to allow </w:t>
      </w:r>
      <w:r w:rsidRPr="00F83956">
        <w:rPr>
          <w:rStyle w:val="Emphasis"/>
          <w:highlight w:val="cyan"/>
        </w:rPr>
        <w:t>gasoline blended</w:t>
      </w:r>
      <w:r w:rsidRPr="00F83956">
        <w:rPr>
          <w:rStyle w:val="StyleUnderline"/>
          <w:highlight w:val="cyan"/>
        </w:rPr>
        <w:t xml:space="preserve"> with more </w:t>
      </w:r>
      <w:r w:rsidRPr="00F83956">
        <w:rPr>
          <w:rStyle w:val="Emphasis"/>
          <w:highlight w:val="cyan"/>
        </w:rPr>
        <w:t>ethanol</w:t>
      </w:r>
      <w:r w:rsidRPr="00F83956">
        <w:rPr>
          <w:rStyle w:val="StyleUnderline"/>
          <w:highlight w:val="cyan"/>
        </w:rPr>
        <w:t xml:space="preserve"> to be sold</w:t>
      </w:r>
      <w:r w:rsidRPr="00F83956">
        <w:rPr>
          <w:sz w:val="10"/>
          <w:highlight w:val="cyan"/>
        </w:rPr>
        <w:t xml:space="preserve"> </w:t>
      </w:r>
      <w:r w:rsidRPr="00E1025F">
        <w:rPr>
          <w:sz w:val="10"/>
        </w:rPr>
        <w:t xml:space="preserve">year-round, several sources told E&amp;E News. </w:t>
      </w:r>
      <w:proofErr w:type="gramStart"/>
      <w:r w:rsidRPr="00E1025F">
        <w:rPr>
          <w:sz w:val="10"/>
        </w:rPr>
        <w:t>It's</w:t>
      </w:r>
      <w:proofErr w:type="gramEnd"/>
      <w:r w:rsidRPr="00E1025F">
        <w:rPr>
          <w:sz w:val="10"/>
        </w:rPr>
        <w:t xml:space="preserve"> a move that's long been pushed by biofuel</w:t>
      </w:r>
      <w:r w:rsidRPr="00C438A5">
        <w:rPr>
          <w:sz w:val="10"/>
        </w:rPr>
        <w:t xml:space="preserve"> makers and GOP lawmakers from corn-growing states, many of whom are facing tough re-election races in the fall.</w:t>
      </w:r>
    </w:p>
    <w:p w14:paraId="245DEA35" w14:textId="77777777" w:rsidR="00917575" w:rsidRPr="00C438A5" w:rsidRDefault="00917575" w:rsidP="00917575">
      <w:pPr>
        <w:rPr>
          <w:sz w:val="10"/>
          <w:szCs w:val="10"/>
        </w:rPr>
      </w:pPr>
      <w:r w:rsidRPr="00C438A5">
        <w:rPr>
          <w:sz w:val="10"/>
          <w:szCs w:val="10"/>
        </w:rPr>
        <w:t>The likely change has thrown acting EPA Administrator Andrew Wheeler into the middle of a battle between the oil and agriculture industries at a time when Wheeler is rumored to be looking for a nomination that would allow him to shed his temporary title.</w:t>
      </w:r>
    </w:p>
    <w:p w14:paraId="41EEB258" w14:textId="77777777" w:rsidR="00917575" w:rsidRPr="00C438A5" w:rsidRDefault="00917575" w:rsidP="00917575">
      <w:pPr>
        <w:rPr>
          <w:sz w:val="10"/>
        </w:rPr>
      </w:pPr>
      <w:r w:rsidRPr="00C438A5">
        <w:rPr>
          <w:sz w:val="10"/>
        </w:rPr>
        <w:t xml:space="preserve">"Any </w:t>
      </w:r>
      <w:r w:rsidRPr="00F83956">
        <w:rPr>
          <w:rStyle w:val="Emphasis"/>
          <w:highlight w:val="cyan"/>
        </w:rPr>
        <w:t>EPA</w:t>
      </w:r>
      <w:r w:rsidRPr="00C438A5">
        <w:rPr>
          <w:sz w:val="10"/>
        </w:rPr>
        <w:t xml:space="preserve"> administrator </w:t>
      </w:r>
      <w:r w:rsidRPr="00F83956">
        <w:rPr>
          <w:rStyle w:val="StyleUnderline"/>
          <w:highlight w:val="cyan"/>
        </w:rPr>
        <w:t xml:space="preserve">is going to be trying to find a </w:t>
      </w:r>
      <w:r w:rsidRPr="00F83956">
        <w:rPr>
          <w:rStyle w:val="Emphasis"/>
          <w:highlight w:val="cyan"/>
        </w:rPr>
        <w:t>delicate balance</w:t>
      </w:r>
      <w:r w:rsidRPr="00F83956">
        <w:rPr>
          <w:rStyle w:val="StyleUnderline"/>
          <w:highlight w:val="cyan"/>
        </w:rPr>
        <w:t xml:space="preserve"> between</w:t>
      </w:r>
      <w:r w:rsidRPr="00C438A5">
        <w:rPr>
          <w:sz w:val="10"/>
        </w:rPr>
        <w:t xml:space="preserve"> two </w:t>
      </w:r>
      <w:r w:rsidRPr="00F83956">
        <w:rPr>
          <w:rStyle w:val="StyleUnderline"/>
          <w:highlight w:val="cyan"/>
        </w:rPr>
        <w:t>interests</w:t>
      </w:r>
      <w:r w:rsidRPr="00C438A5">
        <w:rPr>
          <w:sz w:val="10"/>
        </w:rPr>
        <w:t xml:space="preserve"> that can't both be accommodated," said Janet McCabe, who led EPA's air office at the end of the Obama administration.</w:t>
      </w:r>
    </w:p>
    <w:p w14:paraId="7D3CB18E" w14:textId="77777777" w:rsidR="00917575" w:rsidRPr="00C438A5" w:rsidRDefault="00917575" w:rsidP="00917575">
      <w:pPr>
        <w:rPr>
          <w:sz w:val="10"/>
        </w:rPr>
      </w:pPr>
      <w:r w:rsidRPr="00F83956">
        <w:rPr>
          <w:rStyle w:val="Emphasis"/>
          <w:highlight w:val="cyan"/>
        </w:rPr>
        <w:t>Corn growers</w:t>
      </w:r>
      <w:r w:rsidRPr="00F83956">
        <w:rPr>
          <w:rStyle w:val="StyleUnderline"/>
          <w:highlight w:val="cyan"/>
        </w:rPr>
        <w:t xml:space="preserve"> and biofuel makers</w:t>
      </w:r>
      <w:r w:rsidRPr="00C438A5">
        <w:rPr>
          <w:rStyle w:val="StyleUnderline"/>
        </w:rPr>
        <w:t xml:space="preserve"> have long </w:t>
      </w:r>
      <w:r w:rsidRPr="00F83956">
        <w:rPr>
          <w:rStyle w:val="StyleUnderline"/>
          <w:highlight w:val="cyan"/>
        </w:rPr>
        <w:t>advocated</w:t>
      </w:r>
      <w:r w:rsidRPr="00C438A5">
        <w:rPr>
          <w:sz w:val="10"/>
        </w:rPr>
        <w:t xml:space="preserve"> for allowing retailers </w:t>
      </w:r>
      <w:r w:rsidRPr="00C438A5">
        <w:rPr>
          <w:rStyle w:val="StyleUnderline"/>
        </w:rPr>
        <w:t>to sell gasoline that contains 15 percent ethanol</w:t>
      </w:r>
      <w:r w:rsidRPr="00C438A5">
        <w:rPr>
          <w:sz w:val="10"/>
        </w:rPr>
        <w:t xml:space="preserve"> during the summer months, when fuel demand is highest. But oil companies oppose the move mainly because it would reduce gasoline sales and point to the potential for so-called E15 to damage some types of engines and increase smog.</w:t>
      </w:r>
    </w:p>
    <w:p w14:paraId="1C74A1C1" w14:textId="77777777" w:rsidR="00917575" w:rsidRPr="00C438A5" w:rsidRDefault="00917575" w:rsidP="00917575">
      <w:pPr>
        <w:rPr>
          <w:sz w:val="10"/>
        </w:rPr>
      </w:pPr>
      <w:r w:rsidRPr="00F83956">
        <w:rPr>
          <w:rStyle w:val="StyleUnderline"/>
          <w:highlight w:val="cyan"/>
        </w:rPr>
        <w:t>Trump</w:t>
      </w:r>
      <w:r w:rsidRPr="00C438A5">
        <w:rPr>
          <w:sz w:val="10"/>
        </w:rPr>
        <w:t xml:space="preserve">, however, </w:t>
      </w:r>
      <w:r w:rsidRPr="00C438A5">
        <w:rPr>
          <w:rStyle w:val="StyleUnderline"/>
        </w:rPr>
        <w:t xml:space="preserve">has already </w:t>
      </w:r>
      <w:r w:rsidRPr="00F83956">
        <w:rPr>
          <w:rStyle w:val="StyleUnderline"/>
          <w:highlight w:val="cyan"/>
        </w:rPr>
        <w:t xml:space="preserve">made clear to </w:t>
      </w:r>
      <w:r w:rsidRPr="00F83956">
        <w:rPr>
          <w:rStyle w:val="Emphasis"/>
          <w:highlight w:val="cyan"/>
        </w:rPr>
        <w:t>corn-loving Iowa</w:t>
      </w:r>
      <w:r w:rsidRPr="00C438A5">
        <w:rPr>
          <w:sz w:val="10"/>
        </w:rPr>
        <w:t xml:space="preserve"> voters </w:t>
      </w:r>
      <w:r w:rsidRPr="00F83956">
        <w:rPr>
          <w:rStyle w:val="StyleUnderline"/>
          <w:highlight w:val="cyan"/>
        </w:rPr>
        <w:t>where he stands</w:t>
      </w:r>
      <w:r w:rsidRPr="00C438A5">
        <w:rPr>
          <w:sz w:val="10"/>
        </w:rPr>
        <w:t xml:space="preserve"> on the issue.</w:t>
      </w:r>
    </w:p>
    <w:p w14:paraId="416E24AE" w14:textId="77777777" w:rsidR="00917575" w:rsidRPr="00C438A5" w:rsidRDefault="00917575" w:rsidP="00917575">
      <w:pPr>
        <w:rPr>
          <w:sz w:val="10"/>
          <w:szCs w:val="10"/>
        </w:rPr>
      </w:pPr>
      <w:r w:rsidRPr="00C438A5">
        <w:rPr>
          <w:sz w:val="10"/>
          <w:szCs w:val="10"/>
        </w:rPr>
        <w:t>"I am very close, I have to tell you, to pulling off something that you have been looking forward to for many years, and that is the 12-month E15 waiver," he said in July at a workforce development roundtable in the Hawkeye State.</w:t>
      </w:r>
    </w:p>
    <w:p w14:paraId="39821090" w14:textId="77777777" w:rsidR="00917575" w:rsidRPr="00C438A5" w:rsidRDefault="00917575" w:rsidP="00917575">
      <w:pPr>
        <w:rPr>
          <w:sz w:val="10"/>
        </w:rPr>
      </w:pPr>
      <w:r w:rsidRPr="00C438A5">
        <w:rPr>
          <w:sz w:val="10"/>
        </w:rPr>
        <w:t xml:space="preserve">Now </w:t>
      </w:r>
      <w:proofErr w:type="gramStart"/>
      <w:r w:rsidRPr="00C438A5">
        <w:rPr>
          <w:rStyle w:val="StyleUnderline"/>
        </w:rPr>
        <w:t>Trump</w:t>
      </w:r>
      <w:proofErr w:type="gramEnd"/>
      <w:r w:rsidRPr="00C438A5">
        <w:rPr>
          <w:sz w:val="10"/>
        </w:rPr>
        <w:t xml:space="preserve"> or one of his top officials is planning to visit Iowa or Indiana to detail an EPA proposal that </w:t>
      </w:r>
      <w:r w:rsidRPr="00C438A5">
        <w:rPr>
          <w:rStyle w:val="StyleUnderline"/>
        </w:rPr>
        <w:t xml:space="preserve">would issue a </w:t>
      </w:r>
      <w:r w:rsidRPr="00C438A5">
        <w:rPr>
          <w:rStyle w:val="Emphasis"/>
        </w:rPr>
        <w:t>Clean Air Act waiver</w:t>
      </w:r>
      <w:r w:rsidRPr="00C438A5">
        <w:rPr>
          <w:sz w:val="10"/>
        </w:rPr>
        <w:t>, which could clear the way for year-round sales of E15 beginning as soon as next summer, according to sources close to the administration. Bloomberg first reported Trump's expected announcement.</w:t>
      </w:r>
    </w:p>
    <w:p w14:paraId="4DC226A0" w14:textId="77777777" w:rsidR="00917575" w:rsidRPr="00C438A5" w:rsidRDefault="00917575" w:rsidP="00917575">
      <w:pPr>
        <w:rPr>
          <w:sz w:val="10"/>
        </w:rPr>
      </w:pPr>
      <w:r w:rsidRPr="00F83956">
        <w:rPr>
          <w:rStyle w:val="StyleUnderline"/>
          <w:highlight w:val="cyan"/>
        </w:rPr>
        <w:t xml:space="preserve">The </w:t>
      </w:r>
      <w:r w:rsidRPr="00F83956">
        <w:rPr>
          <w:rStyle w:val="Emphasis"/>
          <w:highlight w:val="cyan"/>
        </w:rPr>
        <w:t>biofuels industry</w:t>
      </w:r>
      <w:r w:rsidRPr="00F83956">
        <w:rPr>
          <w:rStyle w:val="StyleUnderline"/>
          <w:highlight w:val="cyan"/>
        </w:rPr>
        <w:t xml:space="preserve"> and its </w:t>
      </w:r>
      <w:r w:rsidRPr="00F83956">
        <w:rPr>
          <w:rStyle w:val="Emphasis"/>
          <w:highlight w:val="cyan"/>
        </w:rPr>
        <w:t>congressional supporters</w:t>
      </w:r>
      <w:r w:rsidRPr="00F83956">
        <w:rPr>
          <w:rStyle w:val="StyleUnderline"/>
          <w:highlight w:val="cyan"/>
        </w:rPr>
        <w:t xml:space="preserve"> are strongly in favor</w:t>
      </w:r>
      <w:r w:rsidRPr="00C438A5">
        <w:rPr>
          <w:sz w:val="10"/>
        </w:rPr>
        <w:t xml:space="preserve"> of the likely move, which would help blunt the impact of protectionist Trump administration trade policies that have depressed the price of American-grown corn.</w:t>
      </w:r>
    </w:p>
    <w:p w14:paraId="2C509873" w14:textId="77777777" w:rsidR="00917575" w:rsidRPr="00C438A5" w:rsidRDefault="00917575" w:rsidP="00917575">
      <w:pPr>
        <w:rPr>
          <w:sz w:val="10"/>
        </w:rPr>
      </w:pPr>
      <w:r w:rsidRPr="00C438A5">
        <w:rPr>
          <w:rStyle w:val="StyleUnderline"/>
        </w:rPr>
        <w:t xml:space="preserve">"Things are </w:t>
      </w:r>
      <w:r w:rsidRPr="00C438A5">
        <w:rPr>
          <w:rStyle w:val="Emphasis"/>
        </w:rPr>
        <w:t>pretty bleak</w:t>
      </w:r>
      <w:r w:rsidRPr="00C438A5">
        <w:rPr>
          <w:rStyle w:val="StyleUnderline"/>
        </w:rPr>
        <w:t xml:space="preserve"> in farm country today</w:t>
      </w:r>
      <w:r w:rsidRPr="00C438A5">
        <w:rPr>
          <w:sz w:val="10"/>
        </w:rPr>
        <w:t xml:space="preserve">," said Geoff Cooper, a Renewable Fuels Association executive </w:t>
      </w:r>
      <w:proofErr w:type="gramStart"/>
      <w:r w:rsidRPr="00C438A5">
        <w:rPr>
          <w:sz w:val="10"/>
        </w:rPr>
        <w:t>who'll</w:t>
      </w:r>
      <w:proofErr w:type="gramEnd"/>
      <w:r w:rsidRPr="00C438A5">
        <w:rPr>
          <w:sz w:val="10"/>
        </w:rPr>
        <w:t xml:space="preserve"> take over next month as the trade group's CEO.</w:t>
      </w:r>
    </w:p>
    <w:p w14:paraId="2AF542D4" w14:textId="77777777" w:rsidR="00917575" w:rsidRPr="00C438A5" w:rsidRDefault="00917575" w:rsidP="00917575">
      <w:pPr>
        <w:pStyle w:val="Heading4"/>
        <w:rPr>
          <w:rFonts w:cs="Times New Roman"/>
        </w:rPr>
      </w:pPr>
      <w:r w:rsidRPr="00C438A5">
        <w:rPr>
          <w:rFonts w:cs="Times New Roman"/>
        </w:rPr>
        <w:t>Empirics: Obama avoided this issue to conserve PC for his priorities</w:t>
      </w:r>
    </w:p>
    <w:p w14:paraId="1E118AB2" w14:textId="77777777" w:rsidR="00917575" w:rsidRPr="00C438A5" w:rsidRDefault="00917575" w:rsidP="00917575">
      <w:r w:rsidRPr="00C438A5">
        <w:rPr>
          <w:rStyle w:val="Style13ptBold"/>
        </w:rPr>
        <w:t xml:space="preserve">REW 13 </w:t>
      </w:r>
      <w:r w:rsidRPr="00C438A5">
        <w:t>— Renewable Energy World. (“Obama Messes with the US Renewable Fuel Standard” Renewable Energy World, November 19, 2013. https://www.renewableenergyworld.com/baseload/obama-messes-with-the-us-renewable-fuel-standard/#gref)</w:t>
      </w:r>
    </w:p>
    <w:p w14:paraId="220293AD" w14:textId="77777777" w:rsidR="00917575" w:rsidRPr="00C438A5" w:rsidRDefault="00917575" w:rsidP="00917575">
      <w:pPr>
        <w:rPr>
          <w:sz w:val="10"/>
        </w:rPr>
      </w:pPr>
      <w:r w:rsidRPr="00C438A5">
        <w:rPr>
          <w:rStyle w:val="StyleUnderline"/>
        </w:rPr>
        <w:t>TITLE:</w:t>
      </w:r>
      <w:r w:rsidRPr="00C438A5">
        <w:rPr>
          <w:sz w:val="10"/>
        </w:rPr>
        <w:t xml:space="preserve"> Obama Messes with the </w:t>
      </w:r>
      <w:r w:rsidRPr="00F83956">
        <w:rPr>
          <w:rStyle w:val="StyleUnderline"/>
          <w:highlight w:val="cyan"/>
        </w:rPr>
        <w:t xml:space="preserve">US </w:t>
      </w:r>
      <w:r w:rsidRPr="00F83956">
        <w:rPr>
          <w:rStyle w:val="Emphasis"/>
          <w:highlight w:val="cyan"/>
        </w:rPr>
        <w:t>Renewable Fuel Standard</w:t>
      </w:r>
    </w:p>
    <w:p w14:paraId="57E8127D" w14:textId="77777777" w:rsidR="00917575" w:rsidRPr="00C438A5" w:rsidRDefault="00917575" w:rsidP="00917575">
      <w:pPr>
        <w:rPr>
          <w:sz w:val="10"/>
          <w:szCs w:val="10"/>
        </w:rPr>
      </w:pPr>
      <w:r w:rsidRPr="00C438A5">
        <w:rPr>
          <w:sz w:val="10"/>
          <w:szCs w:val="10"/>
        </w:rPr>
        <w:t>EPA writes: “Although the production of renewable fuels has been increasing, overall gasoline consumption in the United States is less than anticipated when Congress established the program by law in 2007.”</w:t>
      </w:r>
    </w:p>
    <w:p w14:paraId="7D1A198D" w14:textId="77777777" w:rsidR="00917575" w:rsidRPr="00C438A5" w:rsidRDefault="00917575" w:rsidP="00917575">
      <w:pPr>
        <w:rPr>
          <w:sz w:val="10"/>
          <w:szCs w:val="10"/>
        </w:rPr>
      </w:pPr>
      <w:r w:rsidRPr="00C438A5">
        <w:rPr>
          <w:sz w:val="10"/>
          <w:szCs w:val="10"/>
        </w:rPr>
        <w:t xml:space="preserve">In its own way, the EPA is signaling that it believes that the original mandates were set, as volumetric rather than percentage standards, at a time when it was believed that the overall gasoline market would be much larger. Lower gasoline volumes — which in their own way reduce emissions – in the EPA’s view bring on issues such as blend walls faster and more </w:t>
      </w:r>
      <w:proofErr w:type="gramStart"/>
      <w:r w:rsidRPr="00C438A5">
        <w:rPr>
          <w:sz w:val="10"/>
          <w:szCs w:val="10"/>
        </w:rPr>
        <w:t>intensively, and</w:t>
      </w:r>
      <w:proofErr w:type="gramEnd"/>
      <w:r w:rsidRPr="00C438A5">
        <w:rPr>
          <w:sz w:val="10"/>
          <w:szCs w:val="10"/>
        </w:rPr>
        <w:t xml:space="preserve"> require regulatory relief.</w:t>
      </w:r>
    </w:p>
    <w:p w14:paraId="405F63F5" w14:textId="2C41E696" w:rsidR="00917575" w:rsidRPr="00917575" w:rsidRDefault="00917575" w:rsidP="00917575">
      <w:pPr>
        <w:rPr>
          <w:u w:val="single"/>
        </w:rPr>
      </w:pPr>
      <w:r w:rsidRPr="00C438A5">
        <w:rPr>
          <w:sz w:val="10"/>
        </w:rPr>
        <w:t xml:space="preserve">On a more speculative basis, we see here an </w:t>
      </w:r>
      <w:r w:rsidRPr="00F83956">
        <w:rPr>
          <w:rStyle w:val="Emphasis"/>
          <w:highlight w:val="cyan"/>
        </w:rPr>
        <w:t>Obama</w:t>
      </w:r>
      <w:r w:rsidRPr="00C438A5">
        <w:rPr>
          <w:sz w:val="10"/>
        </w:rPr>
        <w:t xml:space="preserve"> Administration </w:t>
      </w:r>
      <w:r w:rsidRPr="00F83956">
        <w:rPr>
          <w:rStyle w:val="StyleUnderline"/>
          <w:highlight w:val="cyan"/>
        </w:rPr>
        <w:t>very much on the defensive over its legislative program</w:t>
      </w:r>
      <w:r w:rsidRPr="00F83956">
        <w:rPr>
          <w:sz w:val="10"/>
          <w:highlight w:val="cyan"/>
        </w:rPr>
        <w:t xml:space="preserve">. </w:t>
      </w:r>
      <w:r w:rsidRPr="00F83956">
        <w:rPr>
          <w:rStyle w:val="StyleUnderline"/>
          <w:highlight w:val="cyan"/>
        </w:rPr>
        <w:t xml:space="preserve">In </w:t>
      </w:r>
      <w:r w:rsidRPr="00F83956">
        <w:rPr>
          <w:rStyle w:val="Emphasis"/>
          <w:highlight w:val="cyan"/>
        </w:rPr>
        <w:t>deep trouble</w:t>
      </w:r>
      <w:r w:rsidRPr="00F83956">
        <w:rPr>
          <w:rStyle w:val="StyleUnderline"/>
          <w:highlight w:val="cyan"/>
        </w:rPr>
        <w:t xml:space="preserve"> </w:t>
      </w:r>
      <w:r w:rsidRPr="00E1025F">
        <w:rPr>
          <w:rStyle w:val="StyleUnderline"/>
        </w:rPr>
        <w:t xml:space="preserve">on </w:t>
      </w:r>
      <w:r w:rsidRPr="00E1025F">
        <w:rPr>
          <w:rStyle w:val="Emphasis"/>
        </w:rPr>
        <w:t>Obamacare</w:t>
      </w:r>
      <w:r w:rsidRPr="00F83956">
        <w:rPr>
          <w:rStyle w:val="StyleUnderline"/>
          <w:highlight w:val="cyan"/>
        </w:rPr>
        <w:t xml:space="preserve">, the White House appears to have opted to </w:t>
      </w:r>
      <w:r w:rsidRPr="00F83956">
        <w:rPr>
          <w:rStyle w:val="Emphasis"/>
          <w:highlight w:val="cyan"/>
        </w:rPr>
        <w:t>capitulate</w:t>
      </w:r>
      <w:r w:rsidRPr="00F83956">
        <w:rPr>
          <w:rStyle w:val="StyleUnderline"/>
          <w:highlight w:val="cyan"/>
        </w:rPr>
        <w:t xml:space="preserve"> on </w:t>
      </w:r>
      <w:r w:rsidRPr="00F83956">
        <w:rPr>
          <w:rStyle w:val="Emphasis"/>
          <w:highlight w:val="cyan"/>
        </w:rPr>
        <w:t>energy policy</w:t>
      </w:r>
      <w:r w:rsidRPr="00F83956">
        <w:rPr>
          <w:rStyle w:val="StyleUnderline"/>
          <w:highlight w:val="cyan"/>
        </w:rPr>
        <w:t xml:space="preserve">, </w:t>
      </w:r>
      <w:proofErr w:type="gramStart"/>
      <w:r w:rsidRPr="00F83956">
        <w:rPr>
          <w:rStyle w:val="StyleUnderline"/>
          <w:highlight w:val="cyan"/>
        </w:rPr>
        <w:t>so as to</w:t>
      </w:r>
      <w:proofErr w:type="gramEnd"/>
      <w:r w:rsidRPr="00F83956">
        <w:rPr>
          <w:rStyle w:val="StyleUnderline"/>
          <w:highlight w:val="cyan"/>
        </w:rPr>
        <w:t xml:space="preserve"> </w:t>
      </w:r>
      <w:r w:rsidRPr="00F83956">
        <w:rPr>
          <w:rStyle w:val="Emphasis"/>
          <w:highlight w:val="cyan"/>
        </w:rPr>
        <w:t>preserve political capital</w:t>
      </w:r>
      <w:r w:rsidRPr="00F83956">
        <w:rPr>
          <w:rStyle w:val="StyleUnderline"/>
          <w:highlight w:val="cyan"/>
        </w:rPr>
        <w:t>.</w:t>
      </w:r>
    </w:p>
    <w:p w14:paraId="2CFF908C" w14:textId="37E67357" w:rsidR="00917575" w:rsidRPr="004A5B8A" w:rsidRDefault="00917575" w:rsidP="00917575">
      <w:pPr>
        <w:pStyle w:val="Heading3"/>
      </w:pPr>
      <w:r>
        <w:t>L---RFS---AT Different Agent</w:t>
      </w:r>
    </w:p>
    <w:p w14:paraId="796AAB98" w14:textId="76E8747C" w:rsidR="00917575" w:rsidRDefault="00917575" w:rsidP="00917575">
      <w:pPr>
        <w:pStyle w:val="Heading4"/>
      </w:pPr>
      <w:bookmarkStart w:id="1" w:name="_Hlk74998787"/>
      <w:r w:rsidRPr="00C90BFF">
        <w:rPr>
          <w:u w:val="single"/>
        </w:rPr>
        <w:t>Judicial</w:t>
      </w:r>
      <w:r>
        <w:t xml:space="preserve"> and </w:t>
      </w:r>
      <w:r w:rsidRPr="00C90BFF">
        <w:rPr>
          <w:u w:val="single"/>
        </w:rPr>
        <w:t>executive</w:t>
      </w:r>
      <w:r>
        <w:t xml:space="preserve"> determinations similarly link. Seemingly </w:t>
      </w:r>
      <w:r w:rsidRPr="00C90BFF">
        <w:t>small</w:t>
      </w:r>
      <w:r>
        <w:t xml:space="preserve">, </w:t>
      </w:r>
      <w:r w:rsidRPr="00C90BFF">
        <w:t>single issues</w:t>
      </w:r>
      <w:r>
        <w:t xml:space="preserve"> have substantial </w:t>
      </w:r>
      <w:r w:rsidRPr="00C90BFF">
        <w:rPr>
          <w:u w:val="single"/>
        </w:rPr>
        <w:t>political</w:t>
      </w:r>
      <w:r>
        <w:t xml:space="preserve"> and </w:t>
      </w:r>
      <w:r w:rsidRPr="00C90BFF">
        <w:rPr>
          <w:u w:val="single"/>
        </w:rPr>
        <w:t>economic</w:t>
      </w:r>
      <w:r>
        <w:t xml:space="preserve"> interest.</w:t>
      </w:r>
    </w:p>
    <w:p w14:paraId="0C45DC16" w14:textId="77777777" w:rsidR="00917575" w:rsidRDefault="00917575" w:rsidP="00917575">
      <w:proofErr w:type="spellStart"/>
      <w:r w:rsidRPr="00917575">
        <w:rPr>
          <w:rStyle w:val="Style13ptBold"/>
        </w:rPr>
        <w:t>Rasbold</w:t>
      </w:r>
      <w:proofErr w:type="spellEnd"/>
      <w:r w:rsidRPr="00917575">
        <w:rPr>
          <w:rStyle w:val="Style13ptBold"/>
        </w:rPr>
        <w:t xml:space="preserve"> ’19</w:t>
      </w:r>
      <w:r>
        <w:t xml:space="preserve"> — Andrew </w:t>
      </w:r>
      <w:proofErr w:type="spellStart"/>
      <w:r>
        <w:t>Rasbold</w:t>
      </w:r>
      <w:proofErr w:type="spellEnd"/>
      <w:r>
        <w:t xml:space="preserve">, J.D. Candidate, University of Oklahoma College of Law, B.A., History, University of Oklahoma, Minor, Art History, University of Oklahoma; (2019; “GIVE ME DISPROPORTIONATE ECONOMIC HARDSHIP OR GIVE ME DEATH: THE APPLICATION OF ADMINISTRATIVE REVIEW TO THE RENEWABLE FUEL STANDARD SINCLAIR WYOMING REFINING CO. V EPA”; University of Michigan Libraries, Hein Online; </w:t>
      </w:r>
      <w:r w:rsidRPr="00B75623">
        <w:rPr>
          <w:i/>
          <w:iCs/>
        </w:rPr>
        <w:t>Oil and Gas, Natural Resources, and Energy Journal</w:t>
      </w:r>
      <w:r>
        <w:t>, Vol. 4; //LFS—JCM)</w:t>
      </w:r>
    </w:p>
    <w:p w14:paraId="6F18E0D3" w14:textId="77777777" w:rsidR="00917575" w:rsidRPr="00C90BFF" w:rsidRDefault="00917575" w:rsidP="00917575">
      <w:r w:rsidRPr="00C90BFF">
        <w:t xml:space="preserve">The third reason the Sinclair </w:t>
      </w:r>
      <w:r w:rsidRPr="00C90BFF">
        <w:rPr>
          <w:rStyle w:val="StyleUnderline"/>
        </w:rPr>
        <w:t>decision is likely</w:t>
      </w:r>
      <w:r w:rsidRPr="00C90BFF">
        <w:t xml:space="preserve"> </w:t>
      </w:r>
      <w:r w:rsidRPr="00C90BFF">
        <w:rPr>
          <w:rStyle w:val="StyleUnderline"/>
        </w:rPr>
        <w:t>to retain</w:t>
      </w:r>
      <w:r w:rsidRPr="00C90BFF">
        <w:t xml:space="preserve"> </w:t>
      </w:r>
      <w:r w:rsidRPr="00C90BFF">
        <w:rPr>
          <w:rStyle w:val="Emphasis"/>
        </w:rPr>
        <w:t>significant interest</w:t>
      </w:r>
      <w:r w:rsidRPr="00C90BFF">
        <w:t xml:space="preserve"> </w:t>
      </w:r>
      <w:r w:rsidRPr="00C90BFF">
        <w:rPr>
          <w:rStyle w:val="StyleUnderline"/>
        </w:rPr>
        <w:t>in the energy industry</w:t>
      </w:r>
      <w:r w:rsidRPr="00C90BFF">
        <w:t xml:space="preserve"> </w:t>
      </w:r>
      <w:r w:rsidRPr="00C90BFF">
        <w:rPr>
          <w:rStyle w:val="StyleUnderline"/>
        </w:rPr>
        <w:t>is because of</w:t>
      </w:r>
      <w:r w:rsidRPr="00C90BFF">
        <w:t xml:space="preserve"> </w:t>
      </w:r>
      <w:r w:rsidRPr="00C90BFF">
        <w:rPr>
          <w:rStyle w:val="StyleUnderline"/>
        </w:rPr>
        <w:t>potential changes</w:t>
      </w:r>
      <w:r w:rsidRPr="00C90BFF">
        <w:t xml:space="preserve"> </w:t>
      </w:r>
      <w:r w:rsidRPr="00C90BFF">
        <w:rPr>
          <w:rStyle w:val="StyleUnderline"/>
        </w:rPr>
        <w:t>dictated to the</w:t>
      </w:r>
      <w:r w:rsidRPr="00C90BFF">
        <w:t xml:space="preserve"> </w:t>
      </w:r>
      <w:r w:rsidRPr="00C90BFF">
        <w:rPr>
          <w:rStyle w:val="StyleUnderline"/>
        </w:rPr>
        <w:t>entire RFS program</w:t>
      </w:r>
      <w:r w:rsidRPr="00C90BFF">
        <w:t xml:space="preserve">. </w:t>
      </w:r>
      <w:r w:rsidRPr="00D26C0A">
        <w:rPr>
          <w:rStyle w:val="StyleUnderline"/>
          <w:highlight w:val="green"/>
        </w:rPr>
        <w:t>Debate over</w:t>
      </w:r>
      <w:r w:rsidRPr="00C90BFF">
        <w:t xml:space="preserve"> </w:t>
      </w:r>
      <w:r w:rsidRPr="00D26C0A">
        <w:rPr>
          <w:rStyle w:val="StyleUnderline"/>
          <w:highlight w:val="green"/>
        </w:rPr>
        <w:t>the</w:t>
      </w:r>
      <w:r w:rsidRPr="00C90BFF">
        <w:rPr>
          <w:rStyle w:val="StyleUnderline"/>
        </w:rPr>
        <w:t xml:space="preserve"> </w:t>
      </w:r>
      <w:r w:rsidRPr="00C90BFF">
        <w:rPr>
          <w:rStyle w:val="Emphasis"/>
        </w:rPr>
        <w:t>intent</w:t>
      </w:r>
      <w:r w:rsidRPr="00C90BFF">
        <w:t xml:space="preserve">, </w:t>
      </w:r>
      <w:r w:rsidRPr="00C90BFF">
        <w:rPr>
          <w:rStyle w:val="Emphasis"/>
        </w:rPr>
        <w:t>efficacy</w:t>
      </w:r>
      <w:r w:rsidRPr="00C90BFF">
        <w:t xml:space="preserve">, </w:t>
      </w:r>
      <w:r w:rsidRPr="00C90BFF">
        <w:rPr>
          <w:rStyle w:val="StyleUnderline"/>
        </w:rPr>
        <w:t xml:space="preserve">and </w:t>
      </w:r>
      <w:r w:rsidRPr="00C90BFF">
        <w:rPr>
          <w:rStyle w:val="Emphasis"/>
        </w:rPr>
        <w:t>sustainability</w:t>
      </w:r>
      <w:r w:rsidRPr="00C90BFF">
        <w:t xml:space="preserve"> </w:t>
      </w:r>
      <w:r w:rsidRPr="00C90BFF">
        <w:rPr>
          <w:rStyle w:val="StyleUnderline"/>
        </w:rPr>
        <w:t xml:space="preserve">of the </w:t>
      </w:r>
      <w:r w:rsidRPr="00D26C0A">
        <w:rPr>
          <w:rStyle w:val="StyleUnderline"/>
          <w:highlight w:val="green"/>
        </w:rPr>
        <w:t>program</w:t>
      </w:r>
      <w:r w:rsidRPr="00C90BFF">
        <w:t xml:space="preserve"> </w:t>
      </w:r>
      <w:r w:rsidRPr="00D26C0A">
        <w:rPr>
          <w:rStyle w:val="StyleUnderline"/>
          <w:highlight w:val="green"/>
        </w:rPr>
        <w:t>has continued</w:t>
      </w:r>
      <w:r w:rsidRPr="00C90BFF">
        <w:t xml:space="preserve"> </w:t>
      </w:r>
      <w:r w:rsidRPr="00C90BFF">
        <w:rPr>
          <w:rStyle w:val="Emphasis"/>
        </w:rPr>
        <w:t>unabated</w:t>
      </w:r>
      <w:r w:rsidRPr="00C90BFF">
        <w:rPr>
          <w:rStyle w:val="StyleUnderline"/>
        </w:rPr>
        <w:t xml:space="preserve"> </w:t>
      </w:r>
      <w:r w:rsidRPr="00D26C0A">
        <w:rPr>
          <w:rStyle w:val="StyleUnderline"/>
          <w:highlight w:val="green"/>
        </w:rPr>
        <w:t>since</w:t>
      </w:r>
      <w:r w:rsidRPr="00C90BFF">
        <w:t xml:space="preserve"> </w:t>
      </w:r>
      <w:r w:rsidRPr="00C90BFF">
        <w:rPr>
          <w:rStyle w:val="StyleUnderline"/>
        </w:rPr>
        <w:t xml:space="preserve">the </w:t>
      </w:r>
      <w:r w:rsidRPr="00D26C0A">
        <w:rPr>
          <w:rStyle w:val="StyleUnderline"/>
          <w:highlight w:val="green"/>
        </w:rPr>
        <w:t>inception</w:t>
      </w:r>
      <w:r w:rsidRPr="00C90BFF">
        <w:t xml:space="preserve"> of the program.113 Certain segments of academia have criticized the program and the implementation thereof. 1 </w:t>
      </w:r>
      <w:r w:rsidRPr="00C90BFF">
        <w:rPr>
          <w:rStyle w:val="StyleUnderline"/>
        </w:rPr>
        <w:t xml:space="preserve">The </w:t>
      </w:r>
      <w:r w:rsidRPr="00D26C0A">
        <w:rPr>
          <w:rStyle w:val="StyleUnderline"/>
          <w:highlight w:val="green"/>
        </w:rPr>
        <w:t>industries</w:t>
      </w:r>
      <w:r w:rsidRPr="00D26C0A">
        <w:rPr>
          <w:highlight w:val="green"/>
        </w:rPr>
        <w:t xml:space="preserve"> </w:t>
      </w:r>
      <w:r w:rsidRPr="00D26C0A">
        <w:rPr>
          <w:rStyle w:val="StyleUnderline"/>
          <w:highlight w:val="green"/>
        </w:rPr>
        <w:t>involved in</w:t>
      </w:r>
      <w:r w:rsidRPr="00C90BFF">
        <w:rPr>
          <w:rStyle w:val="StyleUnderline"/>
        </w:rPr>
        <w:t xml:space="preserve"> the</w:t>
      </w:r>
      <w:r w:rsidRPr="00C90BFF">
        <w:t xml:space="preserve"> </w:t>
      </w:r>
      <w:r w:rsidRPr="00D26C0A">
        <w:rPr>
          <w:rStyle w:val="StyleUnderline"/>
          <w:highlight w:val="green"/>
        </w:rPr>
        <w:t>RFS</w:t>
      </w:r>
      <w:r w:rsidRPr="00C90BFF">
        <w:t xml:space="preserve">/RINS </w:t>
      </w:r>
      <w:r w:rsidRPr="00C90BFF">
        <w:rPr>
          <w:rStyle w:val="StyleUnderline"/>
        </w:rPr>
        <w:t xml:space="preserve">program </w:t>
      </w:r>
      <w:r w:rsidRPr="00D26C0A">
        <w:rPr>
          <w:rStyle w:val="StyleUnderline"/>
          <w:highlight w:val="green"/>
        </w:rPr>
        <w:t>are</w:t>
      </w:r>
      <w:r w:rsidRPr="00C90BFF">
        <w:t xml:space="preserve"> </w:t>
      </w:r>
      <w:r w:rsidRPr="00D26C0A">
        <w:rPr>
          <w:rStyle w:val="Emphasis"/>
          <w:highlight w:val="green"/>
        </w:rPr>
        <w:t>large and influential</w:t>
      </w:r>
      <w:r w:rsidRPr="00C90BFF">
        <w:t xml:space="preserve">. </w:t>
      </w:r>
      <w:r w:rsidRPr="00C90BFF">
        <w:rPr>
          <w:rStyle w:val="StyleUnderline"/>
        </w:rPr>
        <w:t>Simply put</w:t>
      </w:r>
      <w:r w:rsidRPr="00C90BFF">
        <w:t xml:space="preserve">, </w:t>
      </w:r>
      <w:r w:rsidRPr="00C90BFF">
        <w:rPr>
          <w:rStyle w:val="StyleUnderline"/>
        </w:rPr>
        <w:t xml:space="preserve">the </w:t>
      </w:r>
      <w:r w:rsidRPr="00D26C0A">
        <w:rPr>
          <w:rStyle w:val="Emphasis"/>
          <w:highlight w:val="green"/>
        </w:rPr>
        <w:t>attention</w:t>
      </w:r>
      <w:r w:rsidRPr="00C90BFF">
        <w:t xml:space="preserve"> </w:t>
      </w:r>
      <w:r w:rsidRPr="00D26C0A">
        <w:rPr>
          <w:rStyle w:val="StyleUnderline"/>
          <w:highlight w:val="green"/>
        </w:rPr>
        <w:t>paid to an</w:t>
      </w:r>
      <w:r w:rsidRPr="00C90BFF">
        <w:t xml:space="preserve"> </w:t>
      </w:r>
      <w:r w:rsidRPr="00D26C0A">
        <w:rPr>
          <w:rStyle w:val="Emphasis"/>
          <w:highlight w:val="green"/>
        </w:rPr>
        <w:t>administrative decision</w:t>
      </w:r>
      <w:r w:rsidRPr="00C90BFF">
        <w:t xml:space="preserve"> </w:t>
      </w:r>
      <w:r w:rsidRPr="00D26C0A">
        <w:rPr>
          <w:rStyle w:val="StyleUnderline"/>
          <w:highlight w:val="green"/>
        </w:rPr>
        <w:t>regarding</w:t>
      </w:r>
      <w:r w:rsidRPr="00C90BFF">
        <w:t xml:space="preserve"> </w:t>
      </w:r>
      <w:r w:rsidRPr="00C90BFF">
        <w:rPr>
          <w:rStyle w:val="StyleUnderline"/>
        </w:rPr>
        <w:t>substantial interests</w:t>
      </w:r>
      <w:r w:rsidRPr="00C90BFF">
        <w:t xml:space="preserve"> </w:t>
      </w:r>
      <w:r w:rsidRPr="00C90BFF">
        <w:rPr>
          <w:rStyle w:val="StyleUnderline"/>
        </w:rPr>
        <w:t xml:space="preserve">within </w:t>
      </w:r>
      <w:r w:rsidRPr="00D26C0A">
        <w:rPr>
          <w:rStyle w:val="StyleUnderline"/>
          <w:highlight w:val="green"/>
        </w:rPr>
        <w:t>those</w:t>
      </w:r>
      <w:r w:rsidRPr="00D26C0A">
        <w:rPr>
          <w:highlight w:val="green"/>
        </w:rPr>
        <w:t xml:space="preserve"> </w:t>
      </w:r>
      <w:r w:rsidRPr="00D26C0A">
        <w:rPr>
          <w:rStyle w:val="StyleUnderline"/>
          <w:highlight w:val="green"/>
        </w:rPr>
        <w:t>industries</w:t>
      </w:r>
      <w:r w:rsidRPr="00C90BFF">
        <w:rPr>
          <w:rStyle w:val="StyleUnderline"/>
        </w:rPr>
        <w:t xml:space="preserve"> </w:t>
      </w:r>
      <w:r w:rsidRPr="00D26C0A">
        <w:rPr>
          <w:rStyle w:val="StyleUnderline"/>
          <w:highlight w:val="green"/>
        </w:rPr>
        <w:t xml:space="preserve">will be </w:t>
      </w:r>
      <w:r w:rsidRPr="00D26C0A">
        <w:rPr>
          <w:rStyle w:val="Emphasis"/>
          <w:highlight w:val="green"/>
        </w:rPr>
        <w:t>significant</w:t>
      </w:r>
      <w:r w:rsidRPr="00C90BFF">
        <w:t xml:space="preserve">. As noted above, </w:t>
      </w:r>
      <w:r w:rsidRPr="00D26C0A">
        <w:rPr>
          <w:rStyle w:val="Emphasis"/>
          <w:highlight w:val="green"/>
        </w:rPr>
        <w:t>a single</w:t>
      </w:r>
      <w:r w:rsidRPr="00C90BFF">
        <w:rPr>
          <w:rStyle w:val="Emphasis"/>
        </w:rPr>
        <w:t xml:space="preserve"> exemption </w:t>
      </w:r>
      <w:r w:rsidRPr="00D26C0A">
        <w:rPr>
          <w:rStyle w:val="Emphasis"/>
          <w:highlight w:val="green"/>
        </w:rPr>
        <w:t>determination</w:t>
      </w:r>
      <w:r w:rsidRPr="00C90BFF">
        <w:rPr>
          <w:rStyle w:val="StyleUnderline"/>
        </w:rPr>
        <w:t xml:space="preserve"> </w:t>
      </w:r>
      <w:r w:rsidRPr="00D26C0A">
        <w:rPr>
          <w:rStyle w:val="StyleUnderline"/>
          <w:highlight w:val="green"/>
        </w:rPr>
        <w:t>has</w:t>
      </w:r>
      <w:r w:rsidRPr="00D26C0A">
        <w:rPr>
          <w:highlight w:val="green"/>
        </w:rPr>
        <w:t xml:space="preserve"> </w:t>
      </w:r>
      <w:r w:rsidRPr="00C90BFF">
        <w:rPr>
          <w:rStyle w:val="StyleUnderline"/>
        </w:rPr>
        <w:t xml:space="preserve">significant </w:t>
      </w:r>
      <w:r w:rsidRPr="00D26C0A">
        <w:rPr>
          <w:rStyle w:val="Emphasis"/>
          <w:highlight w:val="green"/>
        </w:rPr>
        <w:t>financial</w:t>
      </w:r>
      <w:r w:rsidRPr="00C90BFF">
        <w:rPr>
          <w:rStyle w:val="Emphasis"/>
        </w:rPr>
        <w:t xml:space="preserve"> </w:t>
      </w:r>
      <w:r w:rsidRPr="00D26C0A">
        <w:rPr>
          <w:rStyle w:val="Emphasis"/>
          <w:highlight w:val="green"/>
        </w:rPr>
        <w:t>implications</w:t>
      </w:r>
      <w:r w:rsidRPr="00C90BFF">
        <w:t xml:space="preserve"> </w:t>
      </w:r>
      <w:r w:rsidRPr="00D26C0A">
        <w:rPr>
          <w:rStyle w:val="StyleUnderline"/>
          <w:highlight w:val="green"/>
        </w:rPr>
        <w:t xml:space="preserve">for </w:t>
      </w:r>
      <w:r w:rsidRPr="00D26C0A">
        <w:rPr>
          <w:rStyle w:val="Emphasis"/>
          <w:highlight w:val="green"/>
        </w:rPr>
        <w:t>multiple parties</w:t>
      </w:r>
      <w:r w:rsidRPr="00C90BFF">
        <w:t xml:space="preserve">. It is a simplistic narrative to suggest that the oil industry disfavors the RFS/RINS program simply because of the financial considerations attached to program exemptions, just as it is equally simple to suggest that biofuel producers favor the program for the opposite reasoning. Nevertheless, it is true that </w:t>
      </w:r>
      <w:r w:rsidRPr="00C90BFF">
        <w:rPr>
          <w:rStyle w:val="StyleUnderline"/>
        </w:rPr>
        <w:t xml:space="preserve">the </w:t>
      </w:r>
      <w:r w:rsidRPr="00D26C0A">
        <w:rPr>
          <w:rStyle w:val="StyleUnderline"/>
          <w:highlight w:val="green"/>
        </w:rPr>
        <w:t>economics</w:t>
      </w:r>
      <w:r w:rsidRPr="00C90BFF">
        <w:rPr>
          <w:rStyle w:val="StyleUnderline"/>
        </w:rPr>
        <w:t xml:space="preserve"> of the</w:t>
      </w:r>
      <w:r w:rsidRPr="00C90BFF">
        <w:t xml:space="preserve"> </w:t>
      </w:r>
      <w:r w:rsidRPr="00C90BFF">
        <w:rPr>
          <w:rStyle w:val="StyleUnderline"/>
        </w:rPr>
        <w:t>RINS requirements</w:t>
      </w:r>
      <w:r w:rsidRPr="00C90BFF">
        <w:t xml:space="preserve"> </w:t>
      </w:r>
      <w:r w:rsidRPr="00D26C0A">
        <w:rPr>
          <w:rStyle w:val="StyleUnderline"/>
          <w:highlight w:val="green"/>
        </w:rPr>
        <w:t>places</w:t>
      </w:r>
      <w:r w:rsidRPr="00C90BFF">
        <w:rPr>
          <w:rStyle w:val="StyleUnderline"/>
        </w:rPr>
        <w:t xml:space="preserve"> the </w:t>
      </w:r>
      <w:r w:rsidRPr="00D26C0A">
        <w:rPr>
          <w:rStyle w:val="Emphasis"/>
          <w:highlight w:val="green"/>
        </w:rPr>
        <w:t>oil</w:t>
      </w:r>
      <w:r w:rsidRPr="00C90BFF">
        <w:rPr>
          <w:rStyle w:val="Emphasis"/>
        </w:rPr>
        <w:t xml:space="preserve"> industry</w:t>
      </w:r>
      <w:r w:rsidRPr="00C90BFF">
        <w:t xml:space="preserve"> </w:t>
      </w:r>
      <w:r w:rsidRPr="00C90BFF">
        <w:rPr>
          <w:rStyle w:val="StyleUnderline"/>
        </w:rPr>
        <w:t xml:space="preserve">presumptively </w:t>
      </w:r>
      <w:r w:rsidRPr="00D26C0A">
        <w:rPr>
          <w:rStyle w:val="StyleUnderline"/>
          <w:highlight w:val="green"/>
        </w:rPr>
        <w:t>against</w:t>
      </w:r>
      <w:r w:rsidRPr="00C90BFF">
        <w:t xml:space="preserve"> </w:t>
      </w:r>
      <w:r w:rsidRPr="00C90BFF">
        <w:rPr>
          <w:rStyle w:val="StyleUnderline"/>
        </w:rPr>
        <w:t>the program</w:t>
      </w:r>
      <w:r w:rsidRPr="00C90BFF">
        <w:t xml:space="preserve">, </w:t>
      </w:r>
      <w:r w:rsidRPr="00C90BFF">
        <w:rPr>
          <w:rStyle w:val="StyleUnderline"/>
        </w:rPr>
        <w:t>whereas</w:t>
      </w:r>
      <w:r w:rsidRPr="00C90BFF">
        <w:t xml:space="preserve"> </w:t>
      </w:r>
      <w:r w:rsidRPr="00D26C0A">
        <w:rPr>
          <w:rStyle w:val="Emphasis"/>
          <w:highlight w:val="green"/>
        </w:rPr>
        <w:t>biofuel</w:t>
      </w:r>
      <w:r w:rsidRPr="00C90BFF">
        <w:rPr>
          <w:rStyle w:val="Emphasis"/>
        </w:rPr>
        <w:t xml:space="preserve"> </w:t>
      </w:r>
      <w:r w:rsidRPr="00D26C0A">
        <w:rPr>
          <w:rStyle w:val="Emphasis"/>
          <w:highlight w:val="green"/>
        </w:rPr>
        <w:t>producers</w:t>
      </w:r>
      <w:r w:rsidRPr="00C90BFF">
        <w:t xml:space="preserve"> </w:t>
      </w:r>
      <w:r w:rsidRPr="00D26C0A">
        <w:rPr>
          <w:rStyle w:val="StyleUnderline"/>
          <w:highlight w:val="green"/>
        </w:rPr>
        <w:t>and</w:t>
      </w:r>
      <w:r w:rsidRPr="00C90BFF">
        <w:t xml:space="preserve"> many </w:t>
      </w:r>
      <w:r w:rsidRPr="00D26C0A">
        <w:rPr>
          <w:rStyle w:val="Emphasis"/>
          <w:highlight w:val="green"/>
        </w:rPr>
        <w:t>environmental policymakers</w:t>
      </w:r>
      <w:r w:rsidRPr="00C90BFF">
        <w:t xml:space="preserve"> presumptively </w:t>
      </w:r>
      <w:r w:rsidRPr="00C90BFF">
        <w:rPr>
          <w:rStyle w:val="StyleUnderline"/>
        </w:rPr>
        <w:t>favor the program</w:t>
      </w:r>
      <w:r w:rsidRPr="00C90BFF">
        <w:t xml:space="preserve">. </w:t>
      </w:r>
      <w:r w:rsidRPr="00D26C0A">
        <w:rPr>
          <w:rStyle w:val="StyleUnderline"/>
          <w:highlight w:val="green"/>
        </w:rPr>
        <w:t>As</w:t>
      </w:r>
      <w:r w:rsidRPr="00C90BFF">
        <w:rPr>
          <w:rStyle w:val="StyleUnderline"/>
        </w:rPr>
        <w:t xml:space="preserve"> such </w:t>
      </w:r>
      <w:r w:rsidRPr="00D26C0A">
        <w:rPr>
          <w:rStyle w:val="Emphasis"/>
          <w:highlight w:val="green"/>
        </w:rPr>
        <w:t>large interests collide</w:t>
      </w:r>
      <w:r w:rsidRPr="00C90BFF">
        <w:t xml:space="preserve">, </w:t>
      </w:r>
      <w:r w:rsidRPr="00D26C0A">
        <w:rPr>
          <w:rStyle w:val="StyleUnderline"/>
          <w:highlight w:val="green"/>
        </w:rPr>
        <w:t xml:space="preserve">any </w:t>
      </w:r>
      <w:r w:rsidRPr="00D26C0A">
        <w:rPr>
          <w:rStyle w:val="Emphasis"/>
          <w:highlight w:val="green"/>
        </w:rPr>
        <w:t>judicial decision</w:t>
      </w:r>
      <w:r w:rsidRPr="00C90BFF">
        <w:t xml:space="preserve"> </w:t>
      </w:r>
      <w:r w:rsidRPr="00C90BFF">
        <w:rPr>
          <w:rStyle w:val="StyleUnderline"/>
        </w:rPr>
        <w:t xml:space="preserve">with </w:t>
      </w:r>
      <w:r w:rsidRPr="00C90BFF">
        <w:rPr>
          <w:szCs w:val="16"/>
        </w:rPr>
        <w:t>significant</w:t>
      </w:r>
      <w:r w:rsidRPr="00C90BFF">
        <w:t xml:space="preserve"> </w:t>
      </w:r>
      <w:r w:rsidRPr="00C90BFF">
        <w:rPr>
          <w:rStyle w:val="StyleUnderline"/>
        </w:rPr>
        <w:t>program ramifications</w:t>
      </w:r>
      <w:r w:rsidRPr="00C90BFF">
        <w:t xml:space="preserve">, such as Sinclair, </w:t>
      </w:r>
      <w:r w:rsidRPr="00D26C0A">
        <w:rPr>
          <w:rStyle w:val="StyleUnderline"/>
          <w:highlight w:val="green"/>
        </w:rPr>
        <w:t>will encourage</w:t>
      </w:r>
      <w:r w:rsidRPr="00C90BFF">
        <w:t xml:space="preserve"> </w:t>
      </w:r>
      <w:r w:rsidRPr="00D26C0A">
        <w:rPr>
          <w:rStyle w:val="Emphasis"/>
          <w:highlight w:val="green"/>
        </w:rPr>
        <w:t>adversarial</w:t>
      </w:r>
      <w:r w:rsidRPr="00C90BFF">
        <w:rPr>
          <w:rStyle w:val="Emphasis"/>
        </w:rPr>
        <w:t xml:space="preserve"> rhetoric</w:t>
      </w:r>
      <w:r w:rsidRPr="00C90BFF">
        <w:t xml:space="preserve"> </w:t>
      </w:r>
      <w:r w:rsidRPr="00C90BFF">
        <w:rPr>
          <w:rStyle w:val="StyleUnderline"/>
        </w:rPr>
        <w:t xml:space="preserve">and </w:t>
      </w:r>
      <w:r w:rsidRPr="00D26C0A">
        <w:rPr>
          <w:rStyle w:val="Emphasis"/>
          <w:highlight w:val="green"/>
        </w:rPr>
        <w:t>maneuverings</w:t>
      </w:r>
      <w:r w:rsidRPr="00C90BFF">
        <w:t>.</w:t>
      </w:r>
    </w:p>
    <w:bookmarkEnd w:id="1"/>
    <w:p w14:paraId="2875FEA2" w14:textId="77777777" w:rsidR="00917575" w:rsidRDefault="00917575" w:rsidP="00917575">
      <w:pPr>
        <w:pStyle w:val="Heading4"/>
      </w:pPr>
      <w:proofErr w:type="gramStart"/>
      <w:r>
        <w:t>That’s</w:t>
      </w:r>
      <w:proofErr w:type="gramEnd"/>
      <w:r>
        <w:t xml:space="preserve"> also true if the </w:t>
      </w:r>
      <w:r w:rsidRPr="004A5B8A">
        <w:rPr>
          <w:u w:val="single"/>
        </w:rPr>
        <w:t>EPA does the plan</w:t>
      </w:r>
      <w:r>
        <w:t>.</w:t>
      </w:r>
    </w:p>
    <w:p w14:paraId="51B6499E" w14:textId="77777777" w:rsidR="00917575" w:rsidRDefault="00917575" w:rsidP="00917575">
      <w:proofErr w:type="spellStart"/>
      <w:r w:rsidRPr="00917575">
        <w:rPr>
          <w:rStyle w:val="Style13ptBold"/>
        </w:rPr>
        <w:t>VanHook</w:t>
      </w:r>
      <w:proofErr w:type="spellEnd"/>
      <w:r w:rsidRPr="00917575">
        <w:rPr>
          <w:rStyle w:val="Style13ptBold"/>
        </w:rPr>
        <w:t xml:space="preserve"> ’17</w:t>
      </w:r>
      <w:r>
        <w:t xml:space="preserve"> — </w:t>
      </w:r>
      <w:proofErr w:type="spellStart"/>
      <w:r>
        <w:t>Garlan</w:t>
      </w:r>
      <w:proofErr w:type="spellEnd"/>
      <w:r>
        <w:t xml:space="preserve"> Joseph </w:t>
      </w:r>
      <w:proofErr w:type="spellStart"/>
      <w:r>
        <w:t>VanHook</w:t>
      </w:r>
      <w:proofErr w:type="spellEnd"/>
      <w:r>
        <w:t xml:space="preserve">, Article Editor, Kentucky Journal of Equine, Agriculture, and Natural Resources Law, B.B.A. Marketing and Management, University of Kentucky, J.D., University of Kentucky College of Law; (2017; “NOTE: EPA NOT TO BLAME FOR RFS PITFALLS: A CALL TO CONGRESS TO RESTRUCTURE THE RFS PROGRAM”; University of Michigan Libraries, Nexis Uni; </w:t>
      </w:r>
      <w:r w:rsidRPr="006020BE">
        <w:rPr>
          <w:i/>
          <w:iCs/>
        </w:rPr>
        <w:t>Kentucky Journal of Equine, Agriculture, and Natural Resources Law</w:t>
      </w:r>
      <w:r>
        <w:t>, Vol. 9; //LFS—JCM)</w:t>
      </w:r>
    </w:p>
    <w:p w14:paraId="59331826" w14:textId="77777777" w:rsidR="00917575" w:rsidRPr="00EA096F" w:rsidRDefault="00917575" w:rsidP="00917575">
      <w:r w:rsidRPr="00EA096F">
        <w:rPr>
          <w:rStyle w:val="StyleUnderline"/>
        </w:rPr>
        <w:t>The current</w:t>
      </w:r>
      <w:r w:rsidRPr="00EA096F">
        <w:t xml:space="preserve"> </w:t>
      </w:r>
      <w:r w:rsidRPr="00EA096F">
        <w:rPr>
          <w:rStyle w:val="StyleUnderline"/>
        </w:rPr>
        <w:t>RFS system</w:t>
      </w:r>
      <w:r w:rsidRPr="00EA096F">
        <w:t xml:space="preserve"> </w:t>
      </w:r>
      <w:r w:rsidRPr="00EA096F">
        <w:rPr>
          <w:rStyle w:val="StyleUnderline"/>
        </w:rPr>
        <w:t>is not sustainable</w:t>
      </w:r>
      <w:r w:rsidRPr="00EA096F">
        <w:t xml:space="preserve">, </w:t>
      </w:r>
      <w:r w:rsidRPr="00EA096F">
        <w:rPr>
          <w:rStyle w:val="StyleUnderline"/>
        </w:rPr>
        <w:t xml:space="preserve">placing a </w:t>
      </w:r>
      <w:r w:rsidRPr="00EA096F">
        <w:rPr>
          <w:rStyle w:val="Emphasis"/>
        </w:rPr>
        <w:t>significant strain</w:t>
      </w:r>
      <w:r w:rsidRPr="00EA096F">
        <w:t xml:space="preserve"> </w:t>
      </w:r>
      <w:r w:rsidRPr="00EA096F">
        <w:rPr>
          <w:rStyle w:val="StyleUnderline"/>
        </w:rPr>
        <w:t>on the EPA</w:t>
      </w:r>
      <w:r w:rsidRPr="00EA096F">
        <w:t xml:space="preserve"> to determine applicable blending volumes, </w:t>
      </w:r>
      <w:r w:rsidRPr="00EA096F">
        <w:rPr>
          <w:rStyle w:val="StyleUnderline"/>
        </w:rPr>
        <w:t>while providing</w:t>
      </w:r>
      <w:r w:rsidRPr="00EA096F">
        <w:t xml:space="preserve"> </w:t>
      </w:r>
      <w:r w:rsidRPr="00EA096F">
        <w:rPr>
          <w:rStyle w:val="Emphasis"/>
        </w:rPr>
        <w:t>very little guidance</w:t>
      </w:r>
      <w:r w:rsidRPr="00EA096F">
        <w:t xml:space="preserve">. 150 Certainly, the EPA </w:t>
      </w:r>
      <w:proofErr w:type="gramStart"/>
      <w:r w:rsidRPr="00EA096F">
        <w:t>is capable of determining</w:t>
      </w:r>
      <w:proofErr w:type="gramEnd"/>
      <w:r w:rsidRPr="00EA096F">
        <w:t xml:space="preserve"> reasonably accurate and progressive volume blending limits. 151 However, </w:t>
      </w:r>
      <w:r w:rsidRPr="00D26C0A">
        <w:rPr>
          <w:rStyle w:val="StyleUnderline"/>
          <w:highlight w:val="green"/>
        </w:rPr>
        <w:t>the EPA has</w:t>
      </w:r>
      <w:r w:rsidRPr="00EA096F">
        <w:t xml:space="preserve"> </w:t>
      </w:r>
      <w:r w:rsidRPr="00EA096F">
        <w:rPr>
          <w:rStyle w:val="StyleUnderline"/>
        </w:rPr>
        <w:t xml:space="preserve">experienced </w:t>
      </w:r>
      <w:r w:rsidRPr="00D26C0A">
        <w:rPr>
          <w:rStyle w:val="StyleUnderline"/>
          <w:highlight w:val="green"/>
        </w:rPr>
        <w:t>pressure</w:t>
      </w:r>
      <w:r w:rsidRPr="00D26C0A">
        <w:rPr>
          <w:highlight w:val="green"/>
        </w:rPr>
        <w:t xml:space="preserve"> </w:t>
      </w:r>
      <w:r w:rsidRPr="00D26C0A">
        <w:rPr>
          <w:rStyle w:val="StyleUnderline"/>
          <w:highlight w:val="green"/>
        </w:rPr>
        <w:t>from</w:t>
      </w:r>
      <w:r w:rsidRPr="00EA096F">
        <w:rPr>
          <w:rStyle w:val="StyleUnderline"/>
        </w:rPr>
        <w:t xml:space="preserve"> </w:t>
      </w:r>
      <w:r w:rsidRPr="00D26C0A">
        <w:rPr>
          <w:rStyle w:val="Emphasis"/>
          <w:highlight w:val="green"/>
        </w:rPr>
        <w:t>both sides</w:t>
      </w:r>
      <w:r w:rsidRPr="00EA096F">
        <w:rPr>
          <w:rStyle w:val="Emphasis"/>
        </w:rPr>
        <w:t xml:space="preserve"> of the issue</w:t>
      </w:r>
      <w:r w:rsidRPr="00EA096F">
        <w:t xml:space="preserve">, </w:t>
      </w:r>
      <w:r w:rsidRPr="00D26C0A">
        <w:rPr>
          <w:rStyle w:val="StyleUnderline"/>
          <w:highlight w:val="green"/>
        </w:rPr>
        <w:t>each</w:t>
      </w:r>
      <w:r w:rsidRPr="00EA096F">
        <w:rPr>
          <w:rStyle w:val="StyleUnderline"/>
        </w:rPr>
        <w:t xml:space="preserve"> arguing</w:t>
      </w:r>
      <w:r w:rsidRPr="00EA096F">
        <w:t xml:space="preserve"> </w:t>
      </w:r>
      <w:r w:rsidRPr="00D26C0A">
        <w:rPr>
          <w:rStyle w:val="StyleUnderline"/>
          <w:highlight w:val="green"/>
        </w:rPr>
        <w:t xml:space="preserve">in </w:t>
      </w:r>
      <w:r w:rsidRPr="00D26C0A">
        <w:rPr>
          <w:rStyle w:val="Emphasis"/>
          <w:highlight w:val="green"/>
        </w:rPr>
        <w:t>self-serving ways</w:t>
      </w:r>
      <w:r w:rsidRPr="00EA096F">
        <w:t xml:space="preserve">. 152 </w:t>
      </w:r>
      <w:r w:rsidRPr="00EA096F">
        <w:rPr>
          <w:rStyle w:val="StyleUnderline"/>
        </w:rPr>
        <w:t xml:space="preserve">Fuel </w:t>
      </w:r>
      <w:r w:rsidRPr="00D26C0A">
        <w:rPr>
          <w:rStyle w:val="StyleUnderline"/>
          <w:highlight w:val="green"/>
        </w:rPr>
        <w:t>producers</w:t>
      </w:r>
      <w:r w:rsidRPr="00EA096F">
        <w:t xml:space="preserve"> </w:t>
      </w:r>
      <w:r w:rsidRPr="00D26C0A">
        <w:rPr>
          <w:rStyle w:val="StyleUnderline"/>
          <w:highlight w:val="green"/>
        </w:rPr>
        <w:t>want lower</w:t>
      </w:r>
      <w:r w:rsidRPr="00EA096F">
        <w:rPr>
          <w:rStyle w:val="StyleUnderline"/>
        </w:rPr>
        <w:t xml:space="preserve"> </w:t>
      </w:r>
      <w:r w:rsidRPr="00EA096F">
        <w:rPr>
          <w:rStyle w:val="Emphasis"/>
        </w:rPr>
        <w:t xml:space="preserve">blending </w:t>
      </w:r>
      <w:r w:rsidRPr="00D26C0A">
        <w:rPr>
          <w:rStyle w:val="Emphasis"/>
          <w:highlight w:val="green"/>
        </w:rPr>
        <w:t>requirements</w:t>
      </w:r>
      <w:r w:rsidRPr="00EA096F">
        <w:t xml:space="preserve">, </w:t>
      </w:r>
      <w:r w:rsidRPr="00D26C0A">
        <w:rPr>
          <w:rStyle w:val="StyleUnderline"/>
          <w:highlight w:val="green"/>
        </w:rPr>
        <w:t>while farmers</w:t>
      </w:r>
      <w:r w:rsidRPr="00EA096F">
        <w:t xml:space="preserve"> </w:t>
      </w:r>
      <w:r w:rsidRPr="00EA096F">
        <w:rPr>
          <w:rStyle w:val="StyleUnderline"/>
        </w:rPr>
        <w:t>and biofuel producers</w:t>
      </w:r>
      <w:r w:rsidRPr="00EA096F">
        <w:t xml:space="preserve"> </w:t>
      </w:r>
      <w:r w:rsidRPr="00D26C0A">
        <w:rPr>
          <w:rStyle w:val="Emphasis"/>
          <w:highlight w:val="green"/>
        </w:rPr>
        <w:t>lobby</w:t>
      </w:r>
      <w:r w:rsidRPr="00EA096F">
        <w:rPr>
          <w:rStyle w:val="Emphasis"/>
        </w:rPr>
        <w:t xml:space="preserve"> the EPA</w:t>
      </w:r>
      <w:r w:rsidRPr="00EA096F">
        <w:t xml:space="preserve"> </w:t>
      </w:r>
      <w:r w:rsidRPr="00D26C0A">
        <w:rPr>
          <w:rStyle w:val="StyleUnderline"/>
          <w:highlight w:val="green"/>
        </w:rPr>
        <w:t>to uphold</w:t>
      </w:r>
      <w:r w:rsidRPr="00EA096F">
        <w:t xml:space="preserve"> </w:t>
      </w:r>
      <w:r w:rsidRPr="00D26C0A">
        <w:rPr>
          <w:rStyle w:val="StyleUnderline"/>
          <w:highlight w:val="green"/>
        </w:rPr>
        <w:t>the original RFS</w:t>
      </w:r>
      <w:r w:rsidRPr="00EA096F">
        <w:t xml:space="preserve"> standards </w:t>
      </w:r>
      <w:r w:rsidRPr="00EA096F">
        <w:rPr>
          <w:rStyle w:val="StyleUnderline"/>
        </w:rPr>
        <w:t>to support</w:t>
      </w:r>
      <w:r w:rsidRPr="00EA096F">
        <w:t xml:space="preserve"> </w:t>
      </w:r>
      <w:r w:rsidRPr="00EA096F">
        <w:rPr>
          <w:rStyle w:val="StyleUnderline"/>
        </w:rPr>
        <w:t>subsidies for</w:t>
      </w:r>
      <w:r w:rsidRPr="00EA096F">
        <w:t xml:space="preserve"> </w:t>
      </w:r>
      <w:r w:rsidRPr="00EA096F">
        <w:rPr>
          <w:rStyle w:val="StyleUnderline"/>
        </w:rPr>
        <w:t xml:space="preserve">their </w:t>
      </w:r>
      <w:r w:rsidRPr="00EA096F">
        <w:rPr>
          <w:rStyle w:val="Emphasis"/>
        </w:rPr>
        <w:t>businesses</w:t>
      </w:r>
      <w:r w:rsidRPr="00EA096F">
        <w:t xml:space="preserve">. 153 </w:t>
      </w:r>
      <w:r w:rsidRPr="00D26C0A">
        <w:rPr>
          <w:rStyle w:val="StyleUnderline"/>
          <w:highlight w:val="green"/>
        </w:rPr>
        <w:t>No matter</w:t>
      </w:r>
      <w:r w:rsidRPr="00D26C0A">
        <w:rPr>
          <w:highlight w:val="green"/>
        </w:rPr>
        <w:t xml:space="preserve"> </w:t>
      </w:r>
      <w:r w:rsidRPr="00D26C0A">
        <w:rPr>
          <w:rStyle w:val="StyleUnderline"/>
          <w:highlight w:val="green"/>
        </w:rPr>
        <w:t>what</w:t>
      </w:r>
      <w:r w:rsidRPr="00EA096F">
        <w:rPr>
          <w:rStyle w:val="StyleUnderline"/>
        </w:rPr>
        <w:t xml:space="preserve"> action</w:t>
      </w:r>
      <w:r w:rsidRPr="00EA096F">
        <w:t xml:space="preserve"> </w:t>
      </w:r>
      <w:r w:rsidRPr="00D26C0A">
        <w:rPr>
          <w:rStyle w:val="StyleUnderline"/>
          <w:highlight w:val="green"/>
        </w:rPr>
        <w:t>the EPA takes</w:t>
      </w:r>
      <w:r w:rsidRPr="00EA096F">
        <w:t xml:space="preserve">, </w:t>
      </w:r>
      <w:r w:rsidRPr="00D26C0A">
        <w:rPr>
          <w:rStyle w:val="StyleUnderline"/>
          <w:highlight w:val="green"/>
        </w:rPr>
        <w:t xml:space="preserve">they are </w:t>
      </w:r>
      <w:r w:rsidRPr="00D26C0A">
        <w:rPr>
          <w:rStyle w:val="Emphasis"/>
          <w:highlight w:val="green"/>
        </w:rPr>
        <w:t>upsetting</w:t>
      </w:r>
      <w:r w:rsidRPr="00EA096F">
        <w:rPr>
          <w:rStyle w:val="Emphasis"/>
        </w:rPr>
        <w:t xml:space="preserve"> </w:t>
      </w:r>
      <w:r w:rsidRPr="00D26C0A">
        <w:rPr>
          <w:rStyle w:val="Emphasis"/>
          <w:highlight w:val="green"/>
        </w:rPr>
        <w:t>the opposition</w:t>
      </w:r>
      <w:r w:rsidRPr="00EA096F">
        <w:t xml:space="preserve">. 154 </w:t>
      </w:r>
      <w:r w:rsidRPr="00D26C0A">
        <w:rPr>
          <w:rStyle w:val="StyleUnderline"/>
          <w:highlight w:val="green"/>
        </w:rPr>
        <w:t>The issue has</w:t>
      </w:r>
      <w:r w:rsidRPr="00EA096F">
        <w:rPr>
          <w:rStyle w:val="StyleUnderline"/>
        </w:rPr>
        <w:t xml:space="preserve"> </w:t>
      </w:r>
      <w:r w:rsidRPr="00D26C0A">
        <w:rPr>
          <w:rStyle w:val="StyleUnderline"/>
          <w:highlight w:val="green"/>
        </w:rPr>
        <w:t xml:space="preserve">become </w:t>
      </w:r>
      <w:r w:rsidRPr="00D26C0A">
        <w:rPr>
          <w:rStyle w:val="Emphasis"/>
          <w:highlight w:val="green"/>
        </w:rPr>
        <w:t>political</w:t>
      </w:r>
      <w:r w:rsidRPr="00EA096F">
        <w:t xml:space="preserve">, 155 </w:t>
      </w:r>
      <w:r w:rsidRPr="00EA096F">
        <w:rPr>
          <w:rStyle w:val="StyleUnderline"/>
        </w:rPr>
        <w:t>but the EPA</w:t>
      </w:r>
      <w:r w:rsidRPr="00EA096F">
        <w:t xml:space="preserve"> </w:t>
      </w:r>
      <w:r w:rsidRPr="00EA096F">
        <w:rPr>
          <w:rStyle w:val="StyleUnderline"/>
        </w:rPr>
        <w:t xml:space="preserve">is </w:t>
      </w:r>
      <w:r w:rsidRPr="00EA096F">
        <w:rPr>
          <w:rStyle w:val="Emphasis"/>
        </w:rPr>
        <w:t>not a political branch</w:t>
      </w:r>
      <w:r w:rsidRPr="00EA096F">
        <w:t xml:space="preserve"> </w:t>
      </w:r>
      <w:r w:rsidRPr="00EA096F">
        <w:rPr>
          <w:rStyle w:val="StyleUnderline"/>
        </w:rPr>
        <w:t>that is accountable</w:t>
      </w:r>
      <w:r w:rsidRPr="00EA096F">
        <w:t xml:space="preserve"> </w:t>
      </w:r>
      <w:r w:rsidRPr="00EA096F">
        <w:rPr>
          <w:rStyle w:val="StyleUnderline"/>
        </w:rPr>
        <w:t>to voters</w:t>
      </w:r>
      <w:r w:rsidRPr="00EA096F">
        <w:t xml:space="preserve"> </w:t>
      </w:r>
      <w:r w:rsidRPr="00EA096F">
        <w:rPr>
          <w:rStyle w:val="StyleUnderline"/>
        </w:rPr>
        <w:t>and constituents</w:t>
      </w:r>
      <w:r w:rsidRPr="00EA096F">
        <w:t>. Congress should utilize the political process to form standards that both proponents can agree with.</w:t>
      </w:r>
    </w:p>
    <w:p w14:paraId="148F1EA8" w14:textId="77777777" w:rsidR="00917575" w:rsidRPr="00917575" w:rsidRDefault="00917575" w:rsidP="00917575"/>
    <w:p w14:paraId="22A9E228" w14:textId="285A68A5" w:rsidR="00293E15" w:rsidRPr="00C438A5" w:rsidRDefault="00572B2A" w:rsidP="00293E15">
      <w:pPr>
        <w:pStyle w:val="Heading3"/>
        <w:rPr>
          <w:rFonts w:cs="Times New Roman"/>
        </w:rPr>
      </w:pPr>
      <w:r>
        <w:rPr>
          <w:rFonts w:cs="Times New Roman"/>
        </w:rPr>
        <w:t xml:space="preserve">L---Invasive </w:t>
      </w:r>
      <w:proofErr w:type="spellStart"/>
      <w:r>
        <w:rPr>
          <w:rFonts w:cs="Times New Roman"/>
        </w:rPr>
        <w:t>Spcies</w:t>
      </w:r>
      <w:proofErr w:type="spellEnd"/>
    </w:p>
    <w:p w14:paraId="6A55E196" w14:textId="77777777" w:rsidR="00293E15" w:rsidRPr="00C438A5" w:rsidRDefault="00293E15" w:rsidP="00293E15">
      <w:pPr>
        <w:pStyle w:val="Heading4"/>
        <w:rPr>
          <w:rFonts w:cs="Times New Roman"/>
        </w:rPr>
      </w:pPr>
      <w:r w:rsidRPr="00C438A5">
        <w:rPr>
          <w:rFonts w:cs="Times New Roman"/>
        </w:rPr>
        <w:t xml:space="preserve">The </w:t>
      </w:r>
      <w:proofErr w:type="spellStart"/>
      <w:r w:rsidRPr="00C438A5">
        <w:rPr>
          <w:rFonts w:cs="Times New Roman"/>
        </w:rPr>
        <w:t>aff</w:t>
      </w:r>
      <w:proofErr w:type="spellEnd"/>
      <w:r w:rsidRPr="00C438A5">
        <w:rPr>
          <w:rFonts w:cs="Times New Roman"/>
        </w:rPr>
        <w:t xml:space="preserve"> leads to fights and backlash from the shipping industry who support barge travel. </w:t>
      </w:r>
    </w:p>
    <w:p w14:paraId="7BBC1526" w14:textId="77777777" w:rsidR="00293E15" w:rsidRPr="00C438A5" w:rsidRDefault="00293E15" w:rsidP="00293E15">
      <w:pPr>
        <w:rPr>
          <w:rStyle w:val="Style13ptBold"/>
          <w:b w:val="0"/>
          <w:sz w:val="20"/>
        </w:rPr>
      </w:pPr>
      <w:r w:rsidRPr="00C438A5">
        <w:rPr>
          <w:rStyle w:val="Style13ptBold"/>
        </w:rPr>
        <w:t>Champion 19</w:t>
      </w:r>
      <w:r w:rsidRPr="00C438A5">
        <w:rPr>
          <w:rStyle w:val="Style13ptBold"/>
          <w:b w:val="0"/>
          <w:sz w:val="20"/>
        </w:rPr>
        <w:t xml:space="preserve"> (Brandon Champion covers arts and entertainment, business and weather for </w:t>
      </w:r>
      <w:proofErr w:type="spellStart"/>
      <w:r w:rsidRPr="00C438A5">
        <w:rPr>
          <w:rStyle w:val="Style13ptBold"/>
          <w:b w:val="0"/>
          <w:sz w:val="20"/>
        </w:rPr>
        <w:t>MLive</w:t>
      </w:r>
      <w:proofErr w:type="spellEnd"/>
      <w:r w:rsidRPr="00C438A5">
        <w:rPr>
          <w:rStyle w:val="Style13ptBold"/>
          <w:b w:val="0"/>
          <w:sz w:val="20"/>
        </w:rPr>
        <w:t xml:space="preserve"> Muskegon Chronicle.; “Asian carp controversy: Recent ruling by U.S. Court of Appeals has environmental, economic impact on Muskegon”; </w:t>
      </w:r>
      <w:proofErr w:type="spellStart"/>
      <w:r w:rsidRPr="00C438A5">
        <w:rPr>
          <w:rStyle w:val="Style13ptBold"/>
          <w:b w:val="0"/>
          <w:sz w:val="20"/>
        </w:rPr>
        <w:t>MLive</w:t>
      </w:r>
      <w:proofErr w:type="spellEnd"/>
      <w:r w:rsidRPr="00C438A5">
        <w:rPr>
          <w:rStyle w:val="Style13ptBold"/>
          <w:b w:val="0"/>
          <w:sz w:val="20"/>
        </w:rPr>
        <w:t xml:space="preserve">; January 20, 2019; </w:t>
      </w:r>
      <w:hyperlink r:id="rId28" w:history="1">
        <w:r w:rsidRPr="00C438A5">
          <w:rPr>
            <w:rStyle w:val="Style13ptBold"/>
            <w:b w:val="0"/>
            <w:sz w:val="20"/>
          </w:rPr>
          <w:t>https://www.mlive.com/news/muskegon/2014/07/muskegon_officials_react_to_ap.html</w:t>
        </w:r>
      </w:hyperlink>
      <w:r w:rsidRPr="00C438A5">
        <w:rPr>
          <w:rStyle w:val="Style13ptBold"/>
          <w:b w:val="0"/>
          <w:sz w:val="20"/>
        </w:rPr>
        <w:t>) Accessed 6/22/21//</w:t>
      </w:r>
      <w:proofErr w:type="spellStart"/>
      <w:r w:rsidRPr="00C438A5">
        <w:rPr>
          <w:rStyle w:val="Style13ptBold"/>
          <w:b w:val="0"/>
          <w:sz w:val="20"/>
        </w:rPr>
        <w:t>eleanor</w:t>
      </w:r>
      <w:proofErr w:type="spellEnd"/>
    </w:p>
    <w:p w14:paraId="798454F4" w14:textId="77777777" w:rsidR="00293E15" w:rsidRPr="00C438A5" w:rsidRDefault="00293E15" w:rsidP="00293E15">
      <w:pPr>
        <w:rPr>
          <w:sz w:val="12"/>
        </w:rPr>
      </w:pPr>
      <w:r w:rsidRPr="00C438A5">
        <w:rPr>
          <w:sz w:val="12"/>
        </w:rPr>
        <w:t xml:space="preserve">However, </w:t>
      </w:r>
      <w:r w:rsidRPr="00C438A5">
        <w:rPr>
          <w:rStyle w:val="StyleUnderline"/>
        </w:rPr>
        <w:t>for those in favor of the</w:t>
      </w:r>
      <w:r w:rsidRPr="00C438A5">
        <w:rPr>
          <w:sz w:val="12"/>
        </w:rPr>
        <w:t xml:space="preserve"> much talked about </w:t>
      </w:r>
      <w:r w:rsidRPr="00C438A5">
        <w:rPr>
          <w:rStyle w:val="StyleUnderline"/>
        </w:rPr>
        <w:t>river barge proposal allowing barges from the Mississippi River to travel along the eastern shore of Lake Michigan as far north as Muskegon</w:t>
      </w:r>
      <w:r w:rsidRPr="00C438A5">
        <w:rPr>
          <w:sz w:val="12"/>
        </w:rPr>
        <w:t xml:space="preserve">, the ruling is a positive since </w:t>
      </w:r>
      <w:r w:rsidRPr="00F83956">
        <w:rPr>
          <w:rStyle w:val="StyleUnderline"/>
          <w:highlight w:val="cyan"/>
        </w:rPr>
        <w:t>a physical barrier between</w:t>
      </w:r>
      <w:r w:rsidRPr="00C438A5">
        <w:rPr>
          <w:rStyle w:val="StyleUnderline"/>
        </w:rPr>
        <w:t xml:space="preserve"> the two </w:t>
      </w:r>
      <w:r w:rsidRPr="00F83956">
        <w:rPr>
          <w:rStyle w:val="StyleUnderline"/>
          <w:highlight w:val="cyan"/>
        </w:rPr>
        <w:t>waterways would make</w:t>
      </w:r>
      <w:r w:rsidRPr="00C438A5">
        <w:rPr>
          <w:rStyle w:val="StyleUnderline"/>
        </w:rPr>
        <w:t xml:space="preserve"> </w:t>
      </w:r>
      <w:r w:rsidRPr="00F83956">
        <w:rPr>
          <w:rStyle w:val="StyleUnderline"/>
          <w:highlight w:val="cyan"/>
        </w:rPr>
        <w:t>barge travel</w:t>
      </w:r>
      <w:r w:rsidRPr="00C438A5">
        <w:rPr>
          <w:rStyle w:val="StyleUnderline"/>
        </w:rPr>
        <w:t xml:space="preserve"> nearly </w:t>
      </w:r>
      <w:r w:rsidRPr="00F83956">
        <w:rPr>
          <w:rStyle w:val="Emphasis"/>
          <w:highlight w:val="cyan"/>
        </w:rPr>
        <w:t>impossible</w:t>
      </w:r>
      <w:r w:rsidRPr="00C438A5">
        <w:rPr>
          <w:rStyle w:val="StyleUnderline"/>
        </w:rPr>
        <w:t xml:space="preserve">. </w:t>
      </w:r>
      <w:r w:rsidRPr="00C438A5">
        <w:rPr>
          <w:sz w:val="12"/>
        </w:rPr>
        <w:t xml:space="preserve">The Lansing-based Michigan Agri-Business Association, which is spearheading the Muskegon barge proposal, declined to comment on the court's ruling. </w:t>
      </w:r>
      <w:r w:rsidRPr="00C438A5">
        <w:rPr>
          <w:rStyle w:val="StyleUnderline"/>
        </w:rPr>
        <w:t>Muskegon County Commissioner Terry Sabo, who heads the county's port development committee, has expressed support for the barge proposal in the past</w:t>
      </w:r>
      <w:r w:rsidRPr="00C438A5">
        <w:rPr>
          <w:sz w:val="12"/>
        </w:rPr>
        <w:t xml:space="preserve">, but said he was "somewhat disappointed" with the court's ruling. "The Asian carp situation is a concern that everyone should have," Sabo said. "It's a potentially very dangerous situation for the Great Lakes. It's everyone's responsibility to look into possible solutions and figure this out." Those in favor of MABA's proposal will meet at the Michigan Alternative and Renewable Energy Center in Muskegon on July 25 to further discuss the plan. The meeting coincides with the conclusion of U.S. Coast Guard's public comment period regarding barge travel to the Port of Muskegon. </w:t>
      </w:r>
      <w:r w:rsidRPr="00C438A5">
        <w:rPr>
          <w:rStyle w:val="StyleUnderline"/>
        </w:rPr>
        <w:t xml:space="preserve">While separate, </w:t>
      </w:r>
      <w:r w:rsidRPr="00F83956">
        <w:rPr>
          <w:rStyle w:val="Emphasis"/>
          <w:highlight w:val="cyan"/>
        </w:rPr>
        <w:t>the issues of barge traffic and Asian carp are connected</w:t>
      </w:r>
      <w:r w:rsidRPr="00F83956">
        <w:rPr>
          <w:rStyle w:val="StyleUnderline"/>
          <w:highlight w:val="cyan"/>
        </w:rPr>
        <w:t xml:space="preserve">, with </w:t>
      </w:r>
      <w:r w:rsidRPr="00F83956">
        <w:rPr>
          <w:rStyle w:val="Emphasis"/>
          <w:highlight w:val="cyan"/>
        </w:rPr>
        <w:t>supporters' movements on both issues affecting the other.</w:t>
      </w:r>
      <w:r w:rsidRPr="00C438A5">
        <w:rPr>
          <w:rStyle w:val="Emphasis"/>
        </w:rPr>
        <w:t xml:space="preserve"> </w:t>
      </w:r>
      <w:r w:rsidRPr="00C438A5">
        <w:rPr>
          <w:sz w:val="12"/>
        </w:rPr>
        <w:t>Those opposed to barge travel on the Great Lakes point out that it has the potential to increase the likelihood of Asian carp entering Lake Michigan even though the Port of Milwaukee has been receiving barges from the Mississippi River since the early 1990s. "</w:t>
      </w:r>
      <w:r w:rsidRPr="00F83956">
        <w:rPr>
          <w:rStyle w:val="StyleUnderline"/>
          <w:highlight w:val="cyan"/>
        </w:rPr>
        <w:t>More barge traffic could mean more Asian carp traffic</w:t>
      </w:r>
      <w:r w:rsidRPr="00C438A5">
        <w:rPr>
          <w:rStyle w:val="StyleUnderline"/>
        </w:rPr>
        <w:t>,</w:t>
      </w:r>
      <w:r w:rsidRPr="00C438A5">
        <w:rPr>
          <w:sz w:val="12"/>
        </w:rPr>
        <w:t>" Sabo said. "</w:t>
      </w:r>
      <w:r w:rsidRPr="00C438A5">
        <w:rPr>
          <w:rStyle w:val="StyleUnderline"/>
        </w:rPr>
        <w:t xml:space="preserve">But it's already been happening for years." </w:t>
      </w:r>
      <w:r w:rsidRPr="00C438A5">
        <w:rPr>
          <w:sz w:val="12"/>
        </w:rPr>
        <w:t xml:space="preserve">Steinman said </w:t>
      </w:r>
      <w:r w:rsidRPr="00C438A5">
        <w:rPr>
          <w:rStyle w:val="StyleUnderline"/>
        </w:rPr>
        <w:t xml:space="preserve">the ruling to deny a physical barrier </w:t>
      </w:r>
      <w:proofErr w:type="gramStart"/>
      <w:r w:rsidRPr="00C438A5">
        <w:rPr>
          <w:rStyle w:val="StyleUnderline"/>
        </w:rPr>
        <w:t>isn't</w:t>
      </w:r>
      <w:proofErr w:type="gramEnd"/>
      <w:r w:rsidRPr="00C438A5">
        <w:rPr>
          <w:rStyle w:val="StyleUnderline"/>
        </w:rPr>
        <w:t xml:space="preserve"> particularly surprising because of the complexity of the issue and the deliberate nature of the corps of engineers</w:t>
      </w:r>
      <w:r w:rsidRPr="00C438A5">
        <w:rPr>
          <w:sz w:val="12"/>
        </w:rPr>
        <w:t xml:space="preserve">, which released a list of eight possible courses of action to stop Asian carp from entering the Great Lakes in January. </w:t>
      </w:r>
      <w:r w:rsidRPr="00C438A5">
        <w:rPr>
          <w:rStyle w:val="StyleUnderline"/>
        </w:rPr>
        <w:t xml:space="preserve">The corps had studied the issue since 2009 but chose not </w:t>
      </w:r>
      <w:proofErr w:type="gramStart"/>
      <w:r w:rsidRPr="00C438A5">
        <w:rPr>
          <w:rStyle w:val="StyleUnderline"/>
        </w:rPr>
        <w:t>endorse</w:t>
      </w:r>
      <w:proofErr w:type="gramEnd"/>
      <w:r w:rsidRPr="00C438A5">
        <w:rPr>
          <w:rStyle w:val="StyleUnderline"/>
        </w:rPr>
        <w:t xml:space="preserve"> any single plan -- some of which could cost upward of $18 billion and take 25 years to complete. </w:t>
      </w:r>
      <w:r w:rsidRPr="00C438A5">
        <w:rPr>
          <w:sz w:val="12"/>
        </w:rPr>
        <w:t>Significant action on the Asian carp issue is likely to take years. The lawsuit by the states was an attempt at a "quick fix," Steinman said. "</w:t>
      </w:r>
      <w:r w:rsidRPr="00C438A5">
        <w:rPr>
          <w:rStyle w:val="StyleUnderline"/>
        </w:rPr>
        <w:t>The different groups involved need to be very strategic in their plans," Steinman said. "We need to identify those problems and attack them in a focused way</w:t>
      </w:r>
      <w:r w:rsidRPr="00C438A5">
        <w:rPr>
          <w:sz w:val="12"/>
        </w:rPr>
        <w:t xml:space="preserve">." Current invaders and 'barbarians at the gates' Another interesting part of the Asian carp issue is how it relates to invasive species already in the Great Lakes. Steinman pointed out the presence of 950 trillion mussels already in Lake Michigan. Furthermore, there are 186 invasive species in the Great Lakes, 57 of which were imported by ocean freighters that reached the lakes through the St. Lawrence Seaway. According to Steinman, mussels are "literally sucking the life out of Lake Michigan." "Asian carp literally jump out of the water, so they evoke a very visceral reaction and people use that to their advantage," Steinman said. "Zebra mussels are much more subtle; they are out of sight and out of mind. We </w:t>
      </w:r>
      <w:proofErr w:type="gramStart"/>
      <w:r w:rsidRPr="00C438A5">
        <w:rPr>
          <w:sz w:val="12"/>
        </w:rPr>
        <w:t>can't</w:t>
      </w:r>
      <w:proofErr w:type="gramEnd"/>
      <w:r w:rsidRPr="00C438A5">
        <w:rPr>
          <w:sz w:val="12"/>
        </w:rPr>
        <w:t xml:space="preserve"> ignore the Asian carp -- they are the barbarians at the gates, so to speak. The question is, 'Should they be our No. 1 priority? Do we focus on a potential problem or the ones that are already here?' Scientists will differ on that." Steinman added that the real issue with Asian carp </w:t>
      </w:r>
      <w:proofErr w:type="gramStart"/>
      <w:r w:rsidRPr="00C438A5">
        <w:rPr>
          <w:sz w:val="12"/>
        </w:rPr>
        <w:t>won't</w:t>
      </w:r>
      <w:proofErr w:type="gramEnd"/>
      <w:r w:rsidRPr="00C438A5">
        <w:rPr>
          <w:sz w:val="12"/>
        </w:rPr>
        <w:t xml:space="preserve"> be in Lake Michigan, but if the voracious species finds its way into Michigan's inland lakes and rivers. </w:t>
      </w:r>
      <w:r w:rsidRPr="00917575">
        <w:rPr>
          <w:rStyle w:val="StyleUnderline"/>
          <w:highlight w:val="cyan"/>
        </w:rPr>
        <w:t>The Asian carp controversy will</w:t>
      </w:r>
      <w:r w:rsidRPr="00C438A5">
        <w:rPr>
          <w:rStyle w:val="StyleUnderline"/>
        </w:rPr>
        <w:t xml:space="preserve"> likely </w:t>
      </w:r>
      <w:r w:rsidRPr="00917575">
        <w:rPr>
          <w:rStyle w:val="StyleUnderline"/>
          <w:highlight w:val="cyan"/>
        </w:rPr>
        <w:t>play out over</w:t>
      </w:r>
      <w:r w:rsidRPr="00C438A5">
        <w:rPr>
          <w:rStyle w:val="StyleUnderline"/>
        </w:rPr>
        <w:t xml:space="preserve"> the course of several </w:t>
      </w:r>
      <w:r w:rsidRPr="00917575">
        <w:rPr>
          <w:rStyle w:val="StyleUnderline"/>
          <w:highlight w:val="cyan"/>
        </w:rPr>
        <w:t>years</w:t>
      </w:r>
      <w:r w:rsidRPr="00C438A5">
        <w:rPr>
          <w:rStyle w:val="StyleUnderline"/>
        </w:rPr>
        <w:t xml:space="preserve">, but </w:t>
      </w:r>
      <w:r w:rsidRPr="00917575">
        <w:rPr>
          <w:rStyle w:val="Emphasis"/>
          <w:highlight w:val="cyan"/>
        </w:rPr>
        <w:t>there is no denying the significance of the issue</w:t>
      </w:r>
      <w:r w:rsidRPr="00C438A5">
        <w:rPr>
          <w:rStyle w:val="StyleUnderline"/>
        </w:rPr>
        <w:t xml:space="preserve"> for the entire Great Lakes region. </w:t>
      </w:r>
      <w:proofErr w:type="gramStart"/>
      <w:r w:rsidRPr="00C438A5">
        <w:rPr>
          <w:rStyle w:val="StyleUnderline"/>
        </w:rPr>
        <w:t>It's</w:t>
      </w:r>
      <w:proofErr w:type="gramEnd"/>
      <w:r w:rsidRPr="00C438A5">
        <w:rPr>
          <w:rStyle w:val="StyleUnderline"/>
        </w:rPr>
        <w:t xml:space="preserve"> an issue that even breaches international borders into Canada. </w:t>
      </w:r>
      <w:r w:rsidRPr="00C438A5">
        <w:rPr>
          <w:sz w:val="12"/>
        </w:rPr>
        <w:t xml:space="preserve">Eventually, action will be taken. But for now, </w:t>
      </w:r>
      <w:r w:rsidRPr="00F83956">
        <w:rPr>
          <w:rStyle w:val="StyleUnderline"/>
          <w:highlight w:val="cyan"/>
        </w:rPr>
        <w:t xml:space="preserve">environmentalists, politicians and economists </w:t>
      </w:r>
      <w:r w:rsidRPr="00E1025F">
        <w:rPr>
          <w:rStyle w:val="StyleUnderline"/>
        </w:rPr>
        <w:t xml:space="preserve">alike </w:t>
      </w:r>
      <w:r w:rsidRPr="00F83956">
        <w:rPr>
          <w:rStyle w:val="StyleUnderline"/>
          <w:highlight w:val="cyan"/>
        </w:rPr>
        <w:t xml:space="preserve">will have </w:t>
      </w:r>
      <w:r w:rsidRPr="00F83956">
        <w:rPr>
          <w:highlight w:val="cyan"/>
        </w:rPr>
        <w:t>to</w:t>
      </w:r>
      <w:r w:rsidRPr="00E1025F">
        <w:t xml:space="preserve"> </w:t>
      </w:r>
      <w:r w:rsidRPr="00C438A5">
        <w:rPr>
          <w:sz w:val="12"/>
        </w:rPr>
        <w:t xml:space="preserve">sit, </w:t>
      </w:r>
      <w:proofErr w:type="gramStart"/>
      <w:r w:rsidRPr="00C438A5">
        <w:rPr>
          <w:sz w:val="12"/>
        </w:rPr>
        <w:t>wait</w:t>
      </w:r>
      <w:proofErr w:type="gramEnd"/>
      <w:r w:rsidRPr="00C438A5">
        <w:rPr>
          <w:sz w:val="12"/>
        </w:rPr>
        <w:t xml:space="preserve"> and </w:t>
      </w:r>
      <w:r w:rsidRPr="00F83956">
        <w:rPr>
          <w:rStyle w:val="StyleUnderline"/>
          <w:highlight w:val="cyan"/>
        </w:rPr>
        <w:t xml:space="preserve">plan their next course of action in a </w:t>
      </w:r>
      <w:r w:rsidRPr="00F83956">
        <w:rPr>
          <w:rStyle w:val="Emphasis"/>
          <w:highlight w:val="cyan"/>
        </w:rPr>
        <w:t>long and complicated process</w:t>
      </w:r>
      <w:r w:rsidRPr="00F83956">
        <w:rPr>
          <w:sz w:val="12"/>
          <w:highlight w:val="cyan"/>
        </w:rPr>
        <w:t>.</w:t>
      </w:r>
    </w:p>
    <w:p w14:paraId="64BC021C" w14:textId="77777777" w:rsidR="00293E15" w:rsidRPr="00C438A5" w:rsidRDefault="00293E15" w:rsidP="00293E15"/>
    <w:p w14:paraId="1BA9D48D" w14:textId="77777777" w:rsidR="00293E15" w:rsidRPr="00C438A5" w:rsidRDefault="00293E15" w:rsidP="00293E15">
      <w:pPr>
        <w:pStyle w:val="Heading4"/>
        <w:rPr>
          <w:rFonts w:cs="Times New Roman"/>
        </w:rPr>
      </w:pPr>
      <w:r w:rsidRPr="00C438A5">
        <w:rPr>
          <w:rFonts w:cs="Times New Roman"/>
        </w:rPr>
        <w:t>Shipping and trade organizations will backlash against the plan</w:t>
      </w:r>
      <w:r>
        <w:rPr>
          <w:rFonts w:cs="Times New Roman"/>
        </w:rPr>
        <w:t xml:space="preserve"> – including for court decisions. </w:t>
      </w:r>
    </w:p>
    <w:p w14:paraId="5D4BD9AC" w14:textId="77777777" w:rsidR="00293E15" w:rsidRPr="00C438A5" w:rsidRDefault="00293E15" w:rsidP="00293E15">
      <w:pPr>
        <w:rPr>
          <w:rStyle w:val="Style13ptBold"/>
        </w:rPr>
      </w:pPr>
      <w:proofErr w:type="spellStart"/>
      <w:r w:rsidRPr="00C438A5">
        <w:rPr>
          <w:rStyle w:val="Style13ptBold"/>
        </w:rPr>
        <w:t>Kellman</w:t>
      </w:r>
      <w:proofErr w:type="spellEnd"/>
      <w:r w:rsidRPr="00C438A5">
        <w:rPr>
          <w:rStyle w:val="Style13ptBold"/>
        </w:rPr>
        <w:t xml:space="preserve"> 10</w:t>
      </w:r>
      <w:r w:rsidRPr="00C438A5">
        <w:rPr>
          <w:rStyle w:val="Style13ptBold"/>
          <w:b w:val="0"/>
          <w:sz w:val="20"/>
        </w:rPr>
        <w:t xml:space="preserve"> (Reporter for Circle of Blue; “Legal Battle Over Asian Carp in the Great Lakes Heats Up”; Circle of Blue; January 25, 2010; </w:t>
      </w:r>
      <w:hyperlink r:id="rId29" w:history="1">
        <w:r w:rsidRPr="00C438A5">
          <w:rPr>
            <w:rStyle w:val="Style13ptBold"/>
            <w:b w:val="0"/>
            <w:sz w:val="20"/>
          </w:rPr>
          <w:t>https://www.circleofblue.org/2010/world/legal-battle-over-asian-carp-in-the-great-lakes-heats-up/</w:t>
        </w:r>
      </w:hyperlink>
      <w:r w:rsidRPr="00C438A5">
        <w:rPr>
          <w:rStyle w:val="Style13ptBold"/>
          <w:b w:val="0"/>
          <w:sz w:val="20"/>
        </w:rPr>
        <w:t>) Accessed 6/22/21//</w:t>
      </w:r>
      <w:proofErr w:type="spellStart"/>
      <w:r w:rsidRPr="00C438A5">
        <w:rPr>
          <w:rStyle w:val="Style13ptBold"/>
          <w:b w:val="0"/>
          <w:sz w:val="20"/>
        </w:rPr>
        <w:t>eleanor</w:t>
      </w:r>
      <w:proofErr w:type="spellEnd"/>
    </w:p>
    <w:p w14:paraId="41EA7B05" w14:textId="77777777" w:rsidR="00293E15" w:rsidRPr="00C438A5" w:rsidRDefault="00293E15" w:rsidP="00293E15">
      <w:r w:rsidRPr="00C438A5">
        <w:t xml:space="preserve">Last week’s </w:t>
      </w:r>
      <w:r w:rsidRPr="00C438A5">
        <w:rPr>
          <w:rStyle w:val="StyleUnderline"/>
        </w:rPr>
        <w:t xml:space="preserve">U.S. </w:t>
      </w:r>
      <w:r w:rsidRPr="00F83956">
        <w:rPr>
          <w:rStyle w:val="Emphasis"/>
          <w:highlight w:val="cyan"/>
        </w:rPr>
        <w:t>Supreme Court rejection</w:t>
      </w:r>
      <w:r w:rsidRPr="00F83956">
        <w:rPr>
          <w:rStyle w:val="StyleUnderline"/>
          <w:highlight w:val="cyan"/>
        </w:rPr>
        <w:t xml:space="preserve"> of Michigan’s request to i</w:t>
      </w:r>
      <w:r w:rsidRPr="00C438A5">
        <w:rPr>
          <w:rStyle w:val="StyleUnderline"/>
        </w:rPr>
        <w:t xml:space="preserve">mmediately </w:t>
      </w:r>
      <w:r w:rsidRPr="00F83956">
        <w:rPr>
          <w:rStyle w:val="StyleUnderline"/>
          <w:highlight w:val="cyan"/>
        </w:rPr>
        <w:t>sever</w:t>
      </w:r>
      <w:r w:rsidRPr="00C438A5">
        <w:rPr>
          <w:rStyle w:val="StyleUnderline"/>
        </w:rPr>
        <w:t xml:space="preserve"> the </w:t>
      </w:r>
      <w:r w:rsidRPr="00F83956">
        <w:rPr>
          <w:rStyle w:val="StyleUnderline"/>
          <w:highlight w:val="cyan"/>
        </w:rPr>
        <w:t>connections</w:t>
      </w:r>
      <w:r w:rsidRPr="00C438A5">
        <w:rPr>
          <w:rStyle w:val="StyleUnderline"/>
        </w:rPr>
        <w:t xml:space="preserve"> between the Illinois River and Lake Michigan </w:t>
      </w:r>
      <w:r w:rsidRPr="00F83956">
        <w:rPr>
          <w:rStyle w:val="Emphasis"/>
          <w:highlight w:val="cyan"/>
        </w:rPr>
        <w:t>continues to reverberate</w:t>
      </w:r>
      <w:r w:rsidRPr="00C438A5">
        <w:rPr>
          <w:rStyle w:val="StyleUnderline"/>
        </w:rPr>
        <w:t xml:space="preserve">, </w:t>
      </w:r>
      <w:r w:rsidRPr="00C438A5">
        <w:t xml:space="preserve">from the White House to the U.S. Congress and across the border in Ontario. Michigan Attorney General Mike Cox sought the request as part of a larger effort to permanently cut off the carp-infested Illinois River from the Great Lakes and protect the lakes’ $7 billion sportfishing industry from irreparable harm. Asian carp, which can grow to 100 pounds and four feet long, have displaced native fish along the Illinois and Mississippi rivers. The carp were imported decades ago for use in Southern states to clean the ponds of catfish farmers, but subsequently escaped into the Mississippi and began migrating north. Since Cox filed his suit, the states of Indiana, Minnesota, New York, Ohio, </w:t>
      </w:r>
      <w:proofErr w:type="gramStart"/>
      <w:r w:rsidRPr="00C438A5">
        <w:t>Pennsylvania</w:t>
      </w:r>
      <w:proofErr w:type="gramEnd"/>
      <w:r w:rsidRPr="00C438A5">
        <w:t xml:space="preserve"> and Wisconsin, along with Ontario, Canada, have announced their support to seal off the Great Lakes from the invasive species. </w:t>
      </w:r>
      <w:r w:rsidRPr="00F83956">
        <w:rPr>
          <w:rStyle w:val="Emphasis"/>
          <w:highlight w:val="cyan"/>
        </w:rPr>
        <w:t>Illinois</w:t>
      </w:r>
      <w:r w:rsidRPr="00F83956">
        <w:rPr>
          <w:rStyle w:val="StyleUnderline"/>
          <w:highlight w:val="cyan"/>
        </w:rPr>
        <w:t xml:space="preserve"> opposes the effort, as does the </w:t>
      </w:r>
      <w:r w:rsidRPr="00F83956">
        <w:rPr>
          <w:rStyle w:val="Emphasis"/>
          <w:highlight w:val="cyan"/>
        </w:rPr>
        <w:t>American Waterways Operators</w:t>
      </w:r>
      <w:r w:rsidRPr="00C438A5">
        <w:rPr>
          <w:rStyle w:val="StyleUnderline"/>
        </w:rPr>
        <w:t xml:space="preserve">, a national trade association </w:t>
      </w:r>
      <w:r w:rsidRPr="00F83956">
        <w:rPr>
          <w:rStyle w:val="StyleUnderline"/>
          <w:highlight w:val="cyan"/>
        </w:rPr>
        <w:t>representing the</w:t>
      </w:r>
      <w:r w:rsidRPr="00C438A5">
        <w:rPr>
          <w:rStyle w:val="StyleUnderline"/>
        </w:rPr>
        <w:t xml:space="preserve"> U.S. tug</w:t>
      </w:r>
      <w:r w:rsidRPr="00F83956">
        <w:rPr>
          <w:rStyle w:val="StyleUnderline"/>
          <w:highlight w:val="cyan"/>
        </w:rPr>
        <w:t>boat</w:t>
      </w:r>
      <w:r w:rsidRPr="00C438A5">
        <w:rPr>
          <w:rStyle w:val="StyleUnderline"/>
        </w:rPr>
        <w:t xml:space="preserve">, </w:t>
      </w:r>
      <w:proofErr w:type="gramStart"/>
      <w:r w:rsidRPr="00C438A5">
        <w:rPr>
          <w:rStyle w:val="StyleUnderline"/>
        </w:rPr>
        <w:t>towboat</w:t>
      </w:r>
      <w:proofErr w:type="gramEnd"/>
      <w:r w:rsidRPr="00C438A5">
        <w:rPr>
          <w:rStyle w:val="StyleUnderline"/>
        </w:rPr>
        <w:t xml:space="preserve"> and barge </w:t>
      </w:r>
      <w:r w:rsidRPr="00F83956">
        <w:rPr>
          <w:rStyle w:val="StyleUnderline"/>
          <w:highlight w:val="cyan"/>
        </w:rPr>
        <w:t>industry</w:t>
      </w:r>
      <w:r w:rsidRPr="00C438A5">
        <w:rPr>
          <w:rStyle w:val="StyleUnderline"/>
        </w:rPr>
        <w:t xml:space="preserve">. Because the Chicago-area </w:t>
      </w:r>
      <w:r w:rsidRPr="00F83956">
        <w:rPr>
          <w:rStyle w:val="StyleUnderline"/>
          <w:highlight w:val="cyan"/>
        </w:rPr>
        <w:t>canals are used to transport</w:t>
      </w:r>
      <w:r w:rsidRPr="00C438A5">
        <w:rPr>
          <w:rStyle w:val="StyleUnderline"/>
        </w:rPr>
        <w:t xml:space="preserve"> millions of </w:t>
      </w:r>
      <w:proofErr w:type="spellStart"/>
      <w:r w:rsidRPr="00C438A5">
        <w:rPr>
          <w:rStyle w:val="StyleUnderline"/>
        </w:rPr>
        <w:t>dollars worth</w:t>
      </w:r>
      <w:proofErr w:type="spellEnd"/>
      <w:r w:rsidRPr="00C438A5">
        <w:rPr>
          <w:rStyle w:val="StyleUnderline"/>
        </w:rPr>
        <w:t xml:space="preserve"> of </w:t>
      </w:r>
      <w:r w:rsidRPr="00F83956">
        <w:rPr>
          <w:rStyle w:val="StyleUnderline"/>
          <w:highlight w:val="cyan"/>
        </w:rPr>
        <w:t>goods and commodities</w:t>
      </w:r>
      <w:r w:rsidRPr="00C438A5">
        <w:rPr>
          <w:rStyle w:val="StyleUnderline"/>
        </w:rPr>
        <w:t xml:space="preserve"> each year, the trade organization warns that </w:t>
      </w:r>
      <w:r w:rsidRPr="00F83956">
        <w:rPr>
          <w:rStyle w:val="StyleUnderline"/>
          <w:highlight w:val="cyan"/>
        </w:rPr>
        <w:t xml:space="preserve">closing them could </w:t>
      </w:r>
      <w:r w:rsidRPr="00F83956">
        <w:rPr>
          <w:rStyle w:val="Emphasis"/>
          <w:highlight w:val="cyan"/>
        </w:rPr>
        <w:t>increase transportation prices</w:t>
      </w:r>
      <w:r w:rsidRPr="00F83956">
        <w:rPr>
          <w:rStyle w:val="StyleUnderline"/>
          <w:highlight w:val="cyan"/>
        </w:rPr>
        <w:t xml:space="preserve"> and cost </w:t>
      </w:r>
      <w:r w:rsidRPr="00F83956">
        <w:rPr>
          <w:rStyle w:val="Emphasis"/>
          <w:highlight w:val="cyan"/>
        </w:rPr>
        <w:t>hundreds of people in the barge transportation industry their jobs</w:t>
      </w:r>
      <w:r w:rsidRPr="00F83956">
        <w:rPr>
          <w:highlight w:val="cyan"/>
        </w:rPr>
        <w:t>.</w:t>
      </w:r>
      <w:r w:rsidRPr="00C438A5">
        <w:t xml:space="preserve"> </w:t>
      </w:r>
      <w:r w:rsidRPr="00C438A5">
        <w:rPr>
          <w:rStyle w:val="StyleUnderline"/>
        </w:rPr>
        <w:t>Immediately after the Supreme Court decision, Michigan Gov. Jennifer Granholm and Wisconsin Gov. Jim Doyle called for a summit with White House officials to discuss the brewing controversy</w:t>
      </w:r>
      <w:r w:rsidRPr="00C438A5">
        <w:t>. The Obama administration, which initially sided with Illinois, responded positively to the call for an Asian carp summit Wednesday, ABC News reported. The White House Council on Environmental Quality has proposed holding a meeting the first week of February with governors from the Great Lakes states.</w:t>
      </w:r>
    </w:p>
    <w:p w14:paraId="5B7E38FE" w14:textId="77777777" w:rsidR="00293E15" w:rsidRPr="00C438A5" w:rsidRDefault="00293E15" w:rsidP="00293E15"/>
    <w:p w14:paraId="145D61BC" w14:textId="7BEB6A54" w:rsidR="00293E15" w:rsidRPr="00C438A5" w:rsidRDefault="00572B2A" w:rsidP="00293E15">
      <w:pPr>
        <w:pStyle w:val="Heading3"/>
        <w:rPr>
          <w:rFonts w:cs="Times New Roman"/>
        </w:rPr>
      </w:pPr>
      <w:r>
        <w:rPr>
          <w:rFonts w:cs="Times New Roman"/>
        </w:rPr>
        <w:t>L---Fracking</w:t>
      </w:r>
    </w:p>
    <w:p w14:paraId="5D7B2DA1" w14:textId="77777777" w:rsidR="00293E15" w:rsidRPr="00C438A5" w:rsidRDefault="00293E15" w:rsidP="00293E15">
      <w:pPr>
        <w:pStyle w:val="Heading4"/>
        <w:rPr>
          <w:rFonts w:cs="Times New Roman"/>
        </w:rPr>
      </w:pPr>
      <w:r w:rsidRPr="00C438A5">
        <w:rPr>
          <w:rFonts w:cs="Times New Roman"/>
        </w:rPr>
        <w:t xml:space="preserve">GOP hates the plan – </w:t>
      </w:r>
      <w:proofErr w:type="gramStart"/>
      <w:r w:rsidRPr="00C438A5">
        <w:rPr>
          <w:rFonts w:cs="Times New Roman"/>
        </w:rPr>
        <w:t>empirics</w:t>
      </w:r>
      <w:proofErr w:type="gramEnd"/>
    </w:p>
    <w:p w14:paraId="59926C81" w14:textId="77777777" w:rsidR="00293E15" w:rsidRPr="00C438A5" w:rsidRDefault="00293E15" w:rsidP="00293E15">
      <w:r w:rsidRPr="00C438A5">
        <w:rPr>
          <w:rStyle w:val="Style13ptBold"/>
        </w:rPr>
        <w:t>Cohen 21</w:t>
      </w:r>
      <w:r w:rsidRPr="00C438A5">
        <w:t xml:space="preserve"> (Ariel Cohen, "What Can Democrats Achieve </w:t>
      </w:r>
      <w:proofErr w:type="gramStart"/>
      <w:r w:rsidRPr="00C438A5">
        <w:t>On</w:t>
      </w:r>
      <w:proofErr w:type="gramEnd"/>
      <w:r w:rsidRPr="00C438A5">
        <w:t xml:space="preserve"> Climate In The U.S. Congress?", 1-14-2021, Forbes, https://www.forbes.com/sites/arielcohen/2021/01/14/what-can-democrats-achieve-on-climate-in-the-us-congress/?sh=5e933ea49f7a) JG&gt;</w:t>
      </w:r>
    </w:p>
    <w:p w14:paraId="615963BB" w14:textId="77777777" w:rsidR="00293E15" w:rsidRPr="00C438A5" w:rsidRDefault="00293E15" w:rsidP="00293E15">
      <w:pPr>
        <w:rPr>
          <w:rStyle w:val="StyleUnderline"/>
        </w:rPr>
      </w:pPr>
      <w:r w:rsidRPr="00C438A5">
        <w:rPr>
          <w:rStyle w:val="StyleUnderline"/>
        </w:rPr>
        <w:t>Much will depend on how effective the Administration is at coordinating with Congress</w:t>
      </w:r>
      <w:r w:rsidRPr="00C438A5">
        <w:t xml:space="preserve">. </w:t>
      </w:r>
      <w:r w:rsidRPr="00F83956">
        <w:rPr>
          <w:rStyle w:val="Emphasis"/>
          <w:highlight w:val="cyan"/>
        </w:rPr>
        <w:t>P</w:t>
      </w:r>
      <w:r w:rsidRPr="00C438A5">
        <w:rPr>
          <w:rStyle w:val="Emphasis"/>
        </w:rPr>
        <w:t xml:space="preserve">olitical </w:t>
      </w:r>
      <w:r w:rsidRPr="00F83956">
        <w:rPr>
          <w:rStyle w:val="Emphasis"/>
          <w:highlight w:val="cyan"/>
        </w:rPr>
        <w:t>c</w:t>
      </w:r>
      <w:r w:rsidRPr="00C438A5">
        <w:rPr>
          <w:rStyle w:val="Emphasis"/>
        </w:rPr>
        <w:t xml:space="preserve">apital </w:t>
      </w:r>
      <w:r w:rsidRPr="00F83956">
        <w:rPr>
          <w:rStyle w:val="Emphasis"/>
          <w:highlight w:val="cyan"/>
        </w:rPr>
        <w:t>is limited</w:t>
      </w:r>
      <w:r w:rsidRPr="00C438A5">
        <w:t xml:space="preserve">, and much of Biden’s first hundred days will be dominated by developing a vaccination strategy for a worsening pandemic and dealing with national security issues possibly sprung on him by China, Russia, Iran, or North Korea. The potential of a drawn out second Trump impeachment trial may also loom. With so much to do, </w:t>
      </w:r>
      <w:r w:rsidRPr="00C438A5">
        <w:rPr>
          <w:rStyle w:val="StyleUnderline"/>
        </w:rPr>
        <w:t>strong leadership will be the difference between a well utilized trifecta and a missed opportunity.</w:t>
      </w:r>
    </w:p>
    <w:p w14:paraId="3D53F917" w14:textId="77777777" w:rsidR="00293E15" w:rsidRPr="00C438A5" w:rsidRDefault="00293E15" w:rsidP="00293E15">
      <w:r w:rsidRPr="00F83956">
        <w:rPr>
          <w:rStyle w:val="StyleUnderline"/>
          <w:highlight w:val="cyan"/>
        </w:rPr>
        <w:t>Republicans and</w:t>
      </w:r>
      <w:r w:rsidRPr="00C438A5">
        <w:rPr>
          <w:rStyle w:val="StyleUnderline"/>
        </w:rPr>
        <w:t xml:space="preserve"> even </w:t>
      </w:r>
      <w:r w:rsidRPr="00F83956">
        <w:rPr>
          <w:rStyle w:val="StyleUnderline"/>
          <w:highlight w:val="cyan"/>
        </w:rPr>
        <w:t>labor unions will resent</w:t>
      </w:r>
      <w:r w:rsidRPr="00C438A5">
        <w:rPr>
          <w:rStyle w:val="StyleUnderline"/>
        </w:rPr>
        <w:t xml:space="preserve"> </w:t>
      </w:r>
      <w:r w:rsidRPr="00C438A5">
        <w:t xml:space="preserve">shutting down major pipelines such as the Keystone XL and Dakota Access. As </w:t>
      </w:r>
      <w:proofErr w:type="gramStart"/>
      <w:r w:rsidRPr="00C438A5">
        <w:t>I’ve</w:t>
      </w:r>
      <w:proofErr w:type="gramEnd"/>
      <w:r w:rsidRPr="00C438A5">
        <w:t xml:space="preserve"> written </w:t>
      </w:r>
      <w:r w:rsidRPr="00C438A5">
        <w:rPr>
          <w:rStyle w:val="Style13ptBold"/>
          <w:sz w:val="16"/>
        </w:rPr>
        <w:t>before</w:t>
      </w:r>
      <w:r w:rsidRPr="00C438A5">
        <w:t xml:space="preserve">, </w:t>
      </w:r>
      <w:r w:rsidRPr="00C438A5">
        <w:rPr>
          <w:rStyle w:val="StyleUnderline"/>
        </w:rPr>
        <w:t xml:space="preserve">Biden has pledged to </w:t>
      </w:r>
      <w:r w:rsidRPr="00F83956">
        <w:rPr>
          <w:rStyle w:val="StyleUnderline"/>
          <w:highlight w:val="cyan"/>
        </w:rPr>
        <w:t>prohibit drilling on federal lands</w:t>
      </w:r>
      <w:r w:rsidRPr="00C438A5">
        <w:rPr>
          <w:rStyle w:val="StyleUnderline"/>
        </w:rPr>
        <w:t>, including the Arctic National Wildlife Refuge</w:t>
      </w:r>
      <w:r w:rsidRPr="00C438A5">
        <w:t xml:space="preserve">. The </w:t>
      </w:r>
      <w:r w:rsidRPr="00C438A5">
        <w:rPr>
          <w:rStyle w:val="StyleUnderline"/>
        </w:rPr>
        <w:t>United States produced nearly 3 million barrels of crude oil per day from federal lands and waters</w:t>
      </w:r>
      <w:r w:rsidRPr="00C438A5">
        <w:t xml:space="preserve"> in 2019, along with </w:t>
      </w:r>
      <w:r w:rsidRPr="00C438A5">
        <w:rPr>
          <w:rStyle w:val="StyleUnderline"/>
        </w:rPr>
        <w:t xml:space="preserve">13.2 billion cubic feet per day of natural gas worth some $12 in public revenues. This </w:t>
      </w:r>
      <w:r w:rsidRPr="00F83956">
        <w:rPr>
          <w:rStyle w:val="StyleUnderline"/>
          <w:highlight w:val="cyan"/>
        </w:rPr>
        <w:t>will drastically set back</w:t>
      </w:r>
      <w:r w:rsidRPr="00C438A5">
        <w:rPr>
          <w:rStyle w:val="StyleUnderline"/>
        </w:rPr>
        <w:t xml:space="preserve"> U.S. oil and gas </w:t>
      </w:r>
      <w:r w:rsidRPr="00F83956">
        <w:rPr>
          <w:rStyle w:val="StyleUnderline"/>
          <w:highlight w:val="cyan"/>
        </w:rPr>
        <w:t>production</w:t>
      </w:r>
      <w:r w:rsidRPr="00C438A5">
        <w:rPr>
          <w:rStyle w:val="StyleUnderline"/>
        </w:rPr>
        <w:t xml:space="preserve">, </w:t>
      </w:r>
      <w:r w:rsidRPr="00F83956">
        <w:rPr>
          <w:rStyle w:val="StyleUnderline"/>
          <w:highlight w:val="cyan"/>
        </w:rPr>
        <w:t>drive</w:t>
      </w:r>
      <w:r w:rsidRPr="00C438A5">
        <w:rPr>
          <w:rStyle w:val="StyleUnderline"/>
        </w:rPr>
        <w:t xml:space="preserve"> the oil and gas </w:t>
      </w:r>
      <w:r w:rsidRPr="00F83956">
        <w:rPr>
          <w:rStyle w:val="StyleUnderline"/>
          <w:highlight w:val="cyan"/>
        </w:rPr>
        <w:t>prices up,</w:t>
      </w:r>
      <w:r w:rsidRPr="00C438A5">
        <w:rPr>
          <w:rStyle w:val="StyleUnderline"/>
        </w:rPr>
        <w:t xml:space="preserve"> and </w:t>
      </w:r>
      <w:r w:rsidRPr="00F83956">
        <w:rPr>
          <w:rStyle w:val="StyleUnderline"/>
          <w:highlight w:val="cyan"/>
        </w:rPr>
        <w:t>make the U.S. more dependent</w:t>
      </w:r>
      <w:r w:rsidRPr="00C438A5">
        <w:rPr>
          <w:rStyle w:val="StyleUnderline"/>
        </w:rPr>
        <w:t xml:space="preserve"> on </w:t>
      </w:r>
      <w:r w:rsidRPr="00F83956">
        <w:rPr>
          <w:rStyle w:val="StyleUnderline"/>
          <w:highlight w:val="cyan"/>
        </w:rPr>
        <w:t>oil imports</w:t>
      </w:r>
      <w:r w:rsidRPr="00C438A5">
        <w:t>. Biden has declared he would cut off subsidies for fossil fuels, which inject roughly $20 billion into the industry annually.</w:t>
      </w:r>
    </w:p>
    <w:p w14:paraId="5987C05E" w14:textId="77777777" w:rsidR="00293E15" w:rsidRPr="00C438A5" w:rsidRDefault="00293E15" w:rsidP="00293E15"/>
    <w:p w14:paraId="47EBCE42" w14:textId="77777777" w:rsidR="00293E15" w:rsidRPr="00C438A5" w:rsidRDefault="00293E15" w:rsidP="00293E15">
      <w:pPr>
        <w:pStyle w:val="Heading4"/>
        <w:rPr>
          <w:rFonts w:cs="Times New Roman"/>
        </w:rPr>
      </w:pPr>
      <w:r w:rsidRPr="00C438A5">
        <w:rPr>
          <w:rFonts w:cs="Times New Roman"/>
        </w:rPr>
        <w:t xml:space="preserve">Plan is a complete 180 </w:t>
      </w:r>
      <w:r w:rsidRPr="00C438A5">
        <w:rPr>
          <w:rFonts w:cs="Times New Roman"/>
          <w:b w:val="0"/>
        </w:rPr>
        <w:t xml:space="preserve">both on previous remarks and Biden’s emphasis on job creation </w:t>
      </w:r>
      <w:r w:rsidRPr="00C438A5">
        <w:rPr>
          <w:rFonts w:cs="Times New Roman"/>
        </w:rPr>
        <w:t xml:space="preserve">– angers GOP + throws off labor </w:t>
      </w:r>
      <w:proofErr w:type="gramStart"/>
      <w:r w:rsidRPr="00C438A5">
        <w:rPr>
          <w:rFonts w:cs="Times New Roman"/>
        </w:rPr>
        <w:t>unions</w:t>
      </w:r>
      <w:proofErr w:type="gramEnd"/>
    </w:p>
    <w:p w14:paraId="3C549A56" w14:textId="77777777" w:rsidR="00293E15" w:rsidRPr="00C438A5" w:rsidRDefault="00293E15" w:rsidP="00293E15">
      <w:r w:rsidRPr="00C438A5">
        <w:rPr>
          <w:rStyle w:val="Style13ptBold"/>
        </w:rPr>
        <w:t>Wagner 21</w:t>
      </w:r>
      <w:r w:rsidRPr="00C438A5">
        <w:t xml:space="preserve"> (John Wagner, National reporter on The Post's breaking political news team, “Biden emphasizes that he has no plans to ban fracking”, 1-27-2021, Washington Post, </w:t>
      </w:r>
      <w:hyperlink r:id="rId30" w:anchor="link-OBOJOY6FQVGIRLBCSBPPRJ43H4" w:history="1">
        <w:r w:rsidRPr="00C438A5">
          <w:rPr>
            <w:rStyle w:val="Hyperlink"/>
          </w:rPr>
          <w:t>https://www.washingtonpost.com/politics/2021/01/27/trump-impeachment-joe-biden-live-updates/#link-OBOJOY6FQVGIRLBCSBPPRJ43H4</w:t>
        </w:r>
      </w:hyperlink>
      <w:r w:rsidRPr="00C438A5">
        <w:t>) JG&gt;</w:t>
      </w:r>
    </w:p>
    <w:p w14:paraId="14B19F59" w14:textId="77777777" w:rsidR="00293E15" w:rsidRPr="00C438A5" w:rsidRDefault="00293E15" w:rsidP="00293E15">
      <w:r w:rsidRPr="00F83956">
        <w:rPr>
          <w:rStyle w:val="StyleUnderline"/>
          <w:highlight w:val="cyan"/>
        </w:rPr>
        <w:t>Biden emphasized</w:t>
      </w:r>
      <w:r w:rsidRPr="00C438A5">
        <w:rPr>
          <w:rStyle w:val="StyleUnderline"/>
        </w:rPr>
        <w:t xml:space="preserve"> </w:t>
      </w:r>
      <w:r w:rsidRPr="00C438A5">
        <w:t xml:space="preserve">during his remarks on climate change Wednesday that </w:t>
      </w:r>
      <w:r w:rsidRPr="00C438A5">
        <w:rPr>
          <w:rStyle w:val="StyleUnderline"/>
        </w:rPr>
        <w:t xml:space="preserve">he has </w:t>
      </w:r>
      <w:r w:rsidRPr="00F83956">
        <w:rPr>
          <w:rStyle w:val="Emphasis"/>
          <w:highlight w:val="cyan"/>
        </w:rPr>
        <w:t>no plans to ban fracking</w:t>
      </w:r>
      <w:r w:rsidRPr="00C438A5">
        <w:t xml:space="preserve"> — </w:t>
      </w:r>
      <w:r w:rsidRPr="00C438A5">
        <w:rPr>
          <w:rStyle w:val="StyleUnderline"/>
        </w:rPr>
        <w:t>an issue that dogged him during the campaign</w:t>
      </w:r>
      <w:r w:rsidRPr="00C438A5">
        <w:t xml:space="preserve"> because of a verbal slip and repeated misrepresentations of his plans by Trump.</w:t>
      </w:r>
    </w:p>
    <w:p w14:paraId="7D3AE575" w14:textId="77777777" w:rsidR="00293E15" w:rsidRPr="00C438A5" w:rsidRDefault="00293E15" w:rsidP="00293E15">
      <w:r w:rsidRPr="00C438A5">
        <w:t>“</w:t>
      </w:r>
      <w:r w:rsidRPr="00C438A5">
        <w:rPr>
          <w:rStyle w:val="StyleUnderline"/>
        </w:rPr>
        <w:t>Let me be clear</w:t>
      </w:r>
      <w:r w:rsidRPr="00C438A5">
        <w:t xml:space="preserve">, and I know it always comes up, </w:t>
      </w:r>
      <w:r w:rsidRPr="00C438A5">
        <w:rPr>
          <w:rStyle w:val="Emphasis"/>
        </w:rPr>
        <w:t>we’re not going to ban fracking</w:t>
      </w:r>
      <w:r w:rsidRPr="00C438A5">
        <w:t xml:space="preserve">,” </w:t>
      </w:r>
      <w:r w:rsidRPr="00C438A5">
        <w:rPr>
          <w:rStyle w:val="StyleUnderline"/>
        </w:rPr>
        <w:t>Biden said during remarks from the White House</w:t>
      </w:r>
      <w:r w:rsidRPr="00C438A5">
        <w:t>. “</w:t>
      </w:r>
      <w:r w:rsidRPr="00F83956">
        <w:rPr>
          <w:rStyle w:val="StyleUnderline"/>
          <w:highlight w:val="cyan"/>
        </w:rPr>
        <w:t>We’ll protect jobs and grow jobs</w:t>
      </w:r>
      <w:r w:rsidRPr="00C438A5">
        <w:t xml:space="preserve">, </w:t>
      </w:r>
      <w:r w:rsidRPr="00C438A5">
        <w:rPr>
          <w:rStyle w:val="StyleUnderline"/>
        </w:rPr>
        <w:t>including through stronger standards</w:t>
      </w:r>
      <w:r w:rsidRPr="00C438A5">
        <w:t xml:space="preserve"> like controls from methane leaks and union workers willing to install the changes.”</w:t>
      </w:r>
    </w:p>
    <w:p w14:paraId="5781A852" w14:textId="77777777" w:rsidR="00293E15" w:rsidRPr="00C438A5" w:rsidRDefault="00293E15" w:rsidP="00293E15">
      <w:r w:rsidRPr="00C438A5">
        <w:t xml:space="preserve">Tensions flared over the issue during the final presidential debate, with </w:t>
      </w:r>
      <w:r w:rsidRPr="00F83956">
        <w:rPr>
          <w:rStyle w:val="StyleUnderline"/>
          <w:highlight w:val="cyan"/>
        </w:rPr>
        <w:t>Biden asserting</w:t>
      </w:r>
      <w:r w:rsidRPr="00C438A5">
        <w:rPr>
          <w:rStyle w:val="StyleUnderline"/>
        </w:rPr>
        <w:t xml:space="preserve"> that </w:t>
      </w:r>
      <w:r w:rsidRPr="00F83956">
        <w:rPr>
          <w:rStyle w:val="StyleUnderline"/>
          <w:highlight w:val="cyan"/>
        </w:rPr>
        <w:t>he never</w:t>
      </w:r>
      <w:r w:rsidRPr="00C438A5">
        <w:rPr>
          <w:rStyle w:val="StyleUnderline"/>
        </w:rPr>
        <w:t xml:space="preserve"> said he </w:t>
      </w:r>
      <w:r w:rsidRPr="00F83956">
        <w:rPr>
          <w:rStyle w:val="StyleUnderline"/>
          <w:highlight w:val="cyan"/>
        </w:rPr>
        <w:t>opposed fracking</w:t>
      </w:r>
      <w:r w:rsidRPr="00C438A5">
        <w:t xml:space="preserve"> and angrily rebuking a claim by Trump that there was video evidence that he had. Conservatives earlier have seized on Biden’s comment that he would “transition from the oil industry,” which he later sought to underscore would happen gradually.</w:t>
      </w:r>
    </w:p>
    <w:p w14:paraId="24234482" w14:textId="77777777" w:rsidR="00293E15" w:rsidRPr="00C438A5" w:rsidRDefault="00293E15" w:rsidP="00293E15">
      <w:r w:rsidRPr="00C438A5">
        <w:rPr>
          <w:rStyle w:val="StyleUnderline"/>
        </w:rPr>
        <w:t>Biden has been warmer toward fracking</w:t>
      </w:r>
      <w:r w:rsidRPr="00C438A5">
        <w:t xml:space="preserve">, </w:t>
      </w:r>
      <w:r w:rsidRPr="00C438A5">
        <w:rPr>
          <w:rStyle w:val="StyleUnderline"/>
        </w:rPr>
        <w:t>a controversial natural gas extraction technique</w:t>
      </w:r>
      <w:r w:rsidRPr="00C438A5">
        <w:t xml:space="preserve"> that </w:t>
      </w:r>
      <w:r w:rsidRPr="00C438A5">
        <w:rPr>
          <w:rStyle w:val="StyleUnderline"/>
        </w:rPr>
        <w:t xml:space="preserve">many in his party oppose, taking </w:t>
      </w:r>
      <w:r w:rsidRPr="00F83956">
        <w:rPr>
          <w:rStyle w:val="StyleUnderline"/>
          <w:highlight w:val="cyan"/>
        </w:rPr>
        <w:t>a stance</w:t>
      </w:r>
      <w:r w:rsidRPr="00C438A5">
        <w:rPr>
          <w:rStyle w:val="StyleUnderline"/>
        </w:rPr>
        <w:t xml:space="preserve"> his team </w:t>
      </w:r>
      <w:r w:rsidRPr="00F83956">
        <w:rPr>
          <w:rStyle w:val="Emphasis"/>
          <w:highlight w:val="cyan"/>
        </w:rPr>
        <w:t>hoped would neutralize attacks from the righ</w:t>
      </w:r>
      <w:r w:rsidRPr="00F83956">
        <w:rPr>
          <w:rStyle w:val="StyleUnderline"/>
          <w:highlight w:val="cyan"/>
        </w:rPr>
        <w:t>t</w:t>
      </w:r>
      <w:r w:rsidRPr="00C438A5">
        <w:t xml:space="preserve">. </w:t>
      </w:r>
      <w:r w:rsidRPr="00C438A5">
        <w:rPr>
          <w:rStyle w:val="StyleUnderline"/>
        </w:rPr>
        <w:t xml:space="preserve">His </w:t>
      </w:r>
      <w:r w:rsidRPr="00F83956">
        <w:rPr>
          <w:rStyle w:val="StyleUnderline"/>
          <w:highlight w:val="cyan"/>
        </w:rPr>
        <w:t>position helped him secure endorsements from</w:t>
      </w:r>
      <w:r w:rsidRPr="00C438A5">
        <w:rPr>
          <w:rStyle w:val="StyleUnderline"/>
        </w:rPr>
        <w:t xml:space="preserve"> a roster of influential </w:t>
      </w:r>
      <w:r w:rsidRPr="00F83956">
        <w:rPr>
          <w:rStyle w:val="StyleUnderline"/>
          <w:highlight w:val="cyan"/>
        </w:rPr>
        <w:t>labor unions</w:t>
      </w:r>
      <w:r w:rsidRPr="00F83956">
        <w:rPr>
          <w:highlight w:val="cyan"/>
        </w:rPr>
        <w:t>.</w:t>
      </w:r>
    </w:p>
    <w:p w14:paraId="7807E639" w14:textId="77777777" w:rsidR="00293E15" w:rsidRPr="00C438A5" w:rsidRDefault="00293E15" w:rsidP="00293E15">
      <w:pPr>
        <w:rPr>
          <w:u w:val="single"/>
        </w:rPr>
      </w:pPr>
      <w:r w:rsidRPr="00C438A5">
        <w:t xml:space="preserve">Environmentalists have voiced worries about greenhouse gas emissions and water pollution associated with fracking. </w:t>
      </w:r>
      <w:r w:rsidRPr="00F83956">
        <w:rPr>
          <w:rStyle w:val="StyleUnderline"/>
          <w:highlight w:val="cyan"/>
        </w:rPr>
        <w:t>Advocates cite the jobs it</w:t>
      </w:r>
      <w:r w:rsidRPr="00C438A5">
        <w:rPr>
          <w:rStyle w:val="StyleUnderline"/>
        </w:rPr>
        <w:t xml:space="preserve"> has </w:t>
      </w:r>
      <w:r w:rsidRPr="00F83956">
        <w:rPr>
          <w:rStyle w:val="StyleUnderline"/>
          <w:highlight w:val="cyan"/>
        </w:rPr>
        <w:t>created</w:t>
      </w:r>
      <w:r w:rsidRPr="00C438A5">
        <w:rPr>
          <w:rStyle w:val="StyleUnderline"/>
        </w:rPr>
        <w:t xml:space="preserve"> in the gas, </w:t>
      </w:r>
      <w:proofErr w:type="gramStart"/>
      <w:r w:rsidRPr="00C438A5">
        <w:rPr>
          <w:rStyle w:val="StyleUnderline"/>
        </w:rPr>
        <w:t>electricity</w:t>
      </w:r>
      <w:proofErr w:type="gramEnd"/>
      <w:r w:rsidRPr="00C438A5">
        <w:rPr>
          <w:rStyle w:val="StyleUnderline"/>
        </w:rPr>
        <w:t xml:space="preserve"> and construction business.</w:t>
      </w:r>
    </w:p>
    <w:p w14:paraId="6217FEFB" w14:textId="77777777" w:rsidR="00293E15" w:rsidRPr="00C438A5" w:rsidRDefault="00293E15" w:rsidP="00293E15">
      <w:pPr>
        <w:pStyle w:val="Heading4"/>
        <w:rPr>
          <w:rFonts w:cs="Times New Roman"/>
        </w:rPr>
      </w:pPr>
      <w:r w:rsidRPr="00C438A5">
        <w:rPr>
          <w:rFonts w:cs="Times New Roman"/>
        </w:rPr>
        <w:t xml:space="preserve">Plan divides Democrats AND draws opposition from the </w:t>
      </w:r>
      <w:proofErr w:type="gramStart"/>
      <w:r w:rsidRPr="00C438A5">
        <w:rPr>
          <w:rFonts w:cs="Times New Roman"/>
        </w:rPr>
        <w:t>industry</w:t>
      </w:r>
      <w:proofErr w:type="gramEnd"/>
    </w:p>
    <w:p w14:paraId="4D9DE123" w14:textId="77777777" w:rsidR="00293E15" w:rsidRPr="00C438A5" w:rsidRDefault="00293E15" w:rsidP="00293E15">
      <w:proofErr w:type="spellStart"/>
      <w:r w:rsidRPr="00C438A5">
        <w:rPr>
          <w:rStyle w:val="Style13ptBold"/>
        </w:rPr>
        <w:t>Volcovici</w:t>
      </w:r>
      <w:proofErr w:type="spellEnd"/>
      <w:r w:rsidRPr="00C438A5">
        <w:rPr>
          <w:rStyle w:val="Style13ptBold"/>
        </w:rPr>
        <w:t xml:space="preserve"> 14 </w:t>
      </w:r>
      <w:r w:rsidRPr="00C438A5">
        <w:t xml:space="preserve">(Valerie </w:t>
      </w:r>
      <w:proofErr w:type="spellStart"/>
      <w:r w:rsidRPr="00C438A5">
        <w:t>Volcovici</w:t>
      </w:r>
      <w:proofErr w:type="spellEnd"/>
      <w:r w:rsidRPr="00C438A5">
        <w:t xml:space="preserve">, reporter covering energy and environment policy from Reuters' Washington, D.C. bureau,  "U.S. EPA unlikely to step up fracking enforcement efforts for now -analysts", 1-5-2014, U.S., </w:t>
      </w:r>
      <w:hyperlink r:id="rId31" w:history="1">
        <w:r w:rsidRPr="00C438A5">
          <w:rPr>
            <w:rStyle w:val="Hyperlink"/>
          </w:rPr>
          <w:t>https://www.reuters.com/article/usa-energy-fracking-idINL2N0KC0T320140105</w:t>
        </w:r>
      </w:hyperlink>
      <w:r w:rsidRPr="00C438A5">
        <w:t>) JG&gt;</w:t>
      </w:r>
    </w:p>
    <w:p w14:paraId="3CD2E284" w14:textId="77777777" w:rsidR="00293E15" w:rsidRPr="00C438A5" w:rsidRDefault="00293E15" w:rsidP="00293E15">
      <w:r w:rsidRPr="00C438A5">
        <w:t xml:space="preserve">WASHINGTON, Jan 5 (Reuters) - </w:t>
      </w:r>
      <w:r w:rsidRPr="00F83956">
        <w:rPr>
          <w:rStyle w:val="StyleUnderline"/>
          <w:highlight w:val="cyan"/>
        </w:rPr>
        <w:t>Fed</w:t>
      </w:r>
      <w:r w:rsidRPr="00C438A5">
        <w:rPr>
          <w:rStyle w:val="StyleUnderline"/>
        </w:rPr>
        <w:t xml:space="preserve">eral regulators are </w:t>
      </w:r>
      <w:r w:rsidRPr="00F83956">
        <w:rPr>
          <w:rStyle w:val="StyleUnderline"/>
          <w:highlight w:val="cyan"/>
        </w:rPr>
        <w:t>unlikely to</w:t>
      </w:r>
      <w:r w:rsidRPr="00C438A5">
        <w:rPr>
          <w:rStyle w:val="StyleUnderline"/>
        </w:rPr>
        <w:t xml:space="preserve"> step up </w:t>
      </w:r>
      <w:r w:rsidRPr="00F83956">
        <w:rPr>
          <w:rStyle w:val="StyleUnderline"/>
          <w:highlight w:val="cyan"/>
        </w:rPr>
        <w:t>enforce</w:t>
      </w:r>
      <w:r w:rsidRPr="00C438A5">
        <w:rPr>
          <w:rStyle w:val="StyleUnderline"/>
        </w:rPr>
        <w:t xml:space="preserve">ment of potential </w:t>
      </w:r>
      <w:r w:rsidRPr="00F83956">
        <w:rPr>
          <w:rStyle w:val="StyleUnderline"/>
          <w:highlight w:val="cyan"/>
        </w:rPr>
        <w:t>water contamination</w:t>
      </w:r>
      <w:r w:rsidRPr="00C438A5">
        <w:rPr>
          <w:rStyle w:val="StyleUnderline"/>
        </w:rPr>
        <w:t xml:space="preserve"> cases </w:t>
      </w:r>
      <w:r w:rsidRPr="00F83956">
        <w:rPr>
          <w:rStyle w:val="StyleUnderline"/>
          <w:highlight w:val="cyan"/>
        </w:rPr>
        <w:t>linked to</w:t>
      </w:r>
      <w:r w:rsidRPr="00C438A5">
        <w:rPr>
          <w:rStyle w:val="StyleUnderline"/>
        </w:rPr>
        <w:t xml:space="preserve"> natural </w:t>
      </w:r>
      <w:r w:rsidRPr="00F83956">
        <w:rPr>
          <w:rStyle w:val="StyleUnderline"/>
          <w:highlight w:val="cyan"/>
        </w:rPr>
        <w:t>gas</w:t>
      </w:r>
      <w:r w:rsidRPr="00C438A5">
        <w:rPr>
          <w:rStyle w:val="StyleUnderline"/>
        </w:rPr>
        <w:t xml:space="preserve"> drilling</w:t>
      </w:r>
      <w:r w:rsidRPr="00C438A5">
        <w:t xml:space="preserve"> - despite new concerns about water safety - </w:t>
      </w:r>
      <w:r w:rsidRPr="00F83956">
        <w:rPr>
          <w:rStyle w:val="Emphasis"/>
          <w:highlight w:val="cyan"/>
        </w:rPr>
        <w:t>given</w:t>
      </w:r>
      <w:r w:rsidRPr="00C438A5">
        <w:rPr>
          <w:rStyle w:val="Emphasis"/>
        </w:rPr>
        <w:t xml:space="preserve"> a </w:t>
      </w:r>
      <w:r w:rsidRPr="00F83956">
        <w:rPr>
          <w:rStyle w:val="Emphasis"/>
          <w:highlight w:val="cyan"/>
        </w:rPr>
        <w:t>lack of political will</w:t>
      </w:r>
      <w:r w:rsidRPr="00C438A5">
        <w:t xml:space="preserve"> and limited resources to pursue such cases, analysts said.</w:t>
      </w:r>
    </w:p>
    <w:p w14:paraId="0148C3E3" w14:textId="77777777" w:rsidR="00293E15" w:rsidRPr="00C438A5" w:rsidRDefault="00293E15" w:rsidP="00293E15">
      <w:pPr>
        <w:rPr>
          <w:rStyle w:val="StyleUnderline"/>
        </w:rPr>
      </w:pPr>
      <w:r w:rsidRPr="00C438A5">
        <w:t xml:space="preserve">A </w:t>
      </w:r>
      <w:r w:rsidRPr="00C438A5">
        <w:rPr>
          <w:rStyle w:val="StyleUnderline"/>
        </w:rPr>
        <w:t>report quietly made public</w:t>
      </w:r>
      <w:r w:rsidRPr="00C438A5">
        <w:t xml:space="preserve"> on Christmas Eve </w:t>
      </w:r>
      <w:r w:rsidRPr="00C438A5">
        <w:rPr>
          <w:rStyle w:val="StyleUnderline"/>
        </w:rPr>
        <w:t>by the</w:t>
      </w:r>
      <w:r w:rsidRPr="00C438A5">
        <w:t xml:space="preserve"> U.S. </w:t>
      </w:r>
      <w:r w:rsidRPr="00C438A5">
        <w:rPr>
          <w:rStyle w:val="StyleUnderline"/>
        </w:rPr>
        <w:t>E</w:t>
      </w:r>
      <w:r w:rsidRPr="00C438A5">
        <w:t xml:space="preserve">nvironmental </w:t>
      </w:r>
      <w:r w:rsidRPr="00C438A5">
        <w:rPr>
          <w:rStyle w:val="StyleUnderline"/>
        </w:rPr>
        <w:t>P</w:t>
      </w:r>
      <w:r w:rsidRPr="00C438A5">
        <w:t xml:space="preserve">rotection </w:t>
      </w:r>
      <w:r w:rsidRPr="00C438A5">
        <w:rPr>
          <w:rStyle w:val="StyleUnderline"/>
        </w:rPr>
        <w:t>A</w:t>
      </w:r>
      <w:r w:rsidRPr="00C438A5">
        <w:t xml:space="preserve">gency’s internal watchdog </w:t>
      </w:r>
      <w:r w:rsidRPr="00C438A5">
        <w:rPr>
          <w:rStyle w:val="StyleUnderline"/>
        </w:rPr>
        <w:t>brought back</w:t>
      </w:r>
      <w:r w:rsidRPr="00C438A5">
        <w:t xml:space="preserve"> into the spotlight </w:t>
      </w:r>
      <w:r w:rsidRPr="00C438A5">
        <w:rPr>
          <w:rStyle w:val="StyleUnderline"/>
        </w:rPr>
        <w:t>concerns about the effects on water quality from the drilling technique known as hydraulic fracturing, or fracking.</w:t>
      </w:r>
    </w:p>
    <w:p w14:paraId="5F8F9E73" w14:textId="77777777" w:rsidR="00293E15" w:rsidRPr="00C438A5" w:rsidRDefault="00293E15" w:rsidP="00293E15">
      <w:r w:rsidRPr="00C438A5">
        <w:t xml:space="preserve">The report said the EPA was justified in issuing an emergency order in 2011, asking the oil and gas driller Range Resources to improve monitoring and provide clean water to a family in Parker County, Texas, whose water supply had been contaminated with methane </w:t>
      </w:r>
      <w:proofErr w:type="gramStart"/>
      <w:r w:rsidRPr="00C438A5">
        <w:t>as a result of</w:t>
      </w:r>
      <w:proofErr w:type="gramEnd"/>
      <w:r w:rsidRPr="00C438A5">
        <w:t xml:space="preserve"> nearby fracking.</w:t>
      </w:r>
    </w:p>
    <w:p w14:paraId="23BE8A75" w14:textId="77777777" w:rsidR="00293E15" w:rsidRPr="00C438A5" w:rsidRDefault="00293E15" w:rsidP="00293E15">
      <w:r w:rsidRPr="00C438A5">
        <w:t>The EPA Inspector General also criticized the agency for backing off enforcement of the complaint in 2012.</w:t>
      </w:r>
    </w:p>
    <w:p w14:paraId="5FD25FED" w14:textId="77777777" w:rsidR="00293E15" w:rsidRPr="00C438A5" w:rsidRDefault="00293E15" w:rsidP="00293E15">
      <w:r w:rsidRPr="00C438A5">
        <w:t>At the time, the EPA said that as a compromise for dropping its lawsuit it would work with Range to examine the effects of fracking on drinking water in a future national study on fracking and groundwater.</w:t>
      </w:r>
    </w:p>
    <w:p w14:paraId="24B6F47F" w14:textId="77777777" w:rsidR="00293E15" w:rsidRPr="00C438A5" w:rsidRDefault="00293E15" w:rsidP="00293E15">
      <w:r w:rsidRPr="00C438A5">
        <w:t>An EPA spokeswoman said the agency will continue to share any additional sampling data and relevant information provided by Range and other parties with the state regulator, the Texas Railroad Commission. A spokesman for Range said the company has not heard back from the EPA regarding the study.</w:t>
      </w:r>
    </w:p>
    <w:p w14:paraId="19CE671C" w14:textId="77777777" w:rsidR="00293E15" w:rsidRPr="00C438A5" w:rsidRDefault="00293E15" w:rsidP="00293E15">
      <w:pPr>
        <w:rPr>
          <w:rStyle w:val="StyleUnderline"/>
        </w:rPr>
      </w:pPr>
      <w:r w:rsidRPr="00C438A5">
        <w:t xml:space="preserve">Some see the inspector general’s report as </w:t>
      </w:r>
      <w:r w:rsidRPr="00C438A5">
        <w:rPr>
          <w:rStyle w:val="StyleUnderline"/>
        </w:rPr>
        <w:t xml:space="preserve">justification for the </w:t>
      </w:r>
      <w:r w:rsidRPr="00F83956">
        <w:rPr>
          <w:rStyle w:val="StyleUnderline"/>
          <w:highlight w:val="cyan"/>
        </w:rPr>
        <w:t>EPA</w:t>
      </w:r>
      <w:r w:rsidRPr="00C438A5">
        <w:rPr>
          <w:rStyle w:val="StyleUnderline"/>
        </w:rPr>
        <w:t xml:space="preserve"> to </w:t>
      </w:r>
      <w:r w:rsidRPr="00F83956">
        <w:rPr>
          <w:rStyle w:val="StyleUnderline"/>
          <w:highlight w:val="cyan"/>
        </w:rPr>
        <w:t>more aggressively enforce</w:t>
      </w:r>
      <w:r w:rsidRPr="00C438A5">
        <w:rPr>
          <w:rStyle w:val="StyleUnderline"/>
        </w:rPr>
        <w:t xml:space="preserve"> pollution cases related to </w:t>
      </w:r>
      <w:r w:rsidRPr="00F83956">
        <w:rPr>
          <w:rStyle w:val="StyleUnderline"/>
          <w:highlight w:val="cyan"/>
        </w:rPr>
        <w:t>fracking</w:t>
      </w:r>
      <w:r w:rsidRPr="00C438A5">
        <w:t xml:space="preserve">, but other </w:t>
      </w:r>
      <w:r w:rsidRPr="00C438A5">
        <w:rPr>
          <w:rStyle w:val="StyleUnderline"/>
        </w:rPr>
        <w:t xml:space="preserve">analysts and former officials say the agency </w:t>
      </w:r>
      <w:r w:rsidRPr="00F83956">
        <w:rPr>
          <w:rStyle w:val="StyleUnderline"/>
          <w:highlight w:val="cyan"/>
        </w:rPr>
        <w:t>lacks</w:t>
      </w:r>
      <w:r w:rsidRPr="00C438A5">
        <w:rPr>
          <w:rStyle w:val="StyleUnderline"/>
        </w:rPr>
        <w:t xml:space="preserve"> both the </w:t>
      </w:r>
      <w:r w:rsidRPr="00F83956">
        <w:rPr>
          <w:rStyle w:val="StyleUnderline"/>
          <w:highlight w:val="cyan"/>
        </w:rPr>
        <w:t>desire and capacity</w:t>
      </w:r>
      <w:r w:rsidRPr="00C438A5">
        <w:rPr>
          <w:rStyle w:val="StyleUnderline"/>
        </w:rPr>
        <w:t xml:space="preserve"> to do so.</w:t>
      </w:r>
    </w:p>
    <w:p w14:paraId="1E564EC7" w14:textId="77777777" w:rsidR="00293E15" w:rsidRPr="00C438A5" w:rsidRDefault="00293E15" w:rsidP="00293E15">
      <w:r w:rsidRPr="00C438A5">
        <w:t>Fracking is regulated on a state-by-state basis. The only national EPA rule so far, on air emissions from operations, known as “green completions,” will take effect in 2015.</w:t>
      </w:r>
    </w:p>
    <w:p w14:paraId="7018E535" w14:textId="77777777" w:rsidR="00293E15" w:rsidRPr="00C438A5" w:rsidRDefault="00293E15" w:rsidP="00293E15">
      <w:r w:rsidRPr="00C438A5">
        <w:t xml:space="preserve">The Texas contamination case was the third instance in which the EPA backed </w:t>
      </w:r>
      <w:proofErr w:type="gramStart"/>
      <w:r w:rsidRPr="00C438A5">
        <w:t>off of</w:t>
      </w:r>
      <w:proofErr w:type="gramEnd"/>
      <w:r w:rsidRPr="00C438A5">
        <w:t xml:space="preserve"> an initial assertive stance and instead deferred to local regulators.</w:t>
      </w:r>
    </w:p>
    <w:p w14:paraId="061E15F2" w14:textId="77777777" w:rsidR="00293E15" w:rsidRPr="00C438A5" w:rsidRDefault="00293E15" w:rsidP="00293E15">
      <w:r w:rsidRPr="00C438A5">
        <w:t xml:space="preserve">“As a result of three relatively unflattering outcomes, </w:t>
      </w:r>
      <w:r w:rsidRPr="00C438A5">
        <w:rPr>
          <w:rStyle w:val="Emphasis"/>
        </w:rPr>
        <w:t xml:space="preserve">EPA may aim before it shoots in the future, but </w:t>
      </w:r>
      <w:r w:rsidRPr="00F83956">
        <w:rPr>
          <w:rStyle w:val="Emphasis"/>
          <w:highlight w:val="cyan"/>
        </w:rPr>
        <w:t>politics</w:t>
      </w:r>
      <w:r w:rsidRPr="00C438A5">
        <w:rPr>
          <w:rStyle w:val="Emphasis"/>
        </w:rPr>
        <w:t xml:space="preserve"> has </w:t>
      </w:r>
      <w:r w:rsidRPr="00F83956">
        <w:rPr>
          <w:rStyle w:val="Emphasis"/>
          <w:highlight w:val="cyan"/>
        </w:rPr>
        <w:t>been a factor</w:t>
      </w:r>
      <w:r w:rsidRPr="00C438A5">
        <w:rPr>
          <w:rStyle w:val="Emphasis"/>
        </w:rPr>
        <w:t>, too</w:t>
      </w:r>
      <w:r w:rsidRPr="00C438A5">
        <w:t xml:space="preserve">,” said Kevin Book, an energy analyst at Clearview Energy Partners. Ahead of congressional elections in November, Book said “similar </w:t>
      </w:r>
      <w:r w:rsidRPr="00C438A5">
        <w:rPr>
          <w:rStyle w:val="StyleUnderline"/>
        </w:rPr>
        <w:t>activism from EPA is fairly unlikely</w:t>
      </w:r>
      <w:r w:rsidRPr="00C438A5">
        <w:t>.”</w:t>
      </w:r>
    </w:p>
    <w:p w14:paraId="4B3CA9C6" w14:textId="77777777" w:rsidR="00293E15" w:rsidRPr="00C438A5" w:rsidRDefault="00293E15" w:rsidP="00293E15">
      <w:r w:rsidRPr="00C438A5">
        <w:t>GOOD NEWS, BAD NEWS</w:t>
      </w:r>
    </w:p>
    <w:p w14:paraId="7149E7FE" w14:textId="77777777" w:rsidR="00293E15" w:rsidRPr="00C438A5" w:rsidRDefault="00293E15" w:rsidP="00293E15">
      <w:pPr>
        <w:rPr>
          <w:rStyle w:val="Emphasis"/>
        </w:rPr>
      </w:pPr>
      <w:r w:rsidRPr="00C438A5">
        <w:t xml:space="preserve">Amy Mall, a senior policy analyst with the Natural Resources Defense Council, an environmental group, said she </w:t>
      </w:r>
      <w:r w:rsidRPr="00C438A5">
        <w:rPr>
          <w:rStyle w:val="StyleUnderline"/>
        </w:rPr>
        <w:t xml:space="preserve">doubts the agency will reverse what she called the trend of “systematically pulling back from high-profile investigations” because </w:t>
      </w:r>
      <w:r w:rsidRPr="00F83956">
        <w:rPr>
          <w:rStyle w:val="Emphasis"/>
          <w:highlight w:val="cyan"/>
        </w:rPr>
        <w:t>fracking is the “third rail” of U.S. energy</w:t>
      </w:r>
      <w:r w:rsidRPr="00C438A5">
        <w:rPr>
          <w:rStyle w:val="Emphasis"/>
        </w:rPr>
        <w:t xml:space="preserve"> policy.</w:t>
      </w:r>
    </w:p>
    <w:p w14:paraId="3B55FE06" w14:textId="77777777" w:rsidR="00293E15" w:rsidRPr="00C438A5" w:rsidRDefault="00293E15" w:rsidP="00293E15">
      <w:r w:rsidRPr="00C438A5">
        <w:t xml:space="preserve">Specifically, she said, </w:t>
      </w:r>
      <w:r w:rsidRPr="00F83956">
        <w:rPr>
          <w:rStyle w:val="StyleUnderline"/>
          <w:highlight w:val="cyan"/>
        </w:rPr>
        <w:t>President</w:t>
      </w:r>
      <w:r w:rsidRPr="00C438A5">
        <w:t xml:space="preserve"> Barack Obama</w:t>
      </w:r>
      <w:r w:rsidRPr="00C438A5">
        <w:rPr>
          <w:rStyle w:val="StyleUnderline"/>
        </w:rPr>
        <w:t xml:space="preserve"> may be </w:t>
      </w:r>
      <w:r w:rsidRPr="00F83956">
        <w:rPr>
          <w:rStyle w:val="StyleUnderline"/>
          <w:highlight w:val="cyan"/>
        </w:rPr>
        <w:t>hesitant to send</w:t>
      </w:r>
      <w:r w:rsidRPr="00C438A5">
        <w:rPr>
          <w:rStyle w:val="StyleUnderline"/>
        </w:rPr>
        <w:t xml:space="preserve"> any </w:t>
      </w:r>
      <w:r w:rsidRPr="00F83956">
        <w:rPr>
          <w:rStyle w:val="StyleUnderline"/>
          <w:highlight w:val="cyan"/>
        </w:rPr>
        <w:t>signal</w:t>
      </w:r>
      <w:r w:rsidRPr="00C438A5">
        <w:rPr>
          <w:rStyle w:val="StyleUnderline"/>
        </w:rPr>
        <w:t xml:space="preserve"> that </w:t>
      </w:r>
      <w:r w:rsidRPr="00F83956">
        <w:rPr>
          <w:rStyle w:val="StyleUnderline"/>
          <w:highlight w:val="cyan"/>
        </w:rPr>
        <w:t xml:space="preserve">federal regulators will </w:t>
      </w:r>
      <w:r w:rsidRPr="00C438A5">
        <w:rPr>
          <w:rStyle w:val="StyleUnderline"/>
        </w:rPr>
        <w:t xml:space="preserve">step in to </w:t>
      </w:r>
      <w:r w:rsidRPr="00F83956">
        <w:rPr>
          <w:rStyle w:val="StyleUnderline"/>
          <w:highlight w:val="cyan"/>
        </w:rPr>
        <w:t>slow</w:t>
      </w:r>
      <w:r w:rsidRPr="00C438A5">
        <w:rPr>
          <w:rStyle w:val="StyleUnderline"/>
        </w:rPr>
        <w:t xml:space="preserve"> the expansion of </w:t>
      </w:r>
      <w:r w:rsidRPr="00F83956">
        <w:rPr>
          <w:rStyle w:val="StyleUnderline"/>
          <w:highlight w:val="cyan"/>
        </w:rPr>
        <w:t>natural gas</w:t>
      </w:r>
      <w:r w:rsidRPr="00C438A5">
        <w:rPr>
          <w:rStyle w:val="StyleUnderline"/>
        </w:rPr>
        <w:t xml:space="preserve"> production</w:t>
      </w:r>
      <w:r w:rsidRPr="00C438A5">
        <w:t>.</w:t>
      </w:r>
    </w:p>
    <w:p w14:paraId="6CFF04AB" w14:textId="77777777" w:rsidR="00293E15" w:rsidRPr="00C438A5" w:rsidRDefault="00293E15" w:rsidP="00293E15">
      <w:pPr>
        <w:rPr>
          <w:rStyle w:val="StyleUnderline"/>
        </w:rPr>
      </w:pPr>
      <w:r w:rsidRPr="00C438A5">
        <w:t xml:space="preserve">The </w:t>
      </w:r>
      <w:r w:rsidRPr="00F83956">
        <w:rPr>
          <w:rStyle w:val="StyleUnderline"/>
          <w:highlight w:val="cyan"/>
        </w:rPr>
        <w:t>natural gas boom</w:t>
      </w:r>
      <w:r w:rsidRPr="00C438A5">
        <w:rPr>
          <w:rStyle w:val="StyleUnderline"/>
        </w:rPr>
        <w:t xml:space="preserve"> has been a bright spot</w:t>
      </w:r>
      <w:r w:rsidRPr="00C438A5">
        <w:t xml:space="preserve"> for the Obama administration. </w:t>
      </w:r>
      <w:r w:rsidRPr="00C438A5">
        <w:rPr>
          <w:rStyle w:val="StyleUnderline"/>
        </w:rPr>
        <w:t xml:space="preserve">Lower gas prices have </w:t>
      </w:r>
      <w:r w:rsidRPr="00F83956">
        <w:rPr>
          <w:rStyle w:val="StyleUnderline"/>
          <w:highlight w:val="cyan"/>
        </w:rPr>
        <w:t>helped create</w:t>
      </w:r>
      <w:r w:rsidRPr="00C438A5">
        <w:rPr>
          <w:rStyle w:val="StyleUnderline"/>
        </w:rPr>
        <w:t xml:space="preserve"> a domestic </w:t>
      </w:r>
      <w:r w:rsidRPr="00F83956">
        <w:rPr>
          <w:rStyle w:val="StyleUnderline"/>
          <w:highlight w:val="cyan"/>
        </w:rPr>
        <w:t>manufacturing</w:t>
      </w:r>
      <w:r w:rsidRPr="00C438A5">
        <w:rPr>
          <w:rStyle w:val="StyleUnderline"/>
        </w:rPr>
        <w:t xml:space="preserve"> renaissance </w:t>
      </w:r>
      <w:r w:rsidRPr="00F83956">
        <w:rPr>
          <w:rStyle w:val="StyleUnderline"/>
          <w:highlight w:val="cyan"/>
        </w:rPr>
        <w:t>and lower</w:t>
      </w:r>
      <w:r w:rsidRPr="00C438A5">
        <w:rPr>
          <w:rStyle w:val="StyleUnderline"/>
        </w:rPr>
        <w:t xml:space="preserve"> household energy </w:t>
      </w:r>
      <w:r w:rsidRPr="00F83956">
        <w:rPr>
          <w:rStyle w:val="StyleUnderline"/>
          <w:highlight w:val="cyan"/>
        </w:rPr>
        <w:t>bills while</w:t>
      </w:r>
      <w:r w:rsidRPr="00C438A5">
        <w:rPr>
          <w:rStyle w:val="StyleUnderline"/>
        </w:rPr>
        <w:t xml:space="preserve"> cutting greenhouse gas </w:t>
      </w:r>
      <w:r w:rsidRPr="00F83956">
        <w:rPr>
          <w:rStyle w:val="StyleUnderline"/>
          <w:highlight w:val="cyan"/>
        </w:rPr>
        <w:t>emissions</w:t>
      </w:r>
      <w:r w:rsidRPr="00C438A5">
        <w:rPr>
          <w:rStyle w:val="StyleUnderline"/>
        </w:rPr>
        <w:t>.</w:t>
      </w:r>
    </w:p>
    <w:p w14:paraId="0E6301D2" w14:textId="77777777" w:rsidR="00293E15" w:rsidRPr="00C438A5" w:rsidRDefault="00293E15" w:rsidP="00293E15">
      <w:pPr>
        <w:rPr>
          <w:rStyle w:val="StyleUnderline"/>
        </w:rPr>
      </w:pPr>
      <w:r w:rsidRPr="00C438A5">
        <w:t xml:space="preserve">The administration is also aware of </w:t>
      </w:r>
      <w:r w:rsidRPr="00C438A5">
        <w:rPr>
          <w:rStyle w:val="StyleUnderline"/>
        </w:rPr>
        <w:t>industry groups sounding the alarm over prospects for a national study of fracking and groundwater</w:t>
      </w:r>
      <w:r w:rsidRPr="00C438A5">
        <w:t xml:space="preserve"> due to be finished in 2015 </w:t>
      </w:r>
      <w:r w:rsidRPr="00C438A5">
        <w:rPr>
          <w:rStyle w:val="StyleUnderline"/>
        </w:rPr>
        <w:t>to open the door to new federal rules on fracking.</w:t>
      </w:r>
    </w:p>
    <w:p w14:paraId="074985C5" w14:textId="77777777" w:rsidR="00293E15" w:rsidRPr="00C438A5" w:rsidRDefault="00293E15" w:rsidP="00293E15">
      <w:pPr>
        <w:rPr>
          <w:rStyle w:val="StyleUnderline"/>
        </w:rPr>
      </w:pPr>
      <w:r w:rsidRPr="00C438A5">
        <w:rPr>
          <w:rStyle w:val="StyleUnderline"/>
        </w:rPr>
        <w:t xml:space="preserve">U.S. </w:t>
      </w:r>
      <w:r w:rsidRPr="00F83956">
        <w:rPr>
          <w:rStyle w:val="StyleUnderline"/>
          <w:highlight w:val="cyan"/>
        </w:rPr>
        <w:t>Chamber of Commerce President</w:t>
      </w:r>
      <w:r w:rsidRPr="00C438A5">
        <w:t xml:space="preserve"> Thomas Donohue </w:t>
      </w:r>
      <w:r w:rsidRPr="00F83956">
        <w:rPr>
          <w:rStyle w:val="StyleUnderline"/>
          <w:highlight w:val="cyan"/>
        </w:rPr>
        <w:t>warned</w:t>
      </w:r>
      <w:r w:rsidRPr="00C438A5">
        <w:rPr>
          <w:rStyle w:val="StyleUnderline"/>
        </w:rPr>
        <w:t xml:space="preserve"> last month that the study </w:t>
      </w:r>
      <w:r w:rsidRPr="00F83956">
        <w:rPr>
          <w:rStyle w:val="StyleUnderline"/>
          <w:highlight w:val="cyan"/>
        </w:rPr>
        <w:t>could</w:t>
      </w:r>
      <w:r w:rsidRPr="00C438A5">
        <w:rPr>
          <w:rStyle w:val="StyleUnderline"/>
        </w:rPr>
        <w:t xml:space="preserve"> be used to </w:t>
      </w:r>
      <w:r w:rsidRPr="00F83956">
        <w:rPr>
          <w:rStyle w:val="StyleUnderline"/>
          <w:highlight w:val="cyan"/>
        </w:rPr>
        <w:t>justify clamping down on</w:t>
      </w:r>
      <w:r w:rsidRPr="00C438A5">
        <w:rPr>
          <w:rStyle w:val="StyleUnderline"/>
        </w:rPr>
        <w:t xml:space="preserve"> the </w:t>
      </w:r>
      <w:r w:rsidRPr="00F83956">
        <w:rPr>
          <w:rStyle w:val="StyleUnderline"/>
          <w:highlight w:val="cyan"/>
        </w:rPr>
        <w:t>drilling</w:t>
      </w:r>
      <w:r w:rsidRPr="00C438A5">
        <w:rPr>
          <w:rStyle w:val="StyleUnderline"/>
        </w:rPr>
        <w:t xml:space="preserve"> techniques that have sparked a surge in U.S. oil and natural gas output.</w:t>
      </w:r>
    </w:p>
    <w:p w14:paraId="2A9D9E0D" w14:textId="77777777" w:rsidR="00293E15" w:rsidRPr="00C438A5" w:rsidRDefault="00293E15" w:rsidP="00293E15">
      <w:r w:rsidRPr="00C438A5">
        <w:t xml:space="preserve">Steve Everly, a spokesman for pro-fracking group Energy in Depth, said </w:t>
      </w:r>
      <w:r w:rsidRPr="00F83956">
        <w:rPr>
          <w:rStyle w:val="StyleUnderline"/>
          <w:highlight w:val="cyan"/>
        </w:rPr>
        <w:t>energy firms worry about</w:t>
      </w:r>
      <w:r w:rsidRPr="00C438A5">
        <w:rPr>
          <w:rStyle w:val="StyleUnderline"/>
        </w:rPr>
        <w:t xml:space="preserve"> EPA </w:t>
      </w:r>
      <w:r w:rsidRPr="00F83956">
        <w:rPr>
          <w:rStyle w:val="StyleUnderline"/>
          <w:highlight w:val="cyan"/>
        </w:rPr>
        <w:t>overreach</w:t>
      </w:r>
      <w:r w:rsidRPr="00C438A5">
        <w:t>.</w:t>
      </w:r>
    </w:p>
    <w:p w14:paraId="7AC22BF3" w14:textId="77777777" w:rsidR="00293E15" w:rsidRPr="00C438A5" w:rsidRDefault="00293E15" w:rsidP="00293E15">
      <w:pPr>
        <w:pStyle w:val="Heading4"/>
        <w:rPr>
          <w:rFonts w:cs="Times New Roman"/>
        </w:rPr>
      </w:pPr>
      <w:r w:rsidRPr="00C438A5">
        <w:rPr>
          <w:rFonts w:cs="Times New Roman"/>
        </w:rPr>
        <w:t xml:space="preserve">Plan derails infrastructure – forces Biden to push the plan at the wrong </w:t>
      </w:r>
      <w:proofErr w:type="gramStart"/>
      <w:r w:rsidRPr="00C438A5">
        <w:rPr>
          <w:rFonts w:cs="Times New Roman"/>
        </w:rPr>
        <w:t>time</w:t>
      </w:r>
      <w:proofErr w:type="gramEnd"/>
    </w:p>
    <w:p w14:paraId="061D0E34" w14:textId="77777777" w:rsidR="00293E15" w:rsidRPr="00C438A5" w:rsidRDefault="00293E15" w:rsidP="00293E15">
      <w:proofErr w:type="spellStart"/>
      <w:r w:rsidRPr="00C438A5">
        <w:rPr>
          <w:rStyle w:val="Style13ptBold"/>
        </w:rPr>
        <w:t>Stronberg</w:t>
      </w:r>
      <w:proofErr w:type="spellEnd"/>
      <w:r w:rsidRPr="00C438A5">
        <w:rPr>
          <w:rStyle w:val="Style13ptBold"/>
        </w:rPr>
        <w:t xml:space="preserve"> 20</w:t>
      </w:r>
      <w:r w:rsidRPr="00C438A5">
        <w:t xml:space="preserve"> (Joel </w:t>
      </w:r>
      <w:proofErr w:type="spellStart"/>
      <w:r w:rsidRPr="00C438A5">
        <w:t>Stronberg</w:t>
      </w:r>
      <w:proofErr w:type="spellEnd"/>
      <w:r w:rsidRPr="00C438A5">
        <w:t>, MA, JD., of The JBS Group is a veteran clean energy policy analyst with over 30 years’ experience, based in Washington, DC., "</w:t>
      </w:r>
      <w:r w:rsidRPr="00F83956">
        <w:rPr>
          <w:rStyle w:val="Emphasis"/>
          <w:highlight w:val="cyan"/>
        </w:rPr>
        <w:t>What the Frack? Why Waste Political Capital</w:t>
      </w:r>
      <w:r w:rsidRPr="00C438A5">
        <w:t xml:space="preserve"> </w:t>
      </w:r>
      <w:r w:rsidRPr="00F83956">
        <w:rPr>
          <w:rStyle w:val="Emphasis"/>
          <w:highlight w:val="cyan"/>
        </w:rPr>
        <w:t>on a Pyrrhic Victory?</w:t>
      </w:r>
      <w:r w:rsidRPr="00C438A5">
        <w:t xml:space="preserve">", 10-13-2020, Resilience, </w:t>
      </w:r>
      <w:hyperlink r:id="rId32" w:history="1">
        <w:r w:rsidRPr="00C438A5">
          <w:rPr>
            <w:rStyle w:val="Hyperlink"/>
          </w:rPr>
          <w:t>https://www.resilience.org/stories/2020-10-13/what-the-frack-why-waste-political-capital-on-a-pyrrhic-victory/</w:t>
        </w:r>
      </w:hyperlink>
      <w:r w:rsidRPr="00C438A5">
        <w:t>) JG&gt;</w:t>
      </w:r>
    </w:p>
    <w:p w14:paraId="23B69D5C" w14:textId="77777777" w:rsidR="00293E15" w:rsidRPr="00C438A5" w:rsidRDefault="00293E15" w:rsidP="00293E15">
      <w:pPr>
        <w:rPr>
          <w:rStyle w:val="StyleUnderline"/>
        </w:rPr>
      </w:pPr>
      <w:r w:rsidRPr="00C438A5">
        <w:t xml:space="preserve">These days American politics are a little like Russian nesting dolls—there are stories, within stories, within stories. With just 22 days, 07 hours, and 30 minutes left until the November elections and Biden’s rising poll numbers, </w:t>
      </w:r>
      <w:proofErr w:type="gramStart"/>
      <w:r w:rsidRPr="00C438A5">
        <w:t>I’ve</w:t>
      </w:r>
      <w:proofErr w:type="gramEnd"/>
      <w:r w:rsidRPr="00C438A5">
        <w:t xml:space="preserve"> begun thinking in earnest about the chances of getting his $2 trillion[</w:t>
      </w:r>
      <w:proofErr w:type="spellStart"/>
      <w:r w:rsidRPr="00C438A5">
        <w:t>i</w:t>
      </w:r>
      <w:proofErr w:type="spellEnd"/>
      <w:r w:rsidRPr="00C438A5">
        <w:t xml:space="preserve">] climate plan—or a reasonable facsimile— through Congress and back on the presidential desk for his signature. </w:t>
      </w:r>
      <w:r w:rsidRPr="00F83956">
        <w:rPr>
          <w:rStyle w:val="StyleUnderline"/>
          <w:highlight w:val="cyan"/>
        </w:rPr>
        <w:t>How Biden and progressive</w:t>
      </w:r>
      <w:r w:rsidRPr="00C438A5">
        <w:rPr>
          <w:rStyle w:val="StyleUnderline"/>
        </w:rPr>
        <w:t xml:space="preserve"> climate activists </w:t>
      </w:r>
      <w:r w:rsidRPr="00F83956">
        <w:rPr>
          <w:rStyle w:val="StyleUnderline"/>
          <w:highlight w:val="cyan"/>
        </w:rPr>
        <w:t>deal with fracking</w:t>
      </w:r>
      <w:r w:rsidRPr="00C438A5">
        <w:rPr>
          <w:rStyle w:val="StyleUnderline"/>
        </w:rPr>
        <w:t xml:space="preserve"> in the coming months could </w:t>
      </w:r>
      <w:r w:rsidRPr="00F83956">
        <w:rPr>
          <w:rStyle w:val="StyleUnderline"/>
          <w:highlight w:val="cyan"/>
        </w:rPr>
        <w:t>largely determine</w:t>
      </w:r>
      <w:r w:rsidRPr="00C438A5">
        <w:rPr>
          <w:rStyle w:val="StyleUnderline"/>
        </w:rPr>
        <w:t xml:space="preserve"> the possibility of putting the nation squarely on the path to </w:t>
      </w:r>
      <w:r w:rsidRPr="00F83956">
        <w:rPr>
          <w:rStyle w:val="StyleUnderline"/>
          <w:highlight w:val="cyan"/>
        </w:rPr>
        <w:t>long-term sustainability</w:t>
      </w:r>
      <w:r w:rsidRPr="00C438A5">
        <w:t xml:space="preserve">. I fear that </w:t>
      </w:r>
      <w:r w:rsidRPr="00F83956">
        <w:rPr>
          <w:rStyle w:val="StyleUnderline"/>
          <w:highlight w:val="cyan"/>
        </w:rPr>
        <w:t>too great a focus on fracking bans</w:t>
      </w:r>
      <w:r w:rsidRPr="00C438A5">
        <w:t xml:space="preserve"> outside of federal lands—which is the current Biden position—</w:t>
      </w:r>
      <w:r w:rsidRPr="00F83956">
        <w:rPr>
          <w:rStyle w:val="StyleUnderline"/>
          <w:highlight w:val="cyan"/>
        </w:rPr>
        <w:t xml:space="preserve">could </w:t>
      </w:r>
      <w:r w:rsidRPr="00F83956">
        <w:rPr>
          <w:rStyle w:val="Emphasis"/>
          <w:highlight w:val="cyan"/>
        </w:rPr>
        <w:t>cancel</w:t>
      </w:r>
      <w:r w:rsidRPr="00C438A5">
        <w:rPr>
          <w:rStyle w:val="Emphasis"/>
        </w:rPr>
        <w:t xml:space="preserve"> the </w:t>
      </w:r>
      <w:r w:rsidRPr="00F83956">
        <w:rPr>
          <w:rStyle w:val="Emphasis"/>
          <w:highlight w:val="cyan"/>
        </w:rPr>
        <w:t>possibility of</w:t>
      </w:r>
      <w:r w:rsidRPr="00C438A5">
        <w:rPr>
          <w:rStyle w:val="Emphasis"/>
        </w:rPr>
        <w:t xml:space="preserve"> </w:t>
      </w:r>
      <w:r w:rsidRPr="00C438A5">
        <w:rPr>
          <w:rStyle w:val="StyleUnderline"/>
        </w:rPr>
        <w:t xml:space="preserve">putting in place the government </w:t>
      </w:r>
      <w:r w:rsidRPr="00F83956">
        <w:rPr>
          <w:rStyle w:val="StyleUnderline"/>
          <w:highlight w:val="cyan"/>
        </w:rPr>
        <w:t>policies needed to decarbonize</w:t>
      </w:r>
      <w:r w:rsidRPr="00C438A5">
        <w:rPr>
          <w:rStyle w:val="StyleUnderline"/>
        </w:rPr>
        <w:t xml:space="preserve"> the economy in a timely fashion.</w:t>
      </w:r>
    </w:p>
    <w:p w14:paraId="2FBF9C4D" w14:textId="77777777" w:rsidR="00293E15" w:rsidRPr="00C438A5" w:rsidRDefault="00293E15" w:rsidP="00293E15">
      <w:pPr>
        <w:rPr>
          <w:rStyle w:val="StyleUnderline"/>
        </w:rPr>
      </w:pPr>
      <w:r w:rsidRPr="00C438A5">
        <w:t xml:space="preserve">As I will explain in a moment, the </w:t>
      </w:r>
      <w:r w:rsidRPr="00F83956">
        <w:rPr>
          <w:rStyle w:val="StyleUnderline"/>
          <w:highlight w:val="cyan"/>
        </w:rPr>
        <w:t>way forward need not force</w:t>
      </w:r>
      <w:r w:rsidRPr="00C438A5">
        <w:rPr>
          <w:rStyle w:val="StyleUnderline"/>
        </w:rPr>
        <w:t xml:space="preserve"> a binary </w:t>
      </w:r>
      <w:r w:rsidRPr="00F83956">
        <w:rPr>
          <w:rStyle w:val="StyleUnderline"/>
          <w:highlight w:val="cyan"/>
        </w:rPr>
        <w:t>vote on fracking</w:t>
      </w:r>
      <w:r w:rsidRPr="00C438A5">
        <w:t xml:space="preserve">. How is this </w:t>
      </w:r>
      <w:r w:rsidRPr="00F83956">
        <w:rPr>
          <w:rStyle w:val="StyleUnderline"/>
          <w:highlight w:val="cyan"/>
        </w:rPr>
        <w:t>possible</w:t>
      </w:r>
      <w:r w:rsidRPr="00C438A5">
        <w:t xml:space="preserve">? </w:t>
      </w:r>
      <w:r w:rsidRPr="00F83956">
        <w:rPr>
          <w:rStyle w:val="StyleUnderline"/>
          <w:highlight w:val="cyan"/>
        </w:rPr>
        <w:t>By</w:t>
      </w:r>
      <w:r w:rsidRPr="00C438A5">
        <w:t xml:space="preserve"> doing what governments have always done best—</w:t>
      </w:r>
      <w:r w:rsidRPr="00F83956">
        <w:rPr>
          <w:rStyle w:val="StyleUnderline"/>
          <w:highlight w:val="cyan"/>
        </w:rPr>
        <w:t>kicking the can down</w:t>
      </w:r>
      <w:r w:rsidRPr="00C438A5">
        <w:rPr>
          <w:rStyle w:val="StyleUnderline"/>
        </w:rPr>
        <w:t xml:space="preserve"> the road</w:t>
      </w:r>
      <w:r w:rsidRPr="00C438A5">
        <w:t xml:space="preserve">—at least on this one issue. It </w:t>
      </w:r>
      <w:r w:rsidRPr="00C438A5">
        <w:rPr>
          <w:rStyle w:val="StyleUnderline"/>
        </w:rPr>
        <w:t xml:space="preserve">may not be optimum, but it is </w:t>
      </w:r>
      <w:r w:rsidRPr="00F83956">
        <w:rPr>
          <w:rStyle w:val="StyleUnderline"/>
          <w:highlight w:val="cyan"/>
        </w:rPr>
        <w:t>likely to happen in</w:t>
      </w:r>
      <w:r w:rsidRPr="00C438A5">
        <w:rPr>
          <w:rStyle w:val="StyleUnderline"/>
        </w:rPr>
        <w:t xml:space="preserve"> a much </w:t>
      </w:r>
      <w:r w:rsidRPr="00F83956">
        <w:rPr>
          <w:rStyle w:val="StyleUnderline"/>
          <w:highlight w:val="cyan"/>
        </w:rPr>
        <w:t>shorter time than waiting for political forces</w:t>
      </w:r>
      <w:r w:rsidRPr="00C438A5">
        <w:rPr>
          <w:rStyle w:val="StyleUnderline"/>
        </w:rPr>
        <w:t xml:space="preserve"> finally </w:t>
      </w:r>
      <w:r w:rsidRPr="00F83956">
        <w:rPr>
          <w:rStyle w:val="StyleUnderline"/>
          <w:highlight w:val="cyan"/>
        </w:rPr>
        <w:t>to resolve</w:t>
      </w:r>
      <w:r w:rsidRPr="00C438A5">
        <w:rPr>
          <w:rStyle w:val="StyleUnderline"/>
        </w:rPr>
        <w:t>.</w:t>
      </w:r>
    </w:p>
    <w:p w14:paraId="64DC138E" w14:textId="77777777" w:rsidR="00293E15" w:rsidRPr="00C438A5" w:rsidRDefault="00293E15" w:rsidP="00293E15">
      <w:r w:rsidRPr="00C438A5">
        <w:t xml:space="preserve">First off, to have any chance of that happening depends upon the Democrats keeping the House and flipping the Senate. All are well within the realm of possibilities. Should the Senate remain in the hands of Republicans, the nation would be looking at another two to four years of virtual gridlock and not just </w:t>
      </w:r>
      <w:proofErr w:type="gramStart"/>
      <w:r w:rsidRPr="00C438A5">
        <w:t>in the area of</w:t>
      </w:r>
      <w:proofErr w:type="gramEnd"/>
      <w:r w:rsidRPr="00C438A5">
        <w:t xml:space="preserve"> climate policy.</w:t>
      </w:r>
    </w:p>
    <w:p w14:paraId="69E729C4" w14:textId="77777777" w:rsidR="00293E15" w:rsidRPr="00C438A5" w:rsidRDefault="00293E15" w:rsidP="00293E15">
      <w:r w:rsidRPr="00C438A5">
        <w:t xml:space="preserve">Ill feelings run deep these days, and </w:t>
      </w:r>
      <w:r w:rsidRPr="00F83956">
        <w:rPr>
          <w:rStyle w:val="Emphasis"/>
          <w:highlight w:val="cyan"/>
        </w:rPr>
        <w:t>any</w:t>
      </w:r>
      <w:r w:rsidRPr="00C438A5">
        <w:rPr>
          <w:rStyle w:val="Emphasis"/>
        </w:rPr>
        <w:t xml:space="preserve"> pretense of </w:t>
      </w:r>
      <w:r w:rsidRPr="00F83956">
        <w:rPr>
          <w:rStyle w:val="Emphasis"/>
          <w:highlight w:val="cyan"/>
        </w:rPr>
        <w:t>bipartisan cooperation</w:t>
      </w:r>
      <w:r w:rsidRPr="00C438A5">
        <w:rPr>
          <w:rStyle w:val="Emphasis"/>
        </w:rPr>
        <w:t xml:space="preserve"> has been </w:t>
      </w:r>
      <w:r w:rsidRPr="00F83956">
        <w:rPr>
          <w:rStyle w:val="Emphasis"/>
          <w:highlight w:val="cyan"/>
        </w:rPr>
        <w:t>cast aside</w:t>
      </w:r>
      <w:r w:rsidRPr="00C438A5">
        <w:t>.</w:t>
      </w:r>
    </w:p>
    <w:p w14:paraId="643A35B8" w14:textId="77777777" w:rsidR="00293E15" w:rsidRPr="00C438A5" w:rsidRDefault="00293E15" w:rsidP="00293E15">
      <w:r w:rsidRPr="00C438A5">
        <w:t xml:space="preserve">Absent a </w:t>
      </w:r>
      <w:proofErr w:type="spellStart"/>
      <w:r w:rsidRPr="00C438A5">
        <w:t>deus</w:t>
      </w:r>
      <w:proofErr w:type="spellEnd"/>
      <w:r w:rsidRPr="00C438A5">
        <w:t xml:space="preserve"> ex </w:t>
      </w:r>
      <w:proofErr w:type="spellStart"/>
      <w:r w:rsidRPr="00C438A5">
        <w:t>machina</w:t>
      </w:r>
      <w:proofErr w:type="spellEnd"/>
      <w:r w:rsidRPr="00C438A5">
        <w:t xml:space="preserve"> or call to war against a common foreign enemy, it is difficult to conceive of any scenario in which a Republican Senate and a Democratic House and administration would work together to put an aggressive climate defense plan into motion. We already know what it means for the environment with a Democratic House, a Republican Senate, and Trump in the White House. It hurts me to write that. However, as President Trump likes to say–it is what it is.</w:t>
      </w:r>
    </w:p>
    <w:p w14:paraId="2FC3F7F6" w14:textId="64190BBB" w:rsidR="00293E15" w:rsidRPr="00C438A5" w:rsidRDefault="00293E15" w:rsidP="00293E15">
      <w:pPr>
        <w:rPr>
          <w:rStyle w:val="StyleUnderline"/>
        </w:rPr>
      </w:pPr>
      <w:r w:rsidRPr="00C438A5">
        <w:t xml:space="preserve">For purposes of this discussion, </w:t>
      </w:r>
      <w:proofErr w:type="gramStart"/>
      <w:r w:rsidRPr="00C438A5">
        <w:t>let’s</w:t>
      </w:r>
      <w:proofErr w:type="gramEnd"/>
      <w:r w:rsidRPr="00C438A5">
        <w:t xml:space="preserve"> assume a </w:t>
      </w:r>
      <w:r w:rsidRPr="00C438A5">
        <w:rPr>
          <w:rStyle w:val="StyleUnderline"/>
        </w:rPr>
        <w:t>Democratic</w:t>
      </w:r>
      <w:r w:rsidRPr="00C438A5">
        <w:t xml:space="preserve"> sweep on election day. In which case, the climate-question of the hour would be: </w:t>
      </w:r>
      <w:r w:rsidRPr="00C438A5">
        <w:rPr>
          <w:rStyle w:val="StyleUnderline"/>
        </w:rPr>
        <w:t>what would stop them from turning the Biden plan into law? In a word–themselves!</w:t>
      </w:r>
    </w:p>
    <w:p w14:paraId="0C0C69E5" w14:textId="77777777" w:rsidR="00293E15" w:rsidRPr="00C438A5" w:rsidRDefault="00293E15" w:rsidP="00293E15">
      <w:pPr>
        <w:pStyle w:val="Heading4"/>
        <w:rPr>
          <w:rFonts w:cs="Times New Roman"/>
        </w:rPr>
      </w:pPr>
      <w:r w:rsidRPr="00C438A5">
        <w:rPr>
          <w:rFonts w:cs="Times New Roman"/>
        </w:rPr>
        <w:t>Plan’s unpopular – lobbies backlash and derails infrastructure</w:t>
      </w:r>
    </w:p>
    <w:p w14:paraId="53471B48" w14:textId="77777777" w:rsidR="00293E15" w:rsidRPr="00C438A5" w:rsidRDefault="00293E15" w:rsidP="00293E15">
      <w:pPr>
        <w:rPr>
          <w:rStyle w:val="StyleUnderline"/>
        </w:rPr>
      </w:pPr>
      <w:proofErr w:type="spellStart"/>
      <w:r w:rsidRPr="00C438A5">
        <w:rPr>
          <w:rStyle w:val="Style13ptBold"/>
        </w:rPr>
        <w:t>Stronberg</w:t>
      </w:r>
      <w:proofErr w:type="spellEnd"/>
      <w:r w:rsidRPr="00C438A5">
        <w:rPr>
          <w:rStyle w:val="Style13ptBold"/>
        </w:rPr>
        <w:t xml:space="preserve"> 20</w:t>
      </w:r>
      <w:r w:rsidRPr="00C438A5">
        <w:t xml:space="preserve"> (Joel </w:t>
      </w:r>
      <w:proofErr w:type="spellStart"/>
      <w:r w:rsidRPr="00C438A5">
        <w:t>Stronberg</w:t>
      </w:r>
      <w:proofErr w:type="spellEnd"/>
      <w:r w:rsidRPr="00C438A5">
        <w:t>, MA, JD., of The JBS Group is a veteran clean energy policy analyst with over 30 years’ experience, based in Washington, DC., "</w:t>
      </w:r>
      <w:r w:rsidRPr="00C438A5">
        <w:rPr>
          <w:rStyle w:val="Emphasis"/>
        </w:rPr>
        <w:t>What the Frack? Why Waste Political Capital</w:t>
      </w:r>
      <w:r w:rsidRPr="00C438A5">
        <w:t xml:space="preserve"> on a Pyrrhic Victory?", 10-13-2020, Resilience, </w:t>
      </w:r>
      <w:hyperlink r:id="rId33" w:history="1">
        <w:r w:rsidRPr="00C438A5">
          <w:rPr>
            <w:rStyle w:val="Hyperlink"/>
          </w:rPr>
          <w:t>https://www.resilience.org/stories/2020-10-13/what-the-frack-why-waste-political-capital-on-a-pyrrhic-victory/</w:t>
        </w:r>
      </w:hyperlink>
      <w:r w:rsidRPr="00C438A5">
        <w:t>) JG&gt;</w:t>
      </w:r>
    </w:p>
    <w:p w14:paraId="69EE6F9F" w14:textId="77777777" w:rsidR="00293E15" w:rsidRPr="00C438A5" w:rsidRDefault="00293E15" w:rsidP="00293E15">
      <w:pPr>
        <w:rPr>
          <w:rStyle w:val="StyleUnderline"/>
        </w:rPr>
      </w:pPr>
      <w:r w:rsidRPr="00F83956">
        <w:rPr>
          <w:rStyle w:val="StyleUnderline"/>
          <w:highlight w:val="cyan"/>
        </w:rPr>
        <w:t>Fracking will remain</w:t>
      </w:r>
      <w:r w:rsidRPr="00C438A5">
        <w:rPr>
          <w:rStyle w:val="StyleUnderline"/>
        </w:rPr>
        <w:t xml:space="preserve"> the 800-pound </w:t>
      </w:r>
      <w:r w:rsidRPr="00F83956">
        <w:rPr>
          <w:rStyle w:val="StyleUnderline"/>
          <w:highlight w:val="cyan"/>
        </w:rPr>
        <w:t>elephant on the porch</w:t>
      </w:r>
      <w:r w:rsidRPr="00C438A5">
        <w:rPr>
          <w:rStyle w:val="StyleUnderline"/>
        </w:rPr>
        <w:t xml:space="preserve">—until </w:t>
      </w:r>
      <w:proofErr w:type="gramStart"/>
      <w:r w:rsidRPr="00C438A5">
        <w:rPr>
          <w:rStyle w:val="StyleUnderline"/>
        </w:rPr>
        <w:t>it’s</w:t>
      </w:r>
      <w:proofErr w:type="gramEnd"/>
      <w:r w:rsidRPr="00C438A5">
        <w:rPr>
          <w:rStyle w:val="StyleUnderline"/>
        </w:rPr>
        <w:t xml:space="preserve"> not. The </w:t>
      </w:r>
      <w:r w:rsidRPr="00F83956">
        <w:rPr>
          <w:rStyle w:val="Emphasis"/>
          <w:highlight w:val="cyan"/>
        </w:rPr>
        <w:t>way to deal with the issue is not to</w:t>
      </w:r>
      <w:r w:rsidRPr="00C438A5">
        <w:rPr>
          <w:rStyle w:val="StyleUnderline"/>
        </w:rPr>
        <w:t xml:space="preserve"> deal with it—at least directly. The </w:t>
      </w:r>
      <w:r w:rsidRPr="00F83956">
        <w:rPr>
          <w:rStyle w:val="StyleUnderline"/>
          <w:highlight w:val="cyan"/>
        </w:rPr>
        <w:t>focus should be on</w:t>
      </w:r>
      <w:r w:rsidRPr="00C438A5">
        <w:rPr>
          <w:rStyle w:val="StyleUnderline"/>
        </w:rPr>
        <w:t xml:space="preserve"> the power sector’s </w:t>
      </w:r>
      <w:r w:rsidRPr="00F83956">
        <w:rPr>
          <w:rStyle w:val="StyleUnderline"/>
          <w:highlight w:val="cyan"/>
        </w:rPr>
        <w:t>decarbonization</w:t>
      </w:r>
      <w:r w:rsidRPr="00C438A5">
        <w:rPr>
          <w:rStyle w:val="StyleUnderline"/>
        </w:rPr>
        <w:t xml:space="preserve"> by 2035 </w:t>
      </w:r>
      <w:r w:rsidRPr="00F83956">
        <w:rPr>
          <w:rStyle w:val="StyleUnderline"/>
          <w:highlight w:val="cyan"/>
        </w:rPr>
        <w:t>and net zero emissions</w:t>
      </w:r>
      <w:r w:rsidRPr="00C438A5">
        <w:rPr>
          <w:rStyle w:val="StyleUnderline"/>
        </w:rPr>
        <w:t xml:space="preserve"> by 2050.</w:t>
      </w:r>
    </w:p>
    <w:p w14:paraId="7B3D1820" w14:textId="77777777" w:rsidR="00293E15" w:rsidRPr="00C438A5" w:rsidRDefault="00293E15" w:rsidP="00293E15">
      <w:r w:rsidRPr="00F83956">
        <w:rPr>
          <w:rStyle w:val="StyleUnderline"/>
          <w:highlight w:val="cyan"/>
        </w:rPr>
        <w:t>Labor interests tied to</w:t>
      </w:r>
      <w:r w:rsidRPr="00C438A5">
        <w:rPr>
          <w:rStyle w:val="StyleUnderline"/>
        </w:rPr>
        <w:t xml:space="preserve"> the </w:t>
      </w:r>
      <w:r w:rsidRPr="00F83956">
        <w:rPr>
          <w:rStyle w:val="StyleUnderline"/>
          <w:highlight w:val="cyan"/>
        </w:rPr>
        <w:t>shale</w:t>
      </w:r>
      <w:r w:rsidRPr="00C438A5">
        <w:rPr>
          <w:rStyle w:val="StyleUnderline"/>
        </w:rPr>
        <w:t xml:space="preserve"> fields </w:t>
      </w:r>
      <w:r w:rsidRPr="00F83956">
        <w:rPr>
          <w:rStyle w:val="StyleUnderline"/>
          <w:highlight w:val="cyan"/>
        </w:rPr>
        <w:t>will not change</w:t>
      </w:r>
      <w:r w:rsidRPr="00C438A5">
        <w:rPr>
          <w:rStyle w:val="StyleUnderline"/>
        </w:rPr>
        <w:t xml:space="preserve"> their opinions on fracking simply </w:t>
      </w:r>
      <w:r w:rsidRPr="00F83956">
        <w:rPr>
          <w:rStyle w:val="StyleUnderline"/>
          <w:highlight w:val="cyan"/>
        </w:rPr>
        <w:t>because progressive Dem</w:t>
      </w:r>
      <w:r w:rsidRPr="00C438A5">
        <w:rPr>
          <w:rStyle w:val="StyleUnderline"/>
        </w:rPr>
        <w:t xml:space="preserve">ocrats </w:t>
      </w:r>
      <w:r w:rsidRPr="00F83956">
        <w:rPr>
          <w:rStyle w:val="StyleUnderline"/>
          <w:highlight w:val="cyan"/>
        </w:rPr>
        <w:t>promise a just transition</w:t>
      </w:r>
      <w:r w:rsidRPr="00C438A5">
        <w:t xml:space="preserve">. </w:t>
      </w:r>
      <w:proofErr w:type="gramStart"/>
      <w:r w:rsidRPr="00C438A5">
        <w:t>There’s</w:t>
      </w:r>
      <w:proofErr w:type="gramEnd"/>
      <w:r w:rsidRPr="00C438A5">
        <w:t xml:space="preserve"> not that much trust going around these days. The fact is that most of the shale field jobs lost over these past months of the pandemic are not coming back.</w:t>
      </w:r>
    </w:p>
    <w:p w14:paraId="71D37D02" w14:textId="77777777" w:rsidR="00293E15" w:rsidRPr="00C438A5" w:rsidRDefault="00293E15" w:rsidP="00293E15">
      <w:r w:rsidRPr="00C438A5">
        <w:t xml:space="preserve">The </w:t>
      </w:r>
      <w:r w:rsidRPr="00F83956">
        <w:rPr>
          <w:rStyle w:val="StyleUnderline"/>
          <w:highlight w:val="cyan"/>
        </w:rPr>
        <w:t>fragile financial</w:t>
      </w:r>
      <w:r w:rsidRPr="00C438A5">
        <w:rPr>
          <w:rStyle w:val="StyleUnderline"/>
        </w:rPr>
        <w:t xml:space="preserve"> health of shale </w:t>
      </w:r>
      <w:r w:rsidRPr="00F83956">
        <w:rPr>
          <w:rStyle w:val="StyleUnderline"/>
          <w:highlight w:val="cyan"/>
        </w:rPr>
        <w:t>oil companies</w:t>
      </w:r>
      <w:r w:rsidRPr="00C438A5">
        <w:rPr>
          <w:rStyle w:val="StyleUnderline"/>
        </w:rPr>
        <w:t xml:space="preserve"> has been </w:t>
      </w:r>
      <w:r w:rsidRPr="00F83956">
        <w:rPr>
          <w:rStyle w:val="StyleUnderline"/>
          <w:highlight w:val="cyan"/>
        </w:rPr>
        <w:t>shown throughout</w:t>
      </w:r>
      <w:r w:rsidRPr="00C438A5">
        <w:rPr>
          <w:rStyle w:val="StyleUnderline"/>
        </w:rPr>
        <w:t xml:space="preserve"> the </w:t>
      </w:r>
      <w:r w:rsidRPr="00F83956">
        <w:rPr>
          <w:rStyle w:val="StyleUnderline"/>
          <w:highlight w:val="cyan"/>
        </w:rPr>
        <w:t>pandemic</w:t>
      </w:r>
      <w:r w:rsidRPr="00C438A5">
        <w:rPr>
          <w:rStyle w:val="StyleUnderline"/>
        </w:rPr>
        <w:t>-related recession</w:t>
      </w:r>
      <w:r w:rsidRPr="00C438A5">
        <w:t>. In July and August, 13 North American oil producers filed for protection from creditors, according to a report by law firm Haynes and Boone, reflecting crude oil prices below profitable levels for many companies.</w:t>
      </w:r>
    </w:p>
    <w:p w14:paraId="596F9974" w14:textId="77777777" w:rsidR="00293E15" w:rsidRPr="00C438A5" w:rsidRDefault="00293E15" w:rsidP="00293E15">
      <w:r w:rsidRPr="00C438A5">
        <w:t>Oil majors like BP and Shell, along with Saudi Arabia and Russia, are at least in the third inning of the oil end game. At some point, natural gas is no more able to be saved than coal. There are many things the government can do to speed the transition to clean energy sources, without shutting down shale fields, e.g., a national clean energy standard, investment and production tax credits, removal of supports, and putting a price on carbon, etc. Why squander political capital on what can only be a pyrrhic victory?</w:t>
      </w:r>
    </w:p>
    <w:p w14:paraId="295EEE5A" w14:textId="77777777" w:rsidR="00293E15" w:rsidRPr="00C438A5" w:rsidRDefault="00293E15" w:rsidP="00293E15">
      <w:r w:rsidRPr="00C438A5">
        <w:t>Biden’s collaborative skills have been honed by 47 years in politics. A genuine willingness to work across the aisle seems to be in his DNA. It marks him as something of an outlier in today’s political environment.</w:t>
      </w:r>
    </w:p>
    <w:p w14:paraId="39EACC29" w14:textId="77777777" w:rsidR="00293E15" w:rsidRPr="00C438A5" w:rsidRDefault="00293E15" w:rsidP="00293E15">
      <w:proofErr w:type="gramStart"/>
      <w:r w:rsidRPr="00C438A5">
        <w:t>I’ve</w:t>
      </w:r>
      <w:proofErr w:type="gramEnd"/>
      <w:r w:rsidRPr="00C438A5">
        <w:t xml:space="preserve"> asked before whether the former Vice President is a man for the moment or only its beneficiary. </w:t>
      </w:r>
      <w:r w:rsidRPr="00F83956">
        <w:rPr>
          <w:rStyle w:val="StyleUnderline"/>
          <w:highlight w:val="cyan"/>
        </w:rPr>
        <w:t>How he manages</w:t>
      </w:r>
      <w:r w:rsidRPr="00C438A5">
        <w:rPr>
          <w:rStyle w:val="StyleUnderline"/>
        </w:rPr>
        <w:t xml:space="preserve"> the “</w:t>
      </w:r>
      <w:r w:rsidRPr="00F83956">
        <w:rPr>
          <w:rStyle w:val="StyleUnderline"/>
          <w:highlight w:val="cyan"/>
        </w:rPr>
        <w:t>fracking</w:t>
      </w:r>
      <w:r w:rsidRPr="00C438A5">
        <w:rPr>
          <w:rStyle w:val="StyleUnderline"/>
        </w:rPr>
        <w:t xml:space="preserve"> </w:t>
      </w:r>
      <w:r w:rsidRPr="00F83956">
        <w:rPr>
          <w:rStyle w:val="StyleUnderline"/>
          <w:highlight w:val="cyan"/>
        </w:rPr>
        <w:t>question” as president could prove the telltale of his success—or failure—as president</w:t>
      </w:r>
      <w:r w:rsidRPr="00C438A5">
        <w:rPr>
          <w:rStyle w:val="StyleUnderline"/>
        </w:rPr>
        <w:t xml:space="preserve">. For the sake of the nation and the environment, </w:t>
      </w:r>
      <w:proofErr w:type="gramStart"/>
      <w:r w:rsidRPr="00C438A5">
        <w:rPr>
          <w:rStyle w:val="StyleUnderline"/>
        </w:rPr>
        <w:t>let’s</w:t>
      </w:r>
      <w:proofErr w:type="gramEnd"/>
      <w:r w:rsidRPr="00C438A5">
        <w:rPr>
          <w:rStyle w:val="StyleUnderline"/>
        </w:rPr>
        <w:t xml:space="preserve"> hope he is both</w:t>
      </w:r>
      <w:r w:rsidRPr="00C438A5">
        <w:t>.</w:t>
      </w:r>
    </w:p>
    <w:p w14:paraId="58362CF8" w14:textId="77777777" w:rsidR="00572B2A" w:rsidRPr="00C438A5" w:rsidRDefault="00572B2A" w:rsidP="00572B2A">
      <w:pPr>
        <w:pStyle w:val="Heading3"/>
        <w:rPr>
          <w:rFonts w:cs="Times New Roman"/>
        </w:rPr>
      </w:pPr>
      <w:r>
        <w:rPr>
          <w:rFonts w:cs="Times New Roman"/>
        </w:rPr>
        <w:t>L---Oil/Gas</w:t>
      </w:r>
    </w:p>
    <w:p w14:paraId="3167FB37" w14:textId="77777777" w:rsidR="00572B2A" w:rsidRPr="00C438A5" w:rsidRDefault="00572B2A" w:rsidP="00572B2A"/>
    <w:p w14:paraId="7D1D2DA4" w14:textId="77777777" w:rsidR="00572B2A" w:rsidRPr="00C438A5" w:rsidRDefault="00572B2A" w:rsidP="00572B2A">
      <w:pPr>
        <w:pStyle w:val="Heading4"/>
        <w:rPr>
          <w:rFonts w:cs="Times New Roman"/>
        </w:rPr>
      </w:pPr>
      <w:r w:rsidRPr="00C438A5">
        <w:rPr>
          <w:rFonts w:cs="Times New Roman"/>
        </w:rPr>
        <w:t xml:space="preserve">The GOP and </w:t>
      </w:r>
      <w:proofErr w:type="gramStart"/>
      <w:r w:rsidRPr="00C438A5">
        <w:rPr>
          <w:rFonts w:cs="Times New Roman"/>
        </w:rPr>
        <w:t>moderates</w:t>
      </w:r>
      <w:proofErr w:type="gramEnd"/>
      <w:r w:rsidRPr="00C438A5">
        <w:rPr>
          <w:rFonts w:cs="Times New Roman"/>
        </w:rPr>
        <w:t xml:space="preserve"> backlash against any restriction on [oil/gas] and that causes rollback</w:t>
      </w:r>
    </w:p>
    <w:p w14:paraId="636CE36A" w14:textId="77777777" w:rsidR="00572B2A" w:rsidRPr="00C438A5" w:rsidRDefault="00572B2A" w:rsidP="00572B2A">
      <w:proofErr w:type="spellStart"/>
      <w:r w:rsidRPr="00C438A5">
        <w:rPr>
          <w:rStyle w:val="Style13ptBold"/>
        </w:rPr>
        <w:t>Dumain</w:t>
      </w:r>
      <w:proofErr w:type="spellEnd"/>
      <w:r w:rsidRPr="00C438A5">
        <w:rPr>
          <w:rStyle w:val="Style13ptBold"/>
        </w:rPr>
        <w:t xml:space="preserve"> 1/29 </w:t>
      </w:r>
      <w:r w:rsidRPr="00C438A5">
        <w:t xml:space="preserve">— Emma </w:t>
      </w:r>
      <w:proofErr w:type="spellStart"/>
      <w:r w:rsidRPr="00C438A5">
        <w:t>Dumain</w:t>
      </w:r>
      <w:proofErr w:type="spellEnd"/>
      <w:r w:rsidRPr="00C438A5">
        <w:t xml:space="preserve"> covers Congress for E&amp;E News. A Capitol Hill reporter since 2010, she was most recently a congressional correspondent for McClatchy and, before that, she covered South Carolina politics and the state's congressional delegation for </w:t>
      </w:r>
      <w:proofErr w:type="gramStart"/>
      <w:r w:rsidRPr="00C438A5">
        <w:t>The</w:t>
      </w:r>
      <w:proofErr w:type="gramEnd"/>
      <w:r w:rsidRPr="00C438A5">
        <w:t xml:space="preserve"> (Columbia) State newspaper and the Charleston Post and Courier. Emma got her start in journalism at Roll Call and Congressional Quarterly and is a graduate of Oberlin College. ("Biden drilling order sparks legislative backlash" E&amp;E News, January 29, 2021. </w:t>
      </w:r>
      <w:hyperlink r:id="rId34" w:history="1">
        <w:r w:rsidRPr="00C438A5">
          <w:rPr>
            <w:rStyle w:val="Hyperlink"/>
          </w:rPr>
          <w:t>https://www.eenews.net/stories/1063723841)//JLPark</w:t>
        </w:r>
      </w:hyperlink>
    </w:p>
    <w:p w14:paraId="635D36A4" w14:textId="77777777" w:rsidR="00572B2A" w:rsidRPr="00C438A5" w:rsidRDefault="00572B2A" w:rsidP="00572B2A">
      <w:pPr>
        <w:rPr>
          <w:sz w:val="10"/>
        </w:rPr>
      </w:pPr>
      <w:r w:rsidRPr="00C438A5">
        <w:t xml:space="preserve">TITLE: </w:t>
      </w:r>
      <w:r w:rsidRPr="00F83956">
        <w:rPr>
          <w:rStyle w:val="StyleUnderline"/>
          <w:highlight w:val="cyan"/>
        </w:rPr>
        <w:t>Biden</w:t>
      </w:r>
      <w:r w:rsidRPr="00C438A5">
        <w:rPr>
          <w:sz w:val="10"/>
        </w:rPr>
        <w:t xml:space="preserve"> drilling </w:t>
      </w:r>
      <w:r w:rsidRPr="00C438A5">
        <w:rPr>
          <w:rStyle w:val="StyleUnderline"/>
        </w:rPr>
        <w:t xml:space="preserve">order </w:t>
      </w:r>
      <w:r w:rsidRPr="00F83956">
        <w:rPr>
          <w:rStyle w:val="Emphasis"/>
          <w:highlight w:val="cyan"/>
        </w:rPr>
        <w:t>sparks</w:t>
      </w:r>
      <w:r w:rsidRPr="00F83956">
        <w:rPr>
          <w:rStyle w:val="StyleUnderline"/>
          <w:highlight w:val="cyan"/>
        </w:rPr>
        <w:t xml:space="preserve"> </w:t>
      </w:r>
      <w:r w:rsidRPr="00F83956">
        <w:rPr>
          <w:rStyle w:val="Emphasis"/>
          <w:highlight w:val="cyan"/>
        </w:rPr>
        <w:t>legislative backlash</w:t>
      </w:r>
    </w:p>
    <w:p w14:paraId="0A062951" w14:textId="77777777" w:rsidR="00572B2A" w:rsidRPr="00C438A5" w:rsidRDefault="00572B2A" w:rsidP="00572B2A">
      <w:pPr>
        <w:rPr>
          <w:sz w:val="10"/>
        </w:rPr>
      </w:pPr>
      <w:r w:rsidRPr="00C438A5">
        <w:rPr>
          <w:sz w:val="10"/>
        </w:rPr>
        <w:t xml:space="preserve">In the 24 hours since President </w:t>
      </w:r>
      <w:r w:rsidRPr="00C438A5">
        <w:rPr>
          <w:rStyle w:val="StyleUnderline"/>
        </w:rPr>
        <w:t xml:space="preserve">Biden signed </w:t>
      </w:r>
      <w:r w:rsidRPr="00F83956">
        <w:rPr>
          <w:rStyle w:val="StyleUnderline"/>
          <w:highlight w:val="cyan"/>
        </w:rPr>
        <w:t>an</w:t>
      </w:r>
      <w:r w:rsidRPr="00C438A5">
        <w:rPr>
          <w:rStyle w:val="StyleUnderline"/>
        </w:rPr>
        <w:t xml:space="preserve"> executive </w:t>
      </w:r>
      <w:r w:rsidRPr="00F83956">
        <w:rPr>
          <w:rStyle w:val="StyleUnderline"/>
          <w:highlight w:val="cyan"/>
        </w:rPr>
        <w:t xml:space="preserve">order </w:t>
      </w:r>
      <w:r w:rsidRPr="00F83956">
        <w:rPr>
          <w:rStyle w:val="Emphasis"/>
          <w:highlight w:val="cyan"/>
        </w:rPr>
        <w:t>banning</w:t>
      </w:r>
      <w:r w:rsidRPr="00F83956">
        <w:rPr>
          <w:rStyle w:val="StyleUnderline"/>
          <w:highlight w:val="cyan"/>
        </w:rPr>
        <w:t xml:space="preserve"> new </w:t>
      </w:r>
      <w:r w:rsidRPr="00F83956">
        <w:rPr>
          <w:rStyle w:val="Emphasis"/>
          <w:highlight w:val="cyan"/>
        </w:rPr>
        <w:t>oil</w:t>
      </w:r>
      <w:r w:rsidRPr="00F83956">
        <w:rPr>
          <w:rStyle w:val="StyleUnderline"/>
          <w:highlight w:val="cyan"/>
        </w:rPr>
        <w:t xml:space="preserve"> and </w:t>
      </w:r>
      <w:r w:rsidRPr="00F83956">
        <w:rPr>
          <w:rStyle w:val="Emphasis"/>
          <w:highlight w:val="cyan"/>
        </w:rPr>
        <w:t>gas</w:t>
      </w:r>
      <w:r w:rsidRPr="00F83956">
        <w:rPr>
          <w:rStyle w:val="StyleUnderline"/>
          <w:highlight w:val="cyan"/>
        </w:rPr>
        <w:t xml:space="preserve"> leases</w:t>
      </w:r>
      <w:r w:rsidRPr="00C438A5">
        <w:rPr>
          <w:sz w:val="10"/>
        </w:rPr>
        <w:t xml:space="preserve"> on federal lands for the immediate future, </w:t>
      </w:r>
      <w:r w:rsidRPr="00C438A5">
        <w:rPr>
          <w:rStyle w:val="StyleUnderline"/>
        </w:rPr>
        <w:t xml:space="preserve">members of the </w:t>
      </w:r>
      <w:r w:rsidRPr="00C438A5">
        <w:rPr>
          <w:rStyle w:val="Emphasis"/>
        </w:rPr>
        <w:t>House</w:t>
      </w:r>
      <w:r w:rsidRPr="00C438A5">
        <w:rPr>
          <w:rStyle w:val="StyleUnderline"/>
        </w:rPr>
        <w:t xml:space="preserve"> and </w:t>
      </w:r>
      <w:r w:rsidRPr="00F83956">
        <w:rPr>
          <w:rStyle w:val="Emphasis"/>
          <w:highlight w:val="cyan"/>
        </w:rPr>
        <w:t>Senate</w:t>
      </w:r>
      <w:r w:rsidRPr="00C438A5">
        <w:rPr>
          <w:rStyle w:val="StyleUnderline"/>
        </w:rPr>
        <w:t xml:space="preserve"> were </w:t>
      </w:r>
      <w:r w:rsidRPr="00F83956">
        <w:rPr>
          <w:rStyle w:val="StyleUnderline"/>
          <w:highlight w:val="cyan"/>
        </w:rPr>
        <w:t xml:space="preserve">introducing legislation to </w:t>
      </w:r>
      <w:r w:rsidRPr="00F83956">
        <w:rPr>
          <w:rStyle w:val="Emphasis"/>
          <w:highlight w:val="cyan"/>
        </w:rPr>
        <w:t>overturn</w:t>
      </w:r>
      <w:r w:rsidRPr="00C438A5">
        <w:rPr>
          <w:rStyle w:val="Emphasis"/>
        </w:rPr>
        <w:t xml:space="preserve"> the </w:t>
      </w:r>
      <w:r w:rsidRPr="00F83956">
        <w:rPr>
          <w:rStyle w:val="Emphasis"/>
          <w:highlight w:val="cyan"/>
        </w:rPr>
        <w:t>action</w:t>
      </w:r>
      <w:r w:rsidRPr="00F83956">
        <w:rPr>
          <w:rStyle w:val="StyleUnderline"/>
          <w:highlight w:val="cyan"/>
        </w:rPr>
        <w:t xml:space="preserve"> that</w:t>
      </w:r>
      <w:r w:rsidRPr="00C438A5">
        <w:rPr>
          <w:rStyle w:val="StyleUnderline"/>
        </w:rPr>
        <w:t xml:space="preserve"> they said </w:t>
      </w:r>
      <w:r w:rsidRPr="00F83956">
        <w:rPr>
          <w:rStyle w:val="StyleUnderline"/>
          <w:highlight w:val="cyan"/>
        </w:rPr>
        <w:t xml:space="preserve">will </w:t>
      </w:r>
      <w:r w:rsidRPr="00F83956">
        <w:rPr>
          <w:rStyle w:val="Emphasis"/>
          <w:highlight w:val="cyan"/>
        </w:rPr>
        <w:t>kill jobs</w:t>
      </w:r>
      <w:r w:rsidRPr="00C438A5">
        <w:rPr>
          <w:rStyle w:val="StyleUnderline"/>
        </w:rPr>
        <w:t xml:space="preserve"> and </w:t>
      </w:r>
      <w:r w:rsidRPr="00C438A5">
        <w:rPr>
          <w:rStyle w:val="Emphasis"/>
        </w:rPr>
        <w:t>decimate revenue</w:t>
      </w:r>
      <w:r w:rsidRPr="00C438A5">
        <w:rPr>
          <w:sz w:val="10"/>
        </w:rPr>
        <w:t xml:space="preserve"> streams that are the lifeblood of many communities (</w:t>
      </w:r>
      <w:hyperlink r:id="rId35" w:history="1">
        <w:r w:rsidRPr="00C438A5">
          <w:rPr>
            <w:rStyle w:val="Hyperlink"/>
            <w:sz w:val="10"/>
          </w:rPr>
          <w:t>E&amp;E Daily</w:t>
        </w:r>
      </w:hyperlink>
      <w:r w:rsidRPr="00C438A5">
        <w:rPr>
          <w:sz w:val="10"/>
        </w:rPr>
        <w:t>, Jan. 28).</w:t>
      </w:r>
    </w:p>
    <w:p w14:paraId="296BC5F2" w14:textId="77777777" w:rsidR="00572B2A" w:rsidRPr="00C438A5" w:rsidRDefault="00572B2A" w:rsidP="00572B2A">
      <w:pPr>
        <w:rPr>
          <w:sz w:val="10"/>
        </w:rPr>
      </w:pPr>
      <w:r w:rsidRPr="00C438A5">
        <w:rPr>
          <w:sz w:val="10"/>
        </w:rPr>
        <w:t>One </w:t>
      </w:r>
      <w:hyperlink r:id="rId36" w:history="1">
        <w:r w:rsidRPr="00C438A5">
          <w:rPr>
            <w:rStyle w:val="Hyperlink"/>
            <w:sz w:val="10"/>
          </w:rPr>
          <w:t>bill</w:t>
        </w:r>
      </w:hyperlink>
      <w:r w:rsidRPr="00C438A5">
        <w:rPr>
          <w:sz w:val="10"/>
        </w:rPr>
        <w:t> from Sen. Cynthia Lummis (R-Wyo.), the "</w:t>
      </w:r>
      <w:r w:rsidRPr="00C438A5">
        <w:rPr>
          <w:rStyle w:val="StyleUnderline"/>
        </w:rPr>
        <w:t>Protecting our Wealth of Energy Resources</w:t>
      </w:r>
      <w:r w:rsidRPr="00C438A5">
        <w:rPr>
          <w:sz w:val="10"/>
        </w:rPr>
        <w:t xml:space="preserve"> (POWER) </w:t>
      </w:r>
      <w:r w:rsidRPr="00C438A5">
        <w:rPr>
          <w:rStyle w:val="StyleUnderline"/>
        </w:rPr>
        <w:t>Act</w:t>
      </w:r>
      <w:r w:rsidRPr="00C438A5">
        <w:rPr>
          <w:sz w:val="10"/>
        </w:rPr>
        <w:t>," would essentially bar the mandates laid out in the executive order from going into effect in the absence of congressional approval.</w:t>
      </w:r>
    </w:p>
    <w:p w14:paraId="26958D43" w14:textId="77777777" w:rsidR="00572B2A" w:rsidRPr="00C438A5" w:rsidRDefault="00572B2A" w:rsidP="00572B2A">
      <w:pPr>
        <w:rPr>
          <w:sz w:val="10"/>
          <w:szCs w:val="10"/>
        </w:rPr>
      </w:pPr>
      <w:r w:rsidRPr="00C438A5">
        <w:rPr>
          <w:sz w:val="10"/>
          <w:szCs w:val="10"/>
        </w:rPr>
        <w:t xml:space="preserve">Rep. Yvette </w:t>
      </w:r>
      <w:proofErr w:type="spellStart"/>
      <w:r w:rsidRPr="00C438A5">
        <w:rPr>
          <w:sz w:val="10"/>
          <w:szCs w:val="10"/>
        </w:rPr>
        <w:t>Herrell</w:t>
      </w:r>
      <w:proofErr w:type="spellEnd"/>
      <w:r w:rsidRPr="00C438A5">
        <w:rPr>
          <w:sz w:val="10"/>
          <w:szCs w:val="10"/>
        </w:rPr>
        <w:t xml:space="preserve"> (R-N.M.) will sponsor the House companion to the "POWER Act," backed by Minority Leader Kevin McCarthy (R-Calif.); Minority Whip Steve Scalise (R-La.); and Rep. Bruce </w:t>
      </w:r>
      <w:proofErr w:type="spellStart"/>
      <w:r w:rsidRPr="00C438A5">
        <w:rPr>
          <w:sz w:val="10"/>
          <w:szCs w:val="10"/>
        </w:rPr>
        <w:t>Westerman</w:t>
      </w:r>
      <w:proofErr w:type="spellEnd"/>
      <w:r w:rsidRPr="00C438A5">
        <w:rPr>
          <w:sz w:val="10"/>
          <w:szCs w:val="10"/>
        </w:rPr>
        <w:t xml:space="preserve"> (R-Ark.), the ranking member on the House Natural Resources Committee.</w:t>
      </w:r>
    </w:p>
    <w:p w14:paraId="52590D98" w14:textId="77777777" w:rsidR="00572B2A" w:rsidRPr="00C438A5" w:rsidRDefault="00572B2A" w:rsidP="00572B2A">
      <w:pPr>
        <w:rPr>
          <w:sz w:val="10"/>
        </w:rPr>
      </w:pPr>
      <w:r w:rsidRPr="00C438A5">
        <w:rPr>
          <w:sz w:val="10"/>
        </w:rPr>
        <w:t>Sen. John Kennedy (R-La.) on Wednesday night introduced the "</w:t>
      </w:r>
      <w:r w:rsidRPr="00C438A5">
        <w:rPr>
          <w:rStyle w:val="StyleUnderline"/>
        </w:rPr>
        <w:t>Conservation Funding Protection Act</w:t>
      </w:r>
      <w:r w:rsidRPr="00C438A5">
        <w:rPr>
          <w:sz w:val="10"/>
        </w:rPr>
        <w:t>" — </w:t>
      </w:r>
      <w:hyperlink r:id="rId37" w:history="1">
        <w:r w:rsidRPr="00C438A5">
          <w:rPr>
            <w:rStyle w:val="Hyperlink"/>
            <w:sz w:val="10"/>
          </w:rPr>
          <w:t>S. 4947</w:t>
        </w:r>
      </w:hyperlink>
      <w:r w:rsidRPr="00C438A5">
        <w:rPr>
          <w:sz w:val="10"/>
        </w:rPr>
        <w:t> in the last session of Congress — which would also overrule the new order by "maintain[</w:t>
      </w:r>
      <w:proofErr w:type="spellStart"/>
      <w:r w:rsidRPr="00C438A5">
        <w:rPr>
          <w:sz w:val="10"/>
        </w:rPr>
        <w:t>ing</w:t>
      </w:r>
      <w:proofErr w:type="spellEnd"/>
      <w:r w:rsidRPr="00C438A5">
        <w:rPr>
          <w:sz w:val="10"/>
        </w:rPr>
        <w:t xml:space="preserve">] all current environmental laws and </w:t>
      </w:r>
      <w:proofErr w:type="spellStart"/>
      <w:r w:rsidRPr="00C438A5">
        <w:rPr>
          <w:sz w:val="10"/>
        </w:rPr>
        <w:t>ensur</w:t>
      </w:r>
      <w:proofErr w:type="spellEnd"/>
      <w:r w:rsidRPr="00C438A5">
        <w:rPr>
          <w:sz w:val="10"/>
        </w:rPr>
        <w:t>[</w:t>
      </w:r>
      <w:proofErr w:type="spellStart"/>
      <w:r w:rsidRPr="00C438A5">
        <w:rPr>
          <w:sz w:val="10"/>
        </w:rPr>
        <w:t>ing</w:t>
      </w:r>
      <w:proofErr w:type="spellEnd"/>
      <w:r w:rsidRPr="00C438A5">
        <w:rPr>
          <w:sz w:val="10"/>
        </w:rPr>
        <w:t>] that the Department of Interior conducts the environmental reviews required by law within clear time frames."</w:t>
      </w:r>
    </w:p>
    <w:p w14:paraId="3D6B5A48" w14:textId="77777777" w:rsidR="00572B2A" w:rsidRPr="00C438A5" w:rsidRDefault="00572B2A" w:rsidP="00572B2A">
      <w:pPr>
        <w:rPr>
          <w:sz w:val="10"/>
          <w:szCs w:val="10"/>
        </w:rPr>
      </w:pPr>
      <w:r w:rsidRPr="00C438A5">
        <w:rPr>
          <w:sz w:val="10"/>
          <w:szCs w:val="10"/>
        </w:rPr>
        <w:t>Rep. Dan Crenshaw (R-Texas) is leading the House </w:t>
      </w:r>
      <w:hyperlink r:id="rId38" w:history="1">
        <w:r w:rsidRPr="00C438A5">
          <w:rPr>
            <w:rStyle w:val="Hyperlink"/>
            <w:sz w:val="10"/>
            <w:szCs w:val="10"/>
          </w:rPr>
          <w:t>companion</w:t>
        </w:r>
      </w:hyperlink>
      <w:r w:rsidRPr="00C438A5">
        <w:rPr>
          <w:sz w:val="10"/>
          <w:szCs w:val="10"/>
        </w:rPr>
        <w:t> of that legislation. Scalise — whose home state of Louisiana relies heavily on oil and gas drilling revenue — is also a co-sponsor.</w:t>
      </w:r>
    </w:p>
    <w:p w14:paraId="5A7362BB" w14:textId="77777777" w:rsidR="00572B2A" w:rsidRPr="00C438A5" w:rsidRDefault="00572B2A" w:rsidP="00572B2A">
      <w:pPr>
        <w:rPr>
          <w:sz w:val="10"/>
          <w:szCs w:val="10"/>
        </w:rPr>
      </w:pPr>
      <w:r w:rsidRPr="00C438A5">
        <w:rPr>
          <w:sz w:val="10"/>
          <w:szCs w:val="10"/>
        </w:rPr>
        <w:t>The bill's title focuses on conservation because a portion of revenues from energy production go to the Land and Water Conservation Fund.</w:t>
      </w:r>
    </w:p>
    <w:p w14:paraId="179F9353" w14:textId="77777777" w:rsidR="00572B2A" w:rsidRPr="00C438A5" w:rsidRDefault="00572B2A" w:rsidP="00572B2A">
      <w:pPr>
        <w:rPr>
          <w:sz w:val="10"/>
        </w:rPr>
      </w:pPr>
      <w:r w:rsidRPr="00C438A5">
        <w:rPr>
          <w:sz w:val="10"/>
        </w:rPr>
        <w:t xml:space="preserve">Then </w:t>
      </w:r>
      <w:proofErr w:type="gramStart"/>
      <w:r w:rsidRPr="00C438A5">
        <w:rPr>
          <w:sz w:val="10"/>
        </w:rPr>
        <w:t>there's</w:t>
      </w:r>
      <w:proofErr w:type="gramEnd"/>
      <w:r w:rsidRPr="00C438A5">
        <w:rPr>
          <w:sz w:val="10"/>
        </w:rPr>
        <w:t xml:space="preserve"> the "</w:t>
      </w:r>
      <w:r w:rsidRPr="00C438A5">
        <w:rPr>
          <w:rStyle w:val="StyleUnderline"/>
        </w:rPr>
        <w:t>Safeguarding Oil and Gas Leasing and Permitting Act</w:t>
      </w:r>
      <w:r w:rsidRPr="00C438A5">
        <w:rPr>
          <w:sz w:val="10"/>
        </w:rPr>
        <w:t>," from another Wyoming Republican, House GOP Conference Chairwoman Liz Cheney, which would require Congress to approve a joint resolution before a leasing moratorium can go into effect.</w:t>
      </w:r>
    </w:p>
    <w:p w14:paraId="5FE3A680" w14:textId="77777777" w:rsidR="00572B2A" w:rsidRPr="00C438A5" w:rsidRDefault="00572B2A" w:rsidP="00572B2A">
      <w:pPr>
        <w:rPr>
          <w:sz w:val="10"/>
          <w:szCs w:val="10"/>
        </w:rPr>
      </w:pPr>
      <w:r w:rsidRPr="00C438A5">
        <w:rPr>
          <w:sz w:val="10"/>
          <w:szCs w:val="10"/>
        </w:rPr>
        <w:t>None of these proposals has a chance of becoming law. Republicans are in the minority in both chambers, and even Democratic co-sponsors would not be enough to convince leaders to call up a vote. Either way, Biden would surely veto a measure against his order.</w:t>
      </w:r>
    </w:p>
    <w:p w14:paraId="3B77640D" w14:textId="77777777" w:rsidR="00572B2A" w:rsidRPr="00C438A5" w:rsidRDefault="00572B2A" w:rsidP="00572B2A">
      <w:pPr>
        <w:rPr>
          <w:sz w:val="10"/>
        </w:rPr>
      </w:pPr>
      <w:r w:rsidRPr="00C438A5">
        <w:rPr>
          <w:sz w:val="10"/>
        </w:rPr>
        <w:t xml:space="preserve">This </w:t>
      </w:r>
      <w:r w:rsidRPr="00F83956">
        <w:rPr>
          <w:rStyle w:val="Emphasis"/>
          <w:highlight w:val="cyan"/>
        </w:rPr>
        <w:t>flurry of</w:t>
      </w:r>
      <w:r w:rsidRPr="00C438A5">
        <w:rPr>
          <w:rStyle w:val="Emphasis"/>
        </w:rPr>
        <w:t xml:space="preserve"> legislative </w:t>
      </w:r>
      <w:r w:rsidRPr="00F83956">
        <w:rPr>
          <w:rStyle w:val="Emphasis"/>
          <w:highlight w:val="cyan"/>
        </w:rPr>
        <w:t>activity</w:t>
      </w:r>
      <w:r w:rsidRPr="00C438A5">
        <w:rPr>
          <w:sz w:val="10"/>
        </w:rPr>
        <w:t xml:space="preserve">, however, </w:t>
      </w:r>
      <w:r w:rsidRPr="00F83956">
        <w:rPr>
          <w:rStyle w:val="StyleUnderline"/>
          <w:highlight w:val="cyan"/>
        </w:rPr>
        <w:t>shows</w:t>
      </w:r>
      <w:r w:rsidRPr="00C438A5">
        <w:rPr>
          <w:rStyle w:val="StyleUnderline"/>
        </w:rPr>
        <w:t xml:space="preserve"> congressional </w:t>
      </w:r>
      <w:r w:rsidRPr="00F83956">
        <w:rPr>
          <w:rStyle w:val="StyleUnderline"/>
          <w:highlight w:val="cyan"/>
        </w:rPr>
        <w:t xml:space="preserve">Republicans are </w:t>
      </w:r>
      <w:r w:rsidRPr="00F83956">
        <w:rPr>
          <w:rStyle w:val="Emphasis"/>
          <w:highlight w:val="cyan"/>
        </w:rPr>
        <w:t>serious</w:t>
      </w:r>
      <w:r w:rsidRPr="00F83956">
        <w:rPr>
          <w:rStyle w:val="StyleUnderline"/>
          <w:highlight w:val="cyan"/>
        </w:rPr>
        <w:t xml:space="preserve"> about</w:t>
      </w:r>
      <w:r w:rsidRPr="00C438A5">
        <w:rPr>
          <w:rStyle w:val="StyleUnderline"/>
        </w:rPr>
        <w:t xml:space="preserve"> using every avenue to register their </w:t>
      </w:r>
      <w:r w:rsidRPr="00C438A5">
        <w:rPr>
          <w:rStyle w:val="Emphasis"/>
        </w:rPr>
        <w:t xml:space="preserve">fierce </w:t>
      </w:r>
      <w:r w:rsidRPr="00F83956">
        <w:rPr>
          <w:rStyle w:val="Emphasis"/>
          <w:highlight w:val="cyan"/>
        </w:rPr>
        <w:t>opposition</w:t>
      </w:r>
      <w:r w:rsidRPr="00C438A5">
        <w:rPr>
          <w:sz w:val="10"/>
        </w:rPr>
        <w:t xml:space="preserve"> to the executive order (</w:t>
      </w:r>
      <w:hyperlink r:id="rId39" w:history="1">
        <w:r w:rsidRPr="00C438A5">
          <w:rPr>
            <w:rStyle w:val="Hyperlink"/>
            <w:sz w:val="10"/>
          </w:rPr>
          <w:t>E&amp;E Daily</w:t>
        </w:r>
      </w:hyperlink>
      <w:r w:rsidRPr="00C438A5">
        <w:rPr>
          <w:sz w:val="10"/>
        </w:rPr>
        <w:t>, Jan. 25).</w:t>
      </w:r>
    </w:p>
    <w:p w14:paraId="6E46219C" w14:textId="77777777" w:rsidR="00572B2A" w:rsidRPr="00C438A5" w:rsidRDefault="00572B2A" w:rsidP="00572B2A">
      <w:pPr>
        <w:rPr>
          <w:sz w:val="10"/>
          <w:szCs w:val="10"/>
        </w:rPr>
      </w:pPr>
      <w:r w:rsidRPr="00C438A5">
        <w:rPr>
          <w:sz w:val="10"/>
          <w:szCs w:val="10"/>
        </w:rPr>
        <w:t>These are the bills Republicans could reintroduce in the next Congress and place on the House and Senate floors if they are able to win back majorities in the 2022 midterms elections.</w:t>
      </w:r>
    </w:p>
    <w:p w14:paraId="1384442D" w14:textId="77777777" w:rsidR="00572B2A" w:rsidRPr="00C438A5" w:rsidRDefault="00572B2A" w:rsidP="00572B2A">
      <w:pPr>
        <w:rPr>
          <w:sz w:val="10"/>
        </w:rPr>
      </w:pPr>
      <w:r w:rsidRPr="00C438A5">
        <w:rPr>
          <w:sz w:val="10"/>
        </w:rPr>
        <w:t xml:space="preserve">The bills could also become centerpieces in </w:t>
      </w:r>
      <w:r w:rsidRPr="00C438A5">
        <w:rPr>
          <w:rStyle w:val="StyleUnderline"/>
        </w:rPr>
        <w:t>the GOP's political playbook</w:t>
      </w:r>
      <w:r w:rsidRPr="00C438A5">
        <w:rPr>
          <w:sz w:val="10"/>
        </w:rPr>
        <w:t xml:space="preserve"> over the next two years, and there are signs the party already sees </w:t>
      </w:r>
      <w:r w:rsidRPr="00C438A5">
        <w:rPr>
          <w:rStyle w:val="Emphasis"/>
        </w:rPr>
        <w:t>bashing</w:t>
      </w:r>
      <w:r w:rsidRPr="00C438A5">
        <w:rPr>
          <w:rStyle w:val="StyleUnderline"/>
        </w:rPr>
        <w:t xml:space="preserve"> the new administration's environmental </w:t>
      </w:r>
      <w:r w:rsidRPr="00F83956">
        <w:rPr>
          <w:rStyle w:val="StyleUnderline"/>
          <w:highlight w:val="cyan"/>
        </w:rPr>
        <w:t>policies</w:t>
      </w:r>
      <w:r w:rsidRPr="00C438A5">
        <w:rPr>
          <w:sz w:val="10"/>
        </w:rPr>
        <w:t xml:space="preserve"> as potentially winning issues.</w:t>
      </w:r>
    </w:p>
    <w:p w14:paraId="54383868" w14:textId="77777777" w:rsidR="00572B2A" w:rsidRPr="00C438A5" w:rsidRDefault="00572B2A" w:rsidP="00572B2A">
      <w:pPr>
        <w:rPr>
          <w:sz w:val="10"/>
          <w:szCs w:val="10"/>
        </w:rPr>
      </w:pPr>
      <w:r w:rsidRPr="00C438A5">
        <w:rPr>
          <w:sz w:val="10"/>
          <w:szCs w:val="10"/>
        </w:rPr>
        <w:t>Lummis and House Natural Resources Committee Republicans are already tweeting with a new hashtag: the #BidenBan. Lummis' bill is co-sponsored by 25 Republicans — a quarter of the Senate.</w:t>
      </w:r>
    </w:p>
    <w:p w14:paraId="0BD8C141" w14:textId="77777777" w:rsidR="00572B2A" w:rsidRPr="00C438A5" w:rsidRDefault="00572B2A" w:rsidP="00572B2A">
      <w:pPr>
        <w:rPr>
          <w:sz w:val="10"/>
        </w:rPr>
      </w:pPr>
      <w:r w:rsidRPr="00C438A5">
        <w:rPr>
          <w:sz w:val="10"/>
        </w:rPr>
        <w:t xml:space="preserve">"The </w:t>
      </w:r>
      <w:r w:rsidRPr="00C438A5">
        <w:rPr>
          <w:rStyle w:val="StyleUnderline"/>
        </w:rPr>
        <w:t>Biden</w:t>
      </w:r>
      <w:r w:rsidRPr="00C438A5">
        <w:rPr>
          <w:sz w:val="10"/>
        </w:rPr>
        <w:t xml:space="preserve"> Ban </w:t>
      </w:r>
      <w:r w:rsidRPr="00F83956">
        <w:rPr>
          <w:rStyle w:val="StyleUnderline"/>
          <w:highlight w:val="cyan"/>
        </w:rPr>
        <w:t>would be</w:t>
      </w:r>
      <w:r w:rsidRPr="00C438A5">
        <w:rPr>
          <w:rStyle w:val="StyleUnderline"/>
        </w:rPr>
        <w:t xml:space="preserve"> nothing short of </w:t>
      </w:r>
      <w:r w:rsidRPr="00F83956">
        <w:rPr>
          <w:rStyle w:val="Emphasis"/>
          <w:highlight w:val="cyan"/>
        </w:rPr>
        <w:t>catastrophic</w:t>
      </w:r>
      <w:r w:rsidRPr="00F83956">
        <w:rPr>
          <w:rStyle w:val="StyleUnderline"/>
          <w:highlight w:val="cyan"/>
        </w:rPr>
        <w:t xml:space="preserve"> for </w:t>
      </w:r>
      <w:r w:rsidRPr="00F83956">
        <w:rPr>
          <w:rStyle w:val="Emphasis"/>
          <w:highlight w:val="cyan"/>
        </w:rPr>
        <w:t>western states</w:t>
      </w:r>
      <w:r w:rsidRPr="00C438A5">
        <w:rPr>
          <w:rStyle w:val="StyleUnderline"/>
        </w:rPr>
        <w:t xml:space="preserve"> that are already reeling from the decline in energy</w:t>
      </w:r>
      <w:r w:rsidRPr="00C438A5">
        <w:rPr>
          <w:sz w:val="10"/>
        </w:rPr>
        <w:t xml:space="preserve"> usage brought on by the pandemic and continued volatility in energy markets," Lummis said in a statement yesterday. "</w:t>
      </w:r>
      <w:r w:rsidRPr="00C438A5">
        <w:rPr>
          <w:rStyle w:val="StyleUnderline"/>
        </w:rPr>
        <w:t>It's a one-two punch that means disaster for energy jobs</w:t>
      </w:r>
      <w:r w:rsidRPr="00C438A5">
        <w:rPr>
          <w:sz w:val="10"/>
        </w:rPr>
        <w:t>, families and communities."</w:t>
      </w:r>
    </w:p>
    <w:p w14:paraId="157A9B6E" w14:textId="77777777" w:rsidR="00572B2A" w:rsidRPr="00C438A5" w:rsidRDefault="00572B2A" w:rsidP="00572B2A">
      <w:pPr>
        <w:rPr>
          <w:sz w:val="10"/>
          <w:szCs w:val="10"/>
        </w:rPr>
      </w:pPr>
      <w:r w:rsidRPr="00C438A5">
        <w:rPr>
          <w:sz w:val="10"/>
          <w:szCs w:val="10"/>
        </w:rPr>
        <w:t>Senate Minority Leader Mitch McConnell (R-Ky.) devoted his daily floor speech yesterday to maligning Biden's "piecemeal Green New Deal" he suggested was intended to pander to the progressive wing of the Democratic Party.</w:t>
      </w:r>
    </w:p>
    <w:p w14:paraId="1BA98303" w14:textId="77777777" w:rsidR="00572B2A" w:rsidRPr="00C438A5" w:rsidRDefault="00572B2A" w:rsidP="00572B2A">
      <w:pPr>
        <w:rPr>
          <w:sz w:val="10"/>
          <w:szCs w:val="10"/>
        </w:rPr>
      </w:pPr>
      <w:r w:rsidRPr="00C438A5">
        <w:rPr>
          <w:sz w:val="10"/>
          <w:szCs w:val="10"/>
        </w:rPr>
        <w:t>"It shouldn't be this way," said McConnell. "Not with a president who campaigned on protecting the lunch-pail union jobs that his left flank wants to eliminate."</w:t>
      </w:r>
    </w:p>
    <w:p w14:paraId="5113B878" w14:textId="77777777" w:rsidR="00572B2A" w:rsidRPr="00C438A5" w:rsidRDefault="00572B2A" w:rsidP="00572B2A">
      <w:pPr>
        <w:rPr>
          <w:sz w:val="10"/>
          <w:szCs w:val="10"/>
        </w:rPr>
      </w:pPr>
      <w:r w:rsidRPr="00C438A5">
        <w:rPr>
          <w:sz w:val="10"/>
          <w:szCs w:val="10"/>
        </w:rPr>
        <w:t>McConnell added, "This president was not elected to enact policies that prompt a certain young congresswoman from New York City to boast online that her radical ideas are shaping his energy policies," a reference to Rep. Alexandria Ocasio-Cortez (D-N.Y.).</w:t>
      </w:r>
    </w:p>
    <w:p w14:paraId="7C98BE23" w14:textId="77777777" w:rsidR="00572B2A" w:rsidRPr="00C438A5" w:rsidRDefault="00572B2A" w:rsidP="00572B2A">
      <w:pPr>
        <w:rPr>
          <w:sz w:val="10"/>
          <w:szCs w:val="10"/>
        </w:rPr>
      </w:pPr>
      <w:r w:rsidRPr="00C438A5">
        <w:rPr>
          <w:sz w:val="10"/>
          <w:szCs w:val="10"/>
        </w:rPr>
        <w:t>Democrats and aisle-crossers</w:t>
      </w:r>
    </w:p>
    <w:p w14:paraId="0AC35029" w14:textId="77777777" w:rsidR="00572B2A" w:rsidRPr="00C438A5" w:rsidRDefault="00572B2A" w:rsidP="00572B2A">
      <w:pPr>
        <w:rPr>
          <w:sz w:val="10"/>
          <w:szCs w:val="10"/>
        </w:rPr>
      </w:pPr>
      <w:r w:rsidRPr="00C438A5">
        <w:rPr>
          <w:sz w:val="10"/>
          <w:szCs w:val="10"/>
        </w:rPr>
        <w:t>In introducing these bills, Republicans also want to show they are serious about finding solutions, not just complaining.</w:t>
      </w:r>
    </w:p>
    <w:p w14:paraId="01E6E9B9" w14:textId="77777777" w:rsidR="00572B2A" w:rsidRPr="00C438A5" w:rsidRDefault="00572B2A" w:rsidP="00572B2A">
      <w:pPr>
        <w:rPr>
          <w:sz w:val="10"/>
          <w:szCs w:val="10"/>
        </w:rPr>
      </w:pPr>
      <w:r w:rsidRPr="00C438A5">
        <w:rPr>
          <w:sz w:val="10"/>
          <w:szCs w:val="10"/>
        </w:rPr>
        <w:t>Last night, Sen. Dan Sullivan (R-Alaska), McConnell and 24 Senate GOP colleagues sent a letter to Biden asking for a meeting with the president to discuss his recent executive actions on energy policy.</w:t>
      </w:r>
    </w:p>
    <w:p w14:paraId="12A113DC" w14:textId="77777777" w:rsidR="00572B2A" w:rsidRPr="00C438A5" w:rsidRDefault="00572B2A" w:rsidP="00572B2A">
      <w:pPr>
        <w:rPr>
          <w:sz w:val="10"/>
          <w:szCs w:val="10"/>
        </w:rPr>
      </w:pPr>
      <w:r w:rsidRPr="00C438A5">
        <w:rPr>
          <w:sz w:val="10"/>
          <w:szCs w:val="10"/>
        </w:rPr>
        <w:t xml:space="preserve">"The best path to reach true unity is to work together to find solutions for them and for our environment," they wrote. "We stand ready to work with you and your nominees to meet the challenges our country faces, including working for a cleaner future, and protecting our </w:t>
      </w:r>
      <w:proofErr w:type="gramStart"/>
      <w:r w:rsidRPr="00C438A5">
        <w:rPr>
          <w:sz w:val="10"/>
          <w:szCs w:val="10"/>
        </w:rPr>
        <w:t>hard working</w:t>
      </w:r>
      <w:proofErr w:type="gramEnd"/>
      <w:r w:rsidRPr="00C438A5">
        <w:rPr>
          <w:sz w:val="10"/>
          <w:szCs w:val="10"/>
        </w:rPr>
        <w:t xml:space="preserve"> men and women. We hope that you will meet with us soon and commit to working together to address these important issues in a way that is best for all Americans."</w:t>
      </w:r>
    </w:p>
    <w:p w14:paraId="4883947F" w14:textId="77777777" w:rsidR="00572B2A" w:rsidRPr="00C438A5" w:rsidRDefault="00572B2A" w:rsidP="00572B2A">
      <w:pPr>
        <w:rPr>
          <w:sz w:val="10"/>
        </w:rPr>
      </w:pPr>
      <w:r w:rsidRPr="00C438A5">
        <w:rPr>
          <w:sz w:val="10"/>
        </w:rPr>
        <w:t xml:space="preserve">But in a reminder that </w:t>
      </w:r>
      <w:r w:rsidRPr="00C438A5">
        <w:rPr>
          <w:rStyle w:val="StyleUnderline"/>
        </w:rPr>
        <w:t>this issue does not always break</w:t>
      </w:r>
      <w:r w:rsidRPr="00C438A5">
        <w:rPr>
          <w:sz w:val="10"/>
        </w:rPr>
        <w:t xml:space="preserve"> neatly </w:t>
      </w:r>
      <w:r w:rsidRPr="00C438A5">
        <w:rPr>
          <w:rStyle w:val="Emphasis"/>
        </w:rPr>
        <w:t>along party lines</w:t>
      </w:r>
      <w:r w:rsidRPr="00C438A5">
        <w:rPr>
          <w:sz w:val="10"/>
        </w:rPr>
        <w:t xml:space="preserve">, four Texas </w:t>
      </w:r>
      <w:r w:rsidRPr="00F83956">
        <w:rPr>
          <w:rStyle w:val="Emphasis"/>
          <w:highlight w:val="cyan"/>
        </w:rPr>
        <w:t>Democrats</w:t>
      </w:r>
      <w:r w:rsidRPr="00C438A5">
        <w:rPr>
          <w:sz w:val="10"/>
        </w:rPr>
        <w:t xml:space="preserve"> — Reps. Vicente </w:t>
      </w:r>
      <w:r w:rsidRPr="00C438A5">
        <w:rPr>
          <w:rStyle w:val="Emphasis"/>
        </w:rPr>
        <w:t>Gonzalez</w:t>
      </w:r>
      <w:r w:rsidRPr="00C438A5">
        <w:rPr>
          <w:sz w:val="10"/>
        </w:rPr>
        <w:t xml:space="preserve">, Henry </w:t>
      </w:r>
      <w:r w:rsidRPr="00C438A5">
        <w:rPr>
          <w:rStyle w:val="Emphasis"/>
        </w:rPr>
        <w:t>Cuellar</w:t>
      </w:r>
      <w:r w:rsidRPr="00C438A5">
        <w:rPr>
          <w:sz w:val="10"/>
        </w:rPr>
        <w:t xml:space="preserve">, Lizzie </w:t>
      </w:r>
      <w:r w:rsidRPr="00C438A5">
        <w:rPr>
          <w:rStyle w:val="Emphasis"/>
        </w:rPr>
        <w:t>Fletcher</w:t>
      </w:r>
      <w:r w:rsidRPr="00C438A5">
        <w:rPr>
          <w:sz w:val="10"/>
        </w:rPr>
        <w:t xml:space="preserve"> and Marc </w:t>
      </w:r>
      <w:r w:rsidRPr="00C438A5">
        <w:rPr>
          <w:rStyle w:val="Emphasis"/>
        </w:rPr>
        <w:t>Veasey</w:t>
      </w:r>
      <w:r w:rsidRPr="00C438A5">
        <w:rPr>
          <w:sz w:val="10"/>
        </w:rPr>
        <w:t xml:space="preserve"> — on Wednesday </w:t>
      </w:r>
      <w:r w:rsidRPr="00C438A5">
        <w:rPr>
          <w:rStyle w:val="StyleUnderline"/>
        </w:rPr>
        <w:t>sent a </w:t>
      </w:r>
      <w:hyperlink r:id="rId40" w:history="1">
        <w:r w:rsidRPr="00C438A5">
          <w:rPr>
            <w:rStyle w:val="StyleUnderline"/>
          </w:rPr>
          <w:t>letter</w:t>
        </w:r>
      </w:hyperlink>
      <w:r w:rsidRPr="00C438A5">
        <w:rPr>
          <w:sz w:val="10"/>
        </w:rPr>
        <w:t xml:space="preserve"> to Biden </w:t>
      </w:r>
      <w:r w:rsidRPr="00F83956">
        <w:rPr>
          <w:rStyle w:val="Emphasis"/>
          <w:highlight w:val="cyan"/>
        </w:rPr>
        <w:t>urging</w:t>
      </w:r>
      <w:r w:rsidRPr="00F83956">
        <w:rPr>
          <w:rStyle w:val="StyleUnderline"/>
          <w:highlight w:val="cyan"/>
        </w:rPr>
        <w:t xml:space="preserve"> him not to go through</w:t>
      </w:r>
      <w:r w:rsidRPr="00C438A5">
        <w:rPr>
          <w:rStyle w:val="StyleUnderline"/>
        </w:rPr>
        <w:t xml:space="preserve"> with his plan</w:t>
      </w:r>
      <w:r w:rsidRPr="00C438A5">
        <w:rPr>
          <w:sz w:val="10"/>
        </w:rPr>
        <w:t>ned executive order.</w:t>
      </w:r>
    </w:p>
    <w:p w14:paraId="7AE4B81B" w14:textId="77777777" w:rsidR="00572B2A" w:rsidRPr="00293E15" w:rsidRDefault="00572B2A" w:rsidP="00572B2A"/>
    <w:p w14:paraId="1CF21AC4" w14:textId="4541728B" w:rsidR="00293E15" w:rsidRDefault="00293E15" w:rsidP="00293E15">
      <w:pPr>
        <w:pStyle w:val="Heading2"/>
      </w:pPr>
      <w:r>
        <w:t>PC THEORY</w:t>
      </w:r>
    </w:p>
    <w:p w14:paraId="3845CF6E" w14:textId="5C980AD9" w:rsidR="00293E15" w:rsidRPr="00C438A5" w:rsidRDefault="00487E16" w:rsidP="00293E15">
      <w:pPr>
        <w:pStyle w:val="Heading3"/>
        <w:rPr>
          <w:rFonts w:cs="Times New Roman"/>
        </w:rPr>
      </w:pPr>
      <w:r>
        <w:rPr>
          <w:rFonts w:cs="Times New Roman"/>
        </w:rPr>
        <w:t>PC True</w:t>
      </w:r>
    </w:p>
    <w:p w14:paraId="6933759E" w14:textId="77777777" w:rsidR="00293E15" w:rsidRPr="00C438A5" w:rsidRDefault="00293E15" w:rsidP="00293E15">
      <w:pPr>
        <w:pStyle w:val="Heading4"/>
        <w:rPr>
          <w:rFonts w:cs="Times New Roman"/>
        </w:rPr>
      </w:pPr>
      <w:r w:rsidRPr="00C438A5">
        <w:rPr>
          <w:rFonts w:cs="Times New Roman"/>
        </w:rPr>
        <w:t xml:space="preserve">Consensus of studies prove PC is true, especially </w:t>
      </w:r>
      <w:r w:rsidRPr="00C438A5">
        <w:rPr>
          <w:rFonts w:cs="Times New Roman"/>
          <w:u w:val="single"/>
        </w:rPr>
        <w:t>early term</w:t>
      </w:r>
      <w:r w:rsidRPr="00C438A5">
        <w:rPr>
          <w:rFonts w:cs="Times New Roman"/>
        </w:rPr>
        <w:t xml:space="preserve"> </w:t>
      </w:r>
      <w:proofErr w:type="gramStart"/>
      <w:r w:rsidRPr="00C438A5">
        <w:rPr>
          <w:rFonts w:cs="Times New Roman"/>
        </w:rPr>
        <w:t>PC</w:t>
      </w:r>
      <w:proofErr w:type="gramEnd"/>
    </w:p>
    <w:p w14:paraId="76341340" w14:textId="77777777" w:rsidR="00293E15" w:rsidRPr="00C438A5" w:rsidRDefault="00293E15" w:rsidP="00293E15">
      <w:r w:rsidRPr="00C438A5">
        <w:rPr>
          <w:rStyle w:val="Style13ptBold"/>
        </w:rPr>
        <w:t xml:space="preserve">Byers et al. 19 </w:t>
      </w:r>
      <w:r w:rsidRPr="00C438A5">
        <w:t xml:space="preserve">— Jason Byers is a Postdoctoral Fellow at the university of Michigan. He received his Ph.D. in Political Science from the University of Georgia and my undergraduate degree from the College of Charleston. His research focuses on American political institutions, Congress, the US Presidency, Separation of Powers, electoral behavior and representation, institutional </w:t>
      </w:r>
      <w:proofErr w:type="gramStart"/>
      <w:r w:rsidRPr="00C438A5">
        <w:t>development,  political</w:t>
      </w:r>
      <w:proofErr w:type="gramEnd"/>
      <w:r w:rsidRPr="00C438A5">
        <w:t xml:space="preserve"> behavior, and quantitative analysis. Jamie Carson is a Professor in the Department of Political Science at the University of Georgia. He received his PhD from Michigan State University in 2003, where he was a fellow in the Political Institutions and Public Choice Program now located at Duke University. He has worked at the University of Georgia since August 2004 and his research interests include American politics and methods. He regularly teaches courses on the U.S. Congress, the presidency, the politics of congressional elections, and American political development. Ryan Williamson is an Assistant Professor of Political Science in the College of Liberal Arts at Auburn University. He was an APSA Congressional Fellow in the U.S. Senate Committee on Rules and Administration. He received his Ph.D. in Political Science from the University of Georgia and his undergraduate degree from the University of Alabama at Birmingham. ("Policymaking by the Executive: Examining the Fate of Presidential Agenda Items" Taylor &amp; Francis, Congress &amp; the Presidency, Volume 47, 2020 - Issue 1, July 22, 2019. </w:t>
      </w:r>
      <w:hyperlink r:id="rId41" w:history="1">
        <w:r w:rsidRPr="00C438A5">
          <w:rPr>
            <w:rStyle w:val="Hyperlink"/>
          </w:rPr>
          <w:t>https://www-tandfonline-com.proxy.lib.umich.edu/doi/full/10.1080/07343469.2019.1631905)//JLPark**sex</w:t>
        </w:r>
      </w:hyperlink>
      <w:r w:rsidRPr="00C438A5">
        <w:t xml:space="preserve"> </w:t>
      </w:r>
      <w:proofErr w:type="spellStart"/>
      <w:r w:rsidRPr="00C438A5">
        <w:t>editted</w:t>
      </w:r>
      <w:proofErr w:type="spellEnd"/>
    </w:p>
    <w:p w14:paraId="46D36AD2" w14:textId="77777777" w:rsidR="00293E15" w:rsidRPr="00C438A5" w:rsidRDefault="00293E15" w:rsidP="00293E15">
      <w:pPr>
        <w:rPr>
          <w:sz w:val="10"/>
        </w:rPr>
      </w:pPr>
      <w:r w:rsidRPr="00C438A5">
        <w:rPr>
          <w:sz w:val="10"/>
        </w:rPr>
        <w:t xml:space="preserve">On a similar note, </w:t>
      </w:r>
      <w:r w:rsidRPr="00F83956">
        <w:rPr>
          <w:rStyle w:val="StyleUnderline"/>
          <w:highlight w:val="cyan"/>
        </w:rPr>
        <w:t xml:space="preserve">the </w:t>
      </w:r>
      <w:r w:rsidRPr="00F83956">
        <w:rPr>
          <w:rStyle w:val="Emphasis"/>
          <w:highlight w:val="cyan"/>
        </w:rPr>
        <w:t>honeymoon</w:t>
      </w:r>
      <w:r w:rsidRPr="00C438A5">
        <w:rPr>
          <w:rStyle w:val="Emphasis"/>
        </w:rPr>
        <w:t xml:space="preserve"> period</w:t>
      </w:r>
      <w:r w:rsidRPr="00C438A5">
        <w:rPr>
          <w:rStyle w:val="StyleUnderline"/>
        </w:rPr>
        <w:t xml:space="preserve"> </w:t>
      </w:r>
      <w:r w:rsidRPr="00F83956">
        <w:rPr>
          <w:rStyle w:val="StyleUnderline"/>
          <w:highlight w:val="cyan"/>
        </w:rPr>
        <w:t xml:space="preserve">of a </w:t>
      </w:r>
      <w:r w:rsidRPr="00F83956">
        <w:rPr>
          <w:rStyle w:val="Emphasis"/>
          <w:highlight w:val="cyan"/>
        </w:rPr>
        <w:t>president</w:t>
      </w:r>
      <w:r w:rsidRPr="00C438A5">
        <w:rPr>
          <w:rStyle w:val="Emphasis"/>
        </w:rPr>
        <w:t>’s initial time</w:t>
      </w:r>
      <w:r w:rsidRPr="00C438A5">
        <w:rPr>
          <w:rStyle w:val="StyleUnderline"/>
        </w:rPr>
        <w:t xml:space="preserve"> in office has been shown to </w:t>
      </w:r>
      <w:r w:rsidRPr="00F83956">
        <w:rPr>
          <w:rStyle w:val="Emphasis"/>
          <w:highlight w:val="cyan"/>
        </w:rPr>
        <w:t>increase the likelihood</w:t>
      </w:r>
      <w:r w:rsidRPr="00F83956">
        <w:rPr>
          <w:rStyle w:val="StyleUnderline"/>
          <w:highlight w:val="cyan"/>
        </w:rPr>
        <w:t xml:space="preserve"> of </w:t>
      </w:r>
      <w:r w:rsidRPr="00F83956">
        <w:rPr>
          <w:rStyle w:val="Emphasis"/>
          <w:highlight w:val="cyan"/>
        </w:rPr>
        <w:t>legislative success</w:t>
      </w:r>
      <w:r w:rsidRPr="00C438A5">
        <w:rPr>
          <w:sz w:val="10"/>
        </w:rPr>
        <w:t xml:space="preserve"> (Beckmann and Godfrey </w:t>
      </w:r>
      <w:hyperlink r:id="rId42" w:history="1">
        <w:r w:rsidRPr="00C438A5">
          <w:rPr>
            <w:rStyle w:val="Hyperlink"/>
            <w:sz w:val="10"/>
          </w:rPr>
          <w:t>2007</w:t>
        </w:r>
      </w:hyperlink>
      <w:r w:rsidRPr="00C438A5">
        <w:rPr>
          <w:sz w:val="10"/>
        </w:rPr>
        <w:t>; Brace and Hinckley </w:t>
      </w:r>
      <w:hyperlink r:id="rId43" w:history="1">
        <w:r w:rsidRPr="00C438A5">
          <w:rPr>
            <w:rStyle w:val="Hyperlink"/>
            <w:sz w:val="10"/>
          </w:rPr>
          <w:t>1991</w:t>
        </w:r>
      </w:hyperlink>
      <w:r w:rsidRPr="00C438A5">
        <w:rPr>
          <w:sz w:val="10"/>
        </w:rPr>
        <w:t xml:space="preserve">; Farnsworth and </w:t>
      </w:r>
      <w:proofErr w:type="spellStart"/>
      <w:r w:rsidRPr="00C438A5">
        <w:rPr>
          <w:sz w:val="10"/>
        </w:rPr>
        <w:t>Lichter</w:t>
      </w:r>
      <w:proofErr w:type="spellEnd"/>
      <w:r w:rsidRPr="00C438A5">
        <w:rPr>
          <w:sz w:val="10"/>
        </w:rPr>
        <w:t> </w:t>
      </w:r>
      <w:hyperlink r:id="rId44" w:history="1">
        <w:r w:rsidRPr="00C438A5">
          <w:rPr>
            <w:rStyle w:val="Hyperlink"/>
            <w:sz w:val="10"/>
          </w:rPr>
          <w:t>2011</w:t>
        </w:r>
      </w:hyperlink>
      <w:r w:rsidRPr="00C438A5">
        <w:rPr>
          <w:sz w:val="10"/>
        </w:rPr>
        <w:t>; McCarty </w:t>
      </w:r>
      <w:hyperlink r:id="rId45" w:history="1">
        <w:r w:rsidRPr="00C438A5">
          <w:rPr>
            <w:rStyle w:val="Hyperlink"/>
            <w:sz w:val="10"/>
          </w:rPr>
          <w:t>1997</w:t>
        </w:r>
      </w:hyperlink>
      <w:r w:rsidRPr="00C438A5">
        <w:rPr>
          <w:sz w:val="10"/>
        </w:rPr>
        <w:t xml:space="preserve">). </w:t>
      </w:r>
      <w:r w:rsidRPr="00F83956">
        <w:rPr>
          <w:rStyle w:val="StyleUnderline"/>
          <w:highlight w:val="cyan"/>
        </w:rPr>
        <w:t xml:space="preserve">Presidents </w:t>
      </w:r>
      <w:r w:rsidRPr="00F83956">
        <w:rPr>
          <w:rStyle w:val="Emphasis"/>
          <w:highlight w:val="cyan"/>
        </w:rPr>
        <w:t>lose</w:t>
      </w:r>
      <w:r w:rsidRPr="00C438A5">
        <w:rPr>
          <w:rStyle w:val="StyleUnderline"/>
        </w:rPr>
        <w:t xml:space="preserve"> their </w:t>
      </w:r>
      <w:r w:rsidRPr="00F83956">
        <w:rPr>
          <w:rStyle w:val="Emphasis"/>
          <w:highlight w:val="cyan"/>
        </w:rPr>
        <w:t>favorability</w:t>
      </w:r>
      <w:r w:rsidRPr="00F83956">
        <w:rPr>
          <w:rStyle w:val="StyleUnderline"/>
          <w:highlight w:val="cyan"/>
        </w:rPr>
        <w:t xml:space="preserve"> with the public</w:t>
      </w:r>
      <w:r w:rsidRPr="00C438A5">
        <w:rPr>
          <w:rStyle w:val="StyleUnderline"/>
        </w:rPr>
        <w:t xml:space="preserve"> and</w:t>
      </w:r>
      <w:r w:rsidRPr="00C438A5">
        <w:rPr>
          <w:sz w:val="10"/>
        </w:rPr>
        <w:t xml:space="preserve"> with </w:t>
      </w:r>
      <w:r w:rsidRPr="00C438A5">
        <w:rPr>
          <w:rStyle w:val="StyleUnderline"/>
        </w:rPr>
        <w:t>Congress the longer that they are in office</w:t>
      </w:r>
      <w:r w:rsidRPr="00C438A5">
        <w:rPr>
          <w:sz w:val="10"/>
        </w:rPr>
        <w:t xml:space="preserve"> (McCarty </w:t>
      </w:r>
      <w:hyperlink r:id="rId46" w:history="1">
        <w:r w:rsidRPr="00C438A5">
          <w:rPr>
            <w:rStyle w:val="Hyperlink"/>
            <w:sz w:val="10"/>
          </w:rPr>
          <w:t>1997</w:t>
        </w:r>
      </w:hyperlink>
      <w:r w:rsidRPr="00C438A5">
        <w:rPr>
          <w:sz w:val="10"/>
        </w:rPr>
        <w:t xml:space="preserve">), </w:t>
      </w:r>
      <w:r w:rsidRPr="00F83956">
        <w:rPr>
          <w:rStyle w:val="StyleUnderline"/>
          <w:highlight w:val="cyan"/>
        </w:rPr>
        <w:t>which is why</w:t>
      </w:r>
      <w:r w:rsidRPr="00C438A5">
        <w:rPr>
          <w:rStyle w:val="StyleUnderline"/>
        </w:rPr>
        <w:t xml:space="preserve"> they</w:t>
      </w:r>
      <w:r w:rsidRPr="00C438A5">
        <w:rPr>
          <w:sz w:val="10"/>
        </w:rPr>
        <w:t xml:space="preserve"> often </w:t>
      </w:r>
      <w:r w:rsidRPr="00F83956">
        <w:rPr>
          <w:rStyle w:val="Emphasis"/>
          <w:highlight w:val="cyan"/>
        </w:rPr>
        <w:t>push</w:t>
      </w:r>
      <w:r w:rsidRPr="00F83956">
        <w:rPr>
          <w:rStyle w:val="StyleUnderline"/>
          <w:highlight w:val="cyan"/>
        </w:rPr>
        <w:t xml:space="preserve"> for </w:t>
      </w:r>
      <w:r w:rsidRPr="00F83956">
        <w:rPr>
          <w:rStyle w:val="Emphasis"/>
          <w:highlight w:val="cyan"/>
        </w:rPr>
        <w:t>significant legislative</w:t>
      </w:r>
      <w:r w:rsidRPr="00C438A5">
        <w:rPr>
          <w:rStyle w:val="Emphasis"/>
        </w:rPr>
        <w:t xml:space="preserve"> accomplishments</w:t>
      </w:r>
      <w:r w:rsidRPr="00C438A5">
        <w:rPr>
          <w:rStyle w:val="StyleUnderline"/>
        </w:rPr>
        <w:t xml:space="preserve"> </w:t>
      </w:r>
      <w:r w:rsidRPr="00F83956">
        <w:rPr>
          <w:rStyle w:val="Emphasis"/>
          <w:highlight w:val="cyan"/>
        </w:rPr>
        <w:t>early</w:t>
      </w:r>
      <w:r w:rsidRPr="00C438A5">
        <w:rPr>
          <w:rStyle w:val="Emphasis"/>
        </w:rPr>
        <w:t xml:space="preserve"> in their term</w:t>
      </w:r>
      <w:r w:rsidRPr="00C438A5">
        <w:rPr>
          <w:sz w:val="10"/>
        </w:rPr>
        <w:t xml:space="preserve">. Members of </w:t>
      </w:r>
      <w:r w:rsidRPr="00F83956">
        <w:rPr>
          <w:rStyle w:val="StyleUnderline"/>
          <w:highlight w:val="cyan"/>
        </w:rPr>
        <w:t>Congress</w:t>
      </w:r>
      <w:r w:rsidRPr="00C438A5">
        <w:rPr>
          <w:rStyle w:val="StyleUnderline"/>
        </w:rPr>
        <w:t xml:space="preserve"> are uniquely </w:t>
      </w:r>
      <w:r w:rsidRPr="00F83956">
        <w:rPr>
          <w:rStyle w:val="StyleUnderline"/>
          <w:highlight w:val="cyan"/>
        </w:rPr>
        <w:t>aware of</w:t>
      </w:r>
      <w:r w:rsidRPr="00C438A5">
        <w:rPr>
          <w:rStyle w:val="StyleUnderline"/>
        </w:rPr>
        <w:t xml:space="preserve"> the </w:t>
      </w:r>
      <w:r w:rsidRPr="00F83956">
        <w:rPr>
          <w:rStyle w:val="Emphasis"/>
          <w:highlight w:val="cyan"/>
        </w:rPr>
        <w:t>public’s sentiments</w:t>
      </w:r>
      <w:r w:rsidRPr="00C438A5">
        <w:rPr>
          <w:rStyle w:val="StyleUnderline"/>
        </w:rPr>
        <w:t xml:space="preserve"> after a</w:t>
      </w:r>
      <w:r w:rsidRPr="00C438A5">
        <w:rPr>
          <w:sz w:val="10"/>
        </w:rPr>
        <w:t xml:space="preserve"> presidential </w:t>
      </w:r>
      <w:r w:rsidRPr="00C438A5">
        <w:rPr>
          <w:rStyle w:val="Emphasis"/>
        </w:rPr>
        <w:t>election</w:t>
      </w:r>
      <w:r w:rsidRPr="00C438A5">
        <w:rPr>
          <w:sz w:val="10"/>
        </w:rPr>
        <w:t xml:space="preserve">, </w:t>
      </w:r>
      <w:r w:rsidRPr="00C438A5">
        <w:rPr>
          <w:rStyle w:val="StyleUnderline"/>
        </w:rPr>
        <w:t xml:space="preserve">especially </w:t>
      </w:r>
      <w:r w:rsidRPr="00F83956">
        <w:rPr>
          <w:rStyle w:val="StyleUnderline"/>
          <w:highlight w:val="cyan"/>
        </w:rPr>
        <w:t>because</w:t>
      </w:r>
      <w:r w:rsidRPr="00C438A5">
        <w:rPr>
          <w:rStyle w:val="StyleUnderline"/>
        </w:rPr>
        <w:t xml:space="preserve"> they share a </w:t>
      </w:r>
      <w:r w:rsidRPr="00F83956">
        <w:rPr>
          <w:rStyle w:val="Emphasis"/>
          <w:highlight w:val="cyan"/>
        </w:rPr>
        <w:t>common constituency</w:t>
      </w:r>
      <w:r w:rsidRPr="00C438A5">
        <w:rPr>
          <w:rStyle w:val="StyleUnderline"/>
        </w:rPr>
        <w:t xml:space="preserve"> with the president and are </w:t>
      </w:r>
      <w:r w:rsidRPr="00F83956">
        <w:rPr>
          <w:rStyle w:val="StyleUnderline"/>
          <w:highlight w:val="cyan"/>
        </w:rPr>
        <w:t xml:space="preserve">more likely to </w:t>
      </w:r>
      <w:r w:rsidRPr="00F83956">
        <w:rPr>
          <w:rStyle w:val="Emphasis"/>
          <w:highlight w:val="cyan"/>
        </w:rPr>
        <w:t>capitulate</w:t>
      </w:r>
      <w:r w:rsidRPr="00C438A5">
        <w:rPr>
          <w:rStyle w:val="StyleUnderline"/>
        </w:rPr>
        <w:t xml:space="preserve"> to a </w:t>
      </w:r>
      <w:r w:rsidRPr="00C438A5">
        <w:rPr>
          <w:rStyle w:val="Emphasis"/>
        </w:rPr>
        <w:t xml:space="preserve">president’s </w:t>
      </w:r>
      <w:r w:rsidRPr="00F83956">
        <w:rPr>
          <w:rStyle w:val="Emphasis"/>
          <w:highlight w:val="cyan"/>
        </w:rPr>
        <w:t>agenda</w:t>
      </w:r>
      <w:r w:rsidRPr="00C438A5">
        <w:rPr>
          <w:sz w:val="10"/>
        </w:rPr>
        <w:t>.</w:t>
      </w:r>
      <w:hyperlink r:id="rId47" w:anchor="EN0010" w:history="1">
        <w:r w:rsidRPr="00C438A5">
          <w:rPr>
            <w:rStyle w:val="Hyperlink"/>
            <w:sz w:val="10"/>
          </w:rPr>
          <w:t>10</w:t>
        </w:r>
      </w:hyperlink>
      <w:r w:rsidRPr="00C438A5">
        <w:rPr>
          <w:sz w:val="10"/>
        </w:rPr>
        <w:t xml:space="preserve"> Therefore, </w:t>
      </w:r>
      <w:r w:rsidRPr="00C438A5">
        <w:rPr>
          <w:rStyle w:val="StyleUnderline"/>
        </w:rPr>
        <w:t xml:space="preserve">a </w:t>
      </w:r>
      <w:r w:rsidRPr="00F83956">
        <w:rPr>
          <w:rStyle w:val="StyleUnderline"/>
          <w:highlight w:val="cyan"/>
        </w:rPr>
        <w:t>president</w:t>
      </w:r>
      <w:r w:rsidRPr="00C438A5">
        <w:rPr>
          <w:rStyle w:val="StyleUnderline"/>
        </w:rPr>
        <w:t xml:space="preserve"> should </w:t>
      </w:r>
      <w:r w:rsidRPr="00F83956">
        <w:rPr>
          <w:rStyle w:val="StyleUnderline"/>
          <w:highlight w:val="cyan"/>
        </w:rPr>
        <w:t xml:space="preserve">receive more </w:t>
      </w:r>
      <w:r w:rsidRPr="00F83956">
        <w:rPr>
          <w:rStyle w:val="Emphasis"/>
          <w:highlight w:val="cyan"/>
        </w:rPr>
        <w:t>cooperation</w:t>
      </w:r>
      <w:r w:rsidRPr="00C438A5">
        <w:rPr>
          <w:rStyle w:val="StyleUnderline"/>
        </w:rPr>
        <w:t xml:space="preserve"> from members of Congress for their legislative agenda</w:t>
      </w:r>
      <w:r w:rsidRPr="00C438A5">
        <w:rPr>
          <w:sz w:val="10"/>
        </w:rPr>
        <w:t xml:space="preserve"> items </w:t>
      </w:r>
      <w:r w:rsidRPr="00F83956">
        <w:rPr>
          <w:rStyle w:val="StyleUnderline"/>
          <w:highlight w:val="cyan"/>
        </w:rPr>
        <w:t>earlier in</w:t>
      </w:r>
      <w:r w:rsidRPr="00C438A5">
        <w:rPr>
          <w:sz w:val="10"/>
        </w:rPr>
        <w:t xml:space="preserve"> </w:t>
      </w:r>
      <w:r w:rsidRPr="00C438A5">
        <w:rPr>
          <w:strike/>
          <w:sz w:val="10"/>
        </w:rPr>
        <w:t>his</w:t>
      </w:r>
      <w:r w:rsidRPr="00C438A5">
        <w:rPr>
          <w:sz w:val="10"/>
        </w:rPr>
        <w:t xml:space="preserve"> </w:t>
      </w:r>
      <w:r w:rsidRPr="00C438A5">
        <w:rPr>
          <w:rStyle w:val="StyleUnderline"/>
        </w:rPr>
        <w:t xml:space="preserve">[their] </w:t>
      </w:r>
      <w:r w:rsidRPr="00F83956">
        <w:rPr>
          <w:rStyle w:val="StyleUnderline"/>
          <w:highlight w:val="cyan"/>
        </w:rPr>
        <w:t>term</w:t>
      </w:r>
      <w:r w:rsidRPr="00C438A5">
        <w:rPr>
          <w:sz w:val="10"/>
        </w:rPr>
        <w:t>.</w:t>
      </w:r>
    </w:p>
    <w:p w14:paraId="37B5DBC6" w14:textId="77777777" w:rsidR="00293E15" w:rsidRPr="00C438A5" w:rsidRDefault="00293E15" w:rsidP="00293E15">
      <w:pPr>
        <w:rPr>
          <w:sz w:val="10"/>
          <w:szCs w:val="10"/>
        </w:rPr>
      </w:pPr>
      <w:r w:rsidRPr="00C438A5">
        <w:rPr>
          <w:sz w:val="10"/>
          <w:szCs w:val="10"/>
        </w:rPr>
        <w:t>We should also expect the president to have varying levels of success depending on the policy in question (Ragsdale </w:t>
      </w:r>
      <w:hyperlink r:id="rId48" w:history="1">
        <w:r w:rsidRPr="00C438A5">
          <w:rPr>
            <w:rStyle w:val="Hyperlink"/>
            <w:sz w:val="10"/>
            <w:szCs w:val="10"/>
          </w:rPr>
          <w:t>2014</w:t>
        </w:r>
      </w:hyperlink>
      <w:r w:rsidRPr="00C438A5">
        <w:rPr>
          <w:sz w:val="10"/>
          <w:szCs w:val="10"/>
        </w:rPr>
        <w:t>). One area where the president is more likely to succeed in Congress is in foreign policy. The amount of knowledge the president possesses in matters of foreign policy, compared to members of Congress, is usually much greater (Canes-</w:t>
      </w:r>
      <w:proofErr w:type="spellStart"/>
      <w:r w:rsidRPr="00C438A5">
        <w:rPr>
          <w:sz w:val="10"/>
          <w:szCs w:val="10"/>
        </w:rPr>
        <w:t>Wrone</w:t>
      </w:r>
      <w:proofErr w:type="spellEnd"/>
      <w:r w:rsidRPr="00C438A5">
        <w:rPr>
          <w:sz w:val="10"/>
          <w:szCs w:val="10"/>
        </w:rPr>
        <w:t>, Howell, and Lewis </w:t>
      </w:r>
      <w:hyperlink r:id="rId49" w:history="1">
        <w:r w:rsidRPr="00C438A5">
          <w:rPr>
            <w:rStyle w:val="Hyperlink"/>
            <w:sz w:val="10"/>
            <w:szCs w:val="10"/>
          </w:rPr>
          <w:t>2008</w:t>
        </w:r>
      </w:hyperlink>
      <w:r w:rsidRPr="00C438A5">
        <w:rPr>
          <w:sz w:val="10"/>
          <w:szCs w:val="10"/>
        </w:rPr>
        <w:t xml:space="preserve">; </w:t>
      </w:r>
      <w:proofErr w:type="spellStart"/>
      <w:r w:rsidRPr="00C438A5">
        <w:rPr>
          <w:sz w:val="10"/>
          <w:szCs w:val="10"/>
        </w:rPr>
        <w:t>Wildavsky</w:t>
      </w:r>
      <w:proofErr w:type="spellEnd"/>
      <w:r w:rsidRPr="00C438A5">
        <w:rPr>
          <w:sz w:val="10"/>
          <w:szCs w:val="10"/>
        </w:rPr>
        <w:t> </w:t>
      </w:r>
      <w:hyperlink r:id="rId50" w:history="1">
        <w:r w:rsidRPr="00C438A5">
          <w:rPr>
            <w:rStyle w:val="Hyperlink"/>
            <w:sz w:val="10"/>
            <w:szCs w:val="10"/>
          </w:rPr>
          <w:t>1966</w:t>
        </w:r>
      </w:hyperlink>
      <w:r w:rsidRPr="00C438A5">
        <w:rPr>
          <w:sz w:val="10"/>
          <w:szCs w:val="10"/>
        </w:rPr>
        <w:t xml:space="preserve">). This information asymmetry in foreign policy leads Congress to be relatively deferential to the president’s proposals, therefore often negating their need to act unilaterally in order to achieve the president policy goals (Marshall and </w:t>
      </w:r>
      <w:proofErr w:type="spellStart"/>
      <w:r w:rsidRPr="00C438A5">
        <w:rPr>
          <w:sz w:val="10"/>
          <w:szCs w:val="10"/>
        </w:rPr>
        <w:t>Pacelle</w:t>
      </w:r>
      <w:proofErr w:type="spellEnd"/>
      <w:r w:rsidRPr="00C438A5">
        <w:rPr>
          <w:sz w:val="10"/>
          <w:szCs w:val="10"/>
        </w:rPr>
        <w:t> </w:t>
      </w:r>
      <w:hyperlink r:id="rId51" w:history="1">
        <w:r w:rsidRPr="00C438A5">
          <w:rPr>
            <w:rStyle w:val="Hyperlink"/>
            <w:sz w:val="10"/>
            <w:szCs w:val="10"/>
          </w:rPr>
          <w:t>2005</w:t>
        </w:r>
      </w:hyperlink>
      <w:r w:rsidRPr="00C438A5">
        <w:rPr>
          <w:sz w:val="10"/>
          <w:szCs w:val="10"/>
        </w:rPr>
        <w:t>).</w:t>
      </w:r>
      <w:hyperlink r:id="rId52" w:anchor="EN0011" w:history="1">
        <w:r w:rsidRPr="00C438A5">
          <w:rPr>
            <w:rStyle w:val="Hyperlink"/>
            <w:sz w:val="10"/>
            <w:szCs w:val="10"/>
          </w:rPr>
          <w:t>11</w:t>
        </w:r>
      </w:hyperlink>
      <w:r w:rsidRPr="00C438A5">
        <w:rPr>
          <w:sz w:val="10"/>
          <w:szCs w:val="10"/>
        </w:rPr>
        <w:t> Furthermore, members of Congress often have little incentive to get involved in foreign policy as there is little or no direct electoral return for them (Mayhew </w:t>
      </w:r>
      <w:hyperlink r:id="rId53" w:history="1">
        <w:r w:rsidRPr="00C438A5">
          <w:rPr>
            <w:rStyle w:val="Hyperlink"/>
            <w:sz w:val="10"/>
            <w:szCs w:val="10"/>
          </w:rPr>
          <w:t>1974</w:t>
        </w:r>
      </w:hyperlink>
      <w:r w:rsidRPr="00C438A5">
        <w:rPr>
          <w:sz w:val="10"/>
          <w:szCs w:val="10"/>
        </w:rPr>
        <w:t>).</w:t>
      </w:r>
      <w:hyperlink r:id="rId54" w:anchor="EN0012" w:history="1">
        <w:r w:rsidRPr="00C438A5">
          <w:rPr>
            <w:rStyle w:val="Hyperlink"/>
            <w:sz w:val="10"/>
            <w:szCs w:val="10"/>
          </w:rPr>
          <w:t>12</w:t>
        </w:r>
      </w:hyperlink>
    </w:p>
    <w:p w14:paraId="56BCFA78" w14:textId="77777777" w:rsidR="00293E15" w:rsidRPr="00C438A5" w:rsidRDefault="00293E15" w:rsidP="00293E15">
      <w:pPr>
        <w:rPr>
          <w:sz w:val="10"/>
        </w:rPr>
      </w:pPr>
      <w:r w:rsidRPr="00C438A5">
        <w:rPr>
          <w:rStyle w:val="StyleUnderline"/>
        </w:rPr>
        <w:t xml:space="preserve">A president’s </w:t>
      </w:r>
      <w:r w:rsidRPr="00F83956">
        <w:rPr>
          <w:rStyle w:val="StyleUnderline"/>
          <w:highlight w:val="cyan"/>
        </w:rPr>
        <w:t xml:space="preserve">ability to </w:t>
      </w:r>
      <w:r w:rsidRPr="00F83956">
        <w:rPr>
          <w:rStyle w:val="Emphasis"/>
          <w:highlight w:val="cyan"/>
        </w:rPr>
        <w:t>pursue policies</w:t>
      </w:r>
      <w:r w:rsidRPr="00C438A5">
        <w:rPr>
          <w:rStyle w:val="StyleUnderline"/>
        </w:rPr>
        <w:t xml:space="preserve"> with Congress is</w:t>
      </w:r>
      <w:r w:rsidRPr="00C438A5">
        <w:rPr>
          <w:sz w:val="10"/>
        </w:rPr>
        <w:t xml:space="preserve"> also </w:t>
      </w:r>
      <w:r w:rsidRPr="00F83956">
        <w:rPr>
          <w:rStyle w:val="StyleUnderline"/>
          <w:highlight w:val="cyan"/>
        </w:rPr>
        <w:t xml:space="preserve">affected by </w:t>
      </w:r>
      <w:r w:rsidRPr="00F83956">
        <w:rPr>
          <w:rStyle w:val="Emphasis"/>
          <w:highlight w:val="cyan"/>
        </w:rPr>
        <w:t>institutional features</w:t>
      </w:r>
      <w:r w:rsidRPr="00F83956">
        <w:rPr>
          <w:rStyle w:val="StyleUnderline"/>
          <w:highlight w:val="cyan"/>
        </w:rPr>
        <w:t xml:space="preserve"> such as </w:t>
      </w:r>
      <w:r w:rsidRPr="00F83956">
        <w:rPr>
          <w:rStyle w:val="Emphasis"/>
          <w:highlight w:val="cyan"/>
        </w:rPr>
        <w:t>unified government</w:t>
      </w:r>
      <w:r w:rsidRPr="00F83956">
        <w:rPr>
          <w:rStyle w:val="StyleUnderline"/>
          <w:highlight w:val="cyan"/>
        </w:rPr>
        <w:t xml:space="preserve">, </w:t>
      </w:r>
      <w:r w:rsidRPr="00F83956">
        <w:rPr>
          <w:rStyle w:val="Emphasis"/>
          <w:highlight w:val="cyan"/>
        </w:rPr>
        <w:t>polarization</w:t>
      </w:r>
      <w:r w:rsidRPr="00C438A5">
        <w:rPr>
          <w:sz w:val="10"/>
        </w:rPr>
        <w:t>, filibuster or veto pivots, and the partisan composition of the chambers (Bond and Fleisher </w:t>
      </w:r>
      <w:hyperlink r:id="rId55" w:history="1">
        <w:r w:rsidRPr="00C438A5">
          <w:rPr>
            <w:rStyle w:val="Hyperlink"/>
            <w:sz w:val="10"/>
          </w:rPr>
          <w:t>1990</w:t>
        </w:r>
      </w:hyperlink>
      <w:r w:rsidRPr="00C438A5">
        <w:rPr>
          <w:sz w:val="10"/>
        </w:rPr>
        <w:t>; Howell </w:t>
      </w:r>
      <w:hyperlink r:id="rId56" w:history="1">
        <w:r w:rsidRPr="00C438A5">
          <w:rPr>
            <w:rStyle w:val="Hyperlink"/>
            <w:sz w:val="10"/>
          </w:rPr>
          <w:t>2005</w:t>
        </w:r>
      </w:hyperlink>
      <w:r w:rsidRPr="00C438A5">
        <w:rPr>
          <w:sz w:val="10"/>
        </w:rPr>
        <w:t xml:space="preserve">; </w:t>
      </w:r>
      <w:proofErr w:type="spellStart"/>
      <w:r w:rsidRPr="00C438A5">
        <w:rPr>
          <w:sz w:val="10"/>
        </w:rPr>
        <w:t>Krehbiel</w:t>
      </w:r>
      <w:proofErr w:type="spellEnd"/>
      <w:r w:rsidRPr="00C438A5">
        <w:rPr>
          <w:sz w:val="10"/>
        </w:rPr>
        <w:t> </w:t>
      </w:r>
      <w:hyperlink r:id="rId57" w:history="1">
        <w:r w:rsidRPr="00C438A5">
          <w:rPr>
            <w:rStyle w:val="Hyperlink"/>
            <w:sz w:val="10"/>
          </w:rPr>
          <w:t>1998</w:t>
        </w:r>
      </w:hyperlink>
      <w:r w:rsidRPr="00C438A5">
        <w:rPr>
          <w:sz w:val="10"/>
        </w:rPr>
        <w:t>; Mayhew </w:t>
      </w:r>
      <w:hyperlink r:id="rId58" w:history="1">
        <w:r w:rsidRPr="00C438A5">
          <w:rPr>
            <w:rStyle w:val="Hyperlink"/>
            <w:sz w:val="10"/>
          </w:rPr>
          <w:t>2011</w:t>
        </w:r>
      </w:hyperlink>
      <w:r w:rsidRPr="00C438A5">
        <w:rPr>
          <w:sz w:val="10"/>
        </w:rPr>
        <w:t xml:space="preserve">). Much of the previous work on presidential success in Congress has focused on the distinction between unified versus divided government and has found that presidents are more likely to shift policy when there is unified government, which makes intuitive sense (Barrett and </w:t>
      </w:r>
      <w:proofErr w:type="spellStart"/>
      <w:r w:rsidRPr="00C438A5">
        <w:rPr>
          <w:sz w:val="10"/>
        </w:rPr>
        <w:t>Eshbaugh-Soha</w:t>
      </w:r>
      <w:proofErr w:type="spellEnd"/>
      <w:r w:rsidRPr="00C438A5">
        <w:rPr>
          <w:sz w:val="10"/>
        </w:rPr>
        <w:t> </w:t>
      </w:r>
      <w:hyperlink r:id="rId59" w:history="1">
        <w:r w:rsidRPr="00C438A5">
          <w:rPr>
            <w:rStyle w:val="Hyperlink"/>
            <w:sz w:val="10"/>
          </w:rPr>
          <w:t>2007</w:t>
        </w:r>
      </w:hyperlink>
      <w:r w:rsidRPr="00C438A5">
        <w:rPr>
          <w:sz w:val="10"/>
        </w:rPr>
        <w:t>; Bond and Fleisher </w:t>
      </w:r>
      <w:hyperlink r:id="rId60" w:history="1">
        <w:r w:rsidRPr="00C438A5">
          <w:rPr>
            <w:rStyle w:val="Hyperlink"/>
            <w:sz w:val="10"/>
          </w:rPr>
          <w:t>1990</w:t>
        </w:r>
      </w:hyperlink>
      <w:r w:rsidRPr="00C438A5">
        <w:rPr>
          <w:sz w:val="10"/>
        </w:rPr>
        <w:t>; Mayhew </w:t>
      </w:r>
      <w:hyperlink r:id="rId61" w:history="1">
        <w:r w:rsidRPr="00C438A5">
          <w:rPr>
            <w:rStyle w:val="Hyperlink"/>
            <w:sz w:val="10"/>
          </w:rPr>
          <w:t>2011</w:t>
        </w:r>
      </w:hyperlink>
      <w:r w:rsidRPr="00C438A5">
        <w:rPr>
          <w:sz w:val="10"/>
        </w:rPr>
        <w:t xml:space="preserve">). </w:t>
      </w:r>
      <w:r w:rsidRPr="00C438A5">
        <w:rPr>
          <w:rStyle w:val="StyleUnderline"/>
        </w:rPr>
        <w:t>If the same party controls the presidency and both chambers of Congress, then</w:t>
      </w:r>
      <w:r w:rsidRPr="00C438A5">
        <w:rPr>
          <w:sz w:val="10"/>
        </w:rPr>
        <w:t xml:space="preserve"> it is reasonable to assume that </w:t>
      </w:r>
      <w:proofErr w:type="gramStart"/>
      <w:r w:rsidRPr="00C438A5">
        <w:rPr>
          <w:rStyle w:val="StyleUnderline"/>
        </w:rPr>
        <w:t>a majority of</w:t>
      </w:r>
      <w:proofErr w:type="gramEnd"/>
      <w:r w:rsidRPr="00C438A5">
        <w:rPr>
          <w:rStyle w:val="StyleUnderline"/>
        </w:rPr>
        <w:t xml:space="preserve"> the legislation that is proposed</w:t>
      </w:r>
      <w:r w:rsidRPr="00C438A5">
        <w:rPr>
          <w:sz w:val="10"/>
        </w:rPr>
        <w:t xml:space="preserve"> by the president </w:t>
      </w:r>
      <w:r w:rsidRPr="00C438A5">
        <w:rPr>
          <w:rStyle w:val="StyleUnderline"/>
        </w:rPr>
        <w:t>will</w:t>
      </w:r>
      <w:r w:rsidRPr="00C438A5">
        <w:rPr>
          <w:sz w:val="10"/>
        </w:rPr>
        <w:t xml:space="preserve"> at least </w:t>
      </w:r>
      <w:r w:rsidRPr="00C438A5">
        <w:rPr>
          <w:rStyle w:val="StyleUnderline"/>
        </w:rPr>
        <w:t xml:space="preserve">make it </w:t>
      </w:r>
      <w:r w:rsidRPr="00C438A5">
        <w:rPr>
          <w:rStyle w:val="Emphasis"/>
        </w:rPr>
        <w:t>onto the legislative agenda</w:t>
      </w:r>
      <w:r w:rsidRPr="00C438A5">
        <w:rPr>
          <w:sz w:val="10"/>
        </w:rPr>
        <w:t xml:space="preserve">. It also follows that during times of divided government, </w:t>
      </w:r>
      <w:r w:rsidRPr="00C438A5">
        <w:rPr>
          <w:rStyle w:val="StyleUnderline"/>
        </w:rPr>
        <w:t>the president would have a hard</w:t>
      </w:r>
      <w:r w:rsidRPr="00C438A5">
        <w:rPr>
          <w:sz w:val="10"/>
        </w:rPr>
        <w:t xml:space="preserve">er </w:t>
      </w:r>
      <w:r w:rsidRPr="00C438A5">
        <w:rPr>
          <w:rStyle w:val="StyleUnderline"/>
        </w:rPr>
        <w:t>time getting legislation passed through Congress as a result of more divergent policy preferences</w:t>
      </w:r>
      <w:r w:rsidRPr="00C438A5">
        <w:rPr>
          <w:sz w:val="10"/>
        </w:rPr>
        <w:t>, which therefore impedes their ability to form the necessary coalition needed to move the status quo (Mayhew </w:t>
      </w:r>
      <w:hyperlink r:id="rId62" w:history="1">
        <w:r w:rsidRPr="00C438A5">
          <w:rPr>
            <w:rStyle w:val="Hyperlink"/>
            <w:sz w:val="10"/>
          </w:rPr>
          <w:t>2005</w:t>
        </w:r>
      </w:hyperlink>
      <w:r w:rsidRPr="00C438A5">
        <w:rPr>
          <w:sz w:val="10"/>
        </w:rPr>
        <w:t>; Ragusa </w:t>
      </w:r>
      <w:hyperlink r:id="rId63" w:history="1">
        <w:r w:rsidRPr="00C438A5">
          <w:rPr>
            <w:rStyle w:val="Hyperlink"/>
            <w:sz w:val="10"/>
          </w:rPr>
          <w:t>2010</w:t>
        </w:r>
      </w:hyperlink>
      <w:r w:rsidRPr="00C438A5">
        <w:rPr>
          <w:sz w:val="10"/>
        </w:rPr>
        <w:t>).</w:t>
      </w:r>
      <w:hyperlink r:id="rId64" w:anchor="EN0013" w:history="1">
        <w:r w:rsidRPr="00C438A5">
          <w:rPr>
            <w:rStyle w:val="Hyperlink"/>
            <w:sz w:val="10"/>
          </w:rPr>
          <w:t>13</w:t>
        </w:r>
      </w:hyperlink>
      <w:r w:rsidRPr="00C438A5">
        <w:rPr>
          <w:sz w:val="10"/>
        </w:rPr>
        <w:t> </w:t>
      </w:r>
      <w:r w:rsidRPr="00C438A5">
        <w:rPr>
          <w:rStyle w:val="StyleUnderline"/>
        </w:rPr>
        <w:t xml:space="preserve">The effect of </w:t>
      </w:r>
      <w:r w:rsidRPr="00C438A5">
        <w:rPr>
          <w:rStyle w:val="Emphasis"/>
        </w:rPr>
        <w:t>divided government</w:t>
      </w:r>
      <w:r w:rsidRPr="00C438A5">
        <w:rPr>
          <w:rStyle w:val="StyleUnderline"/>
        </w:rPr>
        <w:t xml:space="preserve"> is likely to be </w:t>
      </w:r>
      <w:r w:rsidRPr="00C438A5">
        <w:rPr>
          <w:rStyle w:val="Emphasis"/>
        </w:rPr>
        <w:t>exacerbated</w:t>
      </w:r>
      <w:r w:rsidRPr="00C438A5">
        <w:rPr>
          <w:rStyle w:val="StyleUnderline"/>
        </w:rPr>
        <w:t xml:space="preserve"> with </w:t>
      </w:r>
      <w:r w:rsidRPr="00C438A5">
        <w:rPr>
          <w:rStyle w:val="Emphasis"/>
        </w:rPr>
        <w:t>greater polarization</w:t>
      </w:r>
      <w:r w:rsidRPr="00C438A5">
        <w:rPr>
          <w:rStyle w:val="StyleUnderline"/>
        </w:rPr>
        <w:t xml:space="preserve"> as well</w:t>
      </w:r>
      <w:r w:rsidRPr="00C438A5">
        <w:rPr>
          <w:sz w:val="10"/>
        </w:rPr>
        <w:t>. As the parties’ ideologies diverge, fewer opportunities exist for bipartisan compromise on issues, therefore potentially hampering the president’s ability to move policy.</w:t>
      </w:r>
    </w:p>
    <w:p w14:paraId="2AE1A8A2" w14:textId="77777777" w:rsidR="00293E15" w:rsidRPr="00C438A5" w:rsidRDefault="00293E15" w:rsidP="00293E15">
      <w:pPr>
        <w:rPr>
          <w:sz w:val="10"/>
          <w:szCs w:val="10"/>
        </w:rPr>
      </w:pPr>
      <w:r w:rsidRPr="00C438A5">
        <w:rPr>
          <w:sz w:val="10"/>
          <w:szCs w:val="10"/>
        </w:rPr>
        <w:t>Beyond simple majority status, the actual size of the president’s party within Congress also matters. Prior research demonstrates that the size of the coalition that the president has within Congress affects the likelihood that policy change is enacted (Bond and Fleisher </w:t>
      </w:r>
      <w:hyperlink r:id="rId65" w:history="1">
        <w:r w:rsidRPr="00C438A5">
          <w:rPr>
            <w:rStyle w:val="Hyperlink"/>
            <w:sz w:val="10"/>
            <w:szCs w:val="10"/>
          </w:rPr>
          <w:t>1990</w:t>
        </w:r>
      </w:hyperlink>
      <w:r w:rsidRPr="00C438A5">
        <w:rPr>
          <w:sz w:val="10"/>
          <w:szCs w:val="10"/>
        </w:rPr>
        <w:t>; Deering and Maltzman </w:t>
      </w:r>
      <w:hyperlink r:id="rId66" w:history="1">
        <w:r w:rsidRPr="00C438A5">
          <w:rPr>
            <w:rStyle w:val="Hyperlink"/>
            <w:sz w:val="10"/>
            <w:szCs w:val="10"/>
          </w:rPr>
          <w:t>1999</w:t>
        </w:r>
      </w:hyperlink>
      <w:r w:rsidRPr="00C438A5">
        <w:rPr>
          <w:sz w:val="10"/>
          <w:szCs w:val="10"/>
        </w:rPr>
        <w:t>). A bare majority is insufficient unless there is no diversity among members’ ideologies, and even substantial majorities may not suffice if one faction holds substantially different policy preferences from the rest of the party (such as the Southern Democrats during the 1950s and 1960s). Therefore, simple majority status is not sufficient for understanding policy changes. Instead, one must consider the size of the president’s coalition and its ideological homogeneity as well (Rohde </w:t>
      </w:r>
      <w:hyperlink r:id="rId67" w:history="1">
        <w:r w:rsidRPr="00C438A5">
          <w:rPr>
            <w:rStyle w:val="Hyperlink"/>
            <w:sz w:val="10"/>
            <w:szCs w:val="10"/>
          </w:rPr>
          <w:t>1991</w:t>
        </w:r>
      </w:hyperlink>
      <w:r w:rsidRPr="00C438A5">
        <w:rPr>
          <w:sz w:val="10"/>
          <w:szCs w:val="10"/>
        </w:rPr>
        <w:t>). Increasing the size of the coalition the president has in Congress should result in an easier path in passing legislation.</w:t>
      </w:r>
      <w:hyperlink r:id="rId68" w:anchor="EN0014" w:history="1">
        <w:r w:rsidRPr="00C438A5">
          <w:rPr>
            <w:rStyle w:val="Hyperlink"/>
            <w:sz w:val="10"/>
            <w:szCs w:val="10"/>
          </w:rPr>
          <w:t>14</w:t>
        </w:r>
      </w:hyperlink>
      <w:r w:rsidRPr="00C438A5">
        <w:rPr>
          <w:sz w:val="10"/>
          <w:szCs w:val="10"/>
        </w:rPr>
        <w:t> This should be especially true during times of distinctly different ideological preferences between the majority and minority parties.</w:t>
      </w:r>
    </w:p>
    <w:p w14:paraId="4450A7A9" w14:textId="2FE3FFD1" w:rsidR="00837F1A" w:rsidRPr="0054413C" w:rsidRDefault="00293E15" w:rsidP="00837F1A">
      <w:pPr>
        <w:rPr>
          <w:sz w:val="10"/>
        </w:rPr>
      </w:pPr>
      <w:r w:rsidRPr="00C438A5">
        <w:rPr>
          <w:rStyle w:val="StyleUnderline"/>
        </w:rPr>
        <w:t xml:space="preserve">A </w:t>
      </w:r>
      <w:r w:rsidRPr="00F83956">
        <w:rPr>
          <w:rStyle w:val="Emphasis"/>
          <w:highlight w:val="cyan"/>
        </w:rPr>
        <w:t>variety</w:t>
      </w:r>
      <w:r w:rsidRPr="00C438A5">
        <w:rPr>
          <w:rStyle w:val="Emphasis"/>
        </w:rPr>
        <w:t xml:space="preserve"> of factors</w:t>
      </w:r>
      <w:r w:rsidRPr="00C438A5">
        <w:rPr>
          <w:sz w:val="10"/>
        </w:rPr>
        <w:t xml:space="preserve"> could </w:t>
      </w:r>
      <w:r w:rsidRPr="00F83956">
        <w:rPr>
          <w:rStyle w:val="StyleUnderline"/>
          <w:highlight w:val="cyan"/>
        </w:rPr>
        <w:t>influence</w:t>
      </w:r>
      <w:r w:rsidRPr="00C438A5">
        <w:rPr>
          <w:rStyle w:val="StyleUnderline"/>
        </w:rPr>
        <w:t xml:space="preserve"> the </w:t>
      </w:r>
      <w:r w:rsidRPr="00F83956">
        <w:rPr>
          <w:rStyle w:val="Emphasis"/>
          <w:highlight w:val="cyan"/>
        </w:rPr>
        <w:t>success</w:t>
      </w:r>
      <w:r w:rsidRPr="00F83956">
        <w:rPr>
          <w:rStyle w:val="StyleUnderline"/>
          <w:highlight w:val="cyan"/>
        </w:rPr>
        <w:t xml:space="preserve"> of a president’s </w:t>
      </w:r>
      <w:r w:rsidRPr="00C438A5">
        <w:rPr>
          <w:rStyle w:val="StyleUnderline"/>
        </w:rPr>
        <w:t xml:space="preserve">legislative proposal in </w:t>
      </w:r>
      <w:r w:rsidRPr="00F83956">
        <w:rPr>
          <w:rStyle w:val="StyleUnderline"/>
          <w:highlight w:val="cyan"/>
        </w:rPr>
        <w:t>Congress</w:t>
      </w:r>
      <w:r w:rsidRPr="00C438A5">
        <w:rPr>
          <w:sz w:val="10"/>
        </w:rPr>
        <w:t xml:space="preserve">. Based on the president’s proclivity to have legislative proposals realized through law, </w:t>
      </w:r>
      <w:r w:rsidRPr="00C438A5">
        <w:rPr>
          <w:rStyle w:val="StyleUnderline"/>
        </w:rPr>
        <w:t xml:space="preserve">the </w:t>
      </w:r>
      <w:r w:rsidRPr="00F83956">
        <w:rPr>
          <w:rStyle w:val="StyleUnderline"/>
          <w:highlight w:val="cyan"/>
        </w:rPr>
        <w:t>previous factors will influence</w:t>
      </w:r>
      <w:r w:rsidRPr="00C438A5">
        <w:rPr>
          <w:rStyle w:val="StyleUnderline"/>
        </w:rPr>
        <w:t xml:space="preserve"> the </w:t>
      </w:r>
      <w:r w:rsidRPr="00F83956">
        <w:rPr>
          <w:rStyle w:val="Emphasis"/>
          <w:highlight w:val="cyan"/>
        </w:rPr>
        <w:t>success or failure</w:t>
      </w:r>
      <w:r w:rsidRPr="00C438A5">
        <w:rPr>
          <w:rStyle w:val="StyleUnderline"/>
        </w:rPr>
        <w:t xml:space="preserve"> of a president’s ability to have proposals make it through Congress</w:t>
      </w:r>
      <w:r w:rsidRPr="00C438A5">
        <w:rPr>
          <w:sz w:val="10"/>
        </w:rPr>
        <w:t>. Although presidents may not witness a specific proposal become law, this does not mean their initiatives will necessarily remain unrealized. Allowing an issue to remain at its status quo is indeed an option; however, the president may also decide (or be forced) to move policy unilaterally.</w:t>
      </w:r>
      <w:hyperlink r:id="rId69" w:anchor="EN0015" w:history="1">
        <w:r w:rsidRPr="00C438A5">
          <w:rPr>
            <w:rStyle w:val="Hyperlink"/>
            <w:sz w:val="10"/>
          </w:rPr>
          <w:t>15</w:t>
        </w:r>
      </w:hyperlink>
      <w:r w:rsidRPr="00C438A5">
        <w:rPr>
          <w:sz w:val="10"/>
        </w:rPr>
        <w:t xml:space="preserve"> There are a multitude of reasons that a legislative proposal would receive no action by Congress or the president. At times it is unclear why no action is initially taken in </w:t>
      </w:r>
      <w:proofErr w:type="gramStart"/>
      <w:r w:rsidRPr="00C438A5">
        <w:rPr>
          <w:sz w:val="10"/>
        </w:rPr>
        <w:t>Congress, because</w:t>
      </w:r>
      <w:proofErr w:type="gramEnd"/>
      <w:r w:rsidRPr="00C438A5">
        <w:rPr>
          <w:sz w:val="10"/>
        </w:rPr>
        <w:t xml:space="preserve"> it is difficult to ascertain a legislator's motivations in not pursuing a particular course of action. In addition, the use of the Hastert Rule in the House and the filibuster in the Senate could result in no action taken on specific policy proposals. Gridlock is an issue that must be addressed before legislation moves out of either chamber, which would stall progress and result in no action taken by the legislative body. </w:t>
      </w:r>
      <w:r w:rsidRPr="00F83956">
        <w:rPr>
          <w:rStyle w:val="Emphasis"/>
          <w:highlight w:val="cyan"/>
        </w:rPr>
        <w:t>Unpopular</w:t>
      </w:r>
      <w:r w:rsidRPr="00F83956">
        <w:rPr>
          <w:rStyle w:val="StyleUnderline"/>
          <w:highlight w:val="cyan"/>
        </w:rPr>
        <w:t xml:space="preserve"> presidents</w:t>
      </w:r>
      <w:r w:rsidRPr="00C438A5">
        <w:rPr>
          <w:sz w:val="10"/>
        </w:rPr>
        <w:t xml:space="preserve"> usually </w:t>
      </w:r>
      <w:r w:rsidRPr="00F83956">
        <w:rPr>
          <w:rStyle w:val="StyleUnderline"/>
          <w:highlight w:val="cyan"/>
        </w:rPr>
        <w:t>struggle to have</w:t>
      </w:r>
      <w:r w:rsidRPr="00C438A5">
        <w:rPr>
          <w:sz w:val="10"/>
        </w:rPr>
        <w:t xml:space="preserve"> their </w:t>
      </w:r>
      <w:r w:rsidRPr="00C438A5">
        <w:rPr>
          <w:rStyle w:val="StyleUnderline"/>
        </w:rPr>
        <w:t xml:space="preserve">legislative </w:t>
      </w:r>
      <w:r w:rsidRPr="00F83956">
        <w:rPr>
          <w:rStyle w:val="StyleUnderline"/>
          <w:highlight w:val="cyan"/>
        </w:rPr>
        <w:t>proposals acted on</w:t>
      </w:r>
      <w:r w:rsidRPr="00C438A5">
        <w:rPr>
          <w:rStyle w:val="StyleUnderline"/>
        </w:rPr>
        <w:t xml:space="preserve"> by Congress</w:t>
      </w:r>
      <w:r w:rsidRPr="00C438A5">
        <w:rPr>
          <w:sz w:val="10"/>
        </w:rPr>
        <w:t xml:space="preserve"> (Canes-</w:t>
      </w:r>
      <w:proofErr w:type="spellStart"/>
      <w:r w:rsidRPr="00C438A5">
        <w:rPr>
          <w:sz w:val="10"/>
        </w:rPr>
        <w:t>Wrone</w:t>
      </w:r>
      <w:proofErr w:type="spellEnd"/>
      <w:r w:rsidRPr="00C438A5">
        <w:rPr>
          <w:sz w:val="10"/>
        </w:rPr>
        <w:t xml:space="preserve"> and De </w:t>
      </w:r>
      <w:proofErr w:type="spellStart"/>
      <w:r w:rsidRPr="00C438A5">
        <w:rPr>
          <w:sz w:val="10"/>
        </w:rPr>
        <w:t>Marchi</w:t>
      </w:r>
      <w:proofErr w:type="spellEnd"/>
      <w:r w:rsidRPr="00C438A5">
        <w:rPr>
          <w:sz w:val="10"/>
        </w:rPr>
        <w:t> </w:t>
      </w:r>
      <w:hyperlink r:id="rId70" w:history="1">
        <w:r w:rsidRPr="00C438A5">
          <w:rPr>
            <w:rStyle w:val="Hyperlink"/>
            <w:sz w:val="10"/>
          </w:rPr>
          <w:t>2002</w:t>
        </w:r>
      </w:hyperlink>
      <w:r w:rsidRPr="00C438A5">
        <w:rPr>
          <w:sz w:val="10"/>
        </w:rPr>
        <w:t xml:space="preserve">); </w:t>
      </w:r>
      <w:r w:rsidRPr="00C438A5">
        <w:rPr>
          <w:rStyle w:val="StyleUnderline"/>
        </w:rPr>
        <w:t xml:space="preserve">based on the fact that the </w:t>
      </w:r>
      <w:r w:rsidRPr="00C438A5">
        <w:rPr>
          <w:rStyle w:val="Emphasis"/>
        </w:rPr>
        <w:t>public</w:t>
      </w:r>
      <w:r w:rsidRPr="00C438A5">
        <w:rPr>
          <w:rStyle w:val="StyleUnderline"/>
        </w:rPr>
        <w:t xml:space="preserve"> does not support the president, Congress will </w:t>
      </w:r>
      <w:r w:rsidRPr="00C438A5">
        <w:rPr>
          <w:rStyle w:val="Emphasis"/>
        </w:rPr>
        <w:t>decide not to act</w:t>
      </w:r>
      <w:r w:rsidRPr="00C438A5">
        <w:rPr>
          <w:sz w:val="10"/>
        </w:rPr>
        <w:t>. When dealing with legislative proposals, there are two specific endings—either the status quo is changed (i.e., Congress or the president creates a policy shift) or the status quo remains the same and the proposal receives no action.</w:t>
      </w:r>
    </w:p>
    <w:p w14:paraId="14D59448" w14:textId="77777777" w:rsidR="00293E15" w:rsidRPr="00C438A5" w:rsidRDefault="00293E15" w:rsidP="00293E15">
      <w:pPr>
        <w:pStyle w:val="Heading4"/>
        <w:rPr>
          <w:rFonts w:cs="Times New Roman"/>
        </w:rPr>
      </w:pPr>
      <w:r w:rsidRPr="00C438A5">
        <w:rPr>
          <w:rFonts w:cs="Times New Roman"/>
        </w:rPr>
        <w:t xml:space="preserve">PC is </w:t>
      </w:r>
      <w:r w:rsidRPr="00C438A5">
        <w:rPr>
          <w:rFonts w:cs="Times New Roman"/>
          <w:u w:val="single"/>
        </w:rPr>
        <w:t>real</w:t>
      </w:r>
      <w:r w:rsidRPr="00C438A5">
        <w:rPr>
          <w:rFonts w:cs="Times New Roman"/>
        </w:rPr>
        <w:t xml:space="preserve">, </w:t>
      </w:r>
      <w:r w:rsidRPr="00C438A5">
        <w:rPr>
          <w:rFonts w:cs="Times New Roman"/>
          <w:u w:val="single"/>
        </w:rPr>
        <w:t>finite</w:t>
      </w:r>
      <w:r w:rsidRPr="00C438A5">
        <w:rPr>
          <w:rFonts w:cs="Times New Roman"/>
        </w:rPr>
        <w:t xml:space="preserve">, and </w:t>
      </w:r>
      <w:r w:rsidRPr="00C438A5">
        <w:rPr>
          <w:rFonts w:cs="Times New Roman"/>
          <w:u w:val="single"/>
        </w:rPr>
        <w:t>trades off with other initiatives</w:t>
      </w:r>
      <w:r w:rsidRPr="00C438A5">
        <w:rPr>
          <w:rFonts w:cs="Times New Roman"/>
        </w:rPr>
        <w:t xml:space="preserve"> – mathematical </w:t>
      </w:r>
      <w:proofErr w:type="gramStart"/>
      <w:r w:rsidRPr="00C438A5">
        <w:rPr>
          <w:rFonts w:cs="Times New Roman"/>
        </w:rPr>
        <w:t>modeling</w:t>
      </w:r>
      <w:proofErr w:type="gramEnd"/>
      <w:r w:rsidRPr="00C438A5">
        <w:rPr>
          <w:rFonts w:cs="Times New Roman"/>
        </w:rPr>
        <w:t xml:space="preserve"> </w:t>
      </w:r>
    </w:p>
    <w:p w14:paraId="60A63C03" w14:textId="77777777" w:rsidR="00293E15" w:rsidRPr="00C438A5" w:rsidRDefault="00293E15" w:rsidP="00293E15">
      <w:r w:rsidRPr="00C438A5">
        <w:rPr>
          <w:rStyle w:val="Style13ptBold"/>
        </w:rPr>
        <w:t xml:space="preserve">Beckmann 11 </w:t>
      </w:r>
      <w:r w:rsidRPr="00C438A5">
        <w:t>(Mathew Beckmann, Associate Professor of Political Science at UC Irvine with a B.A. from UCLA and Ph.D. from the University of Michigan, 2011, "How presidents push, when presidents win: A model of positive presidential power in US lawmaking,” Journal of Theoretical Politics 23(1), DOI:10.1177/0951629810378545, acc6/17/21, pg15-17) mamk-</w:t>
      </w:r>
      <w:proofErr w:type="gramStart"/>
      <w:r w:rsidRPr="00C438A5">
        <w:t>j1</w:t>
      </w:r>
      <w:proofErr w:type="gramEnd"/>
    </w:p>
    <w:p w14:paraId="4A0FA945" w14:textId="58D9CA91" w:rsidR="00293E15" w:rsidRPr="0054413C" w:rsidRDefault="00293E15" w:rsidP="00293E15">
      <w:pPr>
        <w:rPr>
          <w:sz w:val="14"/>
        </w:rPr>
      </w:pPr>
      <w:r w:rsidRPr="00837F1A">
        <w:rPr>
          <w:sz w:val="14"/>
        </w:rPr>
        <w:t xml:space="preserve">Constitutional niceties notwithstanding, </w:t>
      </w:r>
      <w:r w:rsidRPr="00C438A5">
        <w:rPr>
          <w:rStyle w:val="StyleUnderline"/>
        </w:rPr>
        <w:t xml:space="preserve">American </w:t>
      </w:r>
      <w:r w:rsidRPr="00F83956">
        <w:rPr>
          <w:rStyle w:val="StyleUnderline"/>
          <w:highlight w:val="cyan"/>
        </w:rPr>
        <w:t>citizens believe</w:t>
      </w:r>
      <w:r w:rsidRPr="00C438A5">
        <w:rPr>
          <w:rStyle w:val="StyleUnderline"/>
        </w:rPr>
        <w:t xml:space="preserve"> their </w:t>
      </w:r>
      <w:r w:rsidRPr="00F83956">
        <w:rPr>
          <w:rStyle w:val="StyleUnderline"/>
          <w:highlight w:val="cyan"/>
        </w:rPr>
        <w:t>presidents should</w:t>
      </w:r>
      <w:r w:rsidRPr="00C438A5">
        <w:rPr>
          <w:rStyle w:val="StyleUnderline"/>
        </w:rPr>
        <w:t xml:space="preserve"> </w:t>
      </w:r>
      <w:r w:rsidRPr="00F83956">
        <w:rPr>
          <w:rStyle w:val="StyleUnderline"/>
          <w:highlight w:val="cyan"/>
        </w:rPr>
        <w:t>play a signal role</w:t>
      </w:r>
      <w:r w:rsidRPr="00C438A5">
        <w:rPr>
          <w:rStyle w:val="StyleUnderline"/>
        </w:rPr>
        <w:t xml:space="preserve"> in US lawmaking</w:t>
      </w:r>
      <w:r w:rsidRPr="00837F1A">
        <w:rPr>
          <w:sz w:val="14"/>
        </w:rPr>
        <w:t xml:space="preserve">. </w:t>
      </w:r>
      <w:r w:rsidRPr="00C438A5">
        <w:rPr>
          <w:rStyle w:val="StyleUnderline"/>
        </w:rPr>
        <w:t>Americans expect presidential aspirants to articulate a detailed legislative agenda</w:t>
      </w:r>
      <w:r w:rsidRPr="00837F1A">
        <w:rPr>
          <w:sz w:val="14"/>
        </w:rPr>
        <w:t xml:space="preserve"> during the campaign, and then to advocate it once in Washington. Not surprisingly, recent administrations have happily obliged;</w:t>
      </w:r>
      <w:r w:rsidRPr="00837F1A">
        <w:rPr>
          <w:sz w:val="14"/>
          <w:highlight w:val="cyan"/>
        </w:rPr>
        <w:t xml:space="preserve"> </w:t>
      </w:r>
      <w:r w:rsidRPr="00F83956">
        <w:rPr>
          <w:rStyle w:val="StyleUnderline"/>
          <w:highlight w:val="cyan"/>
        </w:rPr>
        <w:t>today’s presidents</w:t>
      </w:r>
      <w:r w:rsidRPr="00C438A5">
        <w:rPr>
          <w:rStyle w:val="StyleUnderline"/>
        </w:rPr>
        <w:t xml:space="preserve"> </w:t>
      </w:r>
      <w:r w:rsidRPr="00F83956">
        <w:rPr>
          <w:rStyle w:val="StyleUnderline"/>
          <w:highlight w:val="cyan"/>
        </w:rPr>
        <w:t>routinely propose</w:t>
      </w:r>
      <w:r w:rsidRPr="00C438A5">
        <w:rPr>
          <w:rStyle w:val="StyleUnderline"/>
        </w:rPr>
        <w:t xml:space="preserve"> preferred </w:t>
      </w:r>
      <w:r w:rsidRPr="00F83956">
        <w:rPr>
          <w:rStyle w:val="StyleUnderline"/>
          <w:highlight w:val="cyan"/>
        </w:rPr>
        <w:t>initiatives and</w:t>
      </w:r>
      <w:r w:rsidRPr="00C438A5">
        <w:rPr>
          <w:rStyle w:val="StyleUnderline"/>
        </w:rPr>
        <w:t xml:space="preserve"> consistently </w:t>
      </w:r>
      <w:r w:rsidRPr="00F83956">
        <w:rPr>
          <w:rStyle w:val="StyleUnderline"/>
          <w:highlight w:val="cyan"/>
        </w:rPr>
        <w:t>lobby</w:t>
      </w:r>
      <w:r w:rsidRPr="00C438A5">
        <w:rPr>
          <w:rStyle w:val="StyleUnderline"/>
        </w:rPr>
        <w:t xml:space="preserve"> for their passage</w:t>
      </w:r>
      <w:r w:rsidRPr="00837F1A">
        <w:rPr>
          <w:sz w:val="14"/>
        </w:rPr>
        <w:t xml:space="preserve">. at GEORGIAN COURT UNIV on April 25, </w:t>
      </w:r>
      <w:proofErr w:type="gramStart"/>
      <w:r w:rsidRPr="00837F1A">
        <w:rPr>
          <w:sz w:val="14"/>
        </w:rPr>
        <w:t>2015jtp.sagepub.comDownloaded</w:t>
      </w:r>
      <w:proofErr w:type="gramEnd"/>
      <w:r w:rsidRPr="00837F1A">
        <w:rPr>
          <w:sz w:val="14"/>
        </w:rPr>
        <w:t xml:space="preserve"> from 16Journal of Theoretical Politics 23(1)In light of this self- and public perception of contemporary presidents as ‘Legislator-in-Chief’, </w:t>
      </w:r>
      <w:r w:rsidRPr="00C438A5">
        <w:rPr>
          <w:rStyle w:val="StyleUnderline"/>
        </w:rPr>
        <w:t>political scientists have long sought to assess the empirical reality of presidents’ potential influence in Congress.</w:t>
      </w:r>
      <w:r w:rsidRPr="00837F1A">
        <w:rPr>
          <w:sz w:val="14"/>
        </w:rPr>
        <w:t xml:space="preserve"> Although earlier generations of scholars largely concurred with Woodrow Wilson’s proclamation that ‘The President is at liberty, both in law and conscience, to be as big a man as he can’, subsequent research has rebutted such great man’ conceptions of presidential power in lawmaking. </w:t>
      </w:r>
      <w:r w:rsidRPr="00C438A5">
        <w:rPr>
          <w:rStyle w:val="StyleUnderline"/>
        </w:rPr>
        <w:t xml:space="preserve">More recent takes suggest presidents may see some opportunities for exerting influence on Capitol Hill, but </w:t>
      </w:r>
      <w:proofErr w:type="gramStart"/>
      <w:r w:rsidRPr="00C438A5">
        <w:rPr>
          <w:rStyle w:val="StyleUnderline"/>
        </w:rPr>
        <w:t>as yet</w:t>
      </w:r>
      <w:proofErr w:type="gramEnd"/>
      <w:r w:rsidRPr="00C438A5">
        <w:rPr>
          <w:rStyle w:val="StyleUnderline"/>
        </w:rPr>
        <w:t xml:space="preserve"> none has specified either the opportunities or the systematic means by which presidents can exploit them</w:t>
      </w:r>
      <w:r w:rsidRPr="00837F1A">
        <w:rPr>
          <w:sz w:val="14"/>
        </w:rPr>
        <w:t xml:space="preserve">. This was what our paper sought to offer. Agreeing </w:t>
      </w:r>
      <w:r w:rsidRPr="00C438A5">
        <w:rPr>
          <w:rStyle w:val="StyleUnderline"/>
        </w:rPr>
        <w:t xml:space="preserve">that </w:t>
      </w:r>
      <w:r w:rsidRPr="00F83956">
        <w:rPr>
          <w:rStyle w:val="StyleUnderline"/>
          <w:highlight w:val="cyan"/>
        </w:rPr>
        <w:t>presidents’ strategic options</w:t>
      </w:r>
      <w:r w:rsidRPr="00C438A5">
        <w:rPr>
          <w:rStyle w:val="StyleUnderline"/>
        </w:rPr>
        <w:t xml:space="preserve"> in Congress do indeed depend heavily on factors </w:t>
      </w:r>
      <w:r w:rsidRPr="00F83956">
        <w:rPr>
          <w:rStyle w:val="Emphasis"/>
          <w:highlight w:val="cyan"/>
        </w:rPr>
        <w:t>beyond their control</w:t>
      </w:r>
      <w:r w:rsidRPr="00837F1A">
        <w:rPr>
          <w:sz w:val="14"/>
        </w:rPr>
        <w:t xml:space="preserve">, our model’s first insight is explicating the two systematic strategies presidents have available for exerting influence in Congress: </w:t>
      </w:r>
      <w:r w:rsidRPr="00C438A5">
        <w:rPr>
          <w:rStyle w:val="StyleUnderline"/>
        </w:rPr>
        <w:t>they can target marginal voters to shift the preference distribution on roll-call votes and they can tar-get congressional leaders to censor the policy alternatives making it that far</w:t>
      </w:r>
      <w:r w:rsidRPr="00837F1A">
        <w:rPr>
          <w:sz w:val="14"/>
        </w:rPr>
        <w:t xml:space="preserve">. While the first of these is widely recognized and studied, the second is not. </w:t>
      </w:r>
      <w:r w:rsidRPr="00C438A5">
        <w:rPr>
          <w:rStyle w:val="StyleUnderline"/>
        </w:rPr>
        <w:t xml:space="preserve">By detailing the actual mechanisms of president-led coalition building on Capitol Hill, ours is a theory that puts positive presidential power on a firmer conceptual footing; legislative </w:t>
      </w:r>
      <w:r w:rsidRPr="00F83956">
        <w:rPr>
          <w:rStyle w:val="StyleUnderline"/>
          <w:highlight w:val="cyan"/>
        </w:rPr>
        <w:t xml:space="preserve">opportunities are </w:t>
      </w:r>
      <w:r w:rsidRPr="00F83956">
        <w:rPr>
          <w:rStyle w:val="Emphasis"/>
          <w:highlight w:val="cyan"/>
        </w:rPr>
        <w:t>predictable</w:t>
      </w:r>
      <w:r w:rsidRPr="00837F1A">
        <w:rPr>
          <w:sz w:val="14"/>
        </w:rPr>
        <w:t xml:space="preserve"> (if not controllable) </w:t>
      </w:r>
      <w:r w:rsidRPr="00C438A5">
        <w:rPr>
          <w:rStyle w:val="StyleUnderline"/>
        </w:rPr>
        <w:t>and capitalizing on them depends on nothing more heroic than the normal grist of legislative politics</w:t>
      </w:r>
      <w:r w:rsidRPr="00837F1A">
        <w:rPr>
          <w:sz w:val="14"/>
        </w:rPr>
        <w:t xml:space="preserve">: arm-twisting, </w:t>
      </w:r>
      <w:proofErr w:type="gramStart"/>
      <w:r w:rsidRPr="00837F1A">
        <w:rPr>
          <w:sz w:val="14"/>
        </w:rPr>
        <w:t>brow-beating</w:t>
      </w:r>
      <w:proofErr w:type="gramEnd"/>
      <w:r w:rsidRPr="00837F1A">
        <w:rPr>
          <w:sz w:val="14"/>
        </w:rPr>
        <w:t>, and horse-trading. In this way, we subscribe to President Eisenhower’s observation: ‘</w:t>
      </w:r>
      <w:proofErr w:type="gramStart"/>
      <w:r w:rsidRPr="00837F1A">
        <w:rPr>
          <w:sz w:val="14"/>
        </w:rPr>
        <w:t>I’ll</w:t>
      </w:r>
      <w:proofErr w:type="gramEnd"/>
      <w:r w:rsidRPr="00837F1A">
        <w:rPr>
          <w:sz w:val="14"/>
        </w:rPr>
        <w:t xml:space="preserve"> tell you what leadership is: it’s persuasion, and conciliation, and education, and patience. It’s long, slow, tough work’ (Hughes, 1963: 124). However, if </w:t>
      </w:r>
      <w:r w:rsidRPr="00F83956">
        <w:rPr>
          <w:rStyle w:val="Emphasis"/>
          <w:highlight w:val="cyan"/>
        </w:rPr>
        <w:t>spending political capital</w:t>
      </w:r>
      <w:r w:rsidRPr="00837F1A">
        <w:rPr>
          <w:sz w:val="14"/>
        </w:rPr>
        <w:t xml:space="preserve"> </w:t>
      </w:r>
      <w:r w:rsidRPr="00C438A5">
        <w:rPr>
          <w:rStyle w:val="StyleUnderline"/>
        </w:rPr>
        <w:t>in the service of vote-centered and agenda-centered strategies</w:t>
      </w:r>
      <w:r w:rsidRPr="00837F1A">
        <w:rPr>
          <w:sz w:val="14"/>
        </w:rPr>
        <w:t xml:space="preserve"> </w:t>
      </w:r>
      <w:r w:rsidRPr="00F83956">
        <w:rPr>
          <w:rStyle w:val="Emphasis"/>
          <w:highlight w:val="cyan"/>
        </w:rPr>
        <w:t>is</w:t>
      </w:r>
      <w:r w:rsidRPr="00C438A5">
        <w:rPr>
          <w:rStyle w:val="Emphasis"/>
        </w:rPr>
        <w:t xml:space="preserve"> a </w:t>
      </w:r>
      <w:r w:rsidRPr="00F83956">
        <w:rPr>
          <w:rStyle w:val="Emphasis"/>
          <w:highlight w:val="cyan"/>
        </w:rPr>
        <w:t>necessary</w:t>
      </w:r>
      <w:r w:rsidRPr="00C438A5">
        <w:rPr>
          <w:rStyle w:val="Emphasis"/>
        </w:rPr>
        <w:t xml:space="preserve"> condition</w:t>
      </w:r>
      <w:r w:rsidRPr="00837F1A">
        <w:rPr>
          <w:sz w:val="14"/>
        </w:rPr>
        <w:t xml:space="preserve"> </w:t>
      </w:r>
      <w:r w:rsidRPr="00F83956">
        <w:rPr>
          <w:rStyle w:val="StyleUnderline"/>
          <w:highlight w:val="cyan"/>
        </w:rPr>
        <w:t>for presidents to have positive influence</w:t>
      </w:r>
      <w:r w:rsidRPr="00C438A5">
        <w:rPr>
          <w:rStyle w:val="StyleUnderline"/>
        </w:rPr>
        <w:t xml:space="preserve"> in Congress</w:t>
      </w:r>
      <w:r w:rsidRPr="00837F1A">
        <w:rPr>
          <w:sz w:val="14"/>
        </w:rPr>
        <w:t xml:space="preserve">, it certainly is not a sufficient condition. Instead, we find the exact policy return on a particular presidential lobbying campaign is conditioned by the location of the status quo, and the nature of leading opponents’ and pivotal voters’ preferences. Beyond enjoying ample political capital, then, </w:t>
      </w:r>
      <w:r w:rsidRPr="00C438A5">
        <w:rPr>
          <w:rStyle w:val="StyleUnderline"/>
        </w:rPr>
        <w:t xml:space="preserve">those </w:t>
      </w:r>
      <w:r w:rsidRPr="00F83956">
        <w:rPr>
          <w:rStyle w:val="Emphasis"/>
          <w:highlight w:val="cyan"/>
        </w:rPr>
        <w:t>presidents</w:t>
      </w:r>
      <w:r w:rsidRPr="00C438A5">
        <w:rPr>
          <w:rStyle w:val="Emphasis"/>
        </w:rPr>
        <w:t xml:space="preserve"> </w:t>
      </w:r>
      <w:r w:rsidRPr="00F83956">
        <w:rPr>
          <w:rStyle w:val="Emphasis"/>
          <w:highlight w:val="cyan"/>
        </w:rPr>
        <w:t>who seek</w:t>
      </w:r>
      <w:r w:rsidRPr="00C438A5">
        <w:rPr>
          <w:rStyle w:val="Emphasis"/>
        </w:rPr>
        <w:t xml:space="preserve"> to </w:t>
      </w:r>
      <w:r w:rsidRPr="00F83956">
        <w:rPr>
          <w:rStyle w:val="Emphasis"/>
          <w:highlight w:val="cyan"/>
        </w:rPr>
        <w:t>change</w:t>
      </w:r>
      <w:r w:rsidRPr="00C438A5">
        <w:rPr>
          <w:rStyle w:val="Emphasis"/>
        </w:rPr>
        <w:t xml:space="preserve"> far-off status quos</w:t>
      </w:r>
      <w:r w:rsidRPr="00C438A5">
        <w:rPr>
          <w:rStyle w:val="StyleUnderline"/>
        </w:rPr>
        <w:t xml:space="preserve"> and confront pliable leading opponents and/or pivotal voters are expected to </w:t>
      </w:r>
      <w:r w:rsidRPr="00F83956">
        <w:rPr>
          <w:rStyle w:val="Emphasis"/>
          <w:highlight w:val="cyan"/>
        </w:rPr>
        <w:t>wield the greatest</w:t>
      </w:r>
      <w:r w:rsidRPr="00C438A5">
        <w:rPr>
          <w:rStyle w:val="StyleUnderline"/>
        </w:rPr>
        <w:t xml:space="preserve"> policymaking </w:t>
      </w:r>
      <w:r w:rsidRPr="00F83956">
        <w:rPr>
          <w:rStyle w:val="Emphasis"/>
          <w:highlight w:val="cyan"/>
        </w:rPr>
        <w:t>impact.</w:t>
      </w:r>
      <w:r w:rsidRPr="00837F1A">
        <w:rPr>
          <w:sz w:val="14"/>
        </w:rPr>
        <w:t xml:space="preserve"> By comparison, </w:t>
      </w:r>
      <w:r w:rsidRPr="00F83956">
        <w:rPr>
          <w:rStyle w:val="Emphasis"/>
          <w:highlight w:val="cyan"/>
        </w:rPr>
        <w:t>presidents with</w:t>
      </w:r>
      <w:r w:rsidRPr="00C438A5">
        <w:rPr>
          <w:rStyle w:val="Emphasis"/>
        </w:rPr>
        <w:t xml:space="preserve"> little to </w:t>
      </w:r>
      <w:r w:rsidRPr="00F83956">
        <w:rPr>
          <w:rStyle w:val="Emphasis"/>
          <w:highlight w:val="cyan"/>
        </w:rPr>
        <w:t>no p</w:t>
      </w:r>
      <w:r w:rsidRPr="00C438A5">
        <w:rPr>
          <w:rStyle w:val="Emphasis"/>
        </w:rPr>
        <w:t xml:space="preserve">olitical </w:t>
      </w:r>
      <w:r w:rsidRPr="00F83956">
        <w:rPr>
          <w:rStyle w:val="Emphasis"/>
          <w:highlight w:val="cyan"/>
        </w:rPr>
        <w:t>c</w:t>
      </w:r>
      <w:r w:rsidRPr="00C438A5">
        <w:rPr>
          <w:rStyle w:val="Emphasis"/>
        </w:rPr>
        <w:t>apital</w:t>
      </w:r>
      <w:r w:rsidRPr="00837F1A">
        <w:rPr>
          <w:sz w:val="14"/>
        </w:rPr>
        <w:t xml:space="preserve">, seeking to change centrist status quos, or confronting opposing leaders and pivotal voters who staunchly oppose their proposals </w:t>
      </w:r>
      <w:r w:rsidRPr="00C438A5">
        <w:rPr>
          <w:rStyle w:val="StyleUnderline"/>
        </w:rPr>
        <w:t xml:space="preserve">can </w:t>
      </w:r>
      <w:r w:rsidRPr="00F83956">
        <w:rPr>
          <w:rStyle w:val="Emphasis"/>
          <w:highlight w:val="cyan"/>
        </w:rPr>
        <w:t>find themselves with ‘nothing to</w:t>
      </w:r>
      <w:r w:rsidRPr="00C438A5">
        <w:rPr>
          <w:rStyle w:val="Emphasis"/>
        </w:rPr>
        <w:t xml:space="preserve"> </w:t>
      </w:r>
      <w:r w:rsidRPr="00F83956">
        <w:rPr>
          <w:rStyle w:val="Emphasis"/>
          <w:highlight w:val="cyan"/>
        </w:rPr>
        <w:t>do</w:t>
      </w:r>
      <w:r w:rsidRPr="00C438A5">
        <w:rPr>
          <w:rStyle w:val="StyleUnderline"/>
        </w:rPr>
        <w:t xml:space="preserve"> but stand there and take it’,</w:t>
      </w:r>
      <w:r w:rsidRPr="00837F1A">
        <w:rPr>
          <w:sz w:val="14"/>
        </w:rPr>
        <w:t xml:space="preserve"> as Lyndon Johnson once put it. Going forward, then, this more nuanced conception of presidential power suggests presidential leadership in lawmaking works through mechanisms different from those recognized previously and is manifested in ways different from those tested previously. In fact, our theoretical results set forth specific guidelines for properly testing presidents’ legislative influence. To conclude, let us briefly delineate these empirical implications of our theoretical model. The first and perhaps most important prescription is that </w:t>
      </w:r>
      <w:r w:rsidRPr="00C438A5">
        <w:rPr>
          <w:rStyle w:val="StyleUnderline"/>
        </w:rPr>
        <w:t xml:space="preserve">the </w:t>
      </w:r>
      <w:r w:rsidRPr="00F83956">
        <w:rPr>
          <w:rStyle w:val="StyleUnderline"/>
          <w:highlight w:val="cyan"/>
        </w:rPr>
        <w:t>White House does not treat all</w:t>
      </w:r>
      <w:r w:rsidRPr="00C438A5">
        <w:rPr>
          <w:rStyle w:val="StyleUnderline"/>
        </w:rPr>
        <w:t xml:space="preserve"> presidential </w:t>
      </w:r>
      <w:r w:rsidRPr="00F83956">
        <w:rPr>
          <w:rStyle w:val="StyleUnderline"/>
          <w:highlight w:val="cyan"/>
        </w:rPr>
        <w:t>positions equally</w:t>
      </w:r>
      <w:r w:rsidRPr="00837F1A">
        <w:rPr>
          <w:sz w:val="14"/>
        </w:rPr>
        <w:t xml:space="preserve">: most receive nothing more than a mere comment, a precious few get the White House’s ‘full court press’, and such prioritizing matters. Specifically, our basic hypothesis holds that </w:t>
      </w:r>
      <w:r w:rsidRPr="00C438A5">
        <w:rPr>
          <w:rStyle w:val="StyleUnderline"/>
        </w:rPr>
        <w:t>presidents’ positive influence depends heavily on lobbying to work</w:t>
      </w:r>
      <w:r w:rsidRPr="00837F1A">
        <w:rPr>
          <w:sz w:val="14"/>
        </w:rPr>
        <w:t xml:space="preserve">. The corollary, therefore, is that the crucial test of presidents’ influence is not whether ‘skilled’ presidents fare better than their ‘unskilled’ counterparts, at GEORGIAN COURT UNIV on April 25, but rather whether Congress responds differently to bills depending on the presidents’ lobbying, all else being equal. Second, our model underscores the important distinction between policy outcomes and roll-call votes. Because the White House wants to change the nation’s laws, the paramount metric of presidential success is the substantive result. While political scientists lack any precise measure of policy content, that is, there is no metric to judge one policy as ‘units’ more liberal or conservative than another, the foremost tests of presidents’ influence should still highlight outcomes; they should address the legislative process’s ideological results. At the same time, to say presidents’ influence is primarily evidenced in substantive outcomes does not mean its symptoms cannot be seen in roll-call votes. After all, a requisite part of winning on the overall outcome is winning on the relevant votes. On this score, our model has shown (1) tests of presidential power should emphasize those votes that best indicate the substantive outcome, such as CQ’s ‘key’ votes and (2) tests based exclusively on roll-call votes have missed an important aspect of president-led coalition building. To properly test presidents’ influence on votes, researchers must simultaneously account for voting and pre-voting processes. </w:t>
      </w:r>
      <w:r w:rsidRPr="00C438A5">
        <w:rPr>
          <w:rStyle w:val="StyleUnderline"/>
        </w:rPr>
        <w:t>A final empirically relevant point about testing presidential influence in Congress is the relative unimportance of each president’s personal character or idiosyncratic traits</w:t>
      </w:r>
      <w:r w:rsidRPr="00837F1A">
        <w:rPr>
          <w:sz w:val="14"/>
        </w:rPr>
        <w:t xml:space="preserve">. Like other recent scholars, we predict that </w:t>
      </w:r>
      <w:r w:rsidRPr="00C438A5">
        <w:rPr>
          <w:rStyle w:val="StyleUnderline"/>
        </w:rPr>
        <w:t xml:space="preserve">because </w:t>
      </w:r>
      <w:r w:rsidRPr="00F83956">
        <w:rPr>
          <w:rStyle w:val="Emphasis"/>
          <w:highlight w:val="cyan"/>
        </w:rPr>
        <w:t>presidents’ strategic opportunities are</w:t>
      </w:r>
      <w:r w:rsidRPr="00C438A5">
        <w:rPr>
          <w:rStyle w:val="StyleUnderline"/>
        </w:rPr>
        <w:t xml:space="preserve"> constrained, their tactical resources are </w:t>
      </w:r>
      <w:r w:rsidRPr="00F83956">
        <w:rPr>
          <w:rStyle w:val="Emphasis"/>
          <w:highlight w:val="cyan"/>
        </w:rPr>
        <w:t>limited</w:t>
      </w:r>
      <w:r w:rsidRPr="00837F1A">
        <w:rPr>
          <w:sz w:val="14"/>
        </w:rPr>
        <w:t>, so all presidents will execute more or less comparable strategies (see Cameron (2000), Edwards (1989), Hagar and Sullivan (1994</w:t>
      </w:r>
      <w:proofErr w:type="gramStart"/>
      <w:r w:rsidRPr="00837F1A">
        <w:rPr>
          <w:sz w:val="14"/>
        </w:rPr>
        <w:t>),Jones</w:t>
      </w:r>
      <w:proofErr w:type="gramEnd"/>
      <w:r w:rsidRPr="00837F1A">
        <w:rPr>
          <w:sz w:val="14"/>
        </w:rPr>
        <w:t xml:space="preserve"> (1994), and Moe (1984, 1993)). This is especially true for presidents’ congressional relations since all modern White House staffs include a team of Washington’s most experienced, successful legislative operatives (Collier, 1997). Thus, we echo the growing scholarly consensus that </w:t>
      </w:r>
      <w:r w:rsidRPr="00C438A5">
        <w:rPr>
          <w:rStyle w:val="StyleUnderline"/>
        </w:rPr>
        <w:t>the presidency’s institutional incentives trump presidents’ personal characteristics</w:t>
      </w:r>
      <w:r w:rsidRPr="00837F1A">
        <w:rPr>
          <w:sz w:val="14"/>
        </w:rPr>
        <w:t>.</w:t>
      </w:r>
    </w:p>
    <w:p w14:paraId="55DD948E" w14:textId="0D7DDC9B" w:rsidR="00293E15" w:rsidRPr="00C438A5" w:rsidRDefault="00487E16" w:rsidP="00293E15">
      <w:pPr>
        <w:pStyle w:val="Heading3"/>
        <w:rPr>
          <w:rFonts w:cs="Times New Roman"/>
        </w:rPr>
      </w:pPr>
      <w:r>
        <w:rPr>
          <w:rFonts w:cs="Times New Roman"/>
        </w:rPr>
        <w:t>PC True---</w:t>
      </w:r>
      <w:r w:rsidR="00293E15" w:rsidRPr="00C438A5">
        <w:rPr>
          <w:rFonts w:cs="Times New Roman"/>
        </w:rPr>
        <w:t>AT: Everett and Levine 3/5</w:t>
      </w:r>
    </w:p>
    <w:p w14:paraId="3098F948" w14:textId="77777777" w:rsidR="00293E15" w:rsidRPr="00C438A5" w:rsidRDefault="00293E15" w:rsidP="00293E15">
      <w:pPr>
        <w:pStyle w:val="Heading4"/>
        <w:rPr>
          <w:rFonts w:cs="Times New Roman"/>
        </w:rPr>
      </w:pPr>
      <w:r w:rsidRPr="00C438A5">
        <w:rPr>
          <w:rFonts w:cs="Times New Roman"/>
        </w:rPr>
        <w:t>PC and negotiations do work with Manchin.</w:t>
      </w:r>
    </w:p>
    <w:p w14:paraId="5378C57B" w14:textId="77777777" w:rsidR="00293E15" w:rsidRPr="00C438A5" w:rsidRDefault="00293E15" w:rsidP="00293E15">
      <w:r w:rsidRPr="00C438A5">
        <w:rPr>
          <w:rStyle w:val="Style13ptBold"/>
        </w:rPr>
        <w:t>2AC Everett and Levine 3/5</w:t>
      </w:r>
      <w:r w:rsidRPr="00C438A5">
        <w:t xml:space="preserve"> — John Burgess Everett is a congressional reporter for POLITICO. He previously was a transportation reporter for Politico Pro, Web producer, helping run Politico’s Twitter and Facebook accounts, and a contributor to the On Media blog. Marianne </w:t>
      </w:r>
      <w:proofErr w:type="spellStart"/>
      <w:r w:rsidRPr="00C438A5">
        <w:t>LeVine</w:t>
      </w:r>
      <w:proofErr w:type="spellEnd"/>
      <w:r w:rsidRPr="00C438A5">
        <w:t xml:space="preserve"> is a reporter for Politico, where she covers the Senate. She previously covered lobbying and co- authored Politico Influence. Prior to her stint on the lobbying beat, Marianne covered labor policy for Politico Pro, writing about regulations related to overtime pay, retirement advice and occupational health and safety. Her reporting in 2016 about domestic abuse allegations against President Donald Trump's first nominee for labor secretary, Andrew Puzder, was a key part of the debate surrounding his nomination, which he ultimately withdrew. Prior to working at Politico, Marianne was an intern in the Los Angeles Times' Washington, D.C. bureau. She graduated from Stanford undergrad in 2013, with degrees in International Relations and French and completed Stanford's Graduate Program in Journalism in 2014. ("'I have no idea what he's doing': Manchin perplexes with Covid aid power play" Politico, March 5, 2021. https://www.politico.com/news/2021/03/05/manchin-biden-covid-aid-plan-473963)//JLPark</w:t>
      </w:r>
    </w:p>
    <w:p w14:paraId="5B3CE49C" w14:textId="77777777" w:rsidR="00293E15" w:rsidRPr="00C438A5" w:rsidRDefault="00293E15" w:rsidP="00293E15">
      <w:pPr>
        <w:rPr>
          <w:sz w:val="2"/>
          <w:szCs w:val="14"/>
        </w:rPr>
      </w:pPr>
      <w:r w:rsidRPr="00C438A5">
        <w:rPr>
          <w:rStyle w:val="Emphasis"/>
          <w:sz w:val="14"/>
          <w:szCs w:val="14"/>
        </w:rPr>
        <w:t>Manchin’s</w:t>
      </w:r>
      <w:r w:rsidRPr="00C438A5">
        <w:rPr>
          <w:sz w:val="2"/>
          <w:szCs w:val="14"/>
        </w:rPr>
        <w:t xml:space="preserve"> outsized </w:t>
      </w:r>
      <w:r w:rsidRPr="00C438A5">
        <w:rPr>
          <w:rStyle w:val="StyleUnderline"/>
          <w:sz w:val="14"/>
          <w:szCs w:val="14"/>
        </w:rPr>
        <w:t xml:space="preserve">influence has </w:t>
      </w:r>
      <w:r w:rsidRPr="00C438A5">
        <w:rPr>
          <w:rStyle w:val="Emphasis"/>
          <w:sz w:val="14"/>
          <w:szCs w:val="14"/>
        </w:rPr>
        <w:t>cast its shadow</w:t>
      </w:r>
      <w:r w:rsidRPr="00C438A5">
        <w:rPr>
          <w:sz w:val="2"/>
          <w:szCs w:val="14"/>
        </w:rPr>
        <w:t xml:space="preserve"> over the Senate since the day the Democrats captured their scant 50-50 majority. </w:t>
      </w:r>
      <w:r w:rsidRPr="00C438A5">
        <w:rPr>
          <w:rStyle w:val="StyleUnderline"/>
          <w:sz w:val="14"/>
          <w:szCs w:val="14"/>
        </w:rPr>
        <w:t>He’s already </w:t>
      </w:r>
      <w:hyperlink r:id="rId71" w:tgtFrame="_blank" w:history="1">
        <w:r w:rsidRPr="00C438A5">
          <w:rPr>
            <w:rStyle w:val="Emphasis"/>
            <w:sz w:val="14"/>
            <w:szCs w:val="14"/>
          </w:rPr>
          <w:t>derailed</w:t>
        </w:r>
        <w:r w:rsidRPr="00C438A5">
          <w:rPr>
            <w:rStyle w:val="StyleUnderline"/>
            <w:sz w:val="14"/>
            <w:szCs w:val="14"/>
          </w:rPr>
          <w:t xml:space="preserve"> a </w:t>
        </w:r>
        <w:r w:rsidRPr="00C438A5">
          <w:rPr>
            <w:rStyle w:val="Emphasis"/>
            <w:sz w:val="14"/>
            <w:szCs w:val="14"/>
          </w:rPr>
          <w:t>Cabinet nominee</w:t>
        </w:r>
      </w:hyperlink>
      <w:r w:rsidRPr="00C438A5">
        <w:rPr>
          <w:rStyle w:val="StyleUnderline"/>
          <w:sz w:val="14"/>
          <w:szCs w:val="14"/>
        </w:rPr>
        <w:t xml:space="preserve"> and led the opposition to a federal $15 </w:t>
      </w:r>
      <w:r w:rsidRPr="00C438A5">
        <w:rPr>
          <w:rStyle w:val="Emphasis"/>
          <w:sz w:val="14"/>
          <w:szCs w:val="14"/>
        </w:rPr>
        <w:t>minimum wage</w:t>
      </w:r>
      <w:r w:rsidRPr="00C438A5">
        <w:rPr>
          <w:sz w:val="2"/>
          <w:szCs w:val="14"/>
        </w:rPr>
        <w:t xml:space="preserve"> even as his party’s leaders pushed for it. But Friday was Manchin’s most quintessential moment: </w:t>
      </w:r>
      <w:r w:rsidRPr="00C438A5">
        <w:rPr>
          <w:rStyle w:val="StyleUnderline"/>
          <w:sz w:val="14"/>
          <w:szCs w:val="14"/>
        </w:rPr>
        <w:t>The centrist Democrat</w:t>
      </w:r>
      <w:r w:rsidRPr="00C438A5">
        <w:rPr>
          <w:sz w:val="2"/>
          <w:szCs w:val="14"/>
        </w:rPr>
        <w:t xml:space="preserve"> </w:t>
      </w:r>
      <w:r w:rsidRPr="00C438A5">
        <w:rPr>
          <w:strike/>
          <w:sz w:val="2"/>
          <w:szCs w:val="14"/>
        </w:rPr>
        <w:t>paralyzed</w:t>
      </w:r>
      <w:r w:rsidRPr="00C438A5">
        <w:rPr>
          <w:sz w:val="2"/>
          <w:szCs w:val="14"/>
        </w:rPr>
        <w:t xml:space="preserve"> </w:t>
      </w:r>
      <w:r w:rsidRPr="00C438A5">
        <w:rPr>
          <w:rStyle w:val="StyleUnderline"/>
          <w:sz w:val="14"/>
          <w:szCs w:val="14"/>
        </w:rPr>
        <w:t>[</w:t>
      </w:r>
      <w:r w:rsidRPr="00C438A5">
        <w:rPr>
          <w:rStyle w:val="Emphasis"/>
          <w:sz w:val="14"/>
          <w:szCs w:val="14"/>
        </w:rPr>
        <w:t>froze</w:t>
      </w:r>
      <w:r w:rsidRPr="00C438A5">
        <w:rPr>
          <w:rStyle w:val="StyleUnderline"/>
          <w:sz w:val="14"/>
          <w:szCs w:val="14"/>
        </w:rPr>
        <w:t>] the entire Senate</w:t>
      </w:r>
      <w:r w:rsidRPr="00C438A5">
        <w:rPr>
          <w:sz w:val="2"/>
          <w:szCs w:val="14"/>
        </w:rPr>
        <w:t xml:space="preserve"> for more than 10 hours </w:t>
      </w:r>
      <w:r w:rsidRPr="00C438A5">
        <w:rPr>
          <w:rStyle w:val="StyleUnderline"/>
          <w:sz w:val="14"/>
          <w:szCs w:val="14"/>
        </w:rPr>
        <w:t xml:space="preserve">and </w:t>
      </w:r>
      <w:r w:rsidRPr="00C438A5">
        <w:rPr>
          <w:rStyle w:val="Emphasis"/>
          <w:sz w:val="14"/>
          <w:szCs w:val="14"/>
        </w:rPr>
        <w:t>threatened to side with Republicans</w:t>
      </w:r>
      <w:r w:rsidRPr="00C438A5">
        <w:rPr>
          <w:sz w:val="2"/>
          <w:szCs w:val="14"/>
        </w:rPr>
        <w:t xml:space="preserve"> seeking to cut weeks of unemployment benefits.</w:t>
      </w:r>
    </w:p>
    <w:p w14:paraId="4A1B2836" w14:textId="77777777" w:rsidR="00293E15" w:rsidRPr="00C438A5" w:rsidRDefault="00293E15" w:rsidP="00293E15">
      <w:pPr>
        <w:rPr>
          <w:sz w:val="10"/>
        </w:rPr>
      </w:pPr>
      <w:r w:rsidRPr="00F83956">
        <w:rPr>
          <w:rStyle w:val="Emphasis"/>
          <w:highlight w:val="cyan"/>
        </w:rPr>
        <w:t>In the end</w:t>
      </w:r>
      <w:r w:rsidRPr="00F83956">
        <w:rPr>
          <w:sz w:val="10"/>
          <w:highlight w:val="cyan"/>
        </w:rPr>
        <w:t xml:space="preserve">, </w:t>
      </w:r>
      <w:r w:rsidRPr="00F83956">
        <w:rPr>
          <w:rStyle w:val="StyleUnderline"/>
          <w:highlight w:val="cyan"/>
        </w:rPr>
        <w:t>it took</w:t>
      </w:r>
      <w:r w:rsidRPr="00C438A5">
        <w:rPr>
          <w:rStyle w:val="StyleUnderline"/>
        </w:rPr>
        <w:t xml:space="preserve"> a </w:t>
      </w:r>
      <w:r w:rsidRPr="00C438A5">
        <w:rPr>
          <w:rStyle w:val="Emphasis"/>
        </w:rPr>
        <w:t>direct call</w:t>
      </w:r>
      <w:r w:rsidRPr="00C438A5">
        <w:rPr>
          <w:rStyle w:val="StyleUnderline"/>
        </w:rPr>
        <w:t xml:space="preserve"> from</w:t>
      </w:r>
      <w:r w:rsidRPr="00C438A5">
        <w:rPr>
          <w:sz w:val="10"/>
        </w:rPr>
        <w:t xml:space="preserve"> President </w:t>
      </w:r>
      <w:r w:rsidRPr="00F83956">
        <w:rPr>
          <w:rStyle w:val="Emphasis"/>
          <w:highlight w:val="cyan"/>
        </w:rPr>
        <w:t>Biden</w:t>
      </w:r>
      <w:r w:rsidRPr="00C438A5">
        <w:rPr>
          <w:sz w:val="10"/>
        </w:rPr>
        <w:t xml:space="preserve">, </w:t>
      </w:r>
      <w:r w:rsidRPr="00C438A5">
        <w:rPr>
          <w:rStyle w:val="StyleUnderline"/>
        </w:rPr>
        <w:t xml:space="preserve">a meeting with </w:t>
      </w:r>
      <w:r w:rsidRPr="00F83956">
        <w:rPr>
          <w:rStyle w:val="Emphasis"/>
          <w:highlight w:val="cyan"/>
        </w:rPr>
        <w:t>Schumer</w:t>
      </w:r>
      <w:r w:rsidRPr="00F83956">
        <w:rPr>
          <w:rStyle w:val="StyleUnderline"/>
          <w:highlight w:val="cyan"/>
        </w:rPr>
        <w:t xml:space="preserve"> and</w:t>
      </w:r>
      <w:r w:rsidRPr="00C438A5">
        <w:rPr>
          <w:sz w:val="10"/>
        </w:rPr>
        <w:t xml:space="preserve"> significant </w:t>
      </w:r>
      <w:r w:rsidRPr="00F83956">
        <w:rPr>
          <w:rStyle w:val="Emphasis"/>
          <w:highlight w:val="cyan"/>
        </w:rPr>
        <w:t>concessions</w:t>
      </w:r>
      <w:r w:rsidRPr="00F83956">
        <w:rPr>
          <w:rStyle w:val="StyleUnderline"/>
          <w:highlight w:val="cyan"/>
        </w:rPr>
        <w:t xml:space="preserve"> to get </w:t>
      </w:r>
      <w:r w:rsidRPr="00F83956">
        <w:rPr>
          <w:rStyle w:val="Emphasis"/>
          <w:highlight w:val="cyan"/>
        </w:rPr>
        <w:t>Manchin</w:t>
      </w:r>
      <w:r w:rsidRPr="00F83956">
        <w:rPr>
          <w:rStyle w:val="StyleUnderline"/>
          <w:highlight w:val="cyan"/>
        </w:rPr>
        <w:t xml:space="preserve"> </w:t>
      </w:r>
      <w:r w:rsidRPr="00F83956">
        <w:rPr>
          <w:rStyle w:val="Emphasis"/>
          <w:highlight w:val="cyan"/>
        </w:rPr>
        <w:t>on board</w:t>
      </w:r>
      <w:r w:rsidRPr="00C438A5">
        <w:rPr>
          <w:sz w:val="10"/>
        </w:rPr>
        <w:t xml:space="preserve">. He trimmed several weeks of unemployment benefits </w:t>
      </w:r>
      <w:proofErr w:type="gramStart"/>
      <w:r w:rsidRPr="00C438A5">
        <w:rPr>
          <w:sz w:val="10"/>
        </w:rPr>
        <w:t>off of</w:t>
      </w:r>
      <w:proofErr w:type="gramEnd"/>
      <w:r w:rsidRPr="00C438A5">
        <w:rPr>
          <w:sz w:val="10"/>
        </w:rPr>
        <w:t xml:space="preserve"> Sen. Tom Carper’s (D-Del.) compromise amendment from earlier in the day and added a $150,000 cap to the proposal’s tax deduction for up to $10,200 in unemployment benefits.</w:t>
      </w:r>
    </w:p>
    <w:p w14:paraId="0EE27CE8" w14:textId="77777777" w:rsidR="00293E15" w:rsidRPr="00C438A5" w:rsidRDefault="00293E15" w:rsidP="00293E15">
      <w:pPr>
        <w:rPr>
          <w:sz w:val="2"/>
          <w:szCs w:val="2"/>
        </w:rPr>
      </w:pPr>
      <w:r w:rsidRPr="00C438A5">
        <w:rPr>
          <w:sz w:val="2"/>
          <w:szCs w:val="2"/>
        </w:rPr>
        <w:t>The deal Manchin extracted ensures that the pandemic benefits boost expires before the current expiration of government funding. His party had hoped to extend the aid through September, but now it will expire on Labor Day in the middle of a scheduled recess.</w:t>
      </w:r>
    </w:p>
    <w:p w14:paraId="21DE893B" w14:textId="77777777" w:rsidR="00293E15" w:rsidRPr="00C438A5" w:rsidRDefault="00293E15" w:rsidP="00293E15">
      <w:pPr>
        <w:rPr>
          <w:sz w:val="2"/>
          <w:szCs w:val="2"/>
        </w:rPr>
      </w:pPr>
      <w:r w:rsidRPr="00C438A5">
        <w:rPr>
          <w:sz w:val="2"/>
          <w:szCs w:val="2"/>
        </w:rPr>
        <w:t xml:space="preserve">Manchin had hinted earlier in the week that he would exert his pull over the relief debate. In an interview, he suggested that by June or July the economy should be </w:t>
      </w:r>
      <w:proofErr w:type="gramStart"/>
      <w:r w:rsidRPr="00C438A5">
        <w:rPr>
          <w:sz w:val="2"/>
          <w:szCs w:val="2"/>
        </w:rPr>
        <w:t>opening up</w:t>
      </w:r>
      <w:proofErr w:type="gramEnd"/>
      <w:r w:rsidRPr="00C438A5">
        <w:rPr>
          <w:sz w:val="2"/>
          <w:szCs w:val="2"/>
        </w:rPr>
        <w:t xml:space="preserve"> as vaccines become more widespread and the coronavirus recedes. And he worried about paying people more than $1,000 extra a month to stay home.</w:t>
      </w:r>
    </w:p>
    <w:p w14:paraId="714351B4" w14:textId="77777777" w:rsidR="00293E15" w:rsidRPr="00C438A5" w:rsidRDefault="00293E15" w:rsidP="00293E15">
      <w:pPr>
        <w:rPr>
          <w:sz w:val="2"/>
          <w:szCs w:val="2"/>
        </w:rPr>
      </w:pPr>
      <w:r w:rsidRPr="00C438A5">
        <w:rPr>
          <w:sz w:val="2"/>
          <w:szCs w:val="2"/>
        </w:rPr>
        <w:t xml:space="preserve">“We want people to get back to work. We’re </w:t>
      </w:r>
      <w:proofErr w:type="spellStart"/>
      <w:r w:rsidRPr="00C438A5">
        <w:rPr>
          <w:sz w:val="2"/>
          <w:szCs w:val="2"/>
        </w:rPr>
        <w:t>gonna</w:t>
      </w:r>
      <w:proofErr w:type="spellEnd"/>
      <w:r w:rsidRPr="00C438A5">
        <w:rPr>
          <w:sz w:val="2"/>
          <w:szCs w:val="2"/>
        </w:rPr>
        <w:t xml:space="preserve"> have a hard time getting people ready to go back in to keep the economy going,” he said on Tuesday. “It’d be awful for the doors to open up and there’s no one working. ... That’s the problem.”</w:t>
      </w:r>
    </w:p>
    <w:p w14:paraId="3EA26C37" w14:textId="77777777" w:rsidR="00293E15" w:rsidRPr="00C438A5" w:rsidRDefault="00293E15" w:rsidP="00293E15">
      <w:pPr>
        <w:rPr>
          <w:sz w:val="2"/>
          <w:szCs w:val="14"/>
        </w:rPr>
      </w:pPr>
      <w:r w:rsidRPr="00C438A5">
        <w:rPr>
          <w:rStyle w:val="StyleUnderline"/>
          <w:sz w:val="14"/>
          <w:szCs w:val="14"/>
        </w:rPr>
        <w:t xml:space="preserve">The episode </w:t>
      </w:r>
      <w:r w:rsidRPr="00C438A5">
        <w:rPr>
          <w:rStyle w:val="Emphasis"/>
          <w:sz w:val="14"/>
          <w:szCs w:val="14"/>
        </w:rPr>
        <w:t>baffled Democrats</w:t>
      </w:r>
      <w:r w:rsidRPr="00C438A5">
        <w:rPr>
          <w:rStyle w:val="StyleUnderline"/>
          <w:sz w:val="14"/>
          <w:szCs w:val="14"/>
        </w:rPr>
        <w:t>, who said Manchin threatened</w:t>
      </w:r>
      <w:r w:rsidRPr="00C438A5">
        <w:rPr>
          <w:sz w:val="2"/>
          <w:szCs w:val="14"/>
        </w:rPr>
        <w:t xml:space="preserve"> what they understood to be </w:t>
      </w:r>
      <w:r w:rsidRPr="00C438A5">
        <w:rPr>
          <w:rStyle w:val="StyleUnderline"/>
          <w:sz w:val="14"/>
          <w:szCs w:val="14"/>
        </w:rPr>
        <w:t xml:space="preserve">a </w:t>
      </w:r>
      <w:r w:rsidRPr="00C438A5">
        <w:rPr>
          <w:rStyle w:val="Emphasis"/>
          <w:sz w:val="14"/>
          <w:szCs w:val="14"/>
        </w:rPr>
        <w:t>universally acceptable compromise</w:t>
      </w:r>
      <w:r w:rsidRPr="00C438A5">
        <w:rPr>
          <w:sz w:val="2"/>
          <w:szCs w:val="14"/>
        </w:rPr>
        <w:t xml:space="preserve"> extending unemployment payments through September and making those benefits nontaxable. That earlier deal also trimmed the weekly benefit from $400 to $300, as Manchin had sought.</w:t>
      </w:r>
    </w:p>
    <w:p w14:paraId="781E3D57" w14:textId="77777777" w:rsidR="00293E15" w:rsidRPr="00C438A5" w:rsidRDefault="00293E15" w:rsidP="00293E15">
      <w:pPr>
        <w:rPr>
          <w:sz w:val="2"/>
          <w:szCs w:val="2"/>
        </w:rPr>
      </w:pPr>
      <w:r w:rsidRPr="00C438A5">
        <w:rPr>
          <w:sz w:val="2"/>
          <w:szCs w:val="2"/>
        </w:rPr>
        <w:t>Manchin's dug-</w:t>
      </w:r>
      <w:proofErr w:type="gramStart"/>
      <w:r w:rsidRPr="00C438A5">
        <w:rPr>
          <w:sz w:val="2"/>
          <w:szCs w:val="2"/>
        </w:rPr>
        <w:t>in</w:t>
      </w:r>
      <w:proofErr w:type="gramEnd"/>
      <w:r w:rsidRPr="00C438A5">
        <w:rPr>
          <w:sz w:val="2"/>
          <w:szCs w:val="2"/>
        </w:rPr>
        <w:t xml:space="preserve"> Friday also exposed a rare rift between him and his moderate Arizona ally. Unlike Manchin, Sinema wanted to extend the unemployment benefits past August and raised the issue on a private caucus call this week, according to a source on the call. She also could be heard on the floor, alongside Tester, trying to convince Manchin to go along with Carper's proposal.</w:t>
      </w:r>
    </w:p>
    <w:p w14:paraId="3B2417C2" w14:textId="77777777" w:rsidR="00293E15" w:rsidRPr="00C438A5" w:rsidRDefault="00293E15" w:rsidP="00293E15">
      <w:pPr>
        <w:rPr>
          <w:sz w:val="2"/>
          <w:szCs w:val="2"/>
        </w:rPr>
      </w:pPr>
      <w:r w:rsidRPr="00C438A5">
        <w:rPr>
          <w:sz w:val="2"/>
          <w:szCs w:val="2"/>
        </w:rPr>
        <w:t>As a roll-call vote on the minimum wage stayed open and the hours ticked by, Manchin flirted with Sen. Rob Portman's proposal to axe the unemployment bonus payments in July. Manchin had been talking to the Ohio Republican for more than a week and had previously committed to his amendment, according to sources familiar with the matter. Portman and Senate Minority Whip John Thune (R-S.D.) worked to get Manchin’s support while Republicans urged him to stand strong.</w:t>
      </w:r>
    </w:p>
    <w:p w14:paraId="72B04FB4" w14:textId="77777777" w:rsidR="00293E15" w:rsidRPr="00C438A5" w:rsidRDefault="00293E15" w:rsidP="00293E15">
      <w:pPr>
        <w:rPr>
          <w:sz w:val="2"/>
          <w:szCs w:val="2"/>
        </w:rPr>
      </w:pPr>
      <w:r w:rsidRPr="00C438A5">
        <w:rPr>
          <w:sz w:val="2"/>
          <w:szCs w:val="2"/>
        </w:rPr>
        <w:t>Portman spoke with Manchin and Sinema several times on Friday, with Manchin then going back to Democrats and asking for concessions, according to a source familiar with the negotiations. When Portman's proposal for an early end to the unemployment payments came up late Friday, Manchin voted yes. But then he also supported the Democratic alternative he pushed to change, effectively overwriting his vote with the GOP.</w:t>
      </w:r>
    </w:p>
    <w:p w14:paraId="70EEB19C" w14:textId="77777777" w:rsidR="00293E15" w:rsidRPr="00C438A5" w:rsidRDefault="00293E15" w:rsidP="00293E15">
      <w:pPr>
        <w:rPr>
          <w:sz w:val="2"/>
          <w:szCs w:val="14"/>
        </w:rPr>
      </w:pPr>
      <w:r w:rsidRPr="00C438A5">
        <w:rPr>
          <w:sz w:val="2"/>
          <w:szCs w:val="14"/>
        </w:rPr>
        <w:t xml:space="preserve">Though </w:t>
      </w:r>
      <w:r w:rsidRPr="00C438A5">
        <w:rPr>
          <w:rStyle w:val="StyleUnderline"/>
          <w:sz w:val="14"/>
          <w:szCs w:val="14"/>
        </w:rPr>
        <w:t>Manchin’s</w:t>
      </w:r>
      <w:r w:rsidRPr="00C438A5">
        <w:rPr>
          <w:sz w:val="2"/>
          <w:szCs w:val="14"/>
        </w:rPr>
        <w:t xml:space="preserve"> brand is bipartisanship, his </w:t>
      </w:r>
      <w:r w:rsidRPr="00C438A5">
        <w:rPr>
          <w:rStyle w:val="Emphasis"/>
          <w:sz w:val="14"/>
          <w:szCs w:val="14"/>
        </w:rPr>
        <w:t>eleventh-hour dalliance</w:t>
      </w:r>
      <w:r w:rsidRPr="00C438A5">
        <w:rPr>
          <w:rStyle w:val="StyleUnderline"/>
          <w:sz w:val="14"/>
          <w:szCs w:val="14"/>
        </w:rPr>
        <w:t xml:space="preserve"> with Republicans may ding his </w:t>
      </w:r>
      <w:r w:rsidRPr="00C438A5">
        <w:rPr>
          <w:rStyle w:val="Emphasis"/>
          <w:sz w:val="14"/>
          <w:szCs w:val="14"/>
        </w:rPr>
        <w:t>credibility</w:t>
      </w:r>
      <w:r w:rsidRPr="00C438A5">
        <w:rPr>
          <w:rStyle w:val="StyleUnderline"/>
          <w:sz w:val="14"/>
          <w:szCs w:val="14"/>
        </w:rPr>
        <w:t xml:space="preserve"> across the aisle</w:t>
      </w:r>
      <w:r w:rsidRPr="00C438A5">
        <w:rPr>
          <w:sz w:val="2"/>
          <w:szCs w:val="14"/>
        </w:rPr>
        <w:t>.</w:t>
      </w:r>
    </w:p>
    <w:p w14:paraId="1020AC61" w14:textId="77777777" w:rsidR="00293E15" w:rsidRPr="00C438A5" w:rsidRDefault="00293E15" w:rsidP="00293E15">
      <w:pPr>
        <w:rPr>
          <w:sz w:val="2"/>
          <w:szCs w:val="2"/>
        </w:rPr>
      </w:pPr>
      <w:r w:rsidRPr="00C438A5">
        <w:rPr>
          <w:sz w:val="2"/>
          <w:szCs w:val="2"/>
        </w:rPr>
        <w:t xml:space="preserve">“To give in at this point would raise all sorts of questions. </w:t>
      </w:r>
      <w:proofErr w:type="gramStart"/>
      <w:r w:rsidRPr="00C438A5">
        <w:rPr>
          <w:sz w:val="2"/>
          <w:szCs w:val="2"/>
        </w:rPr>
        <w:t>What’d</w:t>
      </w:r>
      <w:proofErr w:type="gramEnd"/>
      <w:r w:rsidRPr="00C438A5">
        <w:rPr>
          <w:sz w:val="2"/>
          <w:szCs w:val="2"/>
        </w:rPr>
        <w:t xml:space="preserve"> they give you? </w:t>
      </w:r>
      <w:proofErr w:type="gramStart"/>
      <w:r w:rsidRPr="00C438A5">
        <w:rPr>
          <w:sz w:val="2"/>
          <w:szCs w:val="2"/>
        </w:rPr>
        <w:t>Why’d</w:t>
      </w:r>
      <w:proofErr w:type="gramEnd"/>
      <w:r w:rsidRPr="00C438A5">
        <w:rPr>
          <w:sz w:val="2"/>
          <w:szCs w:val="2"/>
        </w:rPr>
        <w:t xml:space="preserve"> you cave? There’s no way, at this point, this looks good,” said Sen. Roger Wicker (R-Miss.) shortly before Manchin and his party reached a deal.</w:t>
      </w:r>
    </w:p>
    <w:p w14:paraId="5081BEB5" w14:textId="77777777" w:rsidR="00293E15" w:rsidRPr="00C438A5" w:rsidRDefault="00293E15" w:rsidP="00293E15">
      <w:pPr>
        <w:rPr>
          <w:rStyle w:val="StyleUnderline"/>
          <w:sz w:val="14"/>
          <w:szCs w:val="14"/>
        </w:rPr>
      </w:pPr>
      <w:r w:rsidRPr="00C438A5">
        <w:rPr>
          <w:sz w:val="2"/>
          <w:szCs w:val="14"/>
        </w:rPr>
        <w:t xml:space="preserve">Still, as Sen. Richard Burr (R-N.C.) put it, </w:t>
      </w:r>
      <w:r w:rsidRPr="00C438A5">
        <w:rPr>
          <w:rStyle w:val="StyleUnderline"/>
          <w:sz w:val="14"/>
          <w:szCs w:val="14"/>
        </w:rPr>
        <w:t>Manchin is “</w:t>
      </w:r>
      <w:r w:rsidRPr="00C438A5">
        <w:rPr>
          <w:rStyle w:val="Emphasis"/>
          <w:sz w:val="14"/>
          <w:szCs w:val="14"/>
        </w:rPr>
        <w:t>always comfortable</w:t>
      </w:r>
      <w:r w:rsidRPr="00C438A5">
        <w:rPr>
          <w:rStyle w:val="StyleUnderline"/>
          <w:sz w:val="14"/>
          <w:szCs w:val="14"/>
        </w:rPr>
        <w:t xml:space="preserve"> the way he is</w:t>
      </w:r>
      <w:r w:rsidRPr="00C438A5">
        <w:rPr>
          <w:sz w:val="2"/>
          <w:szCs w:val="14"/>
        </w:rPr>
        <w:t xml:space="preserve">. I </w:t>
      </w:r>
      <w:proofErr w:type="gramStart"/>
      <w:r w:rsidRPr="00C438A5">
        <w:rPr>
          <w:sz w:val="2"/>
          <w:szCs w:val="14"/>
        </w:rPr>
        <w:t>don’t</w:t>
      </w:r>
      <w:proofErr w:type="gramEnd"/>
      <w:r w:rsidRPr="00C438A5">
        <w:rPr>
          <w:sz w:val="2"/>
          <w:szCs w:val="14"/>
        </w:rPr>
        <w:t xml:space="preserve"> worry about him. </w:t>
      </w:r>
      <w:r w:rsidRPr="00C438A5">
        <w:rPr>
          <w:rStyle w:val="StyleUnderline"/>
          <w:sz w:val="14"/>
          <w:szCs w:val="14"/>
        </w:rPr>
        <w:t xml:space="preserve">He’ll do </w:t>
      </w:r>
      <w:r w:rsidRPr="00C438A5">
        <w:rPr>
          <w:rStyle w:val="Emphasis"/>
          <w:sz w:val="14"/>
          <w:szCs w:val="14"/>
        </w:rPr>
        <w:t>what Joe thinks is right</w:t>
      </w:r>
      <w:r w:rsidRPr="00C438A5">
        <w:rPr>
          <w:rStyle w:val="StyleUnderline"/>
          <w:sz w:val="14"/>
          <w:szCs w:val="14"/>
        </w:rPr>
        <w:t>.”</w:t>
      </w:r>
    </w:p>
    <w:p w14:paraId="1C7E0BCF" w14:textId="77777777" w:rsidR="00293E15" w:rsidRPr="00C438A5" w:rsidRDefault="00293E15" w:rsidP="00293E15">
      <w:pPr>
        <w:rPr>
          <w:sz w:val="2"/>
          <w:szCs w:val="14"/>
        </w:rPr>
      </w:pPr>
      <w:r w:rsidRPr="00C438A5">
        <w:rPr>
          <w:sz w:val="2"/>
          <w:szCs w:val="14"/>
        </w:rPr>
        <w:t xml:space="preserve">But for Democrats, their 50th vote siding with Republicans was not a palatable option. </w:t>
      </w:r>
      <w:r w:rsidRPr="00C438A5">
        <w:rPr>
          <w:rStyle w:val="StyleUnderline"/>
          <w:sz w:val="14"/>
          <w:szCs w:val="14"/>
        </w:rPr>
        <w:t>Manchin</w:t>
      </w:r>
      <w:r w:rsidRPr="00C438A5">
        <w:rPr>
          <w:sz w:val="2"/>
          <w:szCs w:val="14"/>
        </w:rPr>
        <w:t xml:space="preserve">'s party </w:t>
      </w:r>
      <w:r w:rsidRPr="00C438A5">
        <w:rPr>
          <w:rStyle w:val="StyleUnderline"/>
          <w:sz w:val="14"/>
          <w:szCs w:val="14"/>
        </w:rPr>
        <w:t xml:space="preserve">was worried about getting to </w:t>
      </w:r>
      <w:r w:rsidRPr="00C438A5">
        <w:rPr>
          <w:rStyle w:val="Emphasis"/>
          <w:sz w:val="14"/>
          <w:szCs w:val="14"/>
        </w:rPr>
        <w:t>final passage</w:t>
      </w:r>
      <w:r w:rsidRPr="00C438A5">
        <w:rPr>
          <w:rStyle w:val="StyleUnderline"/>
          <w:sz w:val="14"/>
          <w:szCs w:val="14"/>
        </w:rPr>
        <w:t xml:space="preserve"> “without doing</w:t>
      </w:r>
      <w:r w:rsidRPr="00C438A5">
        <w:rPr>
          <w:sz w:val="2"/>
          <w:szCs w:val="14"/>
        </w:rPr>
        <w:t xml:space="preserve"> major </w:t>
      </w:r>
      <w:r w:rsidRPr="00C438A5">
        <w:rPr>
          <w:rStyle w:val="Emphasis"/>
          <w:sz w:val="14"/>
          <w:szCs w:val="14"/>
        </w:rPr>
        <w:t>injury to the bill</w:t>
      </w:r>
      <w:r w:rsidRPr="00C438A5">
        <w:rPr>
          <w:sz w:val="2"/>
          <w:szCs w:val="14"/>
        </w:rPr>
        <w:t>,” said Sen. Tammy Baldwin (D-Wis.).</w:t>
      </w:r>
    </w:p>
    <w:p w14:paraId="2A97C6D0" w14:textId="77777777" w:rsidR="00293E15" w:rsidRPr="00C438A5" w:rsidRDefault="00293E15" w:rsidP="00293E15">
      <w:pPr>
        <w:rPr>
          <w:sz w:val="2"/>
          <w:szCs w:val="2"/>
        </w:rPr>
      </w:pPr>
      <w:r w:rsidRPr="00C438A5">
        <w:rPr>
          <w:sz w:val="2"/>
          <w:szCs w:val="2"/>
        </w:rPr>
        <w:t>Not to mention that Portman’s change “is not a good thing in the context of the congressional schedule,” said Sen. Jeff Merkley (D-Ore.), referring to making extra benefits expire in July.</w:t>
      </w:r>
    </w:p>
    <w:p w14:paraId="1BB2DF66" w14:textId="77777777" w:rsidR="00293E15" w:rsidRPr="00C438A5" w:rsidRDefault="00293E15" w:rsidP="00293E15">
      <w:pPr>
        <w:rPr>
          <w:sz w:val="2"/>
          <w:szCs w:val="2"/>
        </w:rPr>
      </w:pPr>
      <w:r w:rsidRPr="00C438A5">
        <w:rPr>
          <w:sz w:val="2"/>
          <w:szCs w:val="2"/>
        </w:rPr>
        <w:t>“That would not be good for people,” said Sen. Mazie Hirono (D-Hawaii) of the prospect of Manchin siding with Republicans. “He has a right to it. But that doesn’t mean that the rest of us wouldn’t be frustrated about it.”</w:t>
      </w:r>
    </w:p>
    <w:p w14:paraId="38310A9F" w14:textId="77777777" w:rsidR="00293E15" w:rsidRPr="00C438A5" w:rsidRDefault="00293E15" w:rsidP="00293E15">
      <w:pPr>
        <w:rPr>
          <w:sz w:val="2"/>
          <w:szCs w:val="2"/>
        </w:rPr>
      </w:pPr>
      <w:r w:rsidRPr="00C438A5">
        <w:rPr>
          <w:sz w:val="2"/>
          <w:szCs w:val="2"/>
        </w:rPr>
        <w:t>There were signs earlier in the week that moderate Democrats would have an issue with the Covid bill's extra unemployment insurance benefits. Several of them held a call with Biden on Monday to talk about paring back some of the bill’s economic relief. Carper and Manchin sought to change the $400 weekly payment approved by the House to $300, where it currently stands, while Manchin was already pressing to phase out the bill's $1,400 stimulus checks completely to people making $80,000 a year.</w:t>
      </w:r>
    </w:p>
    <w:p w14:paraId="4C7142F0" w14:textId="77777777" w:rsidR="00293E15" w:rsidRPr="00C438A5" w:rsidRDefault="00293E15" w:rsidP="00293E15">
      <w:pPr>
        <w:rPr>
          <w:sz w:val="2"/>
          <w:szCs w:val="14"/>
        </w:rPr>
      </w:pPr>
      <w:r w:rsidRPr="00C438A5">
        <w:rPr>
          <w:sz w:val="2"/>
          <w:szCs w:val="14"/>
        </w:rPr>
        <w:t xml:space="preserve">But Manchin’s dramatic play on Friday perplexed even his West Virginia counterpart, Sen. Shelley Moore Capito (R-W.Va.). </w:t>
      </w:r>
      <w:r w:rsidRPr="00C438A5">
        <w:rPr>
          <w:rStyle w:val="StyleUnderline"/>
          <w:sz w:val="14"/>
          <w:szCs w:val="14"/>
        </w:rPr>
        <w:t xml:space="preserve">Their </w:t>
      </w:r>
      <w:r w:rsidRPr="00C438A5">
        <w:rPr>
          <w:rStyle w:val="Emphasis"/>
          <w:sz w:val="14"/>
          <w:szCs w:val="14"/>
        </w:rPr>
        <w:t>state’s governor</w:t>
      </w:r>
      <w:r w:rsidRPr="00C438A5">
        <w:rPr>
          <w:rStyle w:val="StyleUnderline"/>
          <w:sz w:val="14"/>
          <w:szCs w:val="14"/>
        </w:rPr>
        <w:t xml:space="preserve"> had been pushing Congress to go </w:t>
      </w:r>
      <w:r w:rsidRPr="00C438A5">
        <w:rPr>
          <w:rStyle w:val="Emphasis"/>
          <w:sz w:val="14"/>
          <w:szCs w:val="14"/>
        </w:rPr>
        <w:t>bigger</w:t>
      </w:r>
      <w:r w:rsidRPr="00C438A5">
        <w:rPr>
          <w:rStyle w:val="StyleUnderline"/>
          <w:sz w:val="14"/>
          <w:szCs w:val="14"/>
        </w:rPr>
        <w:t xml:space="preserve">, not </w:t>
      </w:r>
      <w:r w:rsidRPr="00C438A5">
        <w:rPr>
          <w:rStyle w:val="Emphasis"/>
          <w:sz w:val="14"/>
          <w:szCs w:val="14"/>
        </w:rPr>
        <w:t>smaller</w:t>
      </w:r>
      <w:r w:rsidRPr="00C438A5">
        <w:rPr>
          <w:sz w:val="2"/>
          <w:szCs w:val="14"/>
        </w:rPr>
        <w:t>.</w:t>
      </w:r>
    </w:p>
    <w:p w14:paraId="7AD4296A" w14:textId="1BFAD745" w:rsidR="00293E15" w:rsidRPr="00293E15" w:rsidRDefault="00293E15" w:rsidP="00293E15">
      <w:pPr>
        <w:rPr>
          <w:sz w:val="2"/>
          <w:szCs w:val="14"/>
        </w:rPr>
      </w:pPr>
      <w:r w:rsidRPr="00C438A5">
        <w:rPr>
          <w:rStyle w:val="StyleUnderline"/>
          <w:sz w:val="14"/>
          <w:szCs w:val="14"/>
        </w:rPr>
        <w:t xml:space="preserve">“I have </w:t>
      </w:r>
      <w:r w:rsidRPr="00C438A5">
        <w:rPr>
          <w:rStyle w:val="Emphasis"/>
          <w:sz w:val="14"/>
          <w:szCs w:val="14"/>
        </w:rPr>
        <w:t>no idea</w:t>
      </w:r>
      <w:r w:rsidRPr="00C438A5">
        <w:rPr>
          <w:rStyle w:val="StyleUnderline"/>
          <w:sz w:val="14"/>
          <w:szCs w:val="14"/>
        </w:rPr>
        <w:t xml:space="preserve"> what he’s doing, to be quite frank</w:t>
      </w:r>
      <w:r w:rsidRPr="00C438A5">
        <w:rPr>
          <w:sz w:val="2"/>
          <w:szCs w:val="14"/>
        </w:rPr>
        <w:t>,” she said. “Maybe you can tell me.”</w:t>
      </w:r>
    </w:p>
    <w:p w14:paraId="3F7D1E6E" w14:textId="77777777" w:rsidR="00572B2A" w:rsidRPr="00C438A5" w:rsidRDefault="00572B2A" w:rsidP="00572B2A">
      <w:pPr>
        <w:pStyle w:val="Heading3"/>
        <w:rPr>
          <w:rFonts w:cs="Times New Roman"/>
        </w:rPr>
      </w:pPr>
      <w:r>
        <w:rPr>
          <w:rFonts w:cs="Times New Roman"/>
        </w:rPr>
        <w:t>AT Executive Shields</w:t>
      </w:r>
    </w:p>
    <w:p w14:paraId="3E052E03" w14:textId="77777777" w:rsidR="00572B2A" w:rsidRPr="00C438A5" w:rsidRDefault="00572B2A" w:rsidP="00572B2A">
      <w:pPr>
        <w:pStyle w:val="Heading4"/>
        <w:rPr>
          <w:rFonts w:cs="Times New Roman"/>
        </w:rPr>
      </w:pPr>
      <w:r w:rsidRPr="00C438A5">
        <w:rPr>
          <w:rFonts w:cs="Times New Roman"/>
        </w:rPr>
        <w:t xml:space="preserve">Executive orders </w:t>
      </w:r>
      <w:proofErr w:type="gramStart"/>
      <w:r w:rsidRPr="00C438A5">
        <w:rPr>
          <w:rFonts w:cs="Times New Roman"/>
        </w:rPr>
        <w:t>causes</w:t>
      </w:r>
      <w:proofErr w:type="gramEnd"/>
      <w:r w:rsidRPr="00C438A5">
        <w:rPr>
          <w:rFonts w:cs="Times New Roman"/>
        </w:rPr>
        <w:t xml:space="preserve"> public and agency backlash while bipartisan bilateral cooperation is met with public support.</w:t>
      </w:r>
    </w:p>
    <w:p w14:paraId="67C310F0" w14:textId="77777777" w:rsidR="00572B2A" w:rsidRPr="00C438A5" w:rsidRDefault="00572B2A" w:rsidP="00572B2A">
      <w:r w:rsidRPr="00C438A5">
        <w:rPr>
          <w:rStyle w:val="Style13ptBold"/>
        </w:rPr>
        <w:t xml:space="preserve">Byers et al. 19 </w:t>
      </w:r>
      <w:r w:rsidRPr="00C438A5">
        <w:t xml:space="preserve">— Jason Byers is a Postdoctoral Fellow at the university of Michigan. He received his Ph.D. in Political Science from the University of Georgia and my undergraduate degree from the College of Charleston. His research focuses on American political institutions, Congress, the US Presidency, Separation of Powers, electoral behavior and representation, institutional </w:t>
      </w:r>
      <w:proofErr w:type="gramStart"/>
      <w:r w:rsidRPr="00C438A5">
        <w:t>development,  political</w:t>
      </w:r>
      <w:proofErr w:type="gramEnd"/>
      <w:r w:rsidRPr="00C438A5">
        <w:t xml:space="preserve"> behavior, and quantitative analysis. Jamie Carson is a Professor in the Department of Political Science at the University of Georgia. He received his PhD from Michigan State University in 2003, where he was a fellow in the Political Institutions and Public Choice Program now located at Duke University. He has worked at the University of Georgia since August 2004 and his research interests include American politics and methods. He regularly teaches courses on the U.S. Congress, the presidency, the politics of congressional elections, and American political development. Ryan Williamson is an Assistant Professor of Political Science in the College of Liberal Arts at Auburn University. He was an APSA Congressional Fellow in the U.S. Senate Committee on Rules and Administration. He received his Ph.D. in Political Science from the University of Georgia and his undergraduate degree from the University of Alabama at Birmingham. ("Policymaking by the Executive: Examining the Fate of Presidential Agenda Items" Taylor &amp; Francis, Congress &amp; the Presidency, Volume 47, 2020 - Issue 1, July 22, 2019. https://www-tandfonline-com.proxy.lib.umich.edu/doi/full/10.1080/07343469.2019.1631905)//JLPark</w:t>
      </w:r>
    </w:p>
    <w:p w14:paraId="416DBDF3" w14:textId="77777777" w:rsidR="00572B2A" w:rsidRPr="00C438A5" w:rsidRDefault="00572B2A" w:rsidP="00572B2A">
      <w:pPr>
        <w:rPr>
          <w:sz w:val="10"/>
        </w:rPr>
      </w:pPr>
      <w:r w:rsidRPr="00C438A5">
        <w:rPr>
          <w:rStyle w:val="Emphasis"/>
        </w:rPr>
        <w:t xml:space="preserve">Public </w:t>
      </w:r>
      <w:r w:rsidRPr="00F83956">
        <w:rPr>
          <w:rStyle w:val="Emphasis"/>
          <w:highlight w:val="cyan"/>
        </w:rPr>
        <w:t>perceptions</w:t>
      </w:r>
      <w:r w:rsidRPr="00F83956">
        <w:rPr>
          <w:rStyle w:val="StyleUnderline"/>
          <w:highlight w:val="cyan"/>
        </w:rPr>
        <w:t xml:space="preserve"> of policy</w:t>
      </w:r>
      <w:r w:rsidRPr="00C438A5">
        <w:rPr>
          <w:sz w:val="10"/>
        </w:rPr>
        <w:t xml:space="preserve"> change </w:t>
      </w:r>
      <w:r w:rsidRPr="00F83956">
        <w:rPr>
          <w:rStyle w:val="Emphasis"/>
          <w:highlight w:val="cyan"/>
        </w:rPr>
        <w:t>created by presidents</w:t>
      </w:r>
      <w:r w:rsidRPr="00C438A5">
        <w:rPr>
          <w:rStyle w:val="StyleUnderline"/>
        </w:rPr>
        <w:t xml:space="preserve"> actively </w:t>
      </w:r>
      <w:r w:rsidRPr="00F83956">
        <w:rPr>
          <w:rStyle w:val="StyleUnderline"/>
          <w:highlight w:val="cyan"/>
        </w:rPr>
        <w:t xml:space="preserve">working with Congress and </w:t>
      </w:r>
      <w:r w:rsidRPr="00F83956">
        <w:rPr>
          <w:rStyle w:val="Emphasis"/>
          <w:highlight w:val="cyan"/>
        </w:rPr>
        <w:t>presidents acting unilaterally</w:t>
      </w:r>
      <w:r w:rsidRPr="00F83956">
        <w:rPr>
          <w:rStyle w:val="StyleUnderline"/>
          <w:highlight w:val="cyan"/>
        </w:rPr>
        <w:t xml:space="preserve"> </w:t>
      </w:r>
      <w:r w:rsidRPr="00F83956">
        <w:rPr>
          <w:rStyle w:val="Emphasis"/>
          <w:highlight w:val="cyan"/>
        </w:rPr>
        <w:t>differ</w:t>
      </w:r>
      <w:r w:rsidRPr="00F83956">
        <w:rPr>
          <w:rStyle w:val="StyleUnderline"/>
          <w:highlight w:val="cyan"/>
        </w:rPr>
        <w:t xml:space="preserve"> dramatically</w:t>
      </w:r>
      <w:r w:rsidRPr="00C438A5">
        <w:rPr>
          <w:sz w:val="10"/>
        </w:rPr>
        <w:t xml:space="preserve"> (Reeves et al. </w:t>
      </w:r>
      <w:hyperlink r:id="rId72" w:history="1">
        <w:r w:rsidRPr="00C438A5">
          <w:rPr>
            <w:rStyle w:val="Hyperlink"/>
            <w:sz w:val="10"/>
          </w:rPr>
          <w:t>2017</w:t>
        </w:r>
      </w:hyperlink>
      <w:r w:rsidRPr="00C438A5">
        <w:rPr>
          <w:sz w:val="10"/>
        </w:rPr>
        <w:t>; Reeves and Rogowski </w:t>
      </w:r>
      <w:hyperlink r:id="rId73" w:history="1">
        <w:r w:rsidRPr="00C438A5">
          <w:rPr>
            <w:rStyle w:val="Hyperlink"/>
            <w:sz w:val="10"/>
          </w:rPr>
          <w:t>2016</w:t>
        </w:r>
      </w:hyperlink>
      <w:r w:rsidRPr="00C438A5">
        <w:rPr>
          <w:sz w:val="10"/>
        </w:rPr>
        <w:t>, </w:t>
      </w:r>
      <w:hyperlink r:id="rId74" w:history="1">
        <w:r w:rsidRPr="00C438A5">
          <w:rPr>
            <w:rStyle w:val="Hyperlink"/>
            <w:sz w:val="10"/>
          </w:rPr>
          <w:t>2018</w:t>
        </w:r>
      </w:hyperlink>
      <w:r w:rsidRPr="00C438A5">
        <w:rPr>
          <w:sz w:val="10"/>
        </w:rPr>
        <w:t xml:space="preserve">). The extant literature has demonstrated that </w:t>
      </w:r>
      <w:r w:rsidRPr="00C438A5">
        <w:rPr>
          <w:rStyle w:val="Emphasis"/>
        </w:rPr>
        <w:t xml:space="preserve">the </w:t>
      </w:r>
      <w:r w:rsidRPr="00F83956">
        <w:rPr>
          <w:rStyle w:val="Emphasis"/>
          <w:highlight w:val="cyan"/>
        </w:rPr>
        <w:t>public</w:t>
      </w:r>
      <w:r w:rsidRPr="00C438A5">
        <w:rPr>
          <w:rStyle w:val="Emphasis"/>
        </w:rPr>
        <w:t xml:space="preserve"> </w:t>
      </w:r>
      <w:r w:rsidRPr="00F83956">
        <w:rPr>
          <w:rStyle w:val="Emphasis"/>
          <w:highlight w:val="cyan"/>
        </w:rPr>
        <w:t>prefers</w:t>
      </w:r>
      <w:r w:rsidRPr="00C438A5">
        <w:rPr>
          <w:rStyle w:val="StyleUnderline"/>
        </w:rPr>
        <w:t xml:space="preserve"> policy change to occur through</w:t>
      </w:r>
      <w:r w:rsidRPr="00C438A5">
        <w:rPr>
          <w:sz w:val="10"/>
        </w:rPr>
        <w:t xml:space="preserve"> the creation of laws via </w:t>
      </w:r>
      <w:r w:rsidRPr="00F83956">
        <w:rPr>
          <w:rStyle w:val="Emphasis"/>
          <w:highlight w:val="cyan"/>
        </w:rPr>
        <w:t>cooperation</w:t>
      </w:r>
      <w:r w:rsidRPr="00C438A5">
        <w:rPr>
          <w:rStyle w:val="StyleUnderline"/>
        </w:rPr>
        <w:t xml:space="preserve"> between the president and Congress. The </w:t>
      </w:r>
      <w:r w:rsidRPr="00F83956">
        <w:rPr>
          <w:rStyle w:val="StyleUnderline"/>
          <w:highlight w:val="cyan"/>
        </w:rPr>
        <w:t>public views</w:t>
      </w:r>
      <w:r w:rsidRPr="00C438A5">
        <w:rPr>
          <w:rStyle w:val="StyleUnderline"/>
        </w:rPr>
        <w:t xml:space="preserve"> policy changes created by </w:t>
      </w:r>
      <w:r w:rsidRPr="00F83956">
        <w:rPr>
          <w:rStyle w:val="StyleUnderline"/>
          <w:highlight w:val="cyan"/>
        </w:rPr>
        <w:t xml:space="preserve">unilateral action to be </w:t>
      </w:r>
      <w:r w:rsidRPr="00F83956">
        <w:rPr>
          <w:rStyle w:val="Emphasis"/>
          <w:highlight w:val="cyan"/>
        </w:rPr>
        <w:t>less legitimate</w:t>
      </w:r>
      <w:r w:rsidRPr="00F83956">
        <w:rPr>
          <w:rStyle w:val="StyleUnderline"/>
          <w:highlight w:val="cyan"/>
        </w:rPr>
        <w:t xml:space="preserve"> and </w:t>
      </w:r>
      <w:r w:rsidRPr="00C438A5">
        <w:rPr>
          <w:rStyle w:val="Emphasis"/>
        </w:rPr>
        <w:t xml:space="preserve">generally </w:t>
      </w:r>
      <w:r w:rsidRPr="00F83956">
        <w:rPr>
          <w:rStyle w:val="Emphasis"/>
          <w:highlight w:val="cyan"/>
        </w:rPr>
        <w:t>disapproves</w:t>
      </w:r>
      <w:r w:rsidRPr="00C438A5">
        <w:rPr>
          <w:sz w:val="10"/>
        </w:rPr>
        <w:t xml:space="preserve"> of presidential actions to change policy because they circumvent Congress (Christenson and </w:t>
      </w:r>
      <w:proofErr w:type="spellStart"/>
      <w:r w:rsidRPr="00C438A5">
        <w:rPr>
          <w:sz w:val="10"/>
        </w:rPr>
        <w:t>Kriner</w:t>
      </w:r>
      <w:proofErr w:type="spellEnd"/>
      <w:r w:rsidRPr="00C438A5">
        <w:rPr>
          <w:sz w:val="10"/>
        </w:rPr>
        <w:t> </w:t>
      </w:r>
      <w:hyperlink r:id="rId75" w:history="1">
        <w:r w:rsidRPr="00C438A5">
          <w:rPr>
            <w:rStyle w:val="Hyperlink"/>
            <w:sz w:val="10"/>
          </w:rPr>
          <w:t>2015</w:t>
        </w:r>
      </w:hyperlink>
      <w:r w:rsidRPr="00C438A5">
        <w:rPr>
          <w:sz w:val="10"/>
        </w:rPr>
        <w:t>; Reeves and Rogowski </w:t>
      </w:r>
      <w:hyperlink r:id="rId76" w:history="1">
        <w:r w:rsidRPr="00C438A5">
          <w:rPr>
            <w:rStyle w:val="Hyperlink"/>
            <w:sz w:val="10"/>
          </w:rPr>
          <w:t>2015</w:t>
        </w:r>
      </w:hyperlink>
      <w:r w:rsidRPr="00C438A5">
        <w:rPr>
          <w:sz w:val="10"/>
        </w:rPr>
        <w:t xml:space="preserve">). Therefore, </w:t>
      </w:r>
      <w:r w:rsidRPr="00C438A5">
        <w:rPr>
          <w:rStyle w:val="StyleUnderline"/>
        </w:rPr>
        <w:t xml:space="preserve">presidents should first seek </w:t>
      </w:r>
      <w:r w:rsidRPr="00F83956">
        <w:rPr>
          <w:rStyle w:val="StyleUnderline"/>
          <w:highlight w:val="cyan"/>
        </w:rPr>
        <w:t>to cooperate with Congress</w:t>
      </w:r>
      <w:r w:rsidRPr="00C438A5">
        <w:rPr>
          <w:sz w:val="10"/>
        </w:rPr>
        <w:t xml:space="preserve"> </w:t>
      </w:r>
      <w:proofErr w:type="gramStart"/>
      <w:r w:rsidRPr="00C438A5">
        <w:rPr>
          <w:sz w:val="10"/>
        </w:rPr>
        <w:t>in order to</w:t>
      </w:r>
      <w:proofErr w:type="gramEnd"/>
      <w:r w:rsidRPr="00C438A5">
        <w:rPr>
          <w:sz w:val="10"/>
        </w:rPr>
        <w:t xml:space="preserve"> have their legislative goals realized. </w:t>
      </w:r>
      <w:r w:rsidRPr="00C438A5">
        <w:rPr>
          <w:rStyle w:val="StyleUnderline"/>
        </w:rPr>
        <w:t xml:space="preserve">In doing so, the president </w:t>
      </w:r>
      <w:r w:rsidRPr="00F83956">
        <w:rPr>
          <w:rStyle w:val="Emphasis"/>
          <w:highlight w:val="cyan"/>
        </w:rPr>
        <w:t>will not disrupt public perceptions</w:t>
      </w:r>
      <w:r w:rsidRPr="00C438A5">
        <w:rPr>
          <w:sz w:val="10"/>
        </w:rPr>
        <w:t xml:space="preserve"> and is still able to pursue policy change.</w:t>
      </w:r>
    </w:p>
    <w:p w14:paraId="2A1CE94C" w14:textId="77777777" w:rsidR="00572B2A" w:rsidRPr="00C438A5" w:rsidRDefault="00572B2A" w:rsidP="00572B2A">
      <w:pPr>
        <w:rPr>
          <w:sz w:val="10"/>
          <w:szCs w:val="10"/>
        </w:rPr>
      </w:pPr>
      <w:r w:rsidRPr="00C438A5">
        <w:rPr>
          <w:sz w:val="10"/>
          <w:szCs w:val="10"/>
        </w:rPr>
        <w:t>In addition, laws created by Congress are more stable over time because they require congressional action and cannot be easily changed when a new administration gains control of the presidency. In contrast, executive orders can more easily be modified by new administrations (Thrower </w:t>
      </w:r>
      <w:hyperlink r:id="rId77" w:history="1">
        <w:r w:rsidRPr="00C438A5">
          <w:rPr>
            <w:rStyle w:val="Hyperlink"/>
            <w:sz w:val="10"/>
            <w:szCs w:val="10"/>
          </w:rPr>
          <w:t>2017</w:t>
        </w:r>
      </w:hyperlink>
      <w:r w:rsidRPr="00C438A5">
        <w:rPr>
          <w:sz w:val="10"/>
          <w:szCs w:val="10"/>
        </w:rPr>
        <w:t xml:space="preserve">). Therefore, presidents should first want to try to create policy change by working with Congress. If this process does not end with a shift in policy, then presidents </w:t>
      </w:r>
      <w:proofErr w:type="gramStart"/>
      <w:r w:rsidRPr="00C438A5">
        <w:rPr>
          <w:sz w:val="10"/>
          <w:szCs w:val="10"/>
        </w:rPr>
        <w:t>have the ability to</w:t>
      </w:r>
      <w:proofErr w:type="gramEnd"/>
      <w:r w:rsidRPr="00C438A5">
        <w:rPr>
          <w:sz w:val="10"/>
          <w:szCs w:val="10"/>
        </w:rPr>
        <w:t xml:space="preserve"> use their unilateral powers. We recognize that legislation enacted by Congress creates a more enduring and stable outcome compared to policies initiated by executive orders because the latter rests on authority that has been conferred or made available to the executive via statute and/or constitutional provisions. In other words, unilateral authority is often only pursued if a legitimate basis exists to claim such authority.</w:t>
      </w:r>
      <w:hyperlink r:id="rId78" w:anchor="EN0007" w:history="1">
        <w:r w:rsidRPr="00C438A5">
          <w:rPr>
            <w:rStyle w:val="Hyperlink"/>
            <w:sz w:val="10"/>
            <w:szCs w:val="10"/>
          </w:rPr>
          <w:t>7</w:t>
        </w:r>
      </w:hyperlink>
    </w:p>
    <w:p w14:paraId="322ED02B" w14:textId="77777777" w:rsidR="00572B2A" w:rsidRPr="00C438A5" w:rsidRDefault="00572B2A" w:rsidP="00572B2A">
      <w:pPr>
        <w:rPr>
          <w:sz w:val="10"/>
          <w:szCs w:val="10"/>
        </w:rPr>
      </w:pPr>
      <w:r w:rsidRPr="00C438A5">
        <w:rPr>
          <w:sz w:val="10"/>
          <w:szCs w:val="10"/>
        </w:rPr>
        <w:t>From an administrative perspective, presidential proposals face similar costs whether they are pursued through Congress or unilaterally. Presidential proposals that go through the legislature face multiple points of resistance. First, a member of Congress must formally introduce the proposal in the legislative body. From there, the legislation must make its way through the committee system before it is voted on by the chamber. It must then follow the same arduous process through the other chamber. Throughout the legislative process, there are multiple points where the proposal could fail, which would ultimately end the president’s legislative goals. However, if the legislation successfully makes its way through the legislative process, there is no guarantee that the resulting legislation resembles the original proposal from the president. Multiple costs are associated with presidential proposals that go through the traditional policy-making process.</w:t>
      </w:r>
    </w:p>
    <w:p w14:paraId="48F4C701" w14:textId="77777777" w:rsidR="00572B2A" w:rsidRPr="00C438A5" w:rsidRDefault="00572B2A" w:rsidP="00572B2A">
      <w:pPr>
        <w:rPr>
          <w:sz w:val="10"/>
        </w:rPr>
      </w:pPr>
      <w:r w:rsidRPr="00C438A5">
        <w:rPr>
          <w:sz w:val="10"/>
        </w:rPr>
        <w:t xml:space="preserve">Similarly, </w:t>
      </w:r>
      <w:r w:rsidRPr="00C438A5">
        <w:rPr>
          <w:rStyle w:val="StyleUnderline"/>
        </w:rPr>
        <w:t>presidential proposals</w:t>
      </w:r>
      <w:r w:rsidRPr="00C438A5">
        <w:rPr>
          <w:sz w:val="10"/>
        </w:rPr>
        <w:t xml:space="preserve"> that are pursued through unilateral means, </w:t>
      </w:r>
      <w:r w:rsidRPr="00C438A5">
        <w:rPr>
          <w:rStyle w:val="StyleUnderline"/>
        </w:rPr>
        <w:t xml:space="preserve">such as an </w:t>
      </w:r>
      <w:r w:rsidRPr="00F83956">
        <w:rPr>
          <w:rStyle w:val="StyleUnderline"/>
          <w:highlight w:val="cyan"/>
        </w:rPr>
        <w:t xml:space="preserve">executive order, face </w:t>
      </w:r>
      <w:r w:rsidRPr="00F83956">
        <w:rPr>
          <w:rStyle w:val="Emphasis"/>
          <w:highlight w:val="cyan"/>
        </w:rPr>
        <w:t>administrative costs</w:t>
      </w:r>
      <w:r w:rsidRPr="00F83956">
        <w:rPr>
          <w:rStyle w:val="StyleUnderline"/>
          <w:highlight w:val="cyan"/>
        </w:rPr>
        <w:t xml:space="preserve"> from</w:t>
      </w:r>
      <w:r w:rsidRPr="00C438A5">
        <w:rPr>
          <w:sz w:val="10"/>
        </w:rPr>
        <w:t xml:space="preserve"> the </w:t>
      </w:r>
      <w:r w:rsidRPr="00F83956">
        <w:rPr>
          <w:rStyle w:val="Emphasis"/>
          <w:highlight w:val="cyan"/>
        </w:rPr>
        <w:t>bureaucracy</w:t>
      </w:r>
      <w:r w:rsidRPr="00C438A5">
        <w:rPr>
          <w:sz w:val="10"/>
        </w:rPr>
        <w:t xml:space="preserve">. Presidential unilateral </w:t>
      </w:r>
      <w:r w:rsidRPr="00C438A5">
        <w:rPr>
          <w:rStyle w:val="StyleUnderline"/>
        </w:rPr>
        <w:t>action does not always start with the president</w:t>
      </w:r>
      <w:r w:rsidRPr="00C438A5">
        <w:rPr>
          <w:sz w:val="10"/>
        </w:rPr>
        <w:t xml:space="preserve">s themselves. In certain situations, </w:t>
      </w:r>
      <w:r w:rsidRPr="00C438A5">
        <w:rPr>
          <w:rStyle w:val="StyleUnderline"/>
        </w:rPr>
        <w:t xml:space="preserve">unilateral directives originate within an </w:t>
      </w:r>
      <w:r w:rsidRPr="00C438A5">
        <w:rPr>
          <w:rStyle w:val="Emphasis"/>
        </w:rPr>
        <w:t>agency</w:t>
      </w:r>
      <w:r w:rsidRPr="00C438A5">
        <w:rPr>
          <w:sz w:val="10"/>
        </w:rPr>
        <w:t xml:space="preserve"> and are then presented to the president. Indeed, </w:t>
      </w:r>
      <w:proofErr w:type="spellStart"/>
      <w:r w:rsidRPr="00C438A5">
        <w:rPr>
          <w:sz w:val="10"/>
        </w:rPr>
        <w:t>Rudalevige</w:t>
      </w:r>
      <w:proofErr w:type="spellEnd"/>
      <w:r w:rsidRPr="00C438A5">
        <w:rPr>
          <w:sz w:val="10"/>
        </w:rPr>
        <w:t xml:space="preserve"> (</w:t>
      </w:r>
      <w:hyperlink r:id="rId79" w:history="1">
        <w:r w:rsidRPr="00C438A5">
          <w:rPr>
            <w:rStyle w:val="Hyperlink"/>
            <w:sz w:val="10"/>
          </w:rPr>
          <w:t>2015</w:t>
        </w:r>
      </w:hyperlink>
      <w:r w:rsidRPr="00C438A5">
        <w:rPr>
          <w:sz w:val="10"/>
        </w:rPr>
        <w:t>, 360) finds that a “strong plurality of orders originate in the bureaucracy.” Furthermore, executive orders require the highest levels of presidential involvement based on their substantive nature (Mayer </w:t>
      </w:r>
      <w:hyperlink r:id="rId80" w:history="1">
        <w:r w:rsidRPr="00C438A5">
          <w:rPr>
            <w:rStyle w:val="Hyperlink"/>
            <w:sz w:val="10"/>
          </w:rPr>
          <w:t>2001</w:t>
        </w:r>
      </w:hyperlink>
      <w:r w:rsidRPr="00C438A5">
        <w:rPr>
          <w:sz w:val="10"/>
        </w:rPr>
        <w:t xml:space="preserve">). Therefore, executive orders originate with </w:t>
      </w:r>
      <w:proofErr w:type="gramStart"/>
      <w:r w:rsidRPr="00C438A5">
        <w:rPr>
          <w:sz w:val="10"/>
        </w:rPr>
        <w:t>the both</w:t>
      </w:r>
      <w:proofErr w:type="gramEnd"/>
      <w:r w:rsidRPr="00C438A5">
        <w:rPr>
          <w:sz w:val="10"/>
        </w:rPr>
        <w:t xml:space="preserve"> president and the White House. Once an executive order is created and signed, it is up to the executive to ensure that the agencies involved accurately implement the new policies (Howell </w:t>
      </w:r>
      <w:hyperlink r:id="rId81" w:history="1">
        <w:r w:rsidRPr="00C438A5">
          <w:rPr>
            <w:rStyle w:val="Hyperlink"/>
            <w:sz w:val="10"/>
          </w:rPr>
          <w:t>2003</w:t>
        </w:r>
      </w:hyperlink>
      <w:r w:rsidRPr="00C438A5">
        <w:rPr>
          <w:sz w:val="10"/>
        </w:rPr>
        <w:t>; Mayer </w:t>
      </w:r>
      <w:hyperlink r:id="rId82" w:history="1">
        <w:r w:rsidRPr="00C438A5">
          <w:rPr>
            <w:rStyle w:val="Hyperlink"/>
            <w:sz w:val="10"/>
          </w:rPr>
          <w:t>1999</w:t>
        </w:r>
      </w:hyperlink>
      <w:r w:rsidRPr="00C438A5">
        <w:rPr>
          <w:sz w:val="10"/>
        </w:rPr>
        <w:t xml:space="preserve">). The </w:t>
      </w:r>
      <w:r w:rsidRPr="00C438A5">
        <w:rPr>
          <w:rStyle w:val="StyleUnderline"/>
        </w:rPr>
        <w:t xml:space="preserve">administrative costs associated with an </w:t>
      </w:r>
      <w:r w:rsidRPr="00C438A5">
        <w:rPr>
          <w:rStyle w:val="Emphasis"/>
        </w:rPr>
        <w:t>executive order</w:t>
      </w:r>
      <w:r w:rsidRPr="00C438A5">
        <w:rPr>
          <w:rStyle w:val="StyleUnderline"/>
        </w:rPr>
        <w:t xml:space="preserve"> are</w:t>
      </w:r>
      <w:r w:rsidRPr="00C438A5">
        <w:rPr>
          <w:sz w:val="10"/>
        </w:rPr>
        <w:t xml:space="preserve"> mainly </w:t>
      </w:r>
      <w:r w:rsidRPr="00C438A5">
        <w:rPr>
          <w:rStyle w:val="Emphasis"/>
        </w:rPr>
        <w:t>concerned</w:t>
      </w:r>
      <w:r w:rsidRPr="00C438A5">
        <w:rPr>
          <w:rStyle w:val="StyleUnderline"/>
        </w:rPr>
        <w:t xml:space="preserve"> with the </w:t>
      </w:r>
      <w:r w:rsidRPr="00C438A5">
        <w:rPr>
          <w:rStyle w:val="Emphasis"/>
        </w:rPr>
        <w:t>agencies</w:t>
      </w:r>
      <w:r w:rsidRPr="00C438A5">
        <w:rPr>
          <w:sz w:val="10"/>
        </w:rPr>
        <w:t>’ implementation of the policy (i.e., failing to implement the policy or bureaucratic drift). There exists the possibility that the agency responsible for the implementation of the policy refuses to adhere to the executive order. Similarly, the agency could implement the executive order, but do so in a manner that does not align with the president’s original intention (Mayer </w:t>
      </w:r>
      <w:hyperlink r:id="rId83" w:history="1">
        <w:r w:rsidRPr="00C438A5">
          <w:rPr>
            <w:rStyle w:val="Hyperlink"/>
            <w:sz w:val="10"/>
          </w:rPr>
          <w:t>1999</w:t>
        </w:r>
      </w:hyperlink>
      <w:r w:rsidRPr="00C438A5">
        <w:rPr>
          <w:sz w:val="10"/>
        </w:rPr>
        <w:t>). As it pertains to the president’s legislative proposals, legislation pursued through Congress and unilaterally both present administrative costs.</w:t>
      </w:r>
    </w:p>
    <w:p w14:paraId="718352D8" w14:textId="77777777" w:rsidR="00572B2A" w:rsidRPr="00C438A5" w:rsidRDefault="00572B2A" w:rsidP="00572B2A"/>
    <w:p w14:paraId="560E0E5F" w14:textId="77777777" w:rsidR="00572B2A" w:rsidRPr="00C438A5" w:rsidRDefault="00572B2A" w:rsidP="00572B2A">
      <w:pPr>
        <w:pStyle w:val="Heading4"/>
        <w:rPr>
          <w:rFonts w:cs="Times New Roman"/>
        </w:rPr>
      </w:pPr>
      <w:r w:rsidRPr="00C438A5">
        <w:rPr>
          <w:rFonts w:cs="Times New Roman"/>
        </w:rPr>
        <w:t xml:space="preserve">Executive orders take </w:t>
      </w:r>
      <w:proofErr w:type="gramStart"/>
      <w:r w:rsidRPr="00C438A5">
        <w:rPr>
          <w:rFonts w:cs="Times New Roman"/>
        </w:rPr>
        <w:t>PC</w:t>
      </w:r>
      <w:proofErr w:type="gramEnd"/>
    </w:p>
    <w:p w14:paraId="744A2D8C" w14:textId="77777777" w:rsidR="00572B2A" w:rsidRPr="00C438A5" w:rsidRDefault="00572B2A" w:rsidP="00572B2A">
      <w:pPr>
        <w:pStyle w:val="ListParagraph"/>
        <w:numPr>
          <w:ilvl w:val="0"/>
          <w:numId w:val="12"/>
        </w:numPr>
      </w:pPr>
      <w:r w:rsidRPr="00C438A5">
        <w:t xml:space="preserve">to be honest this card doesn’t say much but it has one line that seems to say the president may not expend his PC enacting </w:t>
      </w:r>
      <w:proofErr w:type="gramStart"/>
      <w:r w:rsidRPr="00C438A5">
        <w:t>XOs</w:t>
      </w:r>
      <w:proofErr w:type="gramEnd"/>
    </w:p>
    <w:p w14:paraId="5CC2484C" w14:textId="77777777" w:rsidR="00572B2A" w:rsidRPr="00C438A5" w:rsidRDefault="00572B2A" w:rsidP="00572B2A">
      <w:r w:rsidRPr="00C438A5">
        <w:rPr>
          <w:rStyle w:val="Style13ptBold"/>
        </w:rPr>
        <w:t xml:space="preserve">Byers et al. 19 </w:t>
      </w:r>
      <w:r w:rsidRPr="00C438A5">
        <w:t xml:space="preserve">— Jason Byers is a Postdoctoral Fellow at the university of Michigan. He received his Ph.D. in Political Science from the University of Georgia and my undergraduate degree from the College of Charleston. His research focuses on American political institutions, Congress, the US Presidency, Separation of Powers, electoral behavior and representation, institutional </w:t>
      </w:r>
      <w:proofErr w:type="gramStart"/>
      <w:r w:rsidRPr="00C438A5">
        <w:t>development,  political</w:t>
      </w:r>
      <w:proofErr w:type="gramEnd"/>
      <w:r w:rsidRPr="00C438A5">
        <w:t xml:space="preserve"> behavior, and quantitative analysis. Jamie Carson is a Professor in the Department of Political Science at the University of Georgia. He received his PhD from Michigan State University in 2003, where he was a fellow in the Political Institutions and Public Choice Program now located at Duke University. He has worked at the University of Georgia since August 2004 and his research interests include American politics and methods. He regularly teaches courses on the U.S. Congress, the presidency, the politics of congressional elections, and American political development. Ryan Williamson is an Assistant Professor of Political Science in the College of Liberal Arts at Auburn University. He was an APSA Congressional Fellow in the U.S. Senate Committee on Rules and Administration. He received his Ph.D. in Political Science from the University of Georgia and his undergraduate degree from the University of Alabama at Birmingham. ("Policymaking by the Executive: Examining the Fate of Presidential Agenda Items" Taylor &amp; Francis, Congress &amp; the Presidency, Volume 47, 2020 - Issue 1, July 22, 2019. </w:t>
      </w:r>
      <w:hyperlink r:id="rId84" w:history="1">
        <w:r w:rsidRPr="00C438A5">
          <w:rPr>
            <w:rStyle w:val="Hyperlink"/>
          </w:rPr>
          <w:t>https://www-tandfonline-com.proxy.lib.umich.edu/doi/full/10.1080/07343469.2019.1631905)//JLPark</w:t>
        </w:r>
      </w:hyperlink>
    </w:p>
    <w:p w14:paraId="245C6FF1" w14:textId="77777777" w:rsidR="00572B2A" w:rsidRPr="00C438A5" w:rsidRDefault="00572B2A" w:rsidP="00572B2A">
      <w:pPr>
        <w:rPr>
          <w:sz w:val="10"/>
        </w:rPr>
      </w:pPr>
      <w:r w:rsidRPr="00F83956">
        <w:rPr>
          <w:rStyle w:val="StyleUnderline"/>
          <w:highlight w:val="cyan"/>
        </w:rPr>
        <w:t>The</w:t>
      </w:r>
      <w:r w:rsidRPr="00C438A5">
        <w:rPr>
          <w:rStyle w:val="StyleUnderline"/>
        </w:rPr>
        <w:t xml:space="preserve"> ability</w:t>
      </w:r>
      <w:r w:rsidRPr="00C438A5">
        <w:rPr>
          <w:sz w:val="10"/>
        </w:rPr>
        <w:t xml:space="preserve"> (</w:t>
      </w:r>
      <w:r w:rsidRPr="00C438A5">
        <w:rPr>
          <w:rStyle w:val="StyleUnderline"/>
        </w:rPr>
        <w:t xml:space="preserve">or </w:t>
      </w:r>
      <w:r w:rsidRPr="00F83956">
        <w:rPr>
          <w:rStyle w:val="StyleUnderline"/>
          <w:highlight w:val="cyan"/>
        </w:rPr>
        <w:t>inability</w:t>
      </w:r>
      <w:r w:rsidRPr="00C438A5">
        <w:rPr>
          <w:sz w:val="10"/>
        </w:rPr>
        <w:t xml:space="preserve">) </w:t>
      </w:r>
      <w:r w:rsidRPr="00C438A5">
        <w:rPr>
          <w:rStyle w:val="StyleUnderline"/>
        </w:rPr>
        <w:t xml:space="preserve">of Congress </w:t>
      </w:r>
      <w:r w:rsidRPr="00F83956">
        <w:rPr>
          <w:rStyle w:val="StyleUnderline"/>
          <w:highlight w:val="cyan"/>
        </w:rPr>
        <w:t>to enact policy</w:t>
      </w:r>
      <w:r w:rsidRPr="00C438A5">
        <w:rPr>
          <w:rStyle w:val="StyleUnderline"/>
        </w:rPr>
        <w:t xml:space="preserve"> change</w:t>
      </w:r>
      <w:r w:rsidRPr="00C438A5">
        <w:rPr>
          <w:sz w:val="10"/>
        </w:rPr>
        <w:t xml:space="preserve">, for instance, </w:t>
      </w:r>
      <w:r w:rsidRPr="00C438A5">
        <w:rPr>
          <w:rStyle w:val="StyleUnderline"/>
        </w:rPr>
        <w:t xml:space="preserve">may </w:t>
      </w:r>
      <w:r w:rsidRPr="00F83956">
        <w:rPr>
          <w:rStyle w:val="Emphasis"/>
          <w:highlight w:val="cyan"/>
        </w:rPr>
        <w:t>influence</w:t>
      </w:r>
      <w:r w:rsidRPr="00F83956">
        <w:rPr>
          <w:rStyle w:val="StyleUnderline"/>
          <w:highlight w:val="cyan"/>
        </w:rPr>
        <w:t xml:space="preserve"> a </w:t>
      </w:r>
      <w:r w:rsidRPr="00F83956">
        <w:rPr>
          <w:rStyle w:val="Emphasis"/>
          <w:highlight w:val="cyan"/>
        </w:rPr>
        <w:t>president’s use</w:t>
      </w:r>
      <w:r w:rsidRPr="00F83956">
        <w:rPr>
          <w:rStyle w:val="StyleUnderline"/>
          <w:highlight w:val="cyan"/>
        </w:rPr>
        <w:t xml:space="preserve"> of </w:t>
      </w:r>
      <w:r w:rsidRPr="00F83956">
        <w:rPr>
          <w:rStyle w:val="Emphasis"/>
          <w:highlight w:val="cyan"/>
        </w:rPr>
        <w:t>unilateral actions</w:t>
      </w:r>
      <w:r w:rsidRPr="00C438A5">
        <w:rPr>
          <w:sz w:val="10"/>
        </w:rPr>
        <w:t xml:space="preserve"> (Brady and </w:t>
      </w:r>
      <w:proofErr w:type="spellStart"/>
      <w:r w:rsidRPr="00C438A5">
        <w:rPr>
          <w:sz w:val="10"/>
        </w:rPr>
        <w:t>Volden</w:t>
      </w:r>
      <w:proofErr w:type="spellEnd"/>
      <w:r w:rsidRPr="00C438A5">
        <w:rPr>
          <w:sz w:val="10"/>
        </w:rPr>
        <w:t> </w:t>
      </w:r>
      <w:hyperlink r:id="rId85" w:history="1">
        <w:r w:rsidRPr="00C438A5">
          <w:rPr>
            <w:rStyle w:val="Hyperlink"/>
            <w:sz w:val="10"/>
          </w:rPr>
          <w:t>1998</w:t>
        </w:r>
      </w:hyperlink>
      <w:r w:rsidRPr="00C438A5">
        <w:rPr>
          <w:sz w:val="10"/>
        </w:rPr>
        <w:t>; Cameron </w:t>
      </w:r>
      <w:hyperlink r:id="rId86" w:history="1">
        <w:r w:rsidRPr="00C438A5">
          <w:rPr>
            <w:rStyle w:val="Hyperlink"/>
            <w:sz w:val="10"/>
          </w:rPr>
          <w:t>2000</w:t>
        </w:r>
      </w:hyperlink>
      <w:r w:rsidRPr="00C438A5">
        <w:rPr>
          <w:sz w:val="10"/>
        </w:rPr>
        <w:t>; Deering and Maltzman </w:t>
      </w:r>
      <w:hyperlink r:id="rId87" w:history="1">
        <w:r w:rsidRPr="00C438A5">
          <w:rPr>
            <w:rStyle w:val="Hyperlink"/>
            <w:sz w:val="10"/>
          </w:rPr>
          <w:t>1999</w:t>
        </w:r>
      </w:hyperlink>
      <w:r w:rsidRPr="00C438A5">
        <w:rPr>
          <w:sz w:val="10"/>
        </w:rPr>
        <w:t xml:space="preserve">; </w:t>
      </w:r>
      <w:proofErr w:type="spellStart"/>
      <w:r w:rsidRPr="00C438A5">
        <w:rPr>
          <w:sz w:val="10"/>
        </w:rPr>
        <w:t>Krehbiel</w:t>
      </w:r>
      <w:proofErr w:type="spellEnd"/>
      <w:r w:rsidRPr="00C438A5">
        <w:rPr>
          <w:sz w:val="10"/>
        </w:rPr>
        <w:t> </w:t>
      </w:r>
      <w:hyperlink r:id="rId88" w:history="1">
        <w:r w:rsidRPr="00C438A5">
          <w:rPr>
            <w:rStyle w:val="Hyperlink"/>
            <w:sz w:val="10"/>
          </w:rPr>
          <w:t>1998</w:t>
        </w:r>
      </w:hyperlink>
      <w:r w:rsidRPr="00C438A5">
        <w:rPr>
          <w:sz w:val="10"/>
        </w:rPr>
        <w:t>). This gridlock occurs when the status quo of some policy is situated in the policy dimension so that no political actor (median floor voter in House, filibuster pivot, or veto pivot) can create legislation that would ultimately be passed by both chambers and signed into law by the president (Howell </w:t>
      </w:r>
      <w:hyperlink r:id="rId89" w:history="1">
        <w:r w:rsidRPr="00C438A5">
          <w:rPr>
            <w:rStyle w:val="Hyperlink"/>
            <w:sz w:val="10"/>
          </w:rPr>
          <w:t>2003</w:t>
        </w:r>
      </w:hyperlink>
      <w:r w:rsidRPr="00C438A5">
        <w:rPr>
          <w:sz w:val="10"/>
        </w:rPr>
        <w:t>, </w:t>
      </w:r>
      <w:hyperlink r:id="rId90" w:history="1">
        <w:r w:rsidRPr="00C438A5">
          <w:rPr>
            <w:rStyle w:val="Hyperlink"/>
            <w:sz w:val="10"/>
          </w:rPr>
          <w:t>2005</w:t>
        </w:r>
      </w:hyperlink>
      <w:r w:rsidRPr="00C438A5">
        <w:rPr>
          <w:sz w:val="10"/>
        </w:rPr>
        <w:t xml:space="preserve">; </w:t>
      </w:r>
      <w:proofErr w:type="spellStart"/>
      <w:r w:rsidRPr="00C438A5">
        <w:rPr>
          <w:sz w:val="10"/>
        </w:rPr>
        <w:t>Krehbiel</w:t>
      </w:r>
      <w:proofErr w:type="spellEnd"/>
      <w:r w:rsidRPr="00C438A5">
        <w:rPr>
          <w:sz w:val="10"/>
        </w:rPr>
        <w:t> </w:t>
      </w:r>
      <w:hyperlink r:id="rId91" w:history="1">
        <w:r w:rsidRPr="00C438A5">
          <w:rPr>
            <w:rStyle w:val="Hyperlink"/>
            <w:sz w:val="10"/>
          </w:rPr>
          <w:t>1998</w:t>
        </w:r>
      </w:hyperlink>
      <w:r w:rsidRPr="00C438A5">
        <w:rPr>
          <w:sz w:val="10"/>
        </w:rPr>
        <w:t>).</w:t>
      </w:r>
    </w:p>
    <w:p w14:paraId="579503DC" w14:textId="363D0E1E" w:rsidR="00572B2A" w:rsidRPr="0054413C" w:rsidRDefault="00572B2A" w:rsidP="00572B2A">
      <w:pPr>
        <w:rPr>
          <w:sz w:val="10"/>
        </w:rPr>
      </w:pPr>
      <w:r w:rsidRPr="00C438A5">
        <w:rPr>
          <w:sz w:val="10"/>
        </w:rPr>
        <w:t>In those situations when Congress is unable or unwilling to act on a specific legislative proposal, most likely because legislators in either chamber do not see the electoral value in adopting such a proposal (Mayhew </w:t>
      </w:r>
      <w:hyperlink r:id="rId92" w:history="1">
        <w:r w:rsidRPr="00C438A5">
          <w:rPr>
            <w:rStyle w:val="Hyperlink"/>
            <w:sz w:val="10"/>
          </w:rPr>
          <w:t>1974</w:t>
        </w:r>
      </w:hyperlink>
      <w:r w:rsidRPr="00C438A5">
        <w:rPr>
          <w:sz w:val="10"/>
        </w:rPr>
        <w:t xml:space="preserve">; </w:t>
      </w:r>
      <w:proofErr w:type="spellStart"/>
      <w:r w:rsidRPr="00C438A5">
        <w:rPr>
          <w:sz w:val="10"/>
        </w:rPr>
        <w:t>Volden</w:t>
      </w:r>
      <w:proofErr w:type="spellEnd"/>
      <w:r w:rsidRPr="00C438A5">
        <w:rPr>
          <w:sz w:val="10"/>
        </w:rPr>
        <w:t xml:space="preserve"> and Wiseman </w:t>
      </w:r>
      <w:hyperlink r:id="rId93" w:history="1">
        <w:r w:rsidRPr="00C438A5">
          <w:rPr>
            <w:rStyle w:val="Hyperlink"/>
            <w:sz w:val="10"/>
          </w:rPr>
          <w:t>2014</w:t>
        </w:r>
      </w:hyperlink>
      <w:r w:rsidRPr="00C438A5">
        <w:rPr>
          <w:sz w:val="10"/>
        </w:rPr>
        <w:t xml:space="preserve">), this could serve as a signal that presidents may not want to “go it alone.” </w:t>
      </w:r>
      <w:r w:rsidRPr="00F83956">
        <w:rPr>
          <w:rStyle w:val="StyleUnderline"/>
          <w:highlight w:val="cyan"/>
        </w:rPr>
        <w:t xml:space="preserve">Absent </w:t>
      </w:r>
      <w:r w:rsidRPr="00F83956">
        <w:rPr>
          <w:rStyle w:val="Emphasis"/>
          <w:highlight w:val="cyan"/>
        </w:rPr>
        <w:t>widespread</w:t>
      </w:r>
      <w:r w:rsidRPr="00C438A5">
        <w:rPr>
          <w:rStyle w:val="Emphasis"/>
        </w:rPr>
        <w:t xml:space="preserve"> public </w:t>
      </w:r>
      <w:r w:rsidRPr="00F83956">
        <w:rPr>
          <w:rStyle w:val="Emphasis"/>
          <w:highlight w:val="cyan"/>
        </w:rPr>
        <w:t>support</w:t>
      </w:r>
      <w:r w:rsidRPr="00C438A5">
        <w:rPr>
          <w:rStyle w:val="StyleUnderline"/>
        </w:rPr>
        <w:t xml:space="preserve"> for a specific unilateral initiative, </w:t>
      </w:r>
      <w:r w:rsidRPr="00F83956">
        <w:rPr>
          <w:rStyle w:val="StyleUnderline"/>
          <w:highlight w:val="cyan"/>
        </w:rPr>
        <w:t xml:space="preserve">the president may </w:t>
      </w:r>
      <w:r w:rsidRPr="00F83956">
        <w:rPr>
          <w:rStyle w:val="Emphasis"/>
          <w:highlight w:val="cyan"/>
        </w:rPr>
        <w:t>not feel</w:t>
      </w:r>
      <w:r w:rsidRPr="00F83956">
        <w:rPr>
          <w:rStyle w:val="StyleUnderline"/>
          <w:highlight w:val="cyan"/>
        </w:rPr>
        <w:t xml:space="preserve"> it is </w:t>
      </w:r>
      <w:r w:rsidRPr="00F83956">
        <w:rPr>
          <w:rStyle w:val="Emphasis"/>
          <w:highlight w:val="cyan"/>
        </w:rPr>
        <w:t>worth</w:t>
      </w:r>
      <w:r w:rsidRPr="00F83956">
        <w:rPr>
          <w:rStyle w:val="StyleUnderline"/>
          <w:highlight w:val="cyan"/>
        </w:rPr>
        <w:t xml:space="preserve"> the </w:t>
      </w:r>
      <w:r w:rsidRPr="00F83956">
        <w:rPr>
          <w:rStyle w:val="Emphasis"/>
          <w:highlight w:val="cyan"/>
        </w:rPr>
        <w:t>expenditure of p</w:t>
      </w:r>
      <w:r w:rsidRPr="00C438A5">
        <w:rPr>
          <w:rStyle w:val="Emphasis"/>
        </w:rPr>
        <w:t xml:space="preserve">olitical </w:t>
      </w:r>
      <w:r w:rsidRPr="00F83956">
        <w:rPr>
          <w:rStyle w:val="Emphasis"/>
          <w:highlight w:val="cyan"/>
        </w:rPr>
        <w:t>c</w:t>
      </w:r>
      <w:r w:rsidRPr="00C438A5">
        <w:rPr>
          <w:rStyle w:val="Emphasis"/>
        </w:rPr>
        <w:t>apital</w:t>
      </w:r>
      <w:r w:rsidRPr="00C438A5">
        <w:rPr>
          <w:rStyle w:val="StyleUnderline"/>
        </w:rPr>
        <w:t xml:space="preserve"> </w:t>
      </w:r>
      <w:r w:rsidRPr="00F83956">
        <w:rPr>
          <w:rStyle w:val="StyleUnderline"/>
          <w:highlight w:val="cyan"/>
        </w:rPr>
        <w:t xml:space="preserve">once </w:t>
      </w:r>
      <w:r w:rsidRPr="00F83956">
        <w:rPr>
          <w:rStyle w:val="Emphasis"/>
          <w:highlight w:val="cyan"/>
        </w:rPr>
        <w:t>Congress</w:t>
      </w:r>
      <w:r w:rsidRPr="00F83956">
        <w:rPr>
          <w:rStyle w:val="StyleUnderline"/>
          <w:highlight w:val="cyan"/>
        </w:rPr>
        <w:t xml:space="preserve"> decides not to act</w:t>
      </w:r>
      <w:r w:rsidRPr="00C438A5">
        <w:rPr>
          <w:sz w:val="10"/>
        </w:rPr>
        <w:t>. Alternatively, a president’s public standing could change during the period that Congress was initially considering the proposal (which can often take months), resulting in presidents’ reevaluating their options to act unilaterally via an executive order. Furthermore, presidents may reconsider issuing an executive order during the course of its formulation if they believe it may be overturned by the Courts or even Congress, which ultimately could make them look weak (on this point, see Howell </w:t>
      </w:r>
      <w:hyperlink r:id="rId94" w:history="1">
        <w:r w:rsidRPr="00C438A5">
          <w:rPr>
            <w:rStyle w:val="Hyperlink"/>
            <w:sz w:val="10"/>
          </w:rPr>
          <w:t>2003</w:t>
        </w:r>
      </w:hyperlink>
      <w:r w:rsidRPr="00C438A5">
        <w:rPr>
          <w:sz w:val="10"/>
        </w:rPr>
        <w:t xml:space="preserve">) </w:t>
      </w:r>
      <w:r w:rsidRPr="00C438A5">
        <w:rPr>
          <w:rStyle w:val="StyleUnderline"/>
        </w:rPr>
        <w:t>Presidents</w:t>
      </w:r>
      <w:r w:rsidRPr="00C438A5">
        <w:rPr>
          <w:sz w:val="10"/>
        </w:rPr>
        <w:t xml:space="preserve"> must </w:t>
      </w:r>
      <w:r w:rsidRPr="00C438A5">
        <w:rPr>
          <w:rStyle w:val="StyleUnderline"/>
        </w:rPr>
        <w:t xml:space="preserve">utilize their </w:t>
      </w:r>
      <w:r w:rsidRPr="00C438A5">
        <w:rPr>
          <w:rStyle w:val="Emphasis"/>
        </w:rPr>
        <w:t>own discretion</w:t>
      </w:r>
      <w:r w:rsidRPr="00C438A5">
        <w:rPr>
          <w:rStyle w:val="StyleUnderline"/>
        </w:rPr>
        <w:t xml:space="preserve"> as it pertains to the formation of </w:t>
      </w:r>
      <w:r w:rsidRPr="00C438A5">
        <w:rPr>
          <w:rStyle w:val="Emphasis"/>
        </w:rPr>
        <w:t>executive orders</w:t>
      </w:r>
      <w:r w:rsidRPr="00C438A5">
        <w:rPr>
          <w:sz w:val="10"/>
        </w:rPr>
        <w:t xml:space="preserve"> (Bolton and Thrower </w:t>
      </w:r>
      <w:hyperlink r:id="rId95" w:history="1">
        <w:r w:rsidRPr="00C438A5">
          <w:rPr>
            <w:rStyle w:val="Hyperlink"/>
            <w:sz w:val="10"/>
          </w:rPr>
          <w:t>2016</w:t>
        </w:r>
      </w:hyperlink>
      <w:r w:rsidRPr="00C438A5">
        <w:rPr>
          <w:sz w:val="10"/>
        </w:rPr>
        <w:t xml:space="preserve">; </w:t>
      </w:r>
      <w:proofErr w:type="spellStart"/>
      <w:r w:rsidRPr="00C438A5">
        <w:rPr>
          <w:sz w:val="10"/>
        </w:rPr>
        <w:t>Dodds</w:t>
      </w:r>
      <w:proofErr w:type="spellEnd"/>
      <w:r w:rsidRPr="00C438A5">
        <w:rPr>
          <w:sz w:val="10"/>
        </w:rPr>
        <w:t> </w:t>
      </w:r>
      <w:hyperlink r:id="rId96" w:history="1">
        <w:r w:rsidRPr="00C438A5">
          <w:rPr>
            <w:rStyle w:val="Hyperlink"/>
            <w:sz w:val="10"/>
          </w:rPr>
          <w:t>2013</w:t>
        </w:r>
      </w:hyperlink>
      <w:r w:rsidRPr="00C438A5">
        <w:rPr>
          <w:sz w:val="10"/>
        </w:rPr>
        <w:t>).</w:t>
      </w:r>
      <w:hyperlink r:id="rId97" w:anchor="EN0017" w:history="1">
        <w:r w:rsidRPr="00C438A5">
          <w:rPr>
            <w:rStyle w:val="Hyperlink"/>
            <w:sz w:val="10"/>
          </w:rPr>
          <w:t>17</w:t>
        </w:r>
      </w:hyperlink>
    </w:p>
    <w:p w14:paraId="0AC1EB3D" w14:textId="77777777" w:rsidR="00572B2A" w:rsidRPr="00C438A5" w:rsidRDefault="00572B2A" w:rsidP="00572B2A">
      <w:pPr>
        <w:pStyle w:val="Heading4"/>
        <w:rPr>
          <w:rFonts w:cs="Times New Roman"/>
        </w:rPr>
      </w:pPr>
      <w:r w:rsidRPr="00C438A5">
        <w:rPr>
          <w:rFonts w:cs="Times New Roman"/>
        </w:rPr>
        <w:t xml:space="preserve">Compromise with Congress spends less PC than executive orders that bypass </w:t>
      </w:r>
      <w:proofErr w:type="gramStart"/>
      <w:r w:rsidRPr="00C438A5">
        <w:rPr>
          <w:rFonts w:cs="Times New Roman"/>
        </w:rPr>
        <w:t>Congress</w:t>
      </w:r>
      <w:proofErr w:type="gramEnd"/>
    </w:p>
    <w:p w14:paraId="4C6A2E3E" w14:textId="77777777" w:rsidR="00572B2A" w:rsidRPr="00C438A5" w:rsidRDefault="00572B2A" w:rsidP="00572B2A">
      <w:r w:rsidRPr="00C438A5">
        <w:rPr>
          <w:rStyle w:val="Style13ptBold"/>
        </w:rPr>
        <w:t xml:space="preserve">Byers et al. 19 </w:t>
      </w:r>
      <w:r w:rsidRPr="00C438A5">
        <w:t xml:space="preserve">— Jason Byers is a Postdoctoral Fellow at the university of Michigan. He received his Ph.D. in Political Science from the University of Georgia and my undergraduate degree from the College of Charleston. His research focuses on American political institutions, Congress, the US Presidency, Separation of Powers, electoral behavior and representation, institutional </w:t>
      </w:r>
      <w:proofErr w:type="gramStart"/>
      <w:r w:rsidRPr="00C438A5">
        <w:t>development,  political</w:t>
      </w:r>
      <w:proofErr w:type="gramEnd"/>
      <w:r w:rsidRPr="00C438A5">
        <w:t xml:space="preserve"> behavior, and quantitative analysis. Jamie Carson is a Professor in the Department of Political Science at the University of Georgia. He received his PhD from Michigan State University in 2003, where he was a fellow in the Political Institutions and Public Choice Program now located at Duke University. He has worked at the University of Georgia since August 2004 and his research interests include American politics and methods. He regularly teaches courses on the U.S. Congress, the presidency, the politics of congressional elections, and American political development. Ryan Williamson is an Assistant Professor of Political Science in the College of Liberal Arts at Auburn University. He was an APSA Congressional Fellow in the U.S. Senate Committee on Rules and Administration. He received his Ph.D. in Political Science from the University of Georgia and his undergraduate degree from the University of Alabama at Birmingham. ("Policymaking by the Executive: Examining the Fate of Presidential Agenda Items" Taylor &amp; Francis, Congress &amp; the Presidency, Volume 47, 2020 - Issue 1, July 22, 2019. </w:t>
      </w:r>
      <w:hyperlink r:id="rId98" w:history="1">
        <w:r w:rsidRPr="00C438A5">
          <w:rPr>
            <w:rStyle w:val="Hyperlink"/>
          </w:rPr>
          <w:t>https://www-tandfonline-com.proxy.lib.umich.edu/doi/full/10.1080/07343469.2019.1631905)//JLPark</w:t>
        </w:r>
      </w:hyperlink>
    </w:p>
    <w:p w14:paraId="207CEB60" w14:textId="77777777" w:rsidR="00572B2A" w:rsidRPr="00C438A5" w:rsidRDefault="00572B2A" w:rsidP="00572B2A">
      <w:pPr>
        <w:rPr>
          <w:sz w:val="10"/>
        </w:rPr>
      </w:pPr>
      <w:r w:rsidRPr="00C438A5">
        <w:rPr>
          <w:sz w:val="10"/>
        </w:rPr>
        <w:t xml:space="preserve">Another potential avenue for future research would be to investigate </w:t>
      </w:r>
      <w:r w:rsidRPr="00F83956">
        <w:rPr>
          <w:rStyle w:val="StyleUnderline"/>
          <w:highlight w:val="cyan"/>
        </w:rPr>
        <w:t>when</w:t>
      </w:r>
      <w:r w:rsidRPr="00C438A5">
        <w:rPr>
          <w:rStyle w:val="StyleUnderline"/>
        </w:rPr>
        <w:t xml:space="preserve"> a </w:t>
      </w:r>
      <w:r w:rsidRPr="00F83956">
        <w:rPr>
          <w:rStyle w:val="Emphasis"/>
          <w:highlight w:val="cyan"/>
        </w:rPr>
        <w:t>president</w:t>
      </w:r>
      <w:r w:rsidRPr="00F83956">
        <w:rPr>
          <w:rStyle w:val="StyleUnderline"/>
          <w:highlight w:val="cyan"/>
        </w:rPr>
        <w:t xml:space="preserve"> accepts</w:t>
      </w:r>
      <w:r w:rsidRPr="00C438A5">
        <w:rPr>
          <w:sz w:val="10"/>
        </w:rPr>
        <w:t xml:space="preserve"> a certain amount of </w:t>
      </w:r>
      <w:r w:rsidRPr="00F83956">
        <w:rPr>
          <w:rStyle w:val="Emphasis"/>
          <w:highlight w:val="cyan"/>
        </w:rPr>
        <w:t>legislative compromise</w:t>
      </w:r>
      <w:r w:rsidRPr="00F83956">
        <w:rPr>
          <w:rStyle w:val="StyleUnderline"/>
          <w:highlight w:val="cyan"/>
        </w:rPr>
        <w:t xml:space="preserve"> and allows</w:t>
      </w:r>
      <w:r w:rsidRPr="00C438A5">
        <w:rPr>
          <w:rStyle w:val="StyleUnderline"/>
        </w:rPr>
        <w:t xml:space="preserve"> a </w:t>
      </w:r>
      <w:r w:rsidRPr="00F83956">
        <w:rPr>
          <w:rStyle w:val="StyleUnderline"/>
          <w:highlight w:val="cyan"/>
        </w:rPr>
        <w:t>bill to become</w:t>
      </w:r>
      <w:r w:rsidRPr="00C438A5">
        <w:rPr>
          <w:rStyle w:val="StyleUnderline"/>
        </w:rPr>
        <w:t xml:space="preserve"> a </w:t>
      </w:r>
      <w:r w:rsidRPr="00F83956">
        <w:rPr>
          <w:rStyle w:val="Emphasis"/>
          <w:highlight w:val="cyan"/>
        </w:rPr>
        <w:t>law</w:t>
      </w:r>
      <w:r w:rsidRPr="00F83956">
        <w:rPr>
          <w:rStyle w:val="StyleUnderline"/>
          <w:highlight w:val="cyan"/>
        </w:rPr>
        <w:t xml:space="preserve"> versus</w:t>
      </w:r>
      <w:r w:rsidRPr="00C438A5">
        <w:rPr>
          <w:rStyle w:val="StyleUnderline"/>
        </w:rPr>
        <w:t xml:space="preserve"> trying to move policy through issuing an </w:t>
      </w:r>
      <w:r w:rsidRPr="00F83956">
        <w:rPr>
          <w:rStyle w:val="Emphasis"/>
          <w:highlight w:val="cyan"/>
        </w:rPr>
        <w:t>executive order</w:t>
      </w:r>
      <w:r w:rsidRPr="00C438A5">
        <w:rPr>
          <w:sz w:val="10"/>
        </w:rPr>
        <w:t xml:space="preserve">. </w:t>
      </w:r>
      <w:r w:rsidRPr="00C438A5">
        <w:rPr>
          <w:rStyle w:val="StyleUnderline"/>
        </w:rPr>
        <w:t>In the former</w:t>
      </w:r>
      <w:r w:rsidRPr="00C438A5">
        <w:rPr>
          <w:sz w:val="10"/>
        </w:rPr>
        <w:t xml:space="preserve"> situation, </w:t>
      </w:r>
      <w:r w:rsidRPr="00F83956">
        <w:rPr>
          <w:rStyle w:val="StyleUnderline"/>
          <w:highlight w:val="cyan"/>
        </w:rPr>
        <w:t xml:space="preserve">presidents </w:t>
      </w:r>
      <w:r w:rsidRPr="00F83956">
        <w:rPr>
          <w:rStyle w:val="Emphasis"/>
          <w:highlight w:val="cyan"/>
        </w:rPr>
        <w:t>expend significantly less p</w:t>
      </w:r>
      <w:r w:rsidRPr="00C438A5">
        <w:rPr>
          <w:rStyle w:val="Emphasis"/>
        </w:rPr>
        <w:t xml:space="preserve">olitical </w:t>
      </w:r>
      <w:r w:rsidRPr="00F83956">
        <w:rPr>
          <w:rStyle w:val="Emphasis"/>
          <w:highlight w:val="cyan"/>
        </w:rPr>
        <w:t>c</w:t>
      </w:r>
      <w:r w:rsidRPr="00C438A5">
        <w:rPr>
          <w:rStyle w:val="Emphasis"/>
        </w:rPr>
        <w:t>apital</w:t>
      </w:r>
      <w:r w:rsidRPr="00C438A5">
        <w:rPr>
          <w:rStyle w:val="StyleUnderline"/>
        </w:rPr>
        <w:t xml:space="preserve"> and </w:t>
      </w:r>
      <w:proofErr w:type="gramStart"/>
      <w:r w:rsidRPr="00C438A5">
        <w:rPr>
          <w:rStyle w:val="StyleUnderline"/>
        </w:rPr>
        <w:t>are able to</w:t>
      </w:r>
      <w:proofErr w:type="gramEnd"/>
      <w:r w:rsidRPr="00C438A5">
        <w:rPr>
          <w:rStyle w:val="StyleUnderline"/>
        </w:rPr>
        <w:t xml:space="preserve"> see their preferences</w:t>
      </w:r>
      <w:r w:rsidRPr="00C438A5">
        <w:rPr>
          <w:sz w:val="10"/>
        </w:rPr>
        <w:t xml:space="preserve"> at least somewhat </w:t>
      </w:r>
      <w:r w:rsidRPr="00C438A5">
        <w:rPr>
          <w:rStyle w:val="StyleUnderline"/>
        </w:rPr>
        <w:t>met</w:t>
      </w:r>
      <w:r w:rsidRPr="00C438A5">
        <w:rPr>
          <w:sz w:val="10"/>
        </w:rPr>
        <w:t xml:space="preserve">. </w:t>
      </w:r>
      <w:r w:rsidRPr="00F83956">
        <w:rPr>
          <w:rStyle w:val="StyleUnderline"/>
          <w:highlight w:val="cyan"/>
        </w:rPr>
        <w:t>In</w:t>
      </w:r>
      <w:r w:rsidRPr="00C438A5">
        <w:rPr>
          <w:rStyle w:val="StyleUnderline"/>
        </w:rPr>
        <w:t xml:space="preserve"> the </w:t>
      </w:r>
      <w:r w:rsidRPr="00F83956">
        <w:rPr>
          <w:rStyle w:val="StyleUnderline"/>
          <w:highlight w:val="cyan"/>
        </w:rPr>
        <w:t>latter</w:t>
      </w:r>
      <w:r w:rsidRPr="00C438A5">
        <w:rPr>
          <w:sz w:val="10"/>
        </w:rPr>
        <w:t xml:space="preserve"> situation, </w:t>
      </w:r>
      <w:r w:rsidRPr="00C438A5">
        <w:rPr>
          <w:rStyle w:val="StyleUnderline"/>
        </w:rPr>
        <w:t xml:space="preserve">the </w:t>
      </w:r>
      <w:r w:rsidRPr="00F83956">
        <w:rPr>
          <w:rStyle w:val="StyleUnderline"/>
          <w:highlight w:val="cyan"/>
        </w:rPr>
        <w:t>outcome</w:t>
      </w:r>
      <w:r w:rsidRPr="00C438A5">
        <w:rPr>
          <w:sz w:val="10"/>
        </w:rPr>
        <w:t xml:space="preserve"> more closely aligns with their policy preferences, but potentially </w:t>
      </w:r>
      <w:r w:rsidRPr="00F83956">
        <w:rPr>
          <w:rStyle w:val="Emphasis"/>
          <w:highlight w:val="cyan"/>
        </w:rPr>
        <w:t>risks</w:t>
      </w:r>
      <w:r w:rsidRPr="00F83956">
        <w:rPr>
          <w:rStyle w:val="StyleUnderline"/>
          <w:highlight w:val="cyan"/>
        </w:rPr>
        <w:t xml:space="preserve"> their </w:t>
      </w:r>
      <w:r w:rsidRPr="00F83956">
        <w:rPr>
          <w:rStyle w:val="Emphasis"/>
          <w:highlight w:val="cyan"/>
        </w:rPr>
        <w:t>image</w:t>
      </w:r>
      <w:r w:rsidRPr="00F83956">
        <w:rPr>
          <w:rStyle w:val="StyleUnderline"/>
          <w:highlight w:val="cyan"/>
        </w:rPr>
        <w:t xml:space="preserve"> and </w:t>
      </w:r>
      <w:r w:rsidRPr="00F83956">
        <w:rPr>
          <w:rStyle w:val="Emphasis"/>
          <w:highlight w:val="cyan"/>
        </w:rPr>
        <w:t>relationship with Congress</w:t>
      </w:r>
      <w:r w:rsidRPr="00C438A5">
        <w:rPr>
          <w:rStyle w:val="StyleUnderline"/>
        </w:rPr>
        <w:t xml:space="preserve"> in the process</w:t>
      </w:r>
      <w:r w:rsidRPr="00C438A5">
        <w:rPr>
          <w:sz w:val="10"/>
        </w:rPr>
        <w:t>. Such a proposal is also more likely to be overturned by a subsequent president. Understanding the answers to these and related questions is of increasing importance given the rising levels of polarization and gridlock in Washington that are unlikely to change in the near term.</w:t>
      </w:r>
    </w:p>
    <w:p w14:paraId="735E7619" w14:textId="77777777" w:rsidR="00572B2A" w:rsidRPr="00C438A5" w:rsidRDefault="00572B2A" w:rsidP="00572B2A">
      <w:pPr>
        <w:pStyle w:val="Heading4"/>
        <w:rPr>
          <w:rFonts w:cs="Times New Roman"/>
        </w:rPr>
      </w:pPr>
      <w:r w:rsidRPr="00C438A5">
        <w:rPr>
          <w:rFonts w:cs="Times New Roman"/>
        </w:rPr>
        <w:t xml:space="preserve">Green XO initiatives are perceived as job killers that prompt GOP </w:t>
      </w:r>
      <w:proofErr w:type="gramStart"/>
      <w:r w:rsidRPr="00C438A5">
        <w:rPr>
          <w:rFonts w:cs="Times New Roman"/>
        </w:rPr>
        <w:t>backlash</w:t>
      </w:r>
      <w:proofErr w:type="gramEnd"/>
    </w:p>
    <w:p w14:paraId="09E58E14" w14:textId="77777777" w:rsidR="00572B2A" w:rsidRPr="00C438A5" w:rsidRDefault="00572B2A" w:rsidP="00572B2A">
      <w:proofErr w:type="spellStart"/>
      <w:r w:rsidRPr="00C438A5">
        <w:rPr>
          <w:rStyle w:val="Style13ptBold"/>
        </w:rPr>
        <w:t>Grandoni</w:t>
      </w:r>
      <w:proofErr w:type="spellEnd"/>
      <w:r w:rsidRPr="00C438A5">
        <w:rPr>
          <w:rStyle w:val="Style13ptBold"/>
        </w:rPr>
        <w:t xml:space="preserve"> and Ellerbeck 1/28</w:t>
      </w:r>
      <w:r w:rsidRPr="00C438A5">
        <w:t xml:space="preserve"> — Dino </w:t>
      </w:r>
      <w:proofErr w:type="spellStart"/>
      <w:r w:rsidRPr="00C438A5">
        <w:t>Grandoni</w:t>
      </w:r>
      <w:proofErr w:type="spellEnd"/>
      <w:r w:rsidRPr="00C438A5">
        <w:t xml:space="preserve"> focuses on covering the EPA, climate change, and other environmental policy. He has a BA in economics and political science from Columbia University and a MA in science journalism. Alexandra Ellerbeck is a researcher for the Washington Post. She has a MA from American University and is a National Headliner Award. ("The Energy 202: Republicans prepare to fight Biden's climate actions they call 'divisive and illegal'" January 28, 2021. https://www.washingtonpost.com/politics/2021/01/28/energy-202-republicans-prepare-fight-biden-climate-actions-they-call-divisive-illegal/)//JLPark</w:t>
      </w:r>
      <w:hyperlink r:id="rId99" w:history="1"/>
    </w:p>
    <w:p w14:paraId="46884572" w14:textId="77777777" w:rsidR="00572B2A" w:rsidRPr="00C438A5" w:rsidRDefault="00572B2A" w:rsidP="00572B2A">
      <w:pPr>
        <w:rPr>
          <w:sz w:val="10"/>
        </w:rPr>
      </w:pPr>
      <w:r w:rsidRPr="00C438A5">
        <w:rPr>
          <w:sz w:val="10"/>
        </w:rPr>
        <w:t xml:space="preserve">We are only one week into Joe </w:t>
      </w:r>
      <w:r w:rsidRPr="00F83956">
        <w:rPr>
          <w:rStyle w:val="StyleUnderline"/>
          <w:highlight w:val="cyan"/>
        </w:rPr>
        <w:t>Biden</w:t>
      </w:r>
      <w:r w:rsidRPr="00C438A5">
        <w:rPr>
          <w:rStyle w:val="StyleUnderline"/>
        </w:rPr>
        <w:t>'s presidency</w:t>
      </w:r>
      <w:r w:rsidRPr="00C438A5">
        <w:rPr>
          <w:sz w:val="10"/>
        </w:rPr>
        <w:t xml:space="preserve">, </w:t>
      </w:r>
      <w:r w:rsidRPr="00F83956">
        <w:rPr>
          <w:rStyle w:val="StyleUnderline"/>
          <w:highlight w:val="cyan"/>
        </w:rPr>
        <w:t xml:space="preserve">and Republican lawmakers are </w:t>
      </w:r>
      <w:r w:rsidRPr="00F83956">
        <w:rPr>
          <w:rStyle w:val="Emphasis"/>
          <w:highlight w:val="cyan"/>
        </w:rPr>
        <w:t>raring for a fight</w:t>
      </w:r>
      <w:r w:rsidRPr="00C438A5">
        <w:rPr>
          <w:sz w:val="10"/>
        </w:rPr>
        <w:t xml:space="preserve"> as his administration begins an ambitious effort to address global warming.</w:t>
      </w:r>
    </w:p>
    <w:p w14:paraId="74DCF862" w14:textId="77777777" w:rsidR="00572B2A" w:rsidRPr="00C438A5" w:rsidRDefault="00572B2A" w:rsidP="00572B2A">
      <w:pPr>
        <w:rPr>
          <w:sz w:val="10"/>
        </w:rPr>
      </w:pPr>
      <w:r w:rsidRPr="00C438A5">
        <w:rPr>
          <w:rStyle w:val="StyleUnderline"/>
        </w:rPr>
        <w:t>A flurry of</w:t>
      </w:r>
      <w:r w:rsidRPr="00C438A5">
        <w:rPr>
          <w:sz w:val="10"/>
        </w:rPr>
        <w:t xml:space="preserve"> early actions – </w:t>
      </w:r>
      <w:hyperlink r:id="rId100" w:history="1">
        <w:r w:rsidRPr="00C438A5">
          <w:rPr>
            <w:rStyle w:val="Hyperlink"/>
            <w:sz w:val="10"/>
          </w:rPr>
          <w:t xml:space="preserve">culminating with a sweeping </w:t>
        </w:r>
        <w:r w:rsidRPr="00C438A5">
          <w:rPr>
            <w:rStyle w:val="Emphasis"/>
          </w:rPr>
          <w:t>e</w:t>
        </w:r>
        <w:r w:rsidRPr="00F83956">
          <w:rPr>
            <w:rStyle w:val="Emphasis"/>
            <w:highlight w:val="cyan"/>
          </w:rPr>
          <w:t>x</w:t>
        </w:r>
        <w:r w:rsidRPr="00C438A5">
          <w:rPr>
            <w:rStyle w:val="Emphasis"/>
          </w:rPr>
          <w:t xml:space="preserve">ecutive </w:t>
        </w:r>
        <w:r w:rsidRPr="00F83956">
          <w:rPr>
            <w:rStyle w:val="Emphasis"/>
            <w:highlight w:val="cyan"/>
          </w:rPr>
          <w:t>o</w:t>
        </w:r>
        <w:r w:rsidRPr="00C438A5">
          <w:rPr>
            <w:rStyle w:val="Emphasis"/>
          </w:rPr>
          <w:t>rder</w:t>
        </w:r>
        <w:r w:rsidRPr="00C438A5">
          <w:rPr>
            <w:rStyle w:val="Hyperlink"/>
            <w:sz w:val="10"/>
          </w:rPr>
          <w:t xml:space="preserve"> Biden signed Wednesday</w:t>
        </w:r>
      </w:hyperlink>
      <w:r w:rsidRPr="00C438A5">
        <w:rPr>
          <w:sz w:val="10"/>
        </w:rPr>
        <w:t xml:space="preserve"> – has </w:t>
      </w:r>
      <w:r w:rsidRPr="00F83956">
        <w:rPr>
          <w:rStyle w:val="StyleUnderline"/>
          <w:highlight w:val="cyan"/>
        </w:rPr>
        <w:t xml:space="preserve">prompted </w:t>
      </w:r>
      <w:r w:rsidRPr="00F83956">
        <w:rPr>
          <w:rStyle w:val="Emphasis"/>
          <w:highlight w:val="cyan"/>
        </w:rPr>
        <w:t>swift backlash</w:t>
      </w:r>
      <w:r w:rsidRPr="00F83956">
        <w:rPr>
          <w:rStyle w:val="StyleUnderline"/>
          <w:highlight w:val="cyan"/>
        </w:rPr>
        <w:t xml:space="preserve"> from </w:t>
      </w:r>
      <w:r w:rsidRPr="00F83956">
        <w:rPr>
          <w:rStyle w:val="Emphasis"/>
          <w:highlight w:val="cyan"/>
        </w:rPr>
        <w:t>GOP lawmakers</w:t>
      </w:r>
      <w:r w:rsidRPr="00C438A5">
        <w:rPr>
          <w:sz w:val="10"/>
        </w:rPr>
        <w:t> </w:t>
      </w:r>
      <w:r w:rsidRPr="00C438A5">
        <w:rPr>
          <w:rStyle w:val="StyleUnderline"/>
        </w:rPr>
        <w:t xml:space="preserve">ready to defend the </w:t>
      </w:r>
      <w:r w:rsidRPr="00C438A5">
        <w:rPr>
          <w:rStyle w:val="Emphasis"/>
        </w:rPr>
        <w:t>fossil fuel</w:t>
      </w:r>
      <w:r w:rsidRPr="00C438A5">
        <w:rPr>
          <w:sz w:val="10"/>
        </w:rPr>
        <w:t xml:space="preserve"> sector and the jobs it sustains in many of their states. </w:t>
      </w:r>
    </w:p>
    <w:p w14:paraId="5C31BCDD" w14:textId="77777777" w:rsidR="00572B2A" w:rsidRPr="00C438A5" w:rsidRDefault="00572B2A" w:rsidP="00572B2A">
      <w:pPr>
        <w:rPr>
          <w:sz w:val="10"/>
        </w:rPr>
      </w:pPr>
      <w:r w:rsidRPr="00C438A5">
        <w:rPr>
          <w:rStyle w:val="StyleUnderline"/>
        </w:rPr>
        <w:t xml:space="preserve">Republicans say the president's initial </w:t>
      </w:r>
      <w:r w:rsidRPr="00F83956">
        <w:rPr>
          <w:rStyle w:val="Emphasis"/>
          <w:highlight w:val="cyan"/>
        </w:rPr>
        <w:t>calls for unity feel empty</w:t>
      </w:r>
      <w:r w:rsidRPr="00F83956">
        <w:rPr>
          <w:sz w:val="10"/>
          <w:highlight w:val="cyan"/>
        </w:rPr>
        <w:t xml:space="preserve"> </w:t>
      </w:r>
      <w:r w:rsidRPr="00F83956">
        <w:rPr>
          <w:rStyle w:val="StyleUnderline"/>
          <w:highlight w:val="cyan"/>
        </w:rPr>
        <w:t>with</w:t>
      </w:r>
      <w:r w:rsidRPr="00C438A5">
        <w:rPr>
          <w:rStyle w:val="StyleUnderline"/>
        </w:rPr>
        <w:t xml:space="preserve"> what they consider </w:t>
      </w:r>
      <w:r w:rsidRPr="00F83956">
        <w:rPr>
          <w:rStyle w:val="Emphasis"/>
          <w:highlight w:val="cyan"/>
        </w:rPr>
        <w:t>an attack</w:t>
      </w:r>
      <w:r w:rsidRPr="00F83956">
        <w:rPr>
          <w:rStyle w:val="StyleUnderline"/>
          <w:highlight w:val="cyan"/>
        </w:rPr>
        <w:t xml:space="preserve"> on the </w:t>
      </w:r>
      <w:r w:rsidRPr="00F83956">
        <w:rPr>
          <w:rStyle w:val="Emphasis"/>
          <w:highlight w:val="cyan"/>
        </w:rPr>
        <w:t>energy sector</w:t>
      </w:r>
      <w:r w:rsidRPr="00C438A5">
        <w:rPr>
          <w:sz w:val="10"/>
        </w:rPr>
        <w:t xml:space="preserve"> during an economic recession that already has the </w:t>
      </w:r>
      <w:hyperlink r:id="rId101" w:history="1">
        <w:r w:rsidRPr="00C438A5">
          <w:rPr>
            <w:rStyle w:val="Hyperlink"/>
            <w:sz w:val="10"/>
          </w:rPr>
          <w:t>industry ailing</w:t>
        </w:r>
      </w:hyperlink>
      <w:r w:rsidRPr="00C438A5">
        <w:rPr>
          <w:sz w:val="10"/>
        </w:rPr>
        <w:t>. </w:t>
      </w:r>
    </w:p>
    <w:p w14:paraId="7B274E76" w14:textId="77777777" w:rsidR="00572B2A" w:rsidRPr="00C438A5" w:rsidRDefault="00572B2A" w:rsidP="00572B2A">
      <w:pPr>
        <w:rPr>
          <w:sz w:val="6"/>
          <w:szCs w:val="6"/>
        </w:rPr>
      </w:pPr>
      <w:r w:rsidRPr="00C438A5">
        <w:rPr>
          <w:sz w:val="6"/>
          <w:szCs w:val="6"/>
        </w:rPr>
        <w:t xml:space="preserve">“You can't just go cold turkey overnight,” Rep. Bruce </w:t>
      </w:r>
      <w:proofErr w:type="spellStart"/>
      <w:r w:rsidRPr="00C438A5">
        <w:rPr>
          <w:sz w:val="6"/>
          <w:szCs w:val="6"/>
        </w:rPr>
        <w:t>Westerman</w:t>
      </w:r>
      <w:proofErr w:type="spellEnd"/>
      <w:r w:rsidRPr="00C438A5">
        <w:rPr>
          <w:sz w:val="6"/>
          <w:szCs w:val="6"/>
        </w:rPr>
        <w:t xml:space="preserve"> (Ark.), the top Republican on the House Natural Resources Committee, said in a recent interview. “You've got to figure out a way to keep the economy strong.”</w:t>
      </w:r>
    </w:p>
    <w:p w14:paraId="2DF9FF74" w14:textId="77777777" w:rsidR="00572B2A" w:rsidRPr="00C438A5" w:rsidRDefault="00572B2A" w:rsidP="00572B2A">
      <w:pPr>
        <w:rPr>
          <w:sz w:val="6"/>
          <w:szCs w:val="6"/>
        </w:rPr>
      </w:pPr>
      <w:r w:rsidRPr="00C438A5">
        <w:rPr>
          <w:sz w:val="6"/>
          <w:szCs w:val="6"/>
        </w:rPr>
        <w:t>Biden and his environmentalist allies, however, say there is a high cost to waiting to stop the dangerous warming that climate scientists warn will happen if the world continues burning oil, gas and coal at the current rate </w:t>
      </w:r>
      <w:hyperlink r:id="rId102" w:history="1">
        <w:r w:rsidRPr="00C438A5">
          <w:rPr>
            <w:rStyle w:val="Hyperlink"/>
            <w:sz w:val="6"/>
            <w:szCs w:val="6"/>
          </w:rPr>
          <w:t>over the next decade</w:t>
        </w:r>
      </w:hyperlink>
      <w:r w:rsidRPr="00C438A5">
        <w:rPr>
          <w:sz w:val="6"/>
          <w:szCs w:val="6"/>
        </w:rPr>
        <w:t>.</w:t>
      </w:r>
    </w:p>
    <w:p w14:paraId="6AC9BEE8" w14:textId="77777777" w:rsidR="00572B2A" w:rsidRPr="00C438A5" w:rsidRDefault="00572B2A" w:rsidP="00572B2A">
      <w:pPr>
        <w:rPr>
          <w:sz w:val="6"/>
          <w:szCs w:val="6"/>
        </w:rPr>
      </w:pPr>
      <w:r w:rsidRPr="00C438A5">
        <w:rPr>
          <w:sz w:val="6"/>
          <w:szCs w:val="6"/>
        </w:rPr>
        <w:t>“In my view, we've already waited too long to deal with this climate crisis," Biden said in a speech at the White House Wednesday. "We can't wait any longer." </w:t>
      </w:r>
    </w:p>
    <w:p w14:paraId="58ADCC35" w14:textId="77777777" w:rsidR="00572B2A" w:rsidRPr="00C438A5" w:rsidRDefault="00572B2A" w:rsidP="00572B2A">
      <w:pPr>
        <w:rPr>
          <w:sz w:val="6"/>
          <w:szCs w:val="6"/>
        </w:rPr>
      </w:pPr>
      <w:r w:rsidRPr="00C438A5">
        <w:rPr>
          <w:sz w:val="6"/>
          <w:szCs w:val="6"/>
        </w:rPr>
        <w:t>Biden's energy secretary nominee is bearing the brunt of the Republican pushback so far. </w:t>
      </w:r>
    </w:p>
    <w:p w14:paraId="1E7FE5E5" w14:textId="77777777" w:rsidR="00572B2A" w:rsidRPr="00C438A5" w:rsidRDefault="00572B2A" w:rsidP="00572B2A">
      <w:pPr>
        <w:rPr>
          <w:sz w:val="6"/>
          <w:szCs w:val="6"/>
        </w:rPr>
      </w:pPr>
      <w:r w:rsidRPr="00C438A5">
        <w:rPr>
          <w:sz w:val="6"/>
          <w:szCs w:val="6"/>
        </w:rPr>
        <w:t>Confirmation hearings for even his uncontroversial Cabinet picks have become forums for Republican lawmakers to air their grievances with recent Biden decisions, including calls to calculate the cost of carbon emissions to society and to pause oil and gas leasing on federal lands and waters.</w:t>
      </w:r>
    </w:p>
    <w:p w14:paraId="2BA35776" w14:textId="77777777" w:rsidR="00572B2A" w:rsidRPr="00C438A5" w:rsidRDefault="00572B2A" w:rsidP="00572B2A">
      <w:pPr>
        <w:rPr>
          <w:sz w:val="6"/>
          <w:szCs w:val="6"/>
        </w:rPr>
      </w:pPr>
      <w:r w:rsidRPr="00C438A5">
        <w:rPr>
          <w:sz w:val="6"/>
          <w:szCs w:val="6"/>
        </w:rPr>
        <w:t>Biden and his team say his climate agenda doubles as a plan to create thousands of union jobs constructing and installing wind turbines, solar panels, electric cars, charging stations and the like. “I am obsessed with creating good-paying jobs in America,” energy secretary nominee Jennifer Granholm told senators during her hearing Wednesday.</w:t>
      </w:r>
    </w:p>
    <w:p w14:paraId="345F1878" w14:textId="77777777" w:rsidR="00572B2A" w:rsidRPr="00C438A5" w:rsidRDefault="00572B2A" w:rsidP="00572B2A">
      <w:pPr>
        <w:rPr>
          <w:sz w:val="6"/>
          <w:szCs w:val="6"/>
        </w:rPr>
      </w:pPr>
      <w:r w:rsidRPr="00C438A5">
        <w:rPr>
          <w:sz w:val="6"/>
          <w:szCs w:val="6"/>
        </w:rPr>
        <w:t>But Republicans from oil- and gas-producing states grilled her on how quickly those jobs would come to fruition. </w:t>
      </w:r>
    </w:p>
    <w:p w14:paraId="3F3A7BD3" w14:textId="77777777" w:rsidR="00572B2A" w:rsidRPr="00C438A5" w:rsidRDefault="00572B2A" w:rsidP="00572B2A">
      <w:pPr>
        <w:rPr>
          <w:sz w:val="6"/>
          <w:szCs w:val="6"/>
        </w:rPr>
      </w:pPr>
      <w:r w:rsidRPr="00C438A5">
        <w:rPr>
          <w:sz w:val="6"/>
          <w:szCs w:val="6"/>
        </w:rPr>
        <w:t>“If you've lost a job that is putting food on the table now, it's cold comfort to know that years from now — perhaps in a different state with a different training within which you have — there'll be another job available,” said Sen. Bill Cassidy of Louisiana, whose coastline is dotted with offshore oil platforms.</w:t>
      </w:r>
    </w:p>
    <w:p w14:paraId="41AD2B63" w14:textId="77777777" w:rsidR="00572B2A" w:rsidRPr="00C438A5" w:rsidRDefault="00572B2A" w:rsidP="00572B2A">
      <w:pPr>
        <w:rPr>
          <w:sz w:val="6"/>
          <w:szCs w:val="6"/>
        </w:rPr>
      </w:pPr>
      <w:r w:rsidRPr="00C438A5">
        <w:rPr>
          <w:sz w:val="6"/>
          <w:szCs w:val="6"/>
        </w:rPr>
        <w:t xml:space="preserve">Sen. John </w:t>
      </w:r>
      <w:proofErr w:type="spellStart"/>
      <w:r w:rsidRPr="00C438A5">
        <w:rPr>
          <w:sz w:val="6"/>
          <w:szCs w:val="6"/>
        </w:rPr>
        <w:t>Barrasso</w:t>
      </w:r>
      <w:proofErr w:type="spellEnd"/>
      <w:r w:rsidRPr="00C438A5">
        <w:rPr>
          <w:sz w:val="6"/>
          <w:szCs w:val="6"/>
        </w:rPr>
        <w:t xml:space="preserve"> of Wyoming, the nation's top coal-mining state, grilled Granholm about the halt in new oil and gas leasing on federal lands and waters. “I'm not going to sit idly by,” he said, “if the Biden administration enforces policies that threaten Wyoming's economy.” His office issued a statement calling Biden's decision on leasing “divisive and illegal.”</w:t>
      </w:r>
    </w:p>
    <w:p w14:paraId="2B6657B9" w14:textId="77777777" w:rsidR="00572B2A" w:rsidRPr="00C438A5" w:rsidRDefault="00572B2A" w:rsidP="00572B2A">
      <w:pPr>
        <w:rPr>
          <w:sz w:val="6"/>
          <w:szCs w:val="6"/>
        </w:rPr>
      </w:pPr>
      <w:r w:rsidRPr="00C438A5">
        <w:rPr>
          <w:sz w:val="6"/>
          <w:szCs w:val="6"/>
        </w:rPr>
        <w:t>In response, Granholm noted Biden's executive order does not ban drilling on the thousands of leases already sold to drillers.</w:t>
      </w:r>
    </w:p>
    <w:p w14:paraId="1040171F" w14:textId="77777777" w:rsidR="00572B2A" w:rsidRPr="00C438A5" w:rsidRDefault="00572B2A" w:rsidP="00572B2A">
      <w:pPr>
        <w:rPr>
          <w:sz w:val="6"/>
          <w:szCs w:val="6"/>
        </w:rPr>
      </w:pPr>
      <w:r w:rsidRPr="00C438A5">
        <w:rPr>
          <w:sz w:val="6"/>
          <w:szCs w:val="6"/>
        </w:rPr>
        <w:t>Environmental activists and think tanks allied with Democrats were quick to come to the defense of the Biden administration when attacked by Republicans </w:t>
      </w:r>
      <w:hyperlink r:id="rId103" w:history="1">
        <w:r w:rsidRPr="00C438A5">
          <w:rPr>
            <w:rStyle w:val="Hyperlink"/>
            <w:sz w:val="6"/>
            <w:szCs w:val="6"/>
          </w:rPr>
          <w:t>and the fossil fuel sector</w:t>
        </w:r>
      </w:hyperlink>
      <w:r w:rsidRPr="00C438A5">
        <w:rPr>
          <w:sz w:val="6"/>
          <w:szCs w:val="6"/>
        </w:rPr>
        <w:t>, arguing industry has influenced the debate around climate policy for too long.</w:t>
      </w:r>
    </w:p>
    <w:p w14:paraId="05C3BB9C" w14:textId="77777777" w:rsidR="00572B2A" w:rsidRPr="00C438A5" w:rsidRDefault="00572B2A" w:rsidP="00572B2A">
      <w:pPr>
        <w:rPr>
          <w:sz w:val="6"/>
          <w:szCs w:val="6"/>
        </w:rPr>
      </w:pPr>
      <w:r w:rsidRPr="00C438A5">
        <w:rPr>
          <w:sz w:val="6"/>
          <w:szCs w:val="6"/>
        </w:rPr>
        <w:t>“Big Oil’s sky-is-falling claims are unfounded,” said Jenny Rowland-Shea, a senior policy analyst for public lands at the Center for American Progress.</w:t>
      </w:r>
    </w:p>
    <w:p w14:paraId="4100FDC1" w14:textId="77777777" w:rsidR="00572B2A" w:rsidRPr="00C438A5" w:rsidRDefault="00572B2A" w:rsidP="00572B2A">
      <w:pPr>
        <w:rPr>
          <w:sz w:val="6"/>
          <w:szCs w:val="6"/>
        </w:rPr>
      </w:pPr>
      <w:r w:rsidRPr="00C438A5">
        <w:rPr>
          <w:sz w:val="6"/>
          <w:szCs w:val="6"/>
        </w:rPr>
        <w:t>Biden's other Cabinet picks are also being pressed.</w:t>
      </w:r>
    </w:p>
    <w:p w14:paraId="5E13A3C9" w14:textId="77777777" w:rsidR="00572B2A" w:rsidRPr="00C438A5" w:rsidRDefault="00572B2A" w:rsidP="00572B2A">
      <w:pPr>
        <w:rPr>
          <w:sz w:val="6"/>
          <w:szCs w:val="6"/>
        </w:rPr>
      </w:pPr>
      <w:r w:rsidRPr="00C438A5">
        <w:rPr>
          <w:sz w:val="6"/>
          <w:szCs w:val="6"/>
        </w:rPr>
        <w:t xml:space="preserve">Sen. Dan Sullivan (R-Alaska) said in an interview Tuesday that </w:t>
      </w:r>
      <w:proofErr w:type="gramStart"/>
      <w:r w:rsidRPr="00C438A5">
        <w:rPr>
          <w:sz w:val="6"/>
          <w:szCs w:val="6"/>
        </w:rPr>
        <w:t>he’s</w:t>
      </w:r>
      <w:proofErr w:type="gramEnd"/>
      <w:r w:rsidRPr="00C438A5">
        <w:rPr>
          <w:sz w:val="6"/>
          <w:szCs w:val="6"/>
        </w:rPr>
        <w:t xml:space="preserve"> asked every Biden Cabinet nominee whether they’re committed to sustaining oil and gas development along with renewable energy in the United States.</w:t>
      </w:r>
    </w:p>
    <w:p w14:paraId="327F4B95" w14:textId="77777777" w:rsidR="00572B2A" w:rsidRPr="00C438A5" w:rsidRDefault="00572B2A" w:rsidP="00572B2A">
      <w:pPr>
        <w:rPr>
          <w:sz w:val="6"/>
          <w:szCs w:val="6"/>
        </w:rPr>
      </w:pPr>
      <w:r w:rsidRPr="00C438A5">
        <w:rPr>
          <w:sz w:val="6"/>
          <w:szCs w:val="6"/>
        </w:rPr>
        <w:t>“I can’t find a Cabinet official that I’ve interviewed who has said, ‘I am going to be a strong advocate for a robust energy sector that makes us energy independent,” he said “</w:t>
      </w:r>
      <w:proofErr w:type="gramStart"/>
      <w:r w:rsidRPr="00C438A5">
        <w:rPr>
          <w:sz w:val="6"/>
          <w:szCs w:val="6"/>
        </w:rPr>
        <w:t>I’ve</w:t>
      </w:r>
      <w:proofErr w:type="gramEnd"/>
      <w:r w:rsidRPr="00C438A5">
        <w:rPr>
          <w:sz w:val="6"/>
          <w:szCs w:val="6"/>
        </w:rPr>
        <w:t xml:space="preserve"> asked them all. Not a one.” He added it was this sort of attitude that prompted him to vote against Treasury Secretary Janet Yellen </w:t>
      </w:r>
      <w:proofErr w:type="gramStart"/>
      <w:r w:rsidRPr="00C438A5">
        <w:rPr>
          <w:sz w:val="6"/>
          <w:szCs w:val="6"/>
        </w:rPr>
        <w:t>despite the fact that</w:t>
      </w:r>
      <w:proofErr w:type="gramEnd"/>
      <w:r w:rsidRPr="00C438A5">
        <w:rPr>
          <w:sz w:val="6"/>
          <w:szCs w:val="6"/>
        </w:rPr>
        <w:t xml:space="preserve"> she’s “incredibly qualified, amazingly qualified.”</w:t>
      </w:r>
    </w:p>
    <w:p w14:paraId="58836CBE" w14:textId="77777777" w:rsidR="00572B2A" w:rsidRPr="00C438A5" w:rsidRDefault="00572B2A" w:rsidP="00572B2A">
      <w:pPr>
        <w:rPr>
          <w:sz w:val="6"/>
          <w:szCs w:val="6"/>
        </w:rPr>
      </w:pPr>
      <w:r w:rsidRPr="00C438A5">
        <w:rPr>
          <w:sz w:val="6"/>
          <w:szCs w:val="6"/>
        </w:rPr>
        <w:t>Meanwhile, Ted Cruz of Texas, the top oil-producing state, asked commerce secretary nominee Gina Raimondo about Biden's decision to nix the Keystone XL pipeline.</w:t>
      </w:r>
    </w:p>
    <w:p w14:paraId="44EF9827" w14:textId="77777777" w:rsidR="00572B2A" w:rsidRPr="00C438A5" w:rsidRDefault="00572B2A" w:rsidP="00572B2A">
      <w:pPr>
        <w:rPr>
          <w:sz w:val="6"/>
          <w:szCs w:val="6"/>
        </w:rPr>
      </w:pPr>
      <w:r w:rsidRPr="00C438A5">
        <w:rPr>
          <w:sz w:val="6"/>
          <w:szCs w:val="6"/>
        </w:rPr>
        <w:t>“What would you say to those 11,000 construction workers whose jobs have been destroyed by the stroke of a pen?” Cruz said, though that </w:t>
      </w:r>
      <w:hyperlink r:id="rId104" w:history="1">
        <w:r w:rsidRPr="00C438A5">
          <w:rPr>
            <w:rStyle w:val="Hyperlink"/>
            <w:sz w:val="6"/>
            <w:szCs w:val="6"/>
          </w:rPr>
          <w:t>number refers to temporary jobs</w:t>
        </w:r>
      </w:hyperlink>
      <w:r w:rsidRPr="00C438A5">
        <w:rPr>
          <w:sz w:val="6"/>
          <w:szCs w:val="6"/>
        </w:rPr>
        <w:t>, barring 50 or so permanent positions. </w:t>
      </w:r>
    </w:p>
    <w:p w14:paraId="36ACF5EC" w14:textId="77777777" w:rsidR="00572B2A" w:rsidRPr="00C438A5" w:rsidRDefault="00572B2A" w:rsidP="00572B2A">
      <w:pPr>
        <w:rPr>
          <w:sz w:val="6"/>
          <w:szCs w:val="6"/>
        </w:rPr>
      </w:pPr>
      <w:r w:rsidRPr="00C438A5">
        <w:rPr>
          <w:sz w:val="6"/>
          <w:szCs w:val="6"/>
        </w:rPr>
        <w:t>“I would say that we’re going to get you to work,” she responded. “I would say that climate change is a threat to all of us.”</w:t>
      </w:r>
    </w:p>
    <w:p w14:paraId="24632BD6" w14:textId="77777777" w:rsidR="00572B2A" w:rsidRPr="00C438A5" w:rsidRDefault="00572B2A" w:rsidP="00572B2A">
      <w:pPr>
        <w:rPr>
          <w:sz w:val="6"/>
          <w:szCs w:val="6"/>
        </w:rPr>
      </w:pPr>
      <w:r w:rsidRPr="00C438A5">
        <w:rPr>
          <w:sz w:val="6"/>
          <w:szCs w:val="6"/>
        </w:rPr>
        <w:t>A handful of GOP moderates, such as Sens. Lisa Murkowski (Alaska) and Mitt Romney (Utah), are willing to </w:t>
      </w:r>
      <w:hyperlink r:id="rId105" w:history="1">
        <w:r w:rsidRPr="00C438A5">
          <w:rPr>
            <w:rStyle w:val="Hyperlink"/>
            <w:sz w:val="6"/>
            <w:szCs w:val="6"/>
          </w:rPr>
          <w:t>break with their party</w:t>
        </w:r>
      </w:hyperlink>
      <w:r w:rsidRPr="00C438A5">
        <w:rPr>
          <w:sz w:val="6"/>
          <w:szCs w:val="6"/>
        </w:rPr>
        <w:t> on former president Donald Trump's second impeachment trial and other big issues. But as representatives of oil- and gas-producing states, they are not as apt to cheer on Biden's climate agenda.</w:t>
      </w:r>
    </w:p>
    <w:p w14:paraId="0B958710" w14:textId="77777777" w:rsidR="00572B2A" w:rsidRPr="00C438A5" w:rsidRDefault="00572B2A" w:rsidP="00572B2A">
      <w:pPr>
        <w:rPr>
          <w:sz w:val="6"/>
          <w:szCs w:val="6"/>
        </w:rPr>
      </w:pPr>
      <w:r w:rsidRPr="00C438A5">
        <w:rPr>
          <w:sz w:val="6"/>
          <w:szCs w:val="6"/>
        </w:rPr>
        <w:t>“For us in resource-based states, I just hope you hear the concern,” Murkowski told Granholm. “We're a state that's seeing the daily impact of climate change, so we know that we need to be aggressive. But we also know that we have to be [an energy] provider.”</w:t>
      </w:r>
    </w:p>
    <w:p w14:paraId="026B2DE2" w14:textId="77777777" w:rsidR="00572B2A" w:rsidRPr="00C438A5" w:rsidRDefault="00572B2A" w:rsidP="00572B2A">
      <w:pPr>
        <w:rPr>
          <w:sz w:val="6"/>
          <w:szCs w:val="6"/>
        </w:rPr>
      </w:pPr>
      <w:r w:rsidRPr="00C438A5">
        <w:rPr>
          <w:sz w:val="6"/>
          <w:szCs w:val="6"/>
        </w:rPr>
        <w:t>Republicans are mulling ways of shaping — or stalling — Biden's climate agenda.</w:t>
      </w:r>
    </w:p>
    <w:p w14:paraId="64CBEC00" w14:textId="77777777" w:rsidR="00572B2A" w:rsidRPr="00C438A5" w:rsidRDefault="00572B2A" w:rsidP="00572B2A">
      <w:pPr>
        <w:rPr>
          <w:sz w:val="6"/>
          <w:szCs w:val="6"/>
        </w:rPr>
      </w:pPr>
      <w:r w:rsidRPr="00C438A5">
        <w:rPr>
          <w:sz w:val="6"/>
          <w:szCs w:val="6"/>
        </w:rPr>
        <w:t>The initial reaction put a damper on hopes of much of the rest Biden's climate agenda, which will require approval from Congress, getting bipartisan support. </w:t>
      </w:r>
    </w:p>
    <w:p w14:paraId="7E299EFB" w14:textId="77777777" w:rsidR="00572B2A" w:rsidRPr="00C438A5" w:rsidRDefault="00572B2A" w:rsidP="00572B2A">
      <w:pPr>
        <w:rPr>
          <w:sz w:val="6"/>
          <w:szCs w:val="6"/>
        </w:rPr>
      </w:pPr>
      <w:r w:rsidRPr="00C438A5">
        <w:rPr>
          <w:sz w:val="6"/>
          <w:szCs w:val="6"/>
        </w:rPr>
        <w:t>With a 50-50 split in the Senate, Democrats need some GOP help to overcome the 60-vote filibuster threshold to pass sweeping legislation. Riled-up Senate Republicans may be primed to block much of Biden’s legislative agenda on climate. </w:t>
      </w:r>
    </w:p>
    <w:p w14:paraId="1DC4F201" w14:textId="77777777" w:rsidR="00572B2A" w:rsidRPr="00C438A5" w:rsidRDefault="00572B2A" w:rsidP="00572B2A">
      <w:pPr>
        <w:rPr>
          <w:sz w:val="6"/>
          <w:szCs w:val="6"/>
        </w:rPr>
      </w:pPr>
      <w:r w:rsidRPr="00C438A5">
        <w:rPr>
          <w:sz w:val="6"/>
          <w:szCs w:val="6"/>
        </w:rPr>
        <w:t xml:space="preserve">On the other side of the Capitol, top </w:t>
      </w:r>
      <w:proofErr w:type="gramStart"/>
      <w:r w:rsidRPr="00C438A5">
        <w:rPr>
          <w:sz w:val="6"/>
          <w:szCs w:val="6"/>
        </w:rPr>
        <w:t>Republicans</w:t>
      </w:r>
      <w:proofErr w:type="gramEnd"/>
      <w:r w:rsidRPr="00C438A5">
        <w:rPr>
          <w:sz w:val="6"/>
          <w:szCs w:val="6"/>
        </w:rPr>
        <w:t xml:space="preserve"> plan to talk to Democrats from oil, gas and coal states. The path for bills to pass the House got narrower for Democrats after losing seats in the 2020 election.</w:t>
      </w:r>
    </w:p>
    <w:p w14:paraId="2784DCB8" w14:textId="77777777" w:rsidR="00572B2A" w:rsidRPr="00C438A5" w:rsidRDefault="00572B2A" w:rsidP="00572B2A">
      <w:pPr>
        <w:rPr>
          <w:sz w:val="6"/>
          <w:szCs w:val="6"/>
        </w:rPr>
      </w:pPr>
      <w:r w:rsidRPr="00C438A5">
        <w:rPr>
          <w:sz w:val="6"/>
          <w:szCs w:val="6"/>
        </w:rPr>
        <w:t xml:space="preserve">“Republicans, Democrats and independents all breathe the air and drink the water, but I don't think this is the right approach,” said </w:t>
      </w:r>
      <w:proofErr w:type="spellStart"/>
      <w:r w:rsidRPr="00C438A5">
        <w:rPr>
          <w:sz w:val="6"/>
          <w:szCs w:val="6"/>
        </w:rPr>
        <w:t>Westerman</w:t>
      </w:r>
      <w:proofErr w:type="spellEnd"/>
      <w:r w:rsidRPr="00C438A5">
        <w:rPr>
          <w:sz w:val="6"/>
          <w:szCs w:val="6"/>
        </w:rPr>
        <w:t>, who advocates for </w:t>
      </w:r>
      <w:hyperlink r:id="rId106" w:history="1">
        <w:r w:rsidRPr="00C438A5">
          <w:rPr>
            <w:rStyle w:val="Hyperlink"/>
            <w:sz w:val="6"/>
            <w:szCs w:val="6"/>
          </w:rPr>
          <w:t>planting and harvesting trees</w:t>
        </w:r>
      </w:hyperlink>
      <w:r w:rsidRPr="00C438A5">
        <w:rPr>
          <w:sz w:val="6"/>
          <w:szCs w:val="6"/>
        </w:rPr>
        <w:t> to keep carbon out of the air. </w:t>
      </w:r>
    </w:p>
    <w:p w14:paraId="2F1435D8" w14:textId="77777777" w:rsidR="00572B2A" w:rsidRPr="00C438A5" w:rsidRDefault="00572B2A" w:rsidP="00572B2A">
      <w:pPr>
        <w:rPr>
          <w:sz w:val="6"/>
          <w:szCs w:val="6"/>
        </w:rPr>
      </w:pPr>
      <w:r w:rsidRPr="00C438A5">
        <w:rPr>
          <w:sz w:val="6"/>
          <w:szCs w:val="6"/>
        </w:rPr>
        <w:t>“We've got to make that argument to our friends across the aisle,” he added. “If you're a Democrat in Texas, Colorado, New Mexico, Pennsylvania, Louisiana — go down the list of these states that this is going to have dramatic negative impacts.”</w:t>
      </w:r>
    </w:p>
    <w:p w14:paraId="35625F62" w14:textId="77777777" w:rsidR="00572B2A" w:rsidRPr="00C438A5" w:rsidRDefault="00572B2A" w:rsidP="00572B2A">
      <w:pPr>
        <w:rPr>
          <w:sz w:val="10"/>
        </w:rPr>
      </w:pPr>
      <w:r w:rsidRPr="00C438A5">
        <w:rPr>
          <w:sz w:val="10"/>
        </w:rPr>
        <w:t xml:space="preserve">Outside Washington, six </w:t>
      </w:r>
      <w:r w:rsidRPr="00F83956">
        <w:rPr>
          <w:rStyle w:val="StyleUnderline"/>
          <w:highlight w:val="cyan"/>
        </w:rPr>
        <w:t>Republican</w:t>
      </w:r>
      <w:r w:rsidRPr="00C438A5">
        <w:rPr>
          <w:sz w:val="10"/>
        </w:rPr>
        <w:t xml:space="preserve"> attorneys general </w:t>
      </w:r>
      <w:hyperlink r:id="rId107" w:history="1">
        <w:r w:rsidRPr="00F83956">
          <w:rPr>
            <w:rStyle w:val="Emphasis"/>
            <w:highlight w:val="cyan"/>
          </w:rPr>
          <w:t>warned</w:t>
        </w:r>
      </w:hyperlink>
      <w:r w:rsidRPr="00F83956">
        <w:rPr>
          <w:rStyle w:val="StyleUnderline"/>
          <w:highlight w:val="cyan"/>
        </w:rPr>
        <w:t xml:space="preserve"> Biden not to </w:t>
      </w:r>
      <w:r w:rsidRPr="00F83956">
        <w:rPr>
          <w:rStyle w:val="Emphasis"/>
          <w:highlight w:val="cyan"/>
        </w:rPr>
        <w:t>overstep his authority</w:t>
      </w:r>
      <w:r w:rsidRPr="00F83956">
        <w:rPr>
          <w:rStyle w:val="StyleUnderline"/>
          <w:highlight w:val="cyan"/>
        </w:rPr>
        <w:t xml:space="preserve"> with</w:t>
      </w:r>
      <w:r w:rsidRPr="00C438A5">
        <w:rPr>
          <w:rStyle w:val="StyleUnderline"/>
        </w:rPr>
        <w:t xml:space="preserve"> his </w:t>
      </w:r>
      <w:r w:rsidRPr="00F83956">
        <w:rPr>
          <w:rStyle w:val="Emphasis"/>
          <w:highlight w:val="cyan"/>
        </w:rPr>
        <w:t>executive actions</w:t>
      </w:r>
      <w:r w:rsidRPr="00C438A5">
        <w:rPr>
          <w:sz w:val="10"/>
        </w:rPr>
        <w:t xml:space="preserve">. West Virginia Attorney General Patrick </w:t>
      </w:r>
      <w:r w:rsidRPr="00F83956">
        <w:rPr>
          <w:rStyle w:val="StyleUnderline"/>
          <w:highlight w:val="cyan"/>
        </w:rPr>
        <w:t>Morrisey</w:t>
      </w:r>
      <w:r w:rsidRPr="00C438A5">
        <w:rPr>
          <w:sz w:val="10"/>
        </w:rPr>
        <w:t xml:space="preserve">, who led the letter, </w:t>
      </w:r>
      <w:r w:rsidRPr="00F83956">
        <w:rPr>
          <w:rStyle w:val="Emphasis"/>
          <w:highlight w:val="cyan"/>
        </w:rPr>
        <w:t>sued</w:t>
      </w:r>
      <w:r w:rsidRPr="00C438A5">
        <w:rPr>
          <w:sz w:val="10"/>
        </w:rPr>
        <w:t xml:space="preserve"> to block the </w:t>
      </w:r>
      <w:r w:rsidRPr="00F83956">
        <w:rPr>
          <w:rStyle w:val="StyleUnderline"/>
          <w:highlight w:val="cyan"/>
        </w:rPr>
        <w:t>Obama</w:t>
      </w:r>
      <w:r w:rsidRPr="00C438A5">
        <w:rPr>
          <w:sz w:val="10"/>
        </w:rPr>
        <w:t xml:space="preserve"> administration’s efforts to curb greenhouse gas emissions from power plants.</w:t>
      </w:r>
    </w:p>
    <w:p w14:paraId="0AD7EBFD" w14:textId="5F536EE3" w:rsidR="00572B2A" w:rsidRPr="0054413C" w:rsidRDefault="00572B2A" w:rsidP="00572B2A">
      <w:pPr>
        <w:rPr>
          <w:sz w:val="10"/>
        </w:rPr>
      </w:pPr>
      <w:r w:rsidRPr="00C438A5">
        <w:rPr>
          <w:sz w:val="10"/>
        </w:rPr>
        <w:t>Now, Morrisey </w:t>
      </w:r>
      <w:hyperlink r:id="rId108" w:history="1">
        <w:r w:rsidRPr="00C438A5">
          <w:rPr>
            <w:rStyle w:val="Hyperlink"/>
            <w:sz w:val="10"/>
          </w:rPr>
          <w:t>told Fox News</w:t>
        </w:r>
      </w:hyperlink>
      <w:r w:rsidRPr="00C438A5">
        <w:rPr>
          <w:sz w:val="10"/>
        </w:rPr>
        <w:t xml:space="preserve"> that </w:t>
      </w:r>
      <w:r w:rsidRPr="00C438A5">
        <w:rPr>
          <w:rStyle w:val="StyleUnderline"/>
        </w:rPr>
        <w:t>Biden</w:t>
      </w:r>
      <w:r w:rsidRPr="00C438A5">
        <w:rPr>
          <w:sz w:val="10"/>
        </w:rPr>
        <w:t xml:space="preserve">'s climate plan </w:t>
      </w:r>
      <w:r w:rsidRPr="00C438A5">
        <w:rPr>
          <w:rStyle w:val="StyleUnderline"/>
        </w:rPr>
        <w:t xml:space="preserve">is “much more </w:t>
      </w:r>
      <w:r w:rsidRPr="00C438A5">
        <w:rPr>
          <w:rStyle w:val="Emphasis"/>
        </w:rPr>
        <w:t>radical</w:t>
      </w:r>
      <w:r w:rsidRPr="00C438A5">
        <w:rPr>
          <w:rStyle w:val="StyleUnderline"/>
        </w:rPr>
        <w:t>” than</w:t>
      </w:r>
      <w:r w:rsidRPr="00C438A5">
        <w:rPr>
          <w:sz w:val="10"/>
        </w:rPr>
        <w:t xml:space="preserve"> President Barack </w:t>
      </w:r>
      <w:r w:rsidRPr="00C438A5">
        <w:rPr>
          <w:rStyle w:val="StyleUnderline"/>
        </w:rPr>
        <w:t>Obama</w:t>
      </w:r>
      <w:r w:rsidRPr="00C438A5">
        <w:rPr>
          <w:sz w:val="10"/>
        </w:rPr>
        <w:t>'s. “The president is really taking a wrecking ball to many of the states that have oil, gas, coal, manufacturing jobs.”</w:t>
      </w:r>
    </w:p>
    <w:p w14:paraId="082E6A2E" w14:textId="35600A4E" w:rsidR="00293E15" w:rsidRDefault="00293E15" w:rsidP="00293E15">
      <w:pPr>
        <w:pStyle w:val="Heading2"/>
      </w:pPr>
      <w:proofErr w:type="gramStart"/>
      <w:r>
        <w:t>!---</w:t>
      </w:r>
      <w:proofErr w:type="gramEnd"/>
      <w:r>
        <w:t>TURNS CASE</w:t>
      </w:r>
    </w:p>
    <w:p w14:paraId="39422686" w14:textId="6BBA2B2E" w:rsidR="00293E15" w:rsidRPr="00C438A5" w:rsidRDefault="00487E16" w:rsidP="00293E15">
      <w:pPr>
        <w:pStyle w:val="Heading3"/>
        <w:rPr>
          <w:rFonts w:cs="Times New Roman"/>
        </w:rPr>
      </w:pPr>
      <w:r>
        <w:rPr>
          <w:rFonts w:cs="Times New Roman"/>
        </w:rPr>
        <w:t>Water</w:t>
      </w:r>
    </w:p>
    <w:p w14:paraId="39CCADD5" w14:textId="77777777" w:rsidR="00293E15" w:rsidRPr="00C438A5" w:rsidRDefault="00293E15" w:rsidP="00293E15">
      <w:pPr>
        <w:pStyle w:val="Heading4"/>
        <w:rPr>
          <w:rFonts w:cs="Times New Roman"/>
        </w:rPr>
      </w:pPr>
      <w:r w:rsidRPr="00C438A5">
        <w:rPr>
          <w:rFonts w:cs="Times New Roman"/>
        </w:rPr>
        <w:t xml:space="preserve">The bill solves climate </w:t>
      </w:r>
      <w:proofErr w:type="gramStart"/>
      <w:r w:rsidRPr="00C438A5">
        <w:rPr>
          <w:rFonts w:cs="Times New Roman"/>
        </w:rPr>
        <w:t>resilience</w:t>
      </w:r>
      <w:proofErr w:type="gramEnd"/>
    </w:p>
    <w:p w14:paraId="7C35A555" w14:textId="77777777" w:rsidR="00293E15" w:rsidRPr="00C438A5" w:rsidRDefault="00293E15" w:rsidP="00293E15">
      <w:pPr>
        <w:rPr>
          <w:rStyle w:val="Style13ptBold"/>
          <w:b w:val="0"/>
          <w:sz w:val="20"/>
        </w:rPr>
      </w:pPr>
      <w:r w:rsidRPr="00C438A5">
        <w:rPr>
          <w:rStyle w:val="Style13ptBold"/>
        </w:rPr>
        <w:t>WFM 21</w:t>
      </w:r>
      <w:r w:rsidRPr="00C438A5">
        <w:rPr>
          <w:rStyle w:val="Style13ptBold"/>
          <w:b w:val="0"/>
          <w:sz w:val="20"/>
        </w:rPr>
        <w:t xml:space="preserve"> (“Biden unveils $2 trillion infrastructure plan; water sector reacts”; Water Finance &amp; Management; April 5, 2021; </w:t>
      </w:r>
      <w:hyperlink r:id="rId109" w:history="1">
        <w:r w:rsidRPr="00C438A5">
          <w:rPr>
            <w:rStyle w:val="Style13ptBold"/>
            <w:b w:val="0"/>
            <w:sz w:val="20"/>
          </w:rPr>
          <w:t>https://waterfm.com/biden-unveils-2-trillion-infrastructure-plan-water-sector-reacts/</w:t>
        </w:r>
      </w:hyperlink>
      <w:r w:rsidRPr="00C438A5">
        <w:rPr>
          <w:rStyle w:val="Style13ptBold"/>
          <w:b w:val="0"/>
          <w:sz w:val="20"/>
        </w:rPr>
        <w:t>) Accessed 6/18/21//</w:t>
      </w:r>
      <w:proofErr w:type="spellStart"/>
      <w:r w:rsidRPr="00C438A5">
        <w:rPr>
          <w:rStyle w:val="Style13ptBold"/>
          <w:b w:val="0"/>
          <w:sz w:val="20"/>
        </w:rPr>
        <w:t>eleanor</w:t>
      </w:r>
      <w:proofErr w:type="spellEnd"/>
    </w:p>
    <w:p w14:paraId="01A66A89" w14:textId="7737C841" w:rsidR="00293E15" w:rsidRPr="00C438A5" w:rsidRDefault="00293E15" w:rsidP="00293E15">
      <w:r w:rsidRPr="00C438A5">
        <w:t xml:space="preserve">On March 31, the White House released The American Jobs Plan, a $2 trillion infrastructure plan aimed at creating jobs and rebuilding U.S. infrastructure. </w:t>
      </w:r>
      <w:r w:rsidRPr="00C438A5">
        <w:rPr>
          <w:rStyle w:val="StyleUnderline"/>
        </w:rPr>
        <w:t xml:space="preserve">The </w:t>
      </w:r>
      <w:r w:rsidRPr="00F83956">
        <w:rPr>
          <w:rStyle w:val="StyleUnderline"/>
          <w:highlight w:val="cyan"/>
        </w:rPr>
        <w:t>Biden</w:t>
      </w:r>
      <w:r w:rsidRPr="00C438A5">
        <w:rPr>
          <w:rStyle w:val="StyleUnderline"/>
        </w:rPr>
        <w:t xml:space="preserve"> Administration </w:t>
      </w:r>
      <w:r w:rsidRPr="00F83956">
        <w:rPr>
          <w:rStyle w:val="StyleUnderline"/>
          <w:highlight w:val="cyan"/>
        </w:rPr>
        <w:t>is proposing</w:t>
      </w:r>
      <w:r w:rsidRPr="00C438A5">
        <w:rPr>
          <w:rStyle w:val="StyleUnderline"/>
        </w:rPr>
        <w:t xml:space="preserve"> a total of $</w:t>
      </w:r>
      <w:r w:rsidRPr="00F83956">
        <w:rPr>
          <w:rStyle w:val="StyleUnderline"/>
          <w:highlight w:val="cyan"/>
        </w:rPr>
        <w:t>111 billion dollars in clean water and drinking water investments.</w:t>
      </w:r>
      <w:r w:rsidRPr="00C438A5">
        <w:rPr>
          <w:rStyle w:val="StyleUnderline"/>
        </w:rPr>
        <w:t xml:space="preserve"> </w:t>
      </w:r>
      <w:r w:rsidRPr="00C438A5">
        <w:t xml:space="preserve">While the proposal does not include detailed programmatic funding allotments, it does provide a broad outline of infrastructure priorities that Congress will need to mold into legislative text. </w:t>
      </w:r>
      <w:r w:rsidRPr="00F83956">
        <w:rPr>
          <w:rStyle w:val="StyleUnderline"/>
          <w:highlight w:val="cyan"/>
        </w:rPr>
        <w:t>The plan proposes prioritizing federal spending on</w:t>
      </w:r>
      <w:r w:rsidRPr="00C438A5">
        <w:rPr>
          <w:rStyle w:val="StyleUnderline"/>
        </w:rPr>
        <w:t xml:space="preserve"> several aspects of water quality – proposing $56 billion toward </w:t>
      </w:r>
      <w:r w:rsidRPr="00F83956">
        <w:rPr>
          <w:rStyle w:val="StyleUnderline"/>
          <w:highlight w:val="cyan"/>
        </w:rPr>
        <w:t>upgrading</w:t>
      </w:r>
      <w:r w:rsidRPr="00C438A5">
        <w:rPr>
          <w:rStyle w:val="StyleUnderline"/>
        </w:rPr>
        <w:t xml:space="preserve"> and modernizing America’s wastewater</w:t>
      </w:r>
      <w:r w:rsidRPr="00F83956">
        <w:rPr>
          <w:rStyle w:val="StyleUnderline"/>
          <w:highlight w:val="cyan"/>
        </w:rPr>
        <w:t xml:space="preserve">, stormwater </w:t>
      </w:r>
      <w:r w:rsidRPr="00C438A5">
        <w:rPr>
          <w:rStyle w:val="StyleUnderline"/>
        </w:rPr>
        <w:t xml:space="preserve">and drinking water </w:t>
      </w:r>
      <w:r w:rsidRPr="00F83956">
        <w:rPr>
          <w:rStyle w:val="StyleUnderline"/>
          <w:highlight w:val="cyan"/>
        </w:rPr>
        <w:t>systems</w:t>
      </w:r>
      <w:r w:rsidRPr="00C438A5">
        <w:rPr>
          <w:rStyle w:val="StyleUnderline"/>
        </w:rPr>
        <w:t xml:space="preserve"> through grant and low-cost loans, another $45 billion specifically toward a goal of removing 100 percent of lead service lines across the country</w:t>
      </w:r>
      <w:r w:rsidRPr="00C438A5">
        <w:t xml:space="preserve">. </w:t>
      </w:r>
      <w:r w:rsidRPr="00C438A5">
        <w:rPr>
          <w:rStyle w:val="StyleUnderline"/>
        </w:rPr>
        <w:t>The replacement of lead pipes and service lines would be funded via EPA’s Drinking Water State Revolving Fund (SRF) and programs authorized through the WIIN Act</w:t>
      </w:r>
      <w:r w:rsidRPr="00C438A5">
        <w:t xml:space="preserve"> of 2016. While the proposal would not explicitly require water systems to replace all lead service lines, a subsequent presidential tweet said it was “long past time” to address the issue. Meanwhile, </w:t>
      </w:r>
      <w:r w:rsidRPr="00C438A5">
        <w:rPr>
          <w:rStyle w:val="StyleUnderline"/>
        </w:rPr>
        <w:t>the stated goal of 100 percent lead service line replacement comes as EPA contemplates reopening the recently finalized Lead and Copper Rule Revisions to changes that could conceivably include a replacement mandate.</w:t>
      </w:r>
      <w:r w:rsidRPr="00C438A5">
        <w:t xml:space="preserve"> Finally, </w:t>
      </w:r>
      <w:r w:rsidRPr="00C438A5">
        <w:rPr>
          <w:rStyle w:val="StyleUnderline"/>
        </w:rPr>
        <w:t>$10 billion would go toward monitoring and remediating PFAS in drinking water.</w:t>
      </w:r>
      <w:r w:rsidRPr="00C438A5">
        <w:t xml:space="preserve"> Congress would finalize the amount of money </w:t>
      </w:r>
      <w:proofErr w:type="gramStart"/>
      <w:r w:rsidRPr="00C438A5">
        <w:t>actually set</w:t>
      </w:r>
      <w:proofErr w:type="gramEnd"/>
      <w:r w:rsidRPr="00C438A5">
        <w:t xml:space="preserve"> aside for these purposes and what programs they would flow through, but lawmakers would likely look to EPA’s SRF and WIFIA programs, along with USDA rural water programs, to distribute the funding. </w:t>
      </w:r>
      <w:r w:rsidRPr="00F83956">
        <w:rPr>
          <w:rStyle w:val="StyleUnderline"/>
          <w:highlight w:val="cyan"/>
        </w:rPr>
        <w:t>Climate resilience represents another</w:t>
      </w:r>
      <w:r w:rsidRPr="00C438A5">
        <w:rPr>
          <w:rStyle w:val="StyleUnderline"/>
        </w:rPr>
        <w:t xml:space="preserve"> </w:t>
      </w:r>
      <w:r w:rsidRPr="00F83956">
        <w:rPr>
          <w:rStyle w:val="StyleUnderline"/>
          <w:highlight w:val="cyan"/>
        </w:rPr>
        <w:t>major focus</w:t>
      </w:r>
      <w:r w:rsidRPr="00C438A5">
        <w:rPr>
          <w:rStyle w:val="StyleUnderline"/>
        </w:rPr>
        <w:t xml:space="preserve"> of the plan and could also serve as an avenue for water systems to receive additional dollars</w:t>
      </w:r>
      <w:r w:rsidRPr="00C438A5">
        <w:t xml:space="preserve">. While details are scarce, </w:t>
      </w:r>
      <w:r w:rsidRPr="00F83956">
        <w:rPr>
          <w:rStyle w:val="StyleUnderline"/>
          <w:highlight w:val="cyan"/>
        </w:rPr>
        <w:t>the plan calls on</w:t>
      </w:r>
      <w:r w:rsidRPr="00C438A5">
        <w:rPr>
          <w:rStyle w:val="StyleUnderline"/>
        </w:rPr>
        <w:t xml:space="preserve"> </w:t>
      </w:r>
      <w:r w:rsidRPr="00F83956">
        <w:rPr>
          <w:rStyle w:val="StyleUnderline"/>
          <w:highlight w:val="cyan"/>
        </w:rPr>
        <w:t xml:space="preserve">Congress to “invest in protection from extreme wildfires, coastal </w:t>
      </w:r>
      <w:r w:rsidRPr="00917575">
        <w:rPr>
          <w:rStyle w:val="Emphasis"/>
          <w:highlight w:val="cyan"/>
        </w:rPr>
        <w:t>resilience</w:t>
      </w:r>
      <w:r w:rsidRPr="00F83956">
        <w:rPr>
          <w:rStyle w:val="StyleUnderline"/>
          <w:highlight w:val="cyan"/>
        </w:rPr>
        <w:t xml:space="preserve"> to sea-level rise and hurricanes</w:t>
      </w:r>
      <w:r w:rsidRPr="00C438A5">
        <w:rPr>
          <w:rStyle w:val="StyleUnderline"/>
        </w:rPr>
        <w:t xml:space="preserve">,” while </w:t>
      </w:r>
      <w:r w:rsidRPr="00F83956">
        <w:rPr>
          <w:rStyle w:val="StyleUnderline"/>
          <w:highlight w:val="cyan"/>
        </w:rPr>
        <w:t xml:space="preserve">also providing “funding for the </w:t>
      </w:r>
      <w:r w:rsidRPr="00917575">
        <w:rPr>
          <w:rStyle w:val="Emphasis"/>
          <w:highlight w:val="cyan"/>
        </w:rPr>
        <w:t>western drought crisis</w:t>
      </w:r>
      <w:r w:rsidRPr="00F83956">
        <w:rPr>
          <w:rStyle w:val="StyleUnderline"/>
          <w:highlight w:val="cyan"/>
        </w:rPr>
        <w:t xml:space="preserve"> by investing in </w:t>
      </w:r>
      <w:r w:rsidRPr="00917575">
        <w:rPr>
          <w:rStyle w:val="Emphasis"/>
          <w:highlight w:val="cyan"/>
        </w:rPr>
        <w:t>water efficiency and recycling programs</w:t>
      </w:r>
      <w:r w:rsidRPr="00F83956">
        <w:rPr>
          <w:highlight w:val="cyan"/>
        </w:rPr>
        <w:t>.”</w:t>
      </w:r>
    </w:p>
    <w:p w14:paraId="6851B5D3" w14:textId="77777777" w:rsidR="00293E15" w:rsidRPr="00C438A5" w:rsidRDefault="00293E15" w:rsidP="00293E15">
      <w:pPr>
        <w:pStyle w:val="Heading4"/>
        <w:rPr>
          <w:rFonts w:cs="Times New Roman"/>
        </w:rPr>
      </w:pPr>
      <w:r w:rsidRPr="00C438A5">
        <w:rPr>
          <w:rFonts w:cs="Times New Roman"/>
        </w:rPr>
        <w:t xml:space="preserve">The bill solves clean drinking </w:t>
      </w:r>
      <w:proofErr w:type="gramStart"/>
      <w:r w:rsidRPr="00C438A5">
        <w:rPr>
          <w:rFonts w:cs="Times New Roman"/>
        </w:rPr>
        <w:t>water</w:t>
      </w:r>
      <w:proofErr w:type="gramEnd"/>
    </w:p>
    <w:p w14:paraId="21B9585D" w14:textId="77777777" w:rsidR="00293E15" w:rsidRPr="00C438A5" w:rsidRDefault="00293E15" w:rsidP="00293E15">
      <w:r w:rsidRPr="00C438A5">
        <w:rPr>
          <w:rStyle w:val="Style13ptBold"/>
        </w:rPr>
        <w:t>WFM 21</w:t>
      </w:r>
      <w:r w:rsidRPr="00C438A5">
        <w:t xml:space="preserve"> (“Biden unveils $2 trillion infrastructure plan; water sector reacts”; Water Finance &amp; Management; April 5, 2021; </w:t>
      </w:r>
      <w:hyperlink r:id="rId110" w:history="1">
        <w:r w:rsidRPr="00C438A5">
          <w:rPr>
            <w:rStyle w:val="Hyperlink"/>
          </w:rPr>
          <w:t>https://waterfm.com/biden-unveils-2-trillion-infrastructure-plan-water-sector-reacts/</w:t>
        </w:r>
      </w:hyperlink>
      <w:r w:rsidRPr="00C438A5">
        <w:t>) Accessed 6/18/21//Eleanor</w:t>
      </w:r>
    </w:p>
    <w:p w14:paraId="5E7FBEA0" w14:textId="77777777" w:rsidR="00293E15" w:rsidRPr="00C438A5" w:rsidRDefault="00293E15" w:rsidP="00293E15"/>
    <w:p w14:paraId="10E47B9E" w14:textId="56BC0EFE" w:rsidR="00293E15" w:rsidRPr="00C438A5" w:rsidRDefault="00293E15" w:rsidP="00293E15">
      <w:r w:rsidRPr="00C438A5">
        <w:t xml:space="preserve">On March 31, the White House released The American Jobs Plan, a $2 trillion infrastructure plan aimed at creating jobs and rebuilding U.S. infrastructure. </w:t>
      </w:r>
      <w:r w:rsidRPr="00C438A5">
        <w:rPr>
          <w:rStyle w:val="StyleUnderline"/>
        </w:rPr>
        <w:t xml:space="preserve">The </w:t>
      </w:r>
      <w:r w:rsidRPr="00F83956">
        <w:rPr>
          <w:rStyle w:val="StyleUnderline"/>
          <w:highlight w:val="cyan"/>
        </w:rPr>
        <w:t>Biden</w:t>
      </w:r>
      <w:r w:rsidRPr="00C438A5">
        <w:rPr>
          <w:rStyle w:val="StyleUnderline"/>
        </w:rPr>
        <w:t xml:space="preserve"> Administration </w:t>
      </w:r>
      <w:r w:rsidRPr="00F83956">
        <w:rPr>
          <w:rStyle w:val="StyleUnderline"/>
          <w:highlight w:val="cyan"/>
        </w:rPr>
        <w:t>is proposing</w:t>
      </w:r>
      <w:r w:rsidRPr="00C438A5">
        <w:rPr>
          <w:rStyle w:val="StyleUnderline"/>
        </w:rPr>
        <w:t xml:space="preserve"> a total of $</w:t>
      </w:r>
      <w:r w:rsidRPr="00F83956">
        <w:rPr>
          <w:rStyle w:val="StyleUnderline"/>
          <w:highlight w:val="cyan"/>
        </w:rPr>
        <w:t>111 billion dollars in clean water and drinking water investments.</w:t>
      </w:r>
      <w:r w:rsidRPr="00C438A5">
        <w:rPr>
          <w:rStyle w:val="StyleUnderline"/>
        </w:rPr>
        <w:t xml:space="preserve"> </w:t>
      </w:r>
      <w:r w:rsidRPr="00C438A5">
        <w:t xml:space="preserve">While the proposal does not include detailed programmatic funding allotments, it does provide a broad outline of infrastructure priorities that Congress will need to mold into legislative text. </w:t>
      </w:r>
      <w:r w:rsidRPr="00F83956">
        <w:rPr>
          <w:rStyle w:val="StyleUnderline"/>
          <w:highlight w:val="cyan"/>
        </w:rPr>
        <w:t>The plan proposes</w:t>
      </w:r>
      <w:r w:rsidRPr="00C438A5">
        <w:rPr>
          <w:rStyle w:val="StyleUnderline"/>
        </w:rPr>
        <w:t xml:space="preserve"> prioritizing </w:t>
      </w:r>
      <w:r w:rsidRPr="00F83956">
        <w:rPr>
          <w:rStyle w:val="StyleUnderline"/>
          <w:highlight w:val="cyan"/>
        </w:rPr>
        <w:t>federal spending</w:t>
      </w:r>
      <w:r w:rsidRPr="00C438A5">
        <w:rPr>
          <w:rStyle w:val="StyleUnderline"/>
        </w:rPr>
        <w:t xml:space="preserve"> on several aspects of water quality – proposing $56 billion toward upgrading and modernizing America’s wastewater, stormwater and drinking water systems through grant and low-cost loans, another $45 billion specifically </w:t>
      </w:r>
      <w:r w:rsidRPr="00F83956">
        <w:rPr>
          <w:rStyle w:val="StyleUnderline"/>
          <w:highlight w:val="cyan"/>
        </w:rPr>
        <w:t>toward</w:t>
      </w:r>
      <w:r w:rsidRPr="00C438A5">
        <w:rPr>
          <w:rStyle w:val="StyleUnderline"/>
        </w:rPr>
        <w:t xml:space="preserve"> a goal of </w:t>
      </w:r>
      <w:r w:rsidRPr="00F83956">
        <w:rPr>
          <w:rStyle w:val="StyleUnderline"/>
          <w:highlight w:val="cyan"/>
        </w:rPr>
        <w:t>removing</w:t>
      </w:r>
      <w:r w:rsidRPr="00C438A5">
        <w:rPr>
          <w:rStyle w:val="StyleUnderline"/>
        </w:rPr>
        <w:t xml:space="preserve"> 100 percent of </w:t>
      </w:r>
      <w:r w:rsidRPr="00F83956">
        <w:rPr>
          <w:rStyle w:val="StyleUnderline"/>
          <w:highlight w:val="cyan"/>
        </w:rPr>
        <w:t>lead</w:t>
      </w:r>
      <w:r w:rsidRPr="00C438A5">
        <w:rPr>
          <w:rStyle w:val="StyleUnderline"/>
        </w:rPr>
        <w:t xml:space="preserve"> service </w:t>
      </w:r>
      <w:r w:rsidRPr="00F83956">
        <w:rPr>
          <w:rStyle w:val="StyleUnderline"/>
          <w:highlight w:val="cyan"/>
        </w:rPr>
        <w:t>lines</w:t>
      </w:r>
      <w:r w:rsidRPr="00C438A5">
        <w:rPr>
          <w:rStyle w:val="StyleUnderline"/>
        </w:rPr>
        <w:t xml:space="preserve"> across the country</w:t>
      </w:r>
      <w:r w:rsidRPr="00C438A5">
        <w:t xml:space="preserve">. </w:t>
      </w:r>
      <w:r w:rsidRPr="00C438A5">
        <w:rPr>
          <w:rStyle w:val="StyleUnderline"/>
        </w:rPr>
        <w:t>The replacement of lead pipes and service lines would be funded via EPA’s Drinking Water State Revolving Fund (SRF) and programs authorized through the WIIN Act</w:t>
      </w:r>
      <w:r w:rsidRPr="00C438A5">
        <w:t xml:space="preserve"> of 2016. While the proposal would not explicitly require water systems to replace all lead service lines, a subsequent presidential tweet said it was “long past time” to address the issue. Meanwhile, </w:t>
      </w:r>
      <w:r w:rsidRPr="00C438A5">
        <w:rPr>
          <w:rStyle w:val="StyleUnderline"/>
        </w:rPr>
        <w:t>the stated goal of 100 percent lead service line replacement comes as EPA contemplates reopening the recently finalized Lead and Copper Rule Revisions to changes that could conceivably include a replacement mandate.</w:t>
      </w:r>
      <w:r w:rsidRPr="00C438A5">
        <w:t xml:space="preserve"> Finally, </w:t>
      </w:r>
      <w:r w:rsidRPr="00C438A5">
        <w:rPr>
          <w:rStyle w:val="StyleUnderline"/>
        </w:rPr>
        <w:t>$</w:t>
      </w:r>
      <w:r w:rsidRPr="00F83956">
        <w:rPr>
          <w:rStyle w:val="StyleUnderline"/>
          <w:highlight w:val="cyan"/>
        </w:rPr>
        <w:t>10 billion would go toward</w:t>
      </w:r>
      <w:r w:rsidRPr="00C438A5">
        <w:rPr>
          <w:rStyle w:val="StyleUnderline"/>
        </w:rPr>
        <w:t xml:space="preserve"> </w:t>
      </w:r>
      <w:r w:rsidRPr="00F83956">
        <w:rPr>
          <w:rStyle w:val="StyleUnderline"/>
          <w:highlight w:val="cyan"/>
        </w:rPr>
        <w:t>monitoring and remediating PFAS in drinking water</w:t>
      </w:r>
      <w:r w:rsidRPr="00C438A5">
        <w:rPr>
          <w:rStyle w:val="StyleUnderline"/>
        </w:rPr>
        <w:t>.</w:t>
      </w:r>
      <w:r w:rsidRPr="00C438A5">
        <w:t xml:space="preserve"> Congress would finalize the amount of money </w:t>
      </w:r>
      <w:proofErr w:type="gramStart"/>
      <w:r w:rsidRPr="00C438A5">
        <w:t>actually set</w:t>
      </w:r>
      <w:proofErr w:type="gramEnd"/>
      <w:r w:rsidRPr="00C438A5">
        <w:t xml:space="preserve"> aside for these purposes and what programs they would flow through, but lawmakers would likely look to EPA’s SRF and WIFIA programs, along with USDA rural water programs, to distribute the funding. </w:t>
      </w:r>
      <w:r w:rsidRPr="0054413C">
        <w:rPr>
          <w:rStyle w:val="StyleUnderline"/>
          <w:highlight w:val="cyan"/>
        </w:rPr>
        <w:t>Climate resilience represents a</w:t>
      </w:r>
      <w:r w:rsidRPr="00C438A5">
        <w:rPr>
          <w:rStyle w:val="StyleUnderline"/>
        </w:rPr>
        <w:t xml:space="preserve">nother </w:t>
      </w:r>
      <w:r w:rsidRPr="0054413C">
        <w:rPr>
          <w:rStyle w:val="StyleUnderline"/>
          <w:highlight w:val="cyan"/>
        </w:rPr>
        <w:t>major focus of the</w:t>
      </w:r>
      <w:r w:rsidRPr="00C438A5">
        <w:rPr>
          <w:rStyle w:val="StyleUnderline"/>
        </w:rPr>
        <w:t xml:space="preserve"> </w:t>
      </w:r>
      <w:r w:rsidRPr="0054413C">
        <w:rPr>
          <w:rStyle w:val="StyleUnderline"/>
          <w:highlight w:val="cyan"/>
        </w:rPr>
        <w:t>plan and could also serve as an avenue for water systems to receive additional dollars</w:t>
      </w:r>
      <w:r w:rsidRPr="00C438A5">
        <w:t xml:space="preserve">. While details are scarce, </w:t>
      </w:r>
      <w:r w:rsidRPr="00C438A5">
        <w:rPr>
          <w:rStyle w:val="StyleUnderline"/>
        </w:rPr>
        <w:t>the plan calls on Congress to “invest in protection from extreme wildfires, coastal resilience to sea-level rise and hurricanes,” while also providing “funding for the western drought crisis by investing in water efficiency and recycling programs</w:t>
      </w:r>
      <w:r w:rsidRPr="00C438A5">
        <w:t>.”</w:t>
      </w:r>
    </w:p>
    <w:p w14:paraId="28671B91" w14:textId="77777777" w:rsidR="00293E15" w:rsidRPr="00C438A5" w:rsidRDefault="00293E15" w:rsidP="00293E15"/>
    <w:p w14:paraId="169941E0" w14:textId="6E08E9DF" w:rsidR="00293E15" w:rsidRPr="00C438A5" w:rsidRDefault="00487E16" w:rsidP="00293E15">
      <w:pPr>
        <w:pStyle w:val="Heading3"/>
        <w:rPr>
          <w:rFonts w:cs="Times New Roman"/>
        </w:rPr>
      </w:pPr>
      <w:r>
        <w:rPr>
          <w:rFonts w:cs="Times New Roman"/>
        </w:rPr>
        <w:t>Natives</w:t>
      </w:r>
    </w:p>
    <w:p w14:paraId="1080EAB2" w14:textId="77777777" w:rsidR="00293E15" w:rsidRPr="00C438A5" w:rsidRDefault="00293E15" w:rsidP="00293E15">
      <w:pPr>
        <w:pStyle w:val="Heading4"/>
        <w:rPr>
          <w:rFonts w:cs="Times New Roman"/>
          <w:b w:val="0"/>
          <w:bCs/>
        </w:rPr>
      </w:pPr>
      <w:r w:rsidRPr="00C438A5">
        <w:rPr>
          <w:rFonts w:cs="Times New Roman"/>
        </w:rPr>
        <w:t xml:space="preserve">Passage would </w:t>
      </w:r>
      <w:r w:rsidRPr="00C438A5">
        <w:rPr>
          <w:rFonts w:cs="Times New Roman"/>
          <w:u w:val="single"/>
        </w:rPr>
        <w:t>transform</w:t>
      </w:r>
      <w:r w:rsidRPr="00C438A5">
        <w:rPr>
          <w:rFonts w:cs="Times New Roman"/>
        </w:rPr>
        <w:t xml:space="preserve"> Indian Country </w:t>
      </w:r>
      <w:r w:rsidRPr="00C438A5">
        <w:rPr>
          <w:rFonts w:cs="Times New Roman"/>
          <w:b w:val="0"/>
        </w:rPr>
        <w:t xml:space="preserve">— this is from a Tribe </w:t>
      </w:r>
      <w:proofErr w:type="gramStart"/>
      <w:r w:rsidRPr="00C438A5">
        <w:rPr>
          <w:rFonts w:cs="Times New Roman"/>
          <w:b w:val="0"/>
        </w:rPr>
        <w:t>Chair</w:t>
      </w:r>
      <w:proofErr w:type="gramEnd"/>
    </w:p>
    <w:p w14:paraId="3CB86A9B" w14:textId="77777777" w:rsidR="00293E15" w:rsidRPr="00C438A5" w:rsidRDefault="00293E15" w:rsidP="00293E15">
      <w:r w:rsidRPr="00C438A5">
        <w:rPr>
          <w:rStyle w:val="Style13ptBold"/>
        </w:rPr>
        <w:t>Forsman 5/14</w:t>
      </w:r>
      <w:r w:rsidRPr="00C438A5">
        <w:t xml:space="preserve"> — Leonard Forsman is Suquamish Tribe Chair and President of the Affiliated Tribes of Northwest </w:t>
      </w:r>
      <w:proofErr w:type="gramStart"/>
      <w:r w:rsidRPr="00C438A5">
        <w:t>Indians.(</w:t>
      </w:r>
      <w:proofErr w:type="gramEnd"/>
      <w:r w:rsidRPr="00C438A5">
        <w:t xml:space="preserve">"Native tribes need Biden’s bold plan to fix infrastructure" Crosscut, May 14, . </w:t>
      </w:r>
      <w:hyperlink r:id="rId111" w:history="1">
        <w:r w:rsidRPr="00C438A5">
          <w:rPr>
            <w:rStyle w:val="Hyperlink"/>
          </w:rPr>
          <w:t>https://crosscut.com/opinion/2021/05/native-tribes-need-bidens-bold-plan-fix-infrastructure)//JLPark</w:t>
        </w:r>
      </w:hyperlink>
      <w:r w:rsidRPr="00C438A5">
        <w:t xml:space="preserve"> </w:t>
      </w:r>
    </w:p>
    <w:p w14:paraId="09DEA224" w14:textId="77777777" w:rsidR="00293E15" w:rsidRPr="00C438A5" w:rsidRDefault="00293E15" w:rsidP="00293E15">
      <w:pPr>
        <w:rPr>
          <w:sz w:val="10"/>
        </w:rPr>
      </w:pPr>
      <w:r w:rsidRPr="00F83956">
        <w:rPr>
          <w:rStyle w:val="StyleUnderline"/>
          <w:highlight w:val="cyan"/>
        </w:rPr>
        <w:t xml:space="preserve">The </w:t>
      </w:r>
      <w:r w:rsidRPr="00F83956">
        <w:rPr>
          <w:rStyle w:val="Emphasis"/>
          <w:highlight w:val="cyan"/>
        </w:rPr>
        <w:t>American Jobs Plan</w:t>
      </w:r>
      <w:r w:rsidRPr="00F83956">
        <w:rPr>
          <w:rStyle w:val="StyleUnderline"/>
          <w:highlight w:val="cyan"/>
        </w:rPr>
        <w:t xml:space="preserve"> would address</w:t>
      </w:r>
      <w:r w:rsidRPr="00C438A5">
        <w:rPr>
          <w:sz w:val="10"/>
        </w:rPr>
        <w:t xml:space="preserve"> some of the most neglected aspects of life in the United States, including </w:t>
      </w:r>
      <w:r w:rsidRPr="00C438A5">
        <w:rPr>
          <w:rStyle w:val="StyleUnderline"/>
        </w:rPr>
        <w:t xml:space="preserve">the </w:t>
      </w:r>
      <w:r w:rsidRPr="00C438A5">
        <w:rPr>
          <w:rStyle w:val="Emphasis"/>
        </w:rPr>
        <w:t>challenging conditions</w:t>
      </w:r>
      <w:r w:rsidRPr="00C438A5">
        <w:rPr>
          <w:rStyle w:val="StyleUnderline"/>
        </w:rPr>
        <w:t xml:space="preserve"> that </w:t>
      </w:r>
      <w:r w:rsidRPr="00C438A5">
        <w:rPr>
          <w:rStyle w:val="Emphasis"/>
        </w:rPr>
        <w:t>prevail</w:t>
      </w:r>
      <w:r w:rsidRPr="00C438A5">
        <w:rPr>
          <w:rStyle w:val="StyleUnderline"/>
        </w:rPr>
        <w:t xml:space="preserve"> in much of </w:t>
      </w:r>
      <w:r w:rsidRPr="00C438A5">
        <w:rPr>
          <w:rStyle w:val="Emphasis"/>
        </w:rPr>
        <w:t>Indian Country</w:t>
      </w:r>
      <w:r w:rsidRPr="00C438A5">
        <w:rPr>
          <w:sz w:val="10"/>
        </w:rPr>
        <w:t>. This initiative would repair such traditional infrastructure as </w:t>
      </w:r>
      <w:r w:rsidRPr="00F83956">
        <w:rPr>
          <w:rStyle w:val="StyleUnderline"/>
          <w:highlight w:val="cyan"/>
        </w:rPr>
        <w:t xml:space="preserve">worn-out </w:t>
      </w:r>
      <w:r w:rsidRPr="00F83956">
        <w:rPr>
          <w:rStyle w:val="Emphasis"/>
          <w:highlight w:val="cyan"/>
        </w:rPr>
        <w:t>roads</w:t>
      </w:r>
      <w:r w:rsidRPr="00F83956">
        <w:rPr>
          <w:rStyle w:val="StyleUnderline"/>
          <w:highlight w:val="cyan"/>
        </w:rPr>
        <w:t xml:space="preserve">, </w:t>
      </w:r>
      <w:r w:rsidRPr="00F83956">
        <w:rPr>
          <w:rStyle w:val="Emphasis"/>
          <w:highlight w:val="cyan"/>
        </w:rPr>
        <w:t>rail lines</w:t>
      </w:r>
      <w:r w:rsidRPr="00F83956">
        <w:rPr>
          <w:rStyle w:val="StyleUnderline"/>
          <w:highlight w:val="cyan"/>
        </w:rPr>
        <w:t xml:space="preserve"> and </w:t>
      </w:r>
      <w:r w:rsidRPr="00F83956">
        <w:rPr>
          <w:rStyle w:val="Emphasis"/>
          <w:highlight w:val="cyan"/>
        </w:rPr>
        <w:t>bridges</w:t>
      </w:r>
      <w:r w:rsidRPr="00C438A5">
        <w:rPr>
          <w:rStyle w:val="StyleUnderline"/>
        </w:rPr>
        <w:t xml:space="preserve">, </w:t>
      </w:r>
      <w:proofErr w:type="gramStart"/>
      <w:r w:rsidRPr="00C438A5">
        <w:rPr>
          <w:rStyle w:val="StyleUnderline"/>
        </w:rPr>
        <w:t>and also</w:t>
      </w:r>
      <w:proofErr w:type="gramEnd"/>
      <w:r w:rsidRPr="00C438A5">
        <w:rPr>
          <w:rStyle w:val="StyleUnderline"/>
        </w:rPr>
        <w:t xml:space="preserve"> invest in infrastructure that would </w:t>
      </w:r>
      <w:r w:rsidRPr="00C438A5">
        <w:rPr>
          <w:rStyle w:val="Emphasis"/>
        </w:rPr>
        <w:t>fuel future prosperity</w:t>
      </w:r>
      <w:r w:rsidRPr="00C438A5">
        <w:rPr>
          <w:sz w:val="10"/>
        </w:rPr>
        <w:t xml:space="preserve">, </w:t>
      </w:r>
      <w:r w:rsidRPr="00C438A5">
        <w:rPr>
          <w:rStyle w:val="StyleUnderline"/>
        </w:rPr>
        <w:t xml:space="preserve">like </w:t>
      </w:r>
      <w:r w:rsidRPr="00C438A5">
        <w:rPr>
          <w:rStyle w:val="Emphasis"/>
        </w:rPr>
        <w:t>broadband</w:t>
      </w:r>
      <w:r w:rsidRPr="00C438A5">
        <w:rPr>
          <w:sz w:val="10"/>
        </w:rPr>
        <w:t xml:space="preserve"> internet </w:t>
      </w:r>
      <w:r w:rsidRPr="00C438A5">
        <w:rPr>
          <w:rStyle w:val="StyleUnderline"/>
        </w:rPr>
        <w:t>and upgrades to the</w:t>
      </w:r>
      <w:r w:rsidRPr="00C438A5">
        <w:rPr>
          <w:sz w:val="10"/>
        </w:rPr>
        <w:t xml:space="preserve"> electrical </w:t>
      </w:r>
      <w:r w:rsidRPr="00C438A5">
        <w:rPr>
          <w:rStyle w:val="Emphasis"/>
        </w:rPr>
        <w:t>grid</w:t>
      </w:r>
      <w:r w:rsidRPr="00C438A5">
        <w:rPr>
          <w:sz w:val="10"/>
        </w:rPr>
        <w:t>. </w:t>
      </w:r>
    </w:p>
    <w:p w14:paraId="3CFEECC9" w14:textId="77777777" w:rsidR="00293E15" w:rsidRPr="00C438A5" w:rsidRDefault="00293E15" w:rsidP="00293E15">
      <w:pPr>
        <w:rPr>
          <w:sz w:val="10"/>
        </w:rPr>
      </w:pPr>
      <w:r w:rsidRPr="00C438A5">
        <w:rPr>
          <w:rStyle w:val="StyleUnderline"/>
        </w:rPr>
        <w:t xml:space="preserve">The proposal also makes </w:t>
      </w:r>
      <w:r w:rsidRPr="00C438A5">
        <w:rPr>
          <w:rStyle w:val="Emphasis"/>
        </w:rPr>
        <w:t>significant investments</w:t>
      </w:r>
      <w:r w:rsidRPr="00C438A5">
        <w:rPr>
          <w:rStyle w:val="StyleUnderline"/>
        </w:rPr>
        <w:t xml:space="preserve"> in people by providing access to </w:t>
      </w:r>
      <w:r w:rsidRPr="00C438A5">
        <w:rPr>
          <w:rStyle w:val="Emphasis"/>
        </w:rPr>
        <w:t>education</w:t>
      </w:r>
      <w:r w:rsidRPr="00C438A5">
        <w:rPr>
          <w:rStyle w:val="StyleUnderline"/>
        </w:rPr>
        <w:t xml:space="preserve">, </w:t>
      </w:r>
      <w:r w:rsidRPr="00C438A5">
        <w:rPr>
          <w:rStyle w:val="Emphasis"/>
        </w:rPr>
        <w:t>health care</w:t>
      </w:r>
      <w:r w:rsidRPr="00C438A5">
        <w:rPr>
          <w:rStyle w:val="StyleUnderline"/>
        </w:rPr>
        <w:t xml:space="preserve"> and </w:t>
      </w:r>
      <w:r w:rsidRPr="00C438A5">
        <w:rPr>
          <w:rStyle w:val="Emphasis"/>
        </w:rPr>
        <w:t>public safety</w:t>
      </w:r>
      <w:r w:rsidRPr="00C438A5">
        <w:rPr>
          <w:sz w:val="10"/>
        </w:rPr>
        <w:t xml:space="preserve">. </w:t>
      </w:r>
      <w:r w:rsidRPr="00C438A5">
        <w:rPr>
          <w:rStyle w:val="StyleUnderline"/>
        </w:rPr>
        <w:t>The A</w:t>
      </w:r>
      <w:r w:rsidRPr="00C438A5">
        <w:rPr>
          <w:sz w:val="10"/>
        </w:rPr>
        <w:t xml:space="preserve">merican </w:t>
      </w:r>
      <w:r w:rsidRPr="00C438A5">
        <w:rPr>
          <w:rStyle w:val="StyleUnderline"/>
        </w:rPr>
        <w:t>J</w:t>
      </w:r>
      <w:r w:rsidRPr="00C438A5">
        <w:rPr>
          <w:sz w:val="10"/>
        </w:rPr>
        <w:t xml:space="preserve">obs </w:t>
      </w:r>
      <w:r w:rsidRPr="00C438A5">
        <w:rPr>
          <w:rStyle w:val="StyleUnderline"/>
        </w:rPr>
        <w:t>P</w:t>
      </w:r>
      <w:r w:rsidRPr="00C438A5">
        <w:rPr>
          <w:sz w:val="10"/>
        </w:rPr>
        <w:t xml:space="preserve">lan </w:t>
      </w:r>
      <w:r w:rsidRPr="00C438A5">
        <w:rPr>
          <w:rStyle w:val="StyleUnderline"/>
        </w:rPr>
        <w:t>is a holistic approach to infrastructure that offers jobs now while strengthening</w:t>
      </w:r>
      <w:r w:rsidRPr="00C438A5">
        <w:rPr>
          <w:sz w:val="10"/>
        </w:rPr>
        <w:t xml:space="preserve"> our </w:t>
      </w:r>
      <w:r w:rsidRPr="00C438A5">
        <w:rPr>
          <w:rStyle w:val="StyleUnderline"/>
        </w:rPr>
        <w:t>communities</w:t>
      </w:r>
      <w:r w:rsidRPr="00C438A5">
        <w:rPr>
          <w:sz w:val="10"/>
        </w:rPr>
        <w:t xml:space="preserve"> and investing in hope </w:t>
      </w:r>
      <w:r w:rsidRPr="00C438A5">
        <w:rPr>
          <w:rStyle w:val="StyleUnderline"/>
        </w:rPr>
        <w:t xml:space="preserve">for </w:t>
      </w:r>
      <w:r w:rsidRPr="00C438A5">
        <w:rPr>
          <w:rStyle w:val="Emphasis"/>
        </w:rPr>
        <w:t>generations</w:t>
      </w:r>
      <w:r w:rsidRPr="00C438A5">
        <w:rPr>
          <w:rStyle w:val="StyleUnderline"/>
        </w:rPr>
        <w:t xml:space="preserve"> to come</w:t>
      </w:r>
      <w:r w:rsidRPr="00C438A5">
        <w:rPr>
          <w:sz w:val="10"/>
        </w:rPr>
        <w:t>. </w:t>
      </w:r>
    </w:p>
    <w:p w14:paraId="1ACEAD38" w14:textId="77777777" w:rsidR="00293E15" w:rsidRPr="00C438A5" w:rsidRDefault="00293E15" w:rsidP="00293E15">
      <w:pPr>
        <w:rPr>
          <w:sz w:val="10"/>
        </w:rPr>
      </w:pPr>
      <w:r w:rsidRPr="00C438A5">
        <w:rPr>
          <w:sz w:val="10"/>
        </w:rPr>
        <w:t xml:space="preserve">The </w:t>
      </w:r>
      <w:r w:rsidRPr="00C438A5">
        <w:rPr>
          <w:rStyle w:val="StyleUnderline"/>
        </w:rPr>
        <w:t>COVID</w:t>
      </w:r>
      <w:r w:rsidRPr="00C438A5">
        <w:rPr>
          <w:sz w:val="10"/>
        </w:rPr>
        <w:t xml:space="preserve">-19 pandemic and the expanding awareness of racial injustice </w:t>
      </w:r>
      <w:r w:rsidRPr="00C438A5">
        <w:rPr>
          <w:rStyle w:val="StyleUnderline"/>
        </w:rPr>
        <w:t>make it clear that our country needs investment</w:t>
      </w:r>
      <w:r w:rsidRPr="00C438A5">
        <w:rPr>
          <w:sz w:val="10"/>
        </w:rPr>
        <w:t xml:space="preserve"> in both its muscle and its soul. </w:t>
      </w:r>
      <w:r w:rsidRPr="00C438A5">
        <w:rPr>
          <w:rStyle w:val="StyleUnderline"/>
        </w:rPr>
        <w:t xml:space="preserve">Both are badly needed </w:t>
      </w:r>
      <w:r w:rsidRPr="00F83956">
        <w:rPr>
          <w:rStyle w:val="StyleUnderline"/>
          <w:highlight w:val="cyan"/>
        </w:rPr>
        <w:t xml:space="preserve">in </w:t>
      </w:r>
      <w:r w:rsidRPr="00F83956">
        <w:rPr>
          <w:rStyle w:val="Emphasis"/>
          <w:highlight w:val="cyan"/>
        </w:rPr>
        <w:t>tribal nations</w:t>
      </w:r>
      <w:r w:rsidRPr="00C438A5">
        <w:rPr>
          <w:sz w:val="10"/>
        </w:rPr>
        <w:t xml:space="preserve"> and by the country </w:t>
      </w:r>
      <w:proofErr w:type="gramStart"/>
      <w:r w:rsidRPr="00C438A5">
        <w:rPr>
          <w:sz w:val="10"/>
        </w:rPr>
        <w:t>as a whole to</w:t>
      </w:r>
      <w:proofErr w:type="gramEnd"/>
      <w:r w:rsidRPr="00C438A5">
        <w:rPr>
          <w:sz w:val="10"/>
        </w:rPr>
        <w:t xml:space="preserve"> create a better world for coming generations.</w:t>
      </w:r>
    </w:p>
    <w:p w14:paraId="05D7FACA" w14:textId="77777777" w:rsidR="00293E15" w:rsidRPr="00C438A5" w:rsidRDefault="00293E15" w:rsidP="00293E15">
      <w:pPr>
        <w:rPr>
          <w:sz w:val="10"/>
        </w:rPr>
      </w:pPr>
      <w:r w:rsidRPr="00C438A5">
        <w:rPr>
          <w:rStyle w:val="StyleUnderline"/>
        </w:rPr>
        <w:t xml:space="preserve">As chairman of the </w:t>
      </w:r>
      <w:r w:rsidRPr="00C438A5">
        <w:rPr>
          <w:rStyle w:val="Emphasis"/>
        </w:rPr>
        <w:t>Suquamish Tribe</w:t>
      </w:r>
      <w:r w:rsidRPr="00C438A5">
        <w:rPr>
          <w:rStyle w:val="StyleUnderline"/>
        </w:rPr>
        <w:t xml:space="preserve"> and president of the </w:t>
      </w:r>
      <w:r w:rsidRPr="00C438A5">
        <w:rPr>
          <w:rStyle w:val="Emphasis"/>
        </w:rPr>
        <w:t>Affiliated Tribes of Northwest Indians</w:t>
      </w:r>
      <w:r w:rsidRPr="00C438A5">
        <w:rPr>
          <w:sz w:val="10"/>
        </w:rPr>
        <w:t xml:space="preserve">, </w:t>
      </w:r>
      <w:r w:rsidRPr="00C438A5">
        <w:rPr>
          <w:rStyle w:val="StyleUnderline"/>
        </w:rPr>
        <w:t>my work centers on American Indians</w:t>
      </w:r>
      <w:r w:rsidRPr="00C438A5">
        <w:rPr>
          <w:sz w:val="10"/>
        </w:rPr>
        <w:t>, who are among the country’s most neglected people. Our fates were tied to treaties that promised education, health care and the right to continue our ways of life and means of sustenance through fishing and hunting.</w:t>
      </w:r>
    </w:p>
    <w:p w14:paraId="49BCC8C3" w14:textId="77777777" w:rsidR="00293E15" w:rsidRPr="00C438A5" w:rsidRDefault="00293E15" w:rsidP="00293E15">
      <w:pPr>
        <w:rPr>
          <w:sz w:val="10"/>
          <w:szCs w:val="10"/>
        </w:rPr>
      </w:pPr>
      <w:r w:rsidRPr="00C438A5">
        <w:rPr>
          <w:sz w:val="10"/>
          <w:szCs w:val="10"/>
        </w:rPr>
        <w:t xml:space="preserve">Most early federal investment was used to force us off lands coveted by settlers or extractive industries, and to attempt to assimilate us by dividing our reservations into allotments, scattering tribal </w:t>
      </w:r>
      <w:proofErr w:type="gramStart"/>
      <w:r w:rsidRPr="00C438A5">
        <w:rPr>
          <w:sz w:val="10"/>
          <w:szCs w:val="10"/>
        </w:rPr>
        <w:t>communities</w:t>
      </w:r>
      <w:proofErr w:type="gramEnd"/>
      <w:r w:rsidRPr="00C438A5">
        <w:rPr>
          <w:sz w:val="10"/>
          <w:szCs w:val="10"/>
        </w:rPr>
        <w:t xml:space="preserve"> and forcing tribal children (our parents and grandparents) into far-flung and often abusive boarding schools.</w:t>
      </w:r>
    </w:p>
    <w:p w14:paraId="6A6EAF36" w14:textId="77777777" w:rsidR="00293E15" w:rsidRPr="00C438A5" w:rsidRDefault="00293E15" w:rsidP="00293E15">
      <w:pPr>
        <w:rPr>
          <w:sz w:val="10"/>
          <w:szCs w:val="10"/>
        </w:rPr>
      </w:pPr>
      <w:r w:rsidRPr="00C438A5">
        <w:rPr>
          <w:sz w:val="10"/>
          <w:szCs w:val="10"/>
        </w:rPr>
        <w:t>The promises that the United States made to our people in these treaties were ignored, broken or both.</w:t>
      </w:r>
    </w:p>
    <w:p w14:paraId="3344AAAC" w14:textId="77777777" w:rsidR="00293E15" w:rsidRPr="00C438A5" w:rsidRDefault="00293E15" w:rsidP="00293E15">
      <w:pPr>
        <w:rPr>
          <w:sz w:val="10"/>
          <w:szCs w:val="10"/>
        </w:rPr>
      </w:pPr>
      <w:r w:rsidRPr="00C438A5">
        <w:rPr>
          <w:sz w:val="10"/>
          <w:szCs w:val="10"/>
        </w:rPr>
        <w:t xml:space="preserve">Over time, though, farsighted tribal leaders, working from their living rooms with few resources, fought off policies aimed at undermining and even terminating tribes. These leaders pushed back against federal, </w:t>
      </w:r>
      <w:proofErr w:type="gramStart"/>
      <w:r w:rsidRPr="00C438A5">
        <w:rPr>
          <w:sz w:val="10"/>
          <w:szCs w:val="10"/>
        </w:rPr>
        <w:t>state</w:t>
      </w:r>
      <w:proofErr w:type="gramEnd"/>
      <w:r w:rsidRPr="00C438A5">
        <w:rPr>
          <w:sz w:val="10"/>
          <w:szCs w:val="10"/>
        </w:rPr>
        <w:t xml:space="preserve"> and local policies that fractured tribal economies — which were built on fishing, hunting and other sustainable harvesting practices — and against policies that neglected health and educational services.</w:t>
      </w:r>
    </w:p>
    <w:p w14:paraId="6C544C38" w14:textId="77777777" w:rsidR="00293E15" w:rsidRPr="00C438A5" w:rsidRDefault="00293E15" w:rsidP="00293E15">
      <w:pPr>
        <w:rPr>
          <w:sz w:val="10"/>
          <w:szCs w:val="10"/>
        </w:rPr>
      </w:pPr>
      <w:r w:rsidRPr="00C438A5">
        <w:rPr>
          <w:sz w:val="10"/>
          <w:szCs w:val="10"/>
        </w:rPr>
        <w:t>These leaders </w:t>
      </w:r>
      <w:hyperlink r:id="rId112" w:history="1">
        <w:r w:rsidRPr="00C438A5">
          <w:rPr>
            <w:rStyle w:val="Hyperlink"/>
            <w:sz w:val="10"/>
            <w:szCs w:val="10"/>
          </w:rPr>
          <w:t>made remarkable progress</w:t>
        </w:r>
      </w:hyperlink>
      <w:r w:rsidRPr="00C438A5">
        <w:rPr>
          <w:sz w:val="10"/>
          <w:szCs w:val="10"/>
        </w:rPr>
        <w:t>, but Indian Country has a long way to go to recover from generations of federal mismanagement, discriminatory practices, treaty violations and neglect. President Biden’s jobs plan is a historic step toward meeting the federal government’s obligations to Indian Country, while making the entire nation more resilient. </w:t>
      </w:r>
    </w:p>
    <w:p w14:paraId="78FCE1F9" w14:textId="77777777" w:rsidR="00293E15" w:rsidRPr="00C438A5" w:rsidRDefault="00293E15" w:rsidP="00293E15">
      <w:pPr>
        <w:rPr>
          <w:sz w:val="10"/>
        </w:rPr>
      </w:pPr>
      <w:r w:rsidRPr="00F83956">
        <w:rPr>
          <w:rStyle w:val="StyleUnderline"/>
          <w:highlight w:val="cyan"/>
        </w:rPr>
        <w:t>Here are</w:t>
      </w:r>
      <w:r w:rsidRPr="00C438A5">
        <w:rPr>
          <w:sz w:val="10"/>
        </w:rPr>
        <w:t xml:space="preserve"> just </w:t>
      </w:r>
      <w:r w:rsidRPr="00F83956">
        <w:rPr>
          <w:rStyle w:val="StyleUnderline"/>
          <w:highlight w:val="cyan"/>
        </w:rPr>
        <w:t xml:space="preserve">some of the </w:t>
      </w:r>
      <w:r w:rsidRPr="00F83956">
        <w:rPr>
          <w:rStyle w:val="Emphasis"/>
          <w:highlight w:val="cyan"/>
        </w:rPr>
        <w:t>many areas</w:t>
      </w:r>
      <w:r w:rsidRPr="00C438A5">
        <w:rPr>
          <w:rStyle w:val="StyleUnderline"/>
        </w:rPr>
        <w:t xml:space="preserve"> in which </w:t>
      </w:r>
      <w:r w:rsidRPr="00F83956">
        <w:rPr>
          <w:rStyle w:val="StyleUnderline"/>
          <w:highlight w:val="cyan"/>
        </w:rPr>
        <w:t xml:space="preserve">the plan could help </w:t>
      </w:r>
      <w:r w:rsidRPr="00F83956">
        <w:rPr>
          <w:rStyle w:val="Emphasis"/>
          <w:highlight w:val="cyan"/>
        </w:rPr>
        <w:t>transform</w:t>
      </w:r>
      <w:r w:rsidRPr="00F83956">
        <w:rPr>
          <w:rStyle w:val="StyleUnderline"/>
          <w:highlight w:val="cyan"/>
        </w:rPr>
        <w:t xml:space="preserve"> Indian Country</w:t>
      </w:r>
      <w:r w:rsidRPr="00C438A5">
        <w:rPr>
          <w:sz w:val="10"/>
        </w:rPr>
        <w:t>:</w:t>
      </w:r>
    </w:p>
    <w:p w14:paraId="18760160" w14:textId="77777777" w:rsidR="00293E15" w:rsidRPr="00C438A5" w:rsidRDefault="00293E15" w:rsidP="00293E15">
      <w:pPr>
        <w:pStyle w:val="ListParagraph"/>
        <w:numPr>
          <w:ilvl w:val="0"/>
          <w:numId w:val="13"/>
        </w:numPr>
        <w:rPr>
          <w:rStyle w:val="StyleUnderline"/>
        </w:rPr>
      </w:pPr>
      <w:r w:rsidRPr="00F83956">
        <w:rPr>
          <w:rStyle w:val="Emphasis"/>
          <w:highlight w:val="cyan"/>
        </w:rPr>
        <w:t>Health care</w:t>
      </w:r>
      <w:r w:rsidRPr="00F83956">
        <w:rPr>
          <w:sz w:val="10"/>
          <w:highlight w:val="cyan"/>
        </w:rPr>
        <w:t>. </w:t>
      </w:r>
      <w:r w:rsidRPr="00F83956">
        <w:rPr>
          <w:rStyle w:val="StyleUnderline"/>
          <w:highlight w:val="cyan"/>
        </w:rPr>
        <w:t xml:space="preserve">Indian Country has </w:t>
      </w:r>
      <w:r w:rsidRPr="00C438A5">
        <w:rPr>
          <w:rStyle w:val="StyleUnderline"/>
        </w:rPr>
        <w:t xml:space="preserve">one of </w:t>
      </w:r>
      <w:r w:rsidRPr="00F83956">
        <w:rPr>
          <w:rStyle w:val="StyleUnderline"/>
          <w:highlight w:val="cyan"/>
        </w:rPr>
        <w:t>the</w:t>
      </w:r>
      <w:r w:rsidRPr="00C438A5">
        <w:rPr>
          <w:sz w:val="10"/>
        </w:rPr>
        <w:t xml:space="preserve"> nation’s </w:t>
      </w:r>
      <w:r w:rsidRPr="00F83956">
        <w:rPr>
          <w:rStyle w:val="StyleUnderline"/>
          <w:highlight w:val="cyan"/>
        </w:rPr>
        <w:t xml:space="preserve">most </w:t>
      </w:r>
      <w:r w:rsidRPr="00F83956">
        <w:rPr>
          <w:rStyle w:val="Emphasis"/>
          <w:highlight w:val="cyan"/>
        </w:rPr>
        <w:t>underfunded health care system</w:t>
      </w:r>
      <w:r w:rsidRPr="00C438A5">
        <w:rPr>
          <w:rStyle w:val="Emphasis"/>
        </w:rPr>
        <w:t>s</w:t>
      </w:r>
      <w:r w:rsidRPr="00C438A5">
        <w:rPr>
          <w:sz w:val="10"/>
        </w:rPr>
        <w:t xml:space="preserve">, </w:t>
      </w:r>
      <w:r w:rsidRPr="00C438A5">
        <w:rPr>
          <w:rStyle w:val="StyleUnderline"/>
        </w:rPr>
        <w:t>which contributes to the fact that American Indians suffer</w:t>
      </w:r>
      <w:r w:rsidRPr="00C438A5">
        <w:rPr>
          <w:sz w:val="10"/>
        </w:rPr>
        <w:t xml:space="preserve"> some of </w:t>
      </w:r>
      <w:r w:rsidRPr="00C438A5">
        <w:rPr>
          <w:rStyle w:val="StyleUnderline"/>
        </w:rPr>
        <w:t xml:space="preserve">the </w:t>
      </w:r>
      <w:r w:rsidRPr="00C438A5">
        <w:rPr>
          <w:rStyle w:val="Emphasis"/>
        </w:rPr>
        <w:t>worst health outcomes</w:t>
      </w:r>
      <w:r w:rsidRPr="00C438A5">
        <w:rPr>
          <w:sz w:val="10"/>
        </w:rPr>
        <w:t xml:space="preserve"> in the nation. Funding from the Coronavirus Aid, Relief and Economic Security Act has helped. My tribe, </w:t>
      </w:r>
      <w:r w:rsidRPr="00C438A5">
        <w:rPr>
          <w:rStyle w:val="StyleUnderline"/>
        </w:rPr>
        <w:t>the Suquamish Tribe</w:t>
      </w:r>
      <w:r w:rsidRPr="00C438A5">
        <w:rPr>
          <w:sz w:val="10"/>
        </w:rPr>
        <w:t xml:space="preserve">, </w:t>
      </w:r>
      <w:r w:rsidRPr="00C438A5">
        <w:rPr>
          <w:rStyle w:val="StyleUnderline"/>
        </w:rPr>
        <w:t>was able to make a down payment</w:t>
      </w:r>
      <w:r w:rsidRPr="00C438A5">
        <w:rPr>
          <w:sz w:val="10"/>
        </w:rPr>
        <w:t xml:space="preserve"> on a badly needed health clinic with CARES Act funding. </w:t>
      </w:r>
      <w:r w:rsidRPr="00C438A5">
        <w:rPr>
          <w:rStyle w:val="StyleUnderline"/>
        </w:rPr>
        <w:t>But much more needs to be done</w:t>
      </w:r>
      <w:r w:rsidRPr="00C438A5">
        <w:rPr>
          <w:sz w:val="10"/>
        </w:rPr>
        <w:t xml:space="preserve"> to restore the health of our people. </w:t>
      </w:r>
      <w:r w:rsidRPr="00F83956">
        <w:rPr>
          <w:rStyle w:val="StyleUnderline"/>
          <w:highlight w:val="cyan"/>
        </w:rPr>
        <w:t>The</w:t>
      </w:r>
      <w:r w:rsidRPr="00C438A5">
        <w:rPr>
          <w:rStyle w:val="StyleUnderline"/>
        </w:rPr>
        <w:t xml:space="preserve"> American Jobs </w:t>
      </w:r>
      <w:r w:rsidRPr="00F83956">
        <w:rPr>
          <w:rStyle w:val="StyleUnderline"/>
          <w:highlight w:val="cyan"/>
        </w:rPr>
        <w:t xml:space="preserve">Plan will bolster funding for </w:t>
      </w:r>
      <w:r w:rsidRPr="00F83956">
        <w:rPr>
          <w:rStyle w:val="Emphasis"/>
          <w:highlight w:val="cyan"/>
        </w:rPr>
        <w:t>critical infrastructure</w:t>
      </w:r>
      <w:r w:rsidRPr="00F83956">
        <w:rPr>
          <w:rStyle w:val="StyleUnderline"/>
          <w:highlight w:val="cyan"/>
        </w:rPr>
        <w:t xml:space="preserve"> that supports</w:t>
      </w:r>
      <w:r w:rsidRPr="00C438A5">
        <w:rPr>
          <w:rStyle w:val="StyleUnderline"/>
        </w:rPr>
        <w:t xml:space="preserve"> health care </w:t>
      </w:r>
      <w:r w:rsidRPr="00F83956">
        <w:rPr>
          <w:rStyle w:val="StyleUnderline"/>
          <w:highlight w:val="cyan"/>
        </w:rPr>
        <w:t xml:space="preserve">facilities, including </w:t>
      </w:r>
      <w:r w:rsidRPr="00F83956">
        <w:rPr>
          <w:rStyle w:val="Emphasis"/>
          <w:highlight w:val="cyan"/>
        </w:rPr>
        <w:t>clean water</w:t>
      </w:r>
      <w:r w:rsidRPr="00F83956">
        <w:rPr>
          <w:rStyle w:val="StyleUnderline"/>
          <w:highlight w:val="cyan"/>
        </w:rPr>
        <w:t xml:space="preserve">, </w:t>
      </w:r>
      <w:proofErr w:type="gramStart"/>
      <w:r w:rsidRPr="00F83956">
        <w:rPr>
          <w:rStyle w:val="Emphasis"/>
          <w:highlight w:val="cyan"/>
        </w:rPr>
        <w:t>sanitation</w:t>
      </w:r>
      <w:proofErr w:type="gramEnd"/>
      <w:r w:rsidRPr="00F83956">
        <w:rPr>
          <w:rStyle w:val="StyleUnderline"/>
          <w:highlight w:val="cyan"/>
        </w:rPr>
        <w:t xml:space="preserve"> and </w:t>
      </w:r>
      <w:r w:rsidRPr="00F83956">
        <w:rPr>
          <w:rStyle w:val="Emphasis"/>
          <w:highlight w:val="cyan"/>
        </w:rPr>
        <w:t>broadband</w:t>
      </w:r>
      <w:r w:rsidRPr="00C438A5">
        <w:rPr>
          <w:rStyle w:val="StyleUnderline"/>
        </w:rPr>
        <w:t>. </w:t>
      </w:r>
    </w:p>
    <w:p w14:paraId="021F735B" w14:textId="77777777" w:rsidR="00293E15" w:rsidRPr="00C438A5" w:rsidRDefault="00293E15" w:rsidP="00293E15">
      <w:pPr>
        <w:pStyle w:val="ListParagraph"/>
        <w:numPr>
          <w:ilvl w:val="0"/>
          <w:numId w:val="13"/>
        </w:numPr>
        <w:rPr>
          <w:sz w:val="10"/>
        </w:rPr>
      </w:pPr>
      <w:r w:rsidRPr="00F83956">
        <w:rPr>
          <w:rStyle w:val="Emphasis"/>
          <w:highlight w:val="cyan"/>
        </w:rPr>
        <w:t>Habitat restoration</w:t>
      </w:r>
      <w:r w:rsidRPr="00C438A5">
        <w:rPr>
          <w:sz w:val="10"/>
        </w:rPr>
        <w:t xml:space="preserve">. Our treaty fishing rights mean little if the species we rely on go extinct. As with the southern resident killer whales, our ways of life are endangered by the sharp decline in salmon populations and the pollution of shellfish beds. </w:t>
      </w:r>
      <w:r w:rsidRPr="00C438A5">
        <w:rPr>
          <w:rStyle w:val="StyleUnderline"/>
        </w:rPr>
        <w:t xml:space="preserve">Infrastructure </w:t>
      </w:r>
      <w:r w:rsidRPr="00F83956">
        <w:rPr>
          <w:rStyle w:val="StyleUnderline"/>
          <w:highlight w:val="cyan"/>
        </w:rPr>
        <w:t xml:space="preserve">spending can help </w:t>
      </w:r>
      <w:r w:rsidRPr="00F83956">
        <w:rPr>
          <w:rStyle w:val="Emphasis"/>
          <w:highlight w:val="cyan"/>
        </w:rPr>
        <w:t>salmon populations</w:t>
      </w:r>
      <w:r w:rsidRPr="00F83956">
        <w:rPr>
          <w:rStyle w:val="StyleUnderline"/>
          <w:highlight w:val="cyan"/>
        </w:rPr>
        <w:t xml:space="preserve"> recover</w:t>
      </w:r>
      <w:r w:rsidRPr="00C438A5">
        <w:rPr>
          <w:rStyle w:val="StyleUnderline"/>
        </w:rPr>
        <w:t xml:space="preserve"> by </w:t>
      </w:r>
      <w:r w:rsidRPr="00F83956">
        <w:rPr>
          <w:rStyle w:val="StyleUnderline"/>
          <w:highlight w:val="cyan"/>
        </w:rPr>
        <w:t>upgrading</w:t>
      </w:r>
      <w:r w:rsidRPr="00C438A5">
        <w:rPr>
          <w:rStyle w:val="StyleUnderline"/>
        </w:rPr>
        <w:t xml:space="preserve"> failing municipal </w:t>
      </w:r>
      <w:r w:rsidRPr="00F83956">
        <w:rPr>
          <w:rStyle w:val="StyleUnderline"/>
          <w:highlight w:val="cyan"/>
        </w:rPr>
        <w:t>sewage</w:t>
      </w:r>
      <w:r w:rsidRPr="00C438A5">
        <w:rPr>
          <w:rStyle w:val="StyleUnderline"/>
        </w:rPr>
        <w:t xml:space="preserve"> systems</w:t>
      </w:r>
      <w:r w:rsidRPr="00C438A5">
        <w:rPr>
          <w:sz w:val="10"/>
        </w:rPr>
        <w:t xml:space="preserve"> (as in King County), </w:t>
      </w:r>
      <w:r w:rsidRPr="00F83956">
        <w:rPr>
          <w:rStyle w:val="StyleUnderline"/>
          <w:highlight w:val="cyan"/>
        </w:rPr>
        <w:t>replacing</w:t>
      </w:r>
      <w:r w:rsidRPr="00C438A5">
        <w:rPr>
          <w:rStyle w:val="StyleUnderline"/>
        </w:rPr>
        <w:t xml:space="preserve"> </w:t>
      </w:r>
      <w:r w:rsidRPr="00C438A5">
        <w:rPr>
          <w:rStyle w:val="Emphasis"/>
        </w:rPr>
        <w:t xml:space="preserve">fish-blocking </w:t>
      </w:r>
      <w:proofErr w:type="gramStart"/>
      <w:r w:rsidRPr="00F83956">
        <w:rPr>
          <w:rStyle w:val="Emphasis"/>
          <w:highlight w:val="cyan"/>
        </w:rPr>
        <w:t>culverts</w:t>
      </w:r>
      <w:proofErr w:type="gramEnd"/>
      <w:r w:rsidRPr="00F83956">
        <w:rPr>
          <w:rStyle w:val="StyleUnderline"/>
          <w:highlight w:val="cyan"/>
        </w:rPr>
        <w:t> and cleaning</w:t>
      </w:r>
      <w:r w:rsidRPr="00C438A5">
        <w:rPr>
          <w:rStyle w:val="StyleUnderline"/>
        </w:rPr>
        <w:t xml:space="preserve"> up </w:t>
      </w:r>
      <w:r w:rsidRPr="00C438A5">
        <w:rPr>
          <w:rStyle w:val="Emphasis"/>
        </w:rPr>
        <w:t xml:space="preserve">toxic </w:t>
      </w:r>
      <w:r w:rsidRPr="00F83956">
        <w:rPr>
          <w:rStyle w:val="Emphasis"/>
          <w:highlight w:val="cyan"/>
        </w:rPr>
        <w:t>waste</w:t>
      </w:r>
      <w:r w:rsidRPr="00C438A5">
        <w:rPr>
          <w:sz w:val="10"/>
        </w:rPr>
        <w:t xml:space="preserve"> sites. This support can also enable the long-overdue breaching of the lower Snake River dams as part of a Northwest salmon recovery strategy.</w:t>
      </w:r>
    </w:p>
    <w:p w14:paraId="0B99155F" w14:textId="77777777" w:rsidR="00293E15" w:rsidRPr="00C438A5" w:rsidRDefault="00293E15" w:rsidP="00293E15">
      <w:pPr>
        <w:pStyle w:val="ListParagraph"/>
        <w:numPr>
          <w:ilvl w:val="0"/>
          <w:numId w:val="13"/>
        </w:numPr>
        <w:rPr>
          <w:sz w:val="10"/>
        </w:rPr>
      </w:pPr>
      <w:r w:rsidRPr="00F83956">
        <w:rPr>
          <w:rStyle w:val="Emphasis"/>
          <w:highlight w:val="cyan"/>
        </w:rPr>
        <w:t>Broadband internet</w:t>
      </w:r>
      <w:r w:rsidRPr="00C438A5">
        <w:rPr>
          <w:sz w:val="10"/>
        </w:rPr>
        <w:t>. </w:t>
      </w:r>
      <w:r w:rsidRPr="00C438A5">
        <w:rPr>
          <w:rStyle w:val="StyleUnderline"/>
        </w:rPr>
        <w:t>Tribal nations are frequently the last to get connected to broadband</w:t>
      </w:r>
      <w:r w:rsidRPr="00C438A5">
        <w:rPr>
          <w:sz w:val="10"/>
        </w:rPr>
        <w:t xml:space="preserve"> internet, </w:t>
      </w:r>
      <w:r w:rsidRPr="00C438A5">
        <w:rPr>
          <w:rStyle w:val="StyleUnderline"/>
        </w:rPr>
        <w:t>and </w:t>
      </w:r>
      <w:hyperlink r:id="rId113" w:history="1">
        <w:r w:rsidRPr="00C438A5">
          <w:rPr>
            <w:rStyle w:val="StyleUnderline"/>
          </w:rPr>
          <w:t xml:space="preserve">the pandemic has made clear that </w:t>
        </w:r>
        <w:r w:rsidRPr="00C438A5">
          <w:rPr>
            <w:rStyle w:val="Emphasis"/>
          </w:rPr>
          <w:t>connectivity</w:t>
        </w:r>
        <w:r w:rsidRPr="00C438A5">
          <w:rPr>
            <w:rStyle w:val="StyleUnderline"/>
          </w:rPr>
          <w:t xml:space="preserve"> is a </w:t>
        </w:r>
        <w:r w:rsidRPr="00C438A5">
          <w:rPr>
            <w:rStyle w:val="Emphasis"/>
          </w:rPr>
          <w:t>lifeline</w:t>
        </w:r>
      </w:hyperlink>
      <w:r w:rsidRPr="00C438A5">
        <w:rPr>
          <w:rStyle w:val="StyleUnderline"/>
        </w:rPr>
        <w:t xml:space="preserve"> to </w:t>
      </w:r>
      <w:r w:rsidRPr="00C438A5">
        <w:rPr>
          <w:rStyle w:val="Emphasis"/>
        </w:rPr>
        <w:t>education</w:t>
      </w:r>
      <w:r w:rsidRPr="00C438A5">
        <w:rPr>
          <w:rStyle w:val="StyleUnderline"/>
        </w:rPr>
        <w:t xml:space="preserve">, </w:t>
      </w:r>
      <w:r w:rsidRPr="00C438A5">
        <w:rPr>
          <w:rStyle w:val="Emphasis"/>
        </w:rPr>
        <w:t>business</w:t>
      </w:r>
      <w:r w:rsidRPr="00C438A5">
        <w:rPr>
          <w:rStyle w:val="StyleUnderline"/>
        </w:rPr>
        <w:t xml:space="preserve"> development and </w:t>
      </w:r>
      <w:r w:rsidRPr="00C438A5">
        <w:rPr>
          <w:rStyle w:val="Emphasis"/>
        </w:rPr>
        <w:t>medical</w:t>
      </w:r>
      <w:r w:rsidRPr="00C438A5">
        <w:rPr>
          <w:rStyle w:val="StyleUnderline"/>
        </w:rPr>
        <w:t xml:space="preserve"> services</w:t>
      </w:r>
      <w:r w:rsidRPr="00C438A5">
        <w:rPr>
          <w:sz w:val="10"/>
        </w:rPr>
        <w:t xml:space="preserve">. The Suquamish Tribe leveraged CARES Act funding to provide emergency hotspots to families and students without internet access, and to begin building an internet system that will finally connect tribal housing to broadband services. </w:t>
      </w:r>
      <w:r w:rsidRPr="00F83956">
        <w:rPr>
          <w:rStyle w:val="StyleUnderline"/>
          <w:highlight w:val="cyan"/>
        </w:rPr>
        <w:t xml:space="preserve">Biden’s plan promises </w:t>
      </w:r>
      <w:r w:rsidRPr="00F83956">
        <w:rPr>
          <w:rStyle w:val="Emphasis"/>
          <w:highlight w:val="cyan"/>
        </w:rPr>
        <w:t>100% coverage</w:t>
      </w:r>
      <w:r w:rsidRPr="00C438A5">
        <w:rPr>
          <w:rStyle w:val="StyleUnderline"/>
        </w:rPr>
        <w:t xml:space="preserve"> with high-speed internet, </w:t>
      </w:r>
      <w:r w:rsidRPr="00F83956">
        <w:rPr>
          <w:rStyle w:val="StyleUnderline"/>
          <w:highlight w:val="cyan"/>
        </w:rPr>
        <w:t xml:space="preserve">which will be a </w:t>
      </w:r>
      <w:r w:rsidRPr="00F83956">
        <w:rPr>
          <w:rStyle w:val="Emphasis"/>
          <w:highlight w:val="cyan"/>
        </w:rPr>
        <w:t>game changer</w:t>
      </w:r>
      <w:r w:rsidRPr="00C438A5">
        <w:rPr>
          <w:rStyle w:val="StyleUnderline"/>
        </w:rPr>
        <w:t xml:space="preserve"> for both rural communities and tribal nations</w:t>
      </w:r>
      <w:r w:rsidRPr="00C438A5">
        <w:rPr>
          <w:sz w:val="10"/>
        </w:rPr>
        <w:t>. </w:t>
      </w:r>
    </w:p>
    <w:p w14:paraId="0AD5908B" w14:textId="77777777" w:rsidR="00293E15" w:rsidRPr="00C438A5" w:rsidRDefault="00293E15" w:rsidP="00293E15">
      <w:pPr>
        <w:pStyle w:val="ListParagraph"/>
        <w:numPr>
          <w:ilvl w:val="0"/>
          <w:numId w:val="13"/>
        </w:numPr>
        <w:rPr>
          <w:sz w:val="10"/>
        </w:rPr>
      </w:pPr>
      <w:r w:rsidRPr="00F83956">
        <w:rPr>
          <w:rStyle w:val="Emphasis"/>
          <w:highlight w:val="cyan"/>
        </w:rPr>
        <w:t>Climate change</w:t>
      </w:r>
      <w:r w:rsidRPr="00C438A5">
        <w:rPr>
          <w:sz w:val="10"/>
        </w:rPr>
        <w:t>. </w:t>
      </w:r>
      <w:r w:rsidRPr="00C438A5">
        <w:rPr>
          <w:rStyle w:val="StyleUnderline"/>
        </w:rPr>
        <w:t>A warming climate poses a threat to all species</w:t>
      </w:r>
      <w:r w:rsidRPr="00C438A5">
        <w:rPr>
          <w:sz w:val="10"/>
        </w:rPr>
        <w:t xml:space="preserve">, </w:t>
      </w:r>
      <w:r w:rsidRPr="00C438A5">
        <w:rPr>
          <w:rStyle w:val="StyleUnderline"/>
        </w:rPr>
        <w:t>including ourselves</w:t>
      </w:r>
      <w:r w:rsidRPr="00C438A5">
        <w:rPr>
          <w:sz w:val="10"/>
        </w:rPr>
        <w:t xml:space="preserve">. Some </w:t>
      </w:r>
      <w:r w:rsidRPr="00C438A5">
        <w:rPr>
          <w:rStyle w:val="StyleUnderline"/>
        </w:rPr>
        <w:t xml:space="preserve">Indian </w:t>
      </w:r>
      <w:r w:rsidRPr="00F83956">
        <w:rPr>
          <w:rStyle w:val="StyleUnderline"/>
          <w:highlight w:val="cyan"/>
        </w:rPr>
        <w:t xml:space="preserve">nations are being </w:t>
      </w:r>
      <w:r w:rsidRPr="00F83956">
        <w:rPr>
          <w:rStyle w:val="Emphasis"/>
          <w:highlight w:val="cyan"/>
        </w:rPr>
        <w:t>forced to </w:t>
      </w:r>
      <w:hyperlink r:id="rId114" w:history="1">
        <w:r w:rsidRPr="00F83956">
          <w:rPr>
            <w:rStyle w:val="Emphasis"/>
            <w:highlight w:val="cyan"/>
          </w:rPr>
          <w:t>move their villages as waters rise</w:t>
        </w:r>
      </w:hyperlink>
      <w:r w:rsidRPr="00C438A5">
        <w:rPr>
          <w:sz w:val="10"/>
        </w:rPr>
        <w:t xml:space="preserve">. </w:t>
      </w:r>
      <w:r w:rsidRPr="00C438A5">
        <w:rPr>
          <w:rStyle w:val="StyleUnderline"/>
        </w:rPr>
        <w:t>Many of us are seeing</w:t>
      </w:r>
      <w:r w:rsidRPr="00C438A5">
        <w:rPr>
          <w:sz w:val="10"/>
        </w:rPr>
        <w:t xml:space="preserve"> the </w:t>
      </w:r>
      <w:r w:rsidRPr="00C438A5">
        <w:rPr>
          <w:rStyle w:val="StyleUnderline"/>
        </w:rPr>
        <w:t xml:space="preserve">devastating impacts on </w:t>
      </w:r>
      <w:r w:rsidRPr="00C438A5">
        <w:rPr>
          <w:rStyle w:val="Emphasis"/>
        </w:rPr>
        <w:t>fish</w:t>
      </w:r>
      <w:r w:rsidRPr="00C438A5">
        <w:rPr>
          <w:rStyle w:val="StyleUnderline"/>
        </w:rPr>
        <w:t xml:space="preserve"> and </w:t>
      </w:r>
      <w:r w:rsidRPr="00C438A5">
        <w:rPr>
          <w:rStyle w:val="Emphasis"/>
        </w:rPr>
        <w:t>shellfish</w:t>
      </w:r>
      <w:r w:rsidRPr="00C438A5">
        <w:rPr>
          <w:sz w:val="10"/>
        </w:rPr>
        <w:t xml:space="preserve"> of warming rivers and seas, </w:t>
      </w:r>
      <w:r w:rsidRPr="00C438A5">
        <w:rPr>
          <w:rStyle w:val="StyleUnderline"/>
        </w:rPr>
        <w:t>and acidifying oceans</w:t>
      </w:r>
      <w:r w:rsidRPr="00C438A5">
        <w:rPr>
          <w:sz w:val="10"/>
        </w:rPr>
        <w:t xml:space="preserve">. </w:t>
      </w:r>
      <w:r w:rsidRPr="00F83956">
        <w:rPr>
          <w:rStyle w:val="StyleUnderline"/>
          <w:highlight w:val="cyan"/>
        </w:rPr>
        <w:t>The</w:t>
      </w:r>
      <w:r w:rsidRPr="00C438A5">
        <w:rPr>
          <w:sz w:val="10"/>
        </w:rPr>
        <w:t xml:space="preserve"> </w:t>
      </w:r>
      <w:r w:rsidRPr="00C438A5">
        <w:rPr>
          <w:rStyle w:val="StyleUnderline"/>
        </w:rPr>
        <w:t xml:space="preserve">American Jobs </w:t>
      </w:r>
      <w:r w:rsidRPr="00F83956">
        <w:rPr>
          <w:rStyle w:val="StyleUnderline"/>
          <w:highlight w:val="cyan"/>
        </w:rPr>
        <w:t>Plan would invest in clean transportation</w:t>
      </w:r>
      <w:r w:rsidRPr="00C438A5">
        <w:rPr>
          <w:rStyle w:val="StyleUnderline"/>
        </w:rPr>
        <w:t xml:space="preserve">, energy generation </w:t>
      </w:r>
      <w:r w:rsidRPr="00F83956">
        <w:rPr>
          <w:rStyle w:val="StyleUnderline"/>
          <w:highlight w:val="cyan"/>
        </w:rPr>
        <w:t>and</w:t>
      </w:r>
      <w:r w:rsidRPr="00C438A5">
        <w:rPr>
          <w:rStyle w:val="StyleUnderline"/>
        </w:rPr>
        <w:t xml:space="preserve"> agriculture that would restore hope</w:t>
      </w:r>
      <w:r w:rsidRPr="00C438A5">
        <w:rPr>
          <w:sz w:val="10"/>
        </w:rPr>
        <w:t xml:space="preserve"> for the future while creating good paying jobs today.</w:t>
      </w:r>
      <w:r w:rsidRPr="00C438A5">
        <w:rPr>
          <w:rStyle w:val="StyleUnderline"/>
        </w:rPr>
        <w:t xml:space="preserve"> A resilient, updated infrastructure means all of us </w:t>
      </w:r>
      <w:proofErr w:type="gramStart"/>
      <w:r w:rsidRPr="00C438A5">
        <w:rPr>
          <w:rStyle w:val="StyleUnderline"/>
        </w:rPr>
        <w:t>are able to</w:t>
      </w:r>
      <w:proofErr w:type="gramEnd"/>
      <w:r w:rsidRPr="00C438A5">
        <w:rPr>
          <w:rStyle w:val="StyleUnderline"/>
        </w:rPr>
        <w:t xml:space="preserve"> </w:t>
      </w:r>
      <w:r w:rsidRPr="00F83956">
        <w:rPr>
          <w:rStyle w:val="Emphasis"/>
          <w:highlight w:val="cyan"/>
        </w:rPr>
        <w:t>better weather</w:t>
      </w:r>
      <w:r w:rsidRPr="00C438A5">
        <w:rPr>
          <w:rStyle w:val="StyleUnderline"/>
        </w:rPr>
        <w:t xml:space="preserve"> the </w:t>
      </w:r>
      <w:r w:rsidRPr="00C438A5">
        <w:rPr>
          <w:rStyle w:val="Emphasis"/>
        </w:rPr>
        <w:t xml:space="preserve">inevitable climate </w:t>
      </w:r>
      <w:r w:rsidRPr="00F83956">
        <w:rPr>
          <w:rStyle w:val="Emphasis"/>
          <w:highlight w:val="cyan"/>
        </w:rPr>
        <w:t>challenges</w:t>
      </w:r>
      <w:r w:rsidRPr="00C438A5">
        <w:rPr>
          <w:sz w:val="10"/>
        </w:rPr>
        <w:t xml:space="preserve"> ahead.</w:t>
      </w:r>
    </w:p>
    <w:p w14:paraId="3E16E35A" w14:textId="77777777" w:rsidR="00293E15" w:rsidRPr="00C438A5" w:rsidRDefault="00293E15" w:rsidP="00293E15">
      <w:pPr>
        <w:pStyle w:val="ListParagraph"/>
        <w:numPr>
          <w:ilvl w:val="0"/>
          <w:numId w:val="13"/>
        </w:numPr>
        <w:rPr>
          <w:sz w:val="10"/>
        </w:rPr>
      </w:pPr>
      <w:r w:rsidRPr="00F83956">
        <w:rPr>
          <w:rStyle w:val="Emphasis"/>
          <w:highlight w:val="cyan"/>
        </w:rPr>
        <w:t>Housing</w:t>
      </w:r>
      <w:r w:rsidRPr="00C438A5">
        <w:rPr>
          <w:sz w:val="10"/>
        </w:rPr>
        <w:t>. </w:t>
      </w:r>
      <w:r w:rsidRPr="00F83956">
        <w:rPr>
          <w:rStyle w:val="Emphasis"/>
          <w:highlight w:val="cyan"/>
        </w:rPr>
        <w:t>Forty percent</w:t>
      </w:r>
      <w:r w:rsidRPr="00F83956">
        <w:rPr>
          <w:rStyle w:val="StyleUnderline"/>
          <w:highlight w:val="cyan"/>
        </w:rPr>
        <w:t xml:space="preserve"> of</w:t>
      </w:r>
      <w:r w:rsidRPr="00C438A5">
        <w:rPr>
          <w:sz w:val="10"/>
        </w:rPr>
        <w:t xml:space="preserve"> the </w:t>
      </w:r>
      <w:hyperlink r:id="rId115" w:tgtFrame="_blank" w:history="1">
        <w:r w:rsidRPr="00F83956">
          <w:rPr>
            <w:rStyle w:val="StyleUnderline"/>
            <w:highlight w:val="cyan"/>
          </w:rPr>
          <w:t>housing on</w:t>
        </w:r>
        <w:r w:rsidRPr="00C438A5">
          <w:rPr>
            <w:rStyle w:val="StyleUnderline"/>
          </w:rPr>
          <w:t xml:space="preserve"> Indian </w:t>
        </w:r>
        <w:r w:rsidRPr="00F83956">
          <w:rPr>
            <w:rStyle w:val="StyleUnderline"/>
            <w:highlight w:val="cyan"/>
          </w:rPr>
          <w:t>reservations is inadequate</w:t>
        </w:r>
      </w:hyperlink>
      <w:r w:rsidRPr="00C438A5">
        <w:rPr>
          <w:rStyle w:val="StyleUnderline"/>
        </w:rPr>
        <w:t>,</w:t>
      </w:r>
      <w:r w:rsidRPr="00C438A5">
        <w:rPr>
          <w:sz w:val="10"/>
        </w:rPr>
        <w:t xml:space="preserve"> compared with 6% nationwide. The </w:t>
      </w:r>
      <w:r w:rsidRPr="00F83956">
        <w:rPr>
          <w:rStyle w:val="StyleUnderline"/>
          <w:highlight w:val="cyan"/>
        </w:rPr>
        <w:t>COVID</w:t>
      </w:r>
      <w:r w:rsidRPr="00C438A5">
        <w:rPr>
          <w:sz w:val="10"/>
        </w:rPr>
        <w:t xml:space="preserve">-19 pandemic </w:t>
      </w:r>
      <w:r w:rsidRPr="00F83956">
        <w:rPr>
          <w:rStyle w:val="Emphasis"/>
          <w:highlight w:val="cyan"/>
        </w:rPr>
        <w:t>ravaged</w:t>
      </w:r>
      <w:r w:rsidRPr="00C438A5">
        <w:rPr>
          <w:rStyle w:val="Emphasis"/>
        </w:rPr>
        <w:t xml:space="preserve"> tribal </w:t>
      </w:r>
      <w:r w:rsidRPr="00F83956">
        <w:rPr>
          <w:rStyle w:val="Emphasis"/>
          <w:highlight w:val="cyan"/>
        </w:rPr>
        <w:t>nations</w:t>
      </w:r>
      <w:r w:rsidRPr="00C438A5">
        <w:rPr>
          <w:sz w:val="10"/>
        </w:rPr>
        <w:t xml:space="preserve">, in part, </w:t>
      </w:r>
      <w:r w:rsidRPr="00C438A5">
        <w:rPr>
          <w:rStyle w:val="StyleUnderline"/>
        </w:rPr>
        <w:t>because many </w:t>
      </w:r>
      <w:hyperlink r:id="rId116" w:history="1">
        <w:r w:rsidRPr="00C438A5">
          <w:rPr>
            <w:rStyle w:val="StyleUnderline"/>
          </w:rPr>
          <w:t>multigenerational families living in the same homes</w:t>
        </w:r>
      </w:hyperlink>
      <w:r w:rsidRPr="00C438A5">
        <w:rPr>
          <w:rStyle w:val="StyleUnderline"/>
        </w:rPr>
        <w:t> were unable to practice</w:t>
      </w:r>
      <w:r w:rsidRPr="00C438A5">
        <w:rPr>
          <w:sz w:val="10"/>
        </w:rPr>
        <w:t xml:space="preserve"> social </w:t>
      </w:r>
      <w:r w:rsidRPr="00C438A5">
        <w:rPr>
          <w:rStyle w:val="Emphasis"/>
        </w:rPr>
        <w:t>distancing</w:t>
      </w:r>
      <w:r w:rsidRPr="00C438A5">
        <w:rPr>
          <w:sz w:val="10"/>
        </w:rPr>
        <w:t xml:space="preserve">. </w:t>
      </w:r>
      <w:r w:rsidRPr="00F83956">
        <w:rPr>
          <w:rStyle w:val="StyleUnderline"/>
          <w:highlight w:val="cyan"/>
        </w:rPr>
        <w:t>The</w:t>
      </w:r>
      <w:r w:rsidRPr="00C438A5">
        <w:rPr>
          <w:rStyle w:val="StyleUnderline"/>
        </w:rPr>
        <w:t xml:space="preserve"> jobs </w:t>
      </w:r>
      <w:r w:rsidRPr="00F83956">
        <w:rPr>
          <w:rStyle w:val="StyleUnderline"/>
          <w:highlight w:val="cyan"/>
        </w:rPr>
        <w:t>plan would invest in crucial</w:t>
      </w:r>
      <w:r w:rsidRPr="00C438A5">
        <w:rPr>
          <w:rStyle w:val="StyleUnderline"/>
        </w:rPr>
        <w:t xml:space="preserve"> development to ensure</w:t>
      </w:r>
      <w:r w:rsidRPr="00C438A5">
        <w:rPr>
          <w:sz w:val="10"/>
        </w:rPr>
        <w:t xml:space="preserve"> that American Indians and others can access </w:t>
      </w:r>
      <w:r w:rsidRPr="00F83956">
        <w:rPr>
          <w:rStyle w:val="Emphasis"/>
          <w:highlight w:val="cyan"/>
        </w:rPr>
        <w:t>affordable housing</w:t>
      </w:r>
      <w:r w:rsidRPr="00C438A5">
        <w:rPr>
          <w:sz w:val="10"/>
        </w:rPr>
        <w:t>.</w:t>
      </w:r>
    </w:p>
    <w:p w14:paraId="0F1CCD7E" w14:textId="77777777" w:rsidR="00293E15" w:rsidRPr="00C438A5" w:rsidRDefault="00293E15" w:rsidP="00293E15"/>
    <w:p w14:paraId="5F040688" w14:textId="18F7C1BC" w:rsidR="00293E15" w:rsidRPr="00C438A5" w:rsidRDefault="00487E16" w:rsidP="00293E15">
      <w:pPr>
        <w:pStyle w:val="Heading3"/>
        <w:rPr>
          <w:rFonts w:cs="Times New Roman"/>
        </w:rPr>
      </w:pPr>
      <w:r>
        <w:rPr>
          <w:rFonts w:cs="Times New Roman"/>
        </w:rPr>
        <w:t>Methane</w:t>
      </w:r>
    </w:p>
    <w:p w14:paraId="387B6C3E" w14:textId="77777777" w:rsidR="00293E15" w:rsidRPr="00C438A5" w:rsidRDefault="00293E15" w:rsidP="00293E15">
      <w:pPr>
        <w:pStyle w:val="Heading4"/>
        <w:rPr>
          <w:rFonts w:cs="Times New Roman"/>
        </w:rPr>
      </w:pPr>
      <w:r w:rsidRPr="00C438A5">
        <w:rPr>
          <w:rFonts w:cs="Times New Roman"/>
        </w:rPr>
        <w:t xml:space="preserve">Infrastructure cuts </w:t>
      </w:r>
      <w:r w:rsidRPr="00C438A5">
        <w:rPr>
          <w:rFonts w:cs="Times New Roman"/>
          <w:u w:val="single"/>
        </w:rPr>
        <w:t>methane</w:t>
      </w:r>
      <w:r w:rsidRPr="00C438A5">
        <w:rPr>
          <w:rFonts w:cs="Times New Roman"/>
        </w:rPr>
        <w:t xml:space="preserve"> emissions</w:t>
      </w:r>
    </w:p>
    <w:p w14:paraId="71F46262" w14:textId="77777777" w:rsidR="00293E15" w:rsidRPr="00C438A5" w:rsidRDefault="00293E15" w:rsidP="00293E15">
      <w:proofErr w:type="spellStart"/>
      <w:r w:rsidRPr="00C438A5">
        <w:rPr>
          <w:rStyle w:val="Style13ptBold"/>
        </w:rPr>
        <w:t>Tomich</w:t>
      </w:r>
      <w:proofErr w:type="spellEnd"/>
      <w:r w:rsidRPr="00C438A5">
        <w:rPr>
          <w:rStyle w:val="Style13ptBold"/>
        </w:rPr>
        <w:t xml:space="preserve"> 5/6</w:t>
      </w:r>
      <w:r w:rsidRPr="00C438A5">
        <w:t xml:space="preserve"> — Matt </w:t>
      </w:r>
      <w:proofErr w:type="spellStart"/>
      <w:r w:rsidRPr="00C438A5">
        <w:t>Tomich</w:t>
      </w:r>
      <w:proofErr w:type="spellEnd"/>
      <w:r w:rsidRPr="00C438A5">
        <w:t xml:space="preserve"> is President of the non-profit organization Energy Vision, which receives some funding from the RNG industry. ("Getting the most out of methane reduction" The Hill, May 6, 2021. https://thehill.com/opinion/energy-environment/552167-getting-the-most-out-of-methane-reduction)//JLPark</w:t>
      </w:r>
    </w:p>
    <w:p w14:paraId="476F3DF7" w14:textId="77777777" w:rsidR="00293E15" w:rsidRPr="00C438A5" w:rsidRDefault="00293E15" w:rsidP="00293E15">
      <w:pPr>
        <w:rPr>
          <w:sz w:val="12"/>
        </w:rPr>
      </w:pPr>
      <w:r w:rsidRPr="00C438A5">
        <w:rPr>
          <w:sz w:val="12"/>
        </w:rPr>
        <w:t xml:space="preserve">The administration and Congress recognize this. Biden’s </w:t>
      </w:r>
      <w:r w:rsidRPr="00F83956">
        <w:rPr>
          <w:rStyle w:val="Emphasis"/>
          <w:highlight w:val="cyan"/>
        </w:rPr>
        <w:t>infrastructure</w:t>
      </w:r>
      <w:r w:rsidRPr="00C438A5">
        <w:rPr>
          <w:sz w:val="12"/>
        </w:rPr>
        <w:t xml:space="preserve"> plan </w:t>
      </w:r>
      <w:r w:rsidRPr="00C438A5">
        <w:rPr>
          <w:rStyle w:val="StyleUnderline"/>
        </w:rPr>
        <w:t xml:space="preserve">includes provisions for </w:t>
      </w:r>
      <w:r w:rsidRPr="00F83956">
        <w:rPr>
          <w:rStyle w:val="Emphasis"/>
          <w:highlight w:val="cyan"/>
        </w:rPr>
        <w:t>cutting</w:t>
      </w:r>
      <w:r w:rsidRPr="00F83956">
        <w:rPr>
          <w:rStyle w:val="StyleUnderline"/>
          <w:highlight w:val="cyan"/>
        </w:rPr>
        <w:t xml:space="preserve"> </w:t>
      </w:r>
      <w:r w:rsidRPr="00F83956">
        <w:rPr>
          <w:rStyle w:val="Emphasis"/>
          <w:highlight w:val="cyan"/>
        </w:rPr>
        <w:t>methane</w:t>
      </w:r>
      <w:r w:rsidRPr="00C438A5">
        <w:rPr>
          <w:rStyle w:val="Emphasis"/>
        </w:rPr>
        <w:t xml:space="preserve"> emissions</w:t>
      </w:r>
      <w:r w:rsidRPr="00C438A5">
        <w:rPr>
          <w:sz w:val="12"/>
        </w:rPr>
        <w:t>, mainly from the oil and gas industry. The American Jobs Plan allocates </w:t>
      </w:r>
      <w:hyperlink r:id="rId117" w:anchor=":~:text=WASHINGTON%20(AP)%20%E2%80%94%20President%20Joe,rural%20lawmakers%20from%20both%20parties." w:tgtFrame="_blank" w:history="1">
        <w:r w:rsidRPr="00F83956">
          <w:rPr>
            <w:rStyle w:val="StyleUnderline"/>
            <w:highlight w:val="cyan"/>
          </w:rPr>
          <w:t>$16 billion</w:t>
        </w:r>
      </w:hyperlink>
      <w:r w:rsidRPr="00F83956">
        <w:rPr>
          <w:rStyle w:val="StyleUnderline"/>
          <w:highlight w:val="cyan"/>
        </w:rPr>
        <w:t xml:space="preserve"> for capping </w:t>
      </w:r>
      <w:r w:rsidRPr="00F83956">
        <w:rPr>
          <w:rStyle w:val="Emphasis"/>
          <w:highlight w:val="cyan"/>
        </w:rPr>
        <w:t>old oil</w:t>
      </w:r>
      <w:r w:rsidRPr="00F83956">
        <w:rPr>
          <w:rStyle w:val="StyleUnderline"/>
          <w:highlight w:val="cyan"/>
        </w:rPr>
        <w:t xml:space="preserve"> and </w:t>
      </w:r>
      <w:r w:rsidRPr="00F83956">
        <w:rPr>
          <w:rStyle w:val="Emphasis"/>
          <w:highlight w:val="cyan"/>
        </w:rPr>
        <w:t>gas wells</w:t>
      </w:r>
      <w:r w:rsidRPr="00F83956">
        <w:rPr>
          <w:rStyle w:val="StyleUnderline"/>
          <w:highlight w:val="cyan"/>
        </w:rPr>
        <w:t xml:space="preserve"> and </w:t>
      </w:r>
      <w:r w:rsidRPr="00F83956">
        <w:rPr>
          <w:rStyle w:val="Emphasis"/>
          <w:highlight w:val="cyan"/>
        </w:rPr>
        <w:t>cleaning</w:t>
      </w:r>
      <w:r w:rsidRPr="00F83956">
        <w:rPr>
          <w:rStyle w:val="StyleUnderline"/>
          <w:highlight w:val="cyan"/>
        </w:rPr>
        <w:t xml:space="preserve"> up</w:t>
      </w:r>
      <w:r w:rsidRPr="00C438A5">
        <w:rPr>
          <w:rStyle w:val="StyleUnderline"/>
        </w:rPr>
        <w:t xml:space="preserve"> abandoned coal </w:t>
      </w:r>
      <w:r w:rsidRPr="00F83956">
        <w:rPr>
          <w:rStyle w:val="StyleUnderline"/>
          <w:highlight w:val="cyan"/>
        </w:rPr>
        <w:t>mines</w:t>
      </w:r>
      <w:r w:rsidRPr="00C438A5">
        <w:rPr>
          <w:rStyle w:val="StyleUnderline"/>
        </w:rPr>
        <w:t xml:space="preserve">, which emit </w:t>
      </w:r>
      <w:r w:rsidRPr="00C438A5">
        <w:rPr>
          <w:rStyle w:val="Emphasis"/>
        </w:rPr>
        <w:t>methane</w:t>
      </w:r>
      <w:r w:rsidRPr="00C438A5">
        <w:rPr>
          <w:sz w:val="12"/>
        </w:rPr>
        <w:t>. The $565 billion </w:t>
      </w:r>
      <w:hyperlink r:id="rId118" w:tgtFrame="_blank" w:history="1">
        <w:r w:rsidRPr="00C438A5">
          <w:rPr>
            <w:rStyle w:val="Hyperlink"/>
            <w:sz w:val="12"/>
          </w:rPr>
          <w:t>CLEAN Future Act</w:t>
        </w:r>
      </w:hyperlink>
      <w:r w:rsidRPr="00C438A5">
        <w:rPr>
          <w:sz w:val="12"/>
        </w:rPr>
        <w:t> has a methane reduction target of 90 percent by 2030. The Department of Energy (</w:t>
      </w:r>
      <w:r w:rsidRPr="00F83956">
        <w:rPr>
          <w:rStyle w:val="StyleUnderline"/>
          <w:highlight w:val="cyan"/>
        </w:rPr>
        <w:t>DOE</w:t>
      </w:r>
      <w:r w:rsidRPr="00C438A5">
        <w:rPr>
          <w:sz w:val="12"/>
        </w:rPr>
        <w:t xml:space="preserve">) </w:t>
      </w:r>
      <w:r w:rsidRPr="00F83956">
        <w:rPr>
          <w:rStyle w:val="StyleUnderline"/>
          <w:highlight w:val="cyan"/>
        </w:rPr>
        <w:t>announced </w:t>
      </w:r>
      <w:hyperlink r:id="rId119" w:tgtFrame="_blank" w:history="1">
        <w:r w:rsidRPr="00F83956">
          <w:rPr>
            <w:rStyle w:val="StyleUnderline"/>
            <w:highlight w:val="cyan"/>
          </w:rPr>
          <w:t>$35 billion</w:t>
        </w:r>
      </w:hyperlink>
      <w:r w:rsidRPr="00F83956">
        <w:rPr>
          <w:rStyle w:val="StyleUnderline"/>
          <w:highlight w:val="cyan"/>
        </w:rPr>
        <w:t xml:space="preserve"> to develop new technologies for </w:t>
      </w:r>
      <w:r w:rsidRPr="00F83956">
        <w:rPr>
          <w:rStyle w:val="Emphasis"/>
          <w:highlight w:val="cyan"/>
        </w:rPr>
        <w:t>reducing methane</w:t>
      </w:r>
      <w:r w:rsidRPr="00C438A5">
        <w:rPr>
          <w:rStyle w:val="Emphasis"/>
        </w:rPr>
        <w:t xml:space="preserve"> leakage</w:t>
      </w:r>
      <w:r w:rsidRPr="00C438A5">
        <w:rPr>
          <w:rStyle w:val="StyleUnderline"/>
        </w:rPr>
        <w:t xml:space="preserve"> from fossil fuel operations</w:t>
      </w:r>
      <w:r w:rsidRPr="00C438A5">
        <w:rPr>
          <w:sz w:val="12"/>
        </w:rPr>
        <w:t>. And the White House is in talks with the fossil fuel industry on an </w:t>
      </w:r>
      <w:hyperlink r:id="rId120" w:tgtFrame="_blank" w:history="1">
        <w:r w:rsidRPr="00C438A5">
          <w:rPr>
            <w:rStyle w:val="Hyperlink"/>
            <w:sz w:val="12"/>
          </w:rPr>
          <w:t>executive order</w:t>
        </w:r>
      </w:hyperlink>
      <w:r w:rsidRPr="00C438A5">
        <w:rPr>
          <w:sz w:val="12"/>
        </w:rPr>
        <w:t> requiring it to cut its methane emissions.</w:t>
      </w:r>
    </w:p>
    <w:p w14:paraId="6429A706" w14:textId="7899A454" w:rsidR="00293E15" w:rsidRPr="00293E15" w:rsidRDefault="00293E15" w:rsidP="00293E15"/>
    <w:p w14:paraId="011A8394" w14:textId="77777777" w:rsidR="00293E15" w:rsidRPr="00C438A5" w:rsidRDefault="00293E15" w:rsidP="00293E15">
      <w:pPr>
        <w:pStyle w:val="Heading2"/>
        <w:rPr>
          <w:rFonts w:cs="Times New Roman"/>
        </w:rPr>
      </w:pPr>
      <w:proofErr w:type="gramStart"/>
      <w:r w:rsidRPr="00C438A5">
        <w:rPr>
          <w:rFonts w:cs="Times New Roman"/>
        </w:rPr>
        <w:t>!---</w:t>
      </w:r>
      <w:proofErr w:type="gramEnd"/>
      <w:r>
        <w:rPr>
          <w:rFonts w:cs="Times New Roman"/>
        </w:rPr>
        <w:t>CLIMATE---UPDATES</w:t>
      </w:r>
    </w:p>
    <w:p w14:paraId="28D4EBE9" w14:textId="68878A16" w:rsidR="00213EBB" w:rsidRDefault="00010BCB" w:rsidP="00293E15">
      <w:pPr>
        <w:pStyle w:val="Heading3"/>
        <w:rPr>
          <w:rFonts w:cs="Times New Roman"/>
        </w:rPr>
      </w:pPr>
      <w:r>
        <w:rPr>
          <w:rFonts w:cs="Times New Roman"/>
        </w:rPr>
        <w:t xml:space="preserve">AT </w:t>
      </w:r>
      <w:proofErr w:type="spellStart"/>
      <w:r>
        <w:rPr>
          <w:rFonts w:cs="Times New Roman"/>
        </w:rPr>
        <w:t>Bipart</w:t>
      </w:r>
      <w:proofErr w:type="spellEnd"/>
      <w:r>
        <w:rPr>
          <w:rFonts w:cs="Times New Roman"/>
        </w:rPr>
        <w:t xml:space="preserve"> Represents Climate Compromise</w:t>
      </w:r>
    </w:p>
    <w:p w14:paraId="7E60983F" w14:textId="4D93423F" w:rsidR="00213EBB" w:rsidRDefault="00213EBB" w:rsidP="00213EBB">
      <w:pPr>
        <w:pStyle w:val="Heading4"/>
      </w:pPr>
      <w:r>
        <w:t xml:space="preserve">The </w:t>
      </w:r>
      <w:proofErr w:type="spellStart"/>
      <w:r w:rsidR="00B05C42">
        <w:t>bipart</w:t>
      </w:r>
      <w:proofErr w:type="spellEnd"/>
      <w:r>
        <w:t xml:space="preserve"> bill </w:t>
      </w:r>
      <w:r w:rsidR="00B05C42" w:rsidRPr="00B05C42">
        <w:rPr>
          <w:u w:val="single"/>
        </w:rPr>
        <w:t>alone</w:t>
      </w:r>
      <w:r w:rsidR="00B05C42">
        <w:t xml:space="preserve"> </w:t>
      </w:r>
      <w:r>
        <w:t>solves climate change, even without reconciliation</w:t>
      </w:r>
      <w:r w:rsidR="00B05C42">
        <w:t xml:space="preserve">. </w:t>
      </w:r>
      <w:proofErr w:type="gramStart"/>
      <w:r w:rsidR="00B05C42">
        <w:t>But,</w:t>
      </w:r>
      <w:proofErr w:type="gramEnd"/>
      <w:r w:rsidR="00B05C42">
        <w:t xml:space="preserve"> it’s not the end of his climate strategy.</w:t>
      </w:r>
    </w:p>
    <w:p w14:paraId="5C825891" w14:textId="07981BB1" w:rsidR="00213EBB" w:rsidRDefault="00213EBB" w:rsidP="00213EBB">
      <w:pPr>
        <w:rPr>
          <w:rStyle w:val="Hyperlink"/>
        </w:rPr>
      </w:pPr>
      <w:r w:rsidRPr="00213EBB">
        <w:rPr>
          <w:rStyle w:val="Style13ptBold"/>
        </w:rPr>
        <w:t>Bledsoe 6-25</w:t>
      </w:r>
      <w:r>
        <w:t xml:space="preserve">-2021, strategic advisor at the Progressive Policy Institute and a professorial lecturer at American University’s Center for Environmental Policy. He served on the White House Climate Change Task Force under President Bill Clinton, and as a staff member at the Senate Finance Committee and for several members of the U.S. House of Representatives. (Paul, “Infrastructure deal: Major climate win that tees up more in reconciliation bill,” </w:t>
      </w:r>
      <w:r w:rsidRPr="00213EBB">
        <w:rPr>
          <w:i/>
          <w:iCs/>
        </w:rPr>
        <w:t>The Hill</w:t>
      </w:r>
      <w:r>
        <w:t xml:space="preserve">, </w:t>
      </w:r>
      <w:hyperlink r:id="rId121" w:history="1">
        <w:r w:rsidRPr="00D67170">
          <w:rPr>
            <w:rStyle w:val="Hyperlink"/>
          </w:rPr>
          <w:t>https://thehill.com/opinion/energy-environment/560187-infrastructure-deal-major-climate-win-that-tees-up-more-in)//BB</w:t>
        </w:r>
      </w:hyperlink>
    </w:p>
    <w:p w14:paraId="716AFA9D" w14:textId="77777777" w:rsidR="0054413C" w:rsidRPr="00FB7C70" w:rsidRDefault="0054413C" w:rsidP="00213EBB"/>
    <w:p w14:paraId="401F059E" w14:textId="0B68592E" w:rsidR="00213EBB" w:rsidRPr="00837F1A" w:rsidRDefault="00213EBB" w:rsidP="00213EBB">
      <w:pPr>
        <w:rPr>
          <w:sz w:val="14"/>
        </w:rPr>
      </w:pPr>
      <w:r w:rsidRPr="00010BCB">
        <w:rPr>
          <w:rStyle w:val="StyleUnderline"/>
        </w:rPr>
        <w:t>Some far-left environmental activists are criticizing the bipartisan infrastructure deal that</w:t>
      </w:r>
      <w:r w:rsidRPr="00837F1A">
        <w:rPr>
          <w:sz w:val="14"/>
        </w:rPr>
        <w:t xml:space="preserve"> President </w:t>
      </w:r>
      <w:r w:rsidRPr="00010BCB">
        <w:rPr>
          <w:rStyle w:val="StyleUnderline"/>
        </w:rPr>
        <w:t>Biden</w:t>
      </w:r>
      <w:r w:rsidRPr="00837F1A">
        <w:rPr>
          <w:sz w:val="14"/>
        </w:rPr>
        <w:t xml:space="preserve"> has </w:t>
      </w:r>
      <w:r w:rsidRPr="00010BCB">
        <w:rPr>
          <w:rStyle w:val="StyleUnderline"/>
        </w:rPr>
        <w:t>reached</w:t>
      </w:r>
      <w:r w:rsidRPr="00837F1A">
        <w:rPr>
          <w:sz w:val="14"/>
        </w:rPr>
        <w:t xml:space="preserve"> with senators of both parties. </w:t>
      </w:r>
      <w:r w:rsidRPr="00010BCB">
        <w:rPr>
          <w:rStyle w:val="Emphasis"/>
        </w:rPr>
        <w:t>In fact</w:t>
      </w:r>
      <w:r w:rsidRPr="00837F1A">
        <w:rPr>
          <w:sz w:val="14"/>
        </w:rPr>
        <w:t xml:space="preserve">, </w:t>
      </w:r>
      <w:r w:rsidRPr="00010BCB">
        <w:rPr>
          <w:rStyle w:val="StyleUnderline"/>
        </w:rPr>
        <w:t xml:space="preserve">the </w:t>
      </w:r>
      <w:r w:rsidRPr="00837F1A">
        <w:rPr>
          <w:rStyle w:val="StyleUnderline"/>
          <w:highlight w:val="cyan"/>
        </w:rPr>
        <w:t>bipartisan</w:t>
      </w:r>
      <w:r w:rsidRPr="00010BCB">
        <w:rPr>
          <w:rStyle w:val="StyleUnderline"/>
        </w:rPr>
        <w:t xml:space="preserve"> bill </w:t>
      </w:r>
      <w:r w:rsidRPr="00837F1A">
        <w:rPr>
          <w:rStyle w:val="StyleUnderline"/>
          <w:highlight w:val="cyan"/>
        </w:rPr>
        <w:t>contains</w:t>
      </w:r>
      <w:r w:rsidRPr="00010BCB">
        <w:rPr>
          <w:rStyle w:val="StyleUnderline"/>
        </w:rPr>
        <w:t xml:space="preserve"> a </w:t>
      </w:r>
      <w:r w:rsidRPr="00837F1A">
        <w:rPr>
          <w:rStyle w:val="StyleUnderline"/>
          <w:highlight w:val="cyan"/>
        </w:rPr>
        <w:t>series of unprecedented, major climate</w:t>
      </w:r>
      <w:r w:rsidRPr="00010BCB">
        <w:rPr>
          <w:rStyle w:val="StyleUnderline"/>
        </w:rPr>
        <w:t xml:space="preserve"> </w:t>
      </w:r>
      <w:r w:rsidRPr="00837F1A">
        <w:rPr>
          <w:rStyle w:val="StyleUnderline"/>
        </w:rPr>
        <w:t xml:space="preserve">change </w:t>
      </w:r>
      <w:r w:rsidRPr="00837F1A">
        <w:rPr>
          <w:rStyle w:val="StyleUnderline"/>
          <w:highlight w:val="cyan"/>
        </w:rPr>
        <w:t>and clean energy provisions</w:t>
      </w:r>
      <w:r w:rsidRPr="00837F1A">
        <w:rPr>
          <w:sz w:val="14"/>
          <w:highlight w:val="cyan"/>
        </w:rPr>
        <w:t xml:space="preserve">, </w:t>
      </w:r>
      <w:r w:rsidRPr="00837F1A">
        <w:rPr>
          <w:rStyle w:val="StyleUnderline"/>
          <w:highlight w:val="cyan"/>
        </w:rPr>
        <w:t>including</w:t>
      </w:r>
      <w:r w:rsidRPr="00010BCB">
        <w:rPr>
          <w:rStyle w:val="StyleUnderline"/>
        </w:rPr>
        <w:t xml:space="preserve"> tens of </w:t>
      </w:r>
      <w:r w:rsidRPr="00837F1A">
        <w:rPr>
          <w:rStyle w:val="StyleUnderline"/>
          <w:highlight w:val="cyan"/>
        </w:rPr>
        <w:t>billions in funding for electric vehicles</w:t>
      </w:r>
      <w:r w:rsidRPr="00010BCB">
        <w:rPr>
          <w:rStyle w:val="StyleUnderline"/>
        </w:rPr>
        <w:t xml:space="preserve"> and clean energy transmission infrastructure, </w:t>
      </w:r>
      <w:r w:rsidRPr="00837F1A">
        <w:rPr>
          <w:rStyle w:val="StyleUnderline"/>
          <w:highlight w:val="cyan"/>
        </w:rPr>
        <w:t xml:space="preserve">as well as </w:t>
      </w:r>
      <w:r w:rsidRPr="00837F1A">
        <w:rPr>
          <w:rStyle w:val="Emphasis"/>
          <w:highlight w:val="cyan"/>
        </w:rPr>
        <w:t>key provisions</w:t>
      </w:r>
      <w:r w:rsidRPr="00837F1A">
        <w:rPr>
          <w:rStyle w:val="StyleUnderline"/>
          <w:highlight w:val="cyan"/>
        </w:rPr>
        <w:t xml:space="preserve"> to cut emissions</w:t>
      </w:r>
      <w:r w:rsidRPr="00010BCB">
        <w:rPr>
          <w:rStyle w:val="StyleUnderline"/>
        </w:rPr>
        <w:t xml:space="preserve"> from oil and gas wells and coal mines</w:t>
      </w:r>
      <w:r w:rsidRPr="00837F1A">
        <w:rPr>
          <w:sz w:val="14"/>
        </w:rPr>
        <w:t>.</w:t>
      </w:r>
      <w:r w:rsidR="00ED60AB" w:rsidRPr="00837F1A">
        <w:rPr>
          <w:sz w:val="14"/>
        </w:rPr>
        <w:t xml:space="preserve"> </w:t>
      </w:r>
      <w:r w:rsidRPr="00837F1A">
        <w:rPr>
          <w:sz w:val="14"/>
        </w:rPr>
        <w:t xml:space="preserve">As such, </w:t>
      </w:r>
      <w:r w:rsidRPr="00837F1A">
        <w:rPr>
          <w:rStyle w:val="Emphasis"/>
          <w:highlight w:val="cyan"/>
        </w:rPr>
        <w:t>the deal represents a huge win for Biden’s climate</w:t>
      </w:r>
      <w:r w:rsidRPr="00010BCB">
        <w:rPr>
          <w:rStyle w:val="Emphasis"/>
        </w:rPr>
        <w:t xml:space="preserve"> proposals</w:t>
      </w:r>
      <w:r w:rsidRPr="00837F1A">
        <w:rPr>
          <w:sz w:val="14"/>
        </w:rPr>
        <w:t xml:space="preserve">. Even so, </w:t>
      </w:r>
      <w:r w:rsidRPr="00010BCB">
        <w:rPr>
          <w:rStyle w:val="StyleUnderline"/>
        </w:rPr>
        <w:t xml:space="preserve">the president himself has signaled </w:t>
      </w:r>
      <w:r w:rsidRPr="00837F1A">
        <w:rPr>
          <w:rStyle w:val="StyleUnderline"/>
          <w:highlight w:val="cyan"/>
        </w:rPr>
        <w:t xml:space="preserve">this is </w:t>
      </w:r>
      <w:r w:rsidRPr="00837F1A">
        <w:rPr>
          <w:rStyle w:val="Emphasis"/>
          <w:highlight w:val="cyan"/>
        </w:rPr>
        <w:t>just the beginning</w:t>
      </w:r>
      <w:r w:rsidRPr="00010BCB">
        <w:rPr>
          <w:rStyle w:val="StyleUnderline"/>
        </w:rPr>
        <w:t xml:space="preserve"> of his clean energy efforts,</w:t>
      </w:r>
      <w:r w:rsidRPr="00837F1A">
        <w:rPr>
          <w:sz w:val="14"/>
        </w:rPr>
        <w:t xml:space="preserve"> which he has made clear he intends to increase significantly in budget reconciliation legislation later this year.</w:t>
      </w:r>
      <w:r w:rsidR="00ED60AB" w:rsidRPr="00837F1A">
        <w:rPr>
          <w:sz w:val="14"/>
        </w:rPr>
        <w:t xml:space="preserve"> </w:t>
      </w:r>
      <w:r w:rsidRPr="00837F1A">
        <w:rPr>
          <w:sz w:val="14"/>
        </w:rPr>
        <w:t>The bipartisan bill will allocate $7.5 billion for electric vehicle infrastructure, a huge down payment on his plan to deploy half a million EV charging stations around the country, accounting for about half of the president’s initial proposal.</w:t>
      </w:r>
      <w:r w:rsidR="00ED60AB" w:rsidRPr="00837F1A">
        <w:rPr>
          <w:sz w:val="14"/>
        </w:rPr>
        <w:t xml:space="preserve"> </w:t>
      </w:r>
      <w:r w:rsidRPr="00837F1A">
        <w:rPr>
          <w:sz w:val="14"/>
        </w:rPr>
        <w:t>The infrastructure deal also will appropriate $73 billion to upgrade the U.S. electric power grid, including increasing its ability to carry much larger amounts of renewable energy, while improving the grid’s reliability and resilience to extreme weather disruptions increased by climate change.</w:t>
      </w:r>
      <w:r w:rsidR="00ED60AB" w:rsidRPr="00837F1A">
        <w:rPr>
          <w:sz w:val="14"/>
        </w:rPr>
        <w:t xml:space="preserve"> </w:t>
      </w:r>
      <w:r w:rsidRPr="00837F1A">
        <w:rPr>
          <w:sz w:val="14"/>
        </w:rPr>
        <w:t xml:space="preserve">Another major Biden climate priority included in the measure is a unique proposal to cap and plug greenhouse gas emissions from abandoned oil and gas wells, </w:t>
      </w:r>
      <w:proofErr w:type="gramStart"/>
      <w:r w:rsidRPr="00837F1A">
        <w:rPr>
          <w:sz w:val="14"/>
        </w:rPr>
        <w:t>and also</w:t>
      </w:r>
      <w:proofErr w:type="gramEnd"/>
      <w:r w:rsidRPr="00837F1A">
        <w:rPr>
          <w:sz w:val="14"/>
        </w:rPr>
        <w:t xml:space="preserve"> from old coal mines. This funding will not only significantly reduce U.S. emissions of potent methane and carbon dioxide, but it will also employ tens of thousands of workers to do so.</w:t>
      </w:r>
      <w:r w:rsidR="00ED60AB" w:rsidRPr="00837F1A">
        <w:rPr>
          <w:sz w:val="14"/>
        </w:rPr>
        <w:t xml:space="preserve"> </w:t>
      </w:r>
      <w:r w:rsidRPr="00837F1A">
        <w:rPr>
          <w:sz w:val="14"/>
        </w:rPr>
        <w:t xml:space="preserve">The bill also contains massive funding increases to improve the provision of clean drinking water to hundreds of communities around the country. And it includes billions in appropriations to deliver high-speed internet to American households in both rural and urban areas, increasing economic productivity and access to jobs for millions of Americans while reducing emissions from commuting. Finally, the deal will provide nearly $50 billion for climate “resiliency” to help Americans adapt to climate change impacts that are already occurring, including along U.S. coastline, in-land flooding, wildfires, more severe </w:t>
      </w:r>
      <w:proofErr w:type="gramStart"/>
      <w:r w:rsidRPr="00837F1A">
        <w:rPr>
          <w:sz w:val="14"/>
        </w:rPr>
        <w:t>storms</w:t>
      </w:r>
      <w:proofErr w:type="gramEnd"/>
      <w:r w:rsidRPr="00837F1A">
        <w:rPr>
          <w:sz w:val="14"/>
        </w:rPr>
        <w:t xml:space="preserve"> and other impacts.</w:t>
      </w:r>
      <w:r w:rsidR="00ED60AB" w:rsidRPr="00837F1A">
        <w:rPr>
          <w:sz w:val="14"/>
        </w:rPr>
        <w:t xml:space="preserve"> </w:t>
      </w:r>
      <w:r w:rsidRPr="00837F1A">
        <w:rPr>
          <w:sz w:val="14"/>
        </w:rPr>
        <w:t xml:space="preserve">Taken together, </w:t>
      </w:r>
      <w:r w:rsidRPr="00837F1A">
        <w:rPr>
          <w:rStyle w:val="StyleUnderline"/>
          <w:highlight w:val="cyan"/>
        </w:rPr>
        <w:t>the deal will be the largest</w:t>
      </w:r>
      <w:r w:rsidRPr="00ED60AB">
        <w:rPr>
          <w:rStyle w:val="StyleUnderline"/>
        </w:rPr>
        <w:t xml:space="preserve"> infrastructure investment </w:t>
      </w:r>
      <w:r w:rsidRPr="00837F1A">
        <w:rPr>
          <w:rStyle w:val="StyleUnderline"/>
          <w:highlight w:val="cyan"/>
        </w:rPr>
        <w:t>in a century</w:t>
      </w:r>
      <w:r w:rsidRPr="00ED60AB">
        <w:rPr>
          <w:rStyle w:val="StyleUnderline"/>
        </w:rPr>
        <w:t xml:space="preserve"> </w:t>
      </w:r>
      <w:r w:rsidRPr="00917575">
        <w:rPr>
          <w:rStyle w:val="StyleUnderline"/>
          <w:highlight w:val="cyan"/>
        </w:rPr>
        <w:t xml:space="preserve">and among the </w:t>
      </w:r>
      <w:r w:rsidRPr="00917575">
        <w:rPr>
          <w:rStyle w:val="Emphasis"/>
          <w:highlight w:val="cyan"/>
        </w:rPr>
        <w:t>largest-ever investments in clean energy and climate protection</w:t>
      </w:r>
      <w:r w:rsidRPr="00837F1A">
        <w:rPr>
          <w:sz w:val="14"/>
        </w:rPr>
        <w:t>. Yet, as the president said of the deal Thursday, “there are other things on the environment I want to get done.”</w:t>
      </w:r>
      <w:r w:rsidR="00ED60AB" w:rsidRPr="00837F1A">
        <w:rPr>
          <w:sz w:val="14"/>
        </w:rPr>
        <w:t xml:space="preserve"> </w:t>
      </w:r>
      <w:r w:rsidRPr="00837F1A">
        <w:rPr>
          <w:sz w:val="14"/>
        </w:rPr>
        <w:t>The mainstay of these remaining climate and clean energy items is an unprecedented set of hundreds of billions of dollars in clean tax incentives proposed by the president to spur the largest private sector investment in clean energy in U.S. and indeed world history. Already, the Senate Finance Committee has passed a $260 billion package of clean energy tax credits, by far the largest ever considered. It includes consumer tax credits of up to $10,000 for Americans who purchase electric vehicles costing less than $80,000. It also includes ten-year investment tax credits and production tax credits for dozens of clean energy electricity sources, including wind, solar, geothermal and many others. This bill will form the basis of clean energy legislation that Democratic leaders in the Senate have begun to put together.</w:t>
      </w:r>
      <w:r w:rsidR="00ED60AB" w:rsidRPr="00837F1A">
        <w:rPr>
          <w:sz w:val="14"/>
        </w:rPr>
        <w:t xml:space="preserve"> </w:t>
      </w:r>
      <w:r w:rsidRPr="00837F1A">
        <w:rPr>
          <w:sz w:val="14"/>
        </w:rPr>
        <w:t>As Senate Majority Leader Chuck Schumer (D-N.Y.) has said repeatedly in recent days “We can't get the bipartisan bill done unless we're sure of getting the budget reconciliation bill done. We can't get the budget reconciliation bill done unless we're sure to get the bipartisan [bill] — and I think our members, across the spectrum, realize that.” In this sense, advocates should recognize that gaining the bipartisan deal increases the chances of a successful budget reconciliation outcome.</w:t>
      </w:r>
      <w:r w:rsidR="00ED60AB" w:rsidRPr="00837F1A">
        <w:rPr>
          <w:sz w:val="14"/>
        </w:rPr>
        <w:t xml:space="preserve"> </w:t>
      </w:r>
      <w:r w:rsidRPr="00837F1A">
        <w:rPr>
          <w:sz w:val="14"/>
        </w:rPr>
        <w:t>The White House also reiterated that the president “remains committed to his full legislative agenda – including … additional investments in clean energy – and will work with members of Congress on drafting and passing a budget resolution that enacts his legislative priorities.”</w:t>
      </w:r>
      <w:r w:rsidR="00ED60AB" w:rsidRPr="00837F1A">
        <w:rPr>
          <w:sz w:val="14"/>
        </w:rPr>
        <w:t xml:space="preserve"> </w:t>
      </w:r>
      <w:r w:rsidRPr="00837F1A">
        <w:rPr>
          <w:sz w:val="14"/>
        </w:rPr>
        <w:t xml:space="preserve">This means that </w:t>
      </w:r>
      <w:r w:rsidRPr="00837F1A">
        <w:rPr>
          <w:rStyle w:val="StyleUnderline"/>
          <w:highlight w:val="cyan"/>
        </w:rPr>
        <w:t>Biden</w:t>
      </w:r>
      <w:r w:rsidRPr="00ED60AB">
        <w:rPr>
          <w:rStyle w:val="StyleUnderline"/>
        </w:rPr>
        <w:t xml:space="preserve"> fully </w:t>
      </w:r>
      <w:r w:rsidRPr="00837F1A">
        <w:rPr>
          <w:rStyle w:val="StyleUnderline"/>
          <w:highlight w:val="cyan"/>
        </w:rPr>
        <w:t>intends to pursue additional</w:t>
      </w:r>
      <w:r w:rsidRPr="00ED60AB">
        <w:rPr>
          <w:rStyle w:val="StyleUnderline"/>
        </w:rPr>
        <w:t xml:space="preserve">, robust clean energy and climate </w:t>
      </w:r>
      <w:r w:rsidRPr="00837F1A">
        <w:rPr>
          <w:rStyle w:val="StyleUnderline"/>
          <w:highlight w:val="cyan"/>
        </w:rPr>
        <w:t>provisions through reconciliation</w:t>
      </w:r>
      <w:r w:rsidRPr="00ED60AB">
        <w:rPr>
          <w:rStyle w:val="StyleUnderline"/>
        </w:rPr>
        <w:t xml:space="preserve"> legislation</w:t>
      </w:r>
      <w:r w:rsidRPr="00837F1A">
        <w:rPr>
          <w:sz w:val="14"/>
        </w:rPr>
        <w:t>. It remains to be seen if a “clean energy standard” requiring utilities to use larger amounts of carbon-free power will be part of any reconciliation package, as it may face procedural hurdles. While some Democrats have expressed reservations about the standard, it is certain more liberal climate advocates in the Senate will attempt to put the measure to a vote.</w:t>
      </w:r>
      <w:r w:rsidR="00ED60AB" w:rsidRPr="00837F1A">
        <w:rPr>
          <w:sz w:val="14"/>
        </w:rPr>
        <w:t xml:space="preserve"> </w:t>
      </w:r>
      <w:r w:rsidRPr="00ED60AB">
        <w:rPr>
          <w:rStyle w:val="StyleUnderline"/>
        </w:rPr>
        <w:t xml:space="preserve">All in all, the </w:t>
      </w:r>
      <w:r w:rsidRPr="00837F1A">
        <w:rPr>
          <w:rStyle w:val="StyleUnderline"/>
          <w:highlight w:val="cyan"/>
        </w:rPr>
        <w:t>bipartisan</w:t>
      </w:r>
      <w:r w:rsidRPr="00ED60AB">
        <w:rPr>
          <w:rStyle w:val="StyleUnderline"/>
        </w:rPr>
        <w:t xml:space="preserve"> infrastructure deal </w:t>
      </w:r>
      <w:r w:rsidRPr="00837F1A">
        <w:rPr>
          <w:rStyle w:val="Emphasis"/>
          <w:highlight w:val="cyan"/>
        </w:rPr>
        <w:t xml:space="preserve">represents a huge down </w:t>
      </w:r>
      <w:r w:rsidRPr="00917575">
        <w:rPr>
          <w:rStyle w:val="Emphasis"/>
          <w:highlight w:val="cyan"/>
        </w:rPr>
        <w:t>payment</w:t>
      </w:r>
      <w:r w:rsidRPr="00917575">
        <w:rPr>
          <w:rStyle w:val="StyleUnderline"/>
          <w:highlight w:val="cyan"/>
        </w:rPr>
        <w:t xml:space="preserve"> on the Biden climate</w:t>
      </w:r>
      <w:r w:rsidRPr="00ED60AB">
        <w:rPr>
          <w:rStyle w:val="StyleUnderline"/>
        </w:rPr>
        <w:t xml:space="preserve"> and clean energy </w:t>
      </w:r>
      <w:r w:rsidRPr="00917575">
        <w:rPr>
          <w:rStyle w:val="StyleUnderline"/>
          <w:highlight w:val="cyan"/>
        </w:rPr>
        <w:t>promise</w:t>
      </w:r>
      <w:r w:rsidRPr="00ED60AB">
        <w:rPr>
          <w:rStyle w:val="StyleUnderline"/>
        </w:rPr>
        <w:t>.</w:t>
      </w:r>
      <w:r w:rsidRPr="00837F1A">
        <w:rPr>
          <w:sz w:val="14"/>
        </w:rPr>
        <w:t xml:space="preserve"> Moreover, </w:t>
      </w:r>
      <w:r w:rsidRPr="00ED60AB">
        <w:rPr>
          <w:rStyle w:val="StyleUnderline"/>
        </w:rPr>
        <w:t>the president and Senate Democratic leaders have indicated they are determined to get even more significant clean energy and climate provisions in reconciliation legislation later this year</w:t>
      </w:r>
      <w:r w:rsidRPr="00837F1A">
        <w:rPr>
          <w:sz w:val="14"/>
        </w:rPr>
        <w:t xml:space="preserve">. </w:t>
      </w:r>
      <w:r w:rsidRPr="00ED60AB">
        <w:rPr>
          <w:rStyle w:val="StyleUnderline"/>
        </w:rPr>
        <w:t xml:space="preserve">Climate </w:t>
      </w:r>
      <w:r w:rsidRPr="00837F1A">
        <w:rPr>
          <w:rStyle w:val="StyleUnderline"/>
          <w:highlight w:val="cyan"/>
        </w:rPr>
        <w:t xml:space="preserve">advocates should recognize this </w:t>
      </w:r>
      <w:r w:rsidRPr="00837F1A">
        <w:rPr>
          <w:rStyle w:val="Emphasis"/>
          <w:highlight w:val="cyan"/>
        </w:rPr>
        <w:t>huge first step in U.S. climate</w:t>
      </w:r>
      <w:r w:rsidRPr="00ED60AB">
        <w:rPr>
          <w:rStyle w:val="Emphasis"/>
        </w:rPr>
        <w:t xml:space="preserve"> action</w:t>
      </w:r>
      <w:r w:rsidRPr="00ED60AB">
        <w:rPr>
          <w:rStyle w:val="StyleUnderline"/>
        </w:rPr>
        <w:t>, while continuing to press the president and the Congress for more</w:t>
      </w:r>
      <w:r w:rsidRPr="00837F1A">
        <w:rPr>
          <w:sz w:val="14"/>
        </w:rPr>
        <w:t>.</w:t>
      </w:r>
    </w:p>
    <w:p w14:paraId="49D0FBFA" w14:textId="77777777" w:rsidR="00213EBB" w:rsidRPr="00213EBB" w:rsidRDefault="00213EBB" w:rsidP="00213EBB"/>
    <w:p w14:paraId="71368893" w14:textId="28AA503D" w:rsidR="00293E15" w:rsidRPr="00C438A5" w:rsidRDefault="00293E15" w:rsidP="00293E15">
      <w:pPr>
        <w:pStyle w:val="Heading3"/>
        <w:rPr>
          <w:rFonts w:cs="Times New Roman"/>
        </w:rPr>
      </w:pPr>
      <w:r w:rsidRPr="00C438A5">
        <w:rPr>
          <w:rFonts w:cs="Times New Roman"/>
        </w:rPr>
        <w:t xml:space="preserve">AT: You </w:t>
      </w:r>
      <w:proofErr w:type="gramStart"/>
      <w:r w:rsidR="00487E16">
        <w:rPr>
          <w:rFonts w:cs="Times New Roman"/>
        </w:rPr>
        <w:t>Don’t</w:t>
      </w:r>
      <w:proofErr w:type="gramEnd"/>
      <w:r w:rsidRPr="00C438A5">
        <w:rPr>
          <w:rFonts w:cs="Times New Roman"/>
        </w:rPr>
        <w:t xml:space="preserve"> Solve All Warming</w:t>
      </w:r>
    </w:p>
    <w:p w14:paraId="54225801" w14:textId="77777777" w:rsidR="00293E15" w:rsidRPr="00C438A5" w:rsidRDefault="00293E15" w:rsidP="00293E15">
      <w:pPr>
        <w:pStyle w:val="Heading4"/>
        <w:rPr>
          <w:rFonts w:cs="Times New Roman"/>
        </w:rPr>
      </w:pPr>
      <w:r w:rsidRPr="00C438A5">
        <w:rPr>
          <w:rFonts w:cs="Times New Roman"/>
        </w:rPr>
        <w:t xml:space="preserve">Every little bit matters and saves </w:t>
      </w:r>
      <w:proofErr w:type="gramStart"/>
      <w:r w:rsidRPr="00C438A5">
        <w:rPr>
          <w:rFonts w:cs="Times New Roman"/>
        </w:rPr>
        <w:t>millions</w:t>
      </w:r>
      <w:proofErr w:type="gramEnd"/>
    </w:p>
    <w:p w14:paraId="4496F342" w14:textId="77777777" w:rsidR="00293E15" w:rsidRPr="00C438A5" w:rsidRDefault="00293E15" w:rsidP="00293E15">
      <w:r w:rsidRPr="00C438A5">
        <w:rPr>
          <w:rStyle w:val="Style13ptBold"/>
        </w:rPr>
        <w:t xml:space="preserve">Roberts 18 </w:t>
      </w:r>
      <w:r w:rsidRPr="00C438A5">
        <w:t xml:space="preserve">— David Roberts is a staff writer for Vox covering climate change, clean </w:t>
      </w:r>
      <w:proofErr w:type="spellStart"/>
      <w:r w:rsidRPr="00C438A5">
        <w:t>enrgy</w:t>
      </w:r>
      <w:proofErr w:type="spellEnd"/>
      <w:r w:rsidRPr="00C438A5">
        <w:t xml:space="preserve">, and the politics. His work has been featured in The Chicago Tribune, Reuters and The Atlantic and he has made </w:t>
      </w:r>
      <w:proofErr w:type="spellStart"/>
      <w:r w:rsidRPr="00C438A5">
        <w:t>appearences</w:t>
      </w:r>
      <w:proofErr w:type="spellEnd"/>
      <w:r w:rsidRPr="00C438A5">
        <w:t xml:space="preserve"> on CNN and the Canadian Broadcasting Corporation. Before moving to Vox in 2015, he wrote for Grist.org on the same subjects for 10 years. (“This graphic explains why 2 degrees of global warming will be way worse than 1.5” Vox, October 7, 2020. https://www.vox.com/platform/amp/energy-and-environment/2018/1/19/16908402/global-warming-2-degrees-climate-change?__twitter_impression=true)//JLPark</w:t>
      </w:r>
    </w:p>
    <w:p w14:paraId="6DFEFD18" w14:textId="77777777" w:rsidR="00293E15" w:rsidRPr="00C438A5" w:rsidRDefault="00293E15" w:rsidP="00293E15">
      <w:pPr>
        <w:rPr>
          <w:sz w:val="10"/>
          <w:szCs w:val="10"/>
        </w:rPr>
      </w:pPr>
      <w:r w:rsidRPr="00C438A5">
        <w:rPr>
          <w:sz w:val="10"/>
          <w:szCs w:val="10"/>
        </w:rPr>
        <w:t>Happily, a 2016 </w:t>
      </w:r>
      <w:hyperlink r:id="rId122" w:history="1">
        <w:r w:rsidRPr="00C438A5">
          <w:rPr>
            <w:rStyle w:val="Hyperlink"/>
            <w:sz w:val="10"/>
            <w:szCs w:val="10"/>
          </w:rPr>
          <w:t>study</w:t>
        </w:r>
      </w:hyperlink>
      <w:r w:rsidRPr="00C438A5">
        <w:rPr>
          <w:sz w:val="10"/>
          <w:szCs w:val="10"/>
        </w:rPr>
        <w:t xml:space="preserve"> in the journal Earth System Dynamics tackles this directly. Over at </w:t>
      </w:r>
      <w:proofErr w:type="spellStart"/>
      <w:r w:rsidRPr="00C438A5">
        <w:rPr>
          <w:sz w:val="10"/>
          <w:szCs w:val="10"/>
        </w:rPr>
        <w:t>CarbonBrief</w:t>
      </w:r>
      <w:proofErr w:type="spellEnd"/>
      <w:r w:rsidRPr="00C438A5">
        <w:rPr>
          <w:sz w:val="10"/>
          <w:szCs w:val="10"/>
        </w:rPr>
        <w:t xml:space="preserve">, Roz </w:t>
      </w:r>
      <w:proofErr w:type="spellStart"/>
      <w:r w:rsidRPr="00C438A5">
        <w:rPr>
          <w:sz w:val="10"/>
          <w:szCs w:val="10"/>
        </w:rPr>
        <w:t>Pidcock</w:t>
      </w:r>
      <w:proofErr w:type="spellEnd"/>
      <w:r w:rsidRPr="00C438A5">
        <w:rPr>
          <w:sz w:val="10"/>
          <w:szCs w:val="10"/>
        </w:rPr>
        <w:t xml:space="preserve"> has a </w:t>
      </w:r>
      <w:hyperlink r:id="rId123" w:history="1">
        <w:r w:rsidRPr="00C438A5">
          <w:rPr>
            <w:rStyle w:val="Hyperlink"/>
            <w:sz w:val="10"/>
            <w:szCs w:val="10"/>
          </w:rPr>
          <w:t>great rundown</w:t>
        </w:r>
      </w:hyperlink>
      <w:r w:rsidRPr="00C438A5">
        <w:rPr>
          <w:sz w:val="10"/>
          <w:szCs w:val="10"/>
        </w:rPr>
        <w:t> on the study that gets into the background and some of the implications.</w:t>
      </w:r>
    </w:p>
    <w:p w14:paraId="6A4084EA" w14:textId="77777777" w:rsidR="00293E15" w:rsidRPr="00C438A5" w:rsidRDefault="00293E15" w:rsidP="00293E15">
      <w:pPr>
        <w:rPr>
          <w:sz w:val="10"/>
          <w:szCs w:val="10"/>
        </w:rPr>
      </w:pPr>
      <w:r w:rsidRPr="00C438A5">
        <w:rPr>
          <w:sz w:val="10"/>
          <w:szCs w:val="10"/>
        </w:rPr>
        <w:t>Best of all, the team at </w:t>
      </w:r>
      <w:proofErr w:type="spellStart"/>
      <w:r w:rsidR="00F8197F">
        <w:rPr>
          <w:sz w:val="22"/>
        </w:rPr>
        <w:fldChar w:fldCharType="begin"/>
      </w:r>
      <w:r w:rsidR="00F8197F">
        <w:instrText xml:space="preserve"> HYPERLINK "https://www.carbonbrief.org/" </w:instrText>
      </w:r>
      <w:r w:rsidR="00F8197F">
        <w:rPr>
          <w:sz w:val="22"/>
        </w:rPr>
        <w:fldChar w:fldCharType="separate"/>
      </w:r>
      <w:r w:rsidRPr="00C438A5">
        <w:rPr>
          <w:rStyle w:val="Hyperlink"/>
          <w:sz w:val="10"/>
          <w:szCs w:val="10"/>
        </w:rPr>
        <w:t>CarbonBrief</w:t>
      </w:r>
      <w:proofErr w:type="spellEnd"/>
      <w:r w:rsidR="00F8197F">
        <w:rPr>
          <w:rStyle w:val="Hyperlink"/>
          <w:sz w:val="10"/>
          <w:szCs w:val="10"/>
        </w:rPr>
        <w:fldChar w:fldCharType="end"/>
      </w:r>
      <w:r w:rsidRPr="00C438A5">
        <w:rPr>
          <w:sz w:val="10"/>
          <w:szCs w:val="10"/>
        </w:rPr>
        <w:t> (which you should really bookmark) has compiled the relevant comparisons in the study into a single clear, aesthetically pleasing graphic:</w:t>
      </w:r>
    </w:p>
    <w:p w14:paraId="4838074F" w14:textId="77777777" w:rsidR="00293E15" w:rsidRPr="00C438A5" w:rsidRDefault="00293E15" w:rsidP="00293E15">
      <w:r w:rsidRPr="00C438A5">
        <w:rPr>
          <w:noProof/>
        </w:rPr>
        <w:drawing>
          <wp:inline distT="0" distB="0" distL="0" distR="0" wp14:anchorId="6CA49216" wp14:editId="00855693">
            <wp:extent cx="3286697" cy="3993764"/>
            <wp:effectExtent l="0" t="0" r="9525" b="6985"/>
            <wp:docPr id="3" name="Picture 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297799" cy="4007254"/>
                    </a:xfrm>
                    <a:prstGeom prst="rect">
                      <a:avLst/>
                    </a:prstGeom>
                    <a:noFill/>
                    <a:ln>
                      <a:noFill/>
                    </a:ln>
                  </pic:spPr>
                </pic:pic>
              </a:graphicData>
            </a:graphic>
          </wp:inline>
        </w:drawing>
      </w:r>
    </w:p>
    <w:p w14:paraId="287D36AB" w14:textId="77777777" w:rsidR="00293E15" w:rsidRPr="00C438A5" w:rsidRDefault="00293E15" w:rsidP="00293E15">
      <w:pPr>
        <w:rPr>
          <w:sz w:val="10"/>
          <w:szCs w:val="10"/>
        </w:rPr>
      </w:pPr>
      <w:proofErr w:type="gramStart"/>
      <w:r w:rsidRPr="00C438A5">
        <w:rPr>
          <w:sz w:val="10"/>
          <w:szCs w:val="10"/>
        </w:rPr>
        <w:t>It’s</w:t>
      </w:r>
      <w:proofErr w:type="gramEnd"/>
      <w:r w:rsidRPr="00C438A5">
        <w:rPr>
          <w:sz w:val="10"/>
          <w:szCs w:val="10"/>
        </w:rPr>
        <w:t xml:space="preserve"> like a weather forecast! From hell.</w:t>
      </w:r>
    </w:p>
    <w:p w14:paraId="66A71735" w14:textId="77777777" w:rsidR="00293E15" w:rsidRPr="00C438A5" w:rsidRDefault="00293E15" w:rsidP="00293E15">
      <w:pPr>
        <w:rPr>
          <w:sz w:val="10"/>
        </w:rPr>
      </w:pPr>
      <w:r w:rsidRPr="00F83956">
        <w:rPr>
          <w:rStyle w:val="Emphasis"/>
          <w:highlight w:val="cyan"/>
        </w:rPr>
        <w:t>2 degrees</w:t>
      </w:r>
      <w:r w:rsidRPr="00F83956">
        <w:rPr>
          <w:rStyle w:val="StyleUnderline"/>
          <w:highlight w:val="cyan"/>
        </w:rPr>
        <w:t xml:space="preserve"> will be</w:t>
      </w:r>
      <w:r w:rsidRPr="00C438A5">
        <w:rPr>
          <w:rStyle w:val="StyleUnderline"/>
        </w:rPr>
        <w:t xml:space="preserve"> </w:t>
      </w:r>
      <w:r w:rsidRPr="00C438A5">
        <w:rPr>
          <w:rStyle w:val="Emphasis"/>
        </w:rPr>
        <w:t xml:space="preserve">much </w:t>
      </w:r>
      <w:r w:rsidRPr="00F83956">
        <w:rPr>
          <w:rStyle w:val="Emphasis"/>
          <w:highlight w:val="cyan"/>
        </w:rPr>
        <w:t>worse</w:t>
      </w:r>
      <w:r w:rsidRPr="00C438A5">
        <w:rPr>
          <w:rStyle w:val="StyleUnderline"/>
        </w:rPr>
        <w:t xml:space="preserve"> than </w:t>
      </w:r>
      <w:r w:rsidRPr="00C438A5">
        <w:rPr>
          <w:rStyle w:val="Emphasis"/>
        </w:rPr>
        <w:t>1.5</w:t>
      </w:r>
      <w:r w:rsidRPr="00C438A5">
        <w:rPr>
          <w:sz w:val="10"/>
        </w:rPr>
        <w:t xml:space="preserve"> in some </w:t>
      </w:r>
      <w:proofErr w:type="gramStart"/>
      <w:r w:rsidRPr="00C438A5">
        <w:rPr>
          <w:sz w:val="10"/>
        </w:rPr>
        <w:t>places</w:t>
      </w:r>
      <w:proofErr w:type="gramEnd"/>
    </w:p>
    <w:p w14:paraId="33324B55" w14:textId="77777777" w:rsidR="00293E15" w:rsidRPr="00C438A5" w:rsidRDefault="00293E15" w:rsidP="00293E15">
      <w:pPr>
        <w:rPr>
          <w:sz w:val="10"/>
        </w:rPr>
      </w:pPr>
      <w:r w:rsidRPr="00C438A5">
        <w:rPr>
          <w:sz w:val="10"/>
        </w:rPr>
        <w:t>In terms of heat extremes, the authors write, “</w:t>
      </w:r>
      <w:r w:rsidRPr="00C438A5">
        <w:rPr>
          <w:rStyle w:val="StyleUnderline"/>
        </w:rPr>
        <w:t xml:space="preserve">the additional </w:t>
      </w:r>
      <w:r w:rsidRPr="00F83956">
        <w:rPr>
          <w:rStyle w:val="StyleUnderline"/>
          <w:highlight w:val="cyan"/>
        </w:rPr>
        <w:t>0.5</w:t>
      </w:r>
      <w:r w:rsidRPr="00C438A5">
        <w:rPr>
          <w:rStyle w:val="StyleUnderline"/>
        </w:rPr>
        <w:t xml:space="preserve">°C </w:t>
      </w:r>
      <w:r w:rsidRPr="00F83956">
        <w:rPr>
          <w:rStyle w:val="StyleUnderline"/>
          <w:highlight w:val="cyan"/>
        </w:rPr>
        <w:t>increase</w:t>
      </w:r>
      <w:r w:rsidRPr="00C438A5">
        <w:rPr>
          <w:rStyle w:val="StyleUnderline"/>
        </w:rPr>
        <w:t xml:space="preserve"> in </w:t>
      </w:r>
      <w:r w:rsidRPr="00C438A5">
        <w:rPr>
          <w:rStyle w:val="Emphasis"/>
        </w:rPr>
        <w:t>global-mean temperature</w:t>
      </w:r>
      <w:r w:rsidRPr="00C438A5">
        <w:rPr>
          <w:rStyle w:val="StyleUnderline"/>
        </w:rPr>
        <w:t xml:space="preserve"> </w:t>
      </w:r>
      <w:r w:rsidRPr="00F83956">
        <w:rPr>
          <w:rStyle w:val="StyleUnderline"/>
          <w:highlight w:val="cyan"/>
        </w:rPr>
        <w:t xml:space="preserve">marks the </w:t>
      </w:r>
      <w:r w:rsidRPr="00F83956">
        <w:rPr>
          <w:rStyle w:val="Emphasis"/>
          <w:highlight w:val="cyan"/>
        </w:rPr>
        <w:t>difference</w:t>
      </w:r>
      <w:r w:rsidRPr="00F83956">
        <w:rPr>
          <w:rStyle w:val="StyleUnderline"/>
          <w:highlight w:val="cyan"/>
        </w:rPr>
        <w:t xml:space="preserve"> between</w:t>
      </w:r>
      <w:r w:rsidRPr="00C438A5">
        <w:rPr>
          <w:sz w:val="10"/>
        </w:rPr>
        <w:t xml:space="preserve"> events </w:t>
      </w:r>
      <w:r w:rsidRPr="00C438A5">
        <w:rPr>
          <w:rStyle w:val="StyleUnderline"/>
        </w:rPr>
        <w:t xml:space="preserve">at the </w:t>
      </w:r>
      <w:r w:rsidRPr="00F83956">
        <w:rPr>
          <w:rStyle w:val="Emphasis"/>
          <w:highlight w:val="cyan"/>
        </w:rPr>
        <w:t>upper limit</w:t>
      </w:r>
      <w:r w:rsidRPr="00C438A5">
        <w:rPr>
          <w:sz w:val="10"/>
        </w:rPr>
        <w:t xml:space="preserve"> of present-day natural variability and a new climate regime, particularly in tropical regions.”</w:t>
      </w:r>
    </w:p>
    <w:p w14:paraId="2B80D81E" w14:textId="77777777" w:rsidR="00293E15" w:rsidRPr="00C438A5" w:rsidRDefault="00293E15" w:rsidP="00293E15">
      <w:pPr>
        <w:rPr>
          <w:sz w:val="10"/>
          <w:szCs w:val="10"/>
        </w:rPr>
      </w:pPr>
      <w:r w:rsidRPr="00C438A5">
        <w:rPr>
          <w:sz w:val="10"/>
          <w:szCs w:val="10"/>
        </w:rPr>
        <w:t>Around the Mediterranean, freshwater availability will drop by almost twice as much at 2 degrees as at 1.5 — 17 percent versus 9 percent.</w:t>
      </w:r>
    </w:p>
    <w:p w14:paraId="08EFC161" w14:textId="77777777" w:rsidR="00293E15" w:rsidRPr="00C438A5" w:rsidRDefault="00293E15" w:rsidP="00293E15">
      <w:pPr>
        <w:rPr>
          <w:sz w:val="10"/>
        </w:rPr>
      </w:pPr>
      <w:r w:rsidRPr="00C438A5">
        <w:rPr>
          <w:sz w:val="10"/>
        </w:rPr>
        <w:t>Some high-latitude regions may benefit from the difference between 1.5 and 2 degrees (though such benefits will be wiped out if temperature subsequently continues rising). But even getting up to 2 degrees, “</w:t>
      </w:r>
      <w:r w:rsidRPr="00C438A5">
        <w:rPr>
          <w:rStyle w:val="StyleUnderline"/>
        </w:rPr>
        <w:t>tropical regions</w:t>
      </w:r>
      <w:r w:rsidRPr="00C438A5">
        <w:rPr>
          <w:sz w:val="10"/>
        </w:rPr>
        <w:t xml:space="preserve"> like West Africa, South-East Asia, as well as Central and northern South America </w:t>
      </w:r>
      <w:r w:rsidRPr="00C438A5">
        <w:rPr>
          <w:rStyle w:val="StyleUnderline"/>
        </w:rPr>
        <w:t xml:space="preserve">are projected to face </w:t>
      </w:r>
      <w:r w:rsidRPr="00C438A5">
        <w:rPr>
          <w:rStyle w:val="Emphasis"/>
        </w:rPr>
        <w:t>substantial local yield reductions</w:t>
      </w:r>
      <w:r w:rsidRPr="00C438A5">
        <w:rPr>
          <w:sz w:val="10"/>
        </w:rPr>
        <w:t>, particularly for wheat and maize.”</w:t>
      </w:r>
    </w:p>
    <w:p w14:paraId="70DA6ED7" w14:textId="77777777" w:rsidR="00293E15" w:rsidRPr="00C438A5" w:rsidRDefault="00293E15" w:rsidP="00293E15">
      <w:pPr>
        <w:rPr>
          <w:rStyle w:val="Style13ptBold"/>
        </w:rPr>
      </w:pPr>
      <w:r w:rsidRPr="00C438A5">
        <w:rPr>
          <w:rStyle w:val="Style13ptBold"/>
        </w:rPr>
        <w:t xml:space="preserve">&lt;&lt;Map </w:t>
      </w:r>
      <w:proofErr w:type="spellStart"/>
      <w:r w:rsidRPr="00C438A5">
        <w:rPr>
          <w:rStyle w:val="Style13ptBold"/>
        </w:rPr>
        <w:t>Ommitted</w:t>
      </w:r>
      <w:proofErr w:type="spellEnd"/>
      <w:r w:rsidRPr="00C438A5">
        <w:rPr>
          <w:rStyle w:val="Style13ptBold"/>
        </w:rPr>
        <w:t>&gt;&gt;</w:t>
      </w:r>
    </w:p>
    <w:p w14:paraId="06DB2EB0" w14:textId="77777777" w:rsidR="00293E15" w:rsidRPr="00C438A5" w:rsidRDefault="00293E15" w:rsidP="00293E15">
      <w:pPr>
        <w:rPr>
          <w:sz w:val="10"/>
        </w:rPr>
      </w:pPr>
      <w:r w:rsidRPr="00C438A5">
        <w:rPr>
          <w:rStyle w:val="StyleUnderline"/>
        </w:rPr>
        <w:t xml:space="preserve">As for </w:t>
      </w:r>
      <w:r w:rsidRPr="00C438A5">
        <w:rPr>
          <w:rStyle w:val="Emphasis"/>
        </w:rPr>
        <w:t>sea level rise</w:t>
      </w:r>
      <w:r w:rsidRPr="00C438A5">
        <w:rPr>
          <w:sz w:val="10"/>
        </w:rPr>
        <w:t xml:space="preserve">, relative to </w:t>
      </w:r>
      <w:r w:rsidRPr="00C438A5">
        <w:rPr>
          <w:rStyle w:val="StyleUnderline"/>
        </w:rPr>
        <w:t xml:space="preserve">1.5 degrees, 2 degrees would mean </w:t>
      </w:r>
      <w:proofErr w:type="gramStart"/>
      <w:r w:rsidRPr="00C438A5">
        <w:rPr>
          <w:rStyle w:val="StyleUnderline"/>
        </w:rPr>
        <w:t>10 centimeter</w:t>
      </w:r>
      <w:proofErr w:type="gramEnd"/>
      <w:r w:rsidRPr="00C438A5">
        <w:rPr>
          <w:rStyle w:val="StyleUnderline"/>
        </w:rPr>
        <w:t xml:space="preserve"> </w:t>
      </w:r>
      <w:r w:rsidRPr="00C438A5">
        <w:rPr>
          <w:rStyle w:val="Emphasis"/>
        </w:rPr>
        <w:t>higher levels</w:t>
      </w:r>
      <w:r w:rsidRPr="00C438A5">
        <w:rPr>
          <w:rStyle w:val="StyleUnderline"/>
        </w:rPr>
        <w:t xml:space="preserve"> and a 30 percent </w:t>
      </w:r>
      <w:r w:rsidRPr="00C438A5">
        <w:rPr>
          <w:rStyle w:val="Emphasis"/>
        </w:rPr>
        <w:t>higher rate of increase</w:t>
      </w:r>
      <w:r w:rsidRPr="00C438A5">
        <w:rPr>
          <w:sz w:val="10"/>
        </w:rPr>
        <w:t xml:space="preserve"> by 2100.</w:t>
      </w:r>
    </w:p>
    <w:p w14:paraId="219ABDBA" w14:textId="77777777" w:rsidR="00293E15" w:rsidRPr="00C438A5" w:rsidRDefault="00293E15" w:rsidP="00293E15">
      <w:pPr>
        <w:rPr>
          <w:sz w:val="10"/>
          <w:szCs w:val="10"/>
        </w:rPr>
      </w:pPr>
      <w:r w:rsidRPr="00C438A5">
        <w:rPr>
          <w:sz w:val="10"/>
          <w:szCs w:val="10"/>
        </w:rPr>
        <w:t xml:space="preserve">Coral reefs, though, are pretty screwed no matter what. In a </w:t>
      </w:r>
      <w:proofErr w:type="gramStart"/>
      <w:r w:rsidRPr="00C438A5">
        <w:rPr>
          <w:sz w:val="10"/>
          <w:szCs w:val="10"/>
        </w:rPr>
        <w:t>1.5 degree</w:t>
      </w:r>
      <w:proofErr w:type="gramEnd"/>
      <w:r w:rsidRPr="00C438A5">
        <w:rPr>
          <w:sz w:val="10"/>
          <w:szCs w:val="10"/>
        </w:rPr>
        <w:t xml:space="preserve"> scenario, the percentage of the world’s coral reefs at risk hits 90 percent in 2050 but declines to 70 percent in 2100. In a </w:t>
      </w:r>
      <w:proofErr w:type="gramStart"/>
      <w:r w:rsidRPr="00C438A5">
        <w:rPr>
          <w:sz w:val="10"/>
          <w:szCs w:val="10"/>
        </w:rPr>
        <w:t>2 degree</w:t>
      </w:r>
      <w:proofErr w:type="gramEnd"/>
      <w:r w:rsidRPr="00C438A5">
        <w:rPr>
          <w:sz w:val="10"/>
          <w:szCs w:val="10"/>
        </w:rPr>
        <w:t xml:space="preserve"> scenario, they’re all at risk.</w:t>
      </w:r>
    </w:p>
    <w:p w14:paraId="486D4D5B" w14:textId="77777777" w:rsidR="00293E15" w:rsidRPr="00C438A5" w:rsidRDefault="00293E15" w:rsidP="00293E15">
      <w:pPr>
        <w:rPr>
          <w:sz w:val="10"/>
        </w:rPr>
      </w:pPr>
      <w:r w:rsidRPr="00C438A5">
        <w:rPr>
          <w:sz w:val="10"/>
        </w:rPr>
        <w:t xml:space="preserve">The IPCC report and the Earth System Dynamics study confirm what many scientists have been warning for years: </w:t>
      </w:r>
      <w:r w:rsidRPr="00C438A5">
        <w:rPr>
          <w:rStyle w:val="StyleUnderline"/>
        </w:rPr>
        <w:t xml:space="preserve">2 degrees </w:t>
      </w:r>
      <w:r w:rsidRPr="00F83956">
        <w:rPr>
          <w:rStyle w:val="Emphasis"/>
          <w:highlight w:val="cyan"/>
        </w:rPr>
        <w:t>is not a “safe” threshold</w:t>
      </w:r>
      <w:r w:rsidRPr="00C438A5">
        <w:rPr>
          <w:sz w:val="10"/>
        </w:rPr>
        <w:t xml:space="preserve">. </w:t>
      </w:r>
      <w:r w:rsidRPr="00C438A5">
        <w:rPr>
          <w:rStyle w:val="Emphasis"/>
        </w:rPr>
        <w:t>Negative impacts</w:t>
      </w:r>
      <w:r w:rsidRPr="00C438A5">
        <w:rPr>
          <w:rStyle w:val="StyleUnderline"/>
        </w:rPr>
        <w:t xml:space="preserve"> are already </w:t>
      </w:r>
      <w:r w:rsidRPr="00C438A5">
        <w:rPr>
          <w:rStyle w:val="Emphasis"/>
        </w:rPr>
        <w:t>underway</w:t>
      </w:r>
      <w:r w:rsidRPr="00C438A5">
        <w:rPr>
          <w:sz w:val="10"/>
        </w:rPr>
        <w:t xml:space="preserve"> and will only get worse.</w:t>
      </w:r>
    </w:p>
    <w:p w14:paraId="243D6C29" w14:textId="77777777" w:rsidR="00293E15" w:rsidRPr="00C438A5" w:rsidRDefault="00293E15" w:rsidP="00293E15">
      <w:pPr>
        <w:rPr>
          <w:sz w:val="10"/>
          <w:szCs w:val="10"/>
        </w:rPr>
      </w:pPr>
      <w:r w:rsidRPr="00C438A5">
        <w:rPr>
          <w:sz w:val="10"/>
          <w:szCs w:val="10"/>
        </w:rPr>
        <w:t xml:space="preserve">Stopping warming at 1.5 degrees would require major, sustained global </w:t>
      </w:r>
      <w:proofErr w:type="gramStart"/>
      <w:r w:rsidRPr="00C438A5">
        <w:rPr>
          <w:sz w:val="10"/>
          <w:szCs w:val="10"/>
        </w:rPr>
        <w:t>action</w:t>
      </w:r>
      <w:proofErr w:type="gramEnd"/>
    </w:p>
    <w:p w14:paraId="636B1B09" w14:textId="77777777" w:rsidR="00293E15" w:rsidRPr="00C438A5" w:rsidRDefault="00293E15" w:rsidP="00293E15">
      <w:pPr>
        <w:rPr>
          <w:sz w:val="10"/>
          <w:szCs w:val="10"/>
        </w:rPr>
      </w:pPr>
      <w:r w:rsidRPr="00C438A5">
        <w:rPr>
          <w:sz w:val="10"/>
          <w:szCs w:val="10"/>
        </w:rPr>
        <w:t xml:space="preserve">We </w:t>
      </w:r>
      <w:proofErr w:type="gramStart"/>
      <w:r w:rsidRPr="00C438A5">
        <w:rPr>
          <w:sz w:val="10"/>
          <w:szCs w:val="10"/>
        </w:rPr>
        <w:t>don’t</w:t>
      </w:r>
      <w:proofErr w:type="gramEnd"/>
      <w:r w:rsidRPr="00C438A5">
        <w:rPr>
          <w:sz w:val="10"/>
          <w:szCs w:val="10"/>
        </w:rPr>
        <w:t xml:space="preserve"> have very long to make up our minds. The window for hitting 1.5 degrees is rapidly closing. Here’s </w:t>
      </w:r>
      <w:hyperlink r:id="rId125" w:history="1">
        <w:r w:rsidRPr="00C438A5">
          <w:rPr>
            <w:rStyle w:val="Hyperlink"/>
            <w:sz w:val="10"/>
            <w:szCs w:val="10"/>
          </w:rPr>
          <w:t xml:space="preserve">another terrifying graphic from </w:t>
        </w:r>
        <w:proofErr w:type="spellStart"/>
        <w:r w:rsidRPr="00C438A5">
          <w:rPr>
            <w:rStyle w:val="Hyperlink"/>
            <w:sz w:val="10"/>
            <w:szCs w:val="10"/>
          </w:rPr>
          <w:t>CarbonBrief</w:t>
        </w:r>
        <w:proofErr w:type="spellEnd"/>
      </w:hyperlink>
      <w:r w:rsidRPr="00C438A5">
        <w:rPr>
          <w:sz w:val="10"/>
          <w:szCs w:val="10"/>
        </w:rPr>
        <w:t>, showing how many years remain before the “carbon budget” for various temperatures is used up:</w:t>
      </w:r>
    </w:p>
    <w:p w14:paraId="1EF926AD" w14:textId="77777777" w:rsidR="00293E15" w:rsidRPr="00C438A5" w:rsidRDefault="00293E15" w:rsidP="00293E15">
      <w:r w:rsidRPr="00C438A5">
        <w:rPr>
          <w:noProof/>
        </w:rPr>
        <w:drawing>
          <wp:inline distT="0" distB="0" distL="0" distR="0" wp14:anchorId="1656ED31" wp14:editId="1FD63597">
            <wp:extent cx="3266608" cy="4082716"/>
            <wp:effectExtent l="0" t="0" r="0" b="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281582" cy="4101431"/>
                    </a:xfrm>
                    <a:prstGeom prst="rect">
                      <a:avLst/>
                    </a:prstGeom>
                    <a:noFill/>
                    <a:ln>
                      <a:noFill/>
                    </a:ln>
                  </pic:spPr>
                </pic:pic>
              </a:graphicData>
            </a:graphic>
          </wp:inline>
        </w:drawing>
      </w:r>
    </w:p>
    <w:p w14:paraId="574D7EBB" w14:textId="77777777" w:rsidR="00293E15" w:rsidRPr="00C438A5" w:rsidRDefault="00293E15" w:rsidP="00293E15">
      <w:pPr>
        <w:rPr>
          <w:sz w:val="10"/>
          <w:szCs w:val="10"/>
        </w:rPr>
      </w:pPr>
      <w:r w:rsidRPr="00C438A5">
        <w:rPr>
          <w:sz w:val="10"/>
          <w:szCs w:val="10"/>
        </w:rPr>
        <w:t>At our present rate of emissions, our carbon budget for a good (66 percent) chance of limiting warming to 1.5 degrees will be used up in six years. Except, oops, that graphic is two years old, so now it’s down to </w:t>
      </w:r>
      <w:hyperlink r:id="rId127" w:history="1">
        <w:r w:rsidRPr="00C438A5">
          <w:rPr>
            <w:rStyle w:val="Hyperlink"/>
            <w:sz w:val="10"/>
            <w:szCs w:val="10"/>
          </w:rPr>
          <w:t>four years</w:t>
        </w:r>
      </w:hyperlink>
      <w:r w:rsidRPr="00C438A5">
        <w:rPr>
          <w:sz w:val="10"/>
          <w:szCs w:val="10"/>
        </w:rPr>
        <w:t>.</w:t>
      </w:r>
    </w:p>
    <w:p w14:paraId="5303BB80" w14:textId="77777777" w:rsidR="00293E15" w:rsidRPr="00C438A5" w:rsidRDefault="00293E15" w:rsidP="00293E15">
      <w:pPr>
        <w:rPr>
          <w:sz w:val="10"/>
          <w:szCs w:val="10"/>
        </w:rPr>
      </w:pPr>
      <w:r w:rsidRPr="00C438A5">
        <w:rPr>
          <w:sz w:val="10"/>
          <w:szCs w:val="10"/>
        </w:rPr>
        <w:t>To hit the brakes at 1.5 degrees, global carbon emissions would need to immediately begin plunging, faster than they ever have, and hit zero by 2050 (and then </w:t>
      </w:r>
      <w:hyperlink r:id="rId128" w:history="1">
        <w:r w:rsidRPr="00C438A5">
          <w:rPr>
            <w:rStyle w:val="Hyperlink"/>
            <w:sz w:val="10"/>
            <w:szCs w:val="10"/>
          </w:rPr>
          <w:t>go negative</w:t>
        </w:r>
      </w:hyperlink>
      <w:r w:rsidRPr="00C438A5">
        <w:rPr>
          <w:sz w:val="10"/>
          <w:szCs w:val="10"/>
        </w:rPr>
        <w:t>):</w:t>
      </w:r>
    </w:p>
    <w:p w14:paraId="513D0919" w14:textId="77777777" w:rsidR="00293E15" w:rsidRPr="00C438A5" w:rsidRDefault="00293E15" w:rsidP="00293E15">
      <w:pPr>
        <w:rPr>
          <w:rStyle w:val="Style13ptBold"/>
        </w:rPr>
      </w:pPr>
      <w:r w:rsidRPr="00C438A5">
        <w:rPr>
          <w:rStyle w:val="Style13ptBold"/>
        </w:rPr>
        <w:t>&lt;&lt;Graph Omitted&gt;&gt;</w:t>
      </w:r>
    </w:p>
    <w:p w14:paraId="2D92D7A1" w14:textId="77777777" w:rsidR="00293E15" w:rsidRPr="00C438A5" w:rsidRDefault="00293E15" w:rsidP="00293E15">
      <w:pPr>
        <w:rPr>
          <w:sz w:val="10"/>
          <w:szCs w:val="10"/>
        </w:rPr>
      </w:pPr>
      <w:r w:rsidRPr="00C438A5">
        <w:rPr>
          <w:sz w:val="10"/>
          <w:szCs w:val="10"/>
        </w:rPr>
        <w:t>That would require </w:t>
      </w:r>
      <w:hyperlink r:id="rId129" w:history="1">
        <w:r w:rsidRPr="00C438A5">
          <w:rPr>
            <w:rStyle w:val="Hyperlink"/>
            <w:sz w:val="10"/>
            <w:szCs w:val="10"/>
          </w:rPr>
          <w:t>the equivalent of the US mobilization for World War II</w:t>
        </w:r>
      </w:hyperlink>
      <w:r w:rsidRPr="00C438A5">
        <w:rPr>
          <w:sz w:val="10"/>
          <w:szCs w:val="10"/>
        </w:rPr>
        <w:t xml:space="preserve">, only global, and sustained for the rest of the century. The chances of that happening seem ... remote. For all we know, Trump will still be in office when the </w:t>
      </w:r>
      <w:proofErr w:type="gramStart"/>
      <w:r w:rsidRPr="00C438A5">
        <w:rPr>
          <w:sz w:val="10"/>
          <w:szCs w:val="10"/>
        </w:rPr>
        <w:t>1.5 degree</w:t>
      </w:r>
      <w:proofErr w:type="gramEnd"/>
      <w:r w:rsidRPr="00C438A5">
        <w:rPr>
          <w:sz w:val="10"/>
          <w:szCs w:val="10"/>
        </w:rPr>
        <w:t xml:space="preserve"> budget is used up.</w:t>
      </w:r>
    </w:p>
    <w:p w14:paraId="75670344" w14:textId="77777777" w:rsidR="00293E15" w:rsidRPr="00C438A5" w:rsidRDefault="00293E15" w:rsidP="00293E15">
      <w:pPr>
        <w:rPr>
          <w:sz w:val="10"/>
          <w:szCs w:val="10"/>
        </w:rPr>
      </w:pPr>
      <w:r w:rsidRPr="00C438A5">
        <w:rPr>
          <w:sz w:val="10"/>
          <w:szCs w:val="10"/>
        </w:rPr>
        <w:t xml:space="preserve">But we should be clear about the decision we are making, even if </w:t>
      </w:r>
      <w:proofErr w:type="gramStart"/>
      <w:r w:rsidRPr="00C438A5">
        <w:rPr>
          <w:sz w:val="10"/>
          <w:szCs w:val="10"/>
        </w:rPr>
        <w:t>we’re</w:t>
      </w:r>
      <w:proofErr w:type="gramEnd"/>
      <w:r w:rsidRPr="00C438A5">
        <w:rPr>
          <w:sz w:val="10"/>
          <w:szCs w:val="10"/>
        </w:rPr>
        <w:t xml:space="preserve"> only making it by not making a decision.</w:t>
      </w:r>
    </w:p>
    <w:p w14:paraId="0BF5485C" w14:textId="77777777" w:rsidR="00293E15" w:rsidRPr="00C438A5" w:rsidRDefault="00293E15" w:rsidP="00293E15">
      <w:pPr>
        <w:rPr>
          <w:sz w:val="10"/>
        </w:rPr>
      </w:pPr>
      <w:r w:rsidRPr="00F83956">
        <w:rPr>
          <w:rStyle w:val="StyleUnderline"/>
          <w:highlight w:val="cyan"/>
        </w:rPr>
        <w:t xml:space="preserve">By </w:t>
      </w:r>
      <w:r w:rsidRPr="00F83956">
        <w:rPr>
          <w:rStyle w:val="Emphasis"/>
          <w:highlight w:val="cyan"/>
        </w:rPr>
        <w:t>delaying</w:t>
      </w:r>
      <w:r w:rsidRPr="00C438A5">
        <w:rPr>
          <w:rStyle w:val="StyleUnderline"/>
        </w:rPr>
        <w:t xml:space="preserve"> the </w:t>
      </w:r>
      <w:r w:rsidRPr="00C438A5">
        <w:rPr>
          <w:rStyle w:val="Emphasis"/>
        </w:rPr>
        <w:t xml:space="preserve">necessary </w:t>
      </w:r>
      <w:r w:rsidRPr="00F83956">
        <w:rPr>
          <w:rStyle w:val="Emphasis"/>
          <w:highlight w:val="cyan"/>
        </w:rPr>
        <w:t>work</w:t>
      </w:r>
      <w:r w:rsidRPr="00C438A5">
        <w:rPr>
          <w:rStyle w:val="StyleUnderline"/>
        </w:rPr>
        <w:t xml:space="preserve"> of decarbonization</w:t>
      </w:r>
      <w:r w:rsidRPr="00C438A5">
        <w:rPr>
          <w:sz w:val="10"/>
        </w:rPr>
        <w:t xml:space="preserve">, </w:t>
      </w:r>
      <w:r w:rsidRPr="00F83956">
        <w:rPr>
          <w:rStyle w:val="StyleUnderline"/>
          <w:highlight w:val="cyan"/>
        </w:rPr>
        <w:t xml:space="preserve">we are </w:t>
      </w:r>
      <w:r w:rsidRPr="00F83956">
        <w:rPr>
          <w:rStyle w:val="Emphasis"/>
          <w:highlight w:val="cyan"/>
        </w:rPr>
        <w:t>consigning millions</w:t>
      </w:r>
      <w:r w:rsidRPr="00C438A5">
        <w:rPr>
          <w:sz w:val="10"/>
        </w:rPr>
        <w:t xml:space="preserve"> of people in tropical regions </w:t>
      </w:r>
      <w:r w:rsidRPr="00F83956">
        <w:rPr>
          <w:rStyle w:val="StyleUnderline"/>
          <w:highlight w:val="cyan"/>
        </w:rPr>
        <w:t xml:space="preserve">to less </w:t>
      </w:r>
      <w:r w:rsidRPr="00F83956">
        <w:rPr>
          <w:rStyle w:val="Emphasis"/>
          <w:highlight w:val="cyan"/>
        </w:rPr>
        <w:t>food</w:t>
      </w:r>
      <w:r w:rsidRPr="00C438A5">
        <w:rPr>
          <w:rStyle w:val="StyleUnderline"/>
        </w:rPr>
        <w:t xml:space="preserve"> and</w:t>
      </w:r>
      <w:r w:rsidRPr="00C438A5">
        <w:rPr>
          <w:sz w:val="10"/>
        </w:rPr>
        <w:t xml:space="preserve"> in the Mediterranean to </w:t>
      </w:r>
      <w:r w:rsidRPr="00C438A5">
        <w:rPr>
          <w:rStyle w:val="StyleUnderline"/>
        </w:rPr>
        <w:t xml:space="preserve">less </w:t>
      </w:r>
      <w:r w:rsidRPr="00F83956">
        <w:rPr>
          <w:rStyle w:val="Emphasis"/>
          <w:highlight w:val="cyan"/>
        </w:rPr>
        <w:t>water</w:t>
      </w:r>
      <w:r w:rsidRPr="00C438A5">
        <w:rPr>
          <w:sz w:val="10"/>
        </w:rPr>
        <w:t xml:space="preserve"> — </w:t>
      </w:r>
      <w:r w:rsidRPr="00C438A5">
        <w:rPr>
          <w:rStyle w:val="StyleUnderline"/>
        </w:rPr>
        <w:t>with</w:t>
      </w:r>
      <w:r w:rsidRPr="00C438A5">
        <w:rPr>
          <w:sz w:val="10"/>
        </w:rPr>
        <w:t xml:space="preserve"> all the attendant health </w:t>
      </w:r>
      <w:r w:rsidRPr="00C438A5">
        <w:rPr>
          <w:rStyle w:val="Emphasis"/>
        </w:rPr>
        <w:t>problems</w:t>
      </w:r>
      <w:r w:rsidRPr="00C438A5">
        <w:rPr>
          <w:rStyle w:val="StyleUnderline"/>
        </w:rPr>
        <w:t xml:space="preserve"> </w:t>
      </w:r>
      <w:r w:rsidRPr="00F83956">
        <w:rPr>
          <w:rStyle w:val="StyleUnderline"/>
          <w:highlight w:val="cyan"/>
        </w:rPr>
        <w:t xml:space="preserve">and </w:t>
      </w:r>
      <w:r w:rsidRPr="00F83956">
        <w:rPr>
          <w:rStyle w:val="Emphasis"/>
          <w:highlight w:val="cyan"/>
        </w:rPr>
        <w:t>conflict</w:t>
      </w:r>
      <w:r w:rsidRPr="00C438A5">
        <w:rPr>
          <w:sz w:val="10"/>
        </w:rPr>
        <w:t xml:space="preserve">. </w:t>
      </w:r>
      <w:proofErr w:type="gramStart"/>
      <w:r w:rsidRPr="00C438A5">
        <w:rPr>
          <w:rStyle w:val="StyleUnderline"/>
        </w:rPr>
        <w:t>We’re</w:t>
      </w:r>
      <w:proofErr w:type="gramEnd"/>
      <w:r w:rsidRPr="00C438A5">
        <w:rPr>
          <w:rStyle w:val="StyleUnderline"/>
        </w:rPr>
        <w:t xml:space="preserve"> </w:t>
      </w:r>
      <w:r w:rsidRPr="00F83956">
        <w:rPr>
          <w:rStyle w:val="StyleUnderline"/>
          <w:highlight w:val="cyan"/>
        </w:rPr>
        <w:t xml:space="preserve">allowing </w:t>
      </w:r>
      <w:r w:rsidRPr="00F83956">
        <w:rPr>
          <w:rStyle w:val="Emphasis"/>
          <w:highlight w:val="cyan"/>
        </w:rPr>
        <w:t>more heat</w:t>
      </w:r>
      <w:r w:rsidRPr="00C438A5">
        <w:rPr>
          <w:rStyle w:val="Emphasis"/>
        </w:rPr>
        <w:t xml:space="preserve"> waves</w:t>
      </w:r>
      <w:r w:rsidRPr="00C438A5">
        <w:rPr>
          <w:rStyle w:val="StyleUnderline"/>
        </w:rPr>
        <w:t xml:space="preserve"> </w:t>
      </w:r>
      <w:r w:rsidRPr="00F83956">
        <w:rPr>
          <w:rStyle w:val="StyleUnderline"/>
          <w:highlight w:val="cyan"/>
        </w:rPr>
        <w:t xml:space="preserve">and </w:t>
      </w:r>
      <w:r w:rsidRPr="00F83956">
        <w:rPr>
          <w:rStyle w:val="Emphasis"/>
          <w:highlight w:val="cyan"/>
        </w:rPr>
        <w:t>higher seas</w:t>
      </w:r>
      <w:r w:rsidRPr="00C438A5">
        <w:rPr>
          <w:sz w:val="10"/>
        </w:rPr>
        <w:t xml:space="preserve">. </w:t>
      </w:r>
      <w:r w:rsidRPr="00C438A5">
        <w:rPr>
          <w:rStyle w:val="StyleUnderline"/>
        </w:rPr>
        <w:t xml:space="preserve">We’re </w:t>
      </w:r>
      <w:r w:rsidRPr="00F83956">
        <w:rPr>
          <w:rStyle w:val="StyleUnderline"/>
          <w:highlight w:val="cyan"/>
        </w:rPr>
        <w:t>giving up</w:t>
      </w:r>
      <w:r w:rsidRPr="00C438A5">
        <w:rPr>
          <w:sz w:val="10"/>
        </w:rPr>
        <w:t xml:space="preserve"> on the world’s </w:t>
      </w:r>
      <w:r w:rsidRPr="00C438A5">
        <w:rPr>
          <w:rStyle w:val="Emphasis"/>
        </w:rPr>
        <w:t xml:space="preserve">coral </w:t>
      </w:r>
      <w:r w:rsidRPr="00F83956">
        <w:rPr>
          <w:rStyle w:val="Emphasis"/>
          <w:highlight w:val="cyan"/>
        </w:rPr>
        <w:t>reefs</w:t>
      </w:r>
      <w:r w:rsidRPr="00F83956">
        <w:rPr>
          <w:sz w:val="10"/>
          <w:highlight w:val="cyan"/>
        </w:rPr>
        <w:t xml:space="preserve">, </w:t>
      </w:r>
      <w:r w:rsidRPr="00F83956">
        <w:rPr>
          <w:rStyle w:val="StyleUnderline"/>
          <w:highlight w:val="cyan"/>
        </w:rPr>
        <w:t>and</w:t>
      </w:r>
      <w:r w:rsidRPr="00C438A5">
        <w:rPr>
          <w:rStyle w:val="StyleUnderline"/>
        </w:rPr>
        <w:t xml:space="preserve"> with them</w:t>
      </w:r>
      <w:r w:rsidRPr="00C438A5">
        <w:rPr>
          <w:sz w:val="10"/>
        </w:rPr>
        <w:t xml:space="preserve"> the </w:t>
      </w:r>
      <w:r w:rsidRPr="00C438A5">
        <w:rPr>
          <w:rStyle w:val="Emphasis"/>
        </w:rPr>
        <w:t xml:space="preserve">hundreds of </w:t>
      </w:r>
      <w:proofErr w:type="gramStart"/>
      <w:r w:rsidRPr="00F83956">
        <w:rPr>
          <w:rStyle w:val="Emphasis"/>
          <w:highlight w:val="cyan"/>
        </w:rPr>
        <w:t>species</w:t>
      </w:r>
      <w:proofErr w:type="gramEnd"/>
      <w:r w:rsidRPr="00C438A5">
        <w:rPr>
          <w:sz w:val="10"/>
        </w:rPr>
        <w:t xml:space="preserve"> that rely on them.</w:t>
      </w:r>
    </w:p>
    <w:p w14:paraId="5BE5A040" w14:textId="77777777" w:rsidR="00293E15" w:rsidRPr="00C438A5" w:rsidRDefault="00293E15" w:rsidP="00293E15">
      <w:pPr>
        <w:rPr>
          <w:rStyle w:val="StyleUnderline"/>
        </w:rPr>
      </w:pPr>
      <w:r w:rsidRPr="00C438A5">
        <w:rPr>
          <w:rStyle w:val="StyleUnderline"/>
        </w:rPr>
        <w:t xml:space="preserve">And even </w:t>
      </w:r>
      <w:r w:rsidRPr="00F83956">
        <w:rPr>
          <w:rStyle w:val="StyleUnderline"/>
          <w:highlight w:val="cyan"/>
        </w:rPr>
        <w:t>then</w:t>
      </w:r>
      <w:r w:rsidRPr="00C438A5">
        <w:rPr>
          <w:sz w:val="10"/>
        </w:rPr>
        <w:t xml:space="preserve">, </w:t>
      </w:r>
      <w:r w:rsidRPr="00C438A5">
        <w:rPr>
          <w:rStyle w:val="StyleUnderline"/>
        </w:rPr>
        <w:t xml:space="preserve">the </w:t>
      </w:r>
      <w:r w:rsidRPr="00F83956">
        <w:rPr>
          <w:rStyle w:val="StyleUnderline"/>
          <w:highlight w:val="cyan"/>
        </w:rPr>
        <w:t xml:space="preserve">decision will </w:t>
      </w:r>
      <w:r w:rsidRPr="00C438A5">
        <w:rPr>
          <w:rStyle w:val="StyleUnderline"/>
        </w:rPr>
        <w:t xml:space="preserve">still </w:t>
      </w:r>
      <w:r w:rsidRPr="00F83956">
        <w:rPr>
          <w:rStyle w:val="StyleUnderline"/>
          <w:highlight w:val="cyan"/>
        </w:rPr>
        <w:t>face</w:t>
      </w:r>
      <w:r w:rsidRPr="00C438A5">
        <w:rPr>
          <w:rStyle w:val="StyleUnderline"/>
        </w:rPr>
        <w:t xml:space="preserve"> us: </w:t>
      </w:r>
      <w:r w:rsidRPr="00F83956">
        <w:rPr>
          <w:rStyle w:val="Emphasis"/>
          <w:highlight w:val="cyan"/>
        </w:rPr>
        <w:t>2</w:t>
      </w:r>
      <w:r w:rsidRPr="00C438A5">
        <w:rPr>
          <w:rStyle w:val="Emphasis"/>
        </w:rPr>
        <w:t xml:space="preserve"> degrees </w:t>
      </w:r>
      <w:r w:rsidRPr="00F83956">
        <w:rPr>
          <w:rStyle w:val="Emphasis"/>
          <w:highlight w:val="cyan"/>
        </w:rPr>
        <w:t>or 3</w:t>
      </w:r>
      <w:r w:rsidRPr="00C438A5">
        <w:rPr>
          <w:rStyle w:val="StyleUnderline"/>
        </w:rPr>
        <w:t>?</w:t>
      </w:r>
      <w:r w:rsidRPr="00C438A5">
        <w:rPr>
          <w:sz w:val="10"/>
        </w:rPr>
        <w:t xml:space="preserve"> </w:t>
      </w:r>
      <w:r w:rsidRPr="00C438A5">
        <w:rPr>
          <w:rStyle w:val="StyleUnderline"/>
        </w:rPr>
        <w:t>Again</w:t>
      </w:r>
      <w:r w:rsidRPr="00C438A5">
        <w:rPr>
          <w:sz w:val="10"/>
        </w:rPr>
        <w:t xml:space="preserve">, it will mean </w:t>
      </w:r>
      <w:r w:rsidRPr="00C438A5">
        <w:rPr>
          <w:rStyle w:val="StyleUnderline"/>
        </w:rPr>
        <w:t xml:space="preserve">more heat waves, more crop losses, more water shortages, more inundated coastal cities, </w:t>
      </w:r>
      <w:r w:rsidRPr="00F83956">
        <w:rPr>
          <w:rStyle w:val="Emphasis"/>
          <w:highlight w:val="cyan"/>
        </w:rPr>
        <w:t>more disease</w:t>
      </w:r>
      <w:r w:rsidRPr="00F83956">
        <w:rPr>
          <w:rStyle w:val="StyleUnderline"/>
          <w:highlight w:val="cyan"/>
        </w:rPr>
        <w:t xml:space="preserve"> and </w:t>
      </w:r>
      <w:r w:rsidRPr="00F83956">
        <w:rPr>
          <w:rStyle w:val="Emphasis"/>
          <w:highlight w:val="cyan"/>
        </w:rPr>
        <w:t>conflict</w:t>
      </w:r>
      <w:r w:rsidRPr="00C438A5">
        <w:rPr>
          <w:rStyle w:val="StyleUnderline"/>
        </w:rPr>
        <w:t xml:space="preserve">, </w:t>
      </w:r>
      <w:r w:rsidRPr="00C438A5">
        <w:rPr>
          <w:rStyle w:val="Emphasis"/>
        </w:rPr>
        <w:t>millions more suffering</w:t>
      </w:r>
      <w:r w:rsidRPr="00C438A5">
        <w:rPr>
          <w:rStyle w:val="StyleUnderline"/>
        </w:rPr>
        <w:t>.</w:t>
      </w:r>
    </w:p>
    <w:p w14:paraId="1341A53F" w14:textId="77777777" w:rsidR="00293E15" w:rsidRPr="00C438A5" w:rsidRDefault="00293E15" w:rsidP="00293E15">
      <w:pPr>
        <w:rPr>
          <w:rStyle w:val="StyleUnderline"/>
        </w:rPr>
      </w:pPr>
      <w:r w:rsidRPr="00F83956">
        <w:rPr>
          <w:rStyle w:val="StyleUnderline"/>
          <w:highlight w:val="cyan"/>
        </w:rPr>
        <w:t>And</w:t>
      </w:r>
      <w:r w:rsidRPr="00C438A5">
        <w:rPr>
          <w:rStyle w:val="StyleUnderline"/>
        </w:rPr>
        <w:t xml:space="preserve"> even </w:t>
      </w:r>
      <w:r w:rsidRPr="00F83956">
        <w:rPr>
          <w:rStyle w:val="StyleUnderline"/>
          <w:highlight w:val="cyan"/>
        </w:rPr>
        <w:t>then</w:t>
      </w:r>
      <w:r w:rsidRPr="00C438A5">
        <w:rPr>
          <w:rStyle w:val="StyleUnderline"/>
        </w:rPr>
        <w:t xml:space="preserve">, the decision: </w:t>
      </w:r>
      <w:r w:rsidRPr="00F83956">
        <w:rPr>
          <w:rStyle w:val="Emphasis"/>
          <w:highlight w:val="cyan"/>
        </w:rPr>
        <w:t>3</w:t>
      </w:r>
      <w:r w:rsidRPr="00C438A5">
        <w:rPr>
          <w:rStyle w:val="Emphasis"/>
        </w:rPr>
        <w:t xml:space="preserve"> degrees </w:t>
      </w:r>
      <w:r w:rsidRPr="00F83956">
        <w:rPr>
          <w:rStyle w:val="Emphasis"/>
          <w:highlight w:val="cyan"/>
        </w:rPr>
        <w:t>or 4</w:t>
      </w:r>
      <w:r w:rsidRPr="00C438A5">
        <w:rPr>
          <w:rStyle w:val="StyleUnderline"/>
        </w:rPr>
        <w:t>?</w:t>
      </w:r>
    </w:p>
    <w:p w14:paraId="6F93B785" w14:textId="301D4469" w:rsidR="00293E15" w:rsidRPr="0054413C" w:rsidRDefault="00293E15" w:rsidP="00293E15">
      <w:pPr>
        <w:rPr>
          <w:sz w:val="10"/>
        </w:rPr>
      </w:pPr>
      <w:r w:rsidRPr="00F83956">
        <w:rPr>
          <w:rStyle w:val="StyleUnderline"/>
          <w:highlight w:val="cyan"/>
        </w:rPr>
        <w:t xml:space="preserve">The </w:t>
      </w:r>
      <w:r w:rsidRPr="00F83956">
        <w:rPr>
          <w:rStyle w:val="Emphasis"/>
          <w:highlight w:val="cyan"/>
        </w:rPr>
        <w:t>longer we wait</w:t>
      </w:r>
      <w:r w:rsidRPr="00F83956">
        <w:rPr>
          <w:sz w:val="10"/>
          <w:highlight w:val="cyan"/>
        </w:rPr>
        <w:t xml:space="preserve">, </w:t>
      </w:r>
      <w:r w:rsidRPr="00F83956">
        <w:rPr>
          <w:rStyle w:val="StyleUnderline"/>
          <w:highlight w:val="cyan"/>
        </w:rPr>
        <w:t xml:space="preserve">the </w:t>
      </w:r>
      <w:r w:rsidRPr="00F83956">
        <w:rPr>
          <w:rStyle w:val="Emphasis"/>
          <w:highlight w:val="cyan"/>
        </w:rPr>
        <w:t>more</w:t>
      </w:r>
      <w:r w:rsidRPr="00C438A5">
        <w:rPr>
          <w:rStyle w:val="Emphasis"/>
        </w:rPr>
        <w:t xml:space="preserve"> human suffering</w:t>
      </w:r>
      <w:r w:rsidRPr="00C438A5">
        <w:rPr>
          <w:rStyle w:val="StyleUnderline"/>
        </w:rPr>
        <w:t xml:space="preserve"> and </w:t>
      </w:r>
      <w:r w:rsidRPr="00F83956">
        <w:rPr>
          <w:rStyle w:val="Emphasis"/>
          <w:highlight w:val="cyan"/>
        </w:rPr>
        <w:t>irreversible damage</w:t>
      </w:r>
      <w:r w:rsidRPr="00C438A5">
        <w:rPr>
          <w:rStyle w:val="StyleUnderline"/>
        </w:rPr>
        <w:t xml:space="preserve"> to ecosystems we inscribe</w:t>
      </w:r>
      <w:r w:rsidRPr="00C438A5">
        <w:rPr>
          <w:sz w:val="10"/>
        </w:rPr>
        <w:t xml:space="preserve"> into our collective future. But </w:t>
      </w:r>
      <w:proofErr w:type="gramStart"/>
      <w:r w:rsidRPr="00C438A5">
        <w:rPr>
          <w:rStyle w:val="StyleUnderline"/>
        </w:rPr>
        <w:t>there’s</w:t>
      </w:r>
      <w:proofErr w:type="gramEnd"/>
      <w:r w:rsidRPr="00C438A5">
        <w:rPr>
          <w:rStyle w:val="StyleUnderline"/>
        </w:rPr>
        <w:t xml:space="preserve"> no hiding</w:t>
      </w:r>
      <w:r w:rsidRPr="00C438A5">
        <w:rPr>
          <w:sz w:val="10"/>
        </w:rPr>
        <w:t xml:space="preserve">, </w:t>
      </w:r>
      <w:r w:rsidRPr="00C438A5">
        <w:rPr>
          <w:rStyle w:val="StyleUnderline"/>
        </w:rPr>
        <w:t>no escaping</w:t>
      </w:r>
      <w:r w:rsidRPr="00C438A5">
        <w:rPr>
          <w:sz w:val="10"/>
        </w:rPr>
        <w:t xml:space="preserve"> the </w:t>
      </w:r>
      <w:r w:rsidRPr="00C438A5">
        <w:rPr>
          <w:rStyle w:val="Emphasis"/>
        </w:rPr>
        <w:t>imperative</w:t>
      </w:r>
      <w:r w:rsidRPr="00C438A5">
        <w:rPr>
          <w:rStyle w:val="StyleUnderline"/>
        </w:rPr>
        <w:t xml:space="preserve"> to decarbonize</w:t>
      </w:r>
      <w:r w:rsidRPr="00C438A5">
        <w:rPr>
          <w:sz w:val="10"/>
        </w:rPr>
        <w:t>. It must be done if our species is to have a long-term home on Earth.</w:t>
      </w:r>
    </w:p>
    <w:p w14:paraId="10F44F99" w14:textId="44685676" w:rsidR="00293E15" w:rsidRPr="00C438A5" w:rsidRDefault="00293E15" w:rsidP="00293E15">
      <w:pPr>
        <w:pStyle w:val="Heading3"/>
        <w:rPr>
          <w:rFonts w:cs="Times New Roman"/>
        </w:rPr>
      </w:pPr>
      <w:r w:rsidRPr="00C438A5">
        <w:rPr>
          <w:rFonts w:cs="Times New Roman"/>
        </w:rPr>
        <w:t>AT: Farquhar</w:t>
      </w:r>
    </w:p>
    <w:p w14:paraId="079E51D0" w14:textId="77777777" w:rsidR="00293E15" w:rsidRPr="00C438A5" w:rsidRDefault="00293E15" w:rsidP="00293E15">
      <w:pPr>
        <w:pStyle w:val="Heading4"/>
        <w:rPr>
          <w:rFonts w:cs="Times New Roman"/>
        </w:rPr>
      </w:pPr>
      <w:r w:rsidRPr="00C438A5">
        <w:rPr>
          <w:rFonts w:cs="Times New Roman"/>
          <w:u w:val="single"/>
        </w:rPr>
        <w:t>Farquhar</w:t>
      </w:r>
      <w:r w:rsidRPr="00C438A5">
        <w:rPr>
          <w:rFonts w:cs="Times New Roman"/>
        </w:rPr>
        <w:t xml:space="preserve"> agrees with us! We need to </w:t>
      </w:r>
      <w:proofErr w:type="gramStart"/>
      <w:r w:rsidRPr="00C438A5">
        <w:rPr>
          <w:rFonts w:cs="Times New Roman"/>
          <w:u w:val="single"/>
        </w:rPr>
        <w:t>take action</w:t>
      </w:r>
      <w:proofErr w:type="gramEnd"/>
      <w:r w:rsidRPr="00C438A5">
        <w:rPr>
          <w:rFonts w:cs="Times New Roman"/>
          <w:u w:val="single"/>
        </w:rPr>
        <w:t>.</w:t>
      </w:r>
    </w:p>
    <w:p w14:paraId="5FB55900" w14:textId="7F8DB79C" w:rsidR="00293E15" w:rsidRDefault="00293E15" w:rsidP="00293E15">
      <w:r w:rsidRPr="00C438A5">
        <w:rPr>
          <w:rStyle w:val="Style13ptBold"/>
        </w:rPr>
        <w:t>Farquhar 16</w:t>
      </w:r>
      <w:r w:rsidRPr="00C438A5">
        <w:t xml:space="preserve"> — Sebastian Farquhar leads the Global Priorities Project (GPP) at the Centre for Effective Altruism. ("More Must Be Done to Guard Against Global Catastrophic Risks" Global Priorities Project, June 13, 2016. </w:t>
      </w:r>
      <w:hyperlink r:id="rId130" w:history="1">
        <w:r w:rsidR="0054413C" w:rsidRPr="00D67170">
          <w:rPr>
            <w:rStyle w:val="Hyperlink"/>
          </w:rPr>
          <w:t>http://globalprioritiesproject.org/2016/06/more-must-be-done-to-guard-against-global-catastrophic-risks/)//JLPark</w:t>
        </w:r>
      </w:hyperlink>
    </w:p>
    <w:p w14:paraId="4CD08909" w14:textId="77777777" w:rsidR="0054413C" w:rsidRPr="00C438A5" w:rsidRDefault="0054413C" w:rsidP="00293E15"/>
    <w:p w14:paraId="4B2436EE" w14:textId="77777777" w:rsidR="00293E15" w:rsidRPr="00C438A5" w:rsidRDefault="00293E15" w:rsidP="00293E15">
      <w:pPr>
        <w:rPr>
          <w:sz w:val="10"/>
        </w:rPr>
      </w:pPr>
      <w:r w:rsidRPr="00C438A5">
        <w:t>TITLE:</w:t>
      </w:r>
      <w:r w:rsidRPr="00C438A5">
        <w:rPr>
          <w:sz w:val="10"/>
        </w:rPr>
        <w:t xml:space="preserve"> </w:t>
      </w:r>
      <w:r w:rsidRPr="00F83956">
        <w:rPr>
          <w:rStyle w:val="Emphasis"/>
          <w:highlight w:val="cyan"/>
        </w:rPr>
        <w:t>More</w:t>
      </w:r>
      <w:r w:rsidRPr="00F83956">
        <w:rPr>
          <w:rStyle w:val="StyleUnderline"/>
          <w:highlight w:val="cyan"/>
        </w:rPr>
        <w:t xml:space="preserve"> Must Be Done to Guard Against</w:t>
      </w:r>
      <w:r w:rsidRPr="00C438A5">
        <w:rPr>
          <w:sz w:val="10"/>
        </w:rPr>
        <w:t xml:space="preserve"> Global </w:t>
      </w:r>
      <w:r w:rsidRPr="00C438A5">
        <w:rPr>
          <w:rStyle w:val="Emphasis"/>
        </w:rPr>
        <w:t>Catastrophic Risks</w:t>
      </w:r>
    </w:p>
    <w:p w14:paraId="475C31CF" w14:textId="77777777" w:rsidR="00293E15" w:rsidRPr="00C438A5" w:rsidRDefault="00293E15" w:rsidP="00293E15">
      <w:pPr>
        <w:rPr>
          <w:sz w:val="10"/>
        </w:rPr>
      </w:pPr>
      <w:r w:rsidRPr="00C438A5">
        <w:rPr>
          <w:sz w:val="10"/>
        </w:rPr>
        <w:t xml:space="preserve">Other </w:t>
      </w:r>
      <w:r w:rsidRPr="00C438A5">
        <w:rPr>
          <w:rStyle w:val="StyleUnderline"/>
        </w:rPr>
        <w:t xml:space="preserve">threats are </w:t>
      </w:r>
      <w:r w:rsidRPr="00C438A5">
        <w:rPr>
          <w:rStyle w:val="Emphasis"/>
        </w:rPr>
        <w:t>growing in importance</w:t>
      </w:r>
      <w:r w:rsidRPr="00C438A5">
        <w:rPr>
          <w:sz w:val="10"/>
        </w:rPr>
        <w:t xml:space="preserve">. </w:t>
      </w:r>
      <w:r w:rsidRPr="00C438A5">
        <w:rPr>
          <w:rStyle w:val="Emphasis"/>
        </w:rPr>
        <w:t xml:space="preserve">Catastrophic </w:t>
      </w:r>
      <w:r w:rsidRPr="00F83956">
        <w:rPr>
          <w:rStyle w:val="Emphasis"/>
          <w:highlight w:val="cyan"/>
        </w:rPr>
        <w:t>climate change</w:t>
      </w:r>
      <w:r w:rsidRPr="00C438A5">
        <w:rPr>
          <w:sz w:val="10"/>
        </w:rPr>
        <w:t xml:space="preserve">, of more than approximately six degrees, </w:t>
      </w:r>
      <w:r w:rsidRPr="00C438A5">
        <w:rPr>
          <w:rStyle w:val="StyleUnderline"/>
        </w:rPr>
        <w:t xml:space="preserve">is a </w:t>
      </w:r>
      <w:r w:rsidRPr="00C438A5">
        <w:rPr>
          <w:rStyle w:val="Emphasis"/>
        </w:rPr>
        <w:t>significant concern</w:t>
      </w:r>
      <w:r w:rsidRPr="00C438A5">
        <w:rPr>
          <w:sz w:val="10"/>
        </w:rPr>
        <w:t xml:space="preserve"> in a longer time-frame — </w:t>
      </w:r>
      <w:r w:rsidRPr="00F83956">
        <w:rPr>
          <w:rStyle w:val="StyleUnderline"/>
          <w:highlight w:val="cyan"/>
        </w:rPr>
        <w:t>particularly if</w:t>
      </w:r>
      <w:r w:rsidRPr="00C438A5">
        <w:rPr>
          <w:rStyle w:val="StyleUnderline"/>
        </w:rPr>
        <w:t xml:space="preserve"> </w:t>
      </w:r>
      <w:r w:rsidRPr="00C438A5">
        <w:rPr>
          <w:rStyle w:val="Emphasis"/>
        </w:rPr>
        <w:t xml:space="preserve">climate </w:t>
      </w:r>
      <w:r w:rsidRPr="00F83956">
        <w:rPr>
          <w:rStyle w:val="Emphasis"/>
          <w:highlight w:val="cyan"/>
        </w:rPr>
        <w:t>models prove wrong</w:t>
      </w:r>
      <w:r w:rsidRPr="00F83956">
        <w:rPr>
          <w:rStyle w:val="StyleUnderline"/>
          <w:highlight w:val="cyan"/>
        </w:rPr>
        <w:t xml:space="preserve">, or if the world </w:t>
      </w:r>
      <w:proofErr w:type="gramStart"/>
      <w:r w:rsidRPr="00F83956">
        <w:rPr>
          <w:rStyle w:val="StyleUnderline"/>
          <w:highlight w:val="cyan"/>
        </w:rPr>
        <w:t>can’t</w:t>
      </w:r>
      <w:proofErr w:type="gramEnd"/>
      <w:r w:rsidRPr="00F83956">
        <w:rPr>
          <w:rStyle w:val="StyleUnderline"/>
          <w:highlight w:val="cyan"/>
        </w:rPr>
        <w:t xml:space="preserve"> </w:t>
      </w:r>
      <w:r w:rsidRPr="00F83956">
        <w:rPr>
          <w:rStyle w:val="Emphasis"/>
          <w:highlight w:val="cyan"/>
        </w:rPr>
        <w:t>limit its emissions</w:t>
      </w:r>
      <w:r w:rsidRPr="00C438A5">
        <w:rPr>
          <w:sz w:val="10"/>
        </w:rPr>
        <w:t xml:space="preserve"> as much as we hope. At present, this is unacceptably likely — our report argues that </w:t>
      </w:r>
      <w:r w:rsidRPr="00F83956">
        <w:rPr>
          <w:rStyle w:val="StyleUnderline"/>
          <w:highlight w:val="cyan"/>
        </w:rPr>
        <w:t xml:space="preserve">nations need to </w:t>
      </w:r>
      <w:r w:rsidRPr="00F83956">
        <w:rPr>
          <w:rStyle w:val="Emphasis"/>
          <w:highlight w:val="cyan"/>
        </w:rPr>
        <w:t>do more</w:t>
      </w:r>
      <w:r w:rsidRPr="00C438A5">
        <w:rPr>
          <w:rStyle w:val="StyleUnderline"/>
        </w:rPr>
        <w:t xml:space="preserve"> to </w:t>
      </w:r>
      <w:r w:rsidRPr="00C438A5">
        <w:rPr>
          <w:rStyle w:val="Emphasis"/>
        </w:rPr>
        <w:t>combat climate change</w:t>
      </w:r>
      <w:r w:rsidRPr="00C438A5">
        <w:rPr>
          <w:sz w:val="10"/>
        </w:rPr>
        <w:t xml:space="preserve">. They should implement and improve mechanisms for </w:t>
      </w:r>
      <w:proofErr w:type="gramStart"/>
      <w:r w:rsidRPr="00C438A5">
        <w:rPr>
          <w:sz w:val="10"/>
        </w:rPr>
        <w:t>emissions abatement, and</w:t>
      </w:r>
      <w:proofErr w:type="gramEnd"/>
      <w:r w:rsidRPr="00C438A5">
        <w:rPr>
          <w:sz w:val="10"/>
        </w:rPr>
        <w:t xml:space="preserve"> developed nations could commit to banning new coal fired power stations without carbon capture and sequestration.</w:t>
      </w:r>
    </w:p>
    <w:p w14:paraId="36EFBAE0" w14:textId="77777777" w:rsidR="00293E15" w:rsidRPr="00C438A5" w:rsidRDefault="00293E15" w:rsidP="00293E15"/>
    <w:p w14:paraId="25E0F3B3" w14:textId="5A2B0738" w:rsidR="00293E15" w:rsidRPr="00C438A5" w:rsidRDefault="00487E16" w:rsidP="00293E15">
      <w:pPr>
        <w:pStyle w:val="Heading3"/>
        <w:rPr>
          <w:rFonts w:cs="Times New Roman"/>
        </w:rPr>
      </w:pPr>
      <w:r>
        <w:rPr>
          <w:rFonts w:cs="Times New Roman"/>
        </w:rPr>
        <w:t>Climate vs K</w:t>
      </w:r>
    </w:p>
    <w:p w14:paraId="41F1E914" w14:textId="77777777" w:rsidR="00293E15" w:rsidRPr="00C438A5" w:rsidRDefault="00293E15" w:rsidP="00293E15">
      <w:pPr>
        <w:pStyle w:val="Heading4"/>
        <w:rPr>
          <w:rFonts w:cs="Times New Roman"/>
        </w:rPr>
      </w:pPr>
      <w:r w:rsidRPr="00C438A5">
        <w:rPr>
          <w:rFonts w:cs="Times New Roman"/>
        </w:rPr>
        <w:t xml:space="preserve">Warming is a </w:t>
      </w:r>
      <w:r w:rsidRPr="00C438A5">
        <w:rPr>
          <w:rFonts w:cs="Times New Roman"/>
          <w:u w:val="single"/>
        </w:rPr>
        <w:t>conflict multiplier</w:t>
      </w:r>
      <w:r w:rsidRPr="00C438A5">
        <w:rPr>
          <w:rFonts w:cs="Times New Roman"/>
        </w:rPr>
        <w:t xml:space="preserve">, </w:t>
      </w:r>
      <w:r w:rsidRPr="00C438A5">
        <w:rPr>
          <w:rFonts w:cs="Times New Roman"/>
          <w:u w:val="single"/>
        </w:rPr>
        <w:t>existential</w:t>
      </w:r>
      <w:r w:rsidRPr="00C438A5">
        <w:rPr>
          <w:rFonts w:cs="Times New Roman"/>
        </w:rPr>
        <w:t xml:space="preserve"> and causes </w:t>
      </w:r>
      <w:r w:rsidRPr="00C438A5">
        <w:rPr>
          <w:rFonts w:cs="Times New Roman"/>
          <w:u w:val="single"/>
        </w:rPr>
        <w:t>societal collapse</w:t>
      </w:r>
      <w:r w:rsidRPr="00C438A5">
        <w:rPr>
          <w:rFonts w:cs="Times New Roman"/>
        </w:rPr>
        <w:t xml:space="preserve"> domestically and globally — </w:t>
      </w:r>
      <w:r w:rsidRPr="00C438A5">
        <w:rPr>
          <w:rFonts w:cs="Times New Roman"/>
          <w:u w:val="single"/>
        </w:rPr>
        <w:t>framing</w:t>
      </w:r>
      <w:r w:rsidRPr="00C438A5">
        <w:rPr>
          <w:rFonts w:cs="Times New Roman"/>
        </w:rPr>
        <w:t xml:space="preserve"> it as such is </w:t>
      </w:r>
      <w:r w:rsidRPr="00C438A5">
        <w:rPr>
          <w:rFonts w:cs="Times New Roman"/>
          <w:u w:val="single"/>
        </w:rPr>
        <w:t>key</w:t>
      </w:r>
      <w:r w:rsidRPr="00C438A5">
        <w:rPr>
          <w:rFonts w:cs="Times New Roman"/>
        </w:rPr>
        <w:t xml:space="preserve"> to develop </w:t>
      </w:r>
      <w:r w:rsidRPr="00C438A5">
        <w:rPr>
          <w:rFonts w:cs="Times New Roman"/>
          <w:u w:val="single"/>
        </w:rPr>
        <w:t>risk mitigation strategies</w:t>
      </w:r>
      <w:r w:rsidRPr="00C438A5">
        <w:rPr>
          <w:rFonts w:cs="Times New Roman"/>
        </w:rPr>
        <w:t xml:space="preserve"> and makes our </w:t>
      </w:r>
      <w:r w:rsidRPr="00C438A5">
        <w:rPr>
          <w:rFonts w:cs="Times New Roman"/>
          <w:u w:val="single"/>
        </w:rPr>
        <w:t>narrative</w:t>
      </w:r>
      <w:r w:rsidRPr="00C438A5">
        <w:rPr>
          <w:rFonts w:cs="Times New Roman"/>
        </w:rPr>
        <w:t xml:space="preserve"> uniquely key for </w:t>
      </w:r>
      <w:r w:rsidRPr="00C438A5">
        <w:rPr>
          <w:rFonts w:cs="Times New Roman"/>
          <w:u w:val="single"/>
        </w:rPr>
        <w:t>transformative change</w:t>
      </w:r>
      <w:r w:rsidRPr="00C438A5">
        <w:rPr>
          <w:rFonts w:cs="Times New Roman"/>
        </w:rPr>
        <w:t>.</w:t>
      </w:r>
    </w:p>
    <w:p w14:paraId="78876FF1" w14:textId="77777777" w:rsidR="00293E15" w:rsidRPr="00C438A5" w:rsidRDefault="00293E15" w:rsidP="00293E15">
      <w:r w:rsidRPr="00C438A5">
        <w:rPr>
          <w:rStyle w:val="Style13ptBold"/>
        </w:rPr>
        <w:t>Allwood et al. 2/19</w:t>
      </w:r>
      <w:r w:rsidRPr="00C438A5">
        <w:t xml:space="preserve"> — Julian Allwood is Professor of Engineering and the Environment at the University of Cambridge. He worked for 10 years for Alcoa, prior to developing an academic career, initially at Imperial College, and from 2000 in Cambridge. In parallel with developing new manufacturing technologies for metals, he has built up a research group looking at environmental systems and production. From 2009-13 he held an EPSRC Leadership Fellowship, to explore ‘material efficiency’ as a climate mitigation strategy – delivering material services with less new material. Rick Lupton is a Lecturer at the University of Bath, previously work with the Use Less Group at the University of Cambridge and is a PhD in Engineering. Catherine Richards is an engineer at the University of Cambridge. Her multidisciplinary PhD, with The Use Less Group, applies societal collapse as a novel lens to re-frame the consequences of anthropogenic climate change to be more tangible for individuals, businesses and governments and enable risk-based prioritization of interventions. Catherine previously spent 8 years working in top Fortune 500 and government corporations, securing energy and water resources for society. Catherine holds a </w:t>
      </w:r>
      <w:proofErr w:type="gramStart"/>
      <w:r w:rsidRPr="00C438A5">
        <w:t>BEng(</w:t>
      </w:r>
      <w:proofErr w:type="gramEnd"/>
      <w:r w:rsidRPr="00C438A5">
        <w:t>Civ) and BEng(Env) both with First Class Honors. Catherine has received 25+ professional awards valued at ~$1mil in recognition of leadership, intellect, and commitment to having a positive influence on society. Recently, she was named Forbes 30 Under 30 (Global Leaders), McKinsey NGWL (Women Leaders) and BCG PROUD (LBGT+ Leaders). ("Re-framing the threat of global warming: an empirical causal loop diagram of climate change, food insecurity and societal collapse" Climatic Change, February 19, 2021. https://link.springer.com/article/10.1007/s10584-021-02957-w)//JLPark</w:t>
      </w:r>
    </w:p>
    <w:p w14:paraId="7EDE5BEB" w14:textId="77777777" w:rsidR="00293E15" w:rsidRPr="00C438A5" w:rsidRDefault="00293E15" w:rsidP="00293E15">
      <w:pPr>
        <w:rPr>
          <w:sz w:val="8"/>
        </w:rPr>
      </w:pPr>
      <w:r w:rsidRPr="00C438A5">
        <w:rPr>
          <w:rStyle w:val="StyleUnderline"/>
        </w:rPr>
        <w:t>Despite recent</w:t>
      </w:r>
      <w:r w:rsidRPr="00C438A5">
        <w:rPr>
          <w:sz w:val="8"/>
        </w:rPr>
        <w:t xml:space="preserve"> social protests and climate emergency declarations, </w:t>
      </w:r>
      <w:r w:rsidRPr="00F83956">
        <w:rPr>
          <w:rStyle w:val="StyleUnderline"/>
          <w:highlight w:val="cyan"/>
        </w:rPr>
        <w:t xml:space="preserve">efforts to mitigate </w:t>
      </w:r>
      <w:r w:rsidRPr="00C438A5">
        <w:rPr>
          <w:rStyle w:val="StyleUnderline"/>
        </w:rPr>
        <w:t xml:space="preserve">climate </w:t>
      </w:r>
      <w:r w:rsidRPr="00F83956">
        <w:rPr>
          <w:rStyle w:val="StyleUnderline"/>
          <w:highlight w:val="cyan"/>
        </w:rPr>
        <w:t>change</w:t>
      </w:r>
      <w:r w:rsidRPr="00C438A5">
        <w:rPr>
          <w:rStyle w:val="StyleUnderline"/>
        </w:rPr>
        <w:t xml:space="preserve"> to-date </w:t>
      </w:r>
      <w:r w:rsidRPr="00F83956">
        <w:rPr>
          <w:rStyle w:val="StyleUnderline"/>
          <w:highlight w:val="cyan"/>
        </w:rPr>
        <w:t xml:space="preserve">are </w:t>
      </w:r>
      <w:r w:rsidRPr="00F83956">
        <w:rPr>
          <w:rStyle w:val="Emphasis"/>
          <w:highlight w:val="cyan"/>
        </w:rPr>
        <w:t>insufficient</w:t>
      </w:r>
      <w:r w:rsidRPr="00C438A5">
        <w:rPr>
          <w:sz w:val="8"/>
        </w:rPr>
        <w:t xml:space="preserve"> (Ripple et al. </w:t>
      </w:r>
      <w:hyperlink r:id="rId131" w:anchor="ref-CR66" w:tooltip="Ripple WJ, Wolf C, Newsome TM et al (2019) World scientists’ warning of a climate emergency. Bioscience 70:8–12. &#10;                  https://doi.org/10.1093/biosci/biz088&#10;                  &#10;                " w:history="1">
        <w:r w:rsidRPr="00C438A5">
          <w:rPr>
            <w:rStyle w:val="Hyperlink"/>
            <w:sz w:val="8"/>
          </w:rPr>
          <w:t>2019</w:t>
        </w:r>
      </w:hyperlink>
      <w:r w:rsidRPr="00C438A5">
        <w:rPr>
          <w:sz w:val="8"/>
        </w:rPr>
        <w:t>). Greenhouse gas (</w:t>
      </w:r>
      <w:r w:rsidRPr="00C438A5">
        <w:rPr>
          <w:rStyle w:val="Emphasis"/>
        </w:rPr>
        <w:t>GHG</w:t>
      </w:r>
      <w:r w:rsidRPr="00C438A5">
        <w:rPr>
          <w:sz w:val="8"/>
        </w:rPr>
        <w:t xml:space="preserve">) </w:t>
      </w:r>
      <w:r w:rsidRPr="00F83956">
        <w:rPr>
          <w:rStyle w:val="StyleUnderline"/>
          <w:highlight w:val="cyan"/>
        </w:rPr>
        <w:t>emissions continue</w:t>
      </w:r>
      <w:r w:rsidRPr="00C438A5">
        <w:rPr>
          <w:rStyle w:val="StyleUnderline"/>
        </w:rPr>
        <w:t xml:space="preserve"> to rise and global warming above </w:t>
      </w:r>
      <w:r w:rsidRPr="00C438A5">
        <w:rPr>
          <w:rStyle w:val="Emphasis"/>
        </w:rPr>
        <w:t>3 °C is increasingly likely</w:t>
      </w:r>
      <w:r w:rsidRPr="00C438A5">
        <w:rPr>
          <w:sz w:val="8"/>
        </w:rPr>
        <w:t xml:space="preserve"> this century (Raftery et al. </w:t>
      </w:r>
      <w:hyperlink r:id="rId132" w:anchor="ref-CR63" w:tooltip="Raftery AE, Zimmer A, Frierson DMW et al (2017) Less than 2 °C warming by 2100 unlikely. Nat Clim Chang 7:637–641. &#10;                  https://doi.org/10.1038/nclimate3352&#10;                  &#10;                " w:history="1">
        <w:r w:rsidRPr="00C438A5">
          <w:rPr>
            <w:rStyle w:val="Hyperlink"/>
            <w:sz w:val="8"/>
          </w:rPr>
          <w:t>2017</w:t>
        </w:r>
      </w:hyperlink>
      <w:r w:rsidRPr="00C438A5">
        <w:rPr>
          <w:sz w:val="8"/>
        </w:rPr>
        <w:t xml:space="preserve">). </w:t>
      </w:r>
      <w:r w:rsidRPr="00C438A5">
        <w:rPr>
          <w:rStyle w:val="StyleUnderline"/>
        </w:rPr>
        <w:t xml:space="preserve">There is emerging evidence of </w:t>
      </w:r>
      <w:r w:rsidRPr="00F83956">
        <w:rPr>
          <w:rStyle w:val="Emphasis"/>
          <w:highlight w:val="cyan"/>
        </w:rPr>
        <w:t>amplifying feedbacks accelerating</w:t>
      </w:r>
      <w:r w:rsidRPr="00C438A5">
        <w:rPr>
          <w:sz w:val="8"/>
        </w:rPr>
        <w:t xml:space="preserve"> (Natali </w:t>
      </w:r>
      <w:hyperlink r:id="rId133" w:anchor="ref-CR59" w:tooltip="Natali SM (2019) Large loss of CO2 in winter observed across the northern permafrost region. Nat Clim Chang 9:852–857. &#10;                  https://doi.org/10.1038/s41558-019-0592-8&#10;                  &#10;                " w:history="1">
        <w:r w:rsidRPr="00C438A5">
          <w:rPr>
            <w:rStyle w:val="Hyperlink"/>
            <w:sz w:val="8"/>
          </w:rPr>
          <w:t>2019</w:t>
        </w:r>
      </w:hyperlink>
      <w:r w:rsidRPr="00C438A5">
        <w:rPr>
          <w:sz w:val="8"/>
        </w:rPr>
        <w:t xml:space="preserve">) </w:t>
      </w:r>
      <w:r w:rsidRPr="00C438A5">
        <w:rPr>
          <w:rStyle w:val="StyleUnderline"/>
        </w:rPr>
        <w:t xml:space="preserve">and </w:t>
      </w:r>
      <w:r w:rsidRPr="00C438A5">
        <w:rPr>
          <w:rStyle w:val="Emphasis"/>
        </w:rPr>
        <w:t>dampening feedbacks decelerating</w:t>
      </w:r>
      <w:r w:rsidRPr="00C438A5">
        <w:rPr>
          <w:sz w:val="8"/>
        </w:rPr>
        <w:t xml:space="preserve"> (Walker et al. </w:t>
      </w:r>
      <w:hyperlink r:id="rId134" w:anchor="ref-CR87" w:tooltip="Walker XJ, Baltzer JL, Cumming SG et al (2019) Increasing wildfires threaten historic carbon sink of boreal forest soils. Nature 572:520–523. &#10;                  https://doi.org/10.1038/s41586-019-1474-y&#10;                  &#10;                " w:history="1">
        <w:r w:rsidRPr="00C438A5">
          <w:rPr>
            <w:rStyle w:val="Hyperlink"/>
            <w:sz w:val="8"/>
          </w:rPr>
          <w:t>2019</w:t>
        </w:r>
      </w:hyperlink>
      <w:r w:rsidRPr="00C438A5">
        <w:rPr>
          <w:sz w:val="8"/>
        </w:rPr>
        <w:t xml:space="preserve">). </w:t>
      </w:r>
      <w:r w:rsidRPr="00C438A5">
        <w:rPr>
          <w:rStyle w:val="StyleUnderline"/>
        </w:rPr>
        <w:t xml:space="preserve">These feedbacks </w:t>
      </w:r>
      <w:r w:rsidRPr="00F83956">
        <w:rPr>
          <w:rStyle w:val="StyleUnderline"/>
          <w:highlight w:val="cyan"/>
        </w:rPr>
        <w:t>exacerbate</w:t>
      </w:r>
      <w:r w:rsidRPr="00C438A5">
        <w:rPr>
          <w:sz w:val="8"/>
        </w:rPr>
        <w:t xml:space="preserve"> the possibility of </w:t>
      </w:r>
      <w:r w:rsidRPr="00F83956">
        <w:rPr>
          <w:rStyle w:val="Emphasis"/>
          <w:highlight w:val="cyan"/>
        </w:rPr>
        <w:t>runaway</w:t>
      </w:r>
      <w:r w:rsidRPr="00C438A5">
        <w:rPr>
          <w:rStyle w:val="Emphasis"/>
        </w:rPr>
        <w:t xml:space="preserve"> global </w:t>
      </w:r>
      <w:r w:rsidRPr="00F83956">
        <w:rPr>
          <w:rStyle w:val="Emphasis"/>
          <w:highlight w:val="cyan"/>
        </w:rPr>
        <w:t>warming</w:t>
      </w:r>
      <w:r w:rsidRPr="00C438A5">
        <w:rPr>
          <w:sz w:val="8"/>
        </w:rPr>
        <w:t xml:space="preserve"> (Steffen et al. </w:t>
      </w:r>
      <w:hyperlink r:id="rId135" w:anchor="ref-CR74" w:tooltip="Steffen W, Rockström J, Richardson K et al (2018) Trajectories of the earth system in the Anthropocene. Proc Natl Acad Sci U S A 115:8252–8259. &#10;                  https://doi.org/10.1073/pnas.1810141115&#10;                  &#10;                " w:history="1">
        <w:r w:rsidRPr="00C438A5">
          <w:rPr>
            <w:rStyle w:val="Hyperlink"/>
            <w:sz w:val="8"/>
          </w:rPr>
          <w:t>2018</w:t>
        </w:r>
      </w:hyperlink>
      <w:r w:rsidRPr="00C438A5">
        <w:rPr>
          <w:sz w:val="8"/>
        </w:rPr>
        <w:t xml:space="preserve">), </w:t>
      </w:r>
      <w:r w:rsidRPr="00C438A5">
        <w:rPr>
          <w:rStyle w:val="StyleUnderline"/>
        </w:rPr>
        <w:t>estimated at 8 °C or greater</w:t>
      </w:r>
      <w:r w:rsidRPr="00C438A5">
        <w:rPr>
          <w:sz w:val="8"/>
        </w:rPr>
        <w:t xml:space="preserve"> by 2100 (Schneider et al. </w:t>
      </w:r>
      <w:hyperlink r:id="rId136" w:anchor="ref-CR69" w:tooltip="Schneider T, Kaul CM, Pressel KG (2019) Possible climate transitions from breakup of stratocumulus decks under greenhouse warming. Nat Geosci 12:163–167. &#10;                  https://doi.org/10.1038/s41561-019-0310-1&#10;                  &#10;                " w:history="1">
        <w:r w:rsidRPr="00C438A5">
          <w:rPr>
            <w:rStyle w:val="Hyperlink"/>
            <w:sz w:val="8"/>
          </w:rPr>
          <w:t>2019</w:t>
        </w:r>
      </w:hyperlink>
      <w:r w:rsidRPr="00C438A5">
        <w:rPr>
          <w:sz w:val="8"/>
        </w:rPr>
        <w:t xml:space="preserve">). </w:t>
      </w:r>
      <w:r w:rsidRPr="00C438A5">
        <w:rPr>
          <w:rStyle w:val="StyleUnderline"/>
        </w:rPr>
        <w:t xml:space="preserve">Such temperature increases </w:t>
      </w:r>
      <w:r w:rsidRPr="00F83956">
        <w:rPr>
          <w:rStyle w:val="StyleUnderline"/>
          <w:highlight w:val="cyan"/>
        </w:rPr>
        <w:t>translate to</w:t>
      </w:r>
      <w:r w:rsidRPr="00C438A5">
        <w:rPr>
          <w:sz w:val="8"/>
        </w:rPr>
        <w:t xml:space="preserve"> a range of </w:t>
      </w:r>
      <w:r w:rsidRPr="00F83956">
        <w:rPr>
          <w:rStyle w:val="StyleUnderline"/>
          <w:highlight w:val="cyan"/>
        </w:rPr>
        <w:t>real dangers</w:t>
      </w:r>
      <w:r w:rsidRPr="00C438A5">
        <w:rPr>
          <w:sz w:val="8"/>
        </w:rPr>
        <w:t xml:space="preserve"> (The Center for Climate and Security </w:t>
      </w:r>
      <w:hyperlink r:id="rId137" w:anchor="ref-CR80" w:tooltip="The Center for Climate &amp; Security (2020) A security threat assessment of global climate change: how likely warming scenarios indicate a catastrophic security future. The National Security, Military and Intelligence Panel on Climate Change, The Center for Clima" w:history="1">
        <w:r w:rsidRPr="00C438A5">
          <w:rPr>
            <w:rStyle w:val="Hyperlink"/>
            <w:sz w:val="8"/>
          </w:rPr>
          <w:t>2020</w:t>
        </w:r>
      </w:hyperlink>
      <w:r w:rsidRPr="00C438A5">
        <w:rPr>
          <w:sz w:val="8"/>
        </w:rPr>
        <w:t>), shifting the narrow climate niche within which humans have resided for millennia (Xu et al. </w:t>
      </w:r>
      <w:hyperlink r:id="rId138" w:anchor="ref-CR94" w:tooltip="Xu C, Kohler TA, Lenton TM et al (2020) Future of the human climate niche. Proc Natl Acad Sci U S A 117:11350–11355. &#10;                  https://doi.org/10.1073/pnas.1910114117&#10;                  &#10;                " w:history="1">
        <w:r w:rsidRPr="00C438A5">
          <w:rPr>
            <w:rStyle w:val="Hyperlink"/>
            <w:sz w:val="8"/>
          </w:rPr>
          <w:t>2020</w:t>
        </w:r>
      </w:hyperlink>
      <w:r w:rsidRPr="00C438A5">
        <w:rPr>
          <w:sz w:val="8"/>
        </w:rPr>
        <w:t>).</w:t>
      </w:r>
    </w:p>
    <w:p w14:paraId="337951D0" w14:textId="77777777" w:rsidR="00293E15" w:rsidRPr="00C438A5" w:rsidRDefault="00293E15" w:rsidP="00293E15">
      <w:pPr>
        <w:rPr>
          <w:sz w:val="8"/>
        </w:rPr>
      </w:pPr>
      <w:r w:rsidRPr="00C438A5">
        <w:rPr>
          <w:sz w:val="8"/>
        </w:rPr>
        <w:t xml:space="preserve">Looking beyond the framing of ‘global warming’, there is concern that the effects of </w:t>
      </w:r>
      <w:r w:rsidRPr="00C438A5">
        <w:rPr>
          <w:rStyle w:val="StyleUnderline"/>
        </w:rPr>
        <w:t xml:space="preserve">climate change may pose an </w:t>
      </w:r>
      <w:r w:rsidRPr="00F83956">
        <w:rPr>
          <w:rStyle w:val="StyleUnderline"/>
          <w:highlight w:val="cyan"/>
        </w:rPr>
        <w:t>existential risk to humanity</w:t>
      </w:r>
      <w:r w:rsidRPr="00C438A5">
        <w:rPr>
          <w:sz w:val="8"/>
        </w:rPr>
        <w:t xml:space="preserve">, </w:t>
      </w:r>
      <w:r w:rsidRPr="00C438A5">
        <w:rPr>
          <w:rStyle w:val="StyleUnderline"/>
        </w:rPr>
        <w:t xml:space="preserve">one that </w:t>
      </w:r>
      <w:r w:rsidRPr="00F83956">
        <w:rPr>
          <w:rStyle w:val="StyleUnderline"/>
          <w:highlight w:val="cyan"/>
        </w:rPr>
        <w:t>threatens ‘</w:t>
      </w:r>
      <w:r w:rsidRPr="00F83956">
        <w:rPr>
          <w:rStyle w:val="Emphasis"/>
          <w:highlight w:val="cyan"/>
        </w:rPr>
        <w:t>societal collapse’</w:t>
      </w:r>
      <w:r w:rsidRPr="00C438A5">
        <w:rPr>
          <w:rStyle w:val="StyleUnderline"/>
        </w:rPr>
        <w:t xml:space="preserve"> or </w:t>
      </w:r>
      <w:r w:rsidRPr="00C438A5">
        <w:rPr>
          <w:sz w:val="8"/>
        </w:rPr>
        <w:t xml:space="preserve">even </w:t>
      </w:r>
      <w:r w:rsidRPr="00C438A5">
        <w:rPr>
          <w:rStyle w:val="Emphasis"/>
        </w:rPr>
        <w:t>extinction</w:t>
      </w:r>
      <w:r w:rsidRPr="00C438A5">
        <w:rPr>
          <w:sz w:val="8"/>
        </w:rPr>
        <w:t xml:space="preserve"> (Ord </w:t>
      </w:r>
      <w:hyperlink r:id="rId139" w:anchor="ref-CR60" w:tooltip="Ord T (2020) The precipice: existential risk and the future of humanity. Bloomsbury Publishing, London" w:history="1">
        <w:r w:rsidRPr="00C438A5">
          <w:rPr>
            <w:rStyle w:val="Hyperlink"/>
            <w:sz w:val="8"/>
          </w:rPr>
          <w:t>2020</w:t>
        </w:r>
      </w:hyperlink>
      <w:r w:rsidRPr="00C438A5">
        <w:rPr>
          <w:sz w:val="8"/>
        </w:rPr>
        <w:t xml:space="preserve">). </w:t>
      </w:r>
      <w:r w:rsidRPr="00F83956">
        <w:rPr>
          <w:rStyle w:val="StyleUnderline"/>
          <w:highlight w:val="cyan"/>
        </w:rPr>
        <w:t>Understanding</w:t>
      </w:r>
      <w:r w:rsidRPr="00C438A5">
        <w:rPr>
          <w:rStyle w:val="StyleUnderline"/>
        </w:rPr>
        <w:t xml:space="preserve"> these </w:t>
      </w:r>
      <w:r w:rsidRPr="00C438A5">
        <w:rPr>
          <w:rStyle w:val="Emphasis"/>
        </w:rPr>
        <w:t xml:space="preserve">worst-case </w:t>
      </w:r>
      <w:r w:rsidRPr="00F83956">
        <w:rPr>
          <w:rStyle w:val="Emphasis"/>
          <w:highlight w:val="cyan"/>
        </w:rPr>
        <w:t>scenarios</w:t>
      </w:r>
      <w:r w:rsidRPr="00C438A5">
        <w:rPr>
          <w:rStyle w:val="StyleUnderline"/>
        </w:rPr>
        <w:t xml:space="preserve"> </w:t>
      </w:r>
      <w:r w:rsidRPr="00F83956">
        <w:rPr>
          <w:rStyle w:val="StyleUnderline"/>
          <w:highlight w:val="cyan"/>
        </w:rPr>
        <w:t xml:space="preserve">is </w:t>
      </w:r>
      <w:r w:rsidRPr="00F83956">
        <w:rPr>
          <w:rStyle w:val="Emphasis"/>
          <w:highlight w:val="cyan"/>
        </w:rPr>
        <w:t>essential</w:t>
      </w:r>
      <w:r w:rsidRPr="00F83956">
        <w:rPr>
          <w:rStyle w:val="StyleUnderline"/>
          <w:highlight w:val="cyan"/>
        </w:rPr>
        <w:t xml:space="preserve"> for</w:t>
      </w:r>
      <w:r w:rsidRPr="00C438A5">
        <w:rPr>
          <w:rStyle w:val="StyleUnderline"/>
        </w:rPr>
        <w:t xml:space="preserve"> </w:t>
      </w:r>
      <w:r w:rsidRPr="00C438A5">
        <w:rPr>
          <w:rStyle w:val="Emphasis"/>
        </w:rPr>
        <w:t xml:space="preserve">good </w:t>
      </w:r>
      <w:r w:rsidRPr="00F83956">
        <w:rPr>
          <w:rStyle w:val="Emphasis"/>
          <w:highlight w:val="cyan"/>
        </w:rPr>
        <w:t>risk management</w:t>
      </w:r>
      <w:r w:rsidRPr="00C438A5">
        <w:rPr>
          <w:sz w:val="8"/>
        </w:rPr>
        <w:t xml:space="preserve"> (</w:t>
      </w:r>
      <w:proofErr w:type="spellStart"/>
      <w:r w:rsidRPr="00C438A5">
        <w:rPr>
          <w:sz w:val="8"/>
        </w:rPr>
        <w:t>Kunreuther</w:t>
      </w:r>
      <w:proofErr w:type="spellEnd"/>
      <w:r w:rsidRPr="00C438A5">
        <w:rPr>
          <w:sz w:val="8"/>
        </w:rPr>
        <w:t xml:space="preserve"> et al. </w:t>
      </w:r>
      <w:hyperlink r:id="rId140" w:anchor="ref-CR49" w:tooltip="Kunreuther H, Heal G, Allen M et al (2013) Risk management and climate change. Nat Clim Chang 2:447–450. &#10;                  https://doi.org/10.1038/NCLIMATE1740&#10;                  &#10;                " w:history="1">
        <w:r w:rsidRPr="00C438A5">
          <w:rPr>
            <w:rStyle w:val="Hyperlink"/>
            <w:sz w:val="8"/>
          </w:rPr>
          <w:t>2013</w:t>
        </w:r>
      </w:hyperlink>
      <w:r w:rsidRPr="00C438A5">
        <w:rPr>
          <w:sz w:val="8"/>
        </w:rPr>
        <w:t xml:space="preserve">). </w:t>
      </w:r>
      <w:r w:rsidRPr="00F83956">
        <w:rPr>
          <w:rStyle w:val="StyleUnderline"/>
          <w:highlight w:val="cyan"/>
        </w:rPr>
        <w:t>Improving</w:t>
      </w:r>
      <w:r w:rsidRPr="00C438A5">
        <w:rPr>
          <w:rStyle w:val="StyleUnderline"/>
        </w:rPr>
        <w:t xml:space="preserve"> </w:t>
      </w:r>
      <w:r w:rsidRPr="00C438A5">
        <w:rPr>
          <w:rStyle w:val="Emphasis"/>
        </w:rPr>
        <w:t>awareness</w:t>
      </w:r>
      <w:r w:rsidRPr="00C438A5">
        <w:rPr>
          <w:rStyle w:val="StyleUnderline"/>
        </w:rPr>
        <w:t xml:space="preserve"> of </w:t>
      </w:r>
      <w:r w:rsidRPr="00C438A5">
        <w:rPr>
          <w:rStyle w:val="Emphasis"/>
        </w:rPr>
        <w:t xml:space="preserve">potential </w:t>
      </w:r>
      <w:r w:rsidRPr="00F83956">
        <w:rPr>
          <w:rStyle w:val="Emphasis"/>
          <w:highlight w:val="cyan"/>
        </w:rPr>
        <w:t>pathways</w:t>
      </w:r>
      <w:r w:rsidRPr="00C438A5">
        <w:rPr>
          <w:rStyle w:val="StyleUnderline"/>
        </w:rPr>
        <w:t xml:space="preserve"> through which climate change poses</w:t>
      </w:r>
      <w:r w:rsidRPr="00C438A5">
        <w:rPr>
          <w:sz w:val="8"/>
        </w:rPr>
        <w:t xml:space="preserve"> such </w:t>
      </w:r>
      <w:r w:rsidRPr="00C438A5">
        <w:rPr>
          <w:rStyle w:val="StyleUnderline"/>
        </w:rPr>
        <w:t xml:space="preserve">a risk </w:t>
      </w:r>
      <w:r w:rsidRPr="00F83956">
        <w:rPr>
          <w:rStyle w:val="StyleUnderline"/>
          <w:highlight w:val="cyan"/>
        </w:rPr>
        <w:t>can</w:t>
      </w:r>
      <w:r w:rsidRPr="00C438A5">
        <w:rPr>
          <w:sz w:val="8"/>
        </w:rPr>
        <w:t xml:space="preserve"> help </w:t>
      </w:r>
      <w:r w:rsidRPr="00F83956">
        <w:rPr>
          <w:rStyle w:val="StyleUnderline"/>
          <w:highlight w:val="cyan"/>
        </w:rPr>
        <w:t xml:space="preserve">inform </w:t>
      </w:r>
      <w:r w:rsidRPr="00F83956">
        <w:rPr>
          <w:rStyle w:val="Emphasis"/>
          <w:highlight w:val="cyan"/>
        </w:rPr>
        <w:t>decision-making</w:t>
      </w:r>
      <w:r w:rsidRPr="00F83956">
        <w:rPr>
          <w:rStyle w:val="StyleUnderline"/>
          <w:highlight w:val="cyan"/>
        </w:rPr>
        <w:t xml:space="preserve"> about</w:t>
      </w:r>
      <w:r w:rsidRPr="00C438A5">
        <w:rPr>
          <w:rStyle w:val="StyleUnderline"/>
        </w:rPr>
        <w:t xml:space="preserve"> </w:t>
      </w:r>
      <w:r w:rsidRPr="00F83956">
        <w:rPr>
          <w:rStyle w:val="Emphasis"/>
          <w:highlight w:val="cyan"/>
        </w:rPr>
        <w:t>interventions</w:t>
      </w:r>
      <w:r w:rsidRPr="00C438A5">
        <w:rPr>
          <w:sz w:val="8"/>
        </w:rPr>
        <w:t xml:space="preserve"> (Shepherd et al. </w:t>
      </w:r>
      <w:hyperlink r:id="rId141" w:anchor="ref-CR72" w:tooltip="Shepherd TG, Boyd E, Calel RA et al (2018) Storylines: an alternative approach to representing uncertainty in physical aspects of climate change. Clim Chang 151:555–571. &#10;                  https://doi.org/10.1007/s10584-018-2317-9&#10;                  &#10;          " w:history="1">
        <w:r w:rsidRPr="00C438A5">
          <w:rPr>
            <w:rStyle w:val="Hyperlink"/>
            <w:sz w:val="8"/>
          </w:rPr>
          <w:t>2018</w:t>
        </w:r>
      </w:hyperlink>
      <w:r w:rsidRPr="00C438A5">
        <w:rPr>
          <w:sz w:val="8"/>
        </w:rPr>
        <w:t>). Considering societal impacts that are more tangible for individuals, businesses and governments (Briggs et al. </w:t>
      </w:r>
      <w:hyperlink r:id="rId142" w:anchor="ref-CR9" w:tooltip="Briggs S, Kennel CF, Victor DG (2015) Planetary vital signs. Nat Clim Chang 5:969–970. &#10;                  https://doi.org/10.1038/nclimate2828&#10;                  &#10;                " w:history="1">
        <w:r w:rsidRPr="00C438A5">
          <w:rPr>
            <w:rStyle w:val="Hyperlink"/>
            <w:sz w:val="8"/>
          </w:rPr>
          <w:t>2015</w:t>
        </w:r>
      </w:hyperlink>
      <w:r w:rsidRPr="00C438A5">
        <w:rPr>
          <w:sz w:val="8"/>
        </w:rPr>
        <w:t>), and better aligned with conventional risk priorities (Wagner and Weitzman </w:t>
      </w:r>
      <w:hyperlink r:id="rId143" w:anchor="ref-CR86" w:tooltip="Wagner G, Weitzman ML (2015) Climate shock: the economic consequences of a hotter planet. Princeton University Press, Princeton" w:history="1">
        <w:r w:rsidRPr="00C438A5">
          <w:rPr>
            <w:rStyle w:val="Hyperlink"/>
            <w:sz w:val="8"/>
          </w:rPr>
          <w:t>2015</w:t>
        </w:r>
      </w:hyperlink>
      <w:r w:rsidRPr="00C438A5">
        <w:rPr>
          <w:sz w:val="8"/>
        </w:rPr>
        <w:t>), may facilitate more effective action to mitigate climate change (Weber </w:t>
      </w:r>
      <w:hyperlink r:id="rId144" w:anchor="ref-CR89" w:tooltip="Weber EU (2006) Evidence-based and description-based perceptions of long-term risk: why global warming does not scare us (yet). Clim Chang 77:103–120. &#10;                  https://doi.org/10.1007/s10584-006-9060-3&#10;                  &#10;                " w:history="1">
        <w:r w:rsidRPr="00C438A5">
          <w:rPr>
            <w:rStyle w:val="Hyperlink"/>
            <w:sz w:val="8"/>
          </w:rPr>
          <w:t>2006</w:t>
        </w:r>
      </w:hyperlink>
      <w:r w:rsidRPr="00C438A5">
        <w:rPr>
          <w:sz w:val="8"/>
        </w:rPr>
        <w:t>).</w:t>
      </w:r>
    </w:p>
    <w:p w14:paraId="504473C0" w14:textId="77777777" w:rsidR="00293E15" w:rsidRPr="00C438A5" w:rsidRDefault="00293E15" w:rsidP="00293E15">
      <w:pPr>
        <w:rPr>
          <w:sz w:val="8"/>
        </w:rPr>
      </w:pPr>
      <w:r w:rsidRPr="00C438A5">
        <w:rPr>
          <w:sz w:val="8"/>
        </w:rPr>
        <w:t>A number of pathways through which climate change could cause societal collapse have been identified, one being via food insecurity (</w:t>
      </w:r>
      <w:proofErr w:type="spellStart"/>
      <w:r w:rsidRPr="00C438A5">
        <w:rPr>
          <w:sz w:val="8"/>
        </w:rPr>
        <w:t>Gowdy</w:t>
      </w:r>
      <w:proofErr w:type="spellEnd"/>
      <w:r w:rsidRPr="00C438A5">
        <w:rPr>
          <w:sz w:val="8"/>
        </w:rPr>
        <w:t> </w:t>
      </w:r>
      <w:hyperlink r:id="rId145" w:anchor="ref-CR32" w:tooltip="Gowdy J (2020) Our hunter-gatherer future: climate change, agriculture and uncivilization. Futures 115:102488. &#10;                  https://doi.org/10.1016/j.futures.2019.102488&#10;                  &#10;                " w:history="1">
        <w:r w:rsidRPr="00C438A5">
          <w:rPr>
            <w:rStyle w:val="Hyperlink"/>
            <w:sz w:val="8"/>
          </w:rPr>
          <w:t>2020</w:t>
        </w:r>
      </w:hyperlink>
      <w:r w:rsidRPr="00C438A5">
        <w:rPr>
          <w:sz w:val="8"/>
        </w:rPr>
        <w:t xml:space="preserve">). </w:t>
      </w:r>
      <w:r w:rsidRPr="00F83956">
        <w:rPr>
          <w:rStyle w:val="StyleUnderline"/>
          <w:highlight w:val="cyan"/>
        </w:rPr>
        <w:t>Climate</w:t>
      </w:r>
      <w:r w:rsidRPr="00C438A5">
        <w:rPr>
          <w:rStyle w:val="StyleUnderline"/>
        </w:rPr>
        <w:t xml:space="preserve"> change is predicted to </w:t>
      </w:r>
      <w:r w:rsidRPr="00F83956">
        <w:rPr>
          <w:rStyle w:val="Emphasis"/>
          <w:highlight w:val="cyan"/>
        </w:rPr>
        <w:t>undermine</w:t>
      </w:r>
      <w:r w:rsidRPr="00C438A5">
        <w:rPr>
          <w:rStyle w:val="Emphasis"/>
        </w:rPr>
        <w:t xml:space="preserve"> agricultural systems</w:t>
      </w:r>
      <w:r w:rsidRPr="00C438A5">
        <w:rPr>
          <w:rStyle w:val="StyleUnderline"/>
        </w:rPr>
        <w:t xml:space="preserve"> and disrupt </w:t>
      </w:r>
      <w:r w:rsidRPr="00F83956">
        <w:rPr>
          <w:rStyle w:val="Emphasis"/>
          <w:highlight w:val="cyan"/>
        </w:rPr>
        <w:t>food</w:t>
      </w:r>
      <w:r w:rsidRPr="00C438A5">
        <w:rPr>
          <w:rStyle w:val="Emphasis"/>
        </w:rPr>
        <w:t xml:space="preserve"> supply</w:t>
      </w:r>
      <w:r w:rsidRPr="00C438A5">
        <w:rPr>
          <w:sz w:val="8"/>
        </w:rPr>
        <w:t xml:space="preserve"> (FAO, IFAD, UNICEF </w:t>
      </w:r>
      <w:hyperlink r:id="rId146" w:anchor="ref-CR26" w:tooltip="FAO, IFAD, UNICEF, et al (2020) The state of food security and nutrition in the world 2020: transforming food systems for affordable healthy diets. Rome" w:history="1">
        <w:r w:rsidRPr="00C438A5">
          <w:rPr>
            <w:rStyle w:val="Hyperlink"/>
            <w:sz w:val="8"/>
          </w:rPr>
          <w:t>2020</w:t>
        </w:r>
      </w:hyperlink>
      <w:r w:rsidRPr="00C438A5">
        <w:rPr>
          <w:sz w:val="8"/>
        </w:rPr>
        <w:t xml:space="preserve">), </w:t>
      </w:r>
      <w:r w:rsidRPr="00F83956">
        <w:rPr>
          <w:rStyle w:val="StyleUnderline"/>
          <w:highlight w:val="cyan"/>
        </w:rPr>
        <w:t>which</w:t>
      </w:r>
      <w:r w:rsidRPr="00C438A5">
        <w:rPr>
          <w:sz w:val="8"/>
        </w:rPr>
        <w:t xml:space="preserve"> may </w:t>
      </w:r>
      <w:r w:rsidRPr="00F83956">
        <w:rPr>
          <w:rStyle w:val="StyleUnderline"/>
          <w:highlight w:val="cyan"/>
        </w:rPr>
        <w:t xml:space="preserve">lead to </w:t>
      </w:r>
      <w:r w:rsidRPr="00F83956">
        <w:rPr>
          <w:rStyle w:val="Emphasis"/>
          <w:highlight w:val="cyan"/>
        </w:rPr>
        <w:t>economic shocks</w:t>
      </w:r>
      <w:r w:rsidRPr="00F83956">
        <w:rPr>
          <w:rStyle w:val="StyleUnderline"/>
          <w:highlight w:val="cyan"/>
        </w:rPr>
        <w:t xml:space="preserve">, </w:t>
      </w:r>
      <w:r w:rsidRPr="00F83956">
        <w:rPr>
          <w:rStyle w:val="Emphasis"/>
          <w:highlight w:val="cyan"/>
        </w:rPr>
        <w:t>socio-political instability</w:t>
      </w:r>
      <w:r w:rsidRPr="00C438A5">
        <w:rPr>
          <w:sz w:val="8"/>
        </w:rPr>
        <w:t xml:space="preserve"> as well as </w:t>
      </w:r>
      <w:r w:rsidRPr="00F83956">
        <w:rPr>
          <w:rStyle w:val="Emphasis"/>
          <w:highlight w:val="cyan"/>
        </w:rPr>
        <w:t>starvation</w:t>
      </w:r>
      <w:r w:rsidRPr="00F83956">
        <w:rPr>
          <w:rStyle w:val="StyleUnderline"/>
          <w:highlight w:val="cyan"/>
        </w:rPr>
        <w:t xml:space="preserve">, </w:t>
      </w:r>
      <w:r w:rsidRPr="00F83956">
        <w:rPr>
          <w:rStyle w:val="Emphasis"/>
          <w:highlight w:val="cyan"/>
        </w:rPr>
        <w:t>migration</w:t>
      </w:r>
      <w:r w:rsidRPr="00F83956">
        <w:rPr>
          <w:rStyle w:val="StyleUnderline"/>
          <w:highlight w:val="cyan"/>
        </w:rPr>
        <w:t xml:space="preserve"> and </w:t>
      </w:r>
      <w:r w:rsidRPr="00F83956">
        <w:rPr>
          <w:rStyle w:val="Emphasis"/>
          <w:highlight w:val="cyan"/>
        </w:rPr>
        <w:t>conflict</w:t>
      </w:r>
      <w:r w:rsidRPr="00F83956">
        <w:rPr>
          <w:rStyle w:val="StyleUnderline"/>
          <w:highlight w:val="cyan"/>
        </w:rPr>
        <w:t xml:space="preserve"> at</w:t>
      </w:r>
      <w:r w:rsidRPr="00C438A5">
        <w:rPr>
          <w:rStyle w:val="StyleUnderline"/>
        </w:rPr>
        <w:t xml:space="preserve"> local through to </w:t>
      </w:r>
      <w:r w:rsidRPr="00F83956">
        <w:rPr>
          <w:rStyle w:val="Emphasis"/>
          <w:highlight w:val="cyan"/>
        </w:rPr>
        <w:t>global</w:t>
      </w:r>
      <w:r w:rsidRPr="00C438A5">
        <w:rPr>
          <w:rStyle w:val="Emphasis"/>
        </w:rPr>
        <w:t xml:space="preserve"> scale</w:t>
      </w:r>
      <w:r w:rsidRPr="00C438A5">
        <w:rPr>
          <w:sz w:val="8"/>
        </w:rPr>
        <w:t xml:space="preserve"> (Rivington et al. </w:t>
      </w:r>
      <w:hyperlink r:id="rId147" w:anchor="ref-CR67" w:tooltip="Rivington M, Bailey R, Benton T, et al (2015) Extreme weather and resilience of the global food system - synthesis report" w:history="1">
        <w:r w:rsidRPr="00C438A5">
          <w:rPr>
            <w:rStyle w:val="Hyperlink"/>
            <w:sz w:val="8"/>
          </w:rPr>
          <w:t>2015</w:t>
        </w:r>
      </w:hyperlink>
      <w:r w:rsidRPr="00C438A5">
        <w:rPr>
          <w:sz w:val="8"/>
        </w:rPr>
        <w:t>). While the climate science underpinning global warming estimates is well established (IPCC </w:t>
      </w:r>
      <w:hyperlink r:id="rId148" w:anchor="ref-CR43" w:tooltip="IPCC (2014) Climate change 2014: synthesis report. Contribution of working groups I, II and III to the Fifth Assessment Report of the Intergovernmental Panel on Climate Change. Geneva" w:history="1">
        <w:r w:rsidRPr="00C438A5">
          <w:rPr>
            <w:rStyle w:val="Hyperlink"/>
            <w:sz w:val="8"/>
          </w:rPr>
          <w:t>2014</w:t>
        </w:r>
      </w:hyperlink>
      <w:r w:rsidRPr="00C438A5">
        <w:rPr>
          <w:sz w:val="8"/>
        </w:rPr>
        <w:t xml:space="preserve">), albeit subject to sensitivities, </w:t>
      </w:r>
      <w:r w:rsidRPr="00C438A5">
        <w:rPr>
          <w:rStyle w:val="StyleUnderline"/>
        </w:rPr>
        <w:t>the uncertainties increase</w:t>
      </w:r>
      <w:r w:rsidRPr="00C438A5">
        <w:rPr>
          <w:sz w:val="8"/>
        </w:rPr>
        <w:t xml:space="preserve"> significantly when we start to consider these tangible societal impacts given </w:t>
      </w:r>
      <w:r w:rsidRPr="00C438A5">
        <w:rPr>
          <w:rStyle w:val="StyleUnderline"/>
        </w:rPr>
        <w:t>the complex relationships involved</w:t>
      </w:r>
      <w:r w:rsidRPr="00C438A5">
        <w:rPr>
          <w:sz w:val="8"/>
        </w:rPr>
        <w:t xml:space="preserve"> (</w:t>
      </w:r>
      <w:proofErr w:type="spellStart"/>
      <w:r w:rsidRPr="00C438A5">
        <w:rPr>
          <w:sz w:val="8"/>
        </w:rPr>
        <w:t>Butzer</w:t>
      </w:r>
      <w:proofErr w:type="spellEnd"/>
      <w:r w:rsidRPr="00C438A5">
        <w:rPr>
          <w:sz w:val="8"/>
        </w:rPr>
        <w:t> </w:t>
      </w:r>
      <w:hyperlink r:id="rId149" w:anchor="ref-CR13" w:tooltip="Butzer KW (2012) Collapse, environment and society. Proc Natl Acad Sci U S A 109:3628–3631. &#10;                  https://doi.org/10.1073/pnas.1114845109&#10;                  &#10;                " w:history="1">
        <w:r w:rsidRPr="00C438A5">
          <w:rPr>
            <w:rStyle w:val="Hyperlink"/>
            <w:sz w:val="8"/>
          </w:rPr>
          <w:t>2012</w:t>
        </w:r>
      </w:hyperlink>
      <w:r w:rsidRPr="00C438A5">
        <w:rPr>
          <w:sz w:val="8"/>
        </w:rPr>
        <w:t xml:space="preserve">). Our understanding of worst-case scenarios, and particularly of empirical evidence addressing the causal pathways </w:t>
      </w:r>
      <w:r w:rsidRPr="00C438A5">
        <w:rPr>
          <w:rStyle w:val="StyleUnderline"/>
        </w:rPr>
        <w:t>through which climate change may cause societal collapse</w:t>
      </w:r>
      <w:r w:rsidRPr="00C438A5">
        <w:rPr>
          <w:sz w:val="8"/>
        </w:rPr>
        <w:t>, is underdeveloped (Kemp </w:t>
      </w:r>
      <w:hyperlink r:id="rId150" w:anchor="ref-CR46" w:tooltip="Kemp L (2020) Climate endgame: understanding worst-case warming. In: Riede F, Evans M, Harrington L (eds) Learning from the past working group webinar. Future Earth’s Knowledge Action Network on Emergent Risks and Extreme Events, Online" w:history="1">
        <w:r w:rsidRPr="00C438A5">
          <w:rPr>
            <w:rStyle w:val="Hyperlink"/>
            <w:sz w:val="8"/>
          </w:rPr>
          <w:t>2020</w:t>
        </w:r>
      </w:hyperlink>
      <w:r w:rsidRPr="00C438A5">
        <w:rPr>
          <w:sz w:val="8"/>
        </w:rPr>
        <w:t>).</w:t>
      </w:r>
    </w:p>
    <w:p w14:paraId="6D1968C2" w14:textId="77777777" w:rsidR="00293E15" w:rsidRPr="00C438A5" w:rsidRDefault="00293E15" w:rsidP="00293E15">
      <w:pPr>
        <w:rPr>
          <w:sz w:val="2"/>
          <w:szCs w:val="2"/>
        </w:rPr>
      </w:pPr>
      <w:r w:rsidRPr="00C438A5">
        <w:rPr>
          <w:sz w:val="2"/>
          <w:szCs w:val="2"/>
        </w:rPr>
        <w:t xml:space="preserve">In this paper, we aim to identify and structure an empirical evidence base of the relationships between climate change, food insecurity and societal collapse. We do this using causal loop diagrams (CLD), a system dynamics approach that is useful for </w:t>
      </w:r>
      <w:proofErr w:type="spellStart"/>
      <w:r w:rsidRPr="00C438A5">
        <w:rPr>
          <w:sz w:val="2"/>
          <w:szCs w:val="2"/>
        </w:rPr>
        <w:t>visualising</w:t>
      </w:r>
      <w:proofErr w:type="spellEnd"/>
      <w:r w:rsidRPr="00C438A5">
        <w:rPr>
          <w:sz w:val="2"/>
          <w:szCs w:val="2"/>
        </w:rPr>
        <w:t xml:space="preserve"> the relationships between variables in a complex system (Randers </w:t>
      </w:r>
      <w:hyperlink r:id="rId151" w:anchor="ref-CR64" w:tooltip="Randers J (2000) From limits to growth to sustainable development or SD (sustainable development) in a SD (system dynamics) perspective. Syst Dyn Rev 16:213–224. &#10;                  https://doi.org/10.1002/1099-1727(200023)16:3&lt;213::AID-&#10;                  &#10;    " w:history="1">
        <w:r w:rsidRPr="00C438A5">
          <w:rPr>
            <w:rStyle w:val="Hyperlink"/>
            <w:sz w:val="2"/>
            <w:szCs w:val="2"/>
          </w:rPr>
          <w:t>2000</w:t>
        </w:r>
      </w:hyperlink>
      <w:r w:rsidRPr="00C438A5">
        <w:rPr>
          <w:sz w:val="2"/>
          <w:szCs w:val="2"/>
        </w:rPr>
        <w:t xml:space="preserve">). This paper is </w:t>
      </w:r>
      <w:proofErr w:type="spellStart"/>
      <w:r w:rsidRPr="00C438A5">
        <w:rPr>
          <w:sz w:val="2"/>
          <w:szCs w:val="2"/>
        </w:rPr>
        <w:t>organised</w:t>
      </w:r>
      <w:proofErr w:type="spellEnd"/>
      <w:r w:rsidRPr="00C438A5">
        <w:rPr>
          <w:sz w:val="2"/>
          <w:szCs w:val="2"/>
        </w:rPr>
        <w:t xml:space="preserve">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paper.</w:t>
      </w:r>
    </w:p>
    <w:p w14:paraId="02D4DCC8" w14:textId="77777777" w:rsidR="00293E15" w:rsidRPr="00C438A5" w:rsidRDefault="00293E15" w:rsidP="00293E15">
      <w:pPr>
        <w:rPr>
          <w:sz w:val="2"/>
          <w:szCs w:val="2"/>
        </w:rPr>
      </w:pPr>
      <w:r w:rsidRPr="00C438A5">
        <w:rPr>
          <w:sz w:val="2"/>
          <w:szCs w:val="2"/>
        </w:rPr>
        <w:t>Literature review</w:t>
      </w:r>
    </w:p>
    <w:p w14:paraId="3B269356" w14:textId="77777777" w:rsidR="00293E15" w:rsidRPr="00C438A5" w:rsidRDefault="00293E15" w:rsidP="00293E15">
      <w:pPr>
        <w:rPr>
          <w:sz w:val="2"/>
          <w:szCs w:val="2"/>
        </w:rPr>
      </w:pPr>
      <w:r w:rsidRPr="00C438A5">
        <w:rPr>
          <w:sz w:val="2"/>
          <w:szCs w:val="2"/>
        </w:rPr>
        <w:t>To refine the aim of this paper,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w:t>
      </w:r>
    </w:p>
    <w:p w14:paraId="51EF2A4D" w14:textId="77777777" w:rsidR="00293E15" w:rsidRPr="00C438A5" w:rsidRDefault="00293E15" w:rsidP="00293E15">
      <w:pPr>
        <w:rPr>
          <w:sz w:val="8"/>
        </w:rPr>
      </w:pPr>
      <w:r w:rsidRPr="00C438A5">
        <w:rPr>
          <w:sz w:val="8"/>
        </w:rPr>
        <w:t>We first define the terms ‘existential risk’ and ‘societal collapse’ as used in this paper. Adopting Ord’s (</w:t>
      </w:r>
      <w:hyperlink r:id="rId152" w:anchor="ref-CR60" w:tooltip="Ord T (2020) The precipice: existential risk and the future of humanity. Bloomsbury Publishing, London" w:history="1">
        <w:r w:rsidRPr="00C438A5">
          <w:rPr>
            <w:rStyle w:val="Hyperlink"/>
            <w:sz w:val="8"/>
          </w:rPr>
          <w:t>2020</w:t>
        </w:r>
      </w:hyperlink>
      <w:r w:rsidRPr="00C438A5">
        <w:rPr>
          <w:sz w:val="8"/>
        </w:rPr>
        <w:t>) definition, “</w:t>
      </w:r>
      <w:r w:rsidRPr="00C438A5">
        <w:rPr>
          <w:rStyle w:val="StyleUnderline"/>
        </w:rPr>
        <w:t xml:space="preserve">an </w:t>
      </w:r>
      <w:r w:rsidRPr="00C438A5">
        <w:rPr>
          <w:rStyle w:val="Emphasis"/>
        </w:rPr>
        <w:t>existential risk</w:t>
      </w:r>
      <w:r w:rsidRPr="00C438A5">
        <w:rPr>
          <w:sz w:val="8"/>
        </w:rPr>
        <w:t xml:space="preserve"> is a risk that </w:t>
      </w:r>
      <w:r w:rsidRPr="00C438A5">
        <w:rPr>
          <w:rStyle w:val="StyleUnderline"/>
        </w:rPr>
        <w:t>threatens the destruction of humanity’s long-term potential</w:t>
      </w:r>
      <w:r w:rsidRPr="00C438A5">
        <w:rPr>
          <w:sz w:val="8"/>
        </w:rPr>
        <w:t xml:space="preserve">” </w:t>
      </w:r>
      <w:r w:rsidRPr="00C438A5">
        <w:rPr>
          <w:rStyle w:val="StyleUnderline"/>
        </w:rPr>
        <w:t>be it incomplete destruction, such as societal collapse, or complete destruction, such as extinction</w:t>
      </w:r>
      <w:r w:rsidRPr="00C438A5">
        <w:rPr>
          <w:sz w:val="8"/>
        </w:rPr>
        <w:t>. Adopting Kemp’s (</w:t>
      </w:r>
      <w:hyperlink r:id="rId153" w:anchor="ref-CR45" w:tooltip="Kemp L (2019) Are we on the road to civilization collapse? BBC Futur" w:history="1">
        <w:r w:rsidRPr="00C438A5">
          <w:rPr>
            <w:rStyle w:val="Hyperlink"/>
            <w:sz w:val="8"/>
          </w:rPr>
          <w:t>2019</w:t>
        </w:r>
      </w:hyperlink>
      <w:r w:rsidRPr="00C438A5">
        <w:rPr>
          <w:sz w:val="8"/>
        </w:rPr>
        <w:t xml:space="preserve">) definition, </w:t>
      </w:r>
      <w:r w:rsidRPr="00C438A5">
        <w:rPr>
          <w:rStyle w:val="Emphasis"/>
        </w:rPr>
        <w:t xml:space="preserve">societal </w:t>
      </w:r>
      <w:r w:rsidRPr="00F83956">
        <w:rPr>
          <w:rStyle w:val="Emphasis"/>
          <w:highlight w:val="cyan"/>
        </w:rPr>
        <w:t>collapse</w:t>
      </w:r>
      <w:r w:rsidRPr="00F83956">
        <w:rPr>
          <w:rStyle w:val="StyleUnderline"/>
          <w:highlight w:val="cyan"/>
        </w:rPr>
        <w:t xml:space="preserve"> is</w:t>
      </w:r>
      <w:r w:rsidRPr="00C438A5">
        <w:rPr>
          <w:rStyle w:val="StyleUnderline"/>
        </w:rPr>
        <w:t xml:space="preserve"> an</w:t>
      </w:r>
      <w:r w:rsidRPr="00C438A5">
        <w:rPr>
          <w:sz w:val="8"/>
        </w:rPr>
        <w:t xml:space="preserve"> “</w:t>
      </w:r>
      <w:r w:rsidRPr="00C438A5">
        <w:rPr>
          <w:rStyle w:val="StyleUnderline"/>
        </w:rPr>
        <w:t xml:space="preserve">enduring </w:t>
      </w:r>
      <w:r w:rsidRPr="00F83956">
        <w:rPr>
          <w:rStyle w:val="Emphasis"/>
          <w:highlight w:val="cyan"/>
        </w:rPr>
        <w:t>loss of population</w:t>
      </w:r>
      <w:r w:rsidRPr="00F83956">
        <w:rPr>
          <w:rStyle w:val="StyleUnderline"/>
          <w:highlight w:val="cyan"/>
        </w:rPr>
        <w:t xml:space="preserve">, </w:t>
      </w:r>
      <w:r w:rsidRPr="00F83956">
        <w:rPr>
          <w:rStyle w:val="Emphasis"/>
          <w:highlight w:val="cyan"/>
        </w:rPr>
        <w:t>identity</w:t>
      </w:r>
      <w:r w:rsidRPr="00F83956">
        <w:rPr>
          <w:rStyle w:val="StyleUnderline"/>
          <w:highlight w:val="cyan"/>
        </w:rPr>
        <w:t xml:space="preserve"> </w:t>
      </w:r>
      <w:r w:rsidRPr="00F83956">
        <w:rPr>
          <w:sz w:val="8"/>
          <w:highlight w:val="cyan"/>
        </w:rPr>
        <w:t>[</w:t>
      </w:r>
      <w:r w:rsidRPr="00F83956">
        <w:rPr>
          <w:rStyle w:val="StyleUnderline"/>
          <w:highlight w:val="cyan"/>
        </w:rPr>
        <w:t>and</w:t>
      </w:r>
      <w:r w:rsidRPr="00C438A5">
        <w:rPr>
          <w:rStyle w:val="StyleUnderline"/>
        </w:rPr>
        <w:t>/or institutional</w:t>
      </w:r>
      <w:r w:rsidRPr="00C438A5">
        <w:rPr>
          <w:sz w:val="8"/>
        </w:rPr>
        <w:t xml:space="preserve">] </w:t>
      </w:r>
      <w:r w:rsidRPr="00F83956">
        <w:rPr>
          <w:rStyle w:val="Emphasis"/>
          <w:highlight w:val="cyan"/>
        </w:rPr>
        <w:t>complexity</w:t>
      </w:r>
      <w:r w:rsidRPr="00C438A5">
        <w:rPr>
          <w:sz w:val="8"/>
        </w:rPr>
        <w:t xml:space="preserve">”; </w:t>
      </w:r>
      <w:r w:rsidRPr="00C438A5">
        <w:rPr>
          <w:rStyle w:val="StyleUnderline"/>
        </w:rPr>
        <w:t>it may be abrupt or gradual, but is</w:t>
      </w:r>
      <w:r w:rsidRPr="00C438A5">
        <w:rPr>
          <w:sz w:val="8"/>
        </w:rPr>
        <w:t xml:space="preserve"> typically </w:t>
      </w:r>
      <w:r w:rsidRPr="00C438A5">
        <w:rPr>
          <w:rStyle w:val="StyleUnderline"/>
        </w:rPr>
        <w:t xml:space="preserve">rapid because it is notably transformative, </w:t>
      </w:r>
      <w:r w:rsidRPr="00F83956">
        <w:rPr>
          <w:rStyle w:val="StyleUnderline"/>
          <w:highlight w:val="cyan"/>
        </w:rPr>
        <w:t>and may be experienced by</w:t>
      </w:r>
      <w:r w:rsidRPr="00C438A5">
        <w:rPr>
          <w:rStyle w:val="StyleUnderline"/>
        </w:rPr>
        <w:t xml:space="preserve"> a </w:t>
      </w:r>
      <w:r w:rsidRPr="00F83956">
        <w:rPr>
          <w:rStyle w:val="Emphasis"/>
          <w:highlight w:val="cyan"/>
        </w:rPr>
        <w:t>local</w:t>
      </w:r>
      <w:r w:rsidRPr="00F83956">
        <w:rPr>
          <w:rStyle w:val="StyleUnderline"/>
          <w:highlight w:val="cyan"/>
        </w:rPr>
        <w:t xml:space="preserve">, </w:t>
      </w:r>
      <w:r w:rsidRPr="00F83956">
        <w:rPr>
          <w:rStyle w:val="Emphasis"/>
          <w:highlight w:val="cyan"/>
        </w:rPr>
        <w:t>national</w:t>
      </w:r>
      <w:r w:rsidRPr="00F83956">
        <w:rPr>
          <w:rStyle w:val="StyleUnderline"/>
          <w:highlight w:val="cyan"/>
        </w:rPr>
        <w:t xml:space="preserve"> or</w:t>
      </w:r>
      <w:r w:rsidRPr="00C438A5">
        <w:rPr>
          <w:rStyle w:val="StyleUnderline"/>
        </w:rPr>
        <w:t xml:space="preserve"> the </w:t>
      </w:r>
      <w:r w:rsidRPr="00F83956">
        <w:rPr>
          <w:rStyle w:val="Emphasis"/>
          <w:highlight w:val="cyan"/>
        </w:rPr>
        <w:t>global</w:t>
      </w:r>
      <w:r w:rsidRPr="00C438A5">
        <w:rPr>
          <w:rStyle w:val="StyleUnderline"/>
        </w:rPr>
        <w:t xml:space="preserve"> community of people</w:t>
      </w:r>
      <w:r w:rsidRPr="00C438A5">
        <w:rPr>
          <w:sz w:val="8"/>
        </w:rPr>
        <w:t>. Figure </w:t>
      </w:r>
      <w:hyperlink r:id="rId154" w:anchor="Fig1" w:history="1">
        <w:r w:rsidRPr="00C438A5">
          <w:rPr>
            <w:rStyle w:val="Hyperlink"/>
            <w:sz w:val="8"/>
          </w:rPr>
          <w:t>1</w:t>
        </w:r>
      </w:hyperlink>
      <w:r w:rsidRPr="00C438A5">
        <w:rPr>
          <w:sz w:val="8"/>
        </w:rPr>
        <w:t xml:space="preserve"> presents a conceptual model of societal collapse, </w:t>
      </w:r>
      <w:proofErr w:type="spellStart"/>
      <w:r w:rsidRPr="00C438A5">
        <w:rPr>
          <w:sz w:val="8"/>
        </w:rPr>
        <w:t>synthesised</w:t>
      </w:r>
      <w:proofErr w:type="spellEnd"/>
      <w:r w:rsidRPr="00C438A5">
        <w:rPr>
          <w:sz w:val="8"/>
        </w:rPr>
        <w:t xml:space="preserve"> from the broader literature, to provide further contextual definition.</w:t>
      </w:r>
    </w:p>
    <w:p w14:paraId="5F36B791" w14:textId="77777777" w:rsidR="00293E15" w:rsidRPr="00C438A5" w:rsidRDefault="00293E15" w:rsidP="00293E15">
      <w:r w:rsidRPr="00C438A5">
        <w:rPr>
          <w:noProof/>
        </w:rPr>
        <w:drawing>
          <wp:inline distT="0" distB="0" distL="0" distR="0" wp14:anchorId="77D29717" wp14:editId="64FB3C82">
            <wp:extent cx="7415939" cy="3362325"/>
            <wp:effectExtent l="0" t="0" r="0" b="0"/>
            <wp:docPr id="1" name="Picture 1"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text&#10;&#10;Description automatically generated"/>
                    <pic:cNvPicPr/>
                  </pic:nvPicPr>
                  <pic:blipFill rotWithShape="1">
                    <a:blip r:embed="rId155"/>
                    <a:srcRect r="1321"/>
                    <a:stretch/>
                  </pic:blipFill>
                  <pic:spPr bwMode="auto">
                    <a:xfrm>
                      <a:off x="0" y="0"/>
                      <a:ext cx="7416973" cy="3362794"/>
                    </a:xfrm>
                    <a:prstGeom prst="rect">
                      <a:avLst/>
                    </a:prstGeom>
                    <a:ln>
                      <a:noFill/>
                    </a:ln>
                    <a:extLst>
                      <a:ext uri="{53640926-AAD7-44D8-BBD7-CCE9431645EC}">
                        <a14:shadowObscured xmlns:a14="http://schemas.microsoft.com/office/drawing/2010/main"/>
                      </a:ext>
                    </a:extLst>
                  </pic:spPr>
                </pic:pic>
              </a:graphicData>
            </a:graphic>
          </wp:inline>
        </w:drawing>
      </w:r>
    </w:p>
    <w:p w14:paraId="512D2F95" w14:textId="77777777" w:rsidR="00293E15" w:rsidRPr="00C438A5" w:rsidRDefault="00293E15" w:rsidP="00293E15">
      <w:pPr>
        <w:rPr>
          <w:sz w:val="2"/>
          <w:szCs w:val="2"/>
        </w:rPr>
      </w:pPr>
      <w:r w:rsidRPr="00C438A5">
        <w:rPr>
          <w:sz w:val="2"/>
          <w:szCs w:val="2"/>
        </w:rPr>
        <w:t>The rise and fall of civilizations has been documented since the earliest recordings of history and is increasingly studied to inform our understanding of societal collapse (</w:t>
      </w:r>
      <w:proofErr w:type="spellStart"/>
      <w:r w:rsidRPr="00C438A5">
        <w:rPr>
          <w:sz w:val="2"/>
          <w:szCs w:val="2"/>
        </w:rPr>
        <w:t>Butzer</w:t>
      </w:r>
      <w:proofErr w:type="spellEnd"/>
      <w:r w:rsidRPr="00C438A5">
        <w:rPr>
          <w:sz w:val="2"/>
          <w:szCs w:val="2"/>
        </w:rPr>
        <w:t xml:space="preserve"> and </w:t>
      </w:r>
      <w:proofErr w:type="spellStart"/>
      <w:r w:rsidRPr="00C438A5">
        <w:rPr>
          <w:sz w:val="2"/>
          <w:szCs w:val="2"/>
        </w:rPr>
        <w:t>Endfield</w:t>
      </w:r>
      <w:proofErr w:type="spellEnd"/>
      <w:r w:rsidRPr="00C438A5">
        <w:rPr>
          <w:sz w:val="2"/>
          <w:szCs w:val="2"/>
        </w:rPr>
        <w:t> </w:t>
      </w:r>
      <w:hyperlink r:id="rId156" w:anchor="ref-CR14" w:tooltip="Butzer KW, Endfield GH (2012) Critical perspectives on historical collapse. Proc Natl Acad Sci U S A 109:3628–3631. &#10;                  https://doi.org/10.1073/pnas.1114772109&#10;                  &#10;                " w:history="1">
        <w:r w:rsidRPr="00C438A5">
          <w:rPr>
            <w:rStyle w:val="Hyperlink"/>
            <w:sz w:val="2"/>
            <w:szCs w:val="2"/>
          </w:rPr>
          <w:t>2012</w:t>
        </w:r>
      </w:hyperlink>
      <w:r w:rsidRPr="00C438A5">
        <w:rPr>
          <w:sz w:val="2"/>
          <w:szCs w:val="2"/>
        </w:rPr>
        <w:t>).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w:t>
      </w:r>
    </w:p>
    <w:p w14:paraId="4D875546" w14:textId="77777777" w:rsidR="00293E15" w:rsidRPr="00C438A5" w:rsidRDefault="00293E15" w:rsidP="00293E15">
      <w:pPr>
        <w:rPr>
          <w:sz w:val="2"/>
          <w:szCs w:val="2"/>
        </w:rPr>
      </w:pPr>
      <w:r w:rsidRPr="00C438A5">
        <w:rPr>
          <w:sz w:val="2"/>
          <w:szCs w:val="2"/>
        </w:rPr>
        <w:t xml:space="preserve">The first type of historical study empirically investigates an individual societal collapse event using primary sources, including anthropological, </w:t>
      </w:r>
      <w:proofErr w:type="gramStart"/>
      <w:r w:rsidRPr="00C438A5">
        <w:rPr>
          <w:sz w:val="2"/>
          <w:szCs w:val="2"/>
        </w:rPr>
        <w:t>archaeological</w:t>
      </w:r>
      <w:proofErr w:type="gramEnd"/>
      <w:r w:rsidRPr="00C438A5">
        <w:rPr>
          <w:sz w:val="2"/>
          <w:szCs w:val="2"/>
        </w:rPr>
        <w:t xml:space="preserve"> and paleontological data. Based on such data analysis, natural climate change has been asserted as a mechanism of societal collapse in many of these case studies, as established by de </w:t>
      </w:r>
      <w:proofErr w:type="spellStart"/>
      <w:r w:rsidRPr="00C438A5">
        <w:rPr>
          <w:sz w:val="2"/>
          <w:szCs w:val="2"/>
        </w:rPr>
        <w:t>Menocal</w:t>
      </w:r>
      <w:proofErr w:type="spellEnd"/>
      <w:r w:rsidRPr="00C438A5">
        <w:rPr>
          <w:sz w:val="2"/>
          <w:szCs w:val="2"/>
        </w:rPr>
        <w:t xml:space="preserve"> (</w:t>
      </w:r>
      <w:hyperlink r:id="rId157" w:anchor="ref-CR20" w:tooltip="de Menocal PB (2001) Cultural responses to climate change during the late holocene. Science (80- ) 292:667–673. &#10;                  https://doi.org/10.1126/science.1059827&#10;                  &#10;                " w:history="1">
        <w:r w:rsidRPr="00C438A5">
          <w:rPr>
            <w:rStyle w:val="Hyperlink"/>
            <w:sz w:val="2"/>
            <w:szCs w:val="2"/>
          </w:rPr>
          <w:t>2001</w:t>
        </w:r>
      </w:hyperlink>
      <w:r w:rsidRPr="00C438A5">
        <w:rPr>
          <w:sz w:val="2"/>
          <w:szCs w:val="2"/>
        </w:rPr>
        <w:t>) and Weiss and Bradley (</w:t>
      </w:r>
      <w:hyperlink r:id="rId158" w:anchor="ref-CR91" w:tooltip="Weiss H, Bradley RS (2001) What drives societal collapse? Science (80- ) 291:609–610" w:history="1">
        <w:r w:rsidRPr="00C438A5">
          <w:rPr>
            <w:rStyle w:val="Hyperlink"/>
            <w:sz w:val="2"/>
            <w:szCs w:val="2"/>
          </w:rPr>
          <w:t>2001</w:t>
        </w:r>
      </w:hyperlink>
      <w:r w:rsidRPr="00C438A5">
        <w:rPr>
          <w:sz w:val="2"/>
          <w:szCs w:val="2"/>
        </w:rPr>
        <w:t xml:space="preserve">). For example, </w:t>
      </w:r>
      <w:proofErr w:type="spellStart"/>
      <w:r w:rsidRPr="00C438A5">
        <w:rPr>
          <w:sz w:val="2"/>
          <w:szCs w:val="2"/>
        </w:rPr>
        <w:t>Hodell</w:t>
      </w:r>
      <w:proofErr w:type="spellEnd"/>
      <w:r w:rsidRPr="00C438A5">
        <w:rPr>
          <w:sz w:val="2"/>
          <w:szCs w:val="2"/>
        </w:rPr>
        <w:t xml:space="preserve"> et al. (</w:t>
      </w:r>
      <w:hyperlink r:id="rId159" w:anchor="ref-CR38" w:tooltip="Hodell D, Curtis JH, Brenner M (1995) Possible role of climate in the collapse of classic Maya civilization. Nature 375:391–394. &#10;                  https://doi.org/10.1038/375391a0&#10;                  &#10;                " w:history="1">
        <w:r w:rsidRPr="00C438A5">
          <w:rPr>
            <w:rStyle w:val="Hyperlink"/>
            <w:sz w:val="2"/>
            <w:szCs w:val="2"/>
          </w:rPr>
          <w:t>1995</w:t>
        </w:r>
      </w:hyperlink>
      <w:r w:rsidRPr="00C438A5">
        <w:rPr>
          <w:sz w:val="2"/>
          <w:szCs w:val="2"/>
        </w:rPr>
        <w:t xml:space="preserve">), </w:t>
      </w:r>
      <w:proofErr w:type="spellStart"/>
      <w:r w:rsidRPr="00C438A5">
        <w:rPr>
          <w:sz w:val="2"/>
          <w:szCs w:val="2"/>
        </w:rPr>
        <w:t>Haug</w:t>
      </w:r>
      <w:proofErr w:type="spellEnd"/>
      <w:r w:rsidRPr="00C438A5">
        <w:rPr>
          <w:sz w:val="2"/>
          <w:szCs w:val="2"/>
        </w:rPr>
        <w:t xml:space="preserve"> et al. (</w:t>
      </w:r>
      <w:hyperlink r:id="rId160" w:anchor="ref-CR36" w:tooltip="Haug GH, Günther D, Peterson LC et al (2003) Climate and the collapse of Maya civilization. Science (80- ) 299:1731–1735. &#10;                  https://doi.org/10.1126/science.1080444&#10;                  &#10;                " w:history="1">
        <w:r w:rsidRPr="00C438A5">
          <w:rPr>
            <w:rStyle w:val="Hyperlink"/>
            <w:sz w:val="2"/>
            <w:szCs w:val="2"/>
          </w:rPr>
          <w:t>2003</w:t>
        </w:r>
      </w:hyperlink>
      <w:r w:rsidRPr="00C438A5">
        <w:rPr>
          <w:sz w:val="2"/>
          <w:szCs w:val="2"/>
        </w:rPr>
        <w:t xml:space="preserve">) and Medina-Elizalde and </w:t>
      </w:r>
      <w:proofErr w:type="spellStart"/>
      <w:r w:rsidRPr="00C438A5">
        <w:rPr>
          <w:sz w:val="2"/>
          <w:szCs w:val="2"/>
        </w:rPr>
        <w:t>Rohling</w:t>
      </w:r>
      <w:proofErr w:type="spellEnd"/>
      <w:r w:rsidRPr="00C438A5">
        <w:rPr>
          <w:sz w:val="2"/>
          <w:szCs w:val="2"/>
        </w:rPr>
        <w:t xml:space="preserve"> (</w:t>
      </w:r>
      <w:hyperlink r:id="rId161" w:anchor="ref-CR55" w:tooltip="Medina-Elizalde M, Rohling EJ (2012) Collapse of classic maya civilization related to modest reduction in precipitation. Science (80- ) 335:956–959. &#10;                  https://doi.org/10.1126/science.1216629&#10;                  &#10;                " w:history="1">
        <w:r w:rsidRPr="00C438A5">
          <w:rPr>
            <w:rStyle w:val="Hyperlink"/>
            <w:sz w:val="2"/>
            <w:szCs w:val="2"/>
          </w:rPr>
          <w:t>2012</w:t>
        </w:r>
      </w:hyperlink>
      <w:r w:rsidRPr="00C438A5">
        <w:rPr>
          <w:sz w:val="2"/>
          <w:szCs w:val="2"/>
        </w:rPr>
        <w:t xml:space="preserve">) </w:t>
      </w:r>
      <w:proofErr w:type="spellStart"/>
      <w:r w:rsidRPr="00C438A5">
        <w:rPr>
          <w:sz w:val="2"/>
          <w:szCs w:val="2"/>
        </w:rPr>
        <w:t>analyse</w:t>
      </w:r>
      <w:proofErr w:type="spellEnd"/>
      <w:r w:rsidRPr="00C438A5">
        <w:rPr>
          <w:sz w:val="2"/>
          <w:szCs w:val="2"/>
        </w:rPr>
        <w:t xml:space="preserve"> paleoclimate data alongside the archaeological record to show that drought conditions, driven by climate change likely due to solar forcing, contributed to the collapse of the Classic Maya civilization of Mesoamerica in ~eight–tenth century CE. Weiss et al. (</w:t>
      </w:r>
      <w:hyperlink r:id="rId162" w:anchor="ref-CR92" w:tooltip="Weiss H, Courty M-A, Wetterstrom W et al (1993) The genesis and collapse of third millennium north Mesopotamian civilization. Science (80- ) 261:995–1004. &#10;                  https://doi.org/10.1126/science.261.5124.995&#10;                  &#10;                " w:history="1">
        <w:r w:rsidRPr="00C438A5">
          <w:rPr>
            <w:rStyle w:val="Hyperlink"/>
            <w:sz w:val="2"/>
            <w:szCs w:val="2"/>
          </w:rPr>
          <w:t>1993</w:t>
        </w:r>
      </w:hyperlink>
      <w:r w:rsidRPr="00C438A5">
        <w:rPr>
          <w:sz w:val="2"/>
          <w:szCs w:val="2"/>
        </w:rPr>
        <w:t>), Cullen et al. (</w:t>
      </w:r>
      <w:hyperlink r:id="rId163" w:anchor="ref-CR19" w:tooltip="Cullen HM, deMenocal PB, Hemming S et al (2000) Climate change and the collapse of the Akkadian empire: evidence from the deep sea. Geology 28. &#10;                  https://doi.org/10.1130/0091-7613(2000)28&lt;379:CCATCO&gt;2.0.CO;2&#10;                  &#10;                " w:history="1">
        <w:r w:rsidRPr="00C438A5">
          <w:rPr>
            <w:rStyle w:val="Hyperlink"/>
            <w:sz w:val="2"/>
            <w:szCs w:val="2"/>
          </w:rPr>
          <w:t>2000</w:t>
        </w:r>
      </w:hyperlink>
      <w:r w:rsidRPr="00C438A5">
        <w:rPr>
          <w:sz w:val="2"/>
          <w:szCs w:val="2"/>
        </w:rPr>
        <w:t>) and Cookson et al. (</w:t>
      </w:r>
      <w:hyperlink r:id="rId164" w:anchor="ref-CR18" w:tooltip="Cookson E, Hill DJ, Lawrence D (2019) Impacts of long term climate change during the collapse of the Akkadian empire. J Archaeol Sci 106:1–9. &#10;                  https://doi.org/10.1016/j.jas.2019.03.009&#10;                  &#10;                " w:history="1">
        <w:r w:rsidRPr="00C438A5">
          <w:rPr>
            <w:rStyle w:val="Hyperlink"/>
            <w:sz w:val="2"/>
            <w:szCs w:val="2"/>
          </w:rPr>
          <w:t>2019</w:t>
        </w:r>
      </w:hyperlink>
      <w:r w:rsidRPr="00C438A5">
        <w:rPr>
          <w:sz w:val="2"/>
          <w:szCs w:val="2"/>
        </w:rPr>
        <w:t>) show that regional aridity, driven by climate change likely due to volcanic forcing, contributed to the collapse of multiple societies across Mesopotamia, including the Akkadian Empire in ~twenty-second century BCE. Similarly, natural climate change has been implicated in the collapse of multiple Late Bronze Age societies around the Mediterranean (Cline </w:t>
      </w:r>
      <w:hyperlink r:id="rId165" w:anchor="ref-CR17" w:tooltip="Cline EH (2014) 1177 BC: the year civilization collapsed. Princeton, USA" w:history="1">
        <w:r w:rsidRPr="00C438A5">
          <w:rPr>
            <w:rStyle w:val="Hyperlink"/>
            <w:sz w:val="2"/>
            <w:szCs w:val="2"/>
          </w:rPr>
          <w:t>2014</w:t>
        </w:r>
      </w:hyperlink>
      <w:r w:rsidRPr="00C438A5">
        <w:rPr>
          <w:sz w:val="2"/>
          <w:szCs w:val="2"/>
        </w:rPr>
        <w:t>), including Mycenaean Kingdoms in ~twelfth century BCE (</w:t>
      </w:r>
      <w:proofErr w:type="spellStart"/>
      <w:r w:rsidRPr="00C438A5">
        <w:rPr>
          <w:sz w:val="2"/>
          <w:szCs w:val="2"/>
        </w:rPr>
        <w:t>Finné</w:t>
      </w:r>
      <w:proofErr w:type="spellEnd"/>
      <w:r w:rsidRPr="00C438A5">
        <w:rPr>
          <w:sz w:val="2"/>
          <w:szCs w:val="2"/>
        </w:rPr>
        <w:t xml:space="preserve"> et al. </w:t>
      </w:r>
      <w:hyperlink r:id="rId166" w:anchor="ref-CR27" w:tooltip="Finné M, Holmgren K, Shen C-C et al (2017) Late bronze age climate change and the destruction of the Mycenaean palace of Nestor at Pylos. PLoS One 12. &#10;                  https://doi.org/10.1371/journal.pone.0189447&#10;                  &#10;                " w:history="1">
        <w:r w:rsidRPr="00C438A5">
          <w:rPr>
            <w:rStyle w:val="Hyperlink"/>
            <w:sz w:val="2"/>
            <w:szCs w:val="2"/>
          </w:rPr>
          <w:t>2017</w:t>
        </w:r>
      </w:hyperlink>
      <w:r w:rsidRPr="00C438A5">
        <w:rPr>
          <w:sz w:val="2"/>
          <w:szCs w:val="2"/>
        </w:rPr>
        <w:t>), the Harappan Civilization of South Asia in ~nineteenth century BCE (</w:t>
      </w:r>
      <w:proofErr w:type="spellStart"/>
      <w:r w:rsidRPr="00C438A5">
        <w:rPr>
          <w:sz w:val="2"/>
          <w:szCs w:val="2"/>
        </w:rPr>
        <w:t>Giosan</w:t>
      </w:r>
      <w:proofErr w:type="spellEnd"/>
      <w:r w:rsidRPr="00C438A5">
        <w:rPr>
          <w:sz w:val="2"/>
          <w:szCs w:val="2"/>
        </w:rPr>
        <w:t xml:space="preserve"> et al. </w:t>
      </w:r>
      <w:hyperlink r:id="rId167" w:anchor="ref-CR31" w:tooltip="Giosan L, Clift PD, Macklin MG et al (2012) Fluvial landscapes of the Harappan civilization. Proc Natl Acad Sci U S A 109:E1688–E1694. &#10;                  https://doi.org/10.1073/pnas.1112743109&#10;                  &#10;                " w:history="1">
        <w:r w:rsidRPr="00C438A5">
          <w:rPr>
            <w:rStyle w:val="Hyperlink"/>
            <w:sz w:val="2"/>
            <w:szCs w:val="2"/>
          </w:rPr>
          <w:t>2012</w:t>
        </w:r>
      </w:hyperlink>
      <w:r w:rsidRPr="00C438A5">
        <w:rPr>
          <w:sz w:val="2"/>
          <w:szCs w:val="2"/>
        </w:rPr>
        <w:t>), the Angkor Empire of Southeast Asia in ~fifteenth century CE (Buckley et al. </w:t>
      </w:r>
      <w:hyperlink r:id="rId168" w:anchor="ref-CR10" w:tooltip="Buckley BM, Anchukaitis KJ, Penny D et al (2010) Climate as a contributing factor in the demise of Angkor, Cambodia. Proc Natl Acad Sci U S A 107:6748–6752. &#10;                  https://doi.org/10.1073/pnas.0910827107&#10;                  &#10;                " w:history="1">
        <w:r w:rsidRPr="00C438A5">
          <w:rPr>
            <w:rStyle w:val="Hyperlink"/>
            <w:sz w:val="2"/>
            <w:szCs w:val="2"/>
          </w:rPr>
          <w:t>2010</w:t>
        </w:r>
      </w:hyperlink>
      <w:r w:rsidRPr="00C438A5">
        <w:rPr>
          <w:sz w:val="2"/>
          <w:szCs w:val="2"/>
        </w:rPr>
        <w:t>), multiple Chinese Dynasties (Zhang et al. </w:t>
      </w:r>
      <w:hyperlink r:id="rId169" w:anchor="ref-CR95" w:tooltip="Zhang DD, Jim C, Lin G-S et al (2006) Climatic change, wars and dynastic cycles in China over the last millennium. Clim Chang 76:459–477. &#10;                  https://doi.org/10.1007/s10584-005-9024-z&#10;                  &#10;                " w:history="1">
        <w:r w:rsidRPr="00C438A5">
          <w:rPr>
            <w:rStyle w:val="Hyperlink"/>
            <w:sz w:val="2"/>
            <w:szCs w:val="2"/>
          </w:rPr>
          <w:t>2006</w:t>
        </w:r>
      </w:hyperlink>
      <w:r w:rsidRPr="00C438A5">
        <w:rPr>
          <w:sz w:val="2"/>
          <w:szCs w:val="2"/>
        </w:rPr>
        <w:t>) and civilizations along the Silk Road (Li et al. </w:t>
      </w:r>
      <w:hyperlink r:id="rId170" w:anchor="ref-CR50" w:tooltip="Li Z, Chen Y, Wang Y, Weihong L (2016) Drought promoted the disappearance of civilization along the ancient Silk Road. Environ Earth Sci:75. &#10;                  https://doi.org/10.1007/s12665-016-5925-6&#10;                  &#10;                " w:history="1">
        <w:r w:rsidRPr="00C438A5">
          <w:rPr>
            <w:rStyle w:val="Hyperlink"/>
            <w:sz w:val="2"/>
            <w:szCs w:val="2"/>
          </w:rPr>
          <w:t>2016</w:t>
        </w:r>
      </w:hyperlink>
      <w:r w:rsidRPr="00C438A5">
        <w:rPr>
          <w:sz w:val="2"/>
          <w:szCs w:val="2"/>
        </w:rPr>
        <w:t>) during the previous millennium, the Norse Vikings of Greenland in ~ fifteenth century CE (</w:t>
      </w:r>
      <w:proofErr w:type="spellStart"/>
      <w:r w:rsidRPr="00C438A5">
        <w:rPr>
          <w:sz w:val="2"/>
          <w:szCs w:val="2"/>
        </w:rPr>
        <w:t>Kintisch</w:t>
      </w:r>
      <w:proofErr w:type="spellEnd"/>
      <w:r w:rsidRPr="00C438A5">
        <w:rPr>
          <w:sz w:val="2"/>
          <w:szCs w:val="2"/>
        </w:rPr>
        <w:t> </w:t>
      </w:r>
      <w:hyperlink r:id="rId171" w:anchor="ref-CR48" w:tooltip="Kintisch E (2016) Why did Greenland’s Vikings disappear? Science (80-)" w:history="1">
        <w:r w:rsidRPr="00C438A5">
          <w:rPr>
            <w:rStyle w:val="Hyperlink"/>
            <w:sz w:val="2"/>
            <w:szCs w:val="2"/>
          </w:rPr>
          <w:t>2016</w:t>
        </w:r>
      </w:hyperlink>
      <w:r w:rsidRPr="00C438A5">
        <w:rPr>
          <w:sz w:val="2"/>
          <w:szCs w:val="2"/>
        </w:rPr>
        <w:t xml:space="preserve">) and the </w:t>
      </w:r>
      <w:proofErr w:type="spellStart"/>
      <w:r w:rsidRPr="00C438A5">
        <w:rPr>
          <w:sz w:val="2"/>
          <w:szCs w:val="2"/>
        </w:rPr>
        <w:t>Tiwanaku</w:t>
      </w:r>
      <w:proofErr w:type="spellEnd"/>
      <w:r w:rsidRPr="00C438A5">
        <w:rPr>
          <w:sz w:val="2"/>
          <w:szCs w:val="2"/>
        </w:rPr>
        <w:t xml:space="preserve"> Empire of Pre-Columbian South America in ~tenth century CE (</w:t>
      </w:r>
      <w:proofErr w:type="spellStart"/>
      <w:r w:rsidRPr="00C438A5">
        <w:rPr>
          <w:sz w:val="2"/>
          <w:szCs w:val="2"/>
        </w:rPr>
        <w:t>Ortloff</w:t>
      </w:r>
      <w:proofErr w:type="spellEnd"/>
      <w:r w:rsidRPr="00C438A5">
        <w:rPr>
          <w:sz w:val="2"/>
          <w:szCs w:val="2"/>
        </w:rPr>
        <w:t xml:space="preserve"> and </w:t>
      </w:r>
      <w:proofErr w:type="spellStart"/>
      <w:r w:rsidRPr="00C438A5">
        <w:rPr>
          <w:sz w:val="2"/>
          <w:szCs w:val="2"/>
        </w:rPr>
        <w:t>Kolata</w:t>
      </w:r>
      <w:proofErr w:type="spellEnd"/>
      <w:r w:rsidRPr="00C438A5">
        <w:rPr>
          <w:sz w:val="2"/>
          <w:szCs w:val="2"/>
        </w:rPr>
        <w:t> </w:t>
      </w:r>
      <w:hyperlink r:id="rId172" w:anchor="ref-CR61" w:tooltip="Ortloff CR, Kolata AL (1993) Climate and collapse: agro-ecological perspectives on the decline of the Tiwanaku state. J Archaeol Sci 20:195–221. &#10;                  https://doi.org/10.1006/jasc.1993.1014&#10;                  &#10;                " w:history="1">
        <w:r w:rsidRPr="00C438A5">
          <w:rPr>
            <w:rStyle w:val="Hyperlink"/>
            <w:sz w:val="2"/>
            <w:szCs w:val="2"/>
          </w:rPr>
          <w:t>1993</w:t>
        </w:r>
      </w:hyperlink>
      <w:r w:rsidRPr="00C438A5">
        <w:rPr>
          <w:sz w:val="2"/>
          <w:szCs w:val="2"/>
        </w:rPr>
        <w:t>), amongst others.</w:t>
      </w:r>
    </w:p>
    <w:p w14:paraId="5BDF38B8" w14:textId="77777777" w:rsidR="00293E15" w:rsidRPr="00C438A5" w:rsidRDefault="00293E15" w:rsidP="00293E15">
      <w:pPr>
        <w:rPr>
          <w:sz w:val="2"/>
          <w:szCs w:val="2"/>
        </w:rPr>
      </w:pPr>
      <w:r w:rsidRPr="00C438A5">
        <w:rPr>
          <w:sz w:val="2"/>
          <w:szCs w:val="2"/>
        </w:rPr>
        <w:t>These first type of studies establish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pre-date contemporary society, they do not provide empirical evidence of anthropogenic climate change in context of today’s highly interconnected society (Ehrlich and Ehrlich </w:t>
      </w:r>
      <w:hyperlink r:id="rId173" w:anchor="ref-CR23" w:tooltip="Ehrlich P, Ehrlich A (2013) Can a collapse of global civilization be avoided? Proc R Soc B 280. &#10;                  https://doi.org/10.1098/rspb.2012.2845&#10;                  &#10;                " w:history="1">
        <w:r w:rsidRPr="00C438A5">
          <w:rPr>
            <w:rStyle w:val="Hyperlink"/>
            <w:sz w:val="2"/>
            <w:szCs w:val="2"/>
          </w:rPr>
          <w:t>2013</w:t>
        </w:r>
      </w:hyperlink>
      <w:r w:rsidRPr="00C438A5">
        <w:rPr>
          <w:sz w:val="2"/>
          <w:szCs w:val="2"/>
        </w:rPr>
        <w:t>).</w:t>
      </w:r>
    </w:p>
    <w:p w14:paraId="1D8FBFF7" w14:textId="77777777" w:rsidR="00293E15" w:rsidRPr="00C438A5" w:rsidRDefault="00293E15" w:rsidP="00293E15">
      <w:pPr>
        <w:rPr>
          <w:sz w:val="2"/>
          <w:szCs w:val="2"/>
        </w:rPr>
      </w:pPr>
      <w:r w:rsidRPr="00C438A5">
        <w:rPr>
          <w:sz w:val="2"/>
          <w:szCs w:val="2"/>
        </w:rPr>
        <w:t>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2EC42765" w14:textId="77777777" w:rsidR="00293E15" w:rsidRPr="00C438A5" w:rsidRDefault="00293E15" w:rsidP="00293E15">
      <w:r w:rsidRPr="00C438A5">
        <w:rPr>
          <w:sz w:val="8"/>
        </w:rPr>
        <w:t>Fagan (</w:t>
      </w:r>
      <w:hyperlink r:id="rId174" w:anchor="ref-CR24" w:tooltip="Fagan BM (2008) The great warming: climate change and the rise and fall of civilizations. Bloomsbury Press, New York" w:history="1">
        <w:r w:rsidRPr="00C438A5">
          <w:rPr>
            <w:rStyle w:val="Hyperlink"/>
            <w:sz w:val="8"/>
          </w:rPr>
          <w:t>2008</w:t>
        </w:r>
      </w:hyperlink>
      <w:r w:rsidRPr="00C438A5">
        <w:rPr>
          <w:sz w:val="8"/>
        </w:rPr>
        <w:t>) and McMichael (</w:t>
      </w:r>
      <w:hyperlink r:id="rId175" w:anchor="ref-CR53" w:tooltip="McMichael AJ (2017) Climate change and the health of nations: famines, fevers and the fate of populations. Oxford University Press, Oxford" w:history="1">
        <w:r w:rsidRPr="00C438A5">
          <w:rPr>
            <w:rStyle w:val="Hyperlink"/>
            <w:sz w:val="8"/>
          </w:rPr>
          <w:t>2017</w:t>
        </w:r>
      </w:hyperlink>
      <w:r w:rsidRPr="00C438A5">
        <w:rPr>
          <w:sz w:val="8"/>
        </w:rPr>
        <w:t xml:space="preserve">) focus on natural impact on the human system across multiple civilizations, concluding that natural climate change is predominant having significantly influenced human existence throughout history. Over the past 12,000 years, the natural and </w:t>
      </w:r>
      <w:r w:rsidRPr="00C438A5">
        <w:rPr>
          <w:rStyle w:val="StyleUnderline"/>
        </w:rPr>
        <w:t xml:space="preserve">human systems developed within the </w:t>
      </w:r>
      <w:r w:rsidRPr="00C438A5">
        <w:rPr>
          <w:rStyle w:val="Emphasis"/>
        </w:rPr>
        <w:t>stable climate niche</w:t>
      </w:r>
      <w:r w:rsidRPr="00C438A5">
        <w:rPr>
          <w:sz w:val="8"/>
        </w:rPr>
        <w:t xml:space="preserve"> of the Holocene Epoch (Runciman </w:t>
      </w:r>
      <w:hyperlink r:id="rId176" w:anchor="ref-CR68" w:tooltip="Runciman WG (2001) The origin of human social institutions. Proc Br Acad 110" w:history="1">
        <w:r w:rsidRPr="00C438A5">
          <w:rPr>
            <w:rStyle w:val="Hyperlink"/>
            <w:sz w:val="8"/>
          </w:rPr>
          <w:t>2001</w:t>
        </w:r>
      </w:hyperlink>
      <w:r w:rsidRPr="00C438A5">
        <w:rPr>
          <w:sz w:val="8"/>
        </w:rPr>
        <w:t xml:space="preserve">). The associated geographic endowments governed human transition from band societies based on foraging to complex societies based on agriculture. </w:t>
      </w:r>
      <w:proofErr w:type="spellStart"/>
      <w:r w:rsidRPr="00C438A5">
        <w:rPr>
          <w:sz w:val="8"/>
        </w:rPr>
        <w:t>Unfavourable</w:t>
      </w:r>
      <w:proofErr w:type="spellEnd"/>
      <w:r w:rsidRPr="00C438A5">
        <w:rPr>
          <w:sz w:val="8"/>
        </w:rPr>
        <w:t xml:space="preserve"> subtle (</w:t>
      </w:r>
      <w:proofErr w:type="gramStart"/>
      <w:r w:rsidRPr="00C438A5">
        <w:rPr>
          <w:sz w:val="8"/>
        </w:rPr>
        <w:t>e.g.</w:t>
      </w:r>
      <w:proofErr w:type="gramEnd"/>
      <w:r w:rsidRPr="00C438A5">
        <w:rPr>
          <w:sz w:val="8"/>
        </w:rPr>
        <w:t xml:space="preserve"> weather variations) and drastic (e.g. natural disasters) </w:t>
      </w:r>
      <w:r w:rsidRPr="00C438A5">
        <w:rPr>
          <w:rStyle w:val="StyleUnderline"/>
        </w:rPr>
        <w:t xml:space="preserve">shifts in climate influenced the collapse of </w:t>
      </w:r>
      <w:r w:rsidRPr="00C438A5">
        <w:rPr>
          <w:rStyle w:val="Emphasis"/>
        </w:rPr>
        <w:t>complex societies</w:t>
      </w:r>
      <w:r w:rsidRPr="00C438A5">
        <w:rPr>
          <w:rStyle w:val="StyleUnderline"/>
        </w:rPr>
        <w:t xml:space="preserve"> either by direct loss of life or indirectly via resource insecurity</w:t>
      </w:r>
      <w:r w:rsidRPr="00C438A5">
        <w:rPr>
          <w:sz w:val="8"/>
        </w:rPr>
        <w:t xml:space="preserve">. </w:t>
      </w:r>
      <w:proofErr w:type="gramStart"/>
      <w:r w:rsidRPr="00C438A5">
        <w:rPr>
          <w:sz w:val="8"/>
        </w:rPr>
        <w:t>In particular, in</w:t>
      </w:r>
      <w:proofErr w:type="gramEnd"/>
      <w:r w:rsidRPr="00C438A5">
        <w:rPr>
          <w:sz w:val="8"/>
        </w:rPr>
        <w:t xml:space="preserve"> this mode, </w:t>
      </w:r>
      <w:r w:rsidRPr="00C438A5">
        <w:rPr>
          <w:rStyle w:val="StyleUnderline"/>
        </w:rPr>
        <w:t xml:space="preserve">typically, the loss of agriculture led to de-population via </w:t>
      </w:r>
      <w:r w:rsidRPr="00C438A5">
        <w:rPr>
          <w:rStyle w:val="Emphasis"/>
        </w:rPr>
        <w:t>famine</w:t>
      </w:r>
      <w:r w:rsidRPr="00C438A5">
        <w:rPr>
          <w:rStyle w:val="StyleUnderline"/>
        </w:rPr>
        <w:t xml:space="preserve">, </w:t>
      </w:r>
      <w:r w:rsidRPr="00C438A5">
        <w:rPr>
          <w:rStyle w:val="Emphasis"/>
        </w:rPr>
        <w:t>migration</w:t>
      </w:r>
      <w:r w:rsidRPr="00C438A5">
        <w:rPr>
          <w:rStyle w:val="StyleUnderline"/>
        </w:rPr>
        <w:t xml:space="preserve"> or </w:t>
      </w:r>
      <w:r w:rsidRPr="00C438A5">
        <w:rPr>
          <w:rStyle w:val="Emphasis"/>
        </w:rPr>
        <w:t>conflict</w:t>
      </w:r>
      <w:r w:rsidRPr="00C438A5">
        <w:rPr>
          <w:rStyle w:val="StyleUnderline"/>
        </w:rPr>
        <w:t xml:space="preserve"> due to food insecurity.</w:t>
      </w:r>
    </w:p>
    <w:p w14:paraId="36281E2A" w14:textId="77777777" w:rsidR="00293E15" w:rsidRPr="00C438A5" w:rsidRDefault="00293E15" w:rsidP="00293E15">
      <w:pPr>
        <w:rPr>
          <w:sz w:val="2"/>
          <w:szCs w:val="2"/>
        </w:rPr>
      </w:pPr>
      <w:r w:rsidRPr="00C438A5">
        <w:rPr>
          <w:sz w:val="2"/>
          <w:szCs w:val="2"/>
        </w:rPr>
        <w:t>Ponting (</w:t>
      </w:r>
      <w:hyperlink r:id="rId177" w:anchor="ref-CR62" w:tooltip="Ponting C (1991) A new green history of the world: the environment and the collapse of great civilizations. Vintage, London" w:history="1">
        <w:r w:rsidRPr="00C438A5">
          <w:rPr>
            <w:rStyle w:val="Hyperlink"/>
            <w:sz w:val="2"/>
            <w:szCs w:val="2"/>
          </w:rPr>
          <w:t>1991</w:t>
        </w:r>
      </w:hyperlink>
      <w:r w:rsidRPr="00C438A5">
        <w:rPr>
          <w:sz w:val="2"/>
          <w:szCs w:val="2"/>
        </w:rPr>
        <w:t>), Wright (</w:t>
      </w:r>
      <w:hyperlink r:id="rId178" w:anchor="ref-CR93" w:tooltip="Wright R (2004) A short history of progress. House of Anansi Press Inc., Toronto" w:history="1">
        <w:r w:rsidRPr="00C438A5">
          <w:rPr>
            <w:rStyle w:val="Hyperlink"/>
            <w:sz w:val="2"/>
            <w:szCs w:val="2"/>
          </w:rPr>
          <w:t>2004</w:t>
        </w:r>
      </w:hyperlink>
      <w:r w:rsidRPr="00C438A5">
        <w:rPr>
          <w:sz w:val="2"/>
          <w:szCs w:val="2"/>
        </w:rPr>
        <w:t>) and Diamond (</w:t>
      </w:r>
      <w:hyperlink r:id="rId179" w:anchor="ref-CR22" w:tooltip="Diamond J (2005) Collapse: how societies choose to fail or succeed. Penguin Group, London" w:history="1">
        <w:r w:rsidRPr="00C438A5">
          <w:rPr>
            <w:rStyle w:val="Hyperlink"/>
            <w:sz w:val="2"/>
            <w:szCs w:val="2"/>
          </w:rPr>
          <w:t>2005</w:t>
        </w:r>
      </w:hyperlink>
      <w:r w:rsidRPr="00C438A5">
        <w:rPr>
          <w:sz w:val="2"/>
          <w:szCs w:val="2"/>
        </w:rPr>
        <w:t>) focus on human impact on the natural system across multiple civilizations, concluding that human overpopulation and overexploitation relative to the carrying capacity of the environment is predominant. Societal collapse via environmental degradation often involved unsustainable agriculture, exacerbated by natural climate change, leading to de-population as well as institutional breakdown via loss of economic stability and socio-political dysfunction due to magnified inequality. This mode aligns with early ‘Malthusian catastrophe’ (Malthus </w:t>
      </w:r>
      <w:hyperlink r:id="rId180" w:anchor="ref-CR52" w:tooltip="Malthus TR (1798) An essay on the principle of population. London" w:history="1">
        <w:r w:rsidRPr="00C438A5">
          <w:rPr>
            <w:rStyle w:val="Hyperlink"/>
            <w:sz w:val="2"/>
            <w:szCs w:val="2"/>
          </w:rPr>
          <w:t>1798</w:t>
        </w:r>
      </w:hyperlink>
      <w:r w:rsidRPr="00C438A5">
        <w:rPr>
          <w:sz w:val="2"/>
          <w:szCs w:val="2"/>
        </w:rPr>
        <w:t>), ‘tragedy of the commons’ (Hardin </w:t>
      </w:r>
      <w:hyperlink r:id="rId181" w:anchor="ref-CR34" w:tooltip="Hardin G (1968) The tragedy of the commons. Science (80- ) 162:1243–1248. &#10;                  https://doi.org/10.1126/science.162.3859.1243&#10;                  &#10;                " w:history="1">
        <w:r w:rsidRPr="00C438A5">
          <w:rPr>
            <w:rStyle w:val="Hyperlink"/>
            <w:sz w:val="2"/>
            <w:szCs w:val="2"/>
          </w:rPr>
          <w:t>1968</w:t>
        </w:r>
      </w:hyperlink>
      <w:r w:rsidRPr="00C438A5">
        <w:rPr>
          <w:sz w:val="2"/>
          <w:szCs w:val="2"/>
        </w:rPr>
        <w:t>) and ‘overshoot-and-collapse’ (Catton </w:t>
      </w:r>
      <w:hyperlink r:id="rId182" w:anchor="ref-CR15" w:tooltip="Catton WR (1980) Overshoot: the ecological basis of revolutionary change. Board of Trustees of the University of Illinois" w:history="1">
        <w:r w:rsidRPr="00C438A5">
          <w:rPr>
            <w:rStyle w:val="Hyperlink"/>
            <w:sz w:val="2"/>
            <w:szCs w:val="2"/>
          </w:rPr>
          <w:t>1980</w:t>
        </w:r>
      </w:hyperlink>
      <w:r w:rsidRPr="00C438A5">
        <w:rPr>
          <w:sz w:val="2"/>
          <w:szCs w:val="2"/>
        </w:rPr>
        <w:t>) theories.</w:t>
      </w:r>
    </w:p>
    <w:p w14:paraId="3C1A0E3F" w14:textId="77777777" w:rsidR="00293E15" w:rsidRPr="00C438A5" w:rsidRDefault="00293E15" w:rsidP="00293E15">
      <w:pPr>
        <w:rPr>
          <w:sz w:val="2"/>
          <w:szCs w:val="2"/>
        </w:rPr>
      </w:pPr>
      <w:r w:rsidRPr="00C438A5">
        <w:rPr>
          <w:sz w:val="2"/>
          <w:szCs w:val="2"/>
        </w:rPr>
        <w:t>In their 12-volume magnum opus exploring the rise and fall of 28 civilizations, Toynbee (</w:t>
      </w:r>
      <w:hyperlink r:id="rId183" w:anchor="ref-CR82" w:tooltip="Toynbee AJ (1961) A study of history (Vol I - IX). Oxford University Press, Oxford" w:history="1">
        <w:r w:rsidRPr="00C438A5">
          <w:rPr>
            <w:rStyle w:val="Hyperlink"/>
            <w:sz w:val="2"/>
            <w:szCs w:val="2"/>
          </w:rPr>
          <w:t>1961</w:t>
        </w:r>
      </w:hyperlink>
      <w:r w:rsidRPr="00C438A5">
        <w:rPr>
          <w:sz w:val="2"/>
          <w:szCs w:val="2"/>
        </w:rPr>
        <w:t>) concludes that “great civilizations are not murdered [but rather] they take their own lives” (Kemp </w:t>
      </w:r>
      <w:hyperlink r:id="rId184" w:anchor="ref-CR45" w:tooltip="Kemp L (2019) Are we on the road to civilization collapse? BBC Futur" w:history="1">
        <w:r w:rsidRPr="00C438A5">
          <w:rPr>
            <w:rStyle w:val="Hyperlink"/>
            <w:sz w:val="2"/>
            <w:szCs w:val="2"/>
          </w:rPr>
          <w:t>2019</w:t>
        </w:r>
      </w:hyperlink>
      <w:r w:rsidRPr="00C438A5">
        <w:rPr>
          <w:sz w:val="2"/>
          <w:szCs w:val="2"/>
        </w:rPr>
        <w:t xml:space="preserve">). Building on this, </w:t>
      </w:r>
      <w:proofErr w:type="spellStart"/>
      <w:r w:rsidRPr="00C438A5">
        <w:rPr>
          <w:sz w:val="2"/>
          <w:szCs w:val="2"/>
        </w:rPr>
        <w:t>Tainter</w:t>
      </w:r>
      <w:proofErr w:type="spellEnd"/>
      <w:r w:rsidRPr="00C438A5">
        <w:rPr>
          <w:sz w:val="2"/>
          <w:szCs w:val="2"/>
        </w:rPr>
        <w:t xml:space="preserve"> (</w:t>
      </w:r>
      <w:hyperlink r:id="rId185" w:anchor="ref-CR78" w:tooltip="Tainter JA (1988) The collapse of complex societies. Cambridge University Press, Cambridge" w:history="1">
        <w:r w:rsidRPr="00C438A5">
          <w:rPr>
            <w:rStyle w:val="Hyperlink"/>
            <w:sz w:val="2"/>
            <w:szCs w:val="2"/>
          </w:rPr>
          <w:t>1988</w:t>
        </w:r>
      </w:hyperlink>
      <w:r w:rsidRPr="00C438A5">
        <w:rPr>
          <w:sz w:val="2"/>
          <w:szCs w:val="2"/>
        </w:rPr>
        <w:t>), Acemoglu and Robinson (</w:t>
      </w:r>
      <w:hyperlink r:id="rId186" w:anchor="ref-CR2" w:tooltip="Acemoglu D, Robinson JA (2012) Why nations fail: the origins of power, prosperity, and poverty. Crown Publishers, New York" w:history="1">
        <w:r w:rsidRPr="00C438A5">
          <w:rPr>
            <w:rStyle w:val="Hyperlink"/>
            <w:sz w:val="2"/>
            <w:szCs w:val="2"/>
          </w:rPr>
          <w:t>2012</w:t>
        </w:r>
      </w:hyperlink>
      <w:r w:rsidRPr="00C438A5">
        <w:rPr>
          <w:sz w:val="2"/>
          <w:szCs w:val="2"/>
        </w:rPr>
        <w:t>) and Johnson (</w:t>
      </w:r>
      <w:hyperlink r:id="rId187" w:anchor="ref-CR44" w:tooltip="Johnson SAJ (2017) Why did ancient societies fail? Routledge, New York" w:history="1">
        <w:r w:rsidRPr="00C438A5">
          <w:rPr>
            <w:rStyle w:val="Hyperlink"/>
            <w:sz w:val="2"/>
            <w:szCs w:val="2"/>
          </w:rPr>
          <w:t>2017</w:t>
        </w:r>
      </w:hyperlink>
      <w:r w:rsidRPr="00C438A5">
        <w:rPr>
          <w:sz w:val="2"/>
          <w:szCs w:val="2"/>
        </w:rPr>
        <w:t xml:space="preserve">) focus on human impact on the human system across multiple civilizations, concluding that societal complexity in relation to problem-solving inability (e.g. environmental degradation) and institutional dysfunction (e.g. inequality and oligarchy internally, trade ally and hostile </w:t>
      </w:r>
      <w:proofErr w:type="spellStart"/>
      <w:r w:rsidRPr="00C438A5">
        <w:rPr>
          <w:sz w:val="2"/>
          <w:szCs w:val="2"/>
        </w:rPr>
        <w:t>neighbour</w:t>
      </w:r>
      <w:proofErr w:type="spellEnd"/>
      <w:r w:rsidRPr="00C438A5">
        <w:rPr>
          <w:sz w:val="2"/>
          <w:szCs w:val="2"/>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de-population (</w:t>
      </w:r>
      <w:proofErr w:type="spellStart"/>
      <w:r w:rsidRPr="00C438A5">
        <w:rPr>
          <w:sz w:val="2"/>
          <w:szCs w:val="2"/>
        </w:rPr>
        <w:t>Tainter</w:t>
      </w:r>
      <w:proofErr w:type="spellEnd"/>
      <w:r w:rsidRPr="00C438A5">
        <w:rPr>
          <w:sz w:val="2"/>
          <w:szCs w:val="2"/>
        </w:rPr>
        <w:t> </w:t>
      </w:r>
      <w:hyperlink r:id="rId188" w:anchor="ref-CR78" w:tooltip="Tainter JA (1988) The collapse of complex societies. Cambridge University Press, Cambridge" w:history="1">
        <w:r w:rsidRPr="00C438A5">
          <w:rPr>
            <w:rStyle w:val="Hyperlink"/>
            <w:sz w:val="2"/>
            <w:szCs w:val="2"/>
          </w:rPr>
          <w:t>1988</w:t>
        </w:r>
      </w:hyperlink>
      <w:r w:rsidRPr="00C438A5">
        <w:rPr>
          <w:sz w:val="2"/>
          <w:szCs w:val="2"/>
        </w:rPr>
        <w:t>). This mode aligns with ‘energy returned on energy invested’ (Murphy and Hall </w:t>
      </w:r>
      <w:hyperlink r:id="rId189" w:anchor="ref-CR58" w:tooltip="Murphy DJ, Hall CAS (2010) Year in review—EROI or energy return on (energy) invested. Ann N Y Acad Sci 1185:102–118. &#10;                  https://doi.org/10.1111/j.1749-6632.2009.05282.x&#10;                  &#10;                " w:history="1">
        <w:r w:rsidRPr="00C438A5">
          <w:rPr>
            <w:rStyle w:val="Hyperlink"/>
            <w:sz w:val="2"/>
            <w:szCs w:val="2"/>
          </w:rPr>
          <w:t>2010</w:t>
        </w:r>
      </w:hyperlink>
      <w:r w:rsidRPr="00C438A5">
        <w:rPr>
          <w:sz w:val="2"/>
          <w:szCs w:val="2"/>
        </w:rPr>
        <w:t>) theory, applied to explore societal collapse by Homer-Dixon (</w:t>
      </w:r>
      <w:hyperlink r:id="rId190" w:anchor="ref-CR39" w:tooltip="Homer-Dixon T (2006) The upside of down: catastrophe, creativity, and the renewal of civilization. Random House of Canada, Canada" w:history="1">
        <w:r w:rsidRPr="00C438A5">
          <w:rPr>
            <w:rStyle w:val="Hyperlink"/>
            <w:sz w:val="2"/>
            <w:szCs w:val="2"/>
          </w:rPr>
          <w:t>2006</w:t>
        </w:r>
      </w:hyperlink>
      <w:r w:rsidRPr="00C438A5">
        <w:rPr>
          <w:sz w:val="2"/>
          <w:szCs w:val="2"/>
        </w:rPr>
        <w:t>).</w:t>
      </w:r>
    </w:p>
    <w:p w14:paraId="4EA14A52" w14:textId="77777777" w:rsidR="00293E15" w:rsidRPr="00C438A5" w:rsidRDefault="00293E15" w:rsidP="00293E15">
      <w:pPr>
        <w:rPr>
          <w:sz w:val="2"/>
          <w:szCs w:val="2"/>
        </w:rPr>
      </w:pPr>
      <w:r w:rsidRPr="00C438A5">
        <w:rPr>
          <w:sz w:val="2"/>
          <w:szCs w:val="2"/>
        </w:rPr>
        <w:t>Diamond (</w:t>
      </w:r>
      <w:hyperlink r:id="rId191" w:anchor="ref-CR21" w:tooltip="Diamond J (1997) Guns, germs and steel: a short history of everybody for the last 13,000 years. Vintage, London" w:history="1">
        <w:r w:rsidRPr="00C438A5">
          <w:rPr>
            <w:rStyle w:val="Hyperlink"/>
            <w:sz w:val="2"/>
            <w:szCs w:val="2"/>
          </w:rPr>
          <w:t>1997</w:t>
        </w:r>
      </w:hyperlink>
      <w:r w:rsidRPr="00C438A5">
        <w:rPr>
          <w:sz w:val="2"/>
          <w:szCs w:val="2"/>
        </w:rPr>
        <w:t xml:space="preserve">), </w:t>
      </w:r>
      <w:proofErr w:type="spellStart"/>
      <w:r w:rsidRPr="00C438A5">
        <w:rPr>
          <w:sz w:val="2"/>
          <w:szCs w:val="2"/>
        </w:rPr>
        <w:t>Turchin</w:t>
      </w:r>
      <w:proofErr w:type="spellEnd"/>
      <w:r w:rsidRPr="00C438A5">
        <w:rPr>
          <w:sz w:val="2"/>
          <w:szCs w:val="2"/>
        </w:rPr>
        <w:t xml:space="preserve"> (</w:t>
      </w:r>
      <w:hyperlink r:id="rId192" w:anchor="ref-CR83" w:tooltip="Turchin P (2006) War and peace and war: the rise and fall of empires. Penguin Group, New York" w:history="1">
        <w:r w:rsidRPr="00C438A5">
          <w:rPr>
            <w:rStyle w:val="Hyperlink"/>
            <w:sz w:val="2"/>
            <w:szCs w:val="2"/>
          </w:rPr>
          <w:t>2006</w:t>
        </w:r>
      </w:hyperlink>
      <w:r w:rsidRPr="00C438A5">
        <w:rPr>
          <w:sz w:val="2"/>
          <w:szCs w:val="2"/>
        </w:rPr>
        <w:t>) and Schwartz and Nichols (</w:t>
      </w:r>
      <w:hyperlink r:id="rId193" w:anchor="ref-CR70" w:tooltip="Schwartz GM, Nichols JJ (2010) After collapse: the regeneration of complex societies. University of Arizona Press, Tucson" w:history="1">
        <w:r w:rsidRPr="00C438A5">
          <w:rPr>
            <w:rStyle w:val="Hyperlink"/>
            <w:sz w:val="2"/>
            <w:szCs w:val="2"/>
          </w:rPr>
          <w:t>2010</w:t>
        </w:r>
      </w:hyperlink>
      <w:r w:rsidRPr="00C438A5">
        <w:rPr>
          <w:sz w:val="2"/>
          <w:szCs w:val="2"/>
        </w:rPr>
        <w:t xml:space="preserve">) examine why some civilizations have been able to thrive or recover, rather than collapse. They similarly conclude that societies have flourished due to combinations of </w:t>
      </w:r>
      <w:proofErr w:type="spellStart"/>
      <w:r w:rsidRPr="00C438A5">
        <w:rPr>
          <w:sz w:val="2"/>
          <w:szCs w:val="2"/>
        </w:rPr>
        <w:t>favourable</w:t>
      </w:r>
      <w:proofErr w:type="spellEnd"/>
      <w:r w:rsidRPr="00C438A5">
        <w:rPr>
          <w:sz w:val="2"/>
          <w:szCs w:val="2"/>
        </w:rPr>
        <w:t xml:space="preserve"> geographic endowment, managing their existence within the carrying capacity of the natural system, and co-operative action in problem-solving.</w:t>
      </w:r>
    </w:p>
    <w:p w14:paraId="1CAD17EA" w14:textId="77777777" w:rsidR="00293E15" w:rsidRPr="00C438A5" w:rsidRDefault="00293E15" w:rsidP="00293E15">
      <w:pPr>
        <w:rPr>
          <w:sz w:val="2"/>
          <w:szCs w:val="2"/>
        </w:rPr>
      </w:pPr>
      <w:r w:rsidRPr="00C438A5">
        <w:rPr>
          <w:sz w:val="2"/>
          <w:szCs w:val="2"/>
        </w:rPr>
        <w:t>These second type of studies highlight that societal collapse involves a complex nexus of factors and dynamically interlinked events. For instance, Gibbon (</w:t>
      </w:r>
      <w:hyperlink r:id="rId194" w:anchor="ref-CR30" w:tooltip="Gibbon E (1789) The history of the decline and fall of the Roman empire (Vol I - VI). Strahan &amp; Caddell, London" w:history="1">
        <w:r w:rsidRPr="00C438A5">
          <w:rPr>
            <w:rStyle w:val="Hyperlink"/>
            <w:sz w:val="2"/>
            <w:szCs w:val="2"/>
          </w:rPr>
          <w:t>1789</w:t>
        </w:r>
      </w:hyperlink>
      <w:r w:rsidRPr="00C438A5">
        <w:rPr>
          <w:sz w:val="2"/>
          <w:szCs w:val="2"/>
        </w:rPr>
        <w:t>) details how all three of the modes, described in the preceding five paragraphs, contributed to the collapse of the Roman Empire.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w:t>
      </w:r>
    </w:p>
    <w:p w14:paraId="377B239B" w14:textId="77777777" w:rsidR="00293E15" w:rsidRPr="00C438A5" w:rsidRDefault="00293E15" w:rsidP="00293E15">
      <w:pPr>
        <w:rPr>
          <w:sz w:val="2"/>
          <w:szCs w:val="2"/>
        </w:rPr>
      </w:pPr>
      <w:r w:rsidRPr="00C438A5">
        <w:rPr>
          <w:sz w:val="2"/>
          <w:szCs w:val="2"/>
        </w:rPr>
        <w:t>Across these historical studies, we observe no apparent temporal or spatial influence on the occurrence of societal collapse. Rather, societal collapse has been described as occurring in various forms, whether it be by known ‘white-swan’ or surprise ‘black swan’ events (</w:t>
      </w:r>
      <w:proofErr w:type="spellStart"/>
      <w:r w:rsidRPr="00C438A5">
        <w:rPr>
          <w:sz w:val="2"/>
          <w:szCs w:val="2"/>
        </w:rPr>
        <w:t>Taleb</w:t>
      </w:r>
      <w:proofErr w:type="spellEnd"/>
      <w:r w:rsidRPr="00C438A5">
        <w:rPr>
          <w:sz w:val="2"/>
          <w:szCs w:val="2"/>
        </w:rPr>
        <w:t> </w:t>
      </w:r>
      <w:hyperlink r:id="rId195" w:anchor="ref-CR79" w:tooltip="Taleb NN (2007) The black swan: the impact of the highly improbably. The Random House publishing group, New York City" w:history="1">
        <w:r w:rsidRPr="00C438A5">
          <w:rPr>
            <w:rStyle w:val="Hyperlink"/>
            <w:sz w:val="2"/>
            <w:szCs w:val="2"/>
          </w:rPr>
          <w:t>2007</w:t>
        </w:r>
      </w:hyperlink>
      <w:r w:rsidRPr="00C438A5">
        <w:rPr>
          <w:sz w:val="2"/>
          <w:szCs w:val="2"/>
        </w:rPr>
        <w:t xml:space="preserve">), in different geographic locations and times throughout history. Additionally, a quantitative statistical analysis by </w:t>
      </w:r>
      <w:proofErr w:type="spellStart"/>
      <w:r w:rsidRPr="00C438A5">
        <w:rPr>
          <w:sz w:val="2"/>
          <w:szCs w:val="2"/>
        </w:rPr>
        <w:t>Arbesman</w:t>
      </w:r>
      <w:proofErr w:type="spellEnd"/>
      <w:r w:rsidRPr="00C438A5">
        <w:rPr>
          <w:sz w:val="2"/>
          <w:szCs w:val="2"/>
        </w:rPr>
        <w:t xml:space="preserve"> (</w:t>
      </w:r>
      <w:hyperlink r:id="rId196" w:anchor="ref-CR5" w:tooltip="Arbesman S (2011) The life-spans of empires. Hist Methods A J Quant Interdiscip Hist 44:127–129. &#10;                  https://doi.org/10.1080/01615440.2011.577733&#10;                  &#10;                " w:history="1">
        <w:r w:rsidRPr="00C438A5">
          <w:rPr>
            <w:rStyle w:val="Hyperlink"/>
            <w:sz w:val="2"/>
            <w:szCs w:val="2"/>
          </w:rPr>
          <w:t>2011</w:t>
        </w:r>
      </w:hyperlink>
      <w:r w:rsidRPr="00C438A5">
        <w:rPr>
          <w:sz w:val="2"/>
          <w:szCs w:val="2"/>
        </w:rPr>
        <w:t xml:space="preserve">) shows that societal collapse has occurred randomly and independent of civilization life-spans. These qualitative and quantitative observations highlight that any society may be susceptible to collapse, much in-line with the Red Queen hypothesis of the Law of Extinction (Van </w:t>
      </w:r>
      <w:proofErr w:type="spellStart"/>
      <w:r w:rsidRPr="00C438A5">
        <w:rPr>
          <w:sz w:val="2"/>
          <w:szCs w:val="2"/>
        </w:rPr>
        <w:t>Valen</w:t>
      </w:r>
      <w:proofErr w:type="spellEnd"/>
      <w:r w:rsidRPr="00C438A5">
        <w:rPr>
          <w:sz w:val="2"/>
          <w:szCs w:val="2"/>
        </w:rPr>
        <w:t> </w:t>
      </w:r>
      <w:hyperlink r:id="rId197" w:anchor="ref-CR85" w:tooltip="Van Valen L (1973) A new evolutionary law. Evol Theory 1:1–30" w:history="1">
        <w:r w:rsidRPr="00C438A5">
          <w:rPr>
            <w:rStyle w:val="Hyperlink"/>
            <w:sz w:val="2"/>
            <w:szCs w:val="2"/>
          </w:rPr>
          <w:t>1973</w:t>
        </w:r>
      </w:hyperlink>
      <w:r w:rsidRPr="00C438A5">
        <w:rPr>
          <w:sz w:val="2"/>
          <w:szCs w:val="2"/>
        </w:rPr>
        <w:t>).</w:t>
      </w:r>
    </w:p>
    <w:p w14:paraId="0A11C29C" w14:textId="77777777" w:rsidR="00293E15" w:rsidRPr="00C438A5" w:rsidRDefault="00293E15" w:rsidP="00293E15">
      <w:pPr>
        <w:rPr>
          <w:sz w:val="2"/>
          <w:szCs w:val="2"/>
        </w:rPr>
      </w:pPr>
      <w:r w:rsidRPr="00C438A5">
        <w:rPr>
          <w:sz w:val="2"/>
          <w:szCs w:val="2"/>
        </w:rPr>
        <w:t>From these historical studies, we observe sets of secondary determinants for each of the primary determinants introduced in Fig. </w:t>
      </w:r>
      <w:hyperlink r:id="rId198" w:anchor="Fig1" w:history="1">
        <w:r w:rsidRPr="00C438A5">
          <w:rPr>
            <w:rStyle w:val="Hyperlink"/>
            <w:sz w:val="2"/>
            <w:szCs w:val="2"/>
          </w:rPr>
          <w:t>1</w:t>
        </w:r>
      </w:hyperlink>
      <w:r w:rsidRPr="00C438A5">
        <w:rPr>
          <w:sz w:val="2"/>
          <w:szCs w:val="2"/>
        </w:rPr>
        <w:t>, which are defined in Fig. </w:t>
      </w:r>
      <w:hyperlink r:id="rId199" w:anchor="Fig2" w:history="1">
        <w:r w:rsidRPr="00C438A5">
          <w:rPr>
            <w:rStyle w:val="Hyperlink"/>
            <w:sz w:val="2"/>
            <w:szCs w:val="2"/>
          </w:rPr>
          <w:t>2</w:t>
        </w:r>
      </w:hyperlink>
      <w:r w:rsidRPr="00C438A5">
        <w:rPr>
          <w:sz w:val="2"/>
          <w:szCs w:val="2"/>
        </w:rPr>
        <w:t>. Considering a geographically bounded society, emigration refers to any permanent departure of population including both voluntary or forced migration, conflict mortality accounts for deaths directly arising from any form of domestic or international conflict (</w:t>
      </w:r>
      <w:proofErr w:type="gramStart"/>
      <w:r w:rsidRPr="00C438A5">
        <w:rPr>
          <w:sz w:val="2"/>
          <w:szCs w:val="2"/>
        </w:rPr>
        <w:t>e.g.</w:t>
      </w:r>
      <w:proofErr w:type="gramEnd"/>
      <w:r w:rsidRPr="00C438A5">
        <w:rPr>
          <w:sz w:val="2"/>
          <w:szCs w:val="2"/>
        </w:rPr>
        <w:t xml:space="preserve"> due to war), and natural mortality accounts for deaths related to domestic environmental conditions (e.g. due to famine). The loss of sociocultural norms, political </w:t>
      </w:r>
      <w:proofErr w:type="gramStart"/>
      <w:r w:rsidRPr="00C438A5">
        <w:rPr>
          <w:sz w:val="2"/>
          <w:szCs w:val="2"/>
        </w:rPr>
        <w:t>structures</w:t>
      </w:r>
      <w:proofErr w:type="gramEnd"/>
      <w:r w:rsidRPr="00C438A5">
        <w:rPr>
          <w:sz w:val="2"/>
          <w:szCs w:val="2"/>
        </w:rPr>
        <w:t> or economic value accounts for that which notably transforms the identity and institutions of the society.</w:t>
      </w:r>
    </w:p>
    <w:p w14:paraId="66639138" w14:textId="77777777" w:rsidR="00293E15" w:rsidRPr="00C438A5" w:rsidRDefault="00293E15" w:rsidP="00293E15">
      <w:pPr>
        <w:rPr>
          <w:sz w:val="2"/>
          <w:szCs w:val="2"/>
        </w:rPr>
      </w:pPr>
      <w:r w:rsidRPr="00C438A5">
        <w:rPr>
          <w:sz w:val="2"/>
          <w:szCs w:val="2"/>
        </w:rPr>
        <w:t>In addition to these historical studies, we consider the relatively nascent studies of existential risks (X-risks) that provide insight into how climate change may trigger societal collapse in the future.</w:t>
      </w:r>
    </w:p>
    <w:p w14:paraId="14C6F42D" w14:textId="77777777" w:rsidR="00293E15" w:rsidRPr="00C438A5" w:rsidRDefault="00293E15" w:rsidP="00293E15">
      <w:pPr>
        <w:rPr>
          <w:sz w:val="8"/>
          <w:szCs w:val="2"/>
        </w:rPr>
      </w:pPr>
      <w:r w:rsidRPr="00C438A5">
        <w:rPr>
          <w:sz w:val="8"/>
        </w:rPr>
        <w:t xml:space="preserve">Comprehensive surveys of X-risks reveal mechanisms that could cause the collapse of contemporary society. </w:t>
      </w:r>
      <w:r w:rsidRPr="00C438A5">
        <w:rPr>
          <w:rStyle w:val="Emphasis"/>
        </w:rPr>
        <w:t>Bostrom</w:t>
      </w:r>
      <w:r w:rsidRPr="00C438A5">
        <w:rPr>
          <w:sz w:val="8"/>
        </w:rPr>
        <w:t xml:space="preserve"> and </w:t>
      </w:r>
      <w:proofErr w:type="spellStart"/>
      <w:r w:rsidRPr="00C438A5">
        <w:rPr>
          <w:rStyle w:val="Emphasis"/>
        </w:rPr>
        <w:t>Ćirković</w:t>
      </w:r>
      <w:proofErr w:type="spellEnd"/>
      <w:r w:rsidRPr="00C438A5">
        <w:rPr>
          <w:sz w:val="8"/>
        </w:rPr>
        <w:t xml:space="preserve"> (</w:t>
      </w:r>
      <w:hyperlink r:id="rId200" w:anchor="ref-CR8" w:tooltip="Bostrom N, Ćirković MM (2008) Global catastrophic risks. Oxford University Press, Oxford" w:history="1">
        <w:r w:rsidRPr="00C438A5">
          <w:rPr>
            <w:rStyle w:val="Hyperlink"/>
            <w:sz w:val="8"/>
          </w:rPr>
          <w:t>2008</w:t>
        </w:r>
      </w:hyperlink>
      <w:r w:rsidRPr="00C438A5">
        <w:rPr>
          <w:sz w:val="8"/>
        </w:rPr>
        <w:t xml:space="preserve">), </w:t>
      </w:r>
      <w:r w:rsidRPr="00C438A5">
        <w:rPr>
          <w:rStyle w:val="Emphasis"/>
        </w:rPr>
        <w:t>Rees</w:t>
      </w:r>
      <w:r w:rsidRPr="00C438A5">
        <w:rPr>
          <w:sz w:val="8"/>
        </w:rPr>
        <w:t xml:space="preserve"> (</w:t>
      </w:r>
      <w:hyperlink r:id="rId201" w:anchor="ref-CR65" w:tooltip="Rees M (2018) On the future: prospects for humanity. Princeton University Press, Princeton" w:history="1">
        <w:r w:rsidRPr="00C438A5">
          <w:rPr>
            <w:rStyle w:val="Hyperlink"/>
            <w:sz w:val="8"/>
          </w:rPr>
          <w:t>2018</w:t>
        </w:r>
      </w:hyperlink>
      <w:r w:rsidRPr="00C438A5">
        <w:rPr>
          <w:sz w:val="8"/>
        </w:rPr>
        <w:t xml:space="preserve">) </w:t>
      </w:r>
      <w:r w:rsidRPr="00C438A5">
        <w:rPr>
          <w:rStyle w:val="StyleUnderline"/>
        </w:rPr>
        <w:t xml:space="preserve">and </w:t>
      </w:r>
      <w:r w:rsidRPr="00C438A5">
        <w:rPr>
          <w:rStyle w:val="Emphasis"/>
        </w:rPr>
        <w:t>Ord</w:t>
      </w:r>
      <w:r w:rsidRPr="00C438A5">
        <w:rPr>
          <w:sz w:val="8"/>
        </w:rPr>
        <w:t xml:space="preserve"> (</w:t>
      </w:r>
      <w:hyperlink r:id="rId202" w:anchor="ref-CR60" w:tooltip="Ord T (2020) The precipice: existential risk and the future of humanity. Bloomsbury Publishing, London" w:history="1">
        <w:r w:rsidRPr="00C438A5">
          <w:rPr>
            <w:rStyle w:val="Hyperlink"/>
            <w:sz w:val="8"/>
          </w:rPr>
          <w:t>2020</w:t>
        </w:r>
      </w:hyperlink>
      <w:r w:rsidRPr="00C438A5">
        <w:rPr>
          <w:sz w:val="8"/>
        </w:rPr>
        <w:t xml:space="preserve">) </w:t>
      </w:r>
      <w:r w:rsidRPr="00C438A5">
        <w:rPr>
          <w:rStyle w:val="StyleUnderline"/>
        </w:rPr>
        <w:t>provide eminent scholarly treatment of the field</w:t>
      </w:r>
      <w:r w:rsidRPr="00C438A5">
        <w:rPr>
          <w:sz w:val="8"/>
        </w:rPr>
        <w:t xml:space="preserve">, drawing </w:t>
      </w:r>
      <w:r w:rsidRPr="00C438A5">
        <w:rPr>
          <w:sz w:val="8"/>
          <w:szCs w:val="2"/>
        </w:rPr>
        <w:t>from the academic literature. WEF (</w:t>
      </w:r>
      <w:hyperlink r:id="rId203" w:anchor="ref-CR90" w:tooltip="WEF (2020) The global risks report 2020. Switzerland, Geneva" w:history="1">
        <w:r w:rsidRPr="00C438A5">
          <w:rPr>
            <w:rStyle w:val="Hyperlink"/>
            <w:sz w:val="8"/>
            <w:szCs w:val="2"/>
          </w:rPr>
          <w:t>2020</w:t>
        </w:r>
      </w:hyperlink>
      <w:r w:rsidRPr="00C438A5">
        <w:rPr>
          <w:sz w:val="8"/>
          <w:szCs w:val="2"/>
        </w:rPr>
        <w:t>) and GCF (</w:t>
      </w:r>
      <w:hyperlink r:id="rId204" w:anchor="ref-CR28" w:tooltip="GCF (2020) Global catastrophic risks 2020. Global Challenges Foundation" w:history="1">
        <w:r w:rsidRPr="00C438A5">
          <w:rPr>
            <w:rStyle w:val="Hyperlink"/>
            <w:sz w:val="8"/>
            <w:szCs w:val="2"/>
          </w:rPr>
          <w:t>2020</w:t>
        </w:r>
      </w:hyperlink>
      <w:r w:rsidRPr="00C438A5">
        <w:rPr>
          <w:sz w:val="8"/>
          <w:szCs w:val="2"/>
        </w:rPr>
        <w:t xml:space="preserve">) produce global risk reports drawing from decision-makers and experts across intergovernmental and non-governmental </w:t>
      </w:r>
      <w:proofErr w:type="spellStart"/>
      <w:r w:rsidRPr="00C438A5">
        <w:rPr>
          <w:sz w:val="8"/>
          <w:szCs w:val="2"/>
        </w:rPr>
        <w:t>organisations</w:t>
      </w:r>
      <w:proofErr w:type="spellEnd"/>
      <w:r w:rsidRPr="00C438A5">
        <w:rPr>
          <w:sz w:val="8"/>
          <w:szCs w:val="2"/>
        </w:rPr>
        <w:t xml:space="preserve">. These surveys establish that many historically observed mechanisms of societal collapse, including natural climate change, remain applicable as X-risks today. However, the state of existence of contemporary society has led to a different landscape in which these mechanisms apply, and to </w:t>
      </w:r>
      <w:proofErr w:type="gramStart"/>
      <w:r w:rsidRPr="00C438A5">
        <w:rPr>
          <w:sz w:val="8"/>
          <w:szCs w:val="2"/>
        </w:rPr>
        <w:t>a number of</w:t>
      </w:r>
      <w:proofErr w:type="gramEnd"/>
      <w:r w:rsidRPr="00C438A5">
        <w:rPr>
          <w:sz w:val="8"/>
          <w:szCs w:val="2"/>
        </w:rPr>
        <w:t xml:space="preserve"> unprecedented mechanisms, including anthropogenic climate change. Ehrlich and Ehrlich (</w:t>
      </w:r>
      <w:hyperlink r:id="rId205" w:anchor="ref-CR23" w:tooltip="Ehrlich P, Ehrlich A (2013) Can a collapse of global civilization be avoided? Proc R Soc B 280. &#10;                  https://doi.org/10.1098/rspb.2012.2845&#10;                  &#10;                " w:history="1">
        <w:r w:rsidRPr="00C438A5">
          <w:rPr>
            <w:rStyle w:val="Hyperlink"/>
            <w:sz w:val="8"/>
            <w:szCs w:val="2"/>
          </w:rPr>
          <w:t>2013</w:t>
        </w:r>
      </w:hyperlink>
      <w:r w:rsidRPr="00C438A5">
        <w:rPr>
          <w:sz w:val="8"/>
          <w:szCs w:val="2"/>
        </w:rPr>
        <w:t xml:space="preserve">) and </w:t>
      </w:r>
      <w:proofErr w:type="spellStart"/>
      <w:r w:rsidRPr="00C438A5">
        <w:rPr>
          <w:sz w:val="8"/>
          <w:szCs w:val="2"/>
        </w:rPr>
        <w:t>Häggström</w:t>
      </w:r>
      <w:proofErr w:type="spellEnd"/>
      <w:r w:rsidRPr="00C438A5">
        <w:rPr>
          <w:sz w:val="8"/>
          <w:szCs w:val="2"/>
        </w:rPr>
        <w:t xml:space="preserve"> (</w:t>
      </w:r>
      <w:hyperlink r:id="rId206" w:anchor="ref-CR33" w:tooltip="Häggström O (2016) Here be dragons: science, technology and the future of humanity. Oxford University Press, Oxford" w:history="1">
        <w:r w:rsidRPr="00C438A5">
          <w:rPr>
            <w:rStyle w:val="Hyperlink"/>
            <w:sz w:val="8"/>
            <w:szCs w:val="2"/>
          </w:rPr>
          <w:t>2016</w:t>
        </w:r>
      </w:hyperlink>
      <w:r w:rsidRPr="00C438A5">
        <w:rPr>
          <w:sz w:val="8"/>
          <w:szCs w:val="2"/>
        </w:rPr>
        <w:t xml:space="preserve">) note that although increased complexity, such as </w:t>
      </w:r>
      <w:proofErr w:type="spellStart"/>
      <w:r w:rsidRPr="00C438A5">
        <w:rPr>
          <w:sz w:val="8"/>
          <w:szCs w:val="2"/>
        </w:rPr>
        <w:t>globalisation</w:t>
      </w:r>
      <w:proofErr w:type="spellEnd"/>
      <w:r w:rsidRPr="00C438A5">
        <w:rPr>
          <w:sz w:val="8"/>
          <w:szCs w:val="2"/>
        </w:rPr>
        <w:t xml:space="preserve"> and technological advancement, can increase a society’s resilience and adaptability, it can also increase vulnerability. For example, </w:t>
      </w:r>
      <w:proofErr w:type="spellStart"/>
      <w:r w:rsidRPr="00C438A5">
        <w:rPr>
          <w:rStyle w:val="StyleUnderline"/>
          <w:sz w:val="2"/>
          <w:szCs w:val="2"/>
        </w:rPr>
        <w:t>globalisation</w:t>
      </w:r>
      <w:proofErr w:type="spellEnd"/>
      <w:r w:rsidRPr="00C438A5">
        <w:rPr>
          <w:sz w:val="8"/>
          <w:szCs w:val="2"/>
        </w:rPr>
        <w:t xml:space="preserve"> increases resilience to local agricultural production shocks through access to global markets; however, it also increases vulnerability through exposure to sudden reversal in connectivity, such as trade restrictions (Rivington et al. </w:t>
      </w:r>
      <w:hyperlink r:id="rId207" w:anchor="ref-CR67" w:tooltip="Rivington M, Bailey R, Benton T, et al (2015) Extreme weather and resilience of the global food system - synthesis report" w:history="1">
        <w:r w:rsidRPr="00C438A5">
          <w:rPr>
            <w:rStyle w:val="Hyperlink"/>
            <w:sz w:val="8"/>
            <w:szCs w:val="2"/>
          </w:rPr>
          <w:t>2015</w:t>
        </w:r>
      </w:hyperlink>
      <w:r w:rsidRPr="00C438A5">
        <w:rPr>
          <w:sz w:val="8"/>
          <w:szCs w:val="2"/>
        </w:rPr>
        <w:t>). Some geoengineering technologies, for example, may enable society to mitigate and adapt to climate change; however, they may also increase vulnerability to termination shocks, where failure of the technology exposes society to sudden temperature increases (Morton </w:t>
      </w:r>
      <w:hyperlink r:id="rId208" w:anchor="ref-CR57" w:tooltip="Morton O (2016) The planet remade: how geoengineering could change the world. Princeton University Press, Princeton" w:history="1">
        <w:r w:rsidRPr="00C438A5">
          <w:rPr>
            <w:rStyle w:val="Hyperlink"/>
            <w:sz w:val="8"/>
            <w:szCs w:val="2"/>
          </w:rPr>
          <w:t>2016</w:t>
        </w:r>
      </w:hyperlink>
      <w:r w:rsidRPr="00C438A5">
        <w:rPr>
          <w:sz w:val="8"/>
          <w:szCs w:val="2"/>
        </w:rPr>
        <w:t>). In this highly interconnected landscape, ‘synchronous’ (Homer-Dixon et al. </w:t>
      </w:r>
      <w:hyperlink r:id="rId209" w:anchor="ref-CR40" w:tooltip="Homer-Dixon T, Walker B, Biggs R et al (2015) Synchronous failure: the emerging causal architecture of global crisis. Ecol Soc 20:6. &#10;                  https://doi.org/10.5751/ES-07681-200306&#10;                  &#10;                " w:history="1">
        <w:r w:rsidRPr="00C438A5">
          <w:rPr>
            <w:rStyle w:val="Hyperlink"/>
            <w:sz w:val="8"/>
            <w:szCs w:val="2"/>
          </w:rPr>
          <w:t>2015</w:t>
        </w:r>
      </w:hyperlink>
      <w:r w:rsidRPr="00C438A5">
        <w:rPr>
          <w:sz w:val="8"/>
          <w:szCs w:val="2"/>
        </w:rPr>
        <w:t>) and ‘cascading’ (</w:t>
      </w:r>
      <w:proofErr w:type="spellStart"/>
      <w:r w:rsidRPr="00C438A5">
        <w:rPr>
          <w:sz w:val="8"/>
          <w:szCs w:val="2"/>
        </w:rPr>
        <w:t>Buldyrev</w:t>
      </w:r>
      <w:proofErr w:type="spellEnd"/>
      <w:r w:rsidRPr="00C438A5">
        <w:rPr>
          <w:sz w:val="8"/>
          <w:szCs w:val="2"/>
        </w:rPr>
        <w:t xml:space="preserve"> et al. </w:t>
      </w:r>
      <w:hyperlink r:id="rId210" w:anchor="ref-CR11" w:tooltip="Buldyrev SV, Parshani R, Paul G et al (2010) Catastrophic cascade of failures in interdependent networks. Nature 464:1025–1028. &#10;                  https://doi.org/10.1038/nature08932&#10;                  &#10;                " w:history="1">
        <w:r w:rsidRPr="00C438A5">
          <w:rPr>
            <w:rStyle w:val="Hyperlink"/>
            <w:sz w:val="8"/>
            <w:szCs w:val="2"/>
          </w:rPr>
          <w:t>2010</w:t>
        </w:r>
      </w:hyperlink>
      <w:r w:rsidRPr="00C438A5">
        <w:rPr>
          <w:sz w:val="8"/>
          <w:szCs w:val="2"/>
        </w:rPr>
        <w:t xml:space="preserve">) failures create the potential for mechanisms and outcomes of societal collapse, once contained to a single </w:t>
      </w:r>
      <w:proofErr w:type="spellStart"/>
      <w:r w:rsidRPr="00C438A5">
        <w:rPr>
          <w:sz w:val="8"/>
          <w:szCs w:val="2"/>
        </w:rPr>
        <w:t>localised</w:t>
      </w:r>
      <w:proofErr w:type="spellEnd"/>
      <w:r w:rsidRPr="00C438A5">
        <w:rPr>
          <w:sz w:val="8"/>
          <w:szCs w:val="2"/>
        </w:rPr>
        <w:t xml:space="preserve"> civilization, to rapidly spread across multiple nations and impact humanity on a global scale.</w:t>
      </w:r>
    </w:p>
    <w:p w14:paraId="2F922C3A" w14:textId="77777777" w:rsidR="00293E15" w:rsidRPr="00C438A5" w:rsidRDefault="00293E15" w:rsidP="00293E15">
      <w:pPr>
        <w:rPr>
          <w:sz w:val="8"/>
        </w:rPr>
      </w:pPr>
      <w:r w:rsidRPr="00F83956">
        <w:rPr>
          <w:rStyle w:val="StyleUnderline"/>
          <w:highlight w:val="cyan"/>
        </w:rPr>
        <w:t>Work</w:t>
      </w:r>
      <w:r w:rsidRPr="00C438A5">
        <w:rPr>
          <w:sz w:val="8"/>
        </w:rPr>
        <w:t>s by Lynas (</w:t>
      </w:r>
      <w:hyperlink r:id="rId211" w:anchor="ref-CR51" w:tooltip="Lynas M (2007) Six degrees: our future on a hotter planet. Fourth Estate, London" w:history="1">
        <w:r w:rsidRPr="00C438A5">
          <w:rPr>
            <w:rStyle w:val="Hyperlink"/>
            <w:sz w:val="8"/>
          </w:rPr>
          <w:t>2007</w:t>
        </w:r>
      </w:hyperlink>
      <w:r w:rsidRPr="00C438A5">
        <w:rPr>
          <w:sz w:val="8"/>
        </w:rPr>
        <w:t>), Wallace-Wells (</w:t>
      </w:r>
      <w:hyperlink r:id="rId212" w:anchor="ref-CR88" w:tooltip="Wallace-Wells D (2019) The uninhabitable earth: a story of the future. Crown Publishing Group, New York City" w:history="1">
        <w:r w:rsidRPr="00C438A5">
          <w:rPr>
            <w:rStyle w:val="Hyperlink"/>
            <w:sz w:val="8"/>
          </w:rPr>
          <w:t>2019</w:t>
        </w:r>
      </w:hyperlink>
      <w:r w:rsidRPr="00C438A5">
        <w:rPr>
          <w:sz w:val="8"/>
        </w:rPr>
        <w:t xml:space="preserve">) and </w:t>
      </w:r>
      <w:proofErr w:type="spellStart"/>
      <w:r w:rsidRPr="00C438A5">
        <w:rPr>
          <w:sz w:val="8"/>
        </w:rPr>
        <w:t>Gowdy</w:t>
      </w:r>
      <w:proofErr w:type="spellEnd"/>
      <w:r w:rsidRPr="00C438A5">
        <w:rPr>
          <w:sz w:val="8"/>
        </w:rPr>
        <w:t xml:space="preserve"> (</w:t>
      </w:r>
      <w:hyperlink r:id="rId213" w:anchor="ref-CR32" w:tooltip="Gowdy J (2020) Our hunter-gatherer future: climate change, agriculture and uncivilization. Futures 115:102488. &#10;                  https://doi.org/10.1016/j.futures.2019.102488&#10;                  &#10;                " w:history="1">
        <w:r w:rsidRPr="00C438A5">
          <w:rPr>
            <w:rStyle w:val="Hyperlink"/>
            <w:sz w:val="8"/>
          </w:rPr>
          <w:t>2020</w:t>
        </w:r>
      </w:hyperlink>
      <w:r w:rsidRPr="00C438A5">
        <w:rPr>
          <w:sz w:val="8"/>
        </w:rPr>
        <w:t xml:space="preserve">) draw </w:t>
      </w:r>
      <w:r w:rsidRPr="00F83956">
        <w:rPr>
          <w:rStyle w:val="StyleUnderline"/>
          <w:highlight w:val="cyan"/>
        </w:rPr>
        <w:t>on</w:t>
      </w:r>
      <w:r w:rsidRPr="00C438A5">
        <w:rPr>
          <w:sz w:val="8"/>
        </w:rPr>
        <w:t xml:space="preserve"> the scientific </w:t>
      </w:r>
      <w:r w:rsidRPr="00F83956">
        <w:rPr>
          <w:rStyle w:val="StyleUnderline"/>
          <w:highlight w:val="cyan"/>
        </w:rPr>
        <w:t>climate</w:t>
      </w:r>
      <w:r w:rsidRPr="00C438A5">
        <w:rPr>
          <w:rStyle w:val="StyleUnderline"/>
        </w:rPr>
        <w:t xml:space="preserve"> change</w:t>
      </w:r>
      <w:r w:rsidRPr="00C438A5">
        <w:rPr>
          <w:sz w:val="8"/>
        </w:rPr>
        <w:t xml:space="preserve"> literature to </w:t>
      </w:r>
      <w:r w:rsidRPr="00F83956">
        <w:rPr>
          <w:rStyle w:val="StyleUnderline"/>
          <w:highlight w:val="cyan"/>
        </w:rPr>
        <w:t xml:space="preserve">explore </w:t>
      </w:r>
      <w:r w:rsidRPr="00F83956">
        <w:rPr>
          <w:rStyle w:val="Emphasis"/>
          <w:highlight w:val="cyan"/>
        </w:rPr>
        <w:t>hypothetical futures</w:t>
      </w:r>
      <w:r w:rsidRPr="00C438A5">
        <w:rPr>
          <w:sz w:val="8"/>
        </w:rPr>
        <w:t xml:space="preserve"> under best- to worst-case scenarios. The scenarios consider the feedbacks within the natural system that could worsen, as well as the potential for humans to mitigate, anthropogenic climate change. Shifts in average weather (</w:t>
      </w:r>
      <w:proofErr w:type="gramStart"/>
      <w:r w:rsidRPr="00C438A5">
        <w:rPr>
          <w:sz w:val="8"/>
        </w:rPr>
        <w:t>e.g.</w:t>
      </w:r>
      <w:proofErr w:type="gramEnd"/>
      <w:r w:rsidRPr="00C438A5">
        <w:rPr>
          <w:sz w:val="8"/>
        </w:rPr>
        <w:t xml:space="preserve"> temperature) and natural disasters (e.g. floods) affected by climate change could impact human mortality directly. These two effects, coupled with sea level rise due to melting of ice caps, could indirectly impact human mortality via degradation of the natural world system (</w:t>
      </w:r>
      <w:proofErr w:type="gramStart"/>
      <w:r w:rsidRPr="00C438A5">
        <w:rPr>
          <w:sz w:val="8"/>
        </w:rPr>
        <w:t>e.g.</w:t>
      </w:r>
      <w:proofErr w:type="gramEnd"/>
      <w:r w:rsidRPr="00C438A5">
        <w:rPr>
          <w:sz w:val="8"/>
        </w:rPr>
        <w:t xml:space="preserve"> land quality) and the human world system (e.g. infrastructure failures) resulting in resource and service insecurity. This insecurity could impact institutional stability, resulting in economic loss, political </w:t>
      </w:r>
      <w:proofErr w:type="gramStart"/>
      <w:r w:rsidRPr="00C438A5">
        <w:rPr>
          <w:sz w:val="8"/>
        </w:rPr>
        <w:t>dysfunction</w:t>
      </w:r>
      <w:proofErr w:type="gramEnd"/>
      <w:r w:rsidRPr="00C438A5">
        <w:rPr>
          <w:sz w:val="8"/>
        </w:rPr>
        <w:t xml:space="preserve"> and social unrest, as well as migration and conflict. The hypothetical outcomes for contemporary society against the threat of anthropogenic climate change range from dystopian (collapse) to utopian (recovery).</w:t>
      </w:r>
    </w:p>
    <w:p w14:paraId="15B78AA9" w14:textId="77777777" w:rsidR="00293E15" w:rsidRPr="00C438A5" w:rsidRDefault="00293E15" w:rsidP="00293E15">
      <w:pPr>
        <w:rPr>
          <w:sz w:val="2"/>
          <w:szCs w:val="2"/>
        </w:rPr>
      </w:pPr>
      <w:r w:rsidRPr="00C438A5">
        <w:rPr>
          <w:sz w:val="2"/>
          <w:szCs w:val="2"/>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 (</w:t>
      </w:r>
      <w:hyperlink r:id="rId214" w:anchor="ref-CR56" w:tooltip="Mora C, Dousset B, Caldwell IR et al (2017) Global risk of deadly heat. Nat Clim Chang 7:501–506. &#10;                  https://doi.org/10.1038/nclimate3322&#10;                  &#10;                " w:history="1">
        <w:r w:rsidRPr="00C438A5">
          <w:rPr>
            <w:rStyle w:val="Hyperlink"/>
            <w:sz w:val="2"/>
            <w:szCs w:val="2"/>
          </w:rPr>
          <w:t>2017</w:t>
        </w:r>
      </w:hyperlink>
      <w:r w:rsidRPr="00C438A5">
        <w:rPr>
          <w:sz w:val="2"/>
          <w:szCs w:val="2"/>
        </w:rPr>
        <w:t>), Hsiang et al. (</w:t>
      </w:r>
      <w:hyperlink r:id="rId215" w:anchor="ref-CR41" w:tooltip="Hsiang SM, Burke M, Miguel E (2013) Quantifying the influence of climate on human conflict. Science (80- ) 496. &#10;                  https://doi.org/10.1126/science.1235367&#10;                  &#10;                " w:history="1">
        <w:r w:rsidRPr="00C438A5">
          <w:rPr>
            <w:rStyle w:val="Hyperlink"/>
            <w:sz w:val="2"/>
            <w:szCs w:val="2"/>
          </w:rPr>
          <w:t>2013</w:t>
        </w:r>
      </w:hyperlink>
      <w:r w:rsidRPr="00C438A5">
        <w:rPr>
          <w:sz w:val="2"/>
          <w:szCs w:val="2"/>
        </w:rPr>
        <w:t>) and Hauer et al. (</w:t>
      </w:r>
      <w:hyperlink r:id="rId216" w:anchor="ref-CR35" w:tooltip="Hauer ME, Fussell E, Mueller V et al (2020) Sea-level rise and human migration. Nat Rev Earth Environ 1:28–39. &#10;                  https://doi.org/10.1038/s43017-019-0002-9&#10;                  &#10;                " w:history="1">
        <w:r w:rsidRPr="00C438A5">
          <w:rPr>
            <w:rStyle w:val="Hyperlink"/>
            <w:sz w:val="2"/>
            <w:szCs w:val="2"/>
          </w:rPr>
          <w:t>2020</w:t>
        </w:r>
      </w:hyperlink>
      <w:r w:rsidRPr="00C438A5">
        <w:rPr>
          <w:sz w:val="2"/>
          <w:szCs w:val="2"/>
        </w:rPr>
        <w:t>). The feedback between migration and conflict driven by climate change is examined by Abel et al. (</w:t>
      </w:r>
      <w:hyperlink r:id="rId217" w:anchor="ref-CR1" w:tooltip="Abel GJ, Brottrager M, Cuaresma JC, Muttarak R (2019) Climate, conflict and forced migration. Glob Environ Chang 54:239–249. &#10;                  https://doi.org/10.1016/j.gloenvcha.2018.12.003&#10;                  &#10;                " w:history="1">
        <w:r w:rsidRPr="00C438A5">
          <w:rPr>
            <w:rStyle w:val="Hyperlink"/>
            <w:sz w:val="2"/>
            <w:szCs w:val="2"/>
          </w:rPr>
          <w:t>2019</w:t>
        </w:r>
      </w:hyperlink>
      <w:r w:rsidRPr="00C438A5">
        <w:rPr>
          <w:sz w:val="2"/>
          <w:szCs w:val="2"/>
        </w:rPr>
        <w:t>). Burke et al. (</w:t>
      </w:r>
      <w:hyperlink r:id="rId218" w:anchor="ref-CR12" w:tooltip="Burke M, Hsiang SM, Miguel E (2015) Global non-linear effect of temperature on economic production. Nature 527:235–239. &#10;                  https://doi.org/10.1038/nature15725&#10;                  &#10;                " w:history="1">
        <w:r w:rsidRPr="00C438A5">
          <w:rPr>
            <w:rStyle w:val="Hyperlink"/>
            <w:sz w:val="2"/>
            <w:szCs w:val="2"/>
          </w:rPr>
          <w:t>2015</w:t>
        </w:r>
      </w:hyperlink>
      <w:r w:rsidRPr="00C438A5">
        <w:rPr>
          <w:sz w:val="2"/>
          <w:szCs w:val="2"/>
        </w:rPr>
        <w:t xml:space="preserve">), </w:t>
      </w:r>
      <w:proofErr w:type="spellStart"/>
      <w:r w:rsidRPr="00C438A5">
        <w:rPr>
          <w:sz w:val="2"/>
          <w:szCs w:val="2"/>
        </w:rPr>
        <w:t>Sofuoğlu</w:t>
      </w:r>
      <w:proofErr w:type="spellEnd"/>
      <w:r w:rsidRPr="00C438A5">
        <w:rPr>
          <w:sz w:val="2"/>
          <w:szCs w:val="2"/>
        </w:rPr>
        <w:t xml:space="preserve"> and Ay (</w:t>
      </w:r>
      <w:hyperlink r:id="rId219" w:anchor="ref-CR73" w:tooltip="Sofuoğlu E, Ay A (2020) The relationship between climate change and political instability: the case of MENA countries (1985:01–2016:12). Environ Sci Pollut Res. &#10;                  https://doi.org/10.1007/s11356-020-07937-8&#10;                  &#10;                " w:history="1">
        <w:r w:rsidRPr="00C438A5">
          <w:rPr>
            <w:rStyle w:val="Hyperlink"/>
            <w:sz w:val="2"/>
            <w:szCs w:val="2"/>
          </w:rPr>
          <w:t>2020</w:t>
        </w:r>
      </w:hyperlink>
      <w:r w:rsidRPr="00C438A5">
        <w:rPr>
          <w:sz w:val="2"/>
          <w:szCs w:val="2"/>
        </w:rPr>
        <w:t xml:space="preserve">) and </w:t>
      </w:r>
      <w:proofErr w:type="spellStart"/>
      <w:r w:rsidRPr="00C438A5">
        <w:rPr>
          <w:sz w:val="2"/>
          <w:szCs w:val="2"/>
        </w:rPr>
        <w:t>Adger</w:t>
      </w:r>
      <w:proofErr w:type="spellEnd"/>
      <w:r w:rsidRPr="00C438A5">
        <w:rPr>
          <w:sz w:val="2"/>
          <w:szCs w:val="2"/>
        </w:rPr>
        <w:t xml:space="preserve"> et al. (</w:t>
      </w:r>
      <w:hyperlink r:id="rId220" w:anchor="ref-CR3" w:tooltip="Adger WN, Barnett J, Brown K et al (2013) Cultural dimensions of climate change impacts and adaptation. Nat Clim Chang 3:112–117. &#10;                  https://doi.org/10.1038/nclimate1666&#10;                  &#10;                " w:history="1">
        <w:r w:rsidRPr="00C438A5">
          <w:rPr>
            <w:rStyle w:val="Hyperlink"/>
            <w:sz w:val="2"/>
            <w:szCs w:val="2"/>
          </w:rPr>
          <w:t>2013</w:t>
        </w:r>
      </w:hyperlink>
      <w:r w:rsidRPr="00C438A5">
        <w:rPr>
          <w:sz w:val="2"/>
          <w:szCs w:val="2"/>
        </w:rPr>
        <w:t>), respectively, examine the direct links between climate change and the endpoint impacts of economic loss, political instability and shifts in cultural norms. However, the complex bottom-level links between and surrounding these endpoints are generally ill understood (Theisen et al. </w:t>
      </w:r>
      <w:hyperlink r:id="rId221" w:anchor="ref-CR81" w:tooltip="Theisen OM, Gledistch NP, Buhaug H (2013) Is climate change a driver of armed conflict? Clim Chang 117:613–625. &#10;                  https://doi.org/10.1007/s10584-012-0649-4&#10;                  &#10;                " w:history="1">
        <w:r w:rsidRPr="00C438A5">
          <w:rPr>
            <w:rStyle w:val="Hyperlink"/>
            <w:sz w:val="2"/>
            <w:szCs w:val="2"/>
          </w:rPr>
          <w:t>2013</w:t>
        </w:r>
      </w:hyperlink>
      <w:r w:rsidRPr="00C438A5">
        <w:rPr>
          <w:sz w:val="2"/>
          <w:szCs w:val="2"/>
        </w:rPr>
        <w:t>), and the strength of empirical evidence is poorly documented (</w:t>
      </w:r>
      <w:proofErr w:type="spellStart"/>
      <w:r w:rsidRPr="00C438A5">
        <w:rPr>
          <w:sz w:val="2"/>
          <w:szCs w:val="2"/>
        </w:rPr>
        <w:t>Gemenne</w:t>
      </w:r>
      <w:proofErr w:type="spellEnd"/>
      <w:r w:rsidRPr="00C438A5">
        <w:rPr>
          <w:sz w:val="2"/>
          <w:szCs w:val="2"/>
        </w:rPr>
        <w:t xml:space="preserve"> et al. </w:t>
      </w:r>
      <w:hyperlink r:id="rId222" w:anchor="ref-CR29" w:tooltip="Gemenne F, Barnett J, Adger WN, Dabelko GD (2014) Climate and security: evidence, emerging risks, and a new agenda. Clim Chang 123:1–9. &#10;                  https://doi.org/10.1007/s10584-014-1074-7&#10;                  &#10;                " w:history="1">
        <w:r w:rsidRPr="00C438A5">
          <w:rPr>
            <w:rStyle w:val="Hyperlink"/>
            <w:sz w:val="2"/>
            <w:szCs w:val="2"/>
          </w:rPr>
          <w:t>2014</w:t>
        </w:r>
      </w:hyperlink>
      <w:r w:rsidRPr="00C438A5">
        <w:rPr>
          <w:sz w:val="2"/>
          <w:szCs w:val="2"/>
        </w:rPr>
        <w:t xml:space="preserve">) from a systems science perspective. To the best of our knowledge, no study has empirically examined how the impacts of climate change could explicitly translate into societal collapse for contemporary society. We do not have a clear picture of climate change as a systemic risk to our </w:t>
      </w:r>
      <w:proofErr w:type="spellStart"/>
      <w:r w:rsidRPr="00C438A5">
        <w:rPr>
          <w:sz w:val="2"/>
          <w:szCs w:val="2"/>
        </w:rPr>
        <w:t>globalised</w:t>
      </w:r>
      <w:proofErr w:type="spellEnd"/>
      <w:r w:rsidRPr="00C438A5">
        <w:rPr>
          <w:sz w:val="2"/>
          <w:szCs w:val="2"/>
        </w:rPr>
        <w:t xml:space="preserve"> </w:t>
      </w:r>
      <w:proofErr w:type="gramStart"/>
      <w:r w:rsidRPr="00C438A5">
        <w:rPr>
          <w:sz w:val="2"/>
          <w:szCs w:val="2"/>
        </w:rPr>
        <w:t>society;</w:t>
      </w:r>
      <w:proofErr w:type="gramEnd"/>
      <w:r w:rsidRPr="00C438A5">
        <w:rPr>
          <w:sz w:val="2"/>
          <w:szCs w:val="2"/>
        </w:rPr>
        <w:t xml:space="preserve">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w:t>
      </w:r>
      <w:proofErr w:type="spellStart"/>
      <w:r w:rsidRPr="00C438A5">
        <w:rPr>
          <w:sz w:val="2"/>
          <w:szCs w:val="2"/>
        </w:rPr>
        <w:t>minimise</w:t>
      </w:r>
      <w:proofErr w:type="spellEnd"/>
      <w:r w:rsidRPr="00C438A5">
        <w:rPr>
          <w:sz w:val="2"/>
          <w:szCs w:val="2"/>
        </w:rPr>
        <w:t xml:space="preserve"> the risk of societal collapse occurring in the future (Bostrom </w:t>
      </w:r>
      <w:hyperlink r:id="rId223" w:anchor="ref-CR7" w:tooltip="Bostrom N (2013) Existential risk prevention as global priority. Glob Policy 4:15–31. &#10;                  https://doi.org/10.1111/1758-5899.12002&#10;                  &#10;                " w:history="1">
        <w:r w:rsidRPr="00C438A5">
          <w:rPr>
            <w:rStyle w:val="Hyperlink"/>
            <w:sz w:val="2"/>
            <w:szCs w:val="2"/>
          </w:rPr>
          <w:t>2013</w:t>
        </w:r>
      </w:hyperlink>
      <w:r w:rsidRPr="00C438A5">
        <w:rPr>
          <w:sz w:val="2"/>
          <w:szCs w:val="2"/>
        </w:rPr>
        <w:t>).</w:t>
      </w:r>
    </w:p>
    <w:p w14:paraId="3D4F23DA" w14:textId="77777777" w:rsidR="00293E15" w:rsidRPr="00C438A5" w:rsidRDefault="00293E15" w:rsidP="00293E15">
      <w:pPr>
        <w:rPr>
          <w:sz w:val="2"/>
          <w:szCs w:val="2"/>
        </w:rPr>
      </w:pPr>
      <w:r w:rsidRPr="00C438A5">
        <w:rPr>
          <w:sz w:val="2"/>
          <w:szCs w:val="2"/>
        </w:rPr>
        <w:t>Given the insights from this review, we refine the aim of this paper as follows. Firstly, the empirical evidence base should specifically address contemporary society. Secondly, the CLD should be constructed at a scale and granularity that addresses the heterogenous characteristics of nations and international interactions. The refined aim of this paper is thus to identify an empirical evidence base of climate change, food insecurity and societal collapse in contemporary society and structure the evidence base with a CLD defined at global scale and national granularity.</w:t>
      </w:r>
    </w:p>
    <w:p w14:paraId="201F2D5A" w14:textId="77777777" w:rsidR="00293E15" w:rsidRPr="00C438A5" w:rsidRDefault="00293E15" w:rsidP="00293E15">
      <w:pPr>
        <w:rPr>
          <w:sz w:val="2"/>
          <w:szCs w:val="2"/>
        </w:rPr>
      </w:pPr>
      <w:r w:rsidRPr="00C438A5">
        <w:rPr>
          <w:sz w:val="2"/>
          <w:szCs w:val="2"/>
        </w:rPr>
        <w:t>Methodology</w:t>
      </w:r>
    </w:p>
    <w:p w14:paraId="671B904A" w14:textId="77777777" w:rsidR="00293E15" w:rsidRPr="00C438A5" w:rsidRDefault="00293E15" w:rsidP="00293E15">
      <w:pPr>
        <w:rPr>
          <w:sz w:val="2"/>
          <w:szCs w:val="2"/>
        </w:rPr>
      </w:pPr>
      <w:r w:rsidRPr="00C438A5">
        <w:rPr>
          <w:sz w:val="2"/>
          <w:szCs w:val="2"/>
        </w:rPr>
        <w:t>A two-stage framework, consisting of five steps, was developed to achieve the aim of this paper. For each step, below, we first introduce it generically and then describe its application to our specific analysis of the climate change, food insecurity and societal collapse causal pathway.</w:t>
      </w:r>
    </w:p>
    <w:p w14:paraId="277B425F" w14:textId="77777777" w:rsidR="00293E15" w:rsidRPr="00C438A5" w:rsidRDefault="00293E15" w:rsidP="00293E15">
      <w:pPr>
        <w:rPr>
          <w:sz w:val="2"/>
          <w:szCs w:val="2"/>
        </w:rPr>
      </w:pPr>
      <w:r w:rsidRPr="00C438A5">
        <w:rPr>
          <w:sz w:val="2"/>
          <w:szCs w:val="2"/>
        </w:rPr>
        <w:t xml:space="preserve">Stage 1: establishing an empirical evidence base of societal collapse in contemporary </w:t>
      </w:r>
      <w:proofErr w:type="gramStart"/>
      <w:r w:rsidRPr="00C438A5">
        <w:rPr>
          <w:sz w:val="2"/>
          <w:szCs w:val="2"/>
        </w:rPr>
        <w:t>society</w:t>
      </w:r>
      <w:proofErr w:type="gramEnd"/>
    </w:p>
    <w:p w14:paraId="3EAE0809" w14:textId="77777777" w:rsidR="00293E15" w:rsidRPr="00C438A5" w:rsidRDefault="00293E15" w:rsidP="00293E15">
      <w:pPr>
        <w:rPr>
          <w:sz w:val="2"/>
          <w:szCs w:val="2"/>
        </w:rPr>
      </w:pPr>
      <w:r w:rsidRPr="00C438A5">
        <w:rPr>
          <w:sz w:val="2"/>
          <w:szCs w:val="2"/>
        </w:rPr>
        <w:t xml:space="preserve">Step I </w:t>
      </w:r>
      <w:proofErr w:type="gramStart"/>
      <w:r w:rsidRPr="00C438A5">
        <w:rPr>
          <w:sz w:val="2"/>
          <w:szCs w:val="2"/>
        </w:rPr>
        <w:t>deploys</w:t>
      </w:r>
      <w:proofErr w:type="gramEnd"/>
      <w:r w:rsidRPr="00C438A5">
        <w:rPr>
          <w:sz w:val="2"/>
          <w:szCs w:val="2"/>
        </w:rPr>
        <w:t xml:space="preserve"> societal collapse proxies via a key word search to identify ‘evidence points’, which in this instance may be considered data points, in the form of publications that empirically examine the causal pathway of interest in contemporary society.</w:t>
      </w:r>
    </w:p>
    <w:p w14:paraId="35770CB9" w14:textId="77777777" w:rsidR="00293E15" w:rsidRPr="00C438A5" w:rsidRDefault="00293E15" w:rsidP="00293E15">
      <w:pPr>
        <w:rPr>
          <w:sz w:val="2"/>
          <w:szCs w:val="2"/>
        </w:rPr>
      </w:pPr>
      <w:r w:rsidRPr="00C438A5">
        <w:rPr>
          <w:sz w:val="2"/>
          <w:szCs w:val="2"/>
        </w:rPr>
        <w:t>The determinants defined in Fig. </w:t>
      </w:r>
      <w:hyperlink r:id="rId224" w:anchor="Fig2" w:history="1">
        <w:r w:rsidRPr="00C438A5">
          <w:rPr>
            <w:rStyle w:val="Hyperlink"/>
            <w:sz w:val="2"/>
            <w:szCs w:val="2"/>
          </w:rPr>
          <w:t>2</w:t>
        </w:r>
      </w:hyperlink>
      <w:r w:rsidRPr="00C438A5">
        <w:rPr>
          <w:sz w:val="2"/>
          <w:szCs w:val="2"/>
        </w:rPr>
        <w:t>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w:t>
      </w:r>
      <w:proofErr w:type="gramStart"/>
      <w:r w:rsidRPr="00C438A5">
        <w:rPr>
          <w:sz w:val="2"/>
          <w:szCs w:val="2"/>
        </w:rPr>
        <w:t>i.e.</w:t>
      </w:r>
      <w:proofErr w:type="gramEnd"/>
      <w:r w:rsidRPr="00C438A5">
        <w:rPr>
          <w:sz w:val="2"/>
          <w:szCs w:val="2"/>
        </w:rPr>
        <w:t>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w:t>
      </w:r>
    </w:p>
    <w:p w14:paraId="332FEBAD" w14:textId="77777777" w:rsidR="00293E15" w:rsidRPr="00C438A5" w:rsidRDefault="00293E15" w:rsidP="00293E15">
      <w:pPr>
        <w:rPr>
          <w:sz w:val="2"/>
          <w:szCs w:val="2"/>
        </w:rPr>
      </w:pPr>
      <w:r w:rsidRPr="00C438A5">
        <w:rPr>
          <w:sz w:val="2"/>
          <w:szCs w:val="2"/>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English-language, journal article; (b) uses empirical, data driven methods; (c) examines the period from 1990 to present (2019), representative of contemporary society; and (d) primarily examines the causal pathway of interest. We made an exception to (a) to include the most recent ‘Limits to Growth’ book (Meadows et al. </w:t>
      </w:r>
      <w:hyperlink r:id="rId225" w:anchor="ref-CR54" w:tooltip="Meadows DH, Meadows DL, Randers J (2004) The limits to growth: the 30-year update. Chelsea Green Publishing Company, Vermont" w:history="1">
        <w:r w:rsidRPr="00C438A5">
          <w:rPr>
            <w:rStyle w:val="Hyperlink"/>
            <w:sz w:val="2"/>
            <w:szCs w:val="2"/>
          </w:rPr>
          <w:t>2004</w:t>
        </w:r>
      </w:hyperlink>
      <w:r w:rsidRPr="00C438A5">
        <w:rPr>
          <w:sz w:val="2"/>
          <w:szCs w:val="2"/>
        </w:rPr>
        <w:t>),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507116DA" w14:textId="77777777" w:rsidR="00293E15" w:rsidRPr="00C438A5" w:rsidRDefault="00293E15" w:rsidP="00293E15">
      <w:pPr>
        <w:rPr>
          <w:sz w:val="2"/>
          <w:szCs w:val="2"/>
        </w:rPr>
      </w:pPr>
      <w:r w:rsidRPr="00C438A5">
        <w:rPr>
          <w:sz w:val="2"/>
          <w:szCs w:val="2"/>
        </w:rPr>
        <w:t xml:space="preserve">This step resulted in a new empirical evidence base consisting of 41 evidence points, which are </w:t>
      </w:r>
      <w:proofErr w:type="spellStart"/>
      <w:r w:rsidRPr="00C438A5">
        <w:rPr>
          <w:sz w:val="2"/>
          <w:szCs w:val="2"/>
        </w:rPr>
        <w:t>summarised</w:t>
      </w:r>
      <w:proofErr w:type="spellEnd"/>
      <w:r w:rsidRPr="00C438A5">
        <w:rPr>
          <w:sz w:val="2"/>
          <w:szCs w:val="2"/>
        </w:rPr>
        <w:t xml:space="preserve"> in Fig. </w:t>
      </w:r>
      <w:hyperlink r:id="rId226" w:anchor="Fig4" w:history="1">
        <w:r w:rsidRPr="00C438A5">
          <w:rPr>
            <w:rStyle w:val="Hyperlink"/>
            <w:sz w:val="2"/>
            <w:szCs w:val="2"/>
          </w:rPr>
          <w:t>4</w:t>
        </w:r>
      </w:hyperlink>
      <w:r w:rsidRPr="00C438A5">
        <w:rPr>
          <w:sz w:val="2"/>
          <w:szCs w:val="2"/>
        </w:rPr>
        <w:t>.</w:t>
      </w:r>
    </w:p>
    <w:p w14:paraId="1D867C38" w14:textId="77777777" w:rsidR="00293E15" w:rsidRPr="00C438A5" w:rsidRDefault="00293E15" w:rsidP="00293E15">
      <w:pPr>
        <w:rPr>
          <w:sz w:val="2"/>
          <w:szCs w:val="2"/>
        </w:rPr>
      </w:pPr>
      <w:r w:rsidRPr="00C438A5">
        <w:rPr>
          <w:sz w:val="2"/>
          <w:szCs w:val="2"/>
        </w:rPr>
        <w:t xml:space="preserve">Step II defines a custom </w:t>
      </w:r>
      <w:proofErr w:type="spellStart"/>
      <w:r w:rsidRPr="00C438A5">
        <w:rPr>
          <w:sz w:val="2"/>
          <w:szCs w:val="2"/>
        </w:rPr>
        <w:t>colour</w:t>
      </w:r>
      <w:proofErr w:type="spellEnd"/>
      <w:r w:rsidRPr="00C438A5">
        <w:rPr>
          <w:sz w:val="2"/>
          <w:szCs w:val="2"/>
        </w:rPr>
        <w:t>-coded typology for the new empirical evidence base. This typology is used in Stage 2, to construct a final CLD (f-CLD) in a novel format showing the spread of the evidence base across the system.</w:t>
      </w:r>
    </w:p>
    <w:p w14:paraId="4B582DB6" w14:textId="77777777" w:rsidR="00293E15" w:rsidRPr="00C438A5" w:rsidRDefault="00293E15" w:rsidP="00293E15">
      <w:pPr>
        <w:rPr>
          <w:sz w:val="2"/>
          <w:szCs w:val="2"/>
        </w:rPr>
      </w:pPr>
      <w:r w:rsidRPr="00C438A5">
        <w:rPr>
          <w:sz w:val="2"/>
          <w:szCs w:val="2"/>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C438A5">
        <w:rPr>
          <w:sz w:val="2"/>
          <w:szCs w:val="2"/>
        </w:rPr>
        <w:t>colour</w:t>
      </w:r>
      <w:proofErr w:type="spellEnd"/>
      <w:r w:rsidRPr="00C438A5">
        <w:rPr>
          <w:sz w:val="2"/>
          <w:szCs w:val="2"/>
        </w:rPr>
        <w:t xml:space="preserve"> coding, namely: quantitative complex systems model — red; statistical analysis of quantitative dataset — blue; collection/analysis of qualitative interview/survey data — green; quantitative data-led case study/scenario — yellow.</w:t>
      </w:r>
    </w:p>
    <w:p w14:paraId="10DE6FE5" w14:textId="77777777" w:rsidR="00293E15" w:rsidRPr="00C438A5" w:rsidRDefault="00293E15" w:rsidP="00293E15">
      <w:pPr>
        <w:rPr>
          <w:sz w:val="2"/>
          <w:szCs w:val="2"/>
        </w:rPr>
      </w:pPr>
      <w:r w:rsidRPr="00C438A5">
        <w:rPr>
          <w:sz w:val="2"/>
          <w:szCs w:val="2"/>
        </w:rPr>
        <w:t>The resulting typology of the new empirical evidence base is shown in Fig. </w:t>
      </w:r>
      <w:hyperlink r:id="rId227" w:anchor="Fig4" w:history="1">
        <w:r w:rsidRPr="00C438A5">
          <w:rPr>
            <w:rStyle w:val="Hyperlink"/>
            <w:sz w:val="2"/>
            <w:szCs w:val="2"/>
          </w:rPr>
          <w:t>4</w:t>
        </w:r>
      </w:hyperlink>
      <w:r w:rsidRPr="00C438A5">
        <w:rPr>
          <w:sz w:val="2"/>
          <w:szCs w:val="2"/>
        </w:rPr>
        <w:t>.</w:t>
      </w:r>
    </w:p>
    <w:p w14:paraId="40775053" w14:textId="77777777" w:rsidR="00293E15" w:rsidRPr="00C438A5" w:rsidRDefault="00293E15" w:rsidP="00293E15">
      <w:pPr>
        <w:rPr>
          <w:sz w:val="2"/>
          <w:szCs w:val="2"/>
        </w:rPr>
      </w:pPr>
      <w:r w:rsidRPr="00C438A5">
        <w:rPr>
          <w:sz w:val="2"/>
          <w:szCs w:val="2"/>
        </w:rPr>
        <w:t xml:space="preserve">Stage 2: constructing a novel-format causal loop diagram from the empirical evidence </w:t>
      </w:r>
      <w:proofErr w:type="gramStart"/>
      <w:r w:rsidRPr="00C438A5">
        <w:rPr>
          <w:sz w:val="2"/>
          <w:szCs w:val="2"/>
        </w:rPr>
        <w:t>base</w:t>
      </w:r>
      <w:proofErr w:type="gramEnd"/>
    </w:p>
    <w:p w14:paraId="3C515978" w14:textId="77777777" w:rsidR="00293E15" w:rsidRPr="00C438A5" w:rsidRDefault="00293E15" w:rsidP="00293E15">
      <w:pPr>
        <w:rPr>
          <w:sz w:val="2"/>
          <w:szCs w:val="2"/>
        </w:rPr>
      </w:pPr>
      <w:r w:rsidRPr="00C438A5">
        <w:rPr>
          <w:sz w:val="2"/>
          <w:szCs w:val="2"/>
        </w:rPr>
        <w:t>Step III involves creating an individual CLD (</w:t>
      </w:r>
      <w:proofErr w:type="spellStart"/>
      <w:r w:rsidRPr="00C438A5">
        <w:rPr>
          <w:sz w:val="2"/>
          <w:szCs w:val="2"/>
        </w:rPr>
        <w:t>i</w:t>
      </w:r>
      <w:proofErr w:type="spellEnd"/>
      <w:r w:rsidRPr="00C438A5">
        <w:rPr>
          <w:sz w:val="2"/>
          <w:szCs w:val="2"/>
        </w:rPr>
        <w:t xml:space="preserve">-CLD) for each evidence point to clearly structure the complex causal relationships examined. These </w:t>
      </w:r>
      <w:proofErr w:type="spellStart"/>
      <w:r w:rsidRPr="00C438A5">
        <w:rPr>
          <w:sz w:val="2"/>
          <w:szCs w:val="2"/>
        </w:rPr>
        <w:t>i</w:t>
      </w:r>
      <w:proofErr w:type="spellEnd"/>
      <w:r w:rsidRPr="00C438A5">
        <w:rPr>
          <w:sz w:val="2"/>
          <w:szCs w:val="2"/>
        </w:rPr>
        <w:t>-CLDs provide the building blocks from which to construct the f-CLD in Step IV.</w:t>
      </w:r>
    </w:p>
    <w:p w14:paraId="17E217DA" w14:textId="77777777" w:rsidR="00293E15" w:rsidRPr="00C438A5" w:rsidRDefault="00293E15" w:rsidP="00293E15">
      <w:pPr>
        <w:rPr>
          <w:sz w:val="2"/>
          <w:szCs w:val="2"/>
        </w:rPr>
      </w:pPr>
      <w:r w:rsidRPr="00C438A5">
        <w:rPr>
          <w:sz w:val="2"/>
          <w:szCs w:val="2"/>
        </w:rPr>
        <w:t xml:space="preserve">The process to create an </w:t>
      </w:r>
      <w:proofErr w:type="spellStart"/>
      <w:r w:rsidRPr="00C438A5">
        <w:rPr>
          <w:sz w:val="2"/>
          <w:szCs w:val="2"/>
        </w:rPr>
        <w:t>i</w:t>
      </w:r>
      <w:proofErr w:type="spellEnd"/>
      <w:r w:rsidRPr="00C438A5">
        <w:rPr>
          <w:sz w:val="2"/>
          <w:szCs w:val="2"/>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w:t>
      </w:r>
      <w:proofErr w:type="gramStart"/>
      <w:r w:rsidRPr="00C438A5">
        <w:rPr>
          <w:sz w:val="2"/>
          <w:szCs w:val="2"/>
        </w:rPr>
        <w:t>i.e.</w:t>
      </w:r>
      <w:proofErr w:type="gramEnd"/>
      <w:r w:rsidRPr="00C438A5">
        <w:rPr>
          <w:sz w:val="2"/>
          <w:szCs w:val="2"/>
        </w:rPr>
        <w:t xml:space="preserve"> the main analysis, of the evidence point was </w:t>
      </w:r>
      <w:proofErr w:type="spellStart"/>
      <w:r w:rsidRPr="00C438A5">
        <w:rPr>
          <w:sz w:val="2"/>
          <w:szCs w:val="2"/>
        </w:rPr>
        <w:t>colour</w:t>
      </w:r>
      <w:proofErr w:type="spellEnd"/>
      <w:r w:rsidRPr="00C438A5">
        <w:rPr>
          <w:sz w:val="2"/>
          <w:szCs w:val="2"/>
        </w:rPr>
        <w:t xml:space="preserve"> coded in the </w:t>
      </w:r>
      <w:proofErr w:type="spellStart"/>
      <w:r w:rsidRPr="00C438A5">
        <w:rPr>
          <w:sz w:val="2"/>
          <w:szCs w:val="2"/>
        </w:rPr>
        <w:t>i</w:t>
      </w:r>
      <w:proofErr w:type="spellEnd"/>
      <w:r w:rsidRPr="00C438A5">
        <w:rPr>
          <w:sz w:val="2"/>
          <w:szCs w:val="2"/>
        </w:rPr>
        <w:t xml:space="preserve">-CLD according to the typology classification established in Step II. Any relationships </w:t>
      </w:r>
      <w:proofErr w:type="spellStart"/>
      <w:r w:rsidRPr="00C438A5">
        <w:rPr>
          <w:sz w:val="2"/>
          <w:szCs w:val="2"/>
        </w:rPr>
        <w:t>hypothesised</w:t>
      </w:r>
      <w:proofErr w:type="spellEnd"/>
      <w:r w:rsidRPr="00C438A5">
        <w:rPr>
          <w:sz w:val="2"/>
          <w:szCs w:val="2"/>
        </w:rPr>
        <w:t xml:space="preserve"> but not supported by the main analysis were </w:t>
      </w:r>
      <w:proofErr w:type="spellStart"/>
      <w:r w:rsidRPr="00C438A5">
        <w:rPr>
          <w:sz w:val="2"/>
          <w:szCs w:val="2"/>
        </w:rPr>
        <w:t>coloured</w:t>
      </w:r>
      <w:proofErr w:type="spellEnd"/>
      <w:r w:rsidRPr="00C438A5">
        <w:rPr>
          <w:sz w:val="2"/>
          <w:szCs w:val="2"/>
        </w:rPr>
        <w:t xml:space="preserve"> grey. Key information derived from other content, </w:t>
      </w:r>
      <w:proofErr w:type="gramStart"/>
      <w:r w:rsidRPr="00C438A5">
        <w:rPr>
          <w:sz w:val="2"/>
          <w:szCs w:val="2"/>
        </w:rPr>
        <w:t>i.e.</w:t>
      </w:r>
      <w:proofErr w:type="gramEnd"/>
      <w:r w:rsidRPr="00C438A5">
        <w:rPr>
          <w:sz w:val="2"/>
          <w:szCs w:val="2"/>
        </w:rPr>
        <w:t xml:space="preserve"> the literature review, of the evidence point was </w:t>
      </w:r>
      <w:proofErr w:type="spellStart"/>
      <w:r w:rsidRPr="00C438A5">
        <w:rPr>
          <w:sz w:val="2"/>
          <w:szCs w:val="2"/>
        </w:rPr>
        <w:t>coloured</w:t>
      </w:r>
      <w:proofErr w:type="spellEnd"/>
      <w:r w:rsidRPr="00C438A5">
        <w:rPr>
          <w:sz w:val="2"/>
          <w:szCs w:val="2"/>
        </w:rPr>
        <w:t xml:space="preserve"> black. The scale and granularity of the </w:t>
      </w:r>
      <w:proofErr w:type="spellStart"/>
      <w:r w:rsidRPr="00C438A5">
        <w:rPr>
          <w:sz w:val="2"/>
          <w:szCs w:val="2"/>
        </w:rPr>
        <w:t>i</w:t>
      </w:r>
      <w:proofErr w:type="spellEnd"/>
      <w:r w:rsidRPr="00C438A5">
        <w:rPr>
          <w:sz w:val="2"/>
          <w:szCs w:val="2"/>
        </w:rPr>
        <w:t xml:space="preserve">-CLD was recorded as detailed in the evidence point. This process was repeated for each evidence point in isolation until a complete set of </w:t>
      </w:r>
      <w:proofErr w:type="spellStart"/>
      <w:r w:rsidRPr="00C438A5">
        <w:rPr>
          <w:sz w:val="2"/>
          <w:szCs w:val="2"/>
        </w:rPr>
        <w:t>i</w:t>
      </w:r>
      <w:proofErr w:type="spellEnd"/>
      <w:r w:rsidRPr="00C438A5">
        <w:rPr>
          <w:sz w:val="2"/>
          <w:szCs w:val="2"/>
        </w:rPr>
        <w:t>-CLDs was produced for the new empirical evidence base.</w:t>
      </w:r>
    </w:p>
    <w:p w14:paraId="57B9D611" w14:textId="77777777" w:rsidR="00293E15" w:rsidRPr="00C438A5" w:rsidRDefault="00293E15" w:rsidP="00293E15">
      <w:pPr>
        <w:rPr>
          <w:sz w:val="2"/>
          <w:szCs w:val="2"/>
        </w:rPr>
      </w:pPr>
      <w:r w:rsidRPr="00C438A5">
        <w:rPr>
          <w:sz w:val="2"/>
          <w:szCs w:val="2"/>
        </w:rPr>
        <w:t xml:space="preserve">All 41 </w:t>
      </w:r>
      <w:proofErr w:type="spellStart"/>
      <w:r w:rsidRPr="00C438A5">
        <w:rPr>
          <w:sz w:val="2"/>
          <w:szCs w:val="2"/>
        </w:rPr>
        <w:t>i</w:t>
      </w:r>
      <w:proofErr w:type="spellEnd"/>
      <w:r w:rsidRPr="00C438A5">
        <w:rPr>
          <w:sz w:val="2"/>
          <w:szCs w:val="2"/>
        </w:rPr>
        <w:t xml:space="preserve">-CLDs created in this study are contained in the Supplementary Information (B.). One of the </w:t>
      </w:r>
      <w:proofErr w:type="spellStart"/>
      <w:r w:rsidRPr="00C438A5">
        <w:rPr>
          <w:sz w:val="2"/>
          <w:szCs w:val="2"/>
        </w:rPr>
        <w:t>i</w:t>
      </w:r>
      <w:proofErr w:type="spellEnd"/>
      <w:r w:rsidRPr="00C438A5">
        <w:rPr>
          <w:sz w:val="2"/>
          <w:szCs w:val="2"/>
        </w:rPr>
        <w:t>-CLDs is shown in Fig. </w:t>
      </w:r>
      <w:hyperlink r:id="rId228" w:anchor="Fig3" w:history="1">
        <w:r w:rsidRPr="00C438A5">
          <w:rPr>
            <w:rStyle w:val="Hyperlink"/>
            <w:sz w:val="2"/>
            <w:szCs w:val="2"/>
          </w:rPr>
          <w:t>3</w:t>
        </w:r>
      </w:hyperlink>
      <w:r w:rsidRPr="00C438A5">
        <w:rPr>
          <w:sz w:val="2"/>
          <w:szCs w:val="2"/>
        </w:rPr>
        <w:t> as an example.</w:t>
      </w:r>
    </w:p>
    <w:p w14:paraId="0F563C25" w14:textId="77777777" w:rsidR="00293E15" w:rsidRPr="00C438A5" w:rsidRDefault="00293E15" w:rsidP="00293E15">
      <w:pPr>
        <w:rPr>
          <w:sz w:val="2"/>
          <w:szCs w:val="2"/>
        </w:rPr>
      </w:pPr>
      <w:r w:rsidRPr="00C438A5">
        <w:rPr>
          <w:sz w:val="2"/>
          <w:szCs w:val="2"/>
        </w:rPr>
        <w:t xml:space="preserve">Step IV reconciles the set of </w:t>
      </w:r>
      <w:proofErr w:type="spellStart"/>
      <w:r w:rsidRPr="00C438A5">
        <w:rPr>
          <w:sz w:val="2"/>
          <w:szCs w:val="2"/>
        </w:rPr>
        <w:t>i</w:t>
      </w:r>
      <w:proofErr w:type="spellEnd"/>
      <w:r w:rsidRPr="00C438A5">
        <w:rPr>
          <w:sz w:val="2"/>
          <w:szCs w:val="2"/>
        </w:rPr>
        <w:t xml:space="preserve">-CLDs into a </w:t>
      </w:r>
      <w:proofErr w:type="spellStart"/>
      <w:r w:rsidRPr="00C438A5">
        <w:rPr>
          <w:sz w:val="2"/>
          <w:szCs w:val="2"/>
        </w:rPr>
        <w:t>standardised</w:t>
      </w:r>
      <w:proofErr w:type="spellEnd"/>
      <w:r w:rsidRPr="00C438A5">
        <w:rPr>
          <w:sz w:val="2"/>
          <w:szCs w:val="2"/>
        </w:rPr>
        <w:t xml:space="preserve"> format </w:t>
      </w:r>
      <w:proofErr w:type="gramStart"/>
      <w:r w:rsidRPr="00C438A5">
        <w:rPr>
          <w:sz w:val="2"/>
          <w:szCs w:val="2"/>
        </w:rPr>
        <w:t>in order to</w:t>
      </w:r>
      <w:proofErr w:type="gramEnd"/>
      <w:r w:rsidRPr="00C438A5">
        <w:rPr>
          <w:sz w:val="2"/>
          <w:szCs w:val="2"/>
        </w:rPr>
        <w:t xml:space="preserve"> construct the f-CLD of the system of interest at the desired scale and granularity.</w:t>
      </w:r>
    </w:p>
    <w:p w14:paraId="7A4E157B" w14:textId="77777777" w:rsidR="00293E15" w:rsidRPr="00C438A5" w:rsidRDefault="00293E15" w:rsidP="00293E15">
      <w:pPr>
        <w:rPr>
          <w:sz w:val="2"/>
          <w:szCs w:val="2"/>
        </w:rPr>
      </w:pPr>
      <w:r w:rsidRPr="00C438A5">
        <w:rPr>
          <w:sz w:val="2"/>
          <w:szCs w:val="2"/>
        </w:rPr>
        <w:t xml:space="preserve">The </w:t>
      </w:r>
      <w:proofErr w:type="spellStart"/>
      <w:r w:rsidRPr="00C438A5">
        <w:rPr>
          <w:sz w:val="2"/>
          <w:szCs w:val="2"/>
        </w:rPr>
        <w:t>standardisation</w:t>
      </w:r>
      <w:proofErr w:type="spellEnd"/>
      <w:r w:rsidRPr="00C438A5">
        <w:rPr>
          <w:sz w:val="2"/>
          <w:szCs w:val="2"/>
        </w:rPr>
        <w:t xml:space="preserve"> process has two aspects. One aspect is related to component (variables and links) definition, necessary to </w:t>
      </w:r>
      <w:proofErr w:type="spellStart"/>
      <w:r w:rsidRPr="00C438A5">
        <w:rPr>
          <w:sz w:val="2"/>
          <w:szCs w:val="2"/>
        </w:rPr>
        <w:t>maximise</w:t>
      </w:r>
      <w:proofErr w:type="spellEnd"/>
      <w:r w:rsidRPr="00C438A5">
        <w:rPr>
          <w:sz w:val="2"/>
          <w:szCs w:val="2"/>
        </w:rPr>
        <w:t xml:space="preserv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w:t>
      </w:r>
      <w:proofErr w:type="spellStart"/>
      <w:r w:rsidRPr="00C438A5">
        <w:rPr>
          <w:sz w:val="2"/>
          <w:szCs w:val="2"/>
        </w:rPr>
        <w:t>standardisation</w:t>
      </w:r>
      <w:proofErr w:type="spellEnd"/>
      <w:r w:rsidRPr="00C438A5">
        <w:rPr>
          <w:sz w:val="2"/>
          <w:szCs w:val="2"/>
        </w:rPr>
        <w:t xml:space="preserve"> is an iterative process, as follows.</w:t>
      </w:r>
    </w:p>
    <w:p w14:paraId="209AF8CF" w14:textId="77777777" w:rsidR="00293E15" w:rsidRPr="00C438A5" w:rsidRDefault="00293E15" w:rsidP="00293E15">
      <w:pPr>
        <w:rPr>
          <w:sz w:val="2"/>
          <w:szCs w:val="2"/>
        </w:rPr>
      </w:pPr>
      <w:r w:rsidRPr="00C438A5">
        <w:rPr>
          <w:sz w:val="2"/>
          <w:szCs w:val="2"/>
        </w:rPr>
        <w:t xml:space="preserve">The ~ 950 variables from the set of 41 </w:t>
      </w:r>
      <w:proofErr w:type="spellStart"/>
      <w:r w:rsidRPr="00C438A5">
        <w:rPr>
          <w:sz w:val="2"/>
          <w:szCs w:val="2"/>
        </w:rPr>
        <w:t>i</w:t>
      </w:r>
      <w:proofErr w:type="spellEnd"/>
      <w:r w:rsidRPr="00C438A5">
        <w:rPr>
          <w:sz w:val="2"/>
          <w:szCs w:val="2"/>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C438A5">
        <w:rPr>
          <w:sz w:val="2"/>
          <w:szCs w:val="2"/>
        </w:rPr>
        <w:t>i</w:t>
      </w:r>
      <w:proofErr w:type="spellEnd"/>
      <w:r w:rsidRPr="00C438A5">
        <w:rPr>
          <w:sz w:val="2"/>
          <w:szCs w:val="2"/>
        </w:rPr>
        <w:t xml:space="preserve">-CLD variables in the group were virtually deposited into a matrix for that major node. For example, drought, sea level rise and crop disease were some of the </w:t>
      </w:r>
      <w:proofErr w:type="spellStart"/>
      <w:r w:rsidRPr="00C438A5">
        <w:rPr>
          <w:sz w:val="2"/>
          <w:szCs w:val="2"/>
        </w:rPr>
        <w:t>i</w:t>
      </w:r>
      <w:proofErr w:type="spellEnd"/>
      <w:r w:rsidRPr="00C438A5">
        <w:rPr>
          <w:sz w:val="2"/>
          <w:szCs w:val="2"/>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C438A5">
        <w:rPr>
          <w:sz w:val="2"/>
          <w:szCs w:val="2"/>
        </w:rPr>
        <w:t>i</w:t>
      </w:r>
      <w:proofErr w:type="spellEnd"/>
      <w:r w:rsidRPr="00C438A5">
        <w:rPr>
          <w:sz w:val="2"/>
          <w:szCs w:val="2"/>
        </w:rPr>
        <w:t>-CLD variables. For example, household food imports </w:t>
      </w:r>
      <w:proofErr w:type="gramStart"/>
      <w:r w:rsidRPr="00C438A5">
        <w:rPr>
          <w:sz w:val="2"/>
          <w:szCs w:val="2"/>
        </w:rPr>
        <w:t>was</w:t>
      </w:r>
      <w:proofErr w:type="gramEnd"/>
      <w:r w:rsidRPr="00C438A5">
        <w:rPr>
          <w:sz w:val="2"/>
          <w:szCs w:val="2"/>
        </w:rPr>
        <w:t xml:space="preserve"> an </w:t>
      </w:r>
      <w:proofErr w:type="spellStart"/>
      <w:r w:rsidRPr="00C438A5">
        <w:rPr>
          <w:sz w:val="2"/>
          <w:szCs w:val="2"/>
        </w:rPr>
        <w:t>i</w:t>
      </w:r>
      <w:proofErr w:type="spellEnd"/>
      <w:r w:rsidRPr="00C438A5">
        <w:rPr>
          <w:sz w:val="2"/>
          <w:szCs w:val="2"/>
        </w:rPr>
        <w:t>-CLD variable of local aggregation that was scaled up to national food imports (trade) in the f-CLD.</w:t>
      </w:r>
    </w:p>
    <w:p w14:paraId="7447F10B" w14:textId="77777777" w:rsidR="00293E15" w:rsidRPr="00C438A5" w:rsidRDefault="00293E15" w:rsidP="00293E15">
      <w:pPr>
        <w:rPr>
          <w:sz w:val="2"/>
          <w:szCs w:val="2"/>
        </w:rPr>
      </w:pPr>
      <w:r w:rsidRPr="00C438A5">
        <w:rPr>
          <w:sz w:val="2"/>
          <w:szCs w:val="2"/>
        </w:rPr>
        <w:t xml:space="preserve">The ~ 1150 links from the set of 41 </w:t>
      </w:r>
      <w:proofErr w:type="spellStart"/>
      <w:r w:rsidRPr="00C438A5">
        <w:rPr>
          <w:sz w:val="2"/>
          <w:szCs w:val="2"/>
        </w:rPr>
        <w:t>i</w:t>
      </w:r>
      <w:proofErr w:type="spellEnd"/>
      <w:r w:rsidRPr="00C438A5">
        <w:rPr>
          <w:sz w:val="2"/>
          <w:szCs w:val="2"/>
        </w:rPr>
        <w:t xml:space="preserve">-CLDs were reconciled into arrowed lines between the major nodes in the f-CLD. This sometimes-required interpretation of implied causality in the </w:t>
      </w:r>
      <w:proofErr w:type="spellStart"/>
      <w:r w:rsidRPr="00C438A5">
        <w:rPr>
          <w:sz w:val="2"/>
          <w:szCs w:val="2"/>
        </w:rPr>
        <w:t>i</w:t>
      </w:r>
      <w:proofErr w:type="spellEnd"/>
      <w:r w:rsidRPr="00C438A5">
        <w:rPr>
          <w:sz w:val="2"/>
          <w:szCs w:val="2"/>
        </w:rPr>
        <w:t xml:space="preserve">-CLD relationships </w:t>
      </w:r>
      <w:proofErr w:type="gramStart"/>
      <w:r w:rsidRPr="00C438A5">
        <w:rPr>
          <w:sz w:val="2"/>
          <w:szCs w:val="2"/>
        </w:rPr>
        <w:t>in order to</w:t>
      </w:r>
      <w:proofErr w:type="gramEnd"/>
      <w:r w:rsidRPr="00C438A5">
        <w:rPr>
          <w:sz w:val="2"/>
          <w:szCs w:val="2"/>
        </w:rPr>
        <w:t xml:space="preserve"> route them across the major nodes in the f-CLD. For example, where an </w:t>
      </w:r>
      <w:proofErr w:type="spellStart"/>
      <w:r w:rsidRPr="00C438A5">
        <w:rPr>
          <w:sz w:val="2"/>
          <w:szCs w:val="2"/>
        </w:rPr>
        <w:t>i</w:t>
      </w:r>
      <w:proofErr w:type="spellEnd"/>
      <w:r w:rsidRPr="00C438A5">
        <w:rPr>
          <w:sz w:val="2"/>
          <w:szCs w:val="2"/>
        </w:rPr>
        <w:t xml:space="preserve">-CLD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w:t>
      </w:r>
      <w:proofErr w:type="spellStart"/>
      <w:r w:rsidRPr="00C438A5">
        <w:rPr>
          <w:sz w:val="2"/>
          <w:szCs w:val="2"/>
        </w:rPr>
        <w:t>i</w:t>
      </w:r>
      <w:proofErr w:type="spellEnd"/>
      <w:r w:rsidRPr="00C438A5">
        <w:rPr>
          <w:sz w:val="2"/>
          <w:szCs w:val="2"/>
        </w:rPr>
        <w:t>-CLDs was adopted.</w:t>
      </w:r>
    </w:p>
    <w:p w14:paraId="06F716A8" w14:textId="77777777" w:rsidR="00293E15" w:rsidRPr="00C438A5" w:rsidRDefault="00293E15" w:rsidP="00293E15">
      <w:pPr>
        <w:rPr>
          <w:sz w:val="2"/>
          <w:szCs w:val="2"/>
        </w:rPr>
      </w:pPr>
      <w:r w:rsidRPr="00C438A5">
        <w:rPr>
          <w:sz w:val="2"/>
          <w:szCs w:val="2"/>
        </w:rPr>
        <w:t xml:space="preserve">The interim f-CLD produced at the end of each </w:t>
      </w:r>
      <w:proofErr w:type="spellStart"/>
      <w:r w:rsidRPr="00C438A5">
        <w:rPr>
          <w:sz w:val="2"/>
          <w:szCs w:val="2"/>
        </w:rPr>
        <w:t>standardisation</w:t>
      </w:r>
      <w:proofErr w:type="spellEnd"/>
      <w:r w:rsidRPr="00C438A5">
        <w:rPr>
          <w:sz w:val="2"/>
          <w:szCs w:val="2"/>
        </w:rPr>
        <w:t xml:space="preserve"> iteration was examined to determine whether the major node definition could be refined to </w:t>
      </w:r>
      <w:proofErr w:type="spellStart"/>
      <w:r w:rsidRPr="00C438A5">
        <w:rPr>
          <w:sz w:val="2"/>
          <w:szCs w:val="2"/>
        </w:rPr>
        <w:t>maximise</w:t>
      </w:r>
      <w:proofErr w:type="spellEnd"/>
      <w:r w:rsidRPr="00C438A5">
        <w:rPr>
          <w:sz w:val="2"/>
          <w:szCs w:val="2"/>
        </w:rPr>
        <w:t xml:space="preserv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w:t>
      </w:r>
      <w:proofErr w:type="gramStart"/>
      <w:r w:rsidRPr="00C438A5">
        <w:rPr>
          <w:sz w:val="2"/>
          <w:szCs w:val="2"/>
        </w:rPr>
        <w:t>in order to</w:t>
      </w:r>
      <w:proofErr w:type="gramEnd"/>
      <w:r w:rsidRPr="00C438A5">
        <w:rPr>
          <w:sz w:val="2"/>
          <w:szCs w:val="2"/>
        </w:rPr>
        <w:t xml:space="preserve"> </w:t>
      </w:r>
      <w:proofErr w:type="spellStart"/>
      <w:r w:rsidRPr="00C438A5">
        <w:rPr>
          <w:sz w:val="2"/>
          <w:szCs w:val="2"/>
        </w:rPr>
        <w:t>minimise</w:t>
      </w:r>
      <w:proofErr w:type="spellEnd"/>
      <w:r w:rsidRPr="00C438A5">
        <w:rPr>
          <w:sz w:val="2"/>
          <w:szCs w:val="2"/>
        </w:rPr>
        <w:t xml:space="preserve"> redundant arrowed lines. This process was iterated several times until an f-CLD had been constructed at an appropriate level of detail for this study. Additionally, relevant literature reviewed in Section 2 (e.g. IPCC </w:t>
      </w:r>
      <w:hyperlink r:id="rId229" w:anchor="ref-CR43" w:tooltip="IPCC (2014) Climate change 2014: synthesis report. Contribution of working groups I, II and III to the Fifth Assessment Report of the Intergovernmental Panel on Climate Change. Geneva" w:history="1">
        <w:r w:rsidRPr="00C438A5">
          <w:rPr>
            <w:rStyle w:val="Hyperlink"/>
            <w:sz w:val="2"/>
            <w:szCs w:val="2"/>
          </w:rPr>
          <w:t>2014</w:t>
        </w:r>
      </w:hyperlink>
      <w:r w:rsidRPr="00C438A5">
        <w:rPr>
          <w:sz w:val="2"/>
          <w:szCs w:val="2"/>
        </w:rPr>
        <w:t>) was cross-referenced, but not included as evidence points, to ensure comprehensive coverage of key relationships in the f-CLD.</w:t>
      </w:r>
    </w:p>
    <w:p w14:paraId="502CCE9F" w14:textId="77777777" w:rsidR="00293E15" w:rsidRPr="00C438A5" w:rsidRDefault="00293E15" w:rsidP="00293E15">
      <w:pPr>
        <w:rPr>
          <w:sz w:val="2"/>
          <w:szCs w:val="2"/>
        </w:rPr>
      </w:pPr>
      <w:r w:rsidRPr="00C438A5">
        <w:rPr>
          <w:sz w:val="2"/>
          <w:szCs w:val="2"/>
        </w:rPr>
        <w:t>The standard-format f-CLD, consisting of un-</w:t>
      </w:r>
      <w:proofErr w:type="spellStart"/>
      <w:r w:rsidRPr="00C438A5">
        <w:rPr>
          <w:sz w:val="2"/>
          <w:szCs w:val="2"/>
        </w:rPr>
        <w:t>coloured</w:t>
      </w:r>
      <w:proofErr w:type="spellEnd"/>
      <w:r w:rsidRPr="00C438A5">
        <w:rPr>
          <w:sz w:val="2"/>
          <w:szCs w:val="2"/>
        </w:rPr>
        <w:t xml:space="preserve"> and un-weighted components, resulting at the end of this step is contained in the Supplementary Information (C.).</w:t>
      </w:r>
    </w:p>
    <w:p w14:paraId="61FF8E50" w14:textId="77777777" w:rsidR="00293E15" w:rsidRPr="00C438A5" w:rsidRDefault="00293E15" w:rsidP="00293E15">
      <w:pPr>
        <w:rPr>
          <w:sz w:val="2"/>
          <w:szCs w:val="2"/>
        </w:rPr>
      </w:pPr>
      <w:r w:rsidRPr="00C438A5">
        <w:rPr>
          <w:sz w:val="2"/>
          <w:szCs w:val="2"/>
        </w:rPr>
        <w:t xml:space="preserve">Step V maps each </w:t>
      </w:r>
      <w:proofErr w:type="spellStart"/>
      <w:r w:rsidRPr="00C438A5">
        <w:rPr>
          <w:sz w:val="2"/>
          <w:szCs w:val="2"/>
        </w:rPr>
        <w:t>i</w:t>
      </w:r>
      <w:proofErr w:type="spellEnd"/>
      <w:r w:rsidRPr="00C438A5">
        <w:rPr>
          <w:sz w:val="2"/>
          <w:szCs w:val="2"/>
        </w:rPr>
        <w:t>-CLD to the f-CLD using a weighted (line thickness) typology (</w:t>
      </w:r>
      <w:proofErr w:type="spellStart"/>
      <w:r w:rsidRPr="00C438A5">
        <w:rPr>
          <w:sz w:val="2"/>
          <w:szCs w:val="2"/>
        </w:rPr>
        <w:t>colour</w:t>
      </w:r>
      <w:proofErr w:type="spellEnd"/>
      <w:r w:rsidRPr="00C438A5">
        <w:rPr>
          <w:sz w:val="2"/>
          <w:szCs w:val="2"/>
        </w:rPr>
        <w:t xml:space="preserve"> coded) approach. This visually documents the spread of the evidence base across the system described by the f-CLD.</w:t>
      </w:r>
    </w:p>
    <w:p w14:paraId="24038A20" w14:textId="77777777" w:rsidR="00293E15" w:rsidRPr="00C438A5" w:rsidRDefault="00293E15" w:rsidP="00293E15">
      <w:pPr>
        <w:rPr>
          <w:sz w:val="2"/>
          <w:szCs w:val="2"/>
        </w:rPr>
      </w:pPr>
      <w:r w:rsidRPr="00C438A5">
        <w:rPr>
          <w:sz w:val="2"/>
          <w:szCs w:val="2"/>
        </w:rPr>
        <w:t xml:space="preserve">The process to map an </w:t>
      </w:r>
      <w:proofErr w:type="spellStart"/>
      <w:r w:rsidRPr="00C438A5">
        <w:rPr>
          <w:sz w:val="2"/>
          <w:szCs w:val="2"/>
        </w:rPr>
        <w:t>i</w:t>
      </w:r>
      <w:proofErr w:type="spellEnd"/>
      <w:r w:rsidRPr="00C438A5">
        <w:rPr>
          <w:sz w:val="2"/>
          <w:szCs w:val="2"/>
        </w:rPr>
        <w:t xml:space="preserve">-CLD to the f-CLD is as follows. Each variable (node) of the </w:t>
      </w:r>
      <w:proofErr w:type="spellStart"/>
      <w:r w:rsidRPr="00C438A5">
        <w:rPr>
          <w:sz w:val="2"/>
          <w:szCs w:val="2"/>
        </w:rPr>
        <w:t>i</w:t>
      </w:r>
      <w:proofErr w:type="spellEnd"/>
      <w:r w:rsidRPr="00C438A5">
        <w:rPr>
          <w:sz w:val="2"/>
          <w:szCs w:val="2"/>
        </w:rPr>
        <w:t xml:space="preserve">-CLD was assigned to its corresponding major node(s) in the f-CLD. Each link (arrowed line) of the </w:t>
      </w:r>
      <w:proofErr w:type="spellStart"/>
      <w:r w:rsidRPr="00C438A5">
        <w:rPr>
          <w:sz w:val="2"/>
          <w:szCs w:val="2"/>
        </w:rPr>
        <w:t>i</w:t>
      </w:r>
      <w:proofErr w:type="spellEnd"/>
      <w:r w:rsidRPr="00C438A5">
        <w:rPr>
          <w:sz w:val="2"/>
          <w:szCs w:val="2"/>
        </w:rPr>
        <w:t xml:space="preserve">-CLD was assigned to a corresponding route along the arrowed lines in the f-CLD. Each time an arrowed line in the f-CLD had an </w:t>
      </w:r>
      <w:proofErr w:type="spellStart"/>
      <w:r w:rsidRPr="00C438A5">
        <w:rPr>
          <w:sz w:val="2"/>
          <w:szCs w:val="2"/>
        </w:rPr>
        <w:t>i</w:t>
      </w:r>
      <w:proofErr w:type="spellEnd"/>
      <w:r w:rsidRPr="00C438A5">
        <w:rPr>
          <w:sz w:val="2"/>
          <w:szCs w:val="2"/>
        </w:rPr>
        <w:t xml:space="preserve">-CLD link assigned to it, an incremental weighting of one-unit line thickness in the corresponding typology </w:t>
      </w:r>
      <w:proofErr w:type="spellStart"/>
      <w:r w:rsidRPr="00C438A5">
        <w:rPr>
          <w:sz w:val="2"/>
          <w:szCs w:val="2"/>
        </w:rPr>
        <w:t>colour</w:t>
      </w:r>
      <w:proofErr w:type="spellEnd"/>
      <w:r w:rsidRPr="00C438A5">
        <w:rPr>
          <w:sz w:val="2"/>
          <w:szCs w:val="2"/>
        </w:rPr>
        <w:t xml:space="preserve">-coding of the </w:t>
      </w:r>
      <w:proofErr w:type="spellStart"/>
      <w:r w:rsidRPr="00C438A5">
        <w:rPr>
          <w:sz w:val="2"/>
          <w:szCs w:val="2"/>
        </w:rPr>
        <w:t>i</w:t>
      </w:r>
      <w:proofErr w:type="spellEnd"/>
      <w:r w:rsidRPr="00C438A5">
        <w:rPr>
          <w:sz w:val="2"/>
          <w:szCs w:val="2"/>
        </w:rPr>
        <w:t xml:space="preserve">-CLD link, was added to the f-CLD arrowed line. This process was repeated for each of the 41 </w:t>
      </w:r>
      <w:proofErr w:type="spellStart"/>
      <w:r w:rsidRPr="00C438A5">
        <w:rPr>
          <w:sz w:val="2"/>
          <w:szCs w:val="2"/>
        </w:rPr>
        <w:t>i</w:t>
      </w:r>
      <w:proofErr w:type="spellEnd"/>
      <w:r w:rsidRPr="00C438A5">
        <w:rPr>
          <w:sz w:val="2"/>
          <w:szCs w:val="2"/>
        </w:rPr>
        <w:t xml:space="preserve">-CLDs until all had been mapped to the f-CLD. A record of this process for each of the 41 </w:t>
      </w:r>
      <w:proofErr w:type="spellStart"/>
      <w:r w:rsidRPr="00C438A5">
        <w:rPr>
          <w:sz w:val="2"/>
          <w:szCs w:val="2"/>
        </w:rPr>
        <w:t>i</w:t>
      </w:r>
      <w:proofErr w:type="spellEnd"/>
      <w:r w:rsidRPr="00C438A5">
        <w:rPr>
          <w:sz w:val="2"/>
          <w:szCs w:val="2"/>
        </w:rPr>
        <w:t>-CLDs is contained in the Supplementary Information (D.).</w:t>
      </w:r>
    </w:p>
    <w:p w14:paraId="36D6B927" w14:textId="77777777" w:rsidR="00293E15" w:rsidRPr="00C438A5" w:rsidRDefault="00293E15" w:rsidP="00293E15">
      <w:pPr>
        <w:rPr>
          <w:sz w:val="2"/>
          <w:szCs w:val="2"/>
        </w:rPr>
      </w:pPr>
      <w:r w:rsidRPr="00C438A5">
        <w:rPr>
          <w:sz w:val="2"/>
          <w:szCs w:val="2"/>
        </w:rPr>
        <w:t xml:space="preserve">The novel-format f-CLD, consisting of </w:t>
      </w:r>
      <w:proofErr w:type="spellStart"/>
      <w:r w:rsidRPr="00C438A5">
        <w:rPr>
          <w:sz w:val="2"/>
          <w:szCs w:val="2"/>
        </w:rPr>
        <w:t>colour</w:t>
      </w:r>
      <w:proofErr w:type="spellEnd"/>
      <w:r w:rsidRPr="00C438A5">
        <w:rPr>
          <w:sz w:val="2"/>
          <w:szCs w:val="2"/>
        </w:rPr>
        <w:t>-coded and weighted components, resulting at the end of this final step is presented in Fig. </w:t>
      </w:r>
      <w:hyperlink r:id="rId230" w:anchor="Fig5" w:history="1">
        <w:r w:rsidRPr="00C438A5">
          <w:rPr>
            <w:rStyle w:val="Hyperlink"/>
            <w:sz w:val="2"/>
            <w:szCs w:val="2"/>
          </w:rPr>
          <w:t>5</w:t>
        </w:r>
      </w:hyperlink>
      <w:r w:rsidRPr="00C438A5">
        <w:rPr>
          <w:sz w:val="2"/>
          <w:szCs w:val="2"/>
        </w:rPr>
        <w:t>.</w:t>
      </w:r>
    </w:p>
    <w:p w14:paraId="6689EA9A" w14:textId="77777777" w:rsidR="00293E15" w:rsidRPr="00C438A5" w:rsidRDefault="00293E15" w:rsidP="00293E15">
      <w:pPr>
        <w:rPr>
          <w:sz w:val="2"/>
          <w:szCs w:val="2"/>
        </w:rPr>
      </w:pPr>
      <w:r w:rsidRPr="00C438A5">
        <w:rPr>
          <w:sz w:val="2"/>
          <w:szCs w:val="2"/>
        </w:rPr>
        <w:t>Results and discussion</w:t>
      </w:r>
    </w:p>
    <w:p w14:paraId="53FA0331" w14:textId="77777777" w:rsidR="00293E15" w:rsidRPr="00C438A5" w:rsidRDefault="00293E15" w:rsidP="00293E15">
      <w:pPr>
        <w:rPr>
          <w:sz w:val="2"/>
          <w:szCs w:val="2"/>
        </w:rPr>
      </w:pPr>
      <w:r w:rsidRPr="00C438A5">
        <w:rPr>
          <w:sz w:val="2"/>
          <w:szCs w:val="2"/>
        </w:rPr>
        <w:t>The new empirical evidence base and novel-format CLD of climate change, food insecurity and societal collapse in contemporary society resulting from the application of our original methodology (Section 3) are discussed in turn below.</w:t>
      </w:r>
    </w:p>
    <w:p w14:paraId="39594232" w14:textId="77777777" w:rsidR="00293E15" w:rsidRPr="00C438A5" w:rsidRDefault="00293E15" w:rsidP="00293E15">
      <w:pPr>
        <w:rPr>
          <w:sz w:val="2"/>
          <w:szCs w:val="2"/>
        </w:rPr>
      </w:pPr>
      <w:r w:rsidRPr="00C438A5">
        <w:rPr>
          <w:sz w:val="2"/>
          <w:szCs w:val="2"/>
        </w:rPr>
        <w:t>Empirical evidence base of climate change, food insecurity and societal collapse in contemporary society</w:t>
      </w:r>
    </w:p>
    <w:p w14:paraId="304D5860" w14:textId="77777777" w:rsidR="00293E15" w:rsidRPr="00C438A5" w:rsidRDefault="00293E15" w:rsidP="00293E15">
      <w:pPr>
        <w:rPr>
          <w:sz w:val="2"/>
          <w:szCs w:val="2"/>
        </w:rPr>
      </w:pPr>
      <w:r w:rsidRPr="00C438A5">
        <w:rPr>
          <w:sz w:val="2"/>
          <w:szCs w:val="2"/>
        </w:rPr>
        <w:t xml:space="preserve">The new empirical evidence base (Section 3, Step I), along with its </w:t>
      </w:r>
      <w:proofErr w:type="spellStart"/>
      <w:r w:rsidRPr="00C438A5">
        <w:rPr>
          <w:sz w:val="2"/>
          <w:szCs w:val="2"/>
        </w:rPr>
        <w:t>colour</w:t>
      </w:r>
      <w:proofErr w:type="spellEnd"/>
      <w:r w:rsidRPr="00C438A5">
        <w:rPr>
          <w:sz w:val="2"/>
          <w:szCs w:val="2"/>
        </w:rPr>
        <w:t>-coded typology (Section 3, Step II), is presented in Fig. </w:t>
      </w:r>
      <w:hyperlink r:id="rId231" w:anchor="Fig4" w:history="1">
        <w:r w:rsidRPr="00C438A5">
          <w:rPr>
            <w:rStyle w:val="Hyperlink"/>
            <w:sz w:val="2"/>
            <w:szCs w:val="2"/>
          </w:rPr>
          <w:t>4</w:t>
        </w:r>
      </w:hyperlink>
      <w:r w:rsidRPr="00C438A5">
        <w:rPr>
          <w:sz w:val="2"/>
          <w:szCs w:val="2"/>
        </w:rPr>
        <w:t>. It consists of 41 evidence points, of which 9 examine the natural mortality (</w:t>
      </w:r>
      <w:proofErr w:type="gramStart"/>
      <w:r w:rsidRPr="00C438A5">
        <w:rPr>
          <w:sz w:val="2"/>
          <w:szCs w:val="2"/>
        </w:rPr>
        <w:t>i.e.</w:t>
      </w:r>
      <w:proofErr w:type="gramEnd"/>
      <w:r w:rsidRPr="00C438A5">
        <w:rPr>
          <w:sz w:val="2"/>
          <w:szCs w:val="2"/>
        </w:rPr>
        <w:t>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2244170B" w14:textId="77777777" w:rsidR="00293E15" w:rsidRPr="00C438A5" w:rsidRDefault="00293E15" w:rsidP="00293E15">
      <w:pPr>
        <w:rPr>
          <w:sz w:val="2"/>
          <w:szCs w:val="2"/>
        </w:rPr>
      </w:pPr>
      <w:r w:rsidRPr="00C438A5">
        <w:rPr>
          <w:sz w:val="2"/>
          <w:szCs w:val="2"/>
        </w:rPr>
        <w:t xml:space="preserve">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w:t>
      </w:r>
      <w:proofErr w:type="spellStart"/>
      <w:r w:rsidRPr="00C438A5">
        <w:rPr>
          <w:sz w:val="2"/>
          <w:szCs w:val="2"/>
        </w:rPr>
        <w:t>analyse</w:t>
      </w:r>
      <w:proofErr w:type="spellEnd"/>
      <w:r w:rsidRPr="00C438A5">
        <w:rPr>
          <w:sz w:val="2"/>
          <w:szCs w:val="2"/>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p>
    <w:p w14:paraId="2934D55E" w14:textId="77777777" w:rsidR="00293E15" w:rsidRPr="00C438A5" w:rsidRDefault="00293E15" w:rsidP="00293E15">
      <w:pPr>
        <w:rPr>
          <w:sz w:val="2"/>
          <w:szCs w:val="2"/>
        </w:rPr>
      </w:pPr>
      <w:r w:rsidRPr="00C438A5">
        <w:rPr>
          <w:sz w:val="2"/>
          <w:szCs w:val="2"/>
        </w:rPr>
        <w:t>The distribution of data-driven methods used across the evidence base is notably different for each societal collapse proxy. Evidence points for natural mortality mostly use collection/analysis of interview/survey data. This is likely because the minimum daily food intake for human survival is well established (FAO </w:t>
      </w:r>
      <w:hyperlink r:id="rId232" w:anchor="ref-CR25" w:tooltip="FAO (2004) Human energy requirements. Report of a Joint FAO/WHO/UNU Expert Consultation, Rome" w:history="1">
        <w:r w:rsidRPr="00C438A5">
          <w:rPr>
            <w:rStyle w:val="Hyperlink"/>
            <w:sz w:val="2"/>
            <w:szCs w:val="2"/>
          </w:rPr>
          <w:t>2004</w:t>
        </w:r>
      </w:hyperlink>
      <w:r w:rsidRPr="00C438A5">
        <w:rPr>
          <w:sz w:val="2"/>
          <w:szCs w:val="2"/>
        </w:rPr>
        <w:t>);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 (</w:t>
      </w:r>
      <w:hyperlink r:id="rId233" w:anchor="ref-CR84" w:tooltip="UCDP/PRIO (2019) Uppsala Conflict Data Program. &#10;                  https://ucdp.uu.se/&#10;                  &#10;                " w:history="1">
        <w:r w:rsidRPr="00C438A5">
          <w:rPr>
            <w:rStyle w:val="Hyperlink"/>
            <w:sz w:val="2"/>
            <w:szCs w:val="2"/>
          </w:rPr>
          <w:t>2019</w:t>
        </w:r>
      </w:hyperlink>
      <w:r w:rsidRPr="00C438A5">
        <w:rPr>
          <w:sz w:val="2"/>
          <w:szCs w:val="2"/>
        </w:rPr>
        <w:t>),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IOM GMDAC (</w:t>
      </w:r>
      <w:hyperlink r:id="rId234" w:anchor="ref-CR42" w:tooltip="IOM GMDAC (2019) Migration Data Portal: The Bigger Picture. &#10;                  https://migrationdataportal.org&#10;                  &#10;                " w:history="1">
        <w:r w:rsidRPr="00C438A5">
          <w:rPr>
            <w:rStyle w:val="Hyperlink"/>
            <w:sz w:val="2"/>
            <w:szCs w:val="2"/>
          </w:rPr>
          <w:t>2019</w:t>
        </w:r>
      </w:hyperlink>
      <w:r w:rsidRPr="00C438A5">
        <w:rPr>
          <w:sz w:val="2"/>
          <w:szCs w:val="2"/>
        </w:rPr>
        <w:t xml:space="preserve">). Amongst these data challenges, it is important to </w:t>
      </w:r>
      <w:proofErr w:type="spellStart"/>
      <w:r w:rsidRPr="00C438A5">
        <w:rPr>
          <w:sz w:val="2"/>
          <w:szCs w:val="2"/>
        </w:rPr>
        <w:t>recognise</w:t>
      </w:r>
      <w:proofErr w:type="spellEnd"/>
      <w:r w:rsidRPr="00C438A5">
        <w:rPr>
          <w:sz w:val="2"/>
          <w:szCs w:val="2"/>
        </w:rPr>
        <w:t xml:space="preserve"> the issue of reconciling different types of voluntary and forced migration with causal drivers, given the complex social, </w:t>
      </w:r>
      <w:proofErr w:type="gramStart"/>
      <w:r w:rsidRPr="00C438A5">
        <w:rPr>
          <w:sz w:val="2"/>
          <w:szCs w:val="2"/>
        </w:rPr>
        <w:t>economic</w:t>
      </w:r>
      <w:proofErr w:type="gramEnd"/>
      <w:r w:rsidRPr="00C438A5">
        <w:rPr>
          <w:sz w:val="2"/>
          <w:szCs w:val="2"/>
        </w:rPr>
        <w:t xml:space="preserve">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 (</w:t>
      </w:r>
      <w:proofErr w:type="spellStart"/>
      <w:r w:rsidRPr="00C438A5">
        <w:rPr>
          <w:sz w:val="2"/>
          <w:szCs w:val="2"/>
        </w:rPr>
        <w:t>Kintigh</w:t>
      </w:r>
      <w:proofErr w:type="spellEnd"/>
      <w:r w:rsidRPr="00C438A5">
        <w:rPr>
          <w:sz w:val="2"/>
          <w:szCs w:val="2"/>
        </w:rPr>
        <w:t xml:space="preserve"> et al. </w:t>
      </w:r>
      <w:hyperlink r:id="rId235" w:anchor="ref-CR47" w:tooltip="Kintigh KW, Altschul JH, Beaudry MC et al (2014) Grand challenges for archaeology. Proc Natl Acad Sci 111:879–880. &#10;                  https://doi.org/10.7183/0002-7316.79.1.5&#10;                  &#10;                " w:history="1">
        <w:r w:rsidRPr="00C438A5">
          <w:rPr>
            <w:rStyle w:val="Hyperlink"/>
            <w:sz w:val="2"/>
            <w:szCs w:val="2"/>
          </w:rPr>
          <w:t>2014</w:t>
        </w:r>
      </w:hyperlink>
      <w:r w:rsidRPr="00C438A5">
        <w:rPr>
          <w:sz w:val="2"/>
          <w:szCs w:val="2"/>
        </w:rPr>
        <w:t>).</w:t>
      </w:r>
    </w:p>
    <w:p w14:paraId="6AEA3EDA" w14:textId="77777777" w:rsidR="00293E15" w:rsidRPr="00C438A5" w:rsidRDefault="00293E15" w:rsidP="00293E15">
      <w:pPr>
        <w:rPr>
          <w:sz w:val="2"/>
          <w:szCs w:val="2"/>
        </w:rPr>
      </w:pPr>
      <w:r w:rsidRPr="00C438A5">
        <w:rPr>
          <w:sz w:val="2"/>
          <w:szCs w:val="2"/>
        </w:rPr>
        <w:t xml:space="preserve">Each data-driven method offers different advantages. The complex systems models each describe ‘chunks’ of the system at different scale and granularity. The models provide mathematical definition, are calibrated to real-world </w:t>
      </w:r>
      <w:proofErr w:type="gramStart"/>
      <w:r w:rsidRPr="00C438A5">
        <w:rPr>
          <w:sz w:val="2"/>
          <w:szCs w:val="2"/>
        </w:rPr>
        <w:t>data</w:t>
      </w:r>
      <w:proofErr w:type="gramEnd"/>
      <w:r w:rsidRPr="00C438A5">
        <w:rPr>
          <w:sz w:val="2"/>
          <w:szCs w:val="2"/>
        </w:rPr>
        <w:t xml:space="preserve">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w:t>
      </w:r>
      <w:proofErr w:type="spellStart"/>
      <w:r w:rsidRPr="00C438A5">
        <w:rPr>
          <w:sz w:val="2"/>
          <w:szCs w:val="2"/>
        </w:rPr>
        <w:t>analysed</w:t>
      </w:r>
      <w:proofErr w:type="spellEnd"/>
      <w:r w:rsidRPr="00C438A5">
        <w:rPr>
          <w:sz w:val="2"/>
          <w:szCs w:val="2"/>
        </w:rPr>
        <w:t xml:space="preserve"> by such models and their application in decision-making processes. Collectively, these different data-driven methods can yield useful insights into the nuances of relationships in the system of interest.</w:t>
      </w:r>
    </w:p>
    <w:p w14:paraId="377A2AE1" w14:textId="77777777" w:rsidR="00293E15" w:rsidRPr="00C438A5" w:rsidRDefault="00293E15" w:rsidP="00293E15">
      <w:pPr>
        <w:rPr>
          <w:sz w:val="2"/>
          <w:szCs w:val="2"/>
        </w:rPr>
      </w:pPr>
      <w:r w:rsidRPr="00C438A5">
        <w:rPr>
          <w:sz w:val="2"/>
          <w:szCs w:val="2"/>
        </w:rPr>
        <w:t>Causal loop diagram of the climate change, food insecurity and societal collapse in contemporary society at global scale and national granularity</w:t>
      </w:r>
    </w:p>
    <w:p w14:paraId="64CBD2FA" w14:textId="77777777" w:rsidR="00293E15" w:rsidRPr="00C438A5" w:rsidRDefault="00293E15" w:rsidP="00293E15">
      <w:pPr>
        <w:rPr>
          <w:sz w:val="2"/>
          <w:szCs w:val="2"/>
        </w:rPr>
      </w:pPr>
      <w:r w:rsidRPr="00C438A5">
        <w:rPr>
          <w:sz w:val="2"/>
          <w:szCs w:val="2"/>
        </w:rPr>
        <w:t>The main result of this paper is the CLD (the f-CLD from Section 3, Step V), presented in Fig. </w:t>
      </w:r>
      <w:hyperlink r:id="rId236" w:anchor="Fig5" w:history="1">
        <w:r w:rsidRPr="00C438A5">
          <w:rPr>
            <w:rStyle w:val="Hyperlink"/>
            <w:sz w:val="2"/>
            <w:szCs w:val="2"/>
          </w:rPr>
          <w:t>5</w:t>
        </w:r>
      </w:hyperlink>
      <w:r w:rsidRPr="00C438A5">
        <w:rPr>
          <w:sz w:val="2"/>
          <w:szCs w:val="2"/>
        </w:rPr>
        <w:t>. It structures the relationships between climate change, food insecurity and societal collapse as described in our new empirical evidence base (presented in Fig. </w:t>
      </w:r>
      <w:hyperlink r:id="rId237" w:anchor="Fig4" w:history="1">
        <w:r w:rsidRPr="00C438A5">
          <w:rPr>
            <w:rStyle w:val="Hyperlink"/>
            <w:sz w:val="2"/>
            <w:szCs w:val="2"/>
          </w:rPr>
          <w:t>4</w:t>
        </w:r>
      </w:hyperlink>
      <w:r w:rsidRPr="00C438A5">
        <w:rPr>
          <w:sz w:val="2"/>
          <w:szCs w:val="2"/>
        </w:rPr>
        <w:t>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w:t>
      </w:r>
    </w:p>
    <w:p w14:paraId="7A69A778" w14:textId="77777777" w:rsidR="00293E15" w:rsidRPr="00C438A5" w:rsidRDefault="00293E15" w:rsidP="00293E15">
      <w:pPr>
        <w:rPr>
          <w:sz w:val="2"/>
          <w:szCs w:val="2"/>
        </w:rPr>
      </w:pPr>
      <w:r w:rsidRPr="00C438A5">
        <w:rPr>
          <w:sz w:val="2"/>
          <w:szCs w:val="2"/>
        </w:rPr>
        <w:t xml:space="preserve">Our CLD is presented in a novel format that documents the spread of our empirical evidence base. We use line thickness and </w:t>
      </w:r>
      <w:proofErr w:type="spellStart"/>
      <w:r w:rsidRPr="00C438A5">
        <w:rPr>
          <w:sz w:val="2"/>
          <w:szCs w:val="2"/>
        </w:rPr>
        <w:t>colour</w:t>
      </w:r>
      <w:proofErr w:type="spellEnd"/>
      <w:r w:rsidRPr="00C438A5">
        <w:rPr>
          <w:sz w:val="2"/>
          <w:szCs w:val="2"/>
        </w:rPr>
        <w:t xml:space="preserve">, respectively, to depict the density and type of the data-driven methods used by the empirical evidence points to </w:t>
      </w:r>
      <w:proofErr w:type="spellStart"/>
      <w:r w:rsidRPr="00C438A5">
        <w:rPr>
          <w:sz w:val="2"/>
          <w:szCs w:val="2"/>
        </w:rPr>
        <w:t>analyse</w:t>
      </w:r>
      <w:proofErr w:type="spellEnd"/>
      <w:r w:rsidRPr="00C438A5">
        <w:rPr>
          <w:sz w:val="2"/>
          <w:szCs w:val="2"/>
        </w:rPr>
        <w:t xml:space="preserve"> a given link between two variables.</w:t>
      </w:r>
    </w:p>
    <w:p w14:paraId="424AA0F4" w14:textId="77777777" w:rsidR="00293E15" w:rsidRPr="00C438A5" w:rsidRDefault="00293E15" w:rsidP="00293E15">
      <w:pPr>
        <w:rPr>
          <w:sz w:val="2"/>
          <w:szCs w:val="2"/>
        </w:rPr>
      </w:pPr>
      <w:r w:rsidRPr="00C438A5">
        <w:rPr>
          <w:sz w:val="2"/>
          <w:szCs w:val="2"/>
        </w:rPr>
        <w:t>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440D7BF2" w14:textId="77777777" w:rsidR="00293E15" w:rsidRPr="00C438A5" w:rsidRDefault="00293E15" w:rsidP="00293E15">
      <w:pPr>
        <w:rPr>
          <w:sz w:val="2"/>
          <w:szCs w:val="2"/>
        </w:rPr>
      </w:pPr>
      <w:r w:rsidRPr="00C438A5">
        <w:rPr>
          <w:sz w:val="2"/>
          <w:szCs w:val="2"/>
        </w:rPr>
        <w:t xml:space="preserve">It is important to </w:t>
      </w:r>
      <w:proofErr w:type="spellStart"/>
      <w:r w:rsidRPr="00C438A5">
        <w:rPr>
          <w:sz w:val="2"/>
          <w:szCs w:val="2"/>
        </w:rPr>
        <w:t>recognise</w:t>
      </w:r>
      <w:proofErr w:type="spellEnd"/>
      <w:r w:rsidRPr="00C438A5">
        <w:rPr>
          <w:sz w:val="2"/>
          <w:szCs w:val="2"/>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w:t>
      </w:r>
      <w:proofErr w:type="gramStart"/>
      <w:r w:rsidRPr="00C438A5">
        <w:rPr>
          <w:sz w:val="2"/>
          <w:szCs w:val="2"/>
        </w:rPr>
        <w:t>pathway;</w:t>
      </w:r>
      <w:proofErr w:type="gramEnd"/>
      <w:r w:rsidRPr="00C438A5">
        <w:rPr>
          <w:sz w:val="2"/>
          <w:szCs w:val="2"/>
        </w:rPr>
        <w:t xml:space="preserve">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w:t>
      </w:r>
      <w:proofErr w:type="gramStart"/>
      <w:r w:rsidRPr="00C438A5">
        <w:rPr>
          <w:sz w:val="2"/>
          <w:szCs w:val="2"/>
        </w:rPr>
        <w:t>emigration;</w:t>
      </w:r>
      <w:proofErr w:type="gramEnd"/>
      <w:r w:rsidRPr="00C438A5">
        <w:rPr>
          <w:sz w:val="2"/>
          <w:szCs w:val="2"/>
        </w:rPr>
        <w:t xml:space="preserve"> whereas, the institutional breakdown set are not detailed. In considering this issue, our methodology attempted to </w:t>
      </w:r>
      <w:proofErr w:type="spellStart"/>
      <w:r w:rsidRPr="00C438A5">
        <w:rPr>
          <w:sz w:val="2"/>
          <w:szCs w:val="2"/>
        </w:rPr>
        <w:t>maximise</w:t>
      </w:r>
      <w:proofErr w:type="spellEnd"/>
      <w:r w:rsidRPr="00C438A5">
        <w:rPr>
          <w:sz w:val="2"/>
          <w:szCs w:val="2"/>
        </w:rPr>
        <w:t xml:space="preserve"> the </w:t>
      </w:r>
      <w:proofErr w:type="spellStart"/>
      <w:r w:rsidRPr="00C438A5">
        <w:rPr>
          <w:sz w:val="2"/>
          <w:szCs w:val="2"/>
        </w:rPr>
        <w:t>rigour</w:t>
      </w:r>
      <w:proofErr w:type="spellEnd"/>
      <w:r w:rsidRPr="00C438A5">
        <w:rPr>
          <w:sz w:val="2"/>
          <w:szCs w:val="2"/>
        </w:rPr>
        <w:t xml:space="preserve"> and transparency of our study by documenting the spread of our empirical evidence base to help make the reader aware of exactly how much and what type of evidence was supporting the CLD presented here.</w:t>
      </w:r>
    </w:p>
    <w:p w14:paraId="5458BB72" w14:textId="77777777" w:rsidR="00293E15" w:rsidRPr="00C438A5" w:rsidRDefault="00293E15" w:rsidP="00293E15">
      <w:pPr>
        <w:rPr>
          <w:sz w:val="2"/>
          <w:szCs w:val="2"/>
        </w:rPr>
      </w:pPr>
      <w:r w:rsidRPr="00C438A5">
        <w:rPr>
          <w:sz w:val="2"/>
          <w:szCs w:val="2"/>
        </w:rPr>
        <w:t>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 (Beard et al. </w:t>
      </w:r>
      <w:hyperlink r:id="rId238" w:anchor="ref-CR6" w:tooltip="Beard S, Rowe T, Fox J (2020) An analysis and evaluation of methods currently used to quantify the likelihood of existential hazards. Futures 115:102469. &#10;                  https://doi.org/10.1016/j.futures.2019.102469&#10;                  &#10;                " w:history="1">
        <w:r w:rsidRPr="00C438A5">
          <w:rPr>
            <w:rStyle w:val="Hyperlink"/>
            <w:sz w:val="2"/>
            <w:szCs w:val="2"/>
          </w:rPr>
          <w:t>2020</w:t>
        </w:r>
      </w:hyperlink>
      <w:r w:rsidRPr="00C438A5">
        <w:rPr>
          <w:sz w:val="2"/>
          <w:szCs w:val="2"/>
        </w:rPr>
        <w:t>).</w:t>
      </w:r>
    </w:p>
    <w:p w14:paraId="6B1BD7A8" w14:textId="77777777" w:rsidR="00293E15" w:rsidRPr="00C438A5" w:rsidRDefault="00293E15" w:rsidP="00293E15">
      <w:pPr>
        <w:rPr>
          <w:sz w:val="2"/>
          <w:szCs w:val="2"/>
        </w:rPr>
      </w:pPr>
      <w:r w:rsidRPr="00C438A5">
        <w:rPr>
          <w:sz w:val="2"/>
          <w:szCs w:val="2"/>
        </w:rPr>
        <w:t xml:space="preserve">Having considered the spread of empirical evidence, we now consider the complex system documented. A key benefit of CLDs is that they simply present a myriad of information in a single diagram; in doing so, CLDs enable comprehension of the structure and </w:t>
      </w:r>
      <w:proofErr w:type="spellStart"/>
      <w:r w:rsidRPr="00C438A5">
        <w:rPr>
          <w:sz w:val="2"/>
          <w:szCs w:val="2"/>
        </w:rPr>
        <w:t>behaviour</w:t>
      </w:r>
      <w:proofErr w:type="spellEnd"/>
      <w:r w:rsidRPr="00C438A5">
        <w:rPr>
          <w:sz w:val="2"/>
          <w:szCs w:val="2"/>
        </w:rPr>
        <w:t xml:space="preserve"> of complex systems, including feedbacks, intervention points and far-reaching interdependencies (</w:t>
      </w:r>
      <w:proofErr w:type="spellStart"/>
      <w:r w:rsidRPr="00C438A5">
        <w:rPr>
          <w:sz w:val="2"/>
          <w:szCs w:val="2"/>
        </w:rPr>
        <w:t>Sterman</w:t>
      </w:r>
      <w:proofErr w:type="spellEnd"/>
      <w:r w:rsidRPr="00C438A5">
        <w:rPr>
          <w:sz w:val="2"/>
          <w:szCs w:val="2"/>
        </w:rPr>
        <w:t> </w:t>
      </w:r>
      <w:hyperlink r:id="rId239" w:anchor="ref-CR77" w:tooltip="Sterman JD (2011) Communicating climate change risks in a skeptical world. Clim Chang 108:811. &#10;                  https://doi.org/10.1007/s10584-011-0189-3&#10;                  &#10;                " w:history="1">
        <w:r w:rsidRPr="00C438A5">
          <w:rPr>
            <w:rStyle w:val="Hyperlink"/>
            <w:sz w:val="2"/>
            <w:szCs w:val="2"/>
          </w:rPr>
          <w:t>2011</w:t>
        </w:r>
      </w:hyperlink>
      <w:r w:rsidRPr="00C438A5">
        <w:rPr>
          <w:sz w:val="2"/>
          <w:szCs w:val="2"/>
        </w:rPr>
        <w:t>). Our CLD visually depicts a system of 39 variables, 105 links and 32,000 feedback loops,</w:t>
      </w:r>
      <w:hyperlink r:id="rId240" w:anchor="Fn1" w:history="1">
        <w:r w:rsidRPr="00C438A5">
          <w:rPr>
            <w:rStyle w:val="Hyperlink"/>
            <w:sz w:val="2"/>
            <w:szCs w:val="2"/>
          </w:rPr>
          <w:t>Footnote1</w:t>
        </w:r>
      </w:hyperlink>
      <w:r w:rsidRPr="00C438A5">
        <w:rPr>
          <w:sz w:val="2"/>
          <w:szCs w:val="2"/>
        </w:rPr>
        <w:t> integrating information from different fields including climate science, food security, conflict, migration and health research.</w:t>
      </w:r>
    </w:p>
    <w:p w14:paraId="262D40AB" w14:textId="77777777" w:rsidR="00293E15" w:rsidRPr="00C438A5" w:rsidRDefault="00293E15" w:rsidP="00293E15">
      <w:pPr>
        <w:rPr>
          <w:sz w:val="8"/>
        </w:rPr>
      </w:pPr>
      <w:r w:rsidRPr="00C438A5">
        <w:rPr>
          <w:sz w:val="8"/>
        </w:rPr>
        <w:t>Walking through the CLD at a high-level, we can see how population growth and lifestyle emissions, influenced by institutional/demographic factors (</w:t>
      </w:r>
      <w:proofErr w:type="gramStart"/>
      <w:r w:rsidRPr="00C438A5">
        <w:rPr>
          <w:sz w:val="8"/>
        </w:rPr>
        <w:t>e.g.</w:t>
      </w:r>
      <w:proofErr w:type="gramEnd"/>
      <w:r w:rsidRPr="00C438A5">
        <w:rPr>
          <w:sz w:val="8"/>
        </w:rPr>
        <w:t xml:space="preserve"> emission reduction incentives), combine to directly drive climate change. Similarly, they indirectly drive </w:t>
      </w:r>
      <w:r w:rsidRPr="00C438A5">
        <w:rPr>
          <w:rStyle w:val="StyleUnderline"/>
        </w:rPr>
        <w:t>climate change</w:t>
      </w:r>
      <w:r w:rsidRPr="00C438A5">
        <w:rPr>
          <w:sz w:val="8"/>
        </w:rPr>
        <w:t> via consumer demand on food production, which produces emissions directly (</w:t>
      </w:r>
      <w:proofErr w:type="gramStart"/>
      <w:r w:rsidRPr="00C438A5">
        <w:rPr>
          <w:sz w:val="8"/>
        </w:rPr>
        <w:t>e.g.</w:t>
      </w:r>
      <w:proofErr w:type="gramEnd"/>
      <w:r w:rsidRPr="00C438A5">
        <w:rPr>
          <w:sz w:val="8"/>
        </w:rPr>
        <w:t xml:space="preserve"> ruminant livestock) and indirectly via industrial capital/output (e.g. processing factories). The environmental </w:t>
      </w:r>
      <w:r w:rsidRPr="00C438A5">
        <w:rPr>
          <w:rStyle w:val="StyleUnderline"/>
        </w:rPr>
        <w:t>risk factors</w:t>
      </w:r>
      <w:r w:rsidRPr="00C438A5">
        <w:rPr>
          <w:sz w:val="8"/>
        </w:rPr>
        <w:t> (</w:t>
      </w:r>
      <w:proofErr w:type="gramStart"/>
      <w:r w:rsidRPr="00C438A5">
        <w:rPr>
          <w:sz w:val="8"/>
        </w:rPr>
        <w:t>e.g.</w:t>
      </w:r>
      <w:proofErr w:type="gramEnd"/>
      <w:r w:rsidRPr="00C438A5">
        <w:rPr>
          <w:sz w:val="8"/>
        </w:rPr>
        <w:t xml:space="preserve"> </w:t>
      </w:r>
      <w:r w:rsidRPr="00C438A5">
        <w:rPr>
          <w:rStyle w:val="Emphasis"/>
        </w:rPr>
        <w:t>extreme weather events</w:t>
      </w:r>
      <w:r w:rsidRPr="00C438A5">
        <w:rPr>
          <w:sz w:val="8"/>
        </w:rPr>
        <w:t>) of climate change </w:t>
      </w:r>
      <w:r w:rsidRPr="00C438A5">
        <w:rPr>
          <w:rStyle w:val="StyleUnderline"/>
        </w:rPr>
        <w:t>may cause losses of food production</w:t>
      </w:r>
      <w:r w:rsidRPr="00C438A5">
        <w:rPr>
          <w:sz w:val="8"/>
        </w:rPr>
        <w:t xml:space="preserve"> either directly (e.g. plant </w:t>
      </w:r>
      <w:r w:rsidRPr="00C438A5">
        <w:rPr>
          <w:rStyle w:val="StyleUnderline"/>
        </w:rPr>
        <w:t>disease</w:t>
      </w:r>
      <w:r w:rsidRPr="00C438A5">
        <w:rPr>
          <w:sz w:val="8"/>
        </w:rPr>
        <w:t xml:space="preserve">) </w:t>
      </w:r>
      <w:r w:rsidRPr="00C438A5">
        <w:rPr>
          <w:rStyle w:val="StyleUnderline"/>
        </w:rPr>
        <w:t>or</w:t>
      </w:r>
      <w:r w:rsidRPr="00C438A5">
        <w:rPr>
          <w:sz w:val="8"/>
        </w:rPr>
        <w:t xml:space="preserve"> indirectly via agricultural input availability (e.g. </w:t>
      </w:r>
      <w:r w:rsidRPr="00C438A5">
        <w:rPr>
          <w:rStyle w:val="StyleUnderline"/>
        </w:rPr>
        <w:t>loss of water source</w:t>
      </w:r>
      <w:r w:rsidRPr="00C438A5">
        <w:rPr>
          <w:sz w:val="8"/>
        </w:rPr>
        <w:t xml:space="preserve"> for irrigation). A country’s food availability is influenced by domestic food production and international food trade. </w:t>
      </w:r>
      <w:r w:rsidRPr="00C438A5">
        <w:rPr>
          <w:rStyle w:val="StyleUnderline"/>
        </w:rPr>
        <w:t>Food accessibility is influenced by its food price</w:t>
      </w:r>
      <w:r w:rsidRPr="00C438A5">
        <w:rPr>
          <w:sz w:val="8"/>
        </w:rPr>
        <w:t>, which responds to domestic (</w:t>
      </w:r>
      <w:proofErr w:type="gramStart"/>
      <w:r w:rsidRPr="00C438A5">
        <w:rPr>
          <w:sz w:val="8"/>
        </w:rPr>
        <w:t>e.g.</w:t>
      </w:r>
      <w:proofErr w:type="gramEnd"/>
      <w:r w:rsidRPr="00C438A5">
        <w:rPr>
          <w:sz w:val="8"/>
        </w:rPr>
        <w:t> cost of food production and distribution) and international (e.g. international food price) markets, and institutional/demographic factors (e.g. food subsidies). Food utilization is influenced by infrastructure/services (</w:t>
      </w:r>
      <w:proofErr w:type="gramStart"/>
      <w:r w:rsidRPr="00C438A5">
        <w:rPr>
          <w:sz w:val="8"/>
        </w:rPr>
        <w:t>e.g.</w:t>
      </w:r>
      <w:proofErr w:type="gramEnd"/>
      <w:r w:rsidRPr="00C438A5">
        <w:rPr>
          <w:sz w:val="8"/>
        </w:rPr>
        <w:t xml:space="preserve"> education) and institutional/demographic factors (e.g. cultural traditions). Food insecurity is underpinned by these three pillars of food availability, food accessibility and food utilization. For a given country, </w:t>
      </w:r>
      <w:r w:rsidRPr="00F83956">
        <w:rPr>
          <w:rStyle w:val="Emphasis"/>
          <w:highlight w:val="cyan"/>
        </w:rPr>
        <w:t>food insecurity</w:t>
      </w:r>
      <w:r w:rsidRPr="00C438A5">
        <w:rPr>
          <w:rStyle w:val="StyleUnderline"/>
        </w:rPr>
        <w:t xml:space="preserve"> can </w:t>
      </w:r>
      <w:r w:rsidRPr="00C438A5">
        <w:rPr>
          <w:rStyle w:val="Emphasis"/>
        </w:rPr>
        <w:t>drive natural mortality</w:t>
      </w:r>
      <w:r w:rsidRPr="00C438A5">
        <w:rPr>
          <w:sz w:val="8"/>
        </w:rPr>
        <w:t> (</w:t>
      </w:r>
      <w:proofErr w:type="gramStart"/>
      <w:r w:rsidRPr="00C438A5">
        <w:rPr>
          <w:sz w:val="8"/>
        </w:rPr>
        <w:t>i.e.</w:t>
      </w:r>
      <w:proofErr w:type="gramEnd"/>
      <w:r w:rsidRPr="00C438A5">
        <w:rPr>
          <w:sz w:val="8"/>
        </w:rPr>
        <w:t> </w:t>
      </w:r>
      <w:r w:rsidRPr="00C438A5">
        <w:rPr>
          <w:rStyle w:val="StyleUnderline"/>
        </w:rPr>
        <w:t>starvation</w:t>
      </w:r>
      <w:r w:rsidRPr="00C438A5">
        <w:rPr>
          <w:sz w:val="8"/>
        </w:rPr>
        <w:t>), </w:t>
      </w:r>
      <w:r w:rsidRPr="00C438A5">
        <w:rPr>
          <w:rStyle w:val="StyleUnderline"/>
        </w:rPr>
        <w:t xml:space="preserve">conflict and migration, contributing to population loss, as well as economic shocks and socio-political instability, contributing to institutional breakdown, which </w:t>
      </w:r>
      <w:r w:rsidRPr="00F83956">
        <w:rPr>
          <w:rStyle w:val="Emphasis"/>
          <w:highlight w:val="cyan"/>
        </w:rPr>
        <w:t>exacerbates</w:t>
      </w:r>
      <w:r w:rsidRPr="00F83956">
        <w:rPr>
          <w:rStyle w:val="StyleUnderline"/>
          <w:highlight w:val="cyan"/>
        </w:rPr>
        <w:t xml:space="preserve"> the risk</w:t>
      </w:r>
      <w:r w:rsidRPr="00C438A5">
        <w:rPr>
          <w:sz w:val="8"/>
        </w:rPr>
        <w:t xml:space="preserve"> of societal collapse.</w:t>
      </w:r>
    </w:p>
    <w:p w14:paraId="3116A4AF" w14:textId="77777777" w:rsidR="00293E15" w:rsidRPr="00C438A5" w:rsidRDefault="00293E15" w:rsidP="00293E15">
      <w:pPr>
        <w:rPr>
          <w:sz w:val="8"/>
        </w:rPr>
      </w:pPr>
      <w:r w:rsidRPr="00C438A5">
        <w:rPr>
          <w:sz w:val="8"/>
        </w:rPr>
        <w:t>Beyond a given country suffering increased natural mortality, famines (</w:t>
      </w:r>
      <w:proofErr w:type="gramStart"/>
      <w:r w:rsidRPr="00C438A5">
        <w:rPr>
          <w:sz w:val="8"/>
        </w:rPr>
        <w:t>i.e.</w:t>
      </w:r>
      <w:proofErr w:type="gramEnd"/>
      <w:r w:rsidRPr="00C438A5">
        <w:rPr>
          <w:sz w:val="8"/>
        </w:rPr>
        <w:t> food insecurity) can place pressure on international humanitarian efforts (i.e. institutional risk factors). Conflict may occur domestically or internationally and can feedback to exacerbate food insecurity and institutional fragility (</w:t>
      </w:r>
      <w:proofErr w:type="gramStart"/>
      <w:r w:rsidRPr="00C438A5">
        <w:rPr>
          <w:sz w:val="8"/>
        </w:rPr>
        <w:t>i.e.</w:t>
      </w:r>
      <w:proofErr w:type="gramEnd"/>
      <w:r w:rsidRPr="00C438A5">
        <w:rPr>
          <w:sz w:val="8"/>
        </w:rPr>
        <w:t xml:space="preserve"> institutional risk factors). </w:t>
      </w:r>
      <w:r w:rsidRPr="00C438A5">
        <w:rPr>
          <w:rStyle w:val="StyleUnderline"/>
        </w:rPr>
        <w:t xml:space="preserve">Potential </w:t>
      </w:r>
      <w:r w:rsidRPr="00C438A5">
        <w:rPr>
          <w:rStyle w:val="Emphasis"/>
        </w:rPr>
        <w:t>mass </w:t>
      </w:r>
      <w:r w:rsidRPr="00F83956">
        <w:rPr>
          <w:rStyle w:val="Emphasis"/>
          <w:highlight w:val="cyan"/>
        </w:rPr>
        <w:t>emigration</w:t>
      </w:r>
      <w:r w:rsidRPr="00F83956">
        <w:rPr>
          <w:rStyle w:val="StyleUnderline"/>
          <w:highlight w:val="cyan"/>
        </w:rPr>
        <w:t> can increase pressure</w:t>
      </w:r>
      <w:r w:rsidRPr="00C438A5">
        <w:rPr>
          <w:rStyle w:val="StyleUnderline"/>
        </w:rPr>
        <w:t xml:space="preserve"> on food availability</w:t>
      </w:r>
      <w:r w:rsidRPr="00C438A5">
        <w:rPr>
          <w:sz w:val="8"/>
        </w:rPr>
        <w:t xml:space="preserve">, natural resources and infrastructure/services in the destination nation, </w:t>
      </w:r>
      <w:r w:rsidRPr="00F83956">
        <w:rPr>
          <w:rStyle w:val="StyleUnderline"/>
          <w:highlight w:val="cyan"/>
        </w:rPr>
        <w:t>which can lead to</w:t>
      </w:r>
      <w:r w:rsidRPr="00C438A5">
        <w:rPr>
          <w:rStyle w:val="StyleUnderline"/>
        </w:rPr>
        <w:t xml:space="preserve"> </w:t>
      </w:r>
      <w:r w:rsidRPr="00C438A5">
        <w:rPr>
          <w:rStyle w:val="Emphasis"/>
        </w:rPr>
        <w:t xml:space="preserve">socio-cultural </w:t>
      </w:r>
      <w:r w:rsidRPr="00F83956">
        <w:rPr>
          <w:rStyle w:val="Emphasis"/>
          <w:highlight w:val="cyan"/>
        </w:rPr>
        <w:t>tensions</w:t>
      </w:r>
      <w:r w:rsidRPr="00C438A5">
        <w:rPr>
          <w:sz w:val="8"/>
        </w:rPr>
        <w:t xml:space="preserve"> (</w:t>
      </w:r>
      <w:proofErr w:type="gramStart"/>
      <w:r w:rsidRPr="00C438A5">
        <w:rPr>
          <w:sz w:val="8"/>
        </w:rPr>
        <w:t>i.e.</w:t>
      </w:r>
      <w:proofErr w:type="gramEnd"/>
      <w:r w:rsidRPr="00C438A5">
        <w:rPr>
          <w:sz w:val="8"/>
        </w:rPr>
        <w:t xml:space="preserve"> institutional risk factors) </w:t>
      </w:r>
      <w:r w:rsidRPr="00F83956">
        <w:rPr>
          <w:rStyle w:val="StyleUnderline"/>
          <w:highlight w:val="cyan"/>
        </w:rPr>
        <w:t>that fuel conflict</w:t>
      </w:r>
      <w:r w:rsidRPr="00C438A5">
        <w:rPr>
          <w:sz w:val="8"/>
        </w:rPr>
        <w:t>. </w:t>
      </w:r>
      <w:r w:rsidRPr="00C438A5">
        <w:rPr>
          <w:rStyle w:val="StyleUnderline"/>
        </w:rPr>
        <w:t xml:space="preserve">Food </w:t>
      </w:r>
      <w:r w:rsidRPr="00F83956">
        <w:rPr>
          <w:rStyle w:val="StyleUnderline"/>
          <w:highlight w:val="cyan"/>
        </w:rPr>
        <w:t>insecurity</w:t>
      </w:r>
      <w:r w:rsidRPr="00C438A5">
        <w:rPr>
          <w:rStyle w:val="StyleUnderline"/>
        </w:rPr>
        <w:t xml:space="preserve"> can also </w:t>
      </w:r>
      <w:r w:rsidRPr="00F83956">
        <w:rPr>
          <w:rStyle w:val="StyleUnderline"/>
          <w:highlight w:val="cyan"/>
        </w:rPr>
        <w:t>directly contribute to</w:t>
      </w:r>
      <w:r w:rsidRPr="00C438A5">
        <w:rPr>
          <w:rStyle w:val="StyleUnderline"/>
        </w:rPr>
        <w:t xml:space="preserve"> institutional risk factors such as </w:t>
      </w:r>
      <w:r w:rsidRPr="00C438A5">
        <w:rPr>
          <w:rStyle w:val="Emphasis"/>
        </w:rPr>
        <w:t xml:space="preserve">social </w:t>
      </w:r>
      <w:r w:rsidRPr="00F83956">
        <w:rPr>
          <w:rStyle w:val="Emphasis"/>
          <w:highlight w:val="cyan"/>
        </w:rPr>
        <w:t>unrest</w:t>
      </w:r>
      <w:r w:rsidRPr="00F83956">
        <w:rPr>
          <w:rStyle w:val="StyleUnderline"/>
          <w:highlight w:val="cyan"/>
        </w:rPr>
        <w:t xml:space="preserve">, </w:t>
      </w:r>
      <w:r w:rsidRPr="00F83956">
        <w:rPr>
          <w:rStyle w:val="Emphasis"/>
          <w:highlight w:val="cyan"/>
        </w:rPr>
        <w:t xml:space="preserve">political </w:t>
      </w:r>
      <w:proofErr w:type="gramStart"/>
      <w:r w:rsidRPr="00F83956">
        <w:rPr>
          <w:rStyle w:val="Emphasis"/>
          <w:highlight w:val="cyan"/>
        </w:rPr>
        <w:t>instability</w:t>
      </w:r>
      <w:proofErr w:type="gramEnd"/>
      <w:r w:rsidRPr="00F83956">
        <w:rPr>
          <w:rStyle w:val="StyleUnderline"/>
          <w:highlight w:val="cyan"/>
        </w:rPr>
        <w:t xml:space="preserve"> and</w:t>
      </w:r>
      <w:r w:rsidRPr="00C438A5">
        <w:rPr>
          <w:rStyle w:val="StyleUnderline"/>
        </w:rPr>
        <w:t xml:space="preserve"> </w:t>
      </w:r>
      <w:r w:rsidRPr="00C438A5">
        <w:rPr>
          <w:rStyle w:val="Emphasis"/>
        </w:rPr>
        <w:t xml:space="preserve">economic </w:t>
      </w:r>
      <w:r w:rsidRPr="00F83956">
        <w:rPr>
          <w:rStyle w:val="Emphasis"/>
          <w:highlight w:val="cyan"/>
        </w:rPr>
        <w:t>inequality</w:t>
      </w:r>
      <w:r w:rsidRPr="00C438A5">
        <w:rPr>
          <w:sz w:val="8"/>
        </w:rPr>
        <w:t xml:space="preserve">, which increase the risk of societal collapse due to institutional breakdown, </w:t>
      </w:r>
      <w:r w:rsidRPr="00F83956">
        <w:rPr>
          <w:rStyle w:val="StyleUnderline"/>
          <w:highlight w:val="cyan"/>
        </w:rPr>
        <w:t>that may</w:t>
      </w:r>
      <w:r w:rsidRPr="00C438A5">
        <w:rPr>
          <w:rStyle w:val="StyleUnderline"/>
        </w:rPr>
        <w:t xml:space="preserve"> also </w:t>
      </w:r>
      <w:r w:rsidRPr="00F83956">
        <w:rPr>
          <w:rStyle w:val="Emphasis"/>
          <w:highlight w:val="cyan"/>
        </w:rPr>
        <w:t>cascade internationally</w:t>
      </w:r>
      <w:r w:rsidRPr="00C438A5">
        <w:rPr>
          <w:sz w:val="8"/>
        </w:rPr>
        <w:t xml:space="preserve">. </w:t>
      </w:r>
      <w:r w:rsidRPr="00C438A5">
        <w:rPr>
          <w:rStyle w:val="StyleUnderline"/>
        </w:rPr>
        <w:t>While</w:t>
      </w:r>
      <w:r w:rsidRPr="00C438A5">
        <w:rPr>
          <w:sz w:val="8"/>
        </w:rPr>
        <w:t xml:space="preserve"> already </w:t>
      </w:r>
      <w:r w:rsidRPr="00C438A5">
        <w:rPr>
          <w:rStyle w:val="StyleUnderline"/>
        </w:rPr>
        <w:t>fragile states are expected to be hit</w:t>
      </w:r>
      <w:r w:rsidRPr="00C438A5">
        <w:rPr>
          <w:sz w:val="8"/>
        </w:rPr>
        <w:t xml:space="preserve"> the </w:t>
      </w:r>
      <w:r w:rsidRPr="00C438A5">
        <w:rPr>
          <w:rStyle w:val="StyleUnderline"/>
        </w:rPr>
        <w:t>worst</w:t>
      </w:r>
      <w:r w:rsidRPr="00C438A5">
        <w:rPr>
          <w:sz w:val="8"/>
        </w:rPr>
        <w:t xml:space="preserve"> directly, </w:t>
      </w:r>
      <w:r w:rsidRPr="00C438A5">
        <w:rPr>
          <w:rStyle w:val="StyleUnderline"/>
        </w:rPr>
        <w:t>these insights reveal</w:t>
      </w:r>
      <w:r w:rsidRPr="00C438A5">
        <w:rPr>
          <w:sz w:val="8"/>
        </w:rPr>
        <w:t xml:space="preserve"> the </w:t>
      </w:r>
      <w:r w:rsidRPr="00C438A5">
        <w:rPr>
          <w:rStyle w:val="Emphasis"/>
        </w:rPr>
        <w:t>indirect ramifications</w:t>
      </w:r>
      <w:r w:rsidRPr="00C438A5">
        <w:rPr>
          <w:rStyle w:val="StyleUnderline"/>
        </w:rPr>
        <w:t xml:space="preserve"> of climate change</w:t>
      </w:r>
      <w:r w:rsidRPr="00C438A5">
        <w:rPr>
          <w:sz w:val="8"/>
        </w:rPr>
        <w:t xml:space="preserve"> on our </w:t>
      </w:r>
      <w:proofErr w:type="spellStart"/>
      <w:r w:rsidRPr="00C438A5">
        <w:rPr>
          <w:sz w:val="8"/>
        </w:rPr>
        <w:t>globalised</w:t>
      </w:r>
      <w:proofErr w:type="spellEnd"/>
      <w:r w:rsidRPr="00C438A5">
        <w:rPr>
          <w:sz w:val="8"/>
        </w:rPr>
        <w:t xml:space="preserve"> society (Kemp </w:t>
      </w:r>
      <w:hyperlink r:id="rId241" w:anchor="ref-CR46" w:tooltip="Kemp L (2020) Climate endgame: understanding worst-case warming. In: Riede F, Evans M, Harrington L (eds) Learning from the past working group webinar. Future Earth’s Knowledge Action Network on Emergent Risks and Extreme Events, Online" w:history="1">
        <w:r w:rsidRPr="00C438A5">
          <w:rPr>
            <w:rStyle w:val="Hyperlink"/>
            <w:sz w:val="8"/>
          </w:rPr>
          <w:t>2020</w:t>
        </w:r>
      </w:hyperlink>
      <w:r w:rsidRPr="00C438A5">
        <w:rPr>
          <w:sz w:val="8"/>
        </w:rPr>
        <w:t xml:space="preserve">), </w:t>
      </w:r>
      <w:r w:rsidRPr="00C438A5">
        <w:rPr>
          <w:rStyle w:val="StyleUnderline"/>
        </w:rPr>
        <w:t>with serious consequences for humanity’s ‘</w:t>
      </w:r>
      <w:r w:rsidRPr="00C438A5">
        <w:rPr>
          <w:rStyle w:val="Emphasis"/>
        </w:rPr>
        <w:t>existential security’</w:t>
      </w:r>
      <w:r w:rsidRPr="00C438A5">
        <w:rPr>
          <w:sz w:val="8"/>
        </w:rPr>
        <w:t xml:space="preserve"> (Sears </w:t>
      </w:r>
      <w:hyperlink r:id="rId242" w:anchor="ref-CR71" w:tooltip="Sears NA (2020) Existential security: towards a security framework for the survival of humanity. Glob Policy 11:255–266. &#10;                  https://doi.org/10.1111/1758-5899.12800&#10;                  &#10;                " w:history="1">
        <w:r w:rsidRPr="00C438A5">
          <w:rPr>
            <w:rStyle w:val="Hyperlink"/>
            <w:sz w:val="8"/>
          </w:rPr>
          <w:t>2020</w:t>
        </w:r>
      </w:hyperlink>
      <w:r w:rsidRPr="00C438A5">
        <w:rPr>
          <w:sz w:val="8"/>
        </w:rPr>
        <w:t>).</w:t>
      </w:r>
    </w:p>
    <w:p w14:paraId="4CB888C4" w14:textId="77777777" w:rsidR="00293E15" w:rsidRPr="00C438A5" w:rsidRDefault="00293E15" w:rsidP="00293E15">
      <w:pPr>
        <w:rPr>
          <w:sz w:val="8"/>
        </w:rPr>
      </w:pPr>
      <w:r w:rsidRPr="00C438A5">
        <w:rPr>
          <w:sz w:val="8"/>
        </w:rPr>
        <w:t xml:space="preserve">While some of these relationships may appear obvious, it is </w:t>
      </w:r>
      <w:r w:rsidRPr="00F83956">
        <w:rPr>
          <w:rStyle w:val="StyleUnderline"/>
          <w:highlight w:val="cyan"/>
        </w:rPr>
        <w:t>the act of bringing</w:t>
      </w:r>
      <w:r w:rsidRPr="00C438A5">
        <w:rPr>
          <w:rStyle w:val="StyleUnderline"/>
        </w:rPr>
        <w:t xml:space="preserve"> this </w:t>
      </w:r>
      <w:r w:rsidRPr="00F83956">
        <w:rPr>
          <w:rStyle w:val="StyleUnderline"/>
          <w:highlight w:val="cyan"/>
        </w:rPr>
        <w:t>information</w:t>
      </w:r>
      <w:r w:rsidRPr="00C438A5">
        <w:rPr>
          <w:sz w:val="8"/>
        </w:rPr>
        <w:t xml:space="preserve">, </w:t>
      </w:r>
      <w:r w:rsidRPr="00C438A5">
        <w:rPr>
          <w:rStyle w:val="StyleUnderline"/>
        </w:rPr>
        <w:t xml:space="preserve">which may otherwise be </w:t>
      </w:r>
      <w:r w:rsidRPr="00C438A5">
        <w:rPr>
          <w:rStyle w:val="Emphasis"/>
        </w:rPr>
        <w:t>siloed</w:t>
      </w:r>
      <w:r w:rsidRPr="00C438A5">
        <w:rPr>
          <w:sz w:val="8"/>
        </w:rPr>
        <w:t xml:space="preserve"> and thus preventing consideration of the full story, together in one place that </w:t>
      </w:r>
      <w:r w:rsidRPr="00F83956">
        <w:rPr>
          <w:rStyle w:val="Emphasis"/>
          <w:highlight w:val="cyan"/>
        </w:rPr>
        <w:t>is of value</w:t>
      </w:r>
      <w:r w:rsidRPr="00C438A5">
        <w:rPr>
          <w:sz w:val="8"/>
        </w:rPr>
        <w:t xml:space="preserve"> (</w:t>
      </w:r>
      <w:proofErr w:type="spellStart"/>
      <w:r w:rsidRPr="00C438A5">
        <w:rPr>
          <w:sz w:val="8"/>
        </w:rPr>
        <w:t>Sterman</w:t>
      </w:r>
      <w:proofErr w:type="spellEnd"/>
      <w:r w:rsidRPr="00C438A5">
        <w:rPr>
          <w:sz w:val="8"/>
        </w:rPr>
        <w:t> </w:t>
      </w:r>
      <w:hyperlink r:id="rId243" w:anchor="ref-CR77" w:tooltip="Sterman JD (2011) Communicating climate change risks in a skeptical world. Clim Chang 108:811. &#10;                  https://doi.org/10.1007/s10584-011-0189-3&#10;                  &#10;                " w:history="1">
        <w:r w:rsidRPr="00C438A5">
          <w:rPr>
            <w:rStyle w:val="Hyperlink"/>
            <w:sz w:val="8"/>
          </w:rPr>
          <w:t>2011</w:t>
        </w:r>
      </w:hyperlink>
      <w:r w:rsidRPr="00C438A5">
        <w:rPr>
          <w:sz w:val="8"/>
        </w:rPr>
        <w:t xml:space="preserve">). In doing so, our CLD attempts to provide readers with the opportunity to explore the climate change, food insecurity and societal collapse causal pathway, consider worst-case scenarios that we want </w:t>
      </w:r>
      <w:r w:rsidRPr="00F83956">
        <w:rPr>
          <w:rStyle w:val="StyleUnderline"/>
          <w:highlight w:val="cyan"/>
        </w:rPr>
        <w:t>to</w:t>
      </w:r>
      <w:r w:rsidRPr="00C438A5">
        <w:rPr>
          <w:sz w:val="8"/>
        </w:rPr>
        <w:t xml:space="preserve"> avoid, </w:t>
      </w:r>
      <w:r w:rsidRPr="00F83956">
        <w:rPr>
          <w:rStyle w:val="StyleUnderline"/>
          <w:highlight w:val="cyan"/>
        </w:rPr>
        <w:t xml:space="preserve">develop </w:t>
      </w:r>
      <w:r w:rsidRPr="00F83956">
        <w:rPr>
          <w:rStyle w:val="Emphasis"/>
          <w:highlight w:val="cyan"/>
        </w:rPr>
        <w:t>transformative narratives</w:t>
      </w:r>
      <w:r w:rsidRPr="00C438A5">
        <w:rPr>
          <w:sz w:val="8"/>
        </w:rPr>
        <w:t xml:space="preserve"> of “where we want to go” </w:t>
      </w:r>
      <w:r w:rsidRPr="00F83956">
        <w:rPr>
          <w:rStyle w:val="StyleUnderline"/>
          <w:highlight w:val="cyan"/>
        </w:rPr>
        <w:t>and</w:t>
      </w:r>
      <w:r w:rsidRPr="00C438A5">
        <w:rPr>
          <w:rStyle w:val="StyleUnderline"/>
        </w:rPr>
        <w:t xml:space="preserve"> think about interventions that may help us </w:t>
      </w:r>
      <w:r w:rsidRPr="00F83956">
        <w:rPr>
          <w:rStyle w:val="Emphasis"/>
          <w:highlight w:val="cyan"/>
        </w:rPr>
        <w:t>attain this desired future</w:t>
      </w:r>
      <w:r w:rsidRPr="00C438A5">
        <w:rPr>
          <w:sz w:val="8"/>
        </w:rPr>
        <w:t xml:space="preserve"> (</w:t>
      </w:r>
      <w:proofErr w:type="spellStart"/>
      <w:r w:rsidRPr="00C438A5">
        <w:rPr>
          <w:sz w:val="8"/>
        </w:rPr>
        <w:t>Hinkel</w:t>
      </w:r>
      <w:proofErr w:type="spellEnd"/>
      <w:r w:rsidRPr="00C438A5">
        <w:rPr>
          <w:sz w:val="8"/>
        </w:rPr>
        <w:t xml:space="preserve"> et al. </w:t>
      </w:r>
      <w:hyperlink r:id="rId244" w:anchor="ref-CR37" w:tooltip="Hinkel J, Mangalagiu D, Bisaro A, Tàbara JD (2020) Transformative narratives for climate action. Clim Chang 160:495–506. &#10;                  https://doi.org/10.1007/s10584-020-02761-y&#10;                  &#10;                " w:history="1">
        <w:r w:rsidRPr="00C438A5">
          <w:rPr>
            <w:rStyle w:val="Hyperlink"/>
            <w:sz w:val="8"/>
          </w:rPr>
          <w:t>2020</w:t>
        </w:r>
      </w:hyperlink>
      <w:r w:rsidRPr="00C438A5">
        <w:rPr>
          <w:sz w:val="8"/>
        </w:rPr>
        <w:t>).</w:t>
      </w:r>
    </w:p>
    <w:p w14:paraId="5E63B413" w14:textId="77777777" w:rsidR="00293E15" w:rsidRPr="00C438A5" w:rsidRDefault="00293E15" w:rsidP="00293E15">
      <w:pPr>
        <w:rPr>
          <w:sz w:val="2"/>
          <w:szCs w:val="2"/>
        </w:rPr>
      </w:pPr>
      <w:r w:rsidRPr="00C438A5">
        <w:rPr>
          <w:sz w:val="2"/>
          <w:szCs w:val="2"/>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 (</w:t>
      </w:r>
      <w:proofErr w:type="spellStart"/>
      <w:r w:rsidRPr="00C438A5">
        <w:rPr>
          <w:sz w:val="2"/>
          <w:szCs w:val="2"/>
        </w:rPr>
        <w:t>Cernev</w:t>
      </w:r>
      <w:proofErr w:type="spellEnd"/>
      <w:r w:rsidRPr="00C438A5">
        <w:rPr>
          <w:sz w:val="2"/>
          <w:szCs w:val="2"/>
        </w:rPr>
        <w:t xml:space="preserve"> and </w:t>
      </w:r>
      <w:proofErr w:type="spellStart"/>
      <w:r w:rsidRPr="00C438A5">
        <w:rPr>
          <w:sz w:val="2"/>
          <w:szCs w:val="2"/>
        </w:rPr>
        <w:t>Fenner</w:t>
      </w:r>
      <w:proofErr w:type="spellEnd"/>
      <w:r w:rsidRPr="00C438A5">
        <w:rPr>
          <w:sz w:val="2"/>
          <w:szCs w:val="2"/>
        </w:rPr>
        <w:t> </w:t>
      </w:r>
      <w:hyperlink r:id="rId245" w:anchor="ref-CR16" w:tooltip="Cernev T, Fenner R (2020) The importance of achieving foundational sustainable development goals in reducing global risk. Futures 115:102492. &#10;                  https://doi.org/10.1016/j.futures.2019.102492&#10;                  &#10;                " w:history="1">
        <w:r w:rsidRPr="00C438A5">
          <w:rPr>
            <w:rStyle w:val="Hyperlink"/>
            <w:sz w:val="2"/>
            <w:szCs w:val="2"/>
          </w:rPr>
          <w:t>2020</w:t>
        </w:r>
      </w:hyperlink>
      <w:r w:rsidRPr="00C438A5">
        <w:rPr>
          <w:sz w:val="2"/>
          <w:szCs w:val="2"/>
        </w:rPr>
        <w:t xml:space="preserve">).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C438A5">
        <w:rPr>
          <w:sz w:val="2"/>
          <w:szCs w:val="2"/>
        </w:rPr>
        <w:t>maximise</w:t>
      </w:r>
      <w:proofErr w:type="spellEnd"/>
      <w:r w:rsidRPr="00C438A5">
        <w:rPr>
          <w:sz w:val="2"/>
          <w:szCs w:val="2"/>
        </w:rPr>
        <w:t xml:space="preserve"> the </w:t>
      </w:r>
      <w:proofErr w:type="spellStart"/>
      <w:r w:rsidRPr="00C438A5">
        <w:rPr>
          <w:sz w:val="2"/>
          <w:szCs w:val="2"/>
        </w:rPr>
        <w:t>rigour</w:t>
      </w:r>
      <w:proofErr w:type="spellEnd"/>
      <w:r w:rsidRPr="00C438A5">
        <w:rPr>
          <w:sz w:val="2"/>
          <w:szCs w:val="2"/>
        </w:rPr>
        <w:t xml:space="preserve"> and transparency of our study by first documenting the information in each evidence point with an </w:t>
      </w:r>
      <w:proofErr w:type="spellStart"/>
      <w:r w:rsidRPr="00C438A5">
        <w:rPr>
          <w:sz w:val="2"/>
          <w:szCs w:val="2"/>
        </w:rPr>
        <w:t>i</w:t>
      </w:r>
      <w:proofErr w:type="spellEnd"/>
      <w:r w:rsidRPr="00C438A5">
        <w:rPr>
          <w:sz w:val="2"/>
          <w:szCs w:val="2"/>
        </w:rPr>
        <w:t xml:space="preserve">-CLD and then consistently applying, and recording, the iterative process of reconciling the variables and links from each </w:t>
      </w:r>
      <w:proofErr w:type="spellStart"/>
      <w:r w:rsidRPr="00C438A5">
        <w:rPr>
          <w:sz w:val="2"/>
          <w:szCs w:val="2"/>
        </w:rPr>
        <w:t>i</w:t>
      </w:r>
      <w:proofErr w:type="spellEnd"/>
      <w:r w:rsidRPr="00C438A5">
        <w:rPr>
          <w:sz w:val="2"/>
          <w:szCs w:val="2"/>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C438A5">
        <w:rPr>
          <w:sz w:val="2"/>
          <w:szCs w:val="2"/>
        </w:rPr>
        <w:t>maximise</w:t>
      </w:r>
      <w:proofErr w:type="spellEnd"/>
      <w:r w:rsidRPr="00C438A5">
        <w:rPr>
          <w:sz w:val="2"/>
          <w:szCs w:val="2"/>
        </w:rPr>
        <w:t xml:space="preserve"> the information conveyed while balancing readability.</w:t>
      </w:r>
    </w:p>
    <w:p w14:paraId="320013D2" w14:textId="77777777" w:rsidR="00293E15" w:rsidRPr="00C438A5" w:rsidRDefault="00293E15" w:rsidP="00293E15">
      <w:pPr>
        <w:rPr>
          <w:sz w:val="2"/>
          <w:szCs w:val="2"/>
        </w:rPr>
      </w:pPr>
      <w:r w:rsidRPr="00C438A5">
        <w:rPr>
          <w:sz w:val="2"/>
          <w:szCs w:val="2"/>
        </w:rPr>
        <w:t xml:space="preserve">It is also important to note that, due to their qualitative and static nature, CLDs do not enable us to comprehend the dynamics of the system, including nonlinear and emergent </w:t>
      </w:r>
      <w:proofErr w:type="spellStart"/>
      <w:r w:rsidRPr="00C438A5">
        <w:rPr>
          <w:sz w:val="2"/>
          <w:szCs w:val="2"/>
        </w:rPr>
        <w:t>behaviour</w:t>
      </w:r>
      <w:proofErr w:type="spellEnd"/>
      <w:r w:rsidRPr="00C438A5">
        <w:rPr>
          <w:sz w:val="2"/>
          <w:szCs w:val="2"/>
        </w:rPr>
        <w:t>, non-intuitive quantitative results and time delays (</w:t>
      </w:r>
      <w:proofErr w:type="spellStart"/>
      <w:r w:rsidRPr="00C438A5">
        <w:rPr>
          <w:sz w:val="2"/>
          <w:szCs w:val="2"/>
        </w:rPr>
        <w:t>Sterman</w:t>
      </w:r>
      <w:proofErr w:type="spellEnd"/>
      <w:r w:rsidRPr="00C438A5">
        <w:rPr>
          <w:sz w:val="2"/>
          <w:szCs w:val="2"/>
        </w:rPr>
        <w:t> </w:t>
      </w:r>
      <w:hyperlink r:id="rId246" w:anchor="ref-CR77" w:tooltip="Sterman JD (2011) Communicating climate change risks in a skeptical world. Clim Chang 108:811. &#10;                  https://doi.org/10.1007/s10584-011-0189-3&#10;                  &#10;                " w:history="1">
        <w:r w:rsidRPr="00C438A5">
          <w:rPr>
            <w:rStyle w:val="Hyperlink"/>
            <w:sz w:val="2"/>
            <w:szCs w:val="2"/>
          </w:rPr>
          <w:t>2011</w:t>
        </w:r>
      </w:hyperlink>
      <w:r w:rsidRPr="00C438A5">
        <w:rPr>
          <w:sz w:val="2"/>
          <w:szCs w:val="2"/>
        </w:rPr>
        <w:t>). Complex systems models, although with their own challenges and limitations (</w:t>
      </w:r>
      <w:proofErr w:type="spellStart"/>
      <w:r w:rsidRPr="00C438A5">
        <w:rPr>
          <w:sz w:val="2"/>
          <w:szCs w:val="2"/>
        </w:rPr>
        <w:t>Sterman</w:t>
      </w:r>
      <w:proofErr w:type="spellEnd"/>
      <w:r w:rsidRPr="00C438A5">
        <w:rPr>
          <w:sz w:val="2"/>
          <w:szCs w:val="2"/>
        </w:rPr>
        <w:t> </w:t>
      </w:r>
      <w:hyperlink r:id="rId247" w:anchor="ref-CR76" w:tooltip="Sterman JD (2002) All models are wrong: reflections on becoming a systems scientist. Syst Dyn Rev 18:501–531. &#10;                  https://doi.org/10.1002/sdr.261&#10;                  &#10;                " w:history="1">
        <w:r w:rsidRPr="00C438A5">
          <w:rPr>
            <w:rStyle w:val="Hyperlink"/>
            <w:sz w:val="2"/>
            <w:szCs w:val="2"/>
          </w:rPr>
          <w:t>2002</w:t>
        </w:r>
      </w:hyperlink>
      <w:r w:rsidRPr="00C438A5">
        <w:rPr>
          <w:sz w:val="2"/>
          <w:szCs w:val="2"/>
        </w:rPr>
        <w:t xml:space="preserve">), provide the opportunity to quantitatively </w:t>
      </w:r>
      <w:proofErr w:type="spellStart"/>
      <w:r w:rsidRPr="00C438A5">
        <w:rPr>
          <w:sz w:val="2"/>
          <w:szCs w:val="2"/>
        </w:rPr>
        <w:t>analyse</w:t>
      </w:r>
      <w:proofErr w:type="spellEnd"/>
      <w:r w:rsidRPr="00C438A5">
        <w:rPr>
          <w:sz w:val="2"/>
          <w:szCs w:val="2"/>
        </w:rPr>
        <w:t xml:space="preserve"> the dynamics of a system and gain insights into the potentially far-reaching impacts of our decisions (</w:t>
      </w:r>
      <w:proofErr w:type="spellStart"/>
      <w:r w:rsidRPr="00C438A5">
        <w:rPr>
          <w:sz w:val="2"/>
          <w:szCs w:val="2"/>
        </w:rPr>
        <w:t>Sterman</w:t>
      </w:r>
      <w:proofErr w:type="spellEnd"/>
      <w:r w:rsidRPr="00C438A5">
        <w:rPr>
          <w:sz w:val="2"/>
          <w:szCs w:val="2"/>
        </w:rPr>
        <w:t> </w:t>
      </w:r>
      <w:hyperlink r:id="rId248" w:anchor="ref-CR75" w:tooltip="Sterman JD (2000) Business dynamics: systems thinking and modeling for a complex world. McGraw-Hill Higher Education, USA" w:history="1">
        <w:r w:rsidRPr="00C438A5">
          <w:rPr>
            <w:rStyle w:val="Hyperlink"/>
            <w:sz w:val="2"/>
            <w:szCs w:val="2"/>
          </w:rPr>
          <w:t>2000</w:t>
        </w:r>
      </w:hyperlink>
      <w:r w:rsidRPr="00C438A5">
        <w:rPr>
          <w:sz w:val="2"/>
          <w:szCs w:val="2"/>
        </w:rPr>
        <w:t>). However, complex systems models that explicitly examine societal collapse in contemporary society are underdeveloped. The World3 system dynamics model (Meadows et al. </w:t>
      </w:r>
      <w:hyperlink r:id="rId249" w:anchor="ref-CR54" w:tooltip="Meadows DH, Meadows DL, Randers J (2004) The limits to growth: the 30-year update. Chelsea Green Publishing Company, Vermont" w:history="1">
        <w:r w:rsidRPr="00C438A5">
          <w:rPr>
            <w:rStyle w:val="Hyperlink"/>
            <w:sz w:val="2"/>
            <w:szCs w:val="2"/>
          </w:rPr>
          <w:t>2004</w:t>
        </w:r>
      </w:hyperlink>
      <w:r w:rsidRPr="00C438A5">
        <w:rPr>
          <w:sz w:val="2"/>
          <w:szCs w:val="2"/>
        </w:rPr>
        <w:t xml:space="preserve">) — an evidence point in this study (refer Supplementary Information D. for respective </w:t>
      </w:r>
      <w:proofErr w:type="spellStart"/>
      <w:r w:rsidRPr="00C438A5">
        <w:rPr>
          <w:sz w:val="2"/>
          <w:szCs w:val="2"/>
        </w:rPr>
        <w:t>i</w:t>
      </w:r>
      <w:proofErr w:type="spellEnd"/>
      <w:r w:rsidRPr="00C438A5">
        <w:rPr>
          <w:sz w:val="2"/>
          <w:szCs w:val="2"/>
        </w:rPr>
        <w:t xml:space="preserve">-CLD) — is the eminent model of relevance, with only a limited number of studies building on it (e.g. Ansell and </w:t>
      </w:r>
      <w:proofErr w:type="spellStart"/>
      <w:r w:rsidRPr="00C438A5">
        <w:rPr>
          <w:sz w:val="2"/>
          <w:szCs w:val="2"/>
        </w:rPr>
        <w:t>Cayzer</w:t>
      </w:r>
      <w:proofErr w:type="spellEnd"/>
      <w:r w:rsidRPr="00C438A5">
        <w:rPr>
          <w:sz w:val="2"/>
          <w:szCs w:val="2"/>
        </w:rPr>
        <w:t> </w:t>
      </w:r>
      <w:hyperlink r:id="rId250" w:anchor="ref-CR4" w:tooltip="Ansell T, Cayzer S (2018) Limits to growth redux: a system dynamics model for assessing energy and climate change constraints to global growth. Energy Policy:514–525. &#10;                  https://doi.org/10.1016/j.enpol.2018.05.053&#10;                  &#10;           " w:history="1">
        <w:r w:rsidRPr="00C438A5">
          <w:rPr>
            <w:rStyle w:val="Hyperlink"/>
            <w:sz w:val="2"/>
            <w:szCs w:val="2"/>
          </w:rPr>
          <w:t>2018</w:t>
        </w:r>
      </w:hyperlink>
      <w:r w:rsidRPr="00C438A5">
        <w:rPr>
          <w:sz w:val="2"/>
          <w:szCs w:val="2"/>
        </w:rPr>
        <w:t xml:space="preserve">). World3 examines the potential for ‘overshoot-and-collapse’ given population and industrial growth within the finite carrying capacity of the natural world system, implicitly accounting for climate </w:t>
      </w:r>
      <w:proofErr w:type="gramStart"/>
      <w:r w:rsidRPr="00C438A5">
        <w:rPr>
          <w:sz w:val="2"/>
          <w:szCs w:val="2"/>
        </w:rPr>
        <w:t>change</w:t>
      </w:r>
      <w:proofErr w:type="gramEnd"/>
      <w:r w:rsidRPr="00C438A5">
        <w:rPr>
          <w:sz w:val="2"/>
          <w:szCs w:val="2"/>
        </w:rPr>
        <w:t xml:space="preserve"> and explicitly accounting for food availability.</w:t>
      </w:r>
    </w:p>
    <w:p w14:paraId="48052DBD" w14:textId="77777777" w:rsidR="00293E15" w:rsidRPr="00C438A5" w:rsidRDefault="00293E15" w:rsidP="00293E15">
      <w:pPr>
        <w:rPr>
          <w:sz w:val="2"/>
          <w:szCs w:val="2"/>
        </w:rPr>
      </w:pPr>
      <w:r w:rsidRPr="00C438A5">
        <w:rPr>
          <w:sz w:val="2"/>
          <w:szCs w:val="2"/>
        </w:rPr>
        <w:t xml:space="preserve">The information contained in our </w:t>
      </w:r>
      <w:proofErr w:type="gramStart"/>
      <w:r w:rsidRPr="00C438A5">
        <w:rPr>
          <w:sz w:val="2"/>
          <w:szCs w:val="2"/>
        </w:rPr>
        <w:t>CLD</w:t>
      </w:r>
      <w:proofErr w:type="gramEnd"/>
      <w:r w:rsidRPr="00C438A5">
        <w:rPr>
          <w:sz w:val="2"/>
          <w:szCs w:val="2"/>
        </w:rPr>
        <w:t xml:space="preserve">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 (Meadows et al. </w:t>
      </w:r>
      <w:hyperlink r:id="rId251" w:anchor="ref-CR54" w:tooltip="Meadows DH, Meadows DL, Randers J (2004) The limits to growth: the 30-year update. Chelsea Green Publishing Company, Vermont" w:history="1">
        <w:r w:rsidRPr="00C438A5">
          <w:rPr>
            <w:rStyle w:val="Hyperlink"/>
            <w:sz w:val="2"/>
            <w:szCs w:val="2"/>
          </w:rPr>
          <w:t>2004</w:t>
        </w:r>
      </w:hyperlink>
      <w:r w:rsidRPr="00C438A5">
        <w:rPr>
          <w:sz w:val="2"/>
          <w:szCs w:val="2"/>
        </w:rPr>
        <w:t>). World3 does not distinguish heterogenous characteristics of nations, such as distribution of population or geographic endowment of natural resources. It also does not account for international interactions, such as food trade, </w:t>
      </w:r>
      <w:proofErr w:type="gramStart"/>
      <w:r w:rsidRPr="00C438A5">
        <w:rPr>
          <w:sz w:val="2"/>
          <w:szCs w:val="2"/>
        </w:rPr>
        <w:t>conflict</w:t>
      </w:r>
      <w:proofErr w:type="gramEnd"/>
      <w:r w:rsidRPr="00C438A5">
        <w:rPr>
          <w:sz w:val="2"/>
          <w:szCs w:val="2"/>
        </w:rPr>
        <w:t xml:space="preserve"> and migration. Relatedly, World3 evaluates societal collapse only by natural mortality (defined by food availability, </w:t>
      </w:r>
      <w:proofErr w:type="gramStart"/>
      <w:r w:rsidRPr="00C438A5">
        <w:rPr>
          <w:sz w:val="2"/>
          <w:szCs w:val="2"/>
        </w:rPr>
        <w:t>age</w:t>
      </w:r>
      <w:proofErr w:type="gramEnd"/>
      <w:r w:rsidRPr="00C438A5">
        <w:rPr>
          <w:sz w:val="2"/>
          <w:szCs w:val="2"/>
        </w:rPr>
        <w:t xml:space="preserv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w:t>
      </w:r>
      <w:proofErr w:type="spellStart"/>
      <w:r w:rsidRPr="00C438A5">
        <w:rPr>
          <w:sz w:val="2"/>
          <w:szCs w:val="2"/>
        </w:rPr>
        <w:t>prioritisation</w:t>
      </w:r>
      <w:proofErr w:type="spellEnd"/>
      <w:r w:rsidRPr="00C438A5">
        <w:rPr>
          <w:sz w:val="2"/>
          <w:szCs w:val="2"/>
        </w:rPr>
        <w:t xml:space="preserve"> and development of intervention strategies.</w:t>
      </w:r>
    </w:p>
    <w:p w14:paraId="09B88C52" w14:textId="77777777" w:rsidR="00293E15" w:rsidRPr="00C438A5" w:rsidRDefault="00293E15" w:rsidP="00293E15">
      <w:pPr>
        <w:rPr>
          <w:sz w:val="2"/>
          <w:szCs w:val="2"/>
        </w:rPr>
      </w:pPr>
      <w:r w:rsidRPr="00C438A5">
        <w:rPr>
          <w:sz w:val="2"/>
          <w:szCs w:val="2"/>
        </w:rPr>
        <w:t>Conclusions and future work</w:t>
      </w:r>
    </w:p>
    <w:p w14:paraId="07EBE568" w14:textId="77777777" w:rsidR="00293E15" w:rsidRPr="00C438A5" w:rsidRDefault="00293E15" w:rsidP="00293E15">
      <w:pPr>
        <w:rPr>
          <w:sz w:val="2"/>
          <w:szCs w:val="2"/>
        </w:rPr>
      </w:pPr>
      <w:r w:rsidRPr="00C438A5">
        <w:rPr>
          <w:sz w:val="2"/>
          <w:szCs w:val="2"/>
        </w:rPr>
        <w:t>This paper identified an empirical evidence base of climate change, food insecurity and societal collapse in contemporary society and structured the evidence base using a novel-format CLD defined at global scale and national granularity.</w:t>
      </w:r>
    </w:p>
    <w:p w14:paraId="18DC5ADB" w14:textId="569E235D" w:rsidR="00293E15" w:rsidRPr="00487E16" w:rsidRDefault="00293E15" w:rsidP="00293E15">
      <w:pPr>
        <w:rPr>
          <w:sz w:val="8"/>
        </w:rPr>
      </w:pPr>
      <w:r w:rsidRPr="00C438A5">
        <w:rPr>
          <w:sz w:val="8"/>
        </w:rPr>
        <w:t xml:space="preserve">Two types of future work could extend from the results of this paper. </w:t>
      </w:r>
      <w:r w:rsidRPr="00C438A5">
        <w:rPr>
          <w:rStyle w:val="Emphasis"/>
        </w:rPr>
        <w:t>Identification</w:t>
      </w:r>
      <w:r w:rsidRPr="00C438A5">
        <w:rPr>
          <w:rStyle w:val="StyleUnderline"/>
        </w:rPr>
        <w:t xml:space="preserve"> of </w:t>
      </w:r>
      <w:r w:rsidRPr="00F83956">
        <w:rPr>
          <w:rStyle w:val="Emphasis"/>
          <w:highlight w:val="cyan"/>
        </w:rPr>
        <w:t>gaps</w:t>
      </w:r>
      <w:r w:rsidRPr="00F83956">
        <w:rPr>
          <w:rStyle w:val="StyleUnderline"/>
          <w:highlight w:val="cyan"/>
        </w:rPr>
        <w:t xml:space="preserve"> in</w:t>
      </w:r>
      <w:r w:rsidRPr="00C438A5">
        <w:rPr>
          <w:rStyle w:val="StyleUnderline"/>
        </w:rPr>
        <w:t xml:space="preserve"> the spread of </w:t>
      </w:r>
      <w:r w:rsidRPr="00F83956">
        <w:rPr>
          <w:rStyle w:val="StyleUnderline"/>
          <w:highlight w:val="cyan"/>
        </w:rPr>
        <w:t>evidence</w:t>
      </w:r>
      <w:r w:rsidRPr="00C438A5">
        <w:rPr>
          <w:sz w:val="8"/>
        </w:rPr>
        <w:t xml:space="preserve"> across the CLD </w:t>
      </w:r>
      <w:r w:rsidRPr="00C438A5">
        <w:rPr>
          <w:rStyle w:val="StyleUnderline"/>
        </w:rPr>
        <w:t xml:space="preserve">may </w:t>
      </w:r>
      <w:r w:rsidRPr="00F83956">
        <w:rPr>
          <w:rStyle w:val="StyleUnderline"/>
          <w:highlight w:val="cyan"/>
        </w:rPr>
        <w:t>guide future</w:t>
      </w:r>
      <w:r w:rsidRPr="00C438A5">
        <w:rPr>
          <w:rStyle w:val="StyleUnderline"/>
        </w:rPr>
        <w:t xml:space="preserve"> data-driven </w:t>
      </w:r>
      <w:r w:rsidRPr="00F83956">
        <w:rPr>
          <w:rStyle w:val="StyleUnderline"/>
          <w:highlight w:val="cyan"/>
        </w:rPr>
        <w:t>efforts to examine</w:t>
      </w:r>
      <w:r w:rsidRPr="00C438A5">
        <w:rPr>
          <w:rStyle w:val="StyleUnderline"/>
        </w:rPr>
        <w:t xml:space="preserve"> these </w:t>
      </w:r>
      <w:r w:rsidRPr="00F83956">
        <w:rPr>
          <w:rStyle w:val="Emphasis"/>
          <w:highlight w:val="cyan"/>
        </w:rPr>
        <w:t>causal relationships</w:t>
      </w:r>
      <w:r w:rsidRPr="00C438A5">
        <w:rPr>
          <w:sz w:val="8"/>
        </w:rPr>
        <w:t xml:space="preserve">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w:t>
      </w:r>
      <w:r w:rsidRPr="00C438A5">
        <w:rPr>
          <w:rStyle w:val="StyleUnderline"/>
        </w:rPr>
        <w:t xml:space="preserve">The causal </w:t>
      </w:r>
      <w:r w:rsidRPr="00F83956">
        <w:rPr>
          <w:rStyle w:val="StyleUnderline"/>
          <w:highlight w:val="cyan"/>
        </w:rPr>
        <w:t>pathway</w:t>
      </w:r>
      <w:r w:rsidRPr="00C438A5">
        <w:rPr>
          <w:sz w:val="8"/>
        </w:rPr>
        <w:t xml:space="preserve"> examined in this paper </w:t>
      </w:r>
      <w:r w:rsidRPr="00C438A5">
        <w:rPr>
          <w:rStyle w:val="StyleUnderline"/>
        </w:rPr>
        <w:t xml:space="preserve">could be </w:t>
      </w:r>
      <w:r w:rsidRPr="00F83956">
        <w:rPr>
          <w:rStyle w:val="Emphasis"/>
          <w:highlight w:val="cyan"/>
        </w:rPr>
        <w:t>further detailed</w:t>
      </w:r>
      <w:r w:rsidRPr="00F83956">
        <w:rPr>
          <w:rStyle w:val="StyleUnderline"/>
          <w:highlight w:val="cyan"/>
        </w:rPr>
        <w:t xml:space="preserve"> by re-applying</w:t>
      </w:r>
      <w:r w:rsidRPr="00C438A5">
        <w:rPr>
          <w:sz w:val="8"/>
        </w:rPr>
        <w:t xml:space="preserve"> the </w:t>
      </w:r>
      <w:r w:rsidRPr="00F83956">
        <w:rPr>
          <w:rStyle w:val="StyleUnderline"/>
          <w:highlight w:val="cyan"/>
        </w:rPr>
        <w:t>methodology using the </w:t>
      </w:r>
      <w:r w:rsidRPr="00F83956">
        <w:rPr>
          <w:rStyle w:val="Emphasis"/>
          <w:highlight w:val="cyan"/>
        </w:rPr>
        <w:t>institutional breakdown</w:t>
      </w:r>
      <w:r w:rsidRPr="00F83956">
        <w:rPr>
          <w:rStyle w:val="StyleUnderline"/>
          <w:highlight w:val="cyan"/>
        </w:rPr>
        <w:t> set of</w:t>
      </w:r>
      <w:r w:rsidRPr="00C438A5">
        <w:rPr>
          <w:rStyle w:val="StyleUnderline"/>
        </w:rPr>
        <w:t xml:space="preserve"> </w:t>
      </w:r>
      <w:r w:rsidRPr="00C438A5">
        <w:rPr>
          <w:rStyle w:val="Emphasis"/>
        </w:rPr>
        <w:t xml:space="preserve">societal collapse </w:t>
      </w:r>
      <w:r w:rsidRPr="00F83956">
        <w:rPr>
          <w:rStyle w:val="Emphasis"/>
          <w:highlight w:val="cyan"/>
        </w:rPr>
        <w:t>proxies</w:t>
      </w:r>
      <w:r w:rsidRPr="00C438A5">
        <w:rPr>
          <w:sz w:val="8"/>
        </w:rPr>
        <w:t xml:space="preserve"> instead of the population loss set. The methodology, using either set of societal collapse proxies, could be applied to detail other causal pathways between climate change and societal collapse. The methodology, excluding the contemporary </w:t>
      </w:r>
      <w:proofErr w:type="gramStart"/>
      <w:r w:rsidRPr="00C438A5">
        <w:rPr>
          <w:sz w:val="8"/>
        </w:rPr>
        <w:t>time period</w:t>
      </w:r>
      <w:proofErr w:type="gramEnd"/>
      <w:r w:rsidRPr="00C438A5">
        <w:rPr>
          <w:sz w:val="8"/>
        </w:rPr>
        <w:t xml:space="preserve"> limitation, could be applied to document the information in the historical studies identified in the literature review. Similarly, the methodology could be applied to construct CLDs at different scales and granularities.</w:t>
      </w:r>
    </w:p>
    <w:p w14:paraId="589634DC" w14:textId="77777777" w:rsidR="00293E15" w:rsidRPr="00487E16" w:rsidRDefault="00293E15" w:rsidP="00487E16">
      <w:pPr>
        <w:pStyle w:val="Heading4"/>
      </w:pPr>
      <w:bookmarkStart w:id="2" w:name="_Hlk75300560"/>
      <w:r w:rsidRPr="00487E16">
        <w:t xml:space="preserve">Imagining and researching future climate-conflict scenario is necessary to fill critical </w:t>
      </w:r>
      <w:proofErr w:type="gramStart"/>
      <w:r w:rsidRPr="00487E16">
        <w:t>gaps</w:t>
      </w:r>
      <w:proofErr w:type="gramEnd"/>
    </w:p>
    <w:p w14:paraId="1576C9B2" w14:textId="77777777" w:rsidR="00293E15" w:rsidRPr="00C438A5" w:rsidRDefault="00293E15" w:rsidP="00293E15">
      <w:proofErr w:type="spellStart"/>
      <w:r w:rsidRPr="00C438A5">
        <w:rPr>
          <w:rStyle w:val="Style13ptBold"/>
        </w:rPr>
        <w:t>Uexkull</w:t>
      </w:r>
      <w:proofErr w:type="spellEnd"/>
      <w:r w:rsidRPr="00C438A5">
        <w:rPr>
          <w:rStyle w:val="Style13ptBold"/>
        </w:rPr>
        <w:t xml:space="preserve"> and </w:t>
      </w:r>
      <w:proofErr w:type="spellStart"/>
      <w:r w:rsidRPr="00C438A5">
        <w:rPr>
          <w:rStyle w:val="Style13ptBold"/>
        </w:rPr>
        <w:t>Buhaug</w:t>
      </w:r>
      <w:proofErr w:type="spellEnd"/>
      <w:r w:rsidRPr="00C438A5">
        <w:rPr>
          <w:rStyle w:val="Style13ptBold"/>
        </w:rPr>
        <w:t xml:space="preserve"> 1/28 </w:t>
      </w:r>
      <w:r w:rsidRPr="00C438A5">
        <w:t xml:space="preserve">— Nina von </w:t>
      </w:r>
      <w:proofErr w:type="spellStart"/>
      <w:r w:rsidRPr="00C438A5">
        <w:t>Uexkull</w:t>
      </w:r>
      <w:proofErr w:type="spellEnd"/>
      <w:r w:rsidRPr="00C438A5">
        <w:t xml:space="preserve"> is Associate Professor of international relations at the Department of Economic History and International Relations at Stockholm University and Associate Senior Researcher at PRIO. She holds a PhD in peace and conflict research from Uppsala University. Her current research concerns security implications of climate change as well as rural armed conflicts in Sub-Saharan Africa, combining advanced statistical methods with surveys and field interviews.​​​​ </w:t>
      </w:r>
      <w:proofErr w:type="spellStart"/>
      <w:r w:rsidRPr="00C438A5">
        <w:t>Halvard</w:t>
      </w:r>
      <w:proofErr w:type="spellEnd"/>
      <w:r w:rsidRPr="00C438A5">
        <w:t xml:space="preserve"> </w:t>
      </w:r>
      <w:proofErr w:type="spellStart"/>
      <w:r w:rsidRPr="00C438A5">
        <w:t>Buhaug</w:t>
      </w:r>
      <w:proofErr w:type="spellEnd"/>
      <w:r w:rsidRPr="00C438A5">
        <w:t xml:space="preserve"> is Research Professor at the Peace Research Institute Oslo (PRIO); Professor of Political Science at the Norwegian University of Science and Technology (NTNU); and Associate Editor of Journal of Peace Research. He leads and has directed </w:t>
      </w:r>
      <w:proofErr w:type="gramStart"/>
      <w:r w:rsidRPr="00C438A5">
        <w:t>a number of</w:t>
      </w:r>
      <w:proofErr w:type="gramEnd"/>
      <w:r w:rsidRPr="00C438A5">
        <w:t xml:space="preserve"> research projects on security dimensions of climate change and geographic aspects of armed conflict, funded by the European Union, the World Bank, the US Department of Defense, the UN Office for the Coordination of Humanitarian Affairs, and the Research Council of Norway. Recent publications include the award-winning, co-authored Inequality, Grievances, and Civil War (Cambridge University Press 2013) and journal articles in, inter alia, Environmental Research Letters, Global Environmental Change, Journal of Politics, Nature, and PNAS. He is the recipient of the 2015 Karl Deutsch Award; holder of an ERC Consolidator Grant; and chapter Lead Author in the forthcoming UN IPCC Sixth Assessment Report. (“Security implications of climate change: A decade of scientific progress” Journal of Peace Research, SAGE Journals, January 28, 2021. https://journals.sagepub.com/doi/full/10.1177/0022343320984210)//JLPark</w:t>
      </w:r>
    </w:p>
    <w:p w14:paraId="0924691D" w14:textId="77777777" w:rsidR="00293E15" w:rsidRPr="00C438A5" w:rsidRDefault="00293E15" w:rsidP="00293E15">
      <w:pPr>
        <w:rPr>
          <w:sz w:val="10"/>
        </w:rPr>
      </w:pPr>
      <w:bookmarkStart w:id="3" w:name="_i2"/>
      <w:bookmarkStart w:id="4" w:name="_i17"/>
      <w:bookmarkEnd w:id="3"/>
      <w:bookmarkEnd w:id="4"/>
      <w:r w:rsidRPr="00C438A5">
        <w:rPr>
          <w:sz w:val="10"/>
        </w:rPr>
        <w:t xml:space="preserve">Ways forward: </w:t>
      </w:r>
      <w:r w:rsidRPr="00C438A5">
        <w:rPr>
          <w:rStyle w:val="StyleUnderline"/>
        </w:rPr>
        <w:t xml:space="preserve">Directions for the </w:t>
      </w:r>
      <w:r w:rsidRPr="00C438A5">
        <w:rPr>
          <w:rStyle w:val="Emphasis"/>
        </w:rPr>
        <w:t>next generation</w:t>
      </w:r>
      <w:r w:rsidRPr="00C438A5">
        <w:rPr>
          <w:rStyle w:val="StyleUnderline"/>
        </w:rPr>
        <w:t xml:space="preserve"> of </w:t>
      </w:r>
      <w:r w:rsidRPr="00C438A5">
        <w:rPr>
          <w:rStyle w:val="Emphasis"/>
        </w:rPr>
        <w:t>climate–conflict research</w:t>
      </w:r>
    </w:p>
    <w:p w14:paraId="54E140E5" w14:textId="77777777" w:rsidR="00293E15" w:rsidRPr="00C438A5" w:rsidRDefault="00293E15" w:rsidP="00293E15">
      <w:pPr>
        <w:rPr>
          <w:sz w:val="10"/>
        </w:rPr>
      </w:pPr>
      <w:r w:rsidRPr="00F83956">
        <w:rPr>
          <w:rStyle w:val="StyleUnderline"/>
          <w:highlight w:val="cyan"/>
        </w:rPr>
        <w:t xml:space="preserve">Research on </w:t>
      </w:r>
      <w:r w:rsidRPr="00F83956">
        <w:rPr>
          <w:rStyle w:val="Emphasis"/>
          <w:highlight w:val="cyan"/>
        </w:rPr>
        <w:t>climate</w:t>
      </w:r>
      <w:r w:rsidRPr="00F83956">
        <w:rPr>
          <w:rStyle w:val="StyleUnderline"/>
          <w:highlight w:val="cyan"/>
        </w:rPr>
        <w:t xml:space="preserve"> and </w:t>
      </w:r>
      <w:r w:rsidRPr="00F83956">
        <w:rPr>
          <w:rStyle w:val="Emphasis"/>
          <w:highlight w:val="cyan"/>
        </w:rPr>
        <w:t>security</w:t>
      </w:r>
      <w:r w:rsidRPr="00F83956">
        <w:rPr>
          <w:rStyle w:val="StyleUnderline"/>
          <w:highlight w:val="cyan"/>
        </w:rPr>
        <w:t xml:space="preserve"> has </w:t>
      </w:r>
      <w:r w:rsidRPr="00F83956">
        <w:rPr>
          <w:rStyle w:val="Emphasis"/>
          <w:highlight w:val="cyan"/>
        </w:rPr>
        <w:t>expanded significantly</w:t>
      </w:r>
      <w:r w:rsidRPr="00C438A5">
        <w:rPr>
          <w:rStyle w:val="StyleUnderline"/>
        </w:rPr>
        <w:t xml:space="preserve"> in recent years</w:t>
      </w:r>
      <w:r w:rsidRPr="00C438A5">
        <w:rPr>
          <w:sz w:val="10"/>
        </w:rPr>
        <w:t xml:space="preserve">. </w:t>
      </w:r>
      <w:r w:rsidRPr="00C438A5">
        <w:rPr>
          <w:rStyle w:val="StyleUnderline"/>
        </w:rPr>
        <w:t xml:space="preserve">Progress has been made in </w:t>
      </w:r>
      <w:r w:rsidRPr="00C438A5">
        <w:rPr>
          <w:rStyle w:val="Emphasis"/>
        </w:rPr>
        <w:t>spatial</w:t>
      </w:r>
      <w:r w:rsidRPr="00C438A5">
        <w:rPr>
          <w:rStyle w:val="StyleUnderline"/>
        </w:rPr>
        <w:t xml:space="preserve"> and </w:t>
      </w:r>
      <w:r w:rsidRPr="00C438A5">
        <w:rPr>
          <w:rStyle w:val="Emphasis"/>
        </w:rPr>
        <w:t>conceptual disaggregation</w:t>
      </w:r>
      <w:r w:rsidRPr="00C438A5">
        <w:rPr>
          <w:sz w:val="10"/>
        </w:rPr>
        <w:t xml:space="preserve">, evaluation of plausible indirect </w:t>
      </w:r>
      <w:r w:rsidRPr="00C438A5">
        <w:rPr>
          <w:rStyle w:val="Emphasis"/>
        </w:rPr>
        <w:t>pathways</w:t>
      </w:r>
      <w:r w:rsidRPr="00C438A5">
        <w:rPr>
          <w:sz w:val="10"/>
        </w:rPr>
        <w:t xml:space="preserve">, identification of </w:t>
      </w:r>
      <w:r w:rsidRPr="00C438A5">
        <w:rPr>
          <w:rStyle w:val="StyleUnderline"/>
        </w:rPr>
        <w:t xml:space="preserve">key </w:t>
      </w:r>
      <w:r w:rsidRPr="00C438A5">
        <w:rPr>
          <w:rStyle w:val="Emphasis"/>
        </w:rPr>
        <w:t>scope conditions</w:t>
      </w:r>
      <w:r w:rsidRPr="00C438A5">
        <w:rPr>
          <w:rStyle w:val="StyleUnderline"/>
        </w:rPr>
        <w:t>, and</w:t>
      </w:r>
      <w:r w:rsidRPr="00C438A5">
        <w:rPr>
          <w:sz w:val="10"/>
        </w:rPr>
        <w:t xml:space="preserve"> consideration of </w:t>
      </w:r>
      <w:r w:rsidRPr="00C438A5">
        <w:rPr>
          <w:rStyle w:val="Emphasis"/>
        </w:rPr>
        <w:t>alternative insecurity outcomes</w:t>
      </w:r>
      <w:r w:rsidRPr="00C438A5">
        <w:rPr>
          <w:rStyle w:val="StyleUnderline"/>
        </w:rPr>
        <w:t xml:space="preserve"> through </w:t>
      </w:r>
      <w:r w:rsidRPr="00C438A5">
        <w:rPr>
          <w:rStyle w:val="Emphasis"/>
        </w:rPr>
        <w:t>diverse methodological approaches</w:t>
      </w:r>
      <w:r w:rsidRPr="00C438A5">
        <w:rPr>
          <w:sz w:val="10"/>
        </w:rPr>
        <w:t xml:space="preserve">. </w:t>
      </w:r>
      <w:r w:rsidRPr="00C438A5">
        <w:rPr>
          <w:rStyle w:val="StyleUnderline"/>
        </w:rPr>
        <w:t>This</w:t>
      </w:r>
      <w:r w:rsidRPr="00C438A5">
        <w:rPr>
          <w:sz w:val="10"/>
        </w:rPr>
        <w:t xml:space="preserve"> special issue continues along these lines and </w:t>
      </w:r>
      <w:r w:rsidRPr="00C438A5">
        <w:rPr>
          <w:rStyle w:val="StyleUnderline"/>
        </w:rPr>
        <w:t xml:space="preserve">addresses important </w:t>
      </w:r>
      <w:r w:rsidRPr="00C438A5">
        <w:rPr>
          <w:rStyle w:val="Emphasis"/>
        </w:rPr>
        <w:t>research priorities</w:t>
      </w:r>
      <w:r w:rsidRPr="00C438A5">
        <w:rPr>
          <w:sz w:val="10"/>
        </w:rPr>
        <w:t xml:space="preserve"> identified in earlier reviews of the field. The contributions provide more evidence for significant climate impacts on social unrest in urban settings; they emphasize the complexity of the climate–migration–unrest link; they investigate how agricultural production patterns affect conflict risk; they study new outcomes, such as interstate claims and individual trust, that hitherto have received scant attention; and they explore the relevance of this research for user groups across academia and beyond. A red thread across these contributions is a nuanced, context-sensitive approach, further underlining that </w:t>
      </w:r>
      <w:r w:rsidRPr="00F83956">
        <w:rPr>
          <w:rStyle w:val="Emphasis"/>
          <w:highlight w:val="cyan"/>
        </w:rPr>
        <w:t>sweeping statements</w:t>
      </w:r>
      <w:r w:rsidRPr="00C438A5">
        <w:rPr>
          <w:sz w:val="10"/>
        </w:rPr>
        <w:t xml:space="preserve"> about climate–conflict relationships </w:t>
      </w:r>
      <w:r w:rsidRPr="00F83956">
        <w:rPr>
          <w:rStyle w:val="StyleUnderline"/>
          <w:highlight w:val="cyan"/>
        </w:rPr>
        <w:t xml:space="preserve">are neither </w:t>
      </w:r>
      <w:r w:rsidRPr="00F83956">
        <w:rPr>
          <w:rStyle w:val="Emphasis"/>
          <w:highlight w:val="cyan"/>
        </w:rPr>
        <w:t>helpful</w:t>
      </w:r>
      <w:r w:rsidRPr="00F83956">
        <w:rPr>
          <w:rStyle w:val="StyleUnderline"/>
          <w:highlight w:val="cyan"/>
        </w:rPr>
        <w:t xml:space="preserve"> nor </w:t>
      </w:r>
      <w:r w:rsidRPr="00F83956">
        <w:rPr>
          <w:rStyle w:val="Emphasis"/>
          <w:highlight w:val="cyan"/>
        </w:rPr>
        <w:t>warranted</w:t>
      </w:r>
      <w:r w:rsidRPr="00C438A5">
        <w:rPr>
          <w:sz w:val="10"/>
        </w:rPr>
        <w:t>.</w:t>
      </w:r>
    </w:p>
    <w:p w14:paraId="60837658" w14:textId="77777777" w:rsidR="00293E15" w:rsidRPr="00C438A5" w:rsidRDefault="00293E15" w:rsidP="00293E15">
      <w:pPr>
        <w:rPr>
          <w:sz w:val="12"/>
        </w:rPr>
      </w:pPr>
      <w:r w:rsidRPr="00C438A5">
        <w:rPr>
          <w:sz w:val="12"/>
        </w:rPr>
        <w:t xml:space="preserve">Yet, the seven historical research priorities presented above remain valid today, </w:t>
      </w:r>
      <w:r w:rsidRPr="00C438A5">
        <w:rPr>
          <w:rStyle w:val="StyleUnderline"/>
        </w:rPr>
        <w:t xml:space="preserve">despite notable scientific </w:t>
      </w:r>
      <w:r w:rsidRPr="00F83956">
        <w:rPr>
          <w:rStyle w:val="StyleUnderline"/>
          <w:highlight w:val="cyan"/>
        </w:rPr>
        <w:t>progress</w:t>
      </w:r>
      <w:r w:rsidRPr="00C438A5">
        <w:rPr>
          <w:sz w:val="12"/>
        </w:rPr>
        <w:t xml:space="preserve"> over the past decade (cf. </w:t>
      </w:r>
      <w:hyperlink r:id="rId252" w:history="1">
        <w:r w:rsidRPr="00C438A5">
          <w:rPr>
            <w:rStyle w:val="Hyperlink"/>
            <w:sz w:val="12"/>
          </w:rPr>
          <w:t>Mach et al., 2020</w:t>
        </w:r>
      </w:hyperlink>
      <w:r w:rsidRPr="00C438A5">
        <w:rPr>
          <w:sz w:val="12"/>
        </w:rPr>
        <w:t xml:space="preserve">). In conclusion, we would like to </w:t>
      </w:r>
      <w:r w:rsidRPr="00F83956">
        <w:rPr>
          <w:rStyle w:val="StyleUnderline"/>
          <w:highlight w:val="cyan"/>
        </w:rPr>
        <w:t xml:space="preserve">highlight three </w:t>
      </w:r>
      <w:r w:rsidRPr="00F83956">
        <w:rPr>
          <w:rStyle w:val="Emphasis"/>
          <w:highlight w:val="cyan"/>
        </w:rPr>
        <w:t>research gaps</w:t>
      </w:r>
      <w:r w:rsidRPr="00C438A5">
        <w:rPr>
          <w:sz w:val="12"/>
        </w:rPr>
        <w:t xml:space="preserve"> that we consider particularly pertinent. </w:t>
      </w:r>
      <w:r w:rsidRPr="00F83956">
        <w:rPr>
          <w:rStyle w:val="StyleUnderline"/>
          <w:highlight w:val="cyan"/>
        </w:rPr>
        <w:t>First</w:t>
      </w:r>
      <w:r w:rsidRPr="00C438A5">
        <w:rPr>
          <w:sz w:val="12"/>
        </w:rPr>
        <w:t xml:space="preserve">, our </w:t>
      </w:r>
      <w:r w:rsidRPr="00C438A5">
        <w:rPr>
          <w:rStyle w:val="StyleUnderline"/>
        </w:rPr>
        <w:t xml:space="preserve">stocktaking exercise has revealed </w:t>
      </w:r>
      <w:r w:rsidRPr="00F83956">
        <w:rPr>
          <w:rStyle w:val="StyleUnderline"/>
          <w:highlight w:val="cyan"/>
        </w:rPr>
        <w:t xml:space="preserve">a </w:t>
      </w:r>
      <w:r w:rsidRPr="00F83956">
        <w:rPr>
          <w:rStyle w:val="Emphasis"/>
          <w:highlight w:val="cyan"/>
        </w:rPr>
        <w:t>critical need</w:t>
      </w:r>
      <w:r w:rsidRPr="00F83956">
        <w:rPr>
          <w:rStyle w:val="StyleUnderline"/>
          <w:highlight w:val="cyan"/>
        </w:rPr>
        <w:t xml:space="preserve"> for</w:t>
      </w:r>
      <w:r w:rsidRPr="00C438A5">
        <w:rPr>
          <w:rStyle w:val="StyleUnderline"/>
        </w:rPr>
        <w:t xml:space="preserve"> climate–conflict </w:t>
      </w:r>
      <w:r w:rsidRPr="00F83956">
        <w:rPr>
          <w:rStyle w:val="StyleUnderline"/>
          <w:highlight w:val="cyan"/>
        </w:rPr>
        <w:t xml:space="preserve">research to move </w:t>
      </w:r>
      <w:r w:rsidRPr="00F83956">
        <w:rPr>
          <w:rStyle w:val="Emphasis"/>
          <w:highlight w:val="cyan"/>
        </w:rPr>
        <w:t>beyond empirical analyses</w:t>
      </w:r>
      <w:r w:rsidRPr="00C438A5">
        <w:rPr>
          <w:rStyle w:val="StyleUnderline"/>
        </w:rPr>
        <w:t xml:space="preserve"> of climate variability</w:t>
      </w:r>
      <w:r w:rsidRPr="00C438A5">
        <w:rPr>
          <w:sz w:val="12"/>
        </w:rPr>
        <w:t xml:space="preserve"> and natural hazards </w:t>
      </w:r>
      <w:r w:rsidRPr="00F83956">
        <w:rPr>
          <w:rStyle w:val="StyleUnderline"/>
          <w:highlight w:val="cyan"/>
        </w:rPr>
        <w:t xml:space="preserve">and consider potential </w:t>
      </w:r>
      <w:r w:rsidRPr="00F83956">
        <w:rPr>
          <w:rStyle w:val="Emphasis"/>
          <w:highlight w:val="cyan"/>
        </w:rPr>
        <w:t>long-term security impacts</w:t>
      </w:r>
      <w:r w:rsidRPr="00C438A5">
        <w:rPr>
          <w:rStyle w:val="StyleUnderline"/>
        </w:rPr>
        <w:t xml:space="preserve"> of climate change</w:t>
      </w:r>
      <w:r w:rsidRPr="00C438A5">
        <w:rPr>
          <w:sz w:val="12"/>
        </w:rPr>
        <w:t>. Science is making rapid progress in modeling potential future impacts of climate change on crop yields (</w:t>
      </w:r>
      <w:hyperlink r:id="rId253" w:history="1">
        <w:r w:rsidRPr="00C438A5">
          <w:rPr>
            <w:rStyle w:val="Hyperlink"/>
            <w:sz w:val="12"/>
          </w:rPr>
          <w:t>Deutsch et al., 2018</w:t>
        </w:r>
      </w:hyperlink>
      <w:r w:rsidRPr="00C438A5">
        <w:rPr>
          <w:sz w:val="12"/>
        </w:rPr>
        <w:t>), economic productivity (</w:t>
      </w:r>
      <w:hyperlink r:id="rId254" w:history="1">
        <w:r w:rsidRPr="00C438A5">
          <w:rPr>
            <w:rStyle w:val="Hyperlink"/>
            <w:sz w:val="12"/>
          </w:rPr>
          <w:t>Murakami &amp; Yamagata, 2019</w:t>
        </w:r>
      </w:hyperlink>
      <w:r w:rsidRPr="00C438A5">
        <w:rPr>
          <w:sz w:val="12"/>
        </w:rPr>
        <w:t>), and the prevalence of hunger (</w:t>
      </w:r>
      <w:hyperlink r:id="rId255" w:history="1">
        <w:r w:rsidRPr="00C438A5">
          <w:rPr>
            <w:rStyle w:val="Hyperlink"/>
            <w:sz w:val="12"/>
          </w:rPr>
          <w:t>Hasegawa et al., 2018</w:t>
        </w:r>
      </w:hyperlink>
      <w:r w:rsidRPr="00C438A5">
        <w:rPr>
          <w:sz w:val="12"/>
        </w:rPr>
        <w:t xml:space="preserve">). In contrast, </w:t>
      </w:r>
      <w:r w:rsidRPr="00F83956">
        <w:rPr>
          <w:rStyle w:val="StyleUnderline"/>
          <w:highlight w:val="cyan"/>
        </w:rPr>
        <w:t xml:space="preserve">there is a distinct </w:t>
      </w:r>
      <w:r w:rsidRPr="00F83956">
        <w:rPr>
          <w:rStyle w:val="Emphasis"/>
          <w:highlight w:val="cyan"/>
        </w:rPr>
        <w:t>lack of scenario-based projection</w:t>
      </w:r>
      <w:r w:rsidRPr="00C438A5">
        <w:rPr>
          <w:sz w:val="12"/>
        </w:rPr>
        <w:t xml:space="preserve"> studies </w:t>
      </w:r>
      <w:r w:rsidRPr="00F83956">
        <w:rPr>
          <w:rStyle w:val="StyleUnderline"/>
          <w:highlight w:val="cyan"/>
        </w:rPr>
        <w:t xml:space="preserve">that estimate </w:t>
      </w:r>
      <w:r w:rsidRPr="00F83956">
        <w:rPr>
          <w:rStyle w:val="Emphasis"/>
          <w:highlight w:val="cyan"/>
        </w:rPr>
        <w:t>future</w:t>
      </w:r>
      <w:r w:rsidRPr="00F83956">
        <w:rPr>
          <w:rStyle w:val="StyleUnderline"/>
          <w:highlight w:val="cyan"/>
        </w:rPr>
        <w:t xml:space="preserve"> climate</w:t>
      </w:r>
      <w:r w:rsidRPr="00C438A5">
        <w:rPr>
          <w:rStyle w:val="StyleUnderline"/>
        </w:rPr>
        <w:t xml:space="preserve"> change </w:t>
      </w:r>
      <w:r w:rsidRPr="00F83956">
        <w:rPr>
          <w:rStyle w:val="StyleUnderline"/>
          <w:highlight w:val="cyan"/>
        </w:rPr>
        <w:t>impacts</w:t>
      </w:r>
      <w:r w:rsidRPr="00C438A5">
        <w:rPr>
          <w:sz w:val="12"/>
        </w:rPr>
        <w:t xml:space="preserve"> on conflict risk (though see </w:t>
      </w:r>
      <w:hyperlink r:id="rId256" w:history="1">
        <w:r w:rsidRPr="00C438A5">
          <w:rPr>
            <w:rStyle w:val="Hyperlink"/>
            <w:sz w:val="12"/>
          </w:rPr>
          <w:t>Witmer et al., 2017</w:t>
        </w:r>
      </w:hyperlink>
      <w:r w:rsidRPr="00C438A5">
        <w:rPr>
          <w:sz w:val="12"/>
        </w:rPr>
        <w:t xml:space="preserve">). Addressing this lacuna is hardly trivial. When assessing impacts in the future, the conditional and complex relationships documented in this special issue and elsewhere need to be accounted for. Departing from mere extrapolation of empirical results under a ceteris paribus assumption and carefully </w:t>
      </w:r>
      <w:r w:rsidRPr="00F83956">
        <w:rPr>
          <w:rStyle w:val="StyleUnderline"/>
          <w:highlight w:val="cyan"/>
        </w:rPr>
        <w:t>assessing</w:t>
      </w:r>
      <w:r w:rsidRPr="00C438A5">
        <w:rPr>
          <w:rStyle w:val="StyleUnderline"/>
        </w:rPr>
        <w:t xml:space="preserve"> conflict implications</w:t>
      </w:r>
      <w:r w:rsidRPr="00C438A5">
        <w:rPr>
          <w:sz w:val="12"/>
        </w:rPr>
        <w:t xml:space="preserve"> of alternative </w:t>
      </w:r>
      <w:r w:rsidRPr="00F83956">
        <w:rPr>
          <w:rStyle w:val="Emphasis"/>
          <w:highlight w:val="cyan"/>
        </w:rPr>
        <w:t>social</w:t>
      </w:r>
      <w:r w:rsidRPr="00F83956">
        <w:rPr>
          <w:rStyle w:val="StyleUnderline"/>
          <w:highlight w:val="cyan"/>
        </w:rPr>
        <w:t xml:space="preserve">, </w:t>
      </w:r>
      <w:r w:rsidRPr="00F83956">
        <w:rPr>
          <w:rStyle w:val="Emphasis"/>
          <w:highlight w:val="cyan"/>
        </w:rPr>
        <w:t>political</w:t>
      </w:r>
      <w:r w:rsidRPr="00F83956">
        <w:rPr>
          <w:rStyle w:val="StyleUnderline"/>
          <w:highlight w:val="cyan"/>
        </w:rPr>
        <w:t xml:space="preserve">, and </w:t>
      </w:r>
      <w:r w:rsidRPr="00F83956">
        <w:rPr>
          <w:rStyle w:val="Emphasis"/>
          <w:highlight w:val="cyan"/>
        </w:rPr>
        <w:t>climatic pathways</w:t>
      </w:r>
      <w:r w:rsidRPr="00F83956">
        <w:rPr>
          <w:rStyle w:val="StyleUnderline"/>
          <w:highlight w:val="cyan"/>
        </w:rPr>
        <w:t xml:space="preserve"> is</w:t>
      </w:r>
      <w:r w:rsidRPr="00C438A5">
        <w:rPr>
          <w:rStyle w:val="StyleUnderline"/>
        </w:rPr>
        <w:t xml:space="preserve"> an </w:t>
      </w:r>
      <w:r w:rsidRPr="00F83956">
        <w:rPr>
          <w:rStyle w:val="StyleUnderline"/>
          <w:highlight w:val="cyan"/>
        </w:rPr>
        <w:t>important</w:t>
      </w:r>
      <w:r w:rsidRPr="00C438A5">
        <w:rPr>
          <w:rStyle w:val="StyleUnderline"/>
        </w:rPr>
        <w:t xml:space="preserve"> task</w:t>
      </w:r>
      <w:r w:rsidRPr="00C438A5">
        <w:rPr>
          <w:sz w:val="12"/>
        </w:rPr>
        <w:t xml:space="preserve"> for future research.</w:t>
      </w:r>
    </w:p>
    <w:p w14:paraId="2E5FF00D" w14:textId="77777777" w:rsidR="00293E15" w:rsidRPr="00C438A5" w:rsidRDefault="00293E15" w:rsidP="00293E15">
      <w:pPr>
        <w:rPr>
          <w:sz w:val="10"/>
        </w:rPr>
      </w:pPr>
      <w:r w:rsidRPr="00C438A5">
        <w:rPr>
          <w:rStyle w:val="StyleUnderline"/>
        </w:rPr>
        <w:t xml:space="preserve">A related research challenge will be to </w:t>
      </w:r>
      <w:r w:rsidRPr="00C438A5">
        <w:rPr>
          <w:rStyle w:val="Emphasis"/>
        </w:rPr>
        <w:t>assess compound effects</w:t>
      </w:r>
      <w:r w:rsidRPr="00C438A5">
        <w:rPr>
          <w:rStyle w:val="StyleUnderline"/>
        </w:rPr>
        <w:t xml:space="preserve"> from different hazards and</w:t>
      </w:r>
      <w:r w:rsidRPr="00C438A5">
        <w:rPr>
          <w:sz w:val="10"/>
        </w:rPr>
        <w:t xml:space="preserve"> climate </w:t>
      </w:r>
      <w:r w:rsidRPr="00C438A5">
        <w:rPr>
          <w:rStyle w:val="StyleUnderline"/>
        </w:rPr>
        <w:t>impacts</w:t>
      </w:r>
      <w:r w:rsidRPr="00C438A5">
        <w:rPr>
          <w:sz w:val="10"/>
        </w:rPr>
        <w:t xml:space="preserve"> (cf. </w:t>
      </w:r>
      <w:hyperlink r:id="rId257" w:history="1">
        <w:r w:rsidRPr="00C438A5">
          <w:rPr>
            <w:rStyle w:val="Hyperlink"/>
            <w:sz w:val="10"/>
          </w:rPr>
          <w:t>Leonard et al., 2014</w:t>
        </w:r>
      </w:hyperlink>
      <w:r w:rsidRPr="00C438A5">
        <w:rPr>
          <w:sz w:val="10"/>
        </w:rPr>
        <w:t>; </w:t>
      </w:r>
      <w:proofErr w:type="spellStart"/>
      <w:r w:rsidR="00F8197F">
        <w:rPr>
          <w:sz w:val="22"/>
        </w:rPr>
        <w:fldChar w:fldCharType="begin"/>
      </w:r>
      <w:r w:rsidR="00F8197F">
        <w:instrText xml:space="preserve"> HYPERLINK "https://journals-sagepub-com.proxy.lib.umich.edu/doi/full/10.1177/0022343320984210?utm_source=summon&amp;utm_medium=discovery-provider" </w:instrText>
      </w:r>
      <w:r w:rsidR="00F8197F">
        <w:rPr>
          <w:sz w:val="22"/>
        </w:rPr>
        <w:fldChar w:fldCharType="separate"/>
      </w:r>
      <w:r w:rsidRPr="00C438A5">
        <w:rPr>
          <w:rStyle w:val="Hyperlink"/>
          <w:sz w:val="10"/>
        </w:rPr>
        <w:t>Zscheischler</w:t>
      </w:r>
      <w:proofErr w:type="spellEnd"/>
      <w:r w:rsidRPr="00C438A5">
        <w:rPr>
          <w:rStyle w:val="Hyperlink"/>
          <w:sz w:val="10"/>
        </w:rPr>
        <w:t xml:space="preserve"> et al., 2018</w:t>
      </w:r>
      <w:r w:rsidR="00F8197F">
        <w:rPr>
          <w:rStyle w:val="Hyperlink"/>
          <w:sz w:val="10"/>
        </w:rPr>
        <w:fldChar w:fldCharType="end"/>
      </w:r>
      <w:r w:rsidRPr="00C438A5">
        <w:rPr>
          <w:sz w:val="10"/>
        </w:rPr>
        <w:t>). Some special issue contributions already provide initial steps in this direction: </w:t>
      </w:r>
      <w:proofErr w:type="spellStart"/>
      <w:r w:rsidR="00F8197F">
        <w:rPr>
          <w:sz w:val="22"/>
        </w:rPr>
        <w:fldChar w:fldCharType="begin"/>
      </w:r>
      <w:r w:rsidR="00F8197F">
        <w:instrText xml:space="preserve"> HYPERLINK "https://journals-sagepub-com.proxy.lib.umich.edu/doi/full/10.1177/0022343320984210?utm_source=summon&amp;utm_medium=discovery-provider" </w:instrText>
      </w:r>
      <w:r w:rsidR="00F8197F">
        <w:rPr>
          <w:sz w:val="22"/>
        </w:rPr>
        <w:fldChar w:fldCharType="separate"/>
      </w:r>
      <w:r w:rsidRPr="00C438A5">
        <w:rPr>
          <w:rStyle w:val="Hyperlink"/>
          <w:sz w:val="10"/>
        </w:rPr>
        <w:t>Koren</w:t>
      </w:r>
      <w:proofErr w:type="spellEnd"/>
      <w:r w:rsidRPr="00C438A5">
        <w:rPr>
          <w:rStyle w:val="Hyperlink"/>
          <w:sz w:val="10"/>
        </w:rPr>
        <w:t xml:space="preserve"> et al. (2021)</w:t>
      </w:r>
      <w:r w:rsidR="00F8197F">
        <w:rPr>
          <w:rStyle w:val="Hyperlink"/>
          <w:sz w:val="10"/>
        </w:rPr>
        <w:fldChar w:fldCharType="end"/>
      </w:r>
      <w:r w:rsidRPr="00C438A5">
        <w:rPr>
          <w:sz w:val="10"/>
        </w:rPr>
        <w:t> </w:t>
      </w:r>
      <w:r w:rsidRPr="00F83956">
        <w:rPr>
          <w:rStyle w:val="StyleUnderline"/>
          <w:highlight w:val="cyan"/>
        </w:rPr>
        <w:t xml:space="preserve">study the </w:t>
      </w:r>
      <w:r w:rsidRPr="00F83956">
        <w:rPr>
          <w:rStyle w:val="Emphasis"/>
          <w:highlight w:val="cyan"/>
        </w:rPr>
        <w:t>interaction</w:t>
      </w:r>
      <w:r w:rsidRPr="00F83956">
        <w:rPr>
          <w:rStyle w:val="StyleUnderline"/>
          <w:highlight w:val="cyan"/>
        </w:rPr>
        <w:t xml:space="preserve"> of </w:t>
      </w:r>
      <w:r w:rsidRPr="00F83956">
        <w:rPr>
          <w:rStyle w:val="Emphasis"/>
          <w:highlight w:val="cyan"/>
        </w:rPr>
        <w:t>food and water</w:t>
      </w:r>
      <w:r w:rsidRPr="00C438A5">
        <w:rPr>
          <w:rStyle w:val="Emphasis"/>
        </w:rPr>
        <w:t xml:space="preserve"> scarcity</w:t>
      </w:r>
      <w:r w:rsidRPr="00C438A5">
        <w:rPr>
          <w:rStyle w:val="StyleUnderline"/>
        </w:rPr>
        <w:t xml:space="preserve"> and</w:t>
      </w:r>
      <w:r w:rsidRPr="00C438A5">
        <w:rPr>
          <w:sz w:val="10"/>
        </w:rPr>
        <w:t> </w:t>
      </w:r>
      <w:proofErr w:type="spellStart"/>
      <w:r w:rsidR="00F8197F">
        <w:rPr>
          <w:sz w:val="22"/>
        </w:rPr>
        <w:fldChar w:fldCharType="begin"/>
      </w:r>
      <w:r w:rsidR="00F8197F">
        <w:instrText xml:space="preserve"> HYPERLINK "https://journals-sagepub-com.proxy.lib.umich.edu/doi/full/10.1177/0022343320984210?utm_source=summon&amp;utm_medium=discovery-provider" </w:instrText>
      </w:r>
      <w:r w:rsidR="00F8197F">
        <w:rPr>
          <w:sz w:val="22"/>
        </w:rPr>
        <w:fldChar w:fldCharType="separate"/>
      </w:r>
      <w:r w:rsidRPr="00C438A5">
        <w:rPr>
          <w:rStyle w:val="Hyperlink"/>
          <w:sz w:val="10"/>
        </w:rPr>
        <w:t>Koubi</w:t>
      </w:r>
      <w:proofErr w:type="spellEnd"/>
      <w:r w:rsidRPr="00C438A5">
        <w:rPr>
          <w:rStyle w:val="Hyperlink"/>
          <w:sz w:val="10"/>
        </w:rPr>
        <w:t xml:space="preserve"> et al. (2021)</w:t>
      </w:r>
      <w:r w:rsidR="00F8197F">
        <w:rPr>
          <w:rStyle w:val="Hyperlink"/>
          <w:sz w:val="10"/>
        </w:rPr>
        <w:fldChar w:fldCharType="end"/>
      </w:r>
      <w:r w:rsidRPr="00C438A5">
        <w:rPr>
          <w:sz w:val="10"/>
        </w:rPr>
        <w:t xml:space="preserve"> emphasize the double exposure to </w:t>
      </w:r>
      <w:r w:rsidRPr="00C438A5">
        <w:rPr>
          <w:rStyle w:val="StyleUnderline"/>
        </w:rPr>
        <w:t>slow and rapid-onset disasters</w:t>
      </w:r>
      <w:r w:rsidRPr="00C438A5">
        <w:rPr>
          <w:sz w:val="10"/>
        </w:rPr>
        <w:t xml:space="preserve">. Yet more needs to be done. </w:t>
      </w:r>
      <w:r w:rsidRPr="00C438A5">
        <w:rPr>
          <w:rStyle w:val="StyleUnderline"/>
        </w:rPr>
        <w:t xml:space="preserve">Global warming will likely simultaneously lead to </w:t>
      </w:r>
      <w:r w:rsidRPr="00C438A5">
        <w:rPr>
          <w:rStyle w:val="Emphasis"/>
        </w:rPr>
        <w:t>sea-level rise</w:t>
      </w:r>
      <w:r w:rsidRPr="00C438A5">
        <w:rPr>
          <w:rStyle w:val="StyleUnderline"/>
        </w:rPr>
        <w:t xml:space="preserve">, depress </w:t>
      </w:r>
      <w:r w:rsidRPr="00C438A5">
        <w:rPr>
          <w:rStyle w:val="Emphasis"/>
        </w:rPr>
        <w:t>agricultural output</w:t>
      </w:r>
      <w:r w:rsidRPr="00C438A5">
        <w:rPr>
          <w:rStyle w:val="StyleUnderline"/>
        </w:rPr>
        <w:t xml:space="preserve">, increase </w:t>
      </w:r>
      <w:r w:rsidRPr="00C438A5">
        <w:rPr>
          <w:rStyle w:val="Emphasis"/>
        </w:rPr>
        <w:t>hazard frequencies</w:t>
      </w:r>
      <w:r w:rsidRPr="00C438A5">
        <w:rPr>
          <w:rStyle w:val="StyleUnderline"/>
        </w:rPr>
        <w:t xml:space="preserve">, put strains on </w:t>
      </w:r>
      <w:r w:rsidRPr="00C438A5">
        <w:rPr>
          <w:rStyle w:val="Emphasis"/>
        </w:rPr>
        <w:t>government income</w:t>
      </w:r>
      <w:r w:rsidRPr="00C438A5">
        <w:rPr>
          <w:rStyle w:val="StyleUnderline"/>
        </w:rPr>
        <w:t xml:space="preserve">, and increase </w:t>
      </w:r>
      <w:r w:rsidRPr="00C438A5">
        <w:rPr>
          <w:rStyle w:val="Emphasis"/>
        </w:rPr>
        <w:t>migration</w:t>
      </w:r>
      <w:r w:rsidRPr="00C438A5">
        <w:rPr>
          <w:sz w:val="10"/>
        </w:rPr>
        <w:t xml:space="preserve"> flows (</w:t>
      </w:r>
      <w:proofErr w:type="spellStart"/>
      <w:r w:rsidR="00F8197F">
        <w:rPr>
          <w:sz w:val="22"/>
        </w:rPr>
        <w:fldChar w:fldCharType="begin"/>
      </w:r>
      <w:r w:rsidR="00F8197F">
        <w:instrText xml:space="preserve"> HYPERLINK "https://journals-sagepub-com.proxy.lib.umich.edu/doi/full/10.1177/0022343320984210?utm_source=summon&amp;utm_medium=discovery-provider" </w:instrText>
      </w:r>
      <w:r w:rsidR="00F8197F">
        <w:rPr>
          <w:sz w:val="22"/>
        </w:rPr>
        <w:fldChar w:fldCharType="separate"/>
      </w:r>
      <w:r w:rsidRPr="00C438A5">
        <w:rPr>
          <w:rStyle w:val="Hyperlink"/>
          <w:sz w:val="10"/>
        </w:rPr>
        <w:t>Adger</w:t>
      </w:r>
      <w:proofErr w:type="spellEnd"/>
      <w:r w:rsidRPr="00C438A5">
        <w:rPr>
          <w:rStyle w:val="Hyperlink"/>
          <w:sz w:val="10"/>
        </w:rPr>
        <w:t xml:space="preserve"> et al., 2014</w:t>
      </w:r>
      <w:r w:rsidR="00F8197F">
        <w:rPr>
          <w:rStyle w:val="Hyperlink"/>
          <w:sz w:val="10"/>
        </w:rPr>
        <w:fldChar w:fldCharType="end"/>
      </w:r>
      <w:r w:rsidRPr="00C438A5">
        <w:rPr>
          <w:sz w:val="10"/>
        </w:rPr>
        <w:t xml:space="preserve">). </w:t>
      </w:r>
      <w:r w:rsidRPr="00C438A5">
        <w:rPr>
          <w:rStyle w:val="StyleUnderline"/>
        </w:rPr>
        <w:t>These different impact channels may</w:t>
      </w:r>
      <w:r w:rsidRPr="00C438A5">
        <w:rPr>
          <w:sz w:val="10"/>
        </w:rPr>
        <w:t xml:space="preserve"> interact and </w:t>
      </w:r>
      <w:r w:rsidRPr="00C438A5">
        <w:rPr>
          <w:rStyle w:val="StyleUnderline"/>
        </w:rPr>
        <w:t xml:space="preserve">produce </w:t>
      </w:r>
      <w:r w:rsidRPr="00C438A5">
        <w:rPr>
          <w:rStyle w:val="Emphasis"/>
        </w:rPr>
        <w:t>cascading effects</w:t>
      </w:r>
      <w:r w:rsidRPr="00C438A5">
        <w:rPr>
          <w:sz w:val="10"/>
        </w:rPr>
        <w:t xml:space="preserve">. </w:t>
      </w:r>
      <w:r w:rsidRPr="00F83956">
        <w:rPr>
          <w:rStyle w:val="StyleUnderline"/>
          <w:highlight w:val="cyan"/>
        </w:rPr>
        <w:t>Estimating</w:t>
      </w:r>
      <w:r w:rsidRPr="00C438A5">
        <w:rPr>
          <w:sz w:val="10"/>
        </w:rPr>
        <w:t xml:space="preserve"> how such simultaneous </w:t>
      </w:r>
      <w:r w:rsidRPr="00F83956">
        <w:rPr>
          <w:rStyle w:val="StyleUnderline"/>
          <w:highlight w:val="cyan"/>
        </w:rPr>
        <w:t>processes</w:t>
      </w:r>
      <w:r w:rsidRPr="00C438A5">
        <w:rPr>
          <w:rStyle w:val="StyleUnderline"/>
        </w:rPr>
        <w:t xml:space="preserve"> together shape conflict risk </w:t>
      </w:r>
      <w:r w:rsidRPr="00F83956">
        <w:rPr>
          <w:rStyle w:val="StyleUnderline"/>
          <w:highlight w:val="cyan"/>
        </w:rPr>
        <w:t xml:space="preserve">is </w:t>
      </w:r>
      <w:r w:rsidRPr="00F83956">
        <w:rPr>
          <w:rStyle w:val="Emphasis"/>
          <w:highlight w:val="cyan"/>
        </w:rPr>
        <w:t>vital</w:t>
      </w:r>
      <w:r w:rsidRPr="00F83956">
        <w:rPr>
          <w:rStyle w:val="StyleUnderline"/>
          <w:highlight w:val="cyan"/>
        </w:rPr>
        <w:t xml:space="preserve"> to realistically assess</w:t>
      </w:r>
      <w:r w:rsidRPr="00C438A5">
        <w:rPr>
          <w:rStyle w:val="StyleUnderline"/>
        </w:rPr>
        <w:t xml:space="preserve"> security </w:t>
      </w:r>
      <w:r w:rsidRPr="00F83956">
        <w:rPr>
          <w:rStyle w:val="StyleUnderline"/>
          <w:highlight w:val="cyan"/>
        </w:rPr>
        <w:t>implications</w:t>
      </w:r>
      <w:r w:rsidRPr="00C438A5">
        <w:rPr>
          <w:sz w:val="10"/>
        </w:rPr>
        <w:t xml:space="preserve"> of climate change. </w:t>
      </w:r>
      <w:r w:rsidRPr="00C438A5">
        <w:rPr>
          <w:rStyle w:val="Emphasis"/>
        </w:rPr>
        <w:t>Integration</w:t>
      </w:r>
      <w:r w:rsidRPr="00C438A5">
        <w:rPr>
          <w:rStyle w:val="StyleUnderline"/>
        </w:rPr>
        <w:t xml:space="preserve"> across disciplines, </w:t>
      </w:r>
      <w:r w:rsidRPr="00F83956">
        <w:rPr>
          <w:rStyle w:val="Emphasis"/>
          <w:highlight w:val="cyan"/>
        </w:rPr>
        <w:t>scenario work</w:t>
      </w:r>
      <w:r w:rsidRPr="00F83956">
        <w:rPr>
          <w:rStyle w:val="StyleUnderline"/>
          <w:highlight w:val="cyan"/>
        </w:rPr>
        <w:t xml:space="preserve">, and </w:t>
      </w:r>
      <w:r w:rsidRPr="00F83956">
        <w:rPr>
          <w:rStyle w:val="Emphasis"/>
          <w:highlight w:val="cyan"/>
        </w:rPr>
        <w:t>predictive approaches</w:t>
      </w:r>
      <w:r w:rsidRPr="00C438A5">
        <w:rPr>
          <w:rStyle w:val="StyleUnderline"/>
        </w:rPr>
        <w:t xml:space="preserve"> may </w:t>
      </w:r>
      <w:r w:rsidRPr="00F83956">
        <w:rPr>
          <w:rStyle w:val="StyleUnderline"/>
          <w:highlight w:val="cyan"/>
        </w:rPr>
        <w:t>help assessing</w:t>
      </w:r>
      <w:r w:rsidRPr="00C438A5">
        <w:rPr>
          <w:sz w:val="10"/>
        </w:rPr>
        <w:t xml:space="preserve"> such compound and </w:t>
      </w:r>
      <w:r w:rsidRPr="00C438A5">
        <w:rPr>
          <w:rStyle w:val="Emphasis"/>
        </w:rPr>
        <w:t xml:space="preserve">cascading </w:t>
      </w:r>
      <w:r w:rsidRPr="00F83956">
        <w:rPr>
          <w:rStyle w:val="Emphasis"/>
          <w:highlight w:val="cyan"/>
        </w:rPr>
        <w:t>effects</w:t>
      </w:r>
      <w:r w:rsidRPr="00C438A5">
        <w:rPr>
          <w:sz w:val="10"/>
        </w:rPr>
        <w:t xml:space="preserve"> (</w:t>
      </w:r>
      <w:hyperlink r:id="rId258" w:history="1">
        <w:r w:rsidRPr="00C438A5">
          <w:rPr>
            <w:rStyle w:val="Hyperlink"/>
            <w:sz w:val="10"/>
          </w:rPr>
          <w:t>Leonard et al., 2014</w:t>
        </w:r>
      </w:hyperlink>
      <w:r w:rsidRPr="00C438A5">
        <w:rPr>
          <w:sz w:val="10"/>
        </w:rPr>
        <w:t>; </w:t>
      </w:r>
      <w:hyperlink r:id="rId259" w:history="1">
        <w:r w:rsidRPr="00C438A5">
          <w:rPr>
            <w:rStyle w:val="Hyperlink"/>
            <w:sz w:val="10"/>
          </w:rPr>
          <w:t>Mach et al., 2020</w:t>
        </w:r>
      </w:hyperlink>
      <w:r w:rsidRPr="00C438A5">
        <w:rPr>
          <w:sz w:val="10"/>
        </w:rPr>
        <w:t>).</w:t>
      </w:r>
    </w:p>
    <w:bookmarkEnd w:id="2"/>
    <w:p w14:paraId="598DF0F2" w14:textId="77777777" w:rsidR="00293E15" w:rsidRPr="00C438A5" w:rsidRDefault="00293E15" w:rsidP="00293E15"/>
    <w:p w14:paraId="3561626F" w14:textId="77777777" w:rsidR="00293E15" w:rsidRPr="00C438A5" w:rsidRDefault="00293E15" w:rsidP="00293E15">
      <w:pPr>
        <w:pStyle w:val="Heading4"/>
        <w:rPr>
          <w:rFonts w:cs="Times New Roman"/>
        </w:rPr>
      </w:pPr>
      <w:r w:rsidRPr="00C438A5">
        <w:rPr>
          <w:rFonts w:cs="Times New Roman"/>
          <w:u w:val="single"/>
        </w:rPr>
        <w:t>Policy research</w:t>
      </w:r>
      <w:r w:rsidRPr="00C438A5">
        <w:rPr>
          <w:rFonts w:cs="Times New Roman"/>
        </w:rPr>
        <w:t xml:space="preserve"> and </w:t>
      </w:r>
      <w:r w:rsidRPr="00C438A5">
        <w:rPr>
          <w:rFonts w:cs="Times New Roman"/>
          <w:u w:val="single"/>
        </w:rPr>
        <w:t>discussions</w:t>
      </w:r>
      <w:r w:rsidRPr="00C438A5">
        <w:rPr>
          <w:rFonts w:cs="Times New Roman"/>
        </w:rPr>
        <w:t xml:space="preserve"> about </w:t>
      </w:r>
      <w:r w:rsidRPr="00C438A5">
        <w:rPr>
          <w:rFonts w:cs="Times New Roman"/>
          <w:u w:val="single"/>
        </w:rPr>
        <w:t>biodiversity</w:t>
      </w:r>
      <w:r w:rsidRPr="00C438A5">
        <w:rPr>
          <w:rFonts w:cs="Times New Roman"/>
        </w:rPr>
        <w:t xml:space="preserve">, especially in </w:t>
      </w:r>
      <w:r w:rsidRPr="00C438A5">
        <w:rPr>
          <w:rFonts w:cs="Times New Roman"/>
          <w:u w:val="single"/>
        </w:rPr>
        <w:t>academic spaces</w:t>
      </w:r>
      <w:r w:rsidRPr="00C438A5">
        <w:rPr>
          <w:rFonts w:cs="Times New Roman"/>
        </w:rPr>
        <w:t xml:space="preserve">, are key to address the </w:t>
      </w:r>
      <w:r w:rsidRPr="00C438A5">
        <w:rPr>
          <w:rFonts w:cs="Times New Roman"/>
          <w:u w:val="single"/>
        </w:rPr>
        <w:t>incoming crisis</w:t>
      </w:r>
      <w:r w:rsidRPr="00C438A5">
        <w:rPr>
          <w:rFonts w:cs="Times New Roman"/>
        </w:rPr>
        <w:t xml:space="preserve"> with </w:t>
      </w:r>
      <w:r w:rsidRPr="00C438A5">
        <w:rPr>
          <w:rFonts w:cs="Times New Roman"/>
          <w:u w:val="single"/>
        </w:rPr>
        <w:t>tangible</w:t>
      </w:r>
      <w:r w:rsidRPr="00C438A5">
        <w:rPr>
          <w:rFonts w:cs="Times New Roman"/>
        </w:rPr>
        <w:t xml:space="preserve"> and </w:t>
      </w:r>
      <w:r w:rsidRPr="00C438A5">
        <w:rPr>
          <w:rFonts w:cs="Times New Roman"/>
          <w:u w:val="single"/>
        </w:rPr>
        <w:t>communicable solutions</w:t>
      </w:r>
      <w:r w:rsidRPr="00C438A5">
        <w:rPr>
          <w:rFonts w:cs="Times New Roman"/>
        </w:rPr>
        <w:t>.</w:t>
      </w:r>
    </w:p>
    <w:p w14:paraId="740A1317" w14:textId="77777777" w:rsidR="00293E15" w:rsidRPr="00C438A5" w:rsidRDefault="00293E15" w:rsidP="00293E15">
      <w:proofErr w:type="spellStart"/>
      <w:r w:rsidRPr="00C438A5">
        <w:rPr>
          <w:rStyle w:val="Style13ptBold"/>
        </w:rPr>
        <w:t>Solh</w:t>
      </w:r>
      <w:proofErr w:type="spellEnd"/>
      <w:r w:rsidRPr="00C438A5">
        <w:rPr>
          <w:rStyle w:val="Style13ptBold"/>
        </w:rPr>
        <w:t xml:space="preserve"> et al. 3</w:t>
      </w:r>
      <w:r w:rsidRPr="00C438A5">
        <w:t xml:space="preserve"> — M. </w:t>
      </w:r>
      <w:proofErr w:type="spellStart"/>
      <w:r w:rsidRPr="00C438A5">
        <w:t>Solh</w:t>
      </w:r>
      <w:proofErr w:type="spellEnd"/>
      <w:r w:rsidRPr="00C438A5">
        <w:t xml:space="preserve"> works for the International Centre for Agriculture Research in Dry Areas in Aleppo, Syria and specializes in drought </w:t>
      </w:r>
      <w:proofErr w:type="spellStart"/>
      <w:r w:rsidRPr="00C438A5">
        <w:t>prepardenss</w:t>
      </w:r>
      <w:proofErr w:type="spellEnd"/>
      <w:r w:rsidRPr="00C438A5">
        <w:t xml:space="preserve"> and economic sustainability in his region. A. Amri, T. </w:t>
      </w:r>
      <w:proofErr w:type="spellStart"/>
      <w:r w:rsidRPr="00C438A5">
        <w:t>Ngaido</w:t>
      </w:r>
      <w:proofErr w:type="spellEnd"/>
      <w:r w:rsidRPr="00C438A5">
        <w:t xml:space="preserve">, and J. </w:t>
      </w:r>
      <w:proofErr w:type="spellStart"/>
      <w:r w:rsidRPr="00C438A5">
        <w:t>Valkoun</w:t>
      </w:r>
      <w:proofErr w:type="spellEnd"/>
      <w:r w:rsidRPr="00C438A5">
        <w:t xml:space="preserve"> all work for the International Centre for Agriculture Research in Dry Areas in Aleppo, Syria. ("Policy and education reform needs for conservation of dryland biodiversity" ScienceDirect, Journal of Arid Environments, Volume 54, Issue 1, May 2003. https://www.sciencedirect.com/science/article/abs/pii/S0140196301908961)//JLPark**edited for offensive language</w:t>
      </w:r>
    </w:p>
    <w:p w14:paraId="418B403B" w14:textId="77777777" w:rsidR="00293E15" w:rsidRPr="00C438A5" w:rsidRDefault="00293E15" w:rsidP="00293E15">
      <w:pPr>
        <w:rPr>
          <w:sz w:val="8"/>
        </w:rPr>
      </w:pPr>
      <w:r w:rsidRPr="00F83956">
        <w:rPr>
          <w:rStyle w:val="Emphasis"/>
          <w:highlight w:val="cyan"/>
        </w:rPr>
        <w:t>Biod</w:t>
      </w:r>
      <w:r w:rsidRPr="00C438A5">
        <w:rPr>
          <w:rStyle w:val="Emphasis"/>
        </w:rPr>
        <w:t>iversity</w:t>
      </w:r>
      <w:r w:rsidRPr="00C438A5">
        <w:rPr>
          <w:sz w:val="8"/>
        </w:rPr>
        <w:t xml:space="preserve">, and particularly agricultural biodiversity development, </w:t>
      </w:r>
      <w:r w:rsidRPr="00F83956">
        <w:rPr>
          <w:rStyle w:val="StyleUnderline"/>
          <w:highlight w:val="cyan"/>
        </w:rPr>
        <w:t>is</w:t>
      </w:r>
      <w:r w:rsidRPr="00C438A5">
        <w:rPr>
          <w:sz w:val="8"/>
        </w:rPr>
        <w:t xml:space="preserve"> a </w:t>
      </w:r>
      <w:r w:rsidRPr="00F83956">
        <w:rPr>
          <w:rStyle w:val="StyleUnderline"/>
          <w:highlight w:val="cyan"/>
        </w:rPr>
        <w:t>key</w:t>
      </w:r>
      <w:r w:rsidRPr="00C438A5">
        <w:rPr>
          <w:sz w:val="8"/>
        </w:rPr>
        <w:t xml:space="preserve"> element for sustainable agriculture, environment conservation and food security </w:t>
      </w:r>
      <w:r w:rsidRPr="00F83956">
        <w:rPr>
          <w:rStyle w:val="StyleUnderline"/>
          <w:highlight w:val="cyan"/>
        </w:rPr>
        <w:t>for</w:t>
      </w:r>
      <w:r w:rsidRPr="00C438A5">
        <w:rPr>
          <w:rStyle w:val="StyleUnderline"/>
        </w:rPr>
        <w:t xml:space="preserve"> present and </w:t>
      </w:r>
      <w:r w:rsidRPr="00F83956">
        <w:rPr>
          <w:rStyle w:val="Emphasis"/>
          <w:highlight w:val="cyan"/>
        </w:rPr>
        <w:t>future generations</w:t>
      </w:r>
      <w:r w:rsidRPr="00C438A5">
        <w:rPr>
          <w:sz w:val="8"/>
        </w:rPr>
        <w:t>. Genetic resources are a common heritage of mankind with an international significance since no single country is self-sufficient and the agriculture of all countries has benefited from introduced species and varieties. Genetic resources have provided new crops through domestication, raw material for breeding purposes, and sources of adaptation to changing environments.</w:t>
      </w:r>
    </w:p>
    <w:p w14:paraId="162C0069" w14:textId="77777777" w:rsidR="00293E15" w:rsidRPr="00C438A5" w:rsidRDefault="00293E15" w:rsidP="00293E15">
      <w:pPr>
        <w:rPr>
          <w:sz w:val="8"/>
        </w:rPr>
      </w:pPr>
      <w:r w:rsidRPr="00C438A5">
        <w:rPr>
          <w:sz w:val="8"/>
        </w:rPr>
        <w:t xml:space="preserve">However, </w:t>
      </w:r>
      <w:r w:rsidRPr="00C438A5">
        <w:rPr>
          <w:rStyle w:val="StyleUnderline"/>
        </w:rPr>
        <w:t>the</w:t>
      </w:r>
      <w:r w:rsidRPr="00C438A5">
        <w:rPr>
          <w:sz w:val="8"/>
        </w:rPr>
        <w:t xml:space="preserve"> rapid </w:t>
      </w:r>
      <w:r w:rsidRPr="00F83956">
        <w:rPr>
          <w:rStyle w:val="StyleUnderline"/>
          <w:highlight w:val="cyan"/>
        </w:rPr>
        <w:t xml:space="preserve">loss of </w:t>
      </w:r>
      <w:r w:rsidRPr="00F83956">
        <w:rPr>
          <w:rStyle w:val="Emphasis"/>
          <w:highlight w:val="cyan"/>
        </w:rPr>
        <w:t>biod</w:t>
      </w:r>
      <w:r w:rsidRPr="00C438A5">
        <w:rPr>
          <w:rStyle w:val="Emphasis"/>
        </w:rPr>
        <w:t>iversity</w:t>
      </w:r>
      <w:r w:rsidRPr="00C438A5">
        <w:rPr>
          <w:rStyle w:val="StyleUnderline"/>
        </w:rPr>
        <w:t xml:space="preserve"> during the </w:t>
      </w:r>
      <w:r w:rsidRPr="00C438A5">
        <w:rPr>
          <w:rStyle w:val="Emphasis"/>
        </w:rPr>
        <w:t>last century</w:t>
      </w:r>
      <w:r w:rsidRPr="00C438A5">
        <w:rPr>
          <w:rStyle w:val="StyleUnderline"/>
        </w:rPr>
        <w:t xml:space="preserve"> has </w:t>
      </w:r>
      <w:r w:rsidRPr="00F83956">
        <w:rPr>
          <w:rStyle w:val="StyleUnderline"/>
          <w:highlight w:val="cyan"/>
        </w:rPr>
        <w:t>led to</w:t>
      </w:r>
      <w:r w:rsidRPr="00C438A5">
        <w:rPr>
          <w:rStyle w:val="StyleUnderline"/>
        </w:rPr>
        <w:t xml:space="preserve"> growing </w:t>
      </w:r>
      <w:r w:rsidRPr="00F83956">
        <w:rPr>
          <w:rStyle w:val="StyleUnderline"/>
          <w:highlight w:val="cyan"/>
        </w:rPr>
        <w:t xml:space="preserve">concerns at </w:t>
      </w:r>
      <w:r w:rsidRPr="00F83956">
        <w:rPr>
          <w:rStyle w:val="Emphasis"/>
          <w:highlight w:val="cyan"/>
        </w:rPr>
        <w:t>national</w:t>
      </w:r>
      <w:r w:rsidRPr="00F83956">
        <w:rPr>
          <w:rStyle w:val="StyleUnderline"/>
          <w:highlight w:val="cyan"/>
        </w:rPr>
        <w:t xml:space="preserve">, </w:t>
      </w:r>
      <w:proofErr w:type="gramStart"/>
      <w:r w:rsidRPr="00F83956">
        <w:rPr>
          <w:rStyle w:val="Emphasis"/>
          <w:highlight w:val="cyan"/>
        </w:rPr>
        <w:t>regional</w:t>
      </w:r>
      <w:proofErr w:type="gramEnd"/>
      <w:r w:rsidRPr="00F83956">
        <w:rPr>
          <w:rStyle w:val="StyleUnderline"/>
          <w:highlight w:val="cyan"/>
        </w:rPr>
        <w:t xml:space="preserve"> and </w:t>
      </w:r>
      <w:r w:rsidRPr="00F83956">
        <w:rPr>
          <w:rStyle w:val="Emphasis"/>
          <w:highlight w:val="cyan"/>
        </w:rPr>
        <w:t>international level</w:t>
      </w:r>
      <w:r w:rsidRPr="00C438A5">
        <w:rPr>
          <w:sz w:val="8"/>
        </w:rPr>
        <w:t xml:space="preserve">s. Major international agreements and conventions were enacted to promote in-situ or ex-situ conservation of biological diversity. Agenda 21 of the Earth Summit in 1992 and the Convention on Biological Diversity (CBD), which was initiated in 1993 and ratified by more than 172 countries, have stressed the importance of conservation and suitable use of biodiversity. </w:t>
      </w:r>
      <w:r w:rsidRPr="00C438A5">
        <w:rPr>
          <w:rStyle w:val="StyleUnderline"/>
        </w:rPr>
        <w:t>The governments of</w:t>
      </w:r>
      <w:r w:rsidRPr="00C438A5">
        <w:rPr>
          <w:sz w:val="8"/>
        </w:rPr>
        <w:t xml:space="preserve"> developing </w:t>
      </w:r>
      <w:r w:rsidRPr="00C438A5">
        <w:rPr>
          <w:rStyle w:val="StyleUnderline"/>
        </w:rPr>
        <w:t xml:space="preserve">countries are establishing </w:t>
      </w:r>
      <w:r w:rsidRPr="00C438A5">
        <w:rPr>
          <w:rStyle w:val="Emphasis"/>
        </w:rPr>
        <w:t>national policies</w:t>
      </w:r>
      <w:r w:rsidRPr="00C438A5">
        <w:rPr>
          <w:rStyle w:val="StyleUnderline"/>
        </w:rPr>
        <w:t xml:space="preserve"> and strategies for addressing these issues and including them as a </w:t>
      </w:r>
      <w:r w:rsidRPr="00C438A5">
        <w:rPr>
          <w:rStyle w:val="Emphasis"/>
        </w:rPr>
        <w:t>priority</w:t>
      </w:r>
      <w:r w:rsidRPr="00C438A5">
        <w:rPr>
          <w:sz w:val="8"/>
        </w:rPr>
        <w:t xml:space="preserve"> theme in their development efforts.</w:t>
      </w:r>
    </w:p>
    <w:p w14:paraId="311881FB" w14:textId="77777777" w:rsidR="00293E15" w:rsidRPr="00C438A5" w:rsidRDefault="00293E15" w:rsidP="00293E15">
      <w:pPr>
        <w:rPr>
          <w:sz w:val="8"/>
        </w:rPr>
      </w:pPr>
      <w:r w:rsidRPr="00C438A5">
        <w:rPr>
          <w:sz w:val="8"/>
        </w:rPr>
        <w:t xml:space="preserve">However, most of </w:t>
      </w:r>
      <w:r w:rsidRPr="00C438A5">
        <w:rPr>
          <w:rStyle w:val="StyleUnderline"/>
        </w:rPr>
        <w:t xml:space="preserve">these </w:t>
      </w:r>
      <w:r w:rsidRPr="00F83956">
        <w:rPr>
          <w:rStyle w:val="StyleUnderline"/>
          <w:highlight w:val="cyan"/>
        </w:rPr>
        <w:t>efforts are</w:t>
      </w:r>
      <w:r w:rsidRPr="00C438A5">
        <w:rPr>
          <w:sz w:val="8"/>
        </w:rPr>
        <w:t xml:space="preserve"> </w:t>
      </w:r>
      <w:r w:rsidRPr="00C438A5">
        <w:rPr>
          <w:strike/>
          <w:sz w:val="8"/>
        </w:rPr>
        <w:t>handicapped</w:t>
      </w:r>
      <w:r w:rsidRPr="00C438A5">
        <w:rPr>
          <w:sz w:val="8"/>
        </w:rPr>
        <w:t xml:space="preserve"> </w:t>
      </w:r>
      <w:r w:rsidRPr="00F83956">
        <w:rPr>
          <w:rStyle w:val="StyleUnderline"/>
          <w:highlight w:val="cyan"/>
        </w:rPr>
        <w:t xml:space="preserve">[constrained] by </w:t>
      </w:r>
      <w:r w:rsidRPr="00F83956">
        <w:rPr>
          <w:rStyle w:val="Emphasis"/>
          <w:highlight w:val="cyan"/>
        </w:rPr>
        <w:t>inappropriate expertise</w:t>
      </w:r>
      <w:r w:rsidRPr="00F83956">
        <w:rPr>
          <w:rStyle w:val="StyleUnderline"/>
          <w:highlight w:val="cyan"/>
        </w:rPr>
        <w:t xml:space="preserve"> and </w:t>
      </w:r>
      <w:r w:rsidRPr="00F83956">
        <w:rPr>
          <w:rStyle w:val="Emphasis"/>
          <w:highlight w:val="cyan"/>
        </w:rPr>
        <w:t>inadequate approaches</w:t>
      </w:r>
      <w:r w:rsidRPr="00C438A5">
        <w:rPr>
          <w:sz w:val="8"/>
        </w:rPr>
        <w:t xml:space="preserve"> that prohibit them to successfully address conservation issues. </w:t>
      </w:r>
      <w:r w:rsidRPr="00C438A5">
        <w:rPr>
          <w:rStyle w:val="StyleUnderline"/>
        </w:rPr>
        <w:t>In this respect</w:t>
      </w:r>
      <w:r w:rsidRPr="00C438A5">
        <w:rPr>
          <w:sz w:val="8"/>
        </w:rPr>
        <w:t xml:space="preserve">, the International Agricultural Research Centers (IARCs) of the Consultative Group on International Agricultural Research (CGIAR) system are </w:t>
      </w:r>
      <w:r w:rsidRPr="00F83956">
        <w:rPr>
          <w:rStyle w:val="StyleUnderline"/>
          <w:highlight w:val="cyan"/>
        </w:rPr>
        <w:t xml:space="preserve">devising </w:t>
      </w:r>
      <w:r w:rsidRPr="00F83956">
        <w:rPr>
          <w:rStyle w:val="Emphasis"/>
          <w:highlight w:val="cyan"/>
        </w:rPr>
        <w:t>new research</w:t>
      </w:r>
      <w:r w:rsidRPr="00F83956">
        <w:rPr>
          <w:rStyle w:val="StyleUnderline"/>
          <w:highlight w:val="cyan"/>
        </w:rPr>
        <w:t xml:space="preserve"> </w:t>
      </w:r>
      <w:r w:rsidRPr="00F83956">
        <w:rPr>
          <w:rStyle w:val="Emphasis"/>
          <w:highlight w:val="cyan"/>
        </w:rPr>
        <w:t>focusing</w:t>
      </w:r>
      <w:r w:rsidRPr="00C438A5">
        <w:rPr>
          <w:rStyle w:val="StyleUnderline"/>
        </w:rPr>
        <w:t xml:space="preserve"> on biodiversity, resource management, </w:t>
      </w:r>
      <w:r w:rsidRPr="00F83956">
        <w:rPr>
          <w:rStyle w:val="StyleUnderline"/>
          <w:highlight w:val="cyan"/>
        </w:rPr>
        <w:t>and the role of</w:t>
      </w:r>
      <w:r w:rsidRPr="00C438A5">
        <w:rPr>
          <w:sz w:val="8"/>
        </w:rPr>
        <w:t xml:space="preserve"> local </w:t>
      </w:r>
      <w:r w:rsidRPr="00F83956">
        <w:rPr>
          <w:rStyle w:val="Emphasis"/>
          <w:highlight w:val="cyan"/>
        </w:rPr>
        <w:t>communities</w:t>
      </w:r>
      <w:r w:rsidRPr="00C438A5">
        <w:rPr>
          <w:rStyle w:val="StyleUnderline"/>
        </w:rPr>
        <w:t xml:space="preserve"> in biodiversity conservation and rehabilitation</w:t>
      </w:r>
      <w:r w:rsidRPr="00C438A5">
        <w:rPr>
          <w:sz w:val="8"/>
        </w:rPr>
        <w:t xml:space="preserve">. The research </w:t>
      </w:r>
      <w:r w:rsidRPr="00C438A5">
        <w:rPr>
          <w:rStyle w:val="StyleUnderline"/>
        </w:rPr>
        <w:t xml:space="preserve">results </w:t>
      </w:r>
      <w:r w:rsidRPr="00F83956">
        <w:rPr>
          <w:rStyle w:val="StyleUnderline"/>
          <w:highlight w:val="cyan"/>
        </w:rPr>
        <w:t>will contribute to</w:t>
      </w:r>
      <w:r w:rsidRPr="00C438A5">
        <w:rPr>
          <w:rStyle w:val="StyleUnderline"/>
        </w:rPr>
        <w:t xml:space="preserve"> the development of appropriate </w:t>
      </w:r>
      <w:r w:rsidRPr="00F83956">
        <w:rPr>
          <w:rStyle w:val="StyleUnderline"/>
          <w:highlight w:val="cyan"/>
        </w:rPr>
        <w:t>approaches and policies</w:t>
      </w:r>
      <w:r w:rsidRPr="00C438A5">
        <w:rPr>
          <w:rStyle w:val="StyleUnderline"/>
        </w:rPr>
        <w:t xml:space="preserve">, and </w:t>
      </w:r>
      <w:r w:rsidRPr="00C438A5">
        <w:rPr>
          <w:rStyle w:val="Emphasis"/>
        </w:rPr>
        <w:t>institutional</w:t>
      </w:r>
      <w:r w:rsidRPr="00C438A5">
        <w:rPr>
          <w:rStyle w:val="StyleUnderline"/>
        </w:rPr>
        <w:t xml:space="preserve"> and </w:t>
      </w:r>
      <w:r w:rsidRPr="00C438A5">
        <w:rPr>
          <w:rStyle w:val="Emphasis"/>
        </w:rPr>
        <w:t>technical options</w:t>
      </w:r>
      <w:r w:rsidRPr="00C438A5">
        <w:rPr>
          <w:rStyle w:val="StyleUnderline"/>
        </w:rPr>
        <w:t xml:space="preserve"> that will help in the targeting</w:t>
      </w:r>
      <w:r w:rsidRPr="00C438A5">
        <w:rPr>
          <w:sz w:val="8"/>
        </w:rPr>
        <w:t xml:space="preserve"> of national </w:t>
      </w:r>
      <w:r w:rsidRPr="00C438A5">
        <w:rPr>
          <w:rStyle w:val="StyleUnderline"/>
        </w:rPr>
        <w:t>biodiversity</w:t>
      </w:r>
      <w:r w:rsidRPr="00C438A5">
        <w:rPr>
          <w:sz w:val="8"/>
        </w:rPr>
        <w:t xml:space="preserve"> conservation strategies.</w:t>
      </w:r>
    </w:p>
    <w:p w14:paraId="143F38C0" w14:textId="77777777" w:rsidR="00293E15" w:rsidRPr="00C438A5" w:rsidRDefault="00293E15" w:rsidP="00293E15">
      <w:pPr>
        <w:rPr>
          <w:sz w:val="8"/>
        </w:rPr>
      </w:pPr>
      <w:r w:rsidRPr="00C438A5">
        <w:rPr>
          <w:sz w:val="8"/>
        </w:rPr>
        <w:t xml:space="preserve">Moreover, IARCs, along with institutions from developed countries, are already playing a major role in the conservation of genetic diversity through ex-situ and field gene banks. Very few developing countries are playing such a role. Recently, in-situ conservation is being promoted as a fundamental requirement for the conservation of biological diversity, ecosystems, and related local knowledge. However, all these </w:t>
      </w:r>
      <w:r w:rsidRPr="00F83956">
        <w:rPr>
          <w:rStyle w:val="StyleUnderline"/>
          <w:highlight w:val="cyan"/>
        </w:rPr>
        <w:t xml:space="preserve">efforts have a </w:t>
      </w:r>
      <w:r w:rsidRPr="00F83956">
        <w:rPr>
          <w:rStyle w:val="Emphasis"/>
          <w:highlight w:val="cyan"/>
        </w:rPr>
        <w:t>major shortcoming</w:t>
      </w:r>
      <w:r w:rsidRPr="00C438A5">
        <w:rPr>
          <w:sz w:val="8"/>
        </w:rPr>
        <w:t xml:space="preserve">; in most cases, </w:t>
      </w:r>
      <w:r w:rsidRPr="00C438A5">
        <w:rPr>
          <w:rStyle w:val="StyleUnderline"/>
        </w:rPr>
        <w:t xml:space="preserve">they </w:t>
      </w:r>
      <w:r w:rsidRPr="00C438A5">
        <w:rPr>
          <w:rStyle w:val="Emphasis"/>
        </w:rPr>
        <w:t>promote</w:t>
      </w:r>
      <w:r w:rsidRPr="00C438A5">
        <w:rPr>
          <w:rStyle w:val="StyleUnderline"/>
        </w:rPr>
        <w:t xml:space="preserve"> technological approaches </w:t>
      </w:r>
      <w:r w:rsidRPr="00F83956">
        <w:rPr>
          <w:rStyle w:val="StyleUnderline"/>
          <w:highlight w:val="cyan"/>
        </w:rPr>
        <w:t>with</w:t>
      </w:r>
      <w:r w:rsidRPr="00C438A5">
        <w:rPr>
          <w:rStyle w:val="StyleUnderline"/>
        </w:rPr>
        <w:t xml:space="preserve">out looking at </w:t>
      </w:r>
      <w:r w:rsidRPr="00F83956">
        <w:rPr>
          <w:rStyle w:val="StyleUnderline"/>
          <w:highlight w:val="cyan"/>
        </w:rPr>
        <w:t xml:space="preserve">the </w:t>
      </w:r>
      <w:r w:rsidRPr="00F83956">
        <w:rPr>
          <w:rStyle w:val="Emphasis"/>
          <w:highlight w:val="cyan"/>
        </w:rPr>
        <w:t>importance of education</w:t>
      </w:r>
      <w:r w:rsidRPr="00F83956">
        <w:rPr>
          <w:rStyle w:val="StyleUnderline"/>
          <w:highlight w:val="cyan"/>
        </w:rPr>
        <w:t xml:space="preserve"> and </w:t>
      </w:r>
      <w:r w:rsidRPr="00F83956">
        <w:rPr>
          <w:rStyle w:val="Emphasis"/>
          <w:highlight w:val="cyan"/>
        </w:rPr>
        <w:t>policy options</w:t>
      </w:r>
      <w:r w:rsidRPr="00C438A5">
        <w:rPr>
          <w:rStyle w:val="StyleUnderline"/>
        </w:rPr>
        <w:t xml:space="preserve"> for the maintenance of biodiversity</w:t>
      </w:r>
      <w:r w:rsidRPr="00C438A5">
        <w:rPr>
          <w:sz w:val="8"/>
        </w:rPr>
        <w:t xml:space="preserve"> in dryland production systems. Our concern is not to dwell on a discussion about the benefits of biodiversity, but rather to explore what are some of the complementary measures that would help in sustaining biodiversity conservation and at the same time provide sufficient incentives to foster traditional agricultural, as a </w:t>
      </w:r>
      <w:proofErr w:type="gramStart"/>
      <w:r w:rsidRPr="00C438A5">
        <w:rPr>
          <w:sz w:val="8"/>
        </w:rPr>
        <w:t>custodians</w:t>
      </w:r>
      <w:proofErr w:type="gramEnd"/>
      <w:r w:rsidRPr="00C438A5">
        <w:rPr>
          <w:sz w:val="8"/>
        </w:rPr>
        <w:t xml:space="preserve"> genetic resources, to conserve these resources.</w:t>
      </w:r>
    </w:p>
    <w:p w14:paraId="5870EAED" w14:textId="77777777" w:rsidR="00293E15" w:rsidRPr="00C438A5" w:rsidRDefault="00293E15" w:rsidP="00293E15">
      <w:pPr>
        <w:rPr>
          <w:sz w:val="2"/>
          <w:szCs w:val="2"/>
        </w:rPr>
      </w:pPr>
      <w:r w:rsidRPr="00C438A5">
        <w:rPr>
          <w:sz w:val="2"/>
          <w:szCs w:val="2"/>
        </w:rPr>
        <w:t xml:space="preserve">The paper is divided into four sections. After the introduction, the second section discusses the importance of biodiversity in dry areas in the context of crops and rangelands. The third section evaluates some of the approaches that have been used in Central and West Asia and North Africa (CWANA) to promote biodiversity conservation. The fourth section explores the importance of education, </w:t>
      </w:r>
      <w:proofErr w:type="gramStart"/>
      <w:r w:rsidRPr="00C438A5">
        <w:rPr>
          <w:sz w:val="2"/>
          <w:szCs w:val="2"/>
        </w:rPr>
        <w:t>policies</w:t>
      </w:r>
      <w:proofErr w:type="gramEnd"/>
      <w:r w:rsidRPr="00C438A5">
        <w:rPr>
          <w:sz w:val="2"/>
          <w:szCs w:val="2"/>
        </w:rPr>
        <w:t xml:space="preserve"> and institutional incentives for managing and rehabilitating dryland biodiversity. Finally, we conclude with the </w:t>
      </w:r>
      <w:proofErr w:type="gramStart"/>
      <w:r w:rsidRPr="00C438A5">
        <w:rPr>
          <w:sz w:val="2"/>
          <w:szCs w:val="2"/>
        </w:rPr>
        <w:t>future outlook</w:t>
      </w:r>
      <w:proofErr w:type="gramEnd"/>
      <w:r w:rsidRPr="00C438A5">
        <w:rPr>
          <w:sz w:val="2"/>
          <w:szCs w:val="2"/>
        </w:rPr>
        <w:t xml:space="preserve"> for conservation and rehabilitation of biodiversity in dry areas.</w:t>
      </w:r>
    </w:p>
    <w:p w14:paraId="7EF16361" w14:textId="77777777" w:rsidR="00293E15" w:rsidRPr="00C438A5" w:rsidRDefault="00293E15" w:rsidP="00293E15">
      <w:pPr>
        <w:rPr>
          <w:sz w:val="2"/>
          <w:szCs w:val="2"/>
        </w:rPr>
      </w:pPr>
      <w:r w:rsidRPr="00C438A5">
        <w:rPr>
          <w:sz w:val="2"/>
          <w:szCs w:val="2"/>
        </w:rPr>
        <w:t xml:space="preserve">Importance of dryland </w:t>
      </w:r>
      <w:proofErr w:type="spellStart"/>
      <w:r w:rsidRPr="00C438A5">
        <w:rPr>
          <w:sz w:val="2"/>
          <w:szCs w:val="2"/>
        </w:rPr>
        <w:t>agro</w:t>
      </w:r>
      <w:proofErr w:type="spellEnd"/>
      <w:r w:rsidRPr="00C438A5">
        <w:rPr>
          <w:sz w:val="2"/>
          <w:szCs w:val="2"/>
        </w:rPr>
        <w:t>-biodiversity</w:t>
      </w:r>
    </w:p>
    <w:p w14:paraId="0D7E85EA" w14:textId="77777777" w:rsidR="00293E15" w:rsidRPr="00C438A5" w:rsidRDefault="00293E15" w:rsidP="00293E15">
      <w:pPr>
        <w:rPr>
          <w:sz w:val="2"/>
          <w:szCs w:val="2"/>
        </w:rPr>
      </w:pPr>
      <w:r w:rsidRPr="00C438A5">
        <w:rPr>
          <w:sz w:val="2"/>
          <w:szCs w:val="2"/>
        </w:rPr>
        <w:t xml:space="preserve">Dryland ecosystems, which comprise areas with a ratio of mean annual rainfall to mean annual evapotranspiration of less than 0)65, include hyper-arid, arid, semiarid, Mediterranean, </w:t>
      </w:r>
      <w:proofErr w:type="gramStart"/>
      <w:r w:rsidRPr="00C438A5">
        <w:rPr>
          <w:sz w:val="2"/>
          <w:szCs w:val="2"/>
        </w:rPr>
        <w:t>savannah</w:t>
      </w:r>
      <w:proofErr w:type="gramEnd"/>
      <w:r w:rsidRPr="00C438A5">
        <w:rPr>
          <w:sz w:val="2"/>
          <w:szCs w:val="2"/>
        </w:rPr>
        <w:t xml:space="preserve"> and grassland ecosystems. These ecosystems, which occupy 41% of the world’s land area and are inhabited by one-sixth of the world’s population, are fragile environments characterized by heat stress, frequent drought, salinity, </w:t>
      </w:r>
      <w:proofErr w:type="gramStart"/>
      <w:r w:rsidRPr="00C438A5">
        <w:rPr>
          <w:sz w:val="2"/>
          <w:szCs w:val="2"/>
        </w:rPr>
        <w:t>diseases</w:t>
      </w:r>
      <w:proofErr w:type="gramEnd"/>
      <w:r w:rsidRPr="00C438A5">
        <w:rPr>
          <w:sz w:val="2"/>
          <w:szCs w:val="2"/>
        </w:rPr>
        <w:t xml:space="preserve"> and pests. Biodiversity in dryland ecosystems, although with fewer species than tropical forests, is important when considering the higher within-species variability and the higher level of endemism.</w:t>
      </w:r>
    </w:p>
    <w:p w14:paraId="49E41748" w14:textId="77777777" w:rsidR="00293E15" w:rsidRPr="00C438A5" w:rsidRDefault="00293E15" w:rsidP="00293E15">
      <w:pPr>
        <w:rPr>
          <w:sz w:val="2"/>
          <w:szCs w:val="2"/>
        </w:rPr>
      </w:pPr>
      <w:r w:rsidRPr="00C438A5">
        <w:rPr>
          <w:sz w:val="2"/>
          <w:szCs w:val="2"/>
        </w:rPr>
        <w:t>Such importance is apparent when we consider their inherent adaptability to the harsh local conditions. Moreover, most of the valuable domesticated species have originated from dryland ecosystems (Harlan, 1992). In addition, crop-livestock integration, which is a major feature of the dryland production systems in CWANA and of rural household-use complex production strategies that also rely on grazing natural rangelands (ICARDA, 1997). Many other dryland species, which are an important source of commercial and industrial products, have sustained the production and livelihood strategies of many generations.</w:t>
      </w:r>
    </w:p>
    <w:p w14:paraId="4E5E049D" w14:textId="77777777" w:rsidR="00293E15" w:rsidRPr="00C438A5" w:rsidRDefault="00293E15" w:rsidP="00293E15">
      <w:pPr>
        <w:rPr>
          <w:b/>
          <w:bCs/>
        </w:rPr>
      </w:pPr>
      <w:r w:rsidRPr="00C438A5">
        <w:rPr>
          <w:b/>
          <w:bCs/>
        </w:rPr>
        <w:t>&lt;&lt;Table Omitted&gt;&gt;</w:t>
      </w:r>
    </w:p>
    <w:p w14:paraId="07E3E49D" w14:textId="77777777" w:rsidR="00293E15" w:rsidRPr="00C438A5" w:rsidRDefault="00293E15" w:rsidP="00293E15">
      <w:pPr>
        <w:rPr>
          <w:sz w:val="2"/>
          <w:szCs w:val="2"/>
        </w:rPr>
      </w:pPr>
      <w:r w:rsidRPr="00C438A5">
        <w:rPr>
          <w:sz w:val="2"/>
          <w:szCs w:val="2"/>
        </w:rPr>
        <w:t xml:space="preserve">For example, the CWANA region contains three </w:t>
      </w:r>
      <w:proofErr w:type="spellStart"/>
      <w:r w:rsidRPr="00C438A5">
        <w:rPr>
          <w:sz w:val="2"/>
          <w:szCs w:val="2"/>
        </w:rPr>
        <w:t>Vavilovian</w:t>
      </w:r>
      <w:proofErr w:type="spellEnd"/>
      <w:r w:rsidRPr="00C438A5">
        <w:rPr>
          <w:sz w:val="2"/>
          <w:szCs w:val="2"/>
        </w:rPr>
        <w:t xml:space="preserve"> </w:t>
      </w:r>
      <w:proofErr w:type="spellStart"/>
      <w:r w:rsidRPr="00C438A5">
        <w:rPr>
          <w:sz w:val="2"/>
          <w:szCs w:val="2"/>
        </w:rPr>
        <w:t>centres</w:t>
      </w:r>
      <w:proofErr w:type="spellEnd"/>
      <w:r w:rsidRPr="00C438A5">
        <w:rPr>
          <w:sz w:val="2"/>
          <w:szCs w:val="2"/>
        </w:rPr>
        <w:t xml:space="preserve"> of origin, including Mediterranean-type ecosystems with a total of 25,000 species of higher plants and four of the 18 hot spots of endemism (Harlan, 1992, 1995). The Near East region, which is a unique </w:t>
      </w:r>
      <w:proofErr w:type="spellStart"/>
      <w:r w:rsidRPr="00C438A5">
        <w:rPr>
          <w:sz w:val="2"/>
          <w:szCs w:val="2"/>
        </w:rPr>
        <w:t>centre</w:t>
      </w:r>
      <w:proofErr w:type="spellEnd"/>
      <w:r w:rsidRPr="00C438A5">
        <w:rPr>
          <w:sz w:val="2"/>
          <w:szCs w:val="2"/>
        </w:rPr>
        <w:t xml:space="preserve"> of diversity, encompasses an area of mega-diversity of important food crops and pasture species. It is one of the few nuclear </w:t>
      </w:r>
      <w:proofErr w:type="spellStart"/>
      <w:r w:rsidRPr="00C438A5">
        <w:rPr>
          <w:sz w:val="2"/>
          <w:szCs w:val="2"/>
        </w:rPr>
        <w:t>centres</w:t>
      </w:r>
      <w:proofErr w:type="spellEnd"/>
      <w:r w:rsidRPr="00C438A5">
        <w:rPr>
          <w:sz w:val="2"/>
          <w:szCs w:val="2"/>
        </w:rPr>
        <w:t xml:space="preserve"> where numerous species (notably wheat, barley, lentils, chickpeas, </w:t>
      </w:r>
      <w:proofErr w:type="gramStart"/>
      <w:r w:rsidRPr="00C438A5">
        <w:rPr>
          <w:sz w:val="2"/>
          <w:szCs w:val="2"/>
        </w:rPr>
        <w:t>peas</w:t>
      </w:r>
      <w:proofErr w:type="gramEnd"/>
      <w:r w:rsidRPr="00C438A5">
        <w:rPr>
          <w:sz w:val="2"/>
          <w:szCs w:val="2"/>
        </w:rPr>
        <w:t xml:space="preserve"> and vetch) originated 10,000 years ago. Many species of vascular plants are endemic to this region (Table 1). Land races and wild relatives of globally important crops, pasture and fruit trees are still found in this region (GEF/UNDP/ICARDA, 1999).</w:t>
      </w:r>
    </w:p>
    <w:p w14:paraId="4CC60BE3" w14:textId="77777777" w:rsidR="00293E15" w:rsidRPr="00C438A5" w:rsidRDefault="00293E15" w:rsidP="00293E15">
      <w:pPr>
        <w:rPr>
          <w:sz w:val="2"/>
          <w:szCs w:val="2"/>
        </w:rPr>
      </w:pPr>
      <w:r w:rsidRPr="00C438A5">
        <w:rPr>
          <w:sz w:val="2"/>
          <w:szCs w:val="2"/>
        </w:rPr>
        <w:t xml:space="preserve">However, the fragility of the dryland ecosystems, the rapid population growth, the increasing pressure on natural resources, the use of inappropriate farming practices and the lack of enabling policies </w:t>
      </w:r>
      <w:proofErr w:type="gramStart"/>
      <w:r w:rsidRPr="00C438A5">
        <w:rPr>
          <w:sz w:val="2"/>
          <w:szCs w:val="2"/>
        </w:rPr>
        <w:t>have</w:t>
      </w:r>
      <w:proofErr w:type="gramEnd"/>
      <w:r w:rsidRPr="00C438A5">
        <w:rPr>
          <w:sz w:val="2"/>
          <w:szCs w:val="2"/>
        </w:rPr>
        <w:t xml:space="preserve"> led to serious degradation of agricultural biodiversity, which contributes to desertification and global climatic changes. Soil and rangeland degradation are believed to have a significant influence on the Earth’s carbon balance.</w:t>
      </w:r>
    </w:p>
    <w:p w14:paraId="64C2EDC9" w14:textId="77777777" w:rsidR="00293E15" w:rsidRPr="00C438A5" w:rsidRDefault="00293E15" w:rsidP="00293E15">
      <w:pPr>
        <w:rPr>
          <w:sz w:val="2"/>
          <w:szCs w:val="2"/>
        </w:rPr>
      </w:pPr>
      <w:r w:rsidRPr="00C438A5">
        <w:rPr>
          <w:sz w:val="2"/>
          <w:szCs w:val="2"/>
        </w:rPr>
        <w:t>Besides biological erosion, the dryland areas are exposed, in the long-term, to erosion of the indigenous knowledge as well as traditional cultivars and rangeland species. The level of out-migration and reduced income-generating opportunities are pushing new generations away from farming and herding. Moreover, the enforcement of national boundaries has curtailed transhumance opportunities and increased pressures on national pastures. Public awareness of the importance of local knowledge is insufficient. For example, the educational systems do not include in their curricula any courses on the importance of biodiversity for mankind and for preserving the breeding knowledge that has been acquired through many generations.</w:t>
      </w:r>
    </w:p>
    <w:p w14:paraId="25292E8F" w14:textId="77777777" w:rsidR="00293E15" w:rsidRPr="00C438A5" w:rsidRDefault="00293E15" w:rsidP="00293E15">
      <w:pPr>
        <w:rPr>
          <w:sz w:val="2"/>
          <w:szCs w:val="2"/>
        </w:rPr>
      </w:pPr>
      <w:r w:rsidRPr="00C438A5">
        <w:rPr>
          <w:sz w:val="2"/>
          <w:szCs w:val="2"/>
        </w:rPr>
        <w:t>The erosion of biodiversity and indigenous knowledge has many implications for biodiversity conservation efforts, because without an adequate understanding of their natural resources, future rural communities and individuals will fail to maintain vital seed and rootstocks. This is not to say, as we shall discuss in the following sections, that the present conservation efforts cannot resolve the problem, but that the sustainability of these conservation efforts depends on public awareness and understanding of biodiversity on the part of future custodians of traditional farming, and the incentives that will be provided by governments to make conservation profitable.</w:t>
      </w:r>
    </w:p>
    <w:p w14:paraId="37EBE510" w14:textId="77777777" w:rsidR="00293E15" w:rsidRPr="00C438A5" w:rsidRDefault="00293E15" w:rsidP="00293E15">
      <w:pPr>
        <w:rPr>
          <w:sz w:val="2"/>
          <w:szCs w:val="2"/>
        </w:rPr>
      </w:pPr>
      <w:r w:rsidRPr="00C438A5">
        <w:rPr>
          <w:sz w:val="2"/>
          <w:szCs w:val="2"/>
        </w:rPr>
        <w:t xml:space="preserve">To attenuate the erosion of the agricultural biodiversity of dryland areas, CGIAR </w:t>
      </w:r>
      <w:proofErr w:type="spellStart"/>
      <w:r w:rsidRPr="00C438A5">
        <w:rPr>
          <w:sz w:val="2"/>
          <w:szCs w:val="2"/>
        </w:rPr>
        <w:t>centres</w:t>
      </w:r>
      <w:proofErr w:type="spellEnd"/>
      <w:r w:rsidRPr="00C438A5">
        <w:rPr>
          <w:sz w:val="2"/>
          <w:szCs w:val="2"/>
        </w:rPr>
        <w:t xml:space="preserve"> are holding in trust more than 500,000 samples of annual crops and their wild species, mainly cereals, food legumes, </w:t>
      </w:r>
      <w:proofErr w:type="gramStart"/>
      <w:r w:rsidRPr="00C438A5">
        <w:rPr>
          <w:sz w:val="2"/>
          <w:szCs w:val="2"/>
        </w:rPr>
        <w:t>forages</w:t>
      </w:r>
      <w:proofErr w:type="gramEnd"/>
      <w:r w:rsidRPr="00C438A5">
        <w:rPr>
          <w:sz w:val="2"/>
          <w:szCs w:val="2"/>
        </w:rPr>
        <w:t xml:space="preserve"> and rangeland species. The ICARDA gene bank is at present conserving about 120,000 accessions with more than 60% having been collected from the CWANA region (Table 2). The Arab Centre for Studies in Arid Zones and Dry Areas (ACSAD) is </w:t>
      </w:r>
      <w:proofErr w:type="gramStart"/>
      <w:r w:rsidRPr="00C438A5">
        <w:rPr>
          <w:sz w:val="2"/>
          <w:szCs w:val="2"/>
        </w:rPr>
        <w:t>actually conserving</w:t>
      </w:r>
      <w:proofErr w:type="gramEnd"/>
      <w:r w:rsidRPr="00C438A5">
        <w:rPr>
          <w:sz w:val="2"/>
          <w:szCs w:val="2"/>
        </w:rPr>
        <w:t xml:space="preserve"> seeds of fruit trees and their wild relatives, shrubs, and other rangeland species along with 460 accessions of almonds, pistachios, figs, grapes and olives grown in their field gene bank. These resources can play a major role in the rehabilitation efforts and introducing species completely eroded by disasters such as wars, long-lasting </w:t>
      </w:r>
      <w:proofErr w:type="gramStart"/>
      <w:r w:rsidRPr="00C438A5">
        <w:rPr>
          <w:sz w:val="2"/>
          <w:szCs w:val="2"/>
        </w:rPr>
        <w:t>droughts</w:t>
      </w:r>
      <w:proofErr w:type="gramEnd"/>
      <w:r w:rsidRPr="00C438A5">
        <w:rPr>
          <w:sz w:val="2"/>
          <w:szCs w:val="2"/>
        </w:rPr>
        <w:t xml:space="preserve"> and frequent floods.</w:t>
      </w:r>
    </w:p>
    <w:p w14:paraId="6FBF6ABB" w14:textId="77777777" w:rsidR="00293E15" w:rsidRPr="00C438A5" w:rsidRDefault="00293E15" w:rsidP="00293E15">
      <w:pPr>
        <w:rPr>
          <w:sz w:val="2"/>
          <w:szCs w:val="2"/>
        </w:rPr>
      </w:pPr>
      <w:r w:rsidRPr="00C438A5">
        <w:rPr>
          <w:sz w:val="2"/>
          <w:szCs w:val="2"/>
        </w:rPr>
        <w:t xml:space="preserve">Ex-situ conservation </w:t>
      </w:r>
      <w:proofErr w:type="spellStart"/>
      <w:r w:rsidRPr="00C438A5">
        <w:rPr>
          <w:sz w:val="2"/>
          <w:szCs w:val="2"/>
        </w:rPr>
        <w:t>programmes</w:t>
      </w:r>
      <w:proofErr w:type="spellEnd"/>
      <w:r w:rsidRPr="00C438A5">
        <w:rPr>
          <w:sz w:val="2"/>
          <w:szCs w:val="2"/>
        </w:rPr>
        <w:t xml:space="preserve"> in the countries of CWANA are at different stages of development. </w:t>
      </w:r>
      <w:proofErr w:type="gramStart"/>
      <w:r w:rsidRPr="00C438A5">
        <w:rPr>
          <w:sz w:val="2"/>
          <w:szCs w:val="2"/>
        </w:rPr>
        <w:t>With the exception of</w:t>
      </w:r>
      <w:proofErr w:type="gramEnd"/>
      <w:r w:rsidRPr="00C438A5">
        <w:rPr>
          <w:sz w:val="2"/>
          <w:szCs w:val="2"/>
        </w:rPr>
        <w:t xml:space="preserve"> Turkey, Pakistan, Egypt, Iran, Syria and Jordan, no adequate functional gene banks for long-term conservation are available in the CWANA countries (IPGRI/FAO, 1996). In these latter countries, plant genetic resources are either conserved for short periods of less than 10 years or by breeders as active collections. Some of these collections are lost due to inadequate storage facilities or are mixed due to continuous planting and harvesting errors.</w:t>
      </w:r>
    </w:p>
    <w:p w14:paraId="1D6E728F" w14:textId="77777777" w:rsidR="00293E15" w:rsidRPr="00C438A5" w:rsidRDefault="00293E15" w:rsidP="00293E15">
      <w:pPr>
        <w:rPr>
          <w:b/>
          <w:bCs/>
        </w:rPr>
      </w:pPr>
      <w:r w:rsidRPr="00C438A5">
        <w:rPr>
          <w:b/>
          <w:bCs/>
        </w:rPr>
        <w:t>&lt;&lt;Table Omitted&gt;&gt;</w:t>
      </w:r>
    </w:p>
    <w:p w14:paraId="312D9DB5" w14:textId="77777777" w:rsidR="00293E15" w:rsidRPr="00C438A5" w:rsidRDefault="00293E15" w:rsidP="00293E15">
      <w:pPr>
        <w:rPr>
          <w:sz w:val="2"/>
          <w:szCs w:val="2"/>
        </w:rPr>
      </w:pPr>
      <w:r w:rsidRPr="00C438A5">
        <w:rPr>
          <w:sz w:val="2"/>
          <w:szCs w:val="2"/>
        </w:rPr>
        <w:t xml:space="preserve">Therefore, more attention should be devoted to the creation of national or regional gene and field banks as land races and wild species are rapidly disappearing. The few exclusionary reserves created by some countries do not often target the preservation of globally important crops and their wild relatives, do not cover different dryland ecosystems, and do not </w:t>
      </w:r>
      <w:proofErr w:type="gramStart"/>
      <w:r w:rsidRPr="00C438A5">
        <w:rPr>
          <w:sz w:val="2"/>
          <w:szCs w:val="2"/>
        </w:rPr>
        <w:t>take into account</w:t>
      </w:r>
      <w:proofErr w:type="gramEnd"/>
      <w:r w:rsidRPr="00C438A5">
        <w:rPr>
          <w:sz w:val="2"/>
          <w:szCs w:val="2"/>
        </w:rPr>
        <w:t xml:space="preserve"> the needs of local communities.</w:t>
      </w:r>
    </w:p>
    <w:p w14:paraId="3E0806B7" w14:textId="77777777" w:rsidR="00293E15" w:rsidRPr="00C438A5" w:rsidRDefault="00293E15" w:rsidP="00293E15">
      <w:pPr>
        <w:rPr>
          <w:sz w:val="8"/>
          <w:szCs w:val="8"/>
        </w:rPr>
      </w:pPr>
      <w:r w:rsidRPr="00C438A5">
        <w:rPr>
          <w:sz w:val="8"/>
          <w:szCs w:val="8"/>
        </w:rPr>
        <w:t>In-situ conservation</w:t>
      </w:r>
    </w:p>
    <w:p w14:paraId="54F66BC7" w14:textId="77777777" w:rsidR="00293E15" w:rsidRPr="00C438A5" w:rsidRDefault="00293E15" w:rsidP="00293E15">
      <w:pPr>
        <w:rPr>
          <w:sz w:val="8"/>
          <w:szCs w:val="8"/>
        </w:rPr>
      </w:pPr>
      <w:r w:rsidRPr="00C438A5">
        <w:rPr>
          <w:sz w:val="8"/>
          <w:szCs w:val="8"/>
        </w:rPr>
        <w:t xml:space="preserve">In-situ conservation of plant genetic resources is an essential component of sustainable agriculture as it allows for direct and continuous use of genetic resources by farmers. It has the advantage over ex-situ conservation of allowing for evolution and natural selection to preserve the larger diversity needed as a buffer against changes in environments, and to withstand biotic and abiotic stresses (IPGRI, 1999). This type of conservation, which has been strongly </w:t>
      </w:r>
      <w:proofErr w:type="spellStart"/>
      <w:r w:rsidRPr="00C438A5">
        <w:rPr>
          <w:sz w:val="8"/>
          <w:szCs w:val="8"/>
        </w:rPr>
        <w:t>emphasised</w:t>
      </w:r>
      <w:proofErr w:type="spellEnd"/>
      <w:r w:rsidRPr="00C438A5">
        <w:rPr>
          <w:sz w:val="8"/>
          <w:szCs w:val="8"/>
        </w:rPr>
        <w:t xml:space="preserve"> in the Convention of Biological Diversity and in Agenda 21, has been advocated by the International Plant Genetic Resources Institute (IPGRI) and the International Centre for Agricultural Research in the Dry Areas (ICARDA) as a new dimension for the conservation of plant genetic resources (ICARDA, 1997; IPGRI, 1999).</w:t>
      </w:r>
    </w:p>
    <w:p w14:paraId="0C918E35" w14:textId="77777777" w:rsidR="00293E15" w:rsidRPr="00C438A5" w:rsidRDefault="00293E15" w:rsidP="00293E15">
      <w:pPr>
        <w:rPr>
          <w:sz w:val="8"/>
        </w:rPr>
      </w:pPr>
      <w:r w:rsidRPr="00C438A5">
        <w:rPr>
          <w:sz w:val="8"/>
        </w:rPr>
        <w:t xml:space="preserve">In 1995, the IPGRI together with national </w:t>
      </w:r>
      <w:proofErr w:type="spellStart"/>
      <w:r w:rsidRPr="00C438A5">
        <w:rPr>
          <w:sz w:val="8"/>
        </w:rPr>
        <w:t>programmes</w:t>
      </w:r>
      <w:proofErr w:type="spellEnd"/>
      <w:r w:rsidRPr="00C438A5">
        <w:rPr>
          <w:sz w:val="8"/>
        </w:rPr>
        <w:t xml:space="preserve"> from nine countries initiated a project to strengthen the scientific basis of in-situ conservation of land races. In addition, </w:t>
      </w:r>
      <w:r w:rsidRPr="00C438A5">
        <w:rPr>
          <w:rStyle w:val="StyleUnderline"/>
        </w:rPr>
        <w:t>the</w:t>
      </w:r>
      <w:r w:rsidRPr="00C438A5">
        <w:rPr>
          <w:sz w:val="8"/>
        </w:rPr>
        <w:t xml:space="preserve"> Subsidiary Body of Scientific, Technical and Technological Advice (</w:t>
      </w:r>
      <w:r w:rsidRPr="00C438A5">
        <w:rPr>
          <w:rStyle w:val="StyleUnderline"/>
        </w:rPr>
        <w:t>SBSTTA</w:t>
      </w:r>
      <w:r w:rsidRPr="00C438A5">
        <w:rPr>
          <w:sz w:val="8"/>
        </w:rPr>
        <w:t xml:space="preserve">) </w:t>
      </w:r>
      <w:r w:rsidRPr="00C438A5">
        <w:rPr>
          <w:rStyle w:val="StyleUnderline"/>
        </w:rPr>
        <w:t>is</w:t>
      </w:r>
      <w:r w:rsidRPr="00C438A5">
        <w:rPr>
          <w:sz w:val="8"/>
        </w:rPr>
        <w:t xml:space="preserve"> also </w:t>
      </w:r>
      <w:r w:rsidRPr="00C438A5">
        <w:rPr>
          <w:rStyle w:val="StyleUnderline"/>
        </w:rPr>
        <w:t>investigating the means to enhance biodiversity conservation</w:t>
      </w:r>
      <w:r w:rsidRPr="00C438A5">
        <w:rPr>
          <w:sz w:val="8"/>
        </w:rPr>
        <w:t xml:space="preserve"> in dryland ecosystems. </w:t>
      </w:r>
      <w:r w:rsidRPr="00C438A5">
        <w:rPr>
          <w:rStyle w:val="StyleUnderline"/>
        </w:rPr>
        <w:t xml:space="preserve">The </w:t>
      </w:r>
      <w:r w:rsidRPr="00F83956">
        <w:rPr>
          <w:rStyle w:val="StyleUnderline"/>
          <w:highlight w:val="cyan"/>
        </w:rPr>
        <w:t>success of</w:t>
      </w:r>
      <w:r w:rsidRPr="00C438A5">
        <w:rPr>
          <w:rStyle w:val="StyleUnderline"/>
        </w:rPr>
        <w:t xml:space="preserve"> in-situ </w:t>
      </w:r>
      <w:r w:rsidRPr="00F83956">
        <w:rPr>
          <w:rStyle w:val="StyleUnderline"/>
          <w:highlight w:val="cyan"/>
        </w:rPr>
        <w:t>conservation</w:t>
      </w:r>
      <w:r w:rsidRPr="00C438A5">
        <w:rPr>
          <w:sz w:val="8"/>
        </w:rPr>
        <w:t xml:space="preserve"> of </w:t>
      </w:r>
      <w:proofErr w:type="spellStart"/>
      <w:r w:rsidRPr="00C438A5">
        <w:rPr>
          <w:sz w:val="8"/>
        </w:rPr>
        <w:t>agro</w:t>
      </w:r>
      <w:proofErr w:type="spellEnd"/>
      <w:r w:rsidRPr="00C438A5">
        <w:rPr>
          <w:sz w:val="8"/>
        </w:rPr>
        <w:t xml:space="preserve">-biodiversity </w:t>
      </w:r>
      <w:r w:rsidRPr="00C438A5">
        <w:rPr>
          <w:rStyle w:val="StyleUnderline"/>
        </w:rPr>
        <w:t xml:space="preserve">will </w:t>
      </w:r>
      <w:r w:rsidRPr="00F83956">
        <w:rPr>
          <w:rStyle w:val="StyleUnderline"/>
          <w:highlight w:val="cyan"/>
        </w:rPr>
        <w:t>depend on</w:t>
      </w:r>
      <w:r w:rsidRPr="00C438A5">
        <w:rPr>
          <w:rStyle w:val="StyleUnderline"/>
        </w:rPr>
        <w:t xml:space="preserve"> the following</w:t>
      </w:r>
      <w:r w:rsidRPr="00C438A5">
        <w:rPr>
          <w:sz w:val="8"/>
        </w:rPr>
        <w:t>:</w:t>
      </w:r>
    </w:p>
    <w:p w14:paraId="470943B9" w14:textId="77777777" w:rsidR="00293E15" w:rsidRPr="00C438A5" w:rsidRDefault="00293E15" w:rsidP="00293E15">
      <w:pPr>
        <w:pStyle w:val="ListParagraph"/>
        <w:numPr>
          <w:ilvl w:val="0"/>
          <w:numId w:val="17"/>
        </w:numPr>
        <w:rPr>
          <w:sz w:val="8"/>
        </w:rPr>
      </w:pPr>
      <w:r w:rsidRPr="00C438A5">
        <w:rPr>
          <w:rStyle w:val="StyleUnderline"/>
        </w:rPr>
        <w:t xml:space="preserve">Developing, through </w:t>
      </w:r>
      <w:r w:rsidRPr="00F83956">
        <w:rPr>
          <w:rStyle w:val="Emphasis"/>
          <w:highlight w:val="cyan"/>
        </w:rPr>
        <w:t>participatory research</w:t>
      </w:r>
      <w:r w:rsidRPr="00C438A5">
        <w:rPr>
          <w:rStyle w:val="StyleUnderline"/>
        </w:rPr>
        <w:t xml:space="preserve"> approaches, options</w:t>
      </w:r>
      <w:r w:rsidRPr="00C438A5">
        <w:rPr>
          <w:sz w:val="8"/>
        </w:rPr>
        <w:t xml:space="preserve"> competitive to intensive agriculture packages.</w:t>
      </w:r>
    </w:p>
    <w:p w14:paraId="4977DA16" w14:textId="77777777" w:rsidR="00293E15" w:rsidRPr="00C438A5" w:rsidRDefault="00293E15" w:rsidP="00293E15">
      <w:pPr>
        <w:pStyle w:val="ListParagraph"/>
        <w:numPr>
          <w:ilvl w:val="0"/>
          <w:numId w:val="17"/>
        </w:numPr>
        <w:rPr>
          <w:sz w:val="8"/>
        </w:rPr>
      </w:pPr>
      <w:r w:rsidRPr="00C438A5">
        <w:rPr>
          <w:rStyle w:val="StyleUnderline"/>
        </w:rPr>
        <w:t xml:space="preserve">Creating a </w:t>
      </w:r>
      <w:r w:rsidRPr="00F83956">
        <w:rPr>
          <w:rStyle w:val="Emphasis"/>
          <w:highlight w:val="cyan"/>
        </w:rPr>
        <w:t>policy</w:t>
      </w:r>
      <w:r w:rsidRPr="00C438A5">
        <w:rPr>
          <w:rStyle w:val="StyleUnderline"/>
        </w:rPr>
        <w:t xml:space="preserve"> and </w:t>
      </w:r>
      <w:r w:rsidRPr="00C438A5">
        <w:rPr>
          <w:rStyle w:val="Emphasis"/>
        </w:rPr>
        <w:t xml:space="preserve">institutional </w:t>
      </w:r>
      <w:r w:rsidRPr="00F83956">
        <w:rPr>
          <w:rStyle w:val="Emphasis"/>
          <w:highlight w:val="cyan"/>
        </w:rPr>
        <w:t>environment</w:t>
      </w:r>
      <w:r w:rsidRPr="00F83956">
        <w:rPr>
          <w:rStyle w:val="StyleUnderline"/>
          <w:highlight w:val="cyan"/>
        </w:rPr>
        <w:t xml:space="preserve"> that would make</w:t>
      </w:r>
      <w:r w:rsidRPr="00C438A5">
        <w:rPr>
          <w:rStyle w:val="StyleUnderline"/>
        </w:rPr>
        <w:t xml:space="preserve"> the production system </w:t>
      </w:r>
      <w:r w:rsidRPr="00F83956">
        <w:rPr>
          <w:rStyle w:val="Emphasis"/>
          <w:highlight w:val="cyan"/>
        </w:rPr>
        <w:t>profitable</w:t>
      </w:r>
      <w:r w:rsidRPr="00C438A5">
        <w:rPr>
          <w:sz w:val="8"/>
        </w:rPr>
        <w:t xml:space="preserve"> and encourage traditional farmers to be the stewards of dryland genetic resources.</w:t>
      </w:r>
    </w:p>
    <w:p w14:paraId="15F65B95" w14:textId="77777777" w:rsidR="00293E15" w:rsidRPr="00C438A5" w:rsidRDefault="00293E15" w:rsidP="00293E15">
      <w:pPr>
        <w:pStyle w:val="ListParagraph"/>
        <w:numPr>
          <w:ilvl w:val="0"/>
          <w:numId w:val="17"/>
        </w:numPr>
        <w:rPr>
          <w:sz w:val="8"/>
          <w:szCs w:val="8"/>
        </w:rPr>
      </w:pPr>
      <w:r w:rsidRPr="00C438A5">
        <w:rPr>
          <w:sz w:val="8"/>
          <w:szCs w:val="8"/>
        </w:rPr>
        <w:t xml:space="preserve">Developing a scientific basis for in-situ conservation in terms of population dynamics, and </w:t>
      </w:r>
      <w:proofErr w:type="spellStart"/>
      <w:r w:rsidRPr="00C438A5">
        <w:rPr>
          <w:sz w:val="8"/>
          <w:szCs w:val="8"/>
        </w:rPr>
        <w:t>agro</w:t>
      </w:r>
      <w:proofErr w:type="spellEnd"/>
      <w:r w:rsidRPr="00C438A5">
        <w:rPr>
          <w:sz w:val="8"/>
          <w:szCs w:val="8"/>
        </w:rPr>
        <w:t>-ecological and environmental factors affecting biodiversity.</w:t>
      </w:r>
    </w:p>
    <w:p w14:paraId="27241196" w14:textId="77777777" w:rsidR="00293E15" w:rsidRPr="00C438A5" w:rsidRDefault="00293E15" w:rsidP="00293E15">
      <w:pPr>
        <w:pStyle w:val="ListParagraph"/>
        <w:numPr>
          <w:ilvl w:val="0"/>
          <w:numId w:val="17"/>
        </w:numPr>
        <w:rPr>
          <w:sz w:val="8"/>
          <w:szCs w:val="8"/>
        </w:rPr>
      </w:pPr>
      <w:r w:rsidRPr="00C438A5">
        <w:rPr>
          <w:sz w:val="8"/>
          <w:szCs w:val="8"/>
        </w:rPr>
        <w:t xml:space="preserve">Adopting an ecosystem approach that would allow for an integrated management of water, </w:t>
      </w:r>
      <w:proofErr w:type="gramStart"/>
      <w:r w:rsidRPr="00C438A5">
        <w:rPr>
          <w:sz w:val="8"/>
          <w:szCs w:val="8"/>
        </w:rPr>
        <w:t>soil</w:t>
      </w:r>
      <w:proofErr w:type="gramEnd"/>
      <w:r w:rsidRPr="00C438A5">
        <w:rPr>
          <w:sz w:val="8"/>
          <w:szCs w:val="8"/>
        </w:rPr>
        <w:t xml:space="preserve"> and vegetation and for drawing lessons.</w:t>
      </w:r>
    </w:p>
    <w:p w14:paraId="2DC372A6" w14:textId="77777777" w:rsidR="00293E15" w:rsidRPr="00C438A5" w:rsidRDefault="00293E15" w:rsidP="00293E15">
      <w:pPr>
        <w:pStyle w:val="ListParagraph"/>
        <w:numPr>
          <w:ilvl w:val="0"/>
          <w:numId w:val="17"/>
        </w:numPr>
        <w:rPr>
          <w:sz w:val="8"/>
        </w:rPr>
      </w:pPr>
      <w:r w:rsidRPr="00F83956">
        <w:rPr>
          <w:rStyle w:val="StyleUnderline"/>
          <w:highlight w:val="cyan"/>
        </w:rPr>
        <w:t>Increasing</w:t>
      </w:r>
      <w:r w:rsidRPr="00C438A5">
        <w:rPr>
          <w:rStyle w:val="StyleUnderline"/>
        </w:rPr>
        <w:t xml:space="preserve"> </w:t>
      </w:r>
      <w:r w:rsidRPr="00C438A5">
        <w:rPr>
          <w:rStyle w:val="Emphasis"/>
        </w:rPr>
        <w:t xml:space="preserve">public </w:t>
      </w:r>
      <w:r w:rsidRPr="00F83956">
        <w:rPr>
          <w:rStyle w:val="Emphasis"/>
          <w:highlight w:val="cyan"/>
        </w:rPr>
        <w:t>awareness</w:t>
      </w:r>
      <w:r w:rsidRPr="00C438A5">
        <w:rPr>
          <w:rStyle w:val="StyleUnderline"/>
        </w:rPr>
        <w:t xml:space="preserve"> of</w:t>
      </w:r>
      <w:r w:rsidRPr="00C438A5">
        <w:rPr>
          <w:sz w:val="8"/>
        </w:rPr>
        <w:t xml:space="preserve"> the importance of </w:t>
      </w:r>
      <w:r w:rsidRPr="00C438A5">
        <w:rPr>
          <w:rStyle w:val="StyleUnderline"/>
        </w:rPr>
        <w:t>conserving biodiversity</w:t>
      </w:r>
      <w:r w:rsidRPr="00C438A5">
        <w:rPr>
          <w:sz w:val="8"/>
        </w:rPr>
        <w:t>.</w:t>
      </w:r>
    </w:p>
    <w:p w14:paraId="3E1204E6" w14:textId="77777777" w:rsidR="00293E15" w:rsidRPr="00C438A5" w:rsidRDefault="00293E15" w:rsidP="00293E15">
      <w:pPr>
        <w:pStyle w:val="ListParagraph"/>
        <w:numPr>
          <w:ilvl w:val="0"/>
          <w:numId w:val="17"/>
        </w:numPr>
        <w:rPr>
          <w:sz w:val="8"/>
          <w:szCs w:val="8"/>
        </w:rPr>
      </w:pPr>
      <w:r w:rsidRPr="00C438A5">
        <w:rPr>
          <w:sz w:val="8"/>
          <w:szCs w:val="8"/>
        </w:rPr>
        <w:t>Sharing the accrued benefits from using genetic resources with farmers, generally poor, which are key actors in conservation.</w:t>
      </w:r>
    </w:p>
    <w:p w14:paraId="5452C70B" w14:textId="77777777" w:rsidR="00293E15" w:rsidRPr="00C438A5" w:rsidRDefault="00293E15" w:rsidP="00293E15">
      <w:pPr>
        <w:pStyle w:val="ListParagraph"/>
        <w:numPr>
          <w:ilvl w:val="0"/>
          <w:numId w:val="17"/>
        </w:numPr>
        <w:rPr>
          <w:sz w:val="8"/>
        </w:rPr>
      </w:pPr>
      <w:r w:rsidRPr="00C438A5">
        <w:rPr>
          <w:sz w:val="8"/>
        </w:rPr>
        <w:t>Centering efforts to enhance in-situ conservation of biodiversity on development of added—</w:t>
      </w:r>
      <w:r w:rsidRPr="00F83956">
        <w:rPr>
          <w:rStyle w:val="StyleUnderline"/>
          <w:highlight w:val="cyan"/>
        </w:rPr>
        <w:t xml:space="preserve">value </w:t>
      </w:r>
      <w:proofErr w:type="gramStart"/>
      <w:r w:rsidRPr="00F83956">
        <w:rPr>
          <w:rStyle w:val="Emphasis"/>
          <w:highlight w:val="cyan"/>
        </w:rPr>
        <w:t>technologies</w:t>
      </w:r>
      <w:r w:rsidRPr="00F83956">
        <w:rPr>
          <w:rStyle w:val="StyleUnderline"/>
          <w:highlight w:val="cyan"/>
        </w:rPr>
        <w:t>, and</w:t>
      </w:r>
      <w:proofErr w:type="gramEnd"/>
      <w:r w:rsidRPr="00F83956">
        <w:rPr>
          <w:rStyle w:val="StyleUnderline"/>
          <w:highlight w:val="cyan"/>
        </w:rPr>
        <w:t xml:space="preserve"> use of </w:t>
      </w:r>
      <w:r w:rsidRPr="00F83956">
        <w:rPr>
          <w:rStyle w:val="Emphasis"/>
          <w:highlight w:val="cyan"/>
        </w:rPr>
        <w:t>economic</w:t>
      </w:r>
      <w:r w:rsidRPr="00C438A5">
        <w:rPr>
          <w:rStyle w:val="StyleUnderline"/>
        </w:rPr>
        <w:t xml:space="preserve"> and </w:t>
      </w:r>
      <w:r w:rsidRPr="00C438A5">
        <w:rPr>
          <w:rStyle w:val="Emphasis"/>
        </w:rPr>
        <w:t xml:space="preserve">policy </w:t>
      </w:r>
      <w:r w:rsidRPr="00F83956">
        <w:rPr>
          <w:rStyle w:val="Emphasis"/>
          <w:highlight w:val="cyan"/>
        </w:rPr>
        <w:t>initiatives</w:t>
      </w:r>
      <w:r w:rsidRPr="00C438A5">
        <w:rPr>
          <w:sz w:val="8"/>
        </w:rPr>
        <w:t>.</w:t>
      </w:r>
    </w:p>
    <w:p w14:paraId="06AAC286" w14:textId="77777777" w:rsidR="00293E15" w:rsidRPr="00C438A5" w:rsidRDefault="00293E15" w:rsidP="00293E15">
      <w:pPr>
        <w:rPr>
          <w:sz w:val="2"/>
          <w:szCs w:val="2"/>
        </w:rPr>
      </w:pPr>
      <w:r w:rsidRPr="00C438A5">
        <w:rPr>
          <w:sz w:val="2"/>
          <w:szCs w:val="2"/>
        </w:rPr>
        <w:t>Management and improvement of rangelands</w:t>
      </w:r>
    </w:p>
    <w:p w14:paraId="5FF533C4" w14:textId="77777777" w:rsidR="00293E15" w:rsidRPr="00C438A5" w:rsidRDefault="00293E15" w:rsidP="00293E15">
      <w:pPr>
        <w:rPr>
          <w:sz w:val="2"/>
          <w:szCs w:val="2"/>
        </w:rPr>
      </w:pPr>
      <w:r w:rsidRPr="00C438A5">
        <w:rPr>
          <w:sz w:val="2"/>
          <w:szCs w:val="2"/>
        </w:rPr>
        <w:t xml:space="preserve">Rangeland improvement and rehabilitation in CWANA, which has centered on the introduction of exotic shrub species to combat desertification, have had beneficial environmental effects (ICARDA, 1997). The major shortcomings of these efforts have been that local species were not always considered, and the communities, who were the stewards of these resources and who have managed them for many centuries, were not included as full partners in the conservation efforts. In recent years, however, there have been increasing attempts to promote rangeland development projects that involve local communities, rehabilitate local species, and provide </w:t>
      </w:r>
      <w:proofErr w:type="spellStart"/>
      <w:r w:rsidRPr="00C438A5">
        <w:rPr>
          <w:sz w:val="2"/>
          <w:szCs w:val="2"/>
        </w:rPr>
        <w:t>incomegenerating</w:t>
      </w:r>
      <w:proofErr w:type="spellEnd"/>
      <w:r w:rsidRPr="00C438A5">
        <w:rPr>
          <w:sz w:val="2"/>
          <w:szCs w:val="2"/>
        </w:rPr>
        <w:t xml:space="preserve"> opportunities that would replace growing cereals on these fragile ecosystems.</w:t>
      </w:r>
    </w:p>
    <w:p w14:paraId="5CCFE308" w14:textId="77777777" w:rsidR="00293E15" w:rsidRPr="00C438A5" w:rsidRDefault="00293E15" w:rsidP="00293E15">
      <w:pPr>
        <w:rPr>
          <w:sz w:val="2"/>
          <w:szCs w:val="2"/>
        </w:rPr>
      </w:pPr>
      <w:r w:rsidRPr="00C438A5">
        <w:rPr>
          <w:sz w:val="2"/>
          <w:szCs w:val="2"/>
        </w:rPr>
        <w:t xml:space="preserve">For example, in 1994, the Syrian government banned barley cultivation in all areas with less than of 200 mm of annual </w:t>
      </w:r>
      <w:proofErr w:type="gramStart"/>
      <w:r w:rsidRPr="00C438A5">
        <w:rPr>
          <w:sz w:val="2"/>
          <w:szCs w:val="2"/>
        </w:rPr>
        <w:t>rainfall, and</w:t>
      </w:r>
      <w:proofErr w:type="gramEnd"/>
      <w:r w:rsidRPr="00C438A5">
        <w:rPr>
          <w:sz w:val="2"/>
          <w:szCs w:val="2"/>
        </w:rPr>
        <w:t xml:space="preserve"> initiated a project with the support of the International Fund for Agricultural Development (IFAD) and the Arab Fund for Economic and Social Development (AFESD) to improve the rangelands and the livelihoods of the poor herding households. A similar process has been ongoing in the eastern regions of Morocco since 1990. These different efforts have the potential of conserving rangeland resources, while enhancing the livelihood of the local communities and households.</w:t>
      </w:r>
    </w:p>
    <w:p w14:paraId="2E459B46" w14:textId="77777777" w:rsidR="00293E15" w:rsidRPr="00C438A5" w:rsidRDefault="00293E15" w:rsidP="00293E15">
      <w:pPr>
        <w:rPr>
          <w:sz w:val="2"/>
          <w:szCs w:val="2"/>
        </w:rPr>
      </w:pPr>
      <w:r w:rsidRPr="00C438A5">
        <w:rPr>
          <w:sz w:val="2"/>
          <w:szCs w:val="2"/>
        </w:rPr>
        <w:t xml:space="preserve">In-situ conservation of genetic resources and rangeland improvement are </w:t>
      </w:r>
      <w:proofErr w:type="spellStart"/>
      <w:r w:rsidRPr="00C438A5">
        <w:rPr>
          <w:sz w:val="2"/>
          <w:szCs w:val="2"/>
        </w:rPr>
        <w:t>centred</w:t>
      </w:r>
      <w:proofErr w:type="spellEnd"/>
      <w:r w:rsidRPr="00C438A5">
        <w:rPr>
          <w:sz w:val="2"/>
          <w:szCs w:val="2"/>
        </w:rPr>
        <w:t xml:space="preserve"> around people, and their cultural and agricultural practices. The major challenge is to sustain in-situ conservation and to identify complementary measures that will encourage local communities and producers to take on stewardship of the conservation of these genetic resources. These different attempts, however, seek to conserve the genetic resources, but do not take into consideration the needs of the communities and their socioeconomic constraints. The following section looks at how these issues could be addressed through education and policy reforms.</w:t>
      </w:r>
    </w:p>
    <w:p w14:paraId="3F629F73" w14:textId="77777777" w:rsidR="00293E15" w:rsidRPr="00C438A5" w:rsidRDefault="00293E15" w:rsidP="00293E15">
      <w:pPr>
        <w:rPr>
          <w:sz w:val="8"/>
        </w:rPr>
      </w:pPr>
      <w:r w:rsidRPr="00C438A5">
        <w:rPr>
          <w:rStyle w:val="Emphasis"/>
        </w:rPr>
        <w:t>Education</w:t>
      </w:r>
      <w:r w:rsidRPr="00C438A5">
        <w:rPr>
          <w:rStyle w:val="StyleUnderline"/>
        </w:rPr>
        <w:t xml:space="preserve"> and </w:t>
      </w:r>
      <w:r w:rsidRPr="00C438A5">
        <w:rPr>
          <w:rStyle w:val="Emphasis"/>
        </w:rPr>
        <w:t>policy</w:t>
      </w:r>
      <w:r w:rsidRPr="00C438A5">
        <w:rPr>
          <w:rStyle w:val="StyleUnderline"/>
        </w:rPr>
        <w:t xml:space="preserve"> to promote</w:t>
      </w:r>
      <w:r w:rsidRPr="00C438A5">
        <w:rPr>
          <w:sz w:val="8"/>
        </w:rPr>
        <w:t xml:space="preserve"> in-situ </w:t>
      </w:r>
      <w:proofErr w:type="gramStart"/>
      <w:r w:rsidRPr="00C438A5">
        <w:rPr>
          <w:rStyle w:val="Emphasis"/>
        </w:rPr>
        <w:t>conservation</w:t>
      </w:r>
      <w:proofErr w:type="gramEnd"/>
    </w:p>
    <w:p w14:paraId="458BE282" w14:textId="77777777" w:rsidR="00293E15" w:rsidRPr="00C438A5" w:rsidRDefault="00293E15" w:rsidP="00293E15">
      <w:pPr>
        <w:rPr>
          <w:sz w:val="8"/>
        </w:rPr>
      </w:pPr>
      <w:r w:rsidRPr="00C438A5">
        <w:rPr>
          <w:sz w:val="8"/>
        </w:rPr>
        <w:t xml:space="preserve">The major handicaps [obstacles] of biodiversity conservation, until recent years, have been its low profitability and inadequate commitment from developing countries. In most cases, governments of developing countries have been confronted by their desire to develop and intensify agricultural production systems to meet domestic demands, which might </w:t>
      </w:r>
      <w:proofErr w:type="spellStart"/>
      <w:r w:rsidRPr="00C438A5">
        <w:rPr>
          <w:sz w:val="8"/>
        </w:rPr>
        <w:t>interefere</w:t>
      </w:r>
      <w:proofErr w:type="spellEnd"/>
      <w:r w:rsidRPr="00C438A5">
        <w:rPr>
          <w:sz w:val="8"/>
        </w:rPr>
        <w:t xml:space="preserve"> with the need to conserve genetic resources for the benefit of humanity. The priority has usually been given to the introduction of exotic varieties, subsidized inputs and guaranteed marketability to enhance productivity and </w:t>
      </w:r>
      <w:proofErr w:type="gramStart"/>
      <w:r w:rsidRPr="00C438A5">
        <w:rPr>
          <w:sz w:val="8"/>
        </w:rPr>
        <w:t>production, and</w:t>
      </w:r>
      <w:proofErr w:type="gramEnd"/>
      <w:r w:rsidRPr="00C438A5">
        <w:rPr>
          <w:sz w:val="8"/>
        </w:rPr>
        <w:t xml:space="preserve"> ensure food security. However, if we consider social and environmental benefits in addition to productivity gains, investment in in-situ conservation is well justified at the community, national and international levels. Even though </w:t>
      </w:r>
      <w:r w:rsidRPr="00F83956">
        <w:rPr>
          <w:rStyle w:val="StyleUnderline"/>
          <w:highlight w:val="cyan"/>
        </w:rPr>
        <w:t xml:space="preserve">increasing </w:t>
      </w:r>
      <w:r w:rsidRPr="00F83956">
        <w:rPr>
          <w:rStyle w:val="Emphasis"/>
          <w:highlight w:val="cyan"/>
        </w:rPr>
        <w:t>public awareness</w:t>
      </w:r>
      <w:r w:rsidRPr="00C438A5">
        <w:rPr>
          <w:rStyle w:val="StyleUnderline"/>
        </w:rPr>
        <w:t xml:space="preserve"> and </w:t>
      </w:r>
      <w:r w:rsidRPr="00C438A5">
        <w:rPr>
          <w:rStyle w:val="Emphasis"/>
        </w:rPr>
        <w:t>institutional reforms</w:t>
      </w:r>
      <w:r w:rsidRPr="00C438A5">
        <w:rPr>
          <w:sz w:val="8"/>
        </w:rPr>
        <w:t xml:space="preserve"> make slower impacts than technology and price reforms, they </w:t>
      </w:r>
      <w:r w:rsidRPr="00F83956">
        <w:rPr>
          <w:rStyle w:val="StyleUnderline"/>
          <w:highlight w:val="cyan"/>
        </w:rPr>
        <w:t>are critical</w:t>
      </w:r>
      <w:r w:rsidRPr="00C438A5">
        <w:rPr>
          <w:rStyle w:val="StyleUnderline"/>
        </w:rPr>
        <w:t xml:space="preserve"> measures </w:t>
      </w:r>
      <w:r w:rsidRPr="00F83956">
        <w:rPr>
          <w:rStyle w:val="StyleUnderline"/>
          <w:highlight w:val="cyan"/>
        </w:rPr>
        <w:t>for reversing</w:t>
      </w:r>
      <w:r w:rsidRPr="00C438A5">
        <w:rPr>
          <w:rStyle w:val="StyleUnderline"/>
        </w:rPr>
        <w:t xml:space="preserve"> the trend of biodiversity </w:t>
      </w:r>
      <w:r w:rsidRPr="00F83956">
        <w:rPr>
          <w:rStyle w:val="StyleUnderline"/>
          <w:highlight w:val="cyan"/>
        </w:rPr>
        <w:t>erosion</w:t>
      </w:r>
      <w:r w:rsidRPr="00C438A5">
        <w:rPr>
          <w:sz w:val="8"/>
        </w:rPr>
        <w:t>.</w:t>
      </w:r>
    </w:p>
    <w:p w14:paraId="227D6600" w14:textId="77777777" w:rsidR="00293E15" w:rsidRPr="00C438A5" w:rsidRDefault="00293E15" w:rsidP="00293E15">
      <w:pPr>
        <w:rPr>
          <w:sz w:val="8"/>
          <w:szCs w:val="8"/>
        </w:rPr>
      </w:pPr>
      <w:r w:rsidRPr="00C438A5">
        <w:rPr>
          <w:sz w:val="8"/>
          <w:szCs w:val="8"/>
        </w:rPr>
        <w:t>Policy reforms</w:t>
      </w:r>
    </w:p>
    <w:p w14:paraId="3FBEE07F" w14:textId="77777777" w:rsidR="00293E15" w:rsidRPr="00C438A5" w:rsidRDefault="00293E15" w:rsidP="00293E15">
      <w:pPr>
        <w:rPr>
          <w:sz w:val="8"/>
        </w:rPr>
      </w:pPr>
      <w:r w:rsidRPr="00C438A5">
        <w:rPr>
          <w:rStyle w:val="StyleUnderline"/>
        </w:rPr>
        <w:t>National policy and</w:t>
      </w:r>
      <w:r w:rsidRPr="00C438A5">
        <w:rPr>
          <w:sz w:val="8"/>
        </w:rPr>
        <w:t xml:space="preserve"> property-rights </w:t>
      </w:r>
      <w:r w:rsidRPr="00C438A5">
        <w:rPr>
          <w:rStyle w:val="StyleUnderline"/>
        </w:rPr>
        <w:t>reforms have altered</w:t>
      </w:r>
      <w:r w:rsidRPr="00C438A5">
        <w:rPr>
          <w:sz w:val="8"/>
        </w:rPr>
        <w:t xml:space="preserve"> the farming </w:t>
      </w:r>
      <w:r w:rsidRPr="00C438A5">
        <w:rPr>
          <w:rStyle w:val="StyleUnderline"/>
        </w:rPr>
        <w:t>systems</w:t>
      </w:r>
      <w:r w:rsidRPr="00C438A5">
        <w:rPr>
          <w:sz w:val="8"/>
        </w:rPr>
        <w:t xml:space="preserve"> in dry areas </w:t>
      </w:r>
      <w:proofErr w:type="gramStart"/>
      <w:r w:rsidRPr="00C438A5">
        <w:rPr>
          <w:sz w:val="8"/>
        </w:rPr>
        <w:t>in to</w:t>
      </w:r>
      <w:proofErr w:type="gramEnd"/>
      <w:r w:rsidRPr="00C438A5">
        <w:rPr>
          <w:sz w:val="8"/>
        </w:rPr>
        <w:t xml:space="preserve"> patterns </w:t>
      </w:r>
      <w:r w:rsidRPr="00C438A5">
        <w:rPr>
          <w:rStyle w:val="StyleUnderline"/>
        </w:rPr>
        <w:t xml:space="preserve">that are vulnerable to </w:t>
      </w:r>
      <w:r w:rsidRPr="00C438A5">
        <w:rPr>
          <w:rStyle w:val="Emphasis"/>
        </w:rPr>
        <w:t>rapid degradation</w:t>
      </w:r>
      <w:r w:rsidRPr="00C438A5">
        <w:rPr>
          <w:rStyle w:val="StyleUnderline"/>
        </w:rPr>
        <w:t xml:space="preserve"> of biodiversity</w:t>
      </w:r>
      <w:r w:rsidRPr="00C438A5">
        <w:rPr>
          <w:sz w:val="8"/>
        </w:rPr>
        <w:t xml:space="preserve"> and natural resources (IPGRI, 1999). </w:t>
      </w:r>
      <w:r w:rsidRPr="00C438A5">
        <w:rPr>
          <w:rStyle w:val="StyleUnderline"/>
        </w:rPr>
        <w:t xml:space="preserve">Understanding the </w:t>
      </w:r>
      <w:r w:rsidRPr="00C438A5">
        <w:rPr>
          <w:rStyle w:val="Emphasis"/>
        </w:rPr>
        <w:t>effects of these reforms</w:t>
      </w:r>
      <w:r w:rsidRPr="00C438A5">
        <w:rPr>
          <w:rStyle w:val="StyleUnderline"/>
        </w:rPr>
        <w:t xml:space="preserve"> on the processes leading to genetic erosion will help design policies that can contribute to the preservation of biodiversity</w:t>
      </w:r>
      <w:r w:rsidRPr="00C438A5">
        <w:rPr>
          <w:sz w:val="8"/>
        </w:rPr>
        <w:t xml:space="preserve">. For example, devolution of decision-making to local communities will foster their full </w:t>
      </w:r>
      <w:proofErr w:type="gramStart"/>
      <w:r w:rsidRPr="00C438A5">
        <w:rPr>
          <w:sz w:val="8"/>
        </w:rPr>
        <w:t>involvement, and</w:t>
      </w:r>
      <w:proofErr w:type="gramEnd"/>
      <w:r w:rsidRPr="00C438A5">
        <w:rPr>
          <w:sz w:val="8"/>
        </w:rPr>
        <w:t xml:space="preserve"> increase both the efficiency and adequacy of </w:t>
      </w:r>
      <w:proofErr w:type="spellStart"/>
      <w:r w:rsidRPr="00C438A5">
        <w:rPr>
          <w:sz w:val="8"/>
        </w:rPr>
        <w:t>agro</w:t>
      </w:r>
      <w:proofErr w:type="spellEnd"/>
      <w:r w:rsidRPr="00C438A5">
        <w:rPr>
          <w:sz w:val="8"/>
        </w:rPr>
        <w:t xml:space="preserve">-biodiversity conservation policies. Proposed solutions, which must be flexible, should promote a learning process that recognizes the diversity of social and cultural factors, and accounts for the complexity and dynamism of dryland ecosystems. Furthermore, </w:t>
      </w:r>
      <w:r w:rsidRPr="00C438A5">
        <w:rPr>
          <w:rStyle w:val="StyleUnderline"/>
        </w:rPr>
        <w:t>we need to account for the</w:t>
      </w:r>
      <w:r w:rsidRPr="00C438A5">
        <w:rPr>
          <w:sz w:val="8"/>
        </w:rPr>
        <w:t xml:space="preserve"> national and international </w:t>
      </w:r>
      <w:r w:rsidRPr="00C438A5">
        <w:rPr>
          <w:rStyle w:val="StyleUnderline"/>
        </w:rPr>
        <w:t>policies that influence biodiversity beyond</w:t>
      </w:r>
      <w:r w:rsidRPr="00C438A5">
        <w:rPr>
          <w:sz w:val="8"/>
        </w:rPr>
        <w:t xml:space="preserve"> the local </w:t>
      </w:r>
      <w:r w:rsidRPr="00C438A5">
        <w:rPr>
          <w:rStyle w:val="StyleUnderline"/>
        </w:rPr>
        <w:t>communities</w:t>
      </w:r>
      <w:r w:rsidRPr="00C438A5">
        <w:rPr>
          <w:sz w:val="8"/>
        </w:rPr>
        <w:t xml:space="preserve"> and marketplaces.</w:t>
      </w:r>
    </w:p>
    <w:p w14:paraId="18B74174" w14:textId="77777777" w:rsidR="00293E15" w:rsidRPr="00C438A5" w:rsidRDefault="00293E15" w:rsidP="00293E15">
      <w:pPr>
        <w:rPr>
          <w:sz w:val="8"/>
          <w:szCs w:val="8"/>
        </w:rPr>
      </w:pPr>
      <w:r w:rsidRPr="00C438A5">
        <w:rPr>
          <w:sz w:val="8"/>
          <w:szCs w:val="8"/>
        </w:rPr>
        <w:t xml:space="preserve">At the international level, the Convention on Biological Diversity recognizes the sovereignty of countries over their genetic resources, the importance of accessing these resources through mutual agreements, the necessity for sharing the benefits accrued from the utilization of these resources, and the need for international concerted efforts in the development and implementation of adequate strategies. The IARCs, which maintain genetic resources ex-situ, have reaffirmed the policy of free exchange of plant genetic resources, though several countries and regions are legislating and regulating access to their genetic resources. Negotiations and debates are still going on to revise the International Undertaking regarding the access and benefit-sharing aspects related to genetic resources. The integration of developing countries into international markets following the World Trade </w:t>
      </w:r>
      <w:proofErr w:type="spellStart"/>
      <w:r w:rsidRPr="00C438A5">
        <w:rPr>
          <w:sz w:val="8"/>
          <w:szCs w:val="8"/>
        </w:rPr>
        <w:t>Organisation</w:t>
      </w:r>
      <w:proofErr w:type="spellEnd"/>
      <w:r w:rsidRPr="00C438A5">
        <w:rPr>
          <w:sz w:val="8"/>
          <w:szCs w:val="8"/>
        </w:rPr>
        <w:t xml:space="preserve"> (WTO) agreements, might have negative impacts on </w:t>
      </w:r>
      <w:proofErr w:type="spellStart"/>
      <w:r w:rsidRPr="00C438A5">
        <w:rPr>
          <w:sz w:val="8"/>
          <w:szCs w:val="8"/>
        </w:rPr>
        <w:t>agro</w:t>
      </w:r>
      <w:proofErr w:type="spellEnd"/>
      <w:r w:rsidRPr="00C438A5">
        <w:rPr>
          <w:sz w:val="8"/>
          <w:szCs w:val="8"/>
        </w:rPr>
        <w:t>-biodiversity, but the proposed policies should reduce the market distortions that adversely affect biodiversity and traditional farming systems.</w:t>
      </w:r>
    </w:p>
    <w:p w14:paraId="4956C666" w14:textId="77777777" w:rsidR="00293E15" w:rsidRPr="00C438A5" w:rsidRDefault="00293E15" w:rsidP="00293E15">
      <w:pPr>
        <w:rPr>
          <w:sz w:val="8"/>
          <w:szCs w:val="8"/>
        </w:rPr>
      </w:pPr>
      <w:r w:rsidRPr="00C438A5">
        <w:rPr>
          <w:sz w:val="8"/>
          <w:szCs w:val="8"/>
        </w:rPr>
        <w:t xml:space="preserve">The concept of biosphere reserves, developed recently, has proved to be valuable for biodiversity conservation, but the priority-setting based on species-richness and high endemism did not allow consideration of this approach for many important ecosystems of the dry areas. Policies at the regional level should </w:t>
      </w:r>
      <w:proofErr w:type="spellStart"/>
      <w:r w:rsidRPr="00C438A5">
        <w:rPr>
          <w:sz w:val="8"/>
          <w:szCs w:val="8"/>
        </w:rPr>
        <w:t>favour</w:t>
      </w:r>
      <w:proofErr w:type="spellEnd"/>
      <w:r w:rsidRPr="00C438A5">
        <w:rPr>
          <w:sz w:val="8"/>
          <w:szCs w:val="8"/>
        </w:rPr>
        <w:t xml:space="preserve"> this concept in coping with the diversity of ecosystems within dryland regions.</w:t>
      </w:r>
    </w:p>
    <w:p w14:paraId="210606EE" w14:textId="77777777" w:rsidR="00293E15" w:rsidRPr="00C438A5" w:rsidRDefault="00293E15" w:rsidP="00293E15">
      <w:pPr>
        <w:rPr>
          <w:sz w:val="8"/>
          <w:szCs w:val="8"/>
        </w:rPr>
      </w:pPr>
      <w:r w:rsidRPr="00C438A5">
        <w:rPr>
          <w:sz w:val="8"/>
          <w:szCs w:val="8"/>
        </w:rPr>
        <w:t xml:space="preserve">At the national level, governments should include the conservation of genetic resources as an important part of their agricultural policies. The development and implementation of national strategies will require direct involvement of local communities and better channeling of decision-making regarding biodiversity in the hands of a single authority at the national level. Most of the countries have created new environmental ministries that formulate and implement environment- and biodiversity-related activities, but there is a lack of coordination with the agricultural ministries. Policy reforms should also consider traditional </w:t>
      </w:r>
      <w:proofErr w:type="spellStart"/>
      <w:r w:rsidRPr="00C438A5">
        <w:rPr>
          <w:sz w:val="8"/>
          <w:szCs w:val="8"/>
        </w:rPr>
        <w:t>organisational</w:t>
      </w:r>
      <w:proofErr w:type="spellEnd"/>
      <w:r w:rsidRPr="00C438A5">
        <w:rPr>
          <w:sz w:val="8"/>
          <w:szCs w:val="8"/>
        </w:rPr>
        <w:t xml:space="preserve"> structures that have ensured in the past the conservation of biological diversity and other common community resources. The effects of land tenure on biodiversity should be further investigated before continuing the distribution of government lands. For example, the dismantling of tribal property rights on rangelands and reduced transhumance have led to severe degradation of rangelands.</w:t>
      </w:r>
    </w:p>
    <w:p w14:paraId="7F44A40F" w14:textId="77777777" w:rsidR="00293E15" w:rsidRPr="00C438A5" w:rsidRDefault="00293E15" w:rsidP="00293E15">
      <w:pPr>
        <w:rPr>
          <w:sz w:val="8"/>
          <w:szCs w:val="8"/>
        </w:rPr>
      </w:pPr>
      <w:r w:rsidRPr="00C438A5">
        <w:rPr>
          <w:sz w:val="8"/>
          <w:szCs w:val="8"/>
        </w:rPr>
        <w:t xml:space="preserve">In addition, agricultural extension services should promote biodiversity conservation, and research activities must focus on developing appropriate packages using land races and traditional farming </w:t>
      </w:r>
      <w:proofErr w:type="spellStart"/>
      <w:r w:rsidRPr="00C438A5">
        <w:rPr>
          <w:sz w:val="8"/>
          <w:szCs w:val="8"/>
        </w:rPr>
        <w:t>sytems</w:t>
      </w:r>
      <w:proofErr w:type="spellEnd"/>
      <w:r w:rsidRPr="00C438A5">
        <w:rPr>
          <w:sz w:val="8"/>
          <w:szCs w:val="8"/>
        </w:rPr>
        <w:t>. The success of these reforms will depend on the development of appropriate seed and plantlet multiplication sectors, and the promotion of market and nonmarket incentives to increase farmers’ incomes while preserving biodiversity. The Mashreq and Maghreb Project is investigating the effects of different policy reforms on technology adoption and incomes in West Asia and North Africa (WANA) countries. Similar studies must be undertaken to evaluate the potential effects of government incentives and subsidies on biodiversity custodians.</w:t>
      </w:r>
    </w:p>
    <w:p w14:paraId="0756DE38" w14:textId="77777777" w:rsidR="00293E15" w:rsidRPr="00C438A5" w:rsidRDefault="00293E15" w:rsidP="00293E15">
      <w:pPr>
        <w:rPr>
          <w:sz w:val="8"/>
        </w:rPr>
      </w:pPr>
      <w:r w:rsidRPr="00C438A5">
        <w:rPr>
          <w:sz w:val="8"/>
        </w:rPr>
        <w:t xml:space="preserve">The </w:t>
      </w:r>
      <w:proofErr w:type="spellStart"/>
      <w:r w:rsidRPr="00C438A5">
        <w:rPr>
          <w:sz w:val="8"/>
        </w:rPr>
        <w:t>organisation</w:t>
      </w:r>
      <w:proofErr w:type="spellEnd"/>
      <w:r w:rsidRPr="00C438A5">
        <w:rPr>
          <w:sz w:val="8"/>
        </w:rPr>
        <w:t xml:space="preserve"> of farmers, easy access for local products to other national markets and exportation, avoidance of intermediaries and improvement in the presentation of the products will increase the marketability of products, and in return, the income of farmers directly involved in conservation of genetic diversity. The inherent quality traits of most of the land races and their advertisement as biological products are additional attributes to be used to create a demand for these products. Moreover, the development of local processing industries and storage facilities can also add value to these products. The policy reforms could also increase the price of inputs that are affecting biodiversity. </w:t>
      </w:r>
      <w:r w:rsidRPr="00C438A5">
        <w:rPr>
          <w:rStyle w:val="StyleUnderline"/>
        </w:rPr>
        <w:t>The development of</w:t>
      </w:r>
      <w:r w:rsidRPr="00C438A5">
        <w:rPr>
          <w:sz w:val="8"/>
        </w:rPr>
        <w:t xml:space="preserve"> these </w:t>
      </w:r>
      <w:r w:rsidRPr="00C438A5">
        <w:rPr>
          <w:rStyle w:val="Emphasis"/>
        </w:rPr>
        <w:t>policy reforms</w:t>
      </w:r>
      <w:r w:rsidRPr="00C438A5">
        <w:rPr>
          <w:rStyle w:val="StyleUnderline"/>
        </w:rPr>
        <w:t xml:space="preserve"> and their </w:t>
      </w:r>
      <w:r w:rsidRPr="00C438A5">
        <w:rPr>
          <w:rStyle w:val="Emphasis"/>
        </w:rPr>
        <w:t>implementation</w:t>
      </w:r>
      <w:r w:rsidRPr="00C438A5">
        <w:rPr>
          <w:rStyle w:val="StyleUnderline"/>
        </w:rPr>
        <w:t xml:space="preserve"> will require considerable efforts to </w:t>
      </w:r>
      <w:r w:rsidRPr="00C438A5">
        <w:rPr>
          <w:rStyle w:val="Emphasis"/>
        </w:rPr>
        <w:t>increase public awareness</w:t>
      </w:r>
      <w:r w:rsidRPr="00C438A5">
        <w:rPr>
          <w:rStyle w:val="StyleUnderline"/>
        </w:rPr>
        <w:t xml:space="preserve"> about the </w:t>
      </w:r>
      <w:r w:rsidRPr="00C438A5">
        <w:rPr>
          <w:rStyle w:val="Emphasis"/>
        </w:rPr>
        <w:t>importance</w:t>
      </w:r>
      <w:r w:rsidRPr="00C438A5">
        <w:rPr>
          <w:rStyle w:val="StyleUnderline"/>
        </w:rPr>
        <w:t xml:space="preserve"> of</w:t>
      </w:r>
      <w:r w:rsidRPr="00C438A5">
        <w:rPr>
          <w:sz w:val="8"/>
        </w:rPr>
        <w:t xml:space="preserve"> in-situ conservation of </w:t>
      </w:r>
      <w:r w:rsidRPr="00C438A5">
        <w:rPr>
          <w:rStyle w:val="StyleUnderline"/>
        </w:rPr>
        <w:t>biodiversity</w:t>
      </w:r>
      <w:r w:rsidRPr="00C438A5">
        <w:rPr>
          <w:sz w:val="8"/>
        </w:rPr>
        <w:t>.</w:t>
      </w:r>
    </w:p>
    <w:p w14:paraId="2A97CD1B" w14:textId="77777777" w:rsidR="00293E15" w:rsidRPr="00C438A5" w:rsidRDefault="00293E15" w:rsidP="00293E15">
      <w:pPr>
        <w:rPr>
          <w:sz w:val="8"/>
          <w:szCs w:val="8"/>
        </w:rPr>
      </w:pPr>
      <w:r w:rsidRPr="00C438A5">
        <w:rPr>
          <w:sz w:val="8"/>
          <w:szCs w:val="8"/>
        </w:rPr>
        <w:t>Public awareness and education</w:t>
      </w:r>
    </w:p>
    <w:p w14:paraId="1CA45895" w14:textId="77777777" w:rsidR="00293E15" w:rsidRPr="00C438A5" w:rsidRDefault="00293E15" w:rsidP="00293E15">
      <w:pPr>
        <w:rPr>
          <w:sz w:val="8"/>
        </w:rPr>
      </w:pPr>
      <w:r w:rsidRPr="00C438A5">
        <w:rPr>
          <w:rStyle w:val="StyleUnderline"/>
        </w:rPr>
        <w:t xml:space="preserve">Public </w:t>
      </w:r>
      <w:r w:rsidRPr="00F83956">
        <w:rPr>
          <w:rStyle w:val="StyleUnderline"/>
          <w:highlight w:val="cyan"/>
        </w:rPr>
        <w:t>awareness</w:t>
      </w:r>
      <w:r w:rsidRPr="00C438A5">
        <w:rPr>
          <w:sz w:val="8"/>
        </w:rPr>
        <w:t xml:space="preserve"> actions </w:t>
      </w:r>
      <w:r w:rsidRPr="00C438A5">
        <w:rPr>
          <w:rStyle w:val="StyleUnderline"/>
        </w:rPr>
        <w:t xml:space="preserve">are </w:t>
      </w:r>
      <w:r w:rsidRPr="00F83956">
        <w:rPr>
          <w:rStyle w:val="StyleUnderline"/>
          <w:highlight w:val="cyan"/>
        </w:rPr>
        <w:t>needed at all levels</w:t>
      </w:r>
      <w:r w:rsidRPr="00C438A5">
        <w:rPr>
          <w:sz w:val="8"/>
        </w:rPr>
        <w:t xml:space="preserve"> in the country, </w:t>
      </w:r>
      <w:r w:rsidRPr="00C438A5">
        <w:rPr>
          <w:rStyle w:val="StyleUnderline"/>
        </w:rPr>
        <w:t xml:space="preserve">from </w:t>
      </w:r>
      <w:proofErr w:type="gramStart"/>
      <w:r w:rsidRPr="00C438A5">
        <w:rPr>
          <w:rStyle w:val="StyleUnderline"/>
        </w:rPr>
        <w:t>policy-makers</w:t>
      </w:r>
      <w:proofErr w:type="gramEnd"/>
      <w:r w:rsidRPr="00C438A5">
        <w:rPr>
          <w:rStyle w:val="StyleUnderline"/>
        </w:rPr>
        <w:t xml:space="preserve"> down to</w:t>
      </w:r>
      <w:r w:rsidRPr="00C438A5">
        <w:rPr>
          <w:sz w:val="8"/>
        </w:rPr>
        <w:t xml:space="preserve"> local </w:t>
      </w:r>
      <w:r w:rsidRPr="00C438A5">
        <w:rPr>
          <w:rStyle w:val="StyleUnderline"/>
        </w:rPr>
        <w:t>communities</w:t>
      </w:r>
      <w:r w:rsidRPr="00C438A5">
        <w:rPr>
          <w:sz w:val="8"/>
        </w:rPr>
        <w:t xml:space="preserve">. Greater lobbying might be needed to shift </w:t>
      </w:r>
      <w:proofErr w:type="gramStart"/>
      <w:r w:rsidRPr="00C438A5">
        <w:rPr>
          <w:sz w:val="8"/>
        </w:rPr>
        <w:t>policy-making</w:t>
      </w:r>
      <w:proofErr w:type="gramEnd"/>
      <w:r w:rsidRPr="00C438A5">
        <w:rPr>
          <w:sz w:val="8"/>
        </w:rPr>
        <w:t xml:space="preserve"> at the national and international levels. The use of various media can contribute significantly to informing the population of the benefits offered by biodiversity as food, feed, medicines and recreational goods, and the necessity of joining efforts for its preservation. Diversity fairs can be organized to recognize the farmers preserving large amounts of </w:t>
      </w:r>
      <w:proofErr w:type="spellStart"/>
      <w:r w:rsidRPr="00C438A5">
        <w:rPr>
          <w:sz w:val="8"/>
        </w:rPr>
        <w:t>agro</w:t>
      </w:r>
      <w:proofErr w:type="spellEnd"/>
      <w:r w:rsidRPr="00C438A5">
        <w:rPr>
          <w:sz w:val="8"/>
        </w:rPr>
        <w:t>-biodiversity and local knowledge.</w:t>
      </w:r>
    </w:p>
    <w:p w14:paraId="67E70273" w14:textId="77777777" w:rsidR="00293E15" w:rsidRPr="00C438A5" w:rsidRDefault="00293E15" w:rsidP="00293E15">
      <w:pPr>
        <w:rPr>
          <w:sz w:val="8"/>
        </w:rPr>
      </w:pPr>
      <w:r w:rsidRPr="00F83956">
        <w:rPr>
          <w:rStyle w:val="Emphasis"/>
          <w:highlight w:val="cyan"/>
        </w:rPr>
        <w:t xml:space="preserve">Educational </w:t>
      </w:r>
      <w:proofErr w:type="spellStart"/>
      <w:r w:rsidRPr="00F83956">
        <w:rPr>
          <w:rStyle w:val="Emphasis"/>
          <w:highlight w:val="cyan"/>
        </w:rPr>
        <w:t>programmes</w:t>
      </w:r>
      <w:proofErr w:type="spellEnd"/>
      <w:r w:rsidRPr="00F83956">
        <w:rPr>
          <w:rStyle w:val="StyleUnderline"/>
          <w:highlight w:val="cyan"/>
        </w:rPr>
        <w:t xml:space="preserve"> are </w:t>
      </w:r>
      <w:r w:rsidRPr="00F83956">
        <w:rPr>
          <w:rStyle w:val="Emphasis"/>
          <w:highlight w:val="cyan"/>
        </w:rPr>
        <w:t>effective</w:t>
      </w:r>
      <w:r w:rsidRPr="00F83956">
        <w:rPr>
          <w:rStyle w:val="StyleUnderline"/>
          <w:highlight w:val="cyan"/>
        </w:rPr>
        <w:t xml:space="preserve"> in reaching</w:t>
      </w:r>
      <w:r w:rsidRPr="00C438A5">
        <w:rPr>
          <w:rStyle w:val="StyleUnderline"/>
        </w:rPr>
        <w:t xml:space="preserve"> </w:t>
      </w:r>
      <w:r w:rsidRPr="00C438A5">
        <w:rPr>
          <w:rStyle w:val="Emphasis"/>
        </w:rPr>
        <w:t xml:space="preserve">all </w:t>
      </w:r>
      <w:r w:rsidRPr="00F83956">
        <w:rPr>
          <w:rStyle w:val="Emphasis"/>
          <w:highlight w:val="cyan"/>
        </w:rPr>
        <w:t>members</w:t>
      </w:r>
      <w:r w:rsidRPr="00C438A5">
        <w:rPr>
          <w:rStyle w:val="StyleUnderline"/>
        </w:rPr>
        <w:t xml:space="preserve"> of</w:t>
      </w:r>
      <w:r w:rsidRPr="00C438A5">
        <w:rPr>
          <w:sz w:val="8"/>
        </w:rPr>
        <w:t xml:space="preserve"> the </w:t>
      </w:r>
      <w:r w:rsidRPr="00C438A5">
        <w:rPr>
          <w:rStyle w:val="StyleUnderline"/>
        </w:rPr>
        <w:t>community</w:t>
      </w:r>
      <w:r w:rsidRPr="00C438A5">
        <w:rPr>
          <w:sz w:val="8"/>
        </w:rPr>
        <w:t xml:space="preserve">. </w:t>
      </w:r>
      <w:r w:rsidRPr="00C438A5">
        <w:rPr>
          <w:rStyle w:val="StyleUnderline"/>
        </w:rPr>
        <w:t>It is therefore important to develop</w:t>
      </w:r>
      <w:r w:rsidRPr="00C438A5">
        <w:rPr>
          <w:sz w:val="8"/>
        </w:rPr>
        <w:t xml:space="preserve"> school </w:t>
      </w:r>
      <w:r w:rsidRPr="00F83956">
        <w:rPr>
          <w:rStyle w:val="Emphasis"/>
          <w:highlight w:val="cyan"/>
        </w:rPr>
        <w:t>curricula</w:t>
      </w:r>
      <w:r w:rsidRPr="00F83956">
        <w:rPr>
          <w:rStyle w:val="StyleUnderline"/>
          <w:highlight w:val="cyan"/>
        </w:rPr>
        <w:t xml:space="preserve"> that </w:t>
      </w:r>
      <w:r w:rsidRPr="00F83956">
        <w:rPr>
          <w:rStyle w:val="Emphasis"/>
          <w:highlight w:val="cyan"/>
        </w:rPr>
        <w:t>inform students</w:t>
      </w:r>
      <w:r w:rsidRPr="00F83956">
        <w:rPr>
          <w:rStyle w:val="StyleUnderline"/>
          <w:highlight w:val="cyan"/>
        </w:rPr>
        <w:t xml:space="preserve"> of</w:t>
      </w:r>
      <w:r w:rsidRPr="00C438A5">
        <w:rPr>
          <w:rStyle w:val="StyleUnderline"/>
        </w:rPr>
        <w:t xml:space="preserve"> the </w:t>
      </w:r>
      <w:r w:rsidRPr="00F83956">
        <w:rPr>
          <w:rStyle w:val="StyleUnderline"/>
          <w:highlight w:val="cyan"/>
        </w:rPr>
        <w:t>importance</w:t>
      </w:r>
      <w:r w:rsidRPr="00C438A5">
        <w:rPr>
          <w:rStyle w:val="StyleUnderline"/>
        </w:rPr>
        <w:t xml:space="preserve"> of biodiversity</w:t>
      </w:r>
      <w:r w:rsidRPr="00C438A5">
        <w:rPr>
          <w:sz w:val="8"/>
        </w:rPr>
        <w:t xml:space="preserve"> conservation </w:t>
      </w:r>
      <w:r w:rsidRPr="00C438A5">
        <w:rPr>
          <w:rStyle w:val="StyleUnderline"/>
        </w:rPr>
        <w:t>and the need to respect the environment</w:t>
      </w:r>
      <w:r w:rsidRPr="00C438A5">
        <w:rPr>
          <w:sz w:val="8"/>
        </w:rPr>
        <w:t xml:space="preserve">. </w:t>
      </w:r>
      <w:r w:rsidRPr="00F83956">
        <w:rPr>
          <w:rStyle w:val="Emphasis"/>
          <w:highlight w:val="cyan"/>
        </w:rPr>
        <w:t>Schools</w:t>
      </w:r>
      <w:r w:rsidRPr="00C438A5">
        <w:rPr>
          <w:sz w:val="8"/>
        </w:rPr>
        <w:t xml:space="preserve"> and religious gatherings for farmers and adults </w:t>
      </w:r>
      <w:r w:rsidRPr="00C438A5">
        <w:rPr>
          <w:rStyle w:val="StyleUnderline"/>
        </w:rPr>
        <w:t xml:space="preserve">can be also </w:t>
      </w:r>
      <w:r w:rsidRPr="00F83956">
        <w:rPr>
          <w:rStyle w:val="StyleUnderline"/>
          <w:highlight w:val="cyan"/>
        </w:rPr>
        <w:t xml:space="preserve">used as </w:t>
      </w:r>
      <w:r w:rsidRPr="00F83956">
        <w:rPr>
          <w:rStyle w:val="Emphasis"/>
          <w:highlight w:val="cyan"/>
        </w:rPr>
        <w:t>forums</w:t>
      </w:r>
      <w:r w:rsidRPr="00F83956">
        <w:rPr>
          <w:rStyle w:val="StyleUnderline"/>
          <w:highlight w:val="cyan"/>
        </w:rPr>
        <w:t xml:space="preserve"> for </w:t>
      </w:r>
      <w:r w:rsidRPr="00F83956">
        <w:rPr>
          <w:rStyle w:val="Emphasis"/>
          <w:highlight w:val="cyan"/>
        </w:rPr>
        <w:t>increasing</w:t>
      </w:r>
      <w:r w:rsidRPr="00C438A5">
        <w:rPr>
          <w:rStyle w:val="Emphasis"/>
        </w:rPr>
        <w:t xml:space="preserve"> public </w:t>
      </w:r>
      <w:r w:rsidRPr="00F83956">
        <w:rPr>
          <w:rStyle w:val="Emphasis"/>
          <w:highlight w:val="cyan"/>
        </w:rPr>
        <w:t>awareness</w:t>
      </w:r>
      <w:r w:rsidRPr="00C438A5">
        <w:rPr>
          <w:sz w:val="8"/>
        </w:rPr>
        <w:t xml:space="preserve"> of the importance of conserving biodiversity.</w:t>
      </w:r>
    </w:p>
    <w:p w14:paraId="2455EA11" w14:textId="77777777" w:rsidR="00293E15" w:rsidRPr="00C438A5" w:rsidRDefault="00293E15" w:rsidP="00293E15">
      <w:pPr>
        <w:rPr>
          <w:sz w:val="8"/>
        </w:rPr>
      </w:pPr>
      <w:r w:rsidRPr="00C438A5">
        <w:rPr>
          <w:sz w:val="8"/>
        </w:rPr>
        <w:t xml:space="preserve">In Tunisia, school children are learning about actions they can take to preserve the environment and </w:t>
      </w:r>
      <w:proofErr w:type="gramStart"/>
      <w:r w:rsidRPr="00C438A5">
        <w:rPr>
          <w:sz w:val="8"/>
        </w:rPr>
        <w:t>health, and</w:t>
      </w:r>
      <w:proofErr w:type="gramEnd"/>
      <w:r w:rsidRPr="00C438A5">
        <w:rPr>
          <w:sz w:val="8"/>
        </w:rPr>
        <w:t xml:space="preserve"> are participating in gardening and planting activities. In Morocco, a master’s </w:t>
      </w:r>
      <w:proofErr w:type="spellStart"/>
      <w:r w:rsidRPr="00C438A5">
        <w:rPr>
          <w:sz w:val="8"/>
        </w:rPr>
        <w:t>programme</w:t>
      </w:r>
      <w:proofErr w:type="spellEnd"/>
      <w:r w:rsidRPr="00C438A5">
        <w:rPr>
          <w:sz w:val="8"/>
        </w:rPr>
        <w:t xml:space="preserve"> in the conservation of biodiversity has been established, with a recent emphasis on in-situ conservation. </w:t>
      </w:r>
      <w:r w:rsidRPr="00C438A5">
        <w:rPr>
          <w:rStyle w:val="StyleUnderline"/>
        </w:rPr>
        <w:t xml:space="preserve">The </w:t>
      </w:r>
      <w:r w:rsidRPr="00C438A5">
        <w:rPr>
          <w:rStyle w:val="Emphasis"/>
        </w:rPr>
        <w:t>impact</w:t>
      </w:r>
      <w:r w:rsidRPr="00C438A5">
        <w:rPr>
          <w:rStyle w:val="StyleUnderline"/>
        </w:rPr>
        <w:t xml:space="preserve"> of these </w:t>
      </w:r>
      <w:proofErr w:type="spellStart"/>
      <w:r w:rsidRPr="00C438A5">
        <w:rPr>
          <w:rStyle w:val="Emphasis"/>
        </w:rPr>
        <w:t>endeavours</w:t>
      </w:r>
      <w:proofErr w:type="spellEnd"/>
      <w:r w:rsidRPr="00C438A5">
        <w:rPr>
          <w:rStyle w:val="StyleUnderline"/>
        </w:rPr>
        <w:t xml:space="preserve"> and </w:t>
      </w:r>
      <w:r w:rsidRPr="00C438A5">
        <w:rPr>
          <w:rStyle w:val="Emphasis"/>
        </w:rPr>
        <w:t>similar</w:t>
      </w:r>
      <w:r w:rsidRPr="00C438A5">
        <w:rPr>
          <w:rStyle w:val="StyleUnderline"/>
        </w:rPr>
        <w:t xml:space="preserve"> ones conducted elsewhere</w:t>
      </w:r>
      <w:r w:rsidRPr="00C438A5">
        <w:rPr>
          <w:sz w:val="8"/>
        </w:rPr>
        <w:t xml:space="preserve"> should be assessed. Additionally, public awareness through general and educational </w:t>
      </w:r>
      <w:proofErr w:type="spellStart"/>
      <w:r w:rsidRPr="00C438A5">
        <w:rPr>
          <w:sz w:val="8"/>
        </w:rPr>
        <w:t>programmes</w:t>
      </w:r>
      <w:proofErr w:type="spellEnd"/>
      <w:r w:rsidRPr="00C438A5">
        <w:rPr>
          <w:sz w:val="8"/>
        </w:rPr>
        <w:t xml:space="preserve"> should be designed to combine environmental respect with biodiversity promotion.</w:t>
      </w:r>
    </w:p>
    <w:p w14:paraId="0F01646C" w14:textId="77777777" w:rsidR="00293E15" w:rsidRPr="00C438A5" w:rsidRDefault="00293E15" w:rsidP="00293E15">
      <w:pPr>
        <w:rPr>
          <w:sz w:val="8"/>
          <w:szCs w:val="8"/>
        </w:rPr>
      </w:pPr>
      <w:r w:rsidRPr="00C438A5">
        <w:rPr>
          <w:sz w:val="8"/>
          <w:szCs w:val="8"/>
        </w:rPr>
        <w:t xml:space="preserve">Conservation of dryland </w:t>
      </w:r>
      <w:proofErr w:type="spellStart"/>
      <w:r w:rsidRPr="00C438A5">
        <w:rPr>
          <w:sz w:val="8"/>
          <w:szCs w:val="8"/>
        </w:rPr>
        <w:t>agro</w:t>
      </w:r>
      <w:proofErr w:type="spellEnd"/>
      <w:r w:rsidRPr="00C438A5">
        <w:rPr>
          <w:sz w:val="8"/>
          <w:szCs w:val="8"/>
        </w:rPr>
        <w:t>-biodiversity in Near East</w:t>
      </w:r>
    </w:p>
    <w:p w14:paraId="43763955" w14:textId="77777777" w:rsidR="00293E15" w:rsidRPr="00C438A5" w:rsidRDefault="00293E15" w:rsidP="00293E15">
      <w:pPr>
        <w:rPr>
          <w:sz w:val="8"/>
          <w:szCs w:val="8"/>
        </w:rPr>
      </w:pPr>
      <w:r w:rsidRPr="00C438A5">
        <w:rPr>
          <w:sz w:val="8"/>
          <w:szCs w:val="8"/>
        </w:rPr>
        <w:t xml:space="preserve">The Global Environment Facility (GEF) is financing a five-year project through the United Nations Development </w:t>
      </w:r>
      <w:proofErr w:type="spellStart"/>
      <w:r w:rsidRPr="00C438A5">
        <w:rPr>
          <w:sz w:val="8"/>
          <w:szCs w:val="8"/>
        </w:rPr>
        <w:t>Programme</w:t>
      </w:r>
      <w:proofErr w:type="spellEnd"/>
      <w:r w:rsidRPr="00C438A5">
        <w:rPr>
          <w:sz w:val="8"/>
          <w:szCs w:val="8"/>
        </w:rPr>
        <w:t xml:space="preserve"> (UNDP) on the conservation and sustainable use of dryland </w:t>
      </w:r>
      <w:proofErr w:type="spellStart"/>
      <w:r w:rsidRPr="00C438A5">
        <w:rPr>
          <w:sz w:val="8"/>
          <w:szCs w:val="8"/>
        </w:rPr>
        <w:t>agro</w:t>
      </w:r>
      <w:proofErr w:type="spellEnd"/>
      <w:r w:rsidRPr="00C438A5">
        <w:rPr>
          <w:sz w:val="8"/>
          <w:szCs w:val="8"/>
        </w:rPr>
        <w:t>-biodiversity in Jordan, Lebanon, the Palestinian Authority and Syria. ICARDA is implementing and executing the regional component of the project in cooperation with IPGRI and Arab Centre for the Studies of Arid Zones and Drylands (ACSAD). The project will be conducted at two sites in each of the four countries (</w:t>
      </w:r>
      <w:proofErr w:type="spellStart"/>
      <w:r w:rsidRPr="00C438A5">
        <w:rPr>
          <w:sz w:val="8"/>
          <w:szCs w:val="8"/>
        </w:rPr>
        <w:t>Ajlun</w:t>
      </w:r>
      <w:proofErr w:type="spellEnd"/>
      <w:r w:rsidRPr="00C438A5">
        <w:rPr>
          <w:sz w:val="8"/>
          <w:szCs w:val="8"/>
        </w:rPr>
        <w:t xml:space="preserve"> and </w:t>
      </w:r>
      <w:proofErr w:type="spellStart"/>
      <w:r w:rsidRPr="00C438A5">
        <w:rPr>
          <w:sz w:val="8"/>
          <w:szCs w:val="8"/>
        </w:rPr>
        <w:t>Muwaqqar</w:t>
      </w:r>
      <w:proofErr w:type="spellEnd"/>
      <w:r w:rsidRPr="00C438A5">
        <w:rPr>
          <w:sz w:val="8"/>
          <w:szCs w:val="8"/>
        </w:rPr>
        <w:t xml:space="preserve"> in Jordan, </w:t>
      </w:r>
      <w:proofErr w:type="spellStart"/>
      <w:r w:rsidRPr="00C438A5">
        <w:rPr>
          <w:sz w:val="8"/>
          <w:szCs w:val="8"/>
        </w:rPr>
        <w:t>Baalabak</w:t>
      </w:r>
      <w:proofErr w:type="spellEnd"/>
      <w:r w:rsidRPr="00C438A5">
        <w:rPr>
          <w:sz w:val="8"/>
          <w:szCs w:val="8"/>
        </w:rPr>
        <w:t xml:space="preserve"> and </w:t>
      </w:r>
      <w:proofErr w:type="spellStart"/>
      <w:r w:rsidRPr="00C438A5">
        <w:rPr>
          <w:sz w:val="8"/>
          <w:szCs w:val="8"/>
        </w:rPr>
        <w:t>Aarsal</w:t>
      </w:r>
      <w:proofErr w:type="spellEnd"/>
      <w:r w:rsidRPr="00C438A5">
        <w:rPr>
          <w:sz w:val="8"/>
          <w:szCs w:val="8"/>
        </w:rPr>
        <w:t xml:space="preserve"> in Lebanon, </w:t>
      </w:r>
      <w:proofErr w:type="gramStart"/>
      <w:r w:rsidRPr="00C438A5">
        <w:rPr>
          <w:sz w:val="8"/>
          <w:szCs w:val="8"/>
        </w:rPr>
        <w:t>Hebron</w:t>
      </w:r>
      <w:proofErr w:type="gramEnd"/>
      <w:r w:rsidRPr="00C438A5">
        <w:rPr>
          <w:sz w:val="8"/>
          <w:szCs w:val="8"/>
        </w:rPr>
        <w:t xml:space="preserve"> and </w:t>
      </w:r>
      <w:proofErr w:type="spellStart"/>
      <w:r w:rsidRPr="00C438A5">
        <w:rPr>
          <w:sz w:val="8"/>
          <w:szCs w:val="8"/>
        </w:rPr>
        <w:t>Jennin</w:t>
      </w:r>
      <w:proofErr w:type="spellEnd"/>
      <w:r w:rsidRPr="00C438A5">
        <w:rPr>
          <w:sz w:val="8"/>
          <w:szCs w:val="8"/>
        </w:rPr>
        <w:t xml:space="preserve"> in Palestine, and </w:t>
      </w:r>
      <w:proofErr w:type="spellStart"/>
      <w:r w:rsidRPr="00C438A5">
        <w:rPr>
          <w:sz w:val="8"/>
          <w:szCs w:val="8"/>
        </w:rPr>
        <w:t>Slenfe</w:t>
      </w:r>
      <w:proofErr w:type="spellEnd"/>
      <w:r w:rsidRPr="00C438A5">
        <w:rPr>
          <w:sz w:val="8"/>
          <w:szCs w:val="8"/>
        </w:rPr>
        <w:t xml:space="preserve"> and </w:t>
      </w:r>
      <w:proofErr w:type="spellStart"/>
      <w:r w:rsidRPr="00C438A5">
        <w:rPr>
          <w:sz w:val="8"/>
          <w:szCs w:val="8"/>
        </w:rPr>
        <w:t>Sweida</w:t>
      </w:r>
      <w:proofErr w:type="spellEnd"/>
      <w:r w:rsidRPr="00C438A5">
        <w:rPr>
          <w:sz w:val="8"/>
          <w:szCs w:val="8"/>
        </w:rPr>
        <w:t xml:space="preserve"> in Syria) and will deal with 16 target species and their wild relatives including wheat, barley, lentils, chickpeas, peas, vetch, lathyrus, medics, clovers, fruit trees (almond, plum, apricot, pistachio, cherry, pear, olive and fig) and Allium.</w:t>
      </w:r>
    </w:p>
    <w:p w14:paraId="29825144" w14:textId="77777777" w:rsidR="00293E15" w:rsidRPr="00C438A5" w:rsidRDefault="00293E15" w:rsidP="00293E15">
      <w:pPr>
        <w:rPr>
          <w:sz w:val="8"/>
          <w:szCs w:val="8"/>
        </w:rPr>
      </w:pPr>
      <w:r w:rsidRPr="00C438A5">
        <w:rPr>
          <w:sz w:val="8"/>
          <w:szCs w:val="8"/>
        </w:rPr>
        <w:t xml:space="preserve">The implementation of this project will be accomplished by involving local communities, increasing public awareness, enhancing scientific capabilities, training of NARSs, and developing adequate policies. ICARDA, in cooperation with IPGRI and ACSAD, will </w:t>
      </w:r>
      <w:proofErr w:type="gramStart"/>
      <w:r w:rsidRPr="00C438A5">
        <w:rPr>
          <w:sz w:val="8"/>
          <w:szCs w:val="8"/>
        </w:rPr>
        <w:t>provide assistance</w:t>
      </w:r>
      <w:proofErr w:type="gramEnd"/>
      <w:r w:rsidRPr="00C438A5">
        <w:rPr>
          <w:sz w:val="8"/>
          <w:szCs w:val="8"/>
        </w:rPr>
        <w:t xml:space="preserve"> through the integration of nationally executed project components by means of coordination, networking and awareness; raising technical backstopping, capacity-building and training in in-situ and on-farm conservation, and sustainable use of </w:t>
      </w:r>
      <w:proofErr w:type="spellStart"/>
      <w:r w:rsidRPr="00C438A5">
        <w:rPr>
          <w:sz w:val="8"/>
          <w:szCs w:val="8"/>
        </w:rPr>
        <w:t>agro</w:t>
      </w:r>
      <w:proofErr w:type="spellEnd"/>
      <w:r w:rsidRPr="00C438A5">
        <w:rPr>
          <w:sz w:val="8"/>
          <w:szCs w:val="8"/>
        </w:rPr>
        <w:t>-biodiversity; and monitoring of the project’s activities and their impact for lessons to be learned and adaptive project planning.</w:t>
      </w:r>
    </w:p>
    <w:p w14:paraId="077459F3" w14:textId="77777777" w:rsidR="00293E15" w:rsidRPr="00C438A5" w:rsidRDefault="00293E15" w:rsidP="00293E15">
      <w:pPr>
        <w:rPr>
          <w:sz w:val="8"/>
          <w:szCs w:val="8"/>
        </w:rPr>
      </w:pPr>
      <w:r w:rsidRPr="00C438A5">
        <w:rPr>
          <w:sz w:val="8"/>
          <w:szCs w:val="8"/>
        </w:rPr>
        <w:t>The National Project Components, in close collaboration with the Regional Component will promote the in-situ conservation of targeted species in targeted areas by, conducting eco-geographic surveys to monitor biodiversity changes, developing and adopting alternative land-use practices, increasing national capacity in the area of in-situ conservation, modifying existing legislation and land-use rights where necessary, increasing public awareness, and delineating lessons and methodologies to be used in similar ecosystems.</w:t>
      </w:r>
    </w:p>
    <w:p w14:paraId="6D97A532" w14:textId="0BBF9469" w:rsidR="00293E15" w:rsidRPr="00487E16" w:rsidRDefault="00293E15" w:rsidP="00293E15">
      <w:pPr>
        <w:rPr>
          <w:sz w:val="8"/>
        </w:rPr>
      </w:pPr>
      <w:r w:rsidRPr="00C438A5">
        <w:rPr>
          <w:sz w:val="8"/>
        </w:rPr>
        <w:t xml:space="preserve">The activities on policy issues will focus on determining the effects of actual policies on biodiversity and designing, where necessary, policies that will balance the perspectives of land users and the concerns of the community, </w:t>
      </w:r>
      <w:r w:rsidRPr="00C438A5">
        <w:rPr>
          <w:rStyle w:val="StyleUnderline"/>
        </w:rPr>
        <w:t xml:space="preserve">the </w:t>
      </w:r>
      <w:proofErr w:type="gramStart"/>
      <w:r w:rsidRPr="00C438A5">
        <w:rPr>
          <w:rStyle w:val="StyleUnderline"/>
        </w:rPr>
        <w:t>nation</w:t>
      </w:r>
      <w:proofErr w:type="gramEnd"/>
      <w:r w:rsidRPr="00C438A5">
        <w:rPr>
          <w:rStyle w:val="StyleUnderline"/>
        </w:rPr>
        <w:t xml:space="preserve"> and </w:t>
      </w:r>
      <w:r w:rsidRPr="00C438A5">
        <w:rPr>
          <w:rStyle w:val="Emphasis"/>
        </w:rPr>
        <w:t>future generations</w:t>
      </w:r>
      <w:r w:rsidRPr="00C438A5">
        <w:rPr>
          <w:sz w:val="8"/>
        </w:rPr>
        <w:t xml:space="preserve">. </w:t>
      </w:r>
      <w:r w:rsidRPr="00C438A5">
        <w:rPr>
          <w:rStyle w:val="StyleUnderline"/>
        </w:rPr>
        <w:t xml:space="preserve">In the area of </w:t>
      </w:r>
      <w:r w:rsidRPr="00C438A5">
        <w:rPr>
          <w:rStyle w:val="Emphasis"/>
        </w:rPr>
        <w:t>awareness-raising</w:t>
      </w:r>
      <w:r w:rsidRPr="00C438A5">
        <w:rPr>
          <w:sz w:val="8"/>
        </w:rPr>
        <w:t xml:space="preserve">, field days </w:t>
      </w:r>
      <w:r w:rsidRPr="00C438A5">
        <w:rPr>
          <w:rStyle w:val="StyleUnderline"/>
        </w:rPr>
        <w:t xml:space="preserve">will be </w:t>
      </w:r>
      <w:proofErr w:type="spellStart"/>
      <w:r w:rsidRPr="00C438A5">
        <w:rPr>
          <w:rStyle w:val="StyleUnderline"/>
        </w:rPr>
        <w:t>organised</w:t>
      </w:r>
      <w:proofErr w:type="spellEnd"/>
      <w:r w:rsidRPr="00C438A5">
        <w:rPr>
          <w:sz w:val="8"/>
        </w:rPr>
        <w:t xml:space="preserve">, special media </w:t>
      </w:r>
      <w:proofErr w:type="spellStart"/>
      <w:r w:rsidRPr="00C438A5">
        <w:rPr>
          <w:rStyle w:val="Emphasis"/>
        </w:rPr>
        <w:t>programmes</w:t>
      </w:r>
      <w:proofErr w:type="spellEnd"/>
      <w:r w:rsidRPr="00C438A5">
        <w:rPr>
          <w:rStyle w:val="StyleUnderline"/>
        </w:rPr>
        <w:t xml:space="preserve"> and </w:t>
      </w:r>
      <w:r w:rsidRPr="00C438A5">
        <w:rPr>
          <w:rStyle w:val="Emphasis"/>
        </w:rPr>
        <w:t>information</w:t>
      </w:r>
      <w:r w:rsidRPr="00C438A5">
        <w:rPr>
          <w:sz w:val="8"/>
        </w:rPr>
        <w:t xml:space="preserve"> packs </w:t>
      </w:r>
      <w:r w:rsidRPr="00C438A5">
        <w:rPr>
          <w:rStyle w:val="StyleUnderline"/>
        </w:rPr>
        <w:t>will be developed, and</w:t>
      </w:r>
      <w:r w:rsidRPr="00C438A5">
        <w:rPr>
          <w:sz w:val="8"/>
        </w:rPr>
        <w:t xml:space="preserve"> special </w:t>
      </w:r>
      <w:r w:rsidRPr="00C438A5">
        <w:rPr>
          <w:rStyle w:val="Emphasis"/>
        </w:rPr>
        <w:t>learning materials</w:t>
      </w:r>
      <w:r w:rsidRPr="00C438A5">
        <w:rPr>
          <w:rStyle w:val="StyleUnderline"/>
        </w:rPr>
        <w:t xml:space="preserve"> and </w:t>
      </w:r>
      <w:r w:rsidRPr="00C438A5">
        <w:rPr>
          <w:rStyle w:val="Emphasis"/>
        </w:rPr>
        <w:t>curricula</w:t>
      </w:r>
      <w:r w:rsidRPr="00C438A5">
        <w:rPr>
          <w:rStyle w:val="StyleUnderline"/>
        </w:rPr>
        <w:t xml:space="preserve"> will be developed and introduced into</w:t>
      </w:r>
      <w:r w:rsidRPr="00C438A5">
        <w:rPr>
          <w:sz w:val="8"/>
        </w:rPr>
        <w:t xml:space="preserve"> school </w:t>
      </w:r>
      <w:proofErr w:type="spellStart"/>
      <w:r w:rsidRPr="00C438A5">
        <w:rPr>
          <w:rStyle w:val="StyleUnderline"/>
        </w:rPr>
        <w:t>programmes</w:t>
      </w:r>
      <w:proofErr w:type="spellEnd"/>
      <w:r w:rsidRPr="00C438A5">
        <w:rPr>
          <w:sz w:val="8"/>
        </w:rPr>
        <w:t xml:space="preserve"> in collaboration with the education authorities. </w:t>
      </w:r>
    </w:p>
    <w:p w14:paraId="6DA96938" w14:textId="77777777" w:rsidR="00293E15" w:rsidRPr="00C438A5" w:rsidRDefault="00293E15" w:rsidP="00293E15">
      <w:pPr>
        <w:pStyle w:val="Heading4"/>
        <w:rPr>
          <w:rFonts w:cs="Times New Roman"/>
        </w:rPr>
      </w:pPr>
      <w:r w:rsidRPr="00C438A5">
        <w:rPr>
          <w:rFonts w:cs="Times New Roman"/>
          <w:u w:val="single"/>
        </w:rPr>
        <w:t>Discussions</w:t>
      </w:r>
      <w:r w:rsidRPr="00C438A5">
        <w:rPr>
          <w:rFonts w:cs="Times New Roman"/>
        </w:rPr>
        <w:t xml:space="preserve"> of </w:t>
      </w:r>
      <w:r w:rsidRPr="00C438A5">
        <w:rPr>
          <w:rFonts w:cs="Times New Roman"/>
          <w:u w:val="single"/>
        </w:rPr>
        <w:t>biodiversity</w:t>
      </w:r>
      <w:r w:rsidRPr="00C438A5">
        <w:rPr>
          <w:rFonts w:cs="Times New Roman"/>
        </w:rPr>
        <w:t xml:space="preserve"> tool individuals to take whatever </w:t>
      </w:r>
      <w:r w:rsidRPr="00C438A5">
        <w:rPr>
          <w:rFonts w:cs="Times New Roman"/>
          <w:u w:val="single"/>
        </w:rPr>
        <w:t>action</w:t>
      </w:r>
      <w:r w:rsidRPr="00C438A5">
        <w:rPr>
          <w:rFonts w:cs="Times New Roman"/>
          <w:b w:val="0"/>
        </w:rPr>
        <w:t>, or non-action,</w:t>
      </w:r>
      <w:r w:rsidRPr="00C438A5">
        <w:rPr>
          <w:rFonts w:cs="Times New Roman"/>
        </w:rPr>
        <w:t xml:space="preserve"> they want to take </w:t>
      </w:r>
      <w:r w:rsidRPr="00C438A5">
        <w:rPr>
          <w:rFonts w:cs="Times New Roman"/>
          <w:u w:val="single"/>
        </w:rPr>
        <w:t>successfully</w:t>
      </w:r>
      <w:r w:rsidRPr="00C438A5">
        <w:rPr>
          <w:rFonts w:cs="Times New Roman"/>
        </w:rPr>
        <w:t xml:space="preserve">, break down </w:t>
      </w:r>
      <w:r w:rsidRPr="00C438A5">
        <w:rPr>
          <w:rFonts w:cs="Times New Roman"/>
          <w:u w:val="single"/>
        </w:rPr>
        <w:t>dogmatism</w:t>
      </w:r>
      <w:r w:rsidRPr="00C438A5">
        <w:rPr>
          <w:rFonts w:cs="Times New Roman"/>
        </w:rPr>
        <w:t xml:space="preserve">, and fill </w:t>
      </w:r>
      <w:r w:rsidRPr="00C438A5">
        <w:rPr>
          <w:rFonts w:cs="Times New Roman"/>
          <w:u w:val="single"/>
        </w:rPr>
        <w:t>gaps</w:t>
      </w:r>
      <w:r w:rsidRPr="00C438A5">
        <w:rPr>
          <w:rFonts w:cs="Times New Roman"/>
        </w:rPr>
        <w:t xml:space="preserve"> in </w:t>
      </w:r>
      <w:r w:rsidRPr="00C438A5">
        <w:rPr>
          <w:rFonts w:cs="Times New Roman"/>
          <w:u w:val="single"/>
        </w:rPr>
        <w:t>knowledge</w:t>
      </w:r>
      <w:r w:rsidRPr="00C438A5">
        <w:rPr>
          <w:rFonts w:cs="Times New Roman"/>
        </w:rPr>
        <w:t xml:space="preserve">, but we do not </w:t>
      </w:r>
      <w:r w:rsidRPr="00C438A5">
        <w:rPr>
          <w:rFonts w:cs="Times New Roman"/>
          <w:u w:val="single"/>
        </w:rPr>
        <w:t>prescribe</w:t>
      </w:r>
      <w:r w:rsidRPr="00C438A5">
        <w:rPr>
          <w:rFonts w:cs="Times New Roman"/>
        </w:rPr>
        <w:t xml:space="preserve"> how to </w:t>
      </w:r>
      <w:r w:rsidRPr="00C438A5">
        <w:rPr>
          <w:rFonts w:cs="Times New Roman"/>
          <w:u w:val="single"/>
        </w:rPr>
        <w:t>use</w:t>
      </w:r>
      <w:r w:rsidRPr="00C438A5">
        <w:rPr>
          <w:rFonts w:cs="Times New Roman"/>
        </w:rPr>
        <w:t xml:space="preserve"> or </w:t>
      </w:r>
      <w:r w:rsidRPr="00C438A5">
        <w:rPr>
          <w:rFonts w:cs="Times New Roman"/>
          <w:u w:val="single"/>
        </w:rPr>
        <w:t>advocate</w:t>
      </w:r>
      <w:r w:rsidRPr="00C438A5">
        <w:rPr>
          <w:rFonts w:cs="Times New Roman"/>
        </w:rPr>
        <w:t xml:space="preserve"> with this </w:t>
      </w:r>
      <w:r w:rsidRPr="00C438A5">
        <w:rPr>
          <w:rFonts w:cs="Times New Roman"/>
          <w:u w:val="single"/>
        </w:rPr>
        <w:t>knowledge</w:t>
      </w:r>
      <w:r w:rsidRPr="00C438A5">
        <w:rPr>
          <w:rFonts w:cs="Times New Roman"/>
        </w:rPr>
        <w:t>.</w:t>
      </w:r>
    </w:p>
    <w:p w14:paraId="17368581" w14:textId="77777777" w:rsidR="00293E15" w:rsidRPr="00C438A5" w:rsidRDefault="00293E15" w:rsidP="00293E15">
      <w:proofErr w:type="spellStart"/>
      <w:r w:rsidRPr="00C438A5">
        <w:rPr>
          <w:rStyle w:val="Style13ptBold"/>
        </w:rPr>
        <w:t>Gayford</w:t>
      </w:r>
      <w:proofErr w:type="spellEnd"/>
      <w:r w:rsidRPr="00C438A5">
        <w:rPr>
          <w:rStyle w:val="Style13ptBold"/>
        </w:rPr>
        <w:t xml:space="preserve"> 10 </w:t>
      </w:r>
      <w:r w:rsidRPr="00C438A5">
        <w:t xml:space="preserve">— Chris </w:t>
      </w:r>
      <w:proofErr w:type="spellStart"/>
      <w:r w:rsidRPr="00C438A5">
        <w:t>Gayford</w:t>
      </w:r>
      <w:proofErr w:type="spellEnd"/>
      <w:r w:rsidRPr="00C438A5">
        <w:t xml:space="preserve"> is a Reader in Science and Environmental Education at the University of Reading. He teaches research methodology to higher degree students and aspects of science education and environmental education to teachers in training. His current research involves investigating ways to supporting practicing teachers of environmental education and enabling them to evaluate their practice. (“Biodiversity Education: A teacher's perspective” Taylor &amp; Francis, Environmental Education Research, Volume 6, 2000 - Issue 4, July 2, 2010. https://www.tandfonline.com/doi/abs/10.1080/713664696)//JLPark</w:t>
      </w:r>
    </w:p>
    <w:p w14:paraId="21AC5898" w14:textId="77777777" w:rsidR="00293E15" w:rsidRPr="00C438A5" w:rsidRDefault="00293E15" w:rsidP="00293E15">
      <w:pPr>
        <w:rPr>
          <w:sz w:val="8"/>
        </w:rPr>
      </w:pPr>
      <w:r w:rsidRPr="00C438A5">
        <w:rPr>
          <w:sz w:val="8"/>
        </w:rPr>
        <w:t xml:space="preserve">The profile of </w:t>
      </w:r>
      <w:r w:rsidRPr="00C438A5">
        <w:rPr>
          <w:rStyle w:val="Emphasis"/>
        </w:rPr>
        <w:t>biodiversity reduction</w:t>
      </w:r>
      <w:r w:rsidRPr="00C438A5">
        <w:rPr>
          <w:rStyle w:val="StyleUnderline"/>
        </w:rPr>
        <w:t xml:space="preserve"> has been raised among scientists and on the</w:t>
      </w:r>
      <w:r w:rsidRPr="00C438A5">
        <w:rPr>
          <w:sz w:val="8"/>
        </w:rPr>
        <w:t xml:space="preserve"> international </w:t>
      </w:r>
      <w:r w:rsidRPr="00C438A5">
        <w:rPr>
          <w:rStyle w:val="Emphasis"/>
        </w:rPr>
        <w:t>political agenda</w:t>
      </w:r>
      <w:r w:rsidRPr="00C438A5">
        <w:rPr>
          <w:sz w:val="8"/>
        </w:rPr>
        <w:t xml:space="preserve"> particularly over the last decade. </w:t>
      </w:r>
      <w:r w:rsidRPr="00C438A5">
        <w:rPr>
          <w:rStyle w:val="StyleUnderline"/>
        </w:rPr>
        <w:t>Maintaining biodiversity has been identified as</w:t>
      </w:r>
      <w:r w:rsidRPr="00C438A5">
        <w:rPr>
          <w:sz w:val="8"/>
        </w:rPr>
        <w:t xml:space="preserve"> one of </w:t>
      </w:r>
      <w:r w:rsidRPr="00C438A5">
        <w:rPr>
          <w:rStyle w:val="StyleUnderline"/>
        </w:rPr>
        <w:t xml:space="preserve">the </w:t>
      </w:r>
      <w:r w:rsidRPr="00C438A5">
        <w:rPr>
          <w:rStyle w:val="Emphasis"/>
        </w:rPr>
        <w:t>major pathways</w:t>
      </w:r>
      <w:r w:rsidRPr="00C438A5">
        <w:rPr>
          <w:rStyle w:val="StyleUnderline"/>
        </w:rPr>
        <w:t xml:space="preserve"> to </w:t>
      </w:r>
      <w:r w:rsidRPr="00C438A5">
        <w:rPr>
          <w:rStyle w:val="Emphasis"/>
        </w:rPr>
        <w:t>sustainability</w:t>
      </w:r>
      <w:r w:rsidRPr="00C438A5">
        <w:rPr>
          <w:sz w:val="8"/>
        </w:rPr>
        <w:t xml:space="preserve">. It is also clear that </w:t>
      </w:r>
      <w:r w:rsidRPr="00F83956">
        <w:rPr>
          <w:rStyle w:val="StyleUnderline"/>
          <w:highlight w:val="cyan"/>
        </w:rPr>
        <w:t>study of biodiversity</w:t>
      </w:r>
      <w:r w:rsidRPr="00C438A5">
        <w:rPr>
          <w:sz w:val="8"/>
        </w:rPr>
        <w:t xml:space="preserve"> as a function of the variety of living things </w:t>
      </w:r>
      <w:r w:rsidRPr="00F83956">
        <w:rPr>
          <w:rStyle w:val="StyleUnderline"/>
          <w:highlight w:val="cyan"/>
        </w:rPr>
        <w:t>has been a component in</w:t>
      </w:r>
      <w:r w:rsidRPr="00C438A5">
        <w:rPr>
          <w:rStyle w:val="StyleUnderline"/>
        </w:rPr>
        <w:t xml:space="preserve"> the </w:t>
      </w:r>
      <w:r w:rsidRPr="00F83956">
        <w:rPr>
          <w:rStyle w:val="Emphasis"/>
          <w:highlight w:val="cyan"/>
        </w:rPr>
        <w:t>education</w:t>
      </w:r>
      <w:r w:rsidRPr="00C438A5">
        <w:rPr>
          <w:rStyle w:val="StyleUnderline"/>
        </w:rPr>
        <w:t xml:space="preserve"> of students in schools at </w:t>
      </w:r>
      <w:r w:rsidRPr="00C438A5">
        <w:rPr>
          <w:rStyle w:val="Emphasis"/>
        </w:rPr>
        <w:t>various stages</w:t>
      </w:r>
      <w:r w:rsidRPr="00C438A5">
        <w:rPr>
          <w:sz w:val="8"/>
        </w:rPr>
        <w:t xml:space="preserve"> between 5 and 18 years of age. </w:t>
      </w:r>
      <w:r w:rsidRPr="00C438A5">
        <w:rPr>
          <w:rStyle w:val="StyleUnderline"/>
        </w:rPr>
        <w:t>Much</w:t>
      </w:r>
      <w:r w:rsidRPr="00C438A5">
        <w:rPr>
          <w:sz w:val="8"/>
        </w:rPr>
        <w:t xml:space="preserve"> of this education </w:t>
      </w:r>
      <w:r w:rsidRPr="00C438A5">
        <w:rPr>
          <w:rStyle w:val="StyleUnderline"/>
        </w:rPr>
        <w:t>has been through</w:t>
      </w:r>
      <w:r w:rsidRPr="00C438A5">
        <w:rPr>
          <w:sz w:val="8"/>
        </w:rPr>
        <w:t xml:space="preserve"> the </w:t>
      </w:r>
      <w:r w:rsidRPr="00C438A5">
        <w:rPr>
          <w:rStyle w:val="StyleUnderline"/>
        </w:rPr>
        <w:t>science</w:t>
      </w:r>
      <w:r w:rsidRPr="00C438A5">
        <w:rPr>
          <w:sz w:val="8"/>
        </w:rPr>
        <w:t xml:space="preserve"> curriculum. </w:t>
      </w:r>
      <w:r w:rsidRPr="00C438A5">
        <w:rPr>
          <w:rStyle w:val="StyleUnderline"/>
        </w:rPr>
        <w:t>However, it is</w:t>
      </w:r>
      <w:r w:rsidRPr="00C438A5">
        <w:rPr>
          <w:sz w:val="8"/>
        </w:rPr>
        <w:t xml:space="preserve"> also </w:t>
      </w:r>
      <w:r w:rsidRPr="00C438A5">
        <w:rPr>
          <w:rStyle w:val="StyleUnderline"/>
        </w:rPr>
        <w:t xml:space="preserve">clear that </w:t>
      </w:r>
      <w:r w:rsidRPr="00F83956">
        <w:rPr>
          <w:rStyle w:val="StyleUnderline"/>
          <w:highlight w:val="cyan"/>
        </w:rPr>
        <w:t xml:space="preserve">there are aspects to the topic that relate to </w:t>
      </w:r>
      <w:r w:rsidRPr="00F83956">
        <w:rPr>
          <w:rStyle w:val="Emphasis"/>
          <w:highlight w:val="cyan"/>
        </w:rPr>
        <w:t>economic</w:t>
      </w:r>
      <w:r w:rsidRPr="00F83956">
        <w:rPr>
          <w:rStyle w:val="StyleUnderline"/>
          <w:highlight w:val="cyan"/>
        </w:rPr>
        <w:t xml:space="preserve">, </w:t>
      </w:r>
      <w:r w:rsidRPr="00F83956">
        <w:rPr>
          <w:rStyle w:val="Emphasis"/>
          <w:highlight w:val="cyan"/>
        </w:rPr>
        <w:t>political</w:t>
      </w:r>
      <w:r w:rsidRPr="00F83956">
        <w:rPr>
          <w:rStyle w:val="StyleUnderline"/>
          <w:highlight w:val="cyan"/>
        </w:rPr>
        <w:t xml:space="preserve">, </w:t>
      </w:r>
      <w:r w:rsidRPr="00F83956">
        <w:rPr>
          <w:rStyle w:val="Emphasis"/>
          <w:highlight w:val="cyan"/>
        </w:rPr>
        <w:t>cultural</w:t>
      </w:r>
      <w:r w:rsidRPr="00F83956">
        <w:rPr>
          <w:rStyle w:val="StyleUnderline"/>
          <w:highlight w:val="cyan"/>
        </w:rPr>
        <w:t xml:space="preserve">, </w:t>
      </w:r>
      <w:proofErr w:type="gramStart"/>
      <w:r w:rsidRPr="00F83956">
        <w:rPr>
          <w:rStyle w:val="Emphasis"/>
          <w:highlight w:val="cyan"/>
        </w:rPr>
        <w:t>ethical</w:t>
      </w:r>
      <w:proofErr w:type="gramEnd"/>
      <w:r w:rsidRPr="00F83956">
        <w:rPr>
          <w:rStyle w:val="StyleUnderline"/>
          <w:highlight w:val="cyan"/>
        </w:rPr>
        <w:t xml:space="preserve"> and </w:t>
      </w:r>
      <w:r w:rsidRPr="00F83956">
        <w:rPr>
          <w:rStyle w:val="Emphasis"/>
          <w:highlight w:val="cyan"/>
        </w:rPr>
        <w:t>other considerations</w:t>
      </w:r>
      <w:r w:rsidRPr="00C438A5">
        <w:rPr>
          <w:sz w:val="8"/>
        </w:rPr>
        <w:t xml:space="preserve">. The purpose of the present study was to enquire into biodiversity education in schools in one region of England. </w:t>
      </w:r>
      <w:r w:rsidRPr="00C438A5">
        <w:rPr>
          <w:rStyle w:val="StyleUnderline"/>
        </w:rPr>
        <w:t>The challenges</w:t>
      </w:r>
      <w:r w:rsidRPr="00C438A5">
        <w:rPr>
          <w:sz w:val="8"/>
        </w:rPr>
        <w:t xml:space="preserve"> that </w:t>
      </w:r>
      <w:r w:rsidRPr="00F83956">
        <w:rPr>
          <w:rStyle w:val="StyleUnderline"/>
          <w:highlight w:val="cyan"/>
        </w:rPr>
        <w:t>this topic</w:t>
      </w:r>
      <w:r w:rsidRPr="00C438A5">
        <w:rPr>
          <w:rStyle w:val="StyleUnderline"/>
        </w:rPr>
        <w:t xml:space="preserve">, which </w:t>
      </w:r>
      <w:r w:rsidRPr="00F83956">
        <w:rPr>
          <w:rStyle w:val="StyleUnderline"/>
          <w:highlight w:val="cyan"/>
        </w:rPr>
        <w:t>is</w:t>
      </w:r>
      <w:r w:rsidRPr="00C438A5">
        <w:rPr>
          <w:rStyle w:val="StyleUnderline"/>
        </w:rPr>
        <w:t xml:space="preserve"> not only </w:t>
      </w:r>
      <w:r w:rsidRPr="00F83956">
        <w:rPr>
          <w:rStyle w:val="Emphasis"/>
          <w:highlight w:val="cyan"/>
        </w:rPr>
        <w:t>controversial</w:t>
      </w:r>
      <w:r w:rsidRPr="00C438A5">
        <w:rPr>
          <w:rStyle w:val="StyleUnderline"/>
        </w:rPr>
        <w:t xml:space="preserve"> but also where consideration from </w:t>
      </w:r>
      <w:r w:rsidRPr="00C438A5">
        <w:rPr>
          <w:rStyle w:val="Emphasis"/>
        </w:rPr>
        <w:t>different perspectives</w:t>
      </w:r>
      <w:r w:rsidRPr="00C438A5">
        <w:rPr>
          <w:rStyle w:val="StyleUnderline"/>
        </w:rPr>
        <w:t xml:space="preserve"> is needed, makes for a </w:t>
      </w:r>
      <w:r w:rsidRPr="00C438A5">
        <w:rPr>
          <w:rStyle w:val="Emphasis"/>
        </w:rPr>
        <w:t>curriculum</w:t>
      </w:r>
      <w:r w:rsidRPr="00C438A5">
        <w:rPr>
          <w:rStyle w:val="StyleUnderline"/>
        </w:rPr>
        <w:t xml:space="preserve"> that is generally</w:t>
      </w:r>
      <w:r w:rsidRPr="00C438A5">
        <w:rPr>
          <w:sz w:val="8"/>
        </w:rPr>
        <w:t xml:space="preserve"> compartmentalized into separate disciplines and </w:t>
      </w:r>
      <w:r w:rsidRPr="00F83956">
        <w:rPr>
          <w:rStyle w:val="StyleUnderline"/>
          <w:highlight w:val="cyan"/>
        </w:rPr>
        <w:t xml:space="preserve">taught from a </w:t>
      </w:r>
      <w:r w:rsidRPr="00F83956">
        <w:rPr>
          <w:rStyle w:val="Emphasis"/>
          <w:highlight w:val="cyan"/>
        </w:rPr>
        <w:t>reductionist perspective</w:t>
      </w:r>
      <w:r w:rsidRPr="00C438A5">
        <w:rPr>
          <w:sz w:val="8"/>
        </w:rPr>
        <w:t xml:space="preserve"> were of particular concern here. It was also recognized that there is a fundamental tension regarding the nature and purpose of environmental education. On one hand the motivation for teaching may be instrumental in seeking </w:t>
      </w:r>
      <w:proofErr w:type="spellStart"/>
      <w:r w:rsidRPr="00C438A5">
        <w:rPr>
          <w:sz w:val="8"/>
        </w:rPr>
        <w:t>behavioural</w:t>
      </w:r>
      <w:proofErr w:type="spellEnd"/>
      <w:r w:rsidRPr="00C438A5">
        <w:rPr>
          <w:sz w:val="8"/>
        </w:rPr>
        <w:t xml:space="preserve"> modification in the learner. In other </w:t>
      </w:r>
      <w:proofErr w:type="gramStart"/>
      <w:r w:rsidRPr="00C438A5">
        <w:rPr>
          <w:sz w:val="8"/>
        </w:rPr>
        <w:t>words</w:t>
      </w:r>
      <w:proofErr w:type="gramEnd"/>
      <w:r w:rsidRPr="00C438A5">
        <w:rPr>
          <w:sz w:val="8"/>
        </w:rPr>
        <w:t xml:space="preserve"> it is used as a means of directly encouraging what is currently considered environmentally `appropriate’ </w:t>
      </w:r>
      <w:proofErr w:type="spellStart"/>
      <w:r w:rsidRPr="00C438A5">
        <w:rPr>
          <w:sz w:val="8"/>
        </w:rPr>
        <w:t>behaviour</w:t>
      </w:r>
      <w:proofErr w:type="spellEnd"/>
      <w:r w:rsidRPr="00C438A5">
        <w:rPr>
          <w:sz w:val="8"/>
        </w:rPr>
        <w:t xml:space="preserve">. On the other </w:t>
      </w:r>
      <w:proofErr w:type="gramStart"/>
      <w:r w:rsidRPr="00C438A5">
        <w:rPr>
          <w:sz w:val="8"/>
        </w:rPr>
        <w:t>hand</w:t>
      </w:r>
      <w:proofErr w:type="gramEnd"/>
      <w:r w:rsidRPr="00C438A5">
        <w:rPr>
          <w:sz w:val="8"/>
        </w:rPr>
        <w:t xml:space="preserve"> the purpose may be emancipatory, where </w:t>
      </w:r>
      <w:r w:rsidRPr="00F83956">
        <w:rPr>
          <w:rStyle w:val="StyleUnderline"/>
          <w:highlight w:val="cyan"/>
        </w:rPr>
        <w:t>students</w:t>
      </w:r>
      <w:r w:rsidRPr="00C438A5">
        <w:rPr>
          <w:rStyle w:val="StyleUnderline"/>
        </w:rPr>
        <w:t xml:space="preserve"> are </w:t>
      </w:r>
      <w:r w:rsidRPr="00F83956">
        <w:rPr>
          <w:rStyle w:val="StyleUnderline"/>
          <w:highlight w:val="cyan"/>
        </w:rPr>
        <w:t xml:space="preserve">encouraged to </w:t>
      </w:r>
      <w:r w:rsidRPr="00F83956">
        <w:rPr>
          <w:rStyle w:val="Emphasis"/>
          <w:highlight w:val="cyan"/>
        </w:rPr>
        <w:t>explore</w:t>
      </w:r>
      <w:r w:rsidRPr="00F83956">
        <w:rPr>
          <w:rStyle w:val="StyleUnderline"/>
          <w:highlight w:val="cyan"/>
        </w:rPr>
        <w:t xml:space="preserve"> and </w:t>
      </w:r>
      <w:r w:rsidRPr="00F83956">
        <w:rPr>
          <w:rStyle w:val="Emphasis"/>
          <w:highlight w:val="cyan"/>
        </w:rPr>
        <w:t>challenge</w:t>
      </w:r>
      <w:r w:rsidRPr="00F83956">
        <w:rPr>
          <w:rStyle w:val="StyleUnderline"/>
          <w:highlight w:val="cyan"/>
        </w:rPr>
        <w:t xml:space="preserve"> their </w:t>
      </w:r>
      <w:r w:rsidRPr="00F83956">
        <w:rPr>
          <w:rStyle w:val="Emphasis"/>
          <w:highlight w:val="cyan"/>
        </w:rPr>
        <w:t>own values</w:t>
      </w:r>
      <w:r w:rsidRPr="00F83956">
        <w:rPr>
          <w:rStyle w:val="StyleUnderline"/>
          <w:highlight w:val="cyan"/>
        </w:rPr>
        <w:t xml:space="preserve">, </w:t>
      </w:r>
      <w:r w:rsidRPr="00F83956">
        <w:rPr>
          <w:rStyle w:val="Emphasis"/>
          <w:highlight w:val="cyan"/>
        </w:rPr>
        <w:t>attitudes</w:t>
      </w:r>
      <w:r w:rsidRPr="00F83956">
        <w:rPr>
          <w:rStyle w:val="StyleUnderline"/>
          <w:highlight w:val="cyan"/>
        </w:rPr>
        <w:t xml:space="preserve"> and </w:t>
      </w:r>
      <w:proofErr w:type="spellStart"/>
      <w:r w:rsidRPr="00F83956">
        <w:rPr>
          <w:rStyle w:val="Emphasis"/>
          <w:highlight w:val="cyan"/>
        </w:rPr>
        <w:t>behaviours</w:t>
      </w:r>
      <w:proofErr w:type="spellEnd"/>
      <w:r w:rsidRPr="00C438A5">
        <w:rPr>
          <w:sz w:val="8"/>
        </w:rPr>
        <w:t xml:space="preserve">. </w:t>
      </w:r>
      <w:proofErr w:type="gramStart"/>
      <w:r w:rsidRPr="00C438A5">
        <w:rPr>
          <w:sz w:val="8"/>
        </w:rPr>
        <w:t>Thus</w:t>
      </w:r>
      <w:proofErr w:type="gramEnd"/>
      <w:r w:rsidRPr="00C438A5">
        <w:rPr>
          <w:sz w:val="8"/>
        </w:rPr>
        <w:t xml:space="preserve"> dealing with controversy in a non-instrumental and non-prescriptive way. </w:t>
      </w:r>
      <w:r w:rsidRPr="00C438A5">
        <w:rPr>
          <w:rStyle w:val="StyleUnderline"/>
        </w:rPr>
        <w:t>The fact that biodiversity</w:t>
      </w:r>
      <w:r w:rsidRPr="00C438A5">
        <w:rPr>
          <w:sz w:val="8"/>
        </w:rPr>
        <w:t xml:space="preserve"> education </w:t>
      </w:r>
      <w:r w:rsidRPr="00C438A5">
        <w:rPr>
          <w:rStyle w:val="StyleUnderline"/>
        </w:rPr>
        <w:t xml:space="preserve">deals with a </w:t>
      </w:r>
      <w:r w:rsidRPr="00C438A5">
        <w:rPr>
          <w:rStyle w:val="Emphasis"/>
        </w:rPr>
        <w:t>complex issue</w:t>
      </w:r>
      <w:r w:rsidRPr="00C438A5">
        <w:rPr>
          <w:rStyle w:val="StyleUnderline"/>
        </w:rPr>
        <w:t xml:space="preserve"> from </w:t>
      </w:r>
      <w:proofErr w:type="gramStart"/>
      <w:r w:rsidRPr="00C438A5">
        <w:rPr>
          <w:rStyle w:val="Emphasis"/>
        </w:rPr>
        <w:t>a number of</w:t>
      </w:r>
      <w:proofErr w:type="gramEnd"/>
      <w:r w:rsidRPr="00C438A5">
        <w:rPr>
          <w:rStyle w:val="Emphasis"/>
        </w:rPr>
        <w:t xml:space="preserve"> different perspectives</w:t>
      </w:r>
      <w:r w:rsidRPr="00C438A5">
        <w:rPr>
          <w:rStyle w:val="StyleUnderline"/>
        </w:rPr>
        <w:t xml:space="preserve">, some scientific and others non-scientific, </w:t>
      </w:r>
      <w:r w:rsidRPr="00C438A5">
        <w:rPr>
          <w:rStyle w:val="Emphasis"/>
        </w:rPr>
        <w:t>requires students</w:t>
      </w:r>
      <w:r w:rsidRPr="00C438A5">
        <w:rPr>
          <w:rStyle w:val="StyleUnderline"/>
        </w:rPr>
        <w:t xml:space="preserve"> to </w:t>
      </w:r>
      <w:r w:rsidRPr="00F83956">
        <w:rPr>
          <w:rStyle w:val="StyleUnderline"/>
          <w:highlight w:val="cyan"/>
        </w:rPr>
        <w:t>take into account</w:t>
      </w:r>
      <w:r w:rsidRPr="00C438A5">
        <w:rPr>
          <w:rStyle w:val="StyleUnderline"/>
        </w:rPr>
        <w:t xml:space="preserve"> these </w:t>
      </w:r>
      <w:r w:rsidRPr="00F83956">
        <w:rPr>
          <w:rStyle w:val="Emphasis"/>
          <w:highlight w:val="cyan"/>
        </w:rPr>
        <w:t>different ideas</w:t>
      </w:r>
      <w:r w:rsidRPr="00F83956">
        <w:rPr>
          <w:rStyle w:val="StyleUnderline"/>
          <w:highlight w:val="cyan"/>
        </w:rPr>
        <w:t xml:space="preserve"> and arrive at </w:t>
      </w:r>
      <w:r w:rsidRPr="00F83956">
        <w:rPr>
          <w:rStyle w:val="Emphasis"/>
          <w:highlight w:val="cyan"/>
        </w:rPr>
        <w:t>balanced opinions</w:t>
      </w:r>
      <w:r w:rsidRPr="00C438A5">
        <w:rPr>
          <w:sz w:val="8"/>
        </w:rPr>
        <w:t xml:space="preserve"> therefore making it a particularly interesting controversial issue.</w:t>
      </w:r>
    </w:p>
    <w:p w14:paraId="6BCF7191" w14:textId="77777777" w:rsidR="00293E15" w:rsidRPr="00C438A5" w:rsidRDefault="00293E15" w:rsidP="00293E15">
      <w:pPr>
        <w:rPr>
          <w:sz w:val="8"/>
        </w:rPr>
      </w:pPr>
      <w:r w:rsidRPr="00C438A5">
        <w:rPr>
          <w:sz w:val="8"/>
        </w:rPr>
        <w:t>In educational terms biodiversity is an ill-defined concept (</w:t>
      </w:r>
      <w:proofErr w:type="spellStart"/>
      <w:r w:rsidRPr="00C438A5">
        <w:rPr>
          <w:sz w:val="8"/>
        </w:rPr>
        <w:t>Wals</w:t>
      </w:r>
      <w:proofErr w:type="spellEnd"/>
      <w:r w:rsidRPr="00C438A5">
        <w:rPr>
          <w:sz w:val="8"/>
        </w:rPr>
        <w:t xml:space="preserve"> et al., 1997). The lack of clarity relating to the underlying assumptions, values, ethics, </w:t>
      </w:r>
      <w:proofErr w:type="gramStart"/>
      <w:r w:rsidRPr="00C438A5">
        <w:rPr>
          <w:sz w:val="8"/>
        </w:rPr>
        <w:t>possibilities</w:t>
      </w:r>
      <w:proofErr w:type="gramEnd"/>
      <w:r w:rsidRPr="00C438A5">
        <w:rPr>
          <w:sz w:val="8"/>
        </w:rPr>
        <w:t xml:space="preserve"> and limitations to the notion of biodiversity reduction is part of the challenge for education. There is also an apparent mismatch between the concern expressed by the international community over this matter and how it is treated in formal education systems. The great emphasis it is given in major international policies and the apparent lack of urgency with which education is expected to address the matter and the way in which is expected to do this are inconsistent. Here again the tension referred to earlier </w:t>
      </w:r>
      <w:proofErr w:type="gramStart"/>
      <w:r w:rsidRPr="00C438A5">
        <w:rPr>
          <w:sz w:val="8"/>
        </w:rPr>
        <w:t>with regard to</w:t>
      </w:r>
      <w:proofErr w:type="gramEnd"/>
      <w:r w:rsidRPr="00C438A5">
        <w:rPr>
          <w:sz w:val="8"/>
        </w:rPr>
        <w:t xml:space="preserve"> the purpose of environmental education is clear. As </w:t>
      </w:r>
      <w:proofErr w:type="spellStart"/>
      <w:r w:rsidRPr="00C438A5">
        <w:rPr>
          <w:sz w:val="8"/>
        </w:rPr>
        <w:t>Wals</w:t>
      </w:r>
      <w:proofErr w:type="spellEnd"/>
      <w:r w:rsidRPr="00C438A5">
        <w:rPr>
          <w:sz w:val="8"/>
        </w:rPr>
        <w:t xml:space="preserve"> and van der </w:t>
      </w:r>
      <w:proofErr w:type="spellStart"/>
      <w:r w:rsidRPr="00C438A5">
        <w:rPr>
          <w:sz w:val="8"/>
        </w:rPr>
        <w:t>Leij</w:t>
      </w:r>
      <w:proofErr w:type="spellEnd"/>
      <w:r w:rsidRPr="00C438A5">
        <w:rPr>
          <w:sz w:val="8"/>
        </w:rPr>
        <w:t xml:space="preserve"> (1997) state, </w:t>
      </w:r>
      <w:r w:rsidRPr="00C438A5">
        <w:rPr>
          <w:rStyle w:val="StyleUnderline"/>
        </w:rPr>
        <w:t xml:space="preserve">the </w:t>
      </w:r>
      <w:r w:rsidRPr="00F83956">
        <w:rPr>
          <w:rStyle w:val="StyleUnderline"/>
          <w:highlight w:val="cyan"/>
        </w:rPr>
        <w:t>purpose</w:t>
      </w:r>
      <w:r w:rsidRPr="00C438A5">
        <w:rPr>
          <w:sz w:val="8"/>
        </w:rPr>
        <w:t xml:space="preserve"> of schools </w:t>
      </w:r>
      <w:r w:rsidRPr="00F83956">
        <w:rPr>
          <w:rStyle w:val="StyleUnderline"/>
          <w:highlight w:val="cyan"/>
        </w:rPr>
        <w:t xml:space="preserve">is not to </w:t>
      </w:r>
      <w:r w:rsidRPr="00F83956">
        <w:rPr>
          <w:rStyle w:val="Emphasis"/>
          <w:highlight w:val="cyan"/>
        </w:rPr>
        <w:t>solve</w:t>
      </w:r>
      <w:r w:rsidRPr="00C438A5">
        <w:rPr>
          <w:rStyle w:val="Emphasis"/>
        </w:rPr>
        <w:t xml:space="preserve"> the problems</w:t>
      </w:r>
      <w:r w:rsidRPr="00C438A5">
        <w:rPr>
          <w:sz w:val="8"/>
        </w:rPr>
        <w:t xml:space="preserve"> of wider society </w:t>
      </w:r>
      <w:r w:rsidRPr="00F83956">
        <w:rPr>
          <w:rStyle w:val="StyleUnderline"/>
          <w:highlight w:val="cyan"/>
        </w:rPr>
        <w:t>or</w:t>
      </w:r>
      <w:r w:rsidRPr="00C438A5">
        <w:rPr>
          <w:rStyle w:val="StyleUnderline"/>
        </w:rPr>
        <w:t xml:space="preserve"> to </w:t>
      </w:r>
      <w:r w:rsidRPr="00F83956">
        <w:rPr>
          <w:rStyle w:val="Emphasis"/>
          <w:highlight w:val="cyan"/>
        </w:rPr>
        <w:t>improve</w:t>
      </w:r>
      <w:r w:rsidRPr="00C438A5">
        <w:rPr>
          <w:rStyle w:val="Emphasis"/>
        </w:rPr>
        <w:t xml:space="preserve"> the world</w:t>
      </w:r>
      <w:r w:rsidRPr="00C438A5">
        <w:rPr>
          <w:rStyle w:val="StyleUnderline"/>
        </w:rPr>
        <w:t xml:space="preserve"> by</w:t>
      </w:r>
      <w:r w:rsidRPr="00C438A5">
        <w:rPr>
          <w:sz w:val="8"/>
        </w:rPr>
        <w:t xml:space="preserve"> student </w:t>
      </w:r>
      <w:r w:rsidRPr="00C438A5">
        <w:rPr>
          <w:rStyle w:val="StyleUnderline"/>
        </w:rPr>
        <w:t>activities</w:t>
      </w:r>
      <w:r w:rsidRPr="00C438A5">
        <w:rPr>
          <w:sz w:val="8"/>
        </w:rPr>
        <w:t xml:space="preserve">. </w:t>
      </w:r>
      <w:r w:rsidRPr="00C438A5">
        <w:rPr>
          <w:rStyle w:val="StyleUnderline"/>
        </w:rPr>
        <w:t xml:space="preserve">The </w:t>
      </w:r>
      <w:proofErr w:type="gramStart"/>
      <w:r w:rsidRPr="00C438A5">
        <w:rPr>
          <w:rStyle w:val="StyleUnderline"/>
        </w:rPr>
        <w:t>particular point</w:t>
      </w:r>
      <w:proofErr w:type="gramEnd"/>
      <w:r w:rsidRPr="00C438A5">
        <w:rPr>
          <w:sz w:val="8"/>
        </w:rPr>
        <w:t xml:space="preserve"> of schools </w:t>
      </w:r>
      <w:r w:rsidRPr="00F83956">
        <w:rPr>
          <w:rStyle w:val="StyleUnderline"/>
          <w:highlight w:val="cyan"/>
        </w:rPr>
        <w:t xml:space="preserve">is to be a </w:t>
      </w:r>
      <w:r w:rsidRPr="00F83956">
        <w:rPr>
          <w:rStyle w:val="Emphasis"/>
          <w:highlight w:val="cyan"/>
        </w:rPr>
        <w:t>context for learning</w:t>
      </w:r>
      <w:r w:rsidRPr="00C438A5">
        <w:rPr>
          <w:sz w:val="8"/>
        </w:rPr>
        <w:t>.</w:t>
      </w:r>
    </w:p>
    <w:p w14:paraId="1044CA47" w14:textId="77777777" w:rsidR="00293E15" w:rsidRPr="00C438A5" w:rsidRDefault="00293E15" w:rsidP="00293E15">
      <w:pPr>
        <w:rPr>
          <w:sz w:val="8"/>
          <w:szCs w:val="8"/>
        </w:rPr>
      </w:pPr>
      <w:r w:rsidRPr="00C438A5">
        <w:rPr>
          <w:sz w:val="8"/>
          <w:szCs w:val="8"/>
        </w:rPr>
        <w:t xml:space="preserve">The study reported here was intended to provide insights into teachers’ thinking about how biodiversity education should be addressed. However, before discussing that, the matter of biodiversity per se is relevant to this study, since not only did it provide a starting point for the science teachers involved but also well-motivated environmental educators are often </w:t>
      </w:r>
      <w:proofErr w:type="spellStart"/>
      <w:r w:rsidRPr="00C438A5">
        <w:rPr>
          <w:sz w:val="8"/>
          <w:szCs w:val="8"/>
        </w:rPr>
        <w:t>criticised</w:t>
      </w:r>
      <w:proofErr w:type="spellEnd"/>
      <w:r w:rsidRPr="00C438A5">
        <w:rPr>
          <w:sz w:val="8"/>
          <w:szCs w:val="8"/>
        </w:rPr>
        <w:t xml:space="preserve"> for inadequate understanding of the scientific concepts related to the issues about which they teach. </w:t>
      </w:r>
      <w:proofErr w:type="gramStart"/>
      <w:r w:rsidRPr="00C438A5">
        <w:rPr>
          <w:sz w:val="8"/>
          <w:szCs w:val="8"/>
        </w:rPr>
        <w:t>With this in mind it</w:t>
      </w:r>
      <w:proofErr w:type="gramEnd"/>
      <w:r w:rsidRPr="00C438A5">
        <w:rPr>
          <w:sz w:val="8"/>
          <w:szCs w:val="8"/>
        </w:rPr>
        <w:t xml:space="preserve"> seemed appropriate to brie¯ y review the relevant scientific aspects with the teachers involved.</w:t>
      </w:r>
    </w:p>
    <w:p w14:paraId="3A10D059" w14:textId="77777777" w:rsidR="00293E15" w:rsidRPr="00C438A5" w:rsidRDefault="00293E15" w:rsidP="00293E15">
      <w:pPr>
        <w:rPr>
          <w:sz w:val="8"/>
          <w:szCs w:val="8"/>
        </w:rPr>
      </w:pPr>
      <w:r w:rsidRPr="00C438A5">
        <w:rPr>
          <w:sz w:val="8"/>
          <w:szCs w:val="8"/>
        </w:rPr>
        <w:t>Biodiversity Reduction</w:t>
      </w:r>
    </w:p>
    <w:p w14:paraId="3215B5E8" w14:textId="77777777" w:rsidR="00293E15" w:rsidRPr="00C438A5" w:rsidRDefault="00293E15" w:rsidP="00293E15">
      <w:pPr>
        <w:rPr>
          <w:sz w:val="8"/>
          <w:szCs w:val="8"/>
        </w:rPr>
      </w:pPr>
      <w:r w:rsidRPr="00C438A5">
        <w:rPr>
          <w:sz w:val="8"/>
          <w:szCs w:val="8"/>
        </w:rPr>
        <w:t xml:space="preserve">The </w:t>
      </w:r>
      <w:proofErr w:type="spellStart"/>
      <w:r w:rsidRPr="00C438A5">
        <w:rPr>
          <w:sz w:val="8"/>
          <w:szCs w:val="8"/>
        </w:rPr>
        <w:t>signifcance</w:t>
      </w:r>
      <w:proofErr w:type="spellEnd"/>
      <w:r w:rsidRPr="00C438A5">
        <w:rPr>
          <w:sz w:val="8"/>
          <w:szCs w:val="8"/>
        </w:rPr>
        <w:t xml:space="preserve"> of and threats to biodiversity on a global scale were first brought to the attention of a wider public only some 10 years ago. Wilson (1988, 1992) and others were influential in achieving this. A few years later this concern was picked up in </w:t>
      </w:r>
      <w:proofErr w:type="gramStart"/>
      <w:r w:rsidRPr="00C438A5">
        <w:rPr>
          <w:sz w:val="8"/>
          <w:szCs w:val="8"/>
        </w:rPr>
        <w:t>a number of</w:t>
      </w:r>
      <w:proofErr w:type="gramEnd"/>
      <w:r w:rsidRPr="00C438A5">
        <w:rPr>
          <w:sz w:val="8"/>
          <w:szCs w:val="8"/>
        </w:rPr>
        <w:t xml:space="preserve"> other quarters including the United Nations. At the Conference on Environment and Development, (Agenda 21, UN, 1992) biodiversity reduction was identified as one of the major issues of our time, together with global climate change, tropical </w:t>
      </w:r>
      <w:proofErr w:type="gramStart"/>
      <w:r w:rsidRPr="00C438A5">
        <w:rPr>
          <w:sz w:val="8"/>
          <w:szCs w:val="8"/>
        </w:rPr>
        <w:t>deforestation</w:t>
      </w:r>
      <w:proofErr w:type="gramEnd"/>
      <w:r w:rsidRPr="00C438A5">
        <w:rPr>
          <w:sz w:val="8"/>
          <w:szCs w:val="8"/>
        </w:rPr>
        <w:t xml:space="preserve"> and pollution in the Polar Regions.</w:t>
      </w:r>
    </w:p>
    <w:p w14:paraId="05F05B61" w14:textId="77777777" w:rsidR="00293E15" w:rsidRPr="00C438A5" w:rsidRDefault="00293E15" w:rsidP="00293E15">
      <w:pPr>
        <w:rPr>
          <w:sz w:val="8"/>
          <w:szCs w:val="8"/>
        </w:rPr>
      </w:pPr>
      <w:r w:rsidRPr="00C438A5">
        <w:rPr>
          <w:sz w:val="8"/>
          <w:szCs w:val="8"/>
        </w:rPr>
        <w:t xml:space="preserve">Current views on the nature of biodiversity in scientific terms conceive it as consisting of three related concepts: variety of species, genetic variability, variety of habitats supporting varied communities of species, </w:t>
      </w:r>
      <w:proofErr w:type="gramStart"/>
      <w:r w:rsidRPr="00C438A5">
        <w:rPr>
          <w:sz w:val="8"/>
          <w:szCs w:val="8"/>
        </w:rPr>
        <w:t>i.e.</w:t>
      </w:r>
      <w:proofErr w:type="gramEnd"/>
      <w:r w:rsidRPr="00C438A5">
        <w:rPr>
          <w:sz w:val="8"/>
          <w:szCs w:val="8"/>
        </w:rPr>
        <w:t xml:space="preserve"> diversity of ecosystems (International Union for the Conservation of Nature, 1994). In the UK biodiversity reduction was given a more national perspective in the Response to Agenda 21 (Department of the Environment, 1994). Similar documents were produced in other countries that were also signatories to the UN agreement. Many of them </w:t>
      </w:r>
      <w:proofErr w:type="spellStart"/>
      <w:r w:rsidRPr="00C438A5">
        <w:rPr>
          <w:sz w:val="8"/>
          <w:szCs w:val="8"/>
        </w:rPr>
        <w:t>emphasised</w:t>
      </w:r>
      <w:proofErr w:type="spellEnd"/>
      <w:r w:rsidRPr="00C438A5">
        <w:rPr>
          <w:sz w:val="8"/>
          <w:szCs w:val="8"/>
        </w:rPr>
        <w:t xml:space="preserve"> the importance of public education as part of the approach to raising awareness to the significance of biodiversity and the problem of its reduction. However, it is appreciated that the context in which such inter- national agreements are signed is often based on a mixture of scientific evidence and political expediency.</w:t>
      </w:r>
    </w:p>
    <w:p w14:paraId="70EE4066" w14:textId="77777777" w:rsidR="00293E15" w:rsidRPr="00C438A5" w:rsidRDefault="00293E15" w:rsidP="00293E15">
      <w:pPr>
        <w:rPr>
          <w:sz w:val="8"/>
          <w:szCs w:val="8"/>
        </w:rPr>
      </w:pPr>
      <w:r w:rsidRPr="00C438A5">
        <w:rPr>
          <w:sz w:val="8"/>
          <w:szCs w:val="8"/>
        </w:rPr>
        <w:t xml:space="preserve">The views of Wilson (1988, 1992) on the subject are of particular interest to scientists since he </w:t>
      </w:r>
      <w:proofErr w:type="gramStart"/>
      <w:r w:rsidRPr="00C438A5">
        <w:rPr>
          <w:sz w:val="8"/>
          <w:szCs w:val="8"/>
        </w:rPr>
        <w:t>is considered to be</w:t>
      </w:r>
      <w:proofErr w:type="gramEnd"/>
      <w:r w:rsidRPr="00C438A5">
        <w:rPr>
          <w:sz w:val="8"/>
          <w:szCs w:val="8"/>
        </w:rPr>
        <w:t xml:space="preserve"> one of the foremost authorities in the ®eld. He gives three main reasons why the maintenance of biodiversity is </w:t>
      </w:r>
      <w:proofErr w:type="gramStart"/>
      <w:r w:rsidRPr="00C438A5">
        <w:rPr>
          <w:sz w:val="8"/>
          <w:szCs w:val="8"/>
        </w:rPr>
        <w:t>important</w:t>
      </w:r>
      <w:proofErr w:type="gramEnd"/>
      <w:r w:rsidRPr="00C438A5">
        <w:rPr>
          <w:sz w:val="8"/>
          <w:szCs w:val="8"/>
        </w:rPr>
        <w:t xml:space="preserve"> and these are </w:t>
      </w:r>
      <w:proofErr w:type="spellStart"/>
      <w:r w:rsidRPr="00C438A5">
        <w:rPr>
          <w:sz w:val="8"/>
          <w:szCs w:val="8"/>
        </w:rPr>
        <w:t>summarised</w:t>
      </w:r>
      <w:proofErr w:type="spellEnd"/>
      <w:r w:rsidRPr="00C438A5">
        <w:rPr>
          <w:sz w:val="8"/>
          <w:szCs w:val="8"/>
        </w:rPr>
        <w:t xml:space="preserve"> as follows:</w:t>
      </w:r>
    </w:p>
    <w:p w14:paraId="7F2970AD" w14:textId="77777777" w:rsidR="00293E15" w:rsidRPr="00C438A5" w:rsidRDefault="00293E15" w:rsidP="00293E15">
      <w:pPr>
        <w:pStyle w:val="ListParagraph"/>
        <w:numPr>
          <w:ilvl w:val="0"/>
          <w:numId w:val="18"/>
        </w:numPr>
        <w:rPr>
          <w:sz w:val="8"/>
          <w:szCs w:val="8"/>
        </w:rPr>
      </w:pPr>
      <w:r w:rsidRPr="00C438A5">
        <w:rPr>
          <w:sz w:val="8"/>
          <w:szCs w:val="8"/>
        </w:rPr>
        <w:t xml:space="preserve">exploding human populations are degrading the environment at an accelerating </w:t>
      </w:r>
      <w:proofErr w:type="gramStart"/>
      <w:r w:rsidRPr="00C438A5">
        <w:rPr>
          <w:sz w:val="8"/>
          <w:szCs w:val="8"/>
        </w:rPr>
        <w:t>rate;</w:t>
      </w:r>
      <w:proofErr w:type="gramEnd"/>
    </w:p>
    <w:p w14:paraId="73D4A524" w14:textId="77777777" w:rsidR="00293E15" w:rsidRPr="00C438A5" w:rsidRDefault="00293E15" w:rsidP="00293E15">
      <w:pPr>
        <w:pStyle w:val="ListParagraph"/>
        <w:numPr>
          <w:ilvl w:val="0"/>
          <w:numId w:val="18"/>
        </w:numPr>
        <w:rPr>
          <w:sz w:val="8"/>
          <w:szCs w:val="8"/>
        </w:rPr>
      </w:pPr>
      <w:r w:rsidRPr="00C438A5">
        <w:rPr>
          <w:sz w:val="8"/>
          <w:szCs w:val="8"/>
        </w:rPr>
        <w:t xml:space="preserve">science is discovering new uses for biodiversity in ways that can relieve human suffering and environmental </w:t>
      </w:r>
      <w:proofErr w:type="gramStart"/>
      <w:r w:rsidRPr="00C438A5">
        <w:rPr>
          <w:sz w:val="8"/>
          <w:szCs w:val="8"/>
        </w:rPr>
        <w:t>destruction;</w:t>
      </w:r>
      <w:proofErr w:type="gramEnd"/>
    </w:p>
    <w:p w14:paraId="3FD03F81" w14:textId="77777777" w:rsidR="00293E15" w:rsidRPr="00C438A5" w:rsidRDefault="00293E15" w:rsidP="00293E15">
      <w:pPr>
        <w:pStyle w:val="ListParagraph"/>
        <w:numPr>
          <w:ilvl w:val="0"/>
          <w:numId w:val="18"/>
        </w:numPr>
        <w:rPr>
          <w:sz w:val="8"/>
          <w:szCs w:val="8"/>
        </w:rPr>
      </w:pPr>
      <w:r w:rsidRPr="00C438A5">
        <w:rPr>
          <w:sz w:val="8"/>
          <w:szCs w:val="8"/>
        </w:rPr>
        <w:t>much biodiversity is lost irreversibly through extinction caused by destruction of natural habitats.</w:t>
      </w:r>
    </w:p>
    <w:p w14:paraId="33210138" w14:textId="77777777" w:rsidR="00293E15" w:rsidRPr="00C438A5" w:rsidRDefault="00293E15" w:rsidP="00293E15">
      <w:pPr>
        <w:rPr>
          <w:sz w:val="8"/>
          <w:szCs w:val="8"/>
        </w:rPr>
      </w:pPr>
      <w:r w:rsidRPr="00C438A5">
        <w:rPr>
          <w:sz w:val="8"/>
          <w:szCs w:val="8"/>
        </w:rPr>
        <w:t xml:space="preserve">Although Wilson places special emphasis on the situation in tropical environments, since in his view it is here that the most destruction of habitats is taking place and these habitats contain the greatest variety of flora and fauna. He is also in no doubt that the whole issue has global implications. The motivation for the current interest in biodiversity reduction is usually </w:t>
      </w:r>
      <w:proofErr w:type="gramStart"/>
      <w:r w:rsidRPr="00C438A5">
        <w:rPr>
          <w:sz w:val="8"/>
          <w:szCs w:val="8"/>
        </w:rPr>
        <w:t>quite obvious</w:t>
      </w:r>
      <w:proofErr w:type="gramEnd"/>
      <w:r w:rsidRPr="00C438A5">
        <w:rPr>
          <w:sz w:val="8"/>
          <w:szCs w:val="8"/>
        </w:rPr>
        <w:t xml:space="preserve"> since it is closely linked to the use or potential use of animals or plants for human populations, either commercially or in solving medical problems (see for example, Kaufman &amp; Mallory, 1986).</w:t>
      </w:r>
    </w:p>
    <w:p w14:paraId="14389484" w14:textId="77777777" w:rsidR="00293E15" w:rsidRPr="00C438A5" w:rsidRDefault="00293E15" w:rsidP="00293E15">
      <w:pPr>
        <w:rPr>
          <w:sz w:val="8"/>
        </w:rPr>
      </w:pPr>
      <w:r w:rsidRPr="00C438A5">
        <w:rPr>
          <w:sz w:val="8"/>
        </w:rPr>
        <w:t xml:space="preserve">However, </w:t>
      </w:r>
      <w:r w:rsidRPr="00C438A5">
        <w:rPr>
          <w:rStyle w:val="StyleUnderline"/>
        </w:rPr>
        <w:t xml:space="preserve">the matter of loss of </w:t>
      </w:r>
      <w:r w:rsidRPr="00F83956">
        <w:rPr>
          <w:rStyle w:val="StyleUnderline"/>
          <w:highlight w:val="cyan"/>
        </w:rPr>
        <w:t>biodiversity is a controversial issue</w:t>
      </w:r>
      <w:r w:rsidRPr="00C438A5">
        <w:rPr>
          <w:rStyle w:val="StyleUnderline"/>
        </w:rPr>
        <w:t xml:space="preserve"> since: (a) </w:t>
      </w:r>
      <w:r w:rsidRPr="00F83956">
        <w:rPr>
          <w:rStyle w:val="StyleUnderline"/>
          <w:highlight w:val="cyan"/>
        </w:rPr>
        <w:t xml:space="preserve">experts </w:t>
      </w:r>
      <w:r w:rsidRPr="00F83956">
        <w:rPr>
          <w:rStyle w:val="Emphasis"/>
          <w:highlight w:val="cyan"/>
        </w:rPr>
        <w:t>do not</w:t>
      </w:r>
      <w:r w:rsidRPr="00C438A5">
        <w:rPr>
          <w:rStyle w:val="Emphasis"/>
        </w:rPr>
        <w:t xml:space="preserve"> necessarily </w:t>
      </w:r>
      <w:r w:rsidRPr="00F83956">
        <w:rPr>
          <w:rStyle w:val="Emphasis"/>
          <w:highlight w:val="cyan"/>
        </w:rPr>
        <w:t>agree</w:t>
      </w:r>
      <w:r w:rsidRPr="00C438A5">
        <w:rPr>
          <w:rStyle w:val="StyleUnderline"/>
        </w:rPr>
        <w:t xml:space="preserve"> that it is taking place; or (b) that even if it </w:t>
      </w:r>
      <w:r w:rsidRPr="00F83956">
        <w:rPr>
          <w:rStyle w:val="StyleUnderline"/>
          <w:highlight w:val="cyan"/>
        </w:rPr>
        <w:t xml:space="preserve">can be </w:t>
      </w:r>
      <w:r w:rsidRPr="00F83956">
        <w:rPr>
          <w:rStyle w:val="Emphasis"/>
          <w:highlight w:val="cyan"/>
        </w:rPr>
        <w:t>shown</w:t>
      </w:r>
      <w:r w:rsidRPr="00C438A5">
        <w:rPr>
          <w:rStyle w:val="StyleUnderline"/>
        </w:rPr>
        <w:t xml:space="preserve"> to be occurring</w:t>
      </w:r>
      <w:r w:rsidRPr="00C438A5">
        <w:rPr>
          <w:sz w:val="8"/>
        </w:rPr>
        <w:t xml:space="preserve"> there is a question about whether it is mainly caused by human activity; </w:t>
      </w:r>
      <w:r w:rsidRPr="00C438A5">
        <w:rPr>
          <w:rStyle w:val="StyleUnderline"/>
        </w:rPr>
        <w:t xml:space="preserve">or (c) </w:t>
      </w:r>
      <w:r w:rsidRPr="00F83956">
        <w:rPr>
          <w:rStyle w:val="StyleUnderline"/>
          <w:highlight w:val="cyan"/>
        </w:rPr>
        <w:t>what can</w:t>
      </w:r>
      <w:r w:rsidRPr="00C438A5">
        <w:rPr>
          <w:rStyle w:val="StyleUnderline"/>
        </w:rPr>
        <w:t xml:space="preserve"> </w:t>
      </w:r>
      <w:r w:rsidRPr="00C438A5">
        <w:rPr>
          <w:rStyle w:val="Emphasis"/>
        </w:rPr>
        <w:t xml:space="preserve">realistically </w:t>
      </w:r>
      <w:r w:rsidRPr="00F83956">
        <w:rPr>
          <w:rStyle w:val="Emphasis"/>
          <w:highlight w:val="cyan"/>
        </w:rPr>
        <w:t>be done</w:t>
      </w:r>
      <w:r w:rsidRPr="00C438A5">
        <w:rPr>
          <w:rStyle w:val="Emphasis"/>
        </w:rPr>
        <w:t xml:space="preserve"> about it</w:t>
      </w:r>
      <w:r w:rsidRPr="00C438A5">
        <w:rPr>
          <w:rStyle w:val="StyleUnderline"/>
        </w:rPr>
        <w:t xml:space="preserve">; and (d) </w:t>
      </w:r>
      <w:r w:rsidRPr="00F83956">
        <w:rPr>
          <w:rStyle w:val="StyleUnderline"/>
          <w:highlight w:val="cyan"/>
        </w:rPr>
        <w:t xml:space="preserve">there are </w:t>
      </w:r>
      <w:r w:rsidRPr="00F83956">
        <w:rPr>
          <w:rStyle w:val="Emphasis"/>
          <w:highlight w:val="cyan"/>
        </w:rPr>
        <w:t>wide ranging</w:t>
      </w:r>
      <w:r w:rsidRPr="00C438A5">
        <w:rPr>
          <w:rStyle w:val="StyleUnderline"/>
        </w:rPr>
        <w:t xml:space="preserve"> social, economic, cultural, ethical and other </w:t>
      </w:r>
      <w:r w:rsidRPr="00F83956">
        <w:rPr>
          <w:rStyle w:val="StyleUnderline"/>
          <w:highlight w:val="cyan"/>
        </w:rPr>
        <w:t>issues</w:t>
      </w:r>
      <w:r w:rsidRPr="00C438A5">
        <w:rPr>
          <w:rStyle w:val="StyleUnderline"/>
        </w:rPr>
        <w:t xml:space="preserve"> involved</w:t>
      </w:r>
      <w:r w:rsidRPr="00C438A5">
        <w:rPr>
          <w:sz w:val="8"/>
        </w:rPr>
        <w:t xml:space="preserve"> over which there is considerable disagreement. Amongst scientists a good deal of the </w:t>
      </w:r>
      <w:r w:rsidRPr="00F83956">
        <w:rPr>
          <w:rStyle w:val="Emphasis"/>
          <w:highlight w:val="cyan"/>
        </w:rPr>
        <w:t>debate</w:t>
      </w:r>
      <w:r w:rsidRPr="00C438A5">
        <w:rPr>
          <w:rStyle w:val="StyleUnderline"/>
        </w:rPr>
        <w:t xml:space="preserve"> on</w:t>
      </w:r>
      <w:r w:rsidRPr="00C438A5">
        <w:rPr>
          <w:sz w:val="8"/>
        </w:rPr>
        <w:t xml:space="preserve"> whether or not </w:t>
      </w:r>
      <w:r w:rsidRPr="00C438A5">
        <w:rPr>
          <w:rStyle w:val="StyleUnderline"/>
        </w:rPr>
        <w:t xml:space="preserve">biodiversity </w:t>
      </w:r>
      <w:r w:rsidRPr="00F83956">
        <w:rPr>
          <w:rStyle w:val="StyleUnderline"/>
          <w:highlight w:val="cyan"/>
        </w:rPr>
        <w:t xml:space="preserve">is being </w:t>
      </w:r>
      <w:r w:rsidRPr="00F83956">
        <w:rPr>
          <w:rStyle w:val="Emphasis"/>
          <w:highlight w:val="cyan"/>
        </w:rPr>
        <w:t>lost</w:t>
      </w:r>
      <w:r w:rsidRPr="00C438A5">
        <w:rPr>
          <w:sz w:val="8"/>
        </w:rPr>
        <w:t xml:space="preserve"> is related to the fact that we have no idea how many species there are in the world; and what might be the normal `background level’ of extinction. Another factor is that it is known that there have been several periods of mass extinction in geological time and in these there has been no possibility of human influence (see for example, </w:t>
      </w:r>
      <w:proofErr w:type="spellStart"/>
      <w:r w:rsidRPr="00C438A5">
        <w:rPr>
          <w:sz w:val="8"/>
        </w:rPr>
        <w:t>Caughley</w:t>
      </w:r>
      <w:proofErr w:type="spellEnd"/>
      <w:r w:rsidRPr="00C438A5">
        <w:rPr>
          <w:sz w:val="8"/>
        </w:rPr>
        <w:t xml:space="preserve"> &amp; Gunn, 1996).</w:t>
      </w:r>
    </w:p>
    <w:p w14:paraId="59A65741" w14:textId="77777777" w:rsidR="00293E15" w:rsidRPr="00C438A5" w:rsidRDefault="00293E15" w:rsidP="00293E15">
      <w:pPr>
        <w:rPr>
          <w:sz w:val="8"/>
          <w:szCs w:val="8"/>
        </w:rPr>
      </w:pPr>
      <w:r w:rsidRPr="00C438A5">
        <w:rPr>
          <w:sz w:val="8"/>
          <w:szCs w:val="8"/>
        </w:rPr>
        <w:t xml:space="preserve">Despite the lack of agreement amongst experts about whether reduction in biodiversity is occurring, and if so, whether it is mainly caused by human activity, the United Nations Conference on Environment and Development (1992) identified reduction in biodiversity as one of the major global issues which require the cooperation of all nations to help resolve. Keating (1993) draws attention, not only to the extent of biodiversity reduction but also its importance, as a source of food, for medicines and raw materials </w:t>
      </w:r>
      <w:proofErr w:type="gramStart"/>
      <w:r w:rsidRPr="00C438A5">
        <w:rPr>
          <w:sz w:val="8"/>
          <w:szCs w:val="8"/>
        </w:rPr>
        <w:t>and also</w:t>
      </w:r>
      <w:proofErr w:type="gramEnd"/>
      <w:r w:rsidRPr="00C438A5">
        <w:rPr>
          <w:sz w:val="8"/>
          <w:szCs w:val="8"/>
        </w:rPr>
        <w:t xml:space="preserve"> in the maintenance of soil productivity, degradation of waste materials and pest control.</w:t>
      </w:r>
    </w:p>
    <w:p w14:paraId="5D6E4781" w14:textId="77777777" w:rsidR="00293E15" w:rsidRPr="00C438A5" w:rsidRDefault="00293E15" w:rsidP="00293E15">
      <w:pPr>
        <w:rPr>
          <w:sz w:val="8"/>
          <w:szCs w:val="8"/>
        </w:rPr>
      </w:pPr>
      <w:r w:rsidRPr="00C438A5">
        <w:rPr>
          <w:sz w:val="8"/>
          <w:szCs w:val="8"/>
        </w:rPr>
        <w:t>The Role of Formal Education</w:t>
      </w:r>
    </w:p>
    <w:p w14:paraId="6ABA1978" w14:textId="77777777" w:rsidR="00293E15" w:rsidRPr="00C438A5" w:rsidRDefault="00293E15" w:rsidP="00293E15">
      <w:pPr>
        <w:rPr>
          <w:sz w:val="8"/>
        </w:rPr>
      </w:pPr>
      <w:r w:rsidRPr="00C438A5">
        <w:rPr>
          <w:sz w:val="8"/>
        </w:rPr>
        <w:t xml:space="preserve">Throughout official documents dealing with the problems of biodiversity reduction it has been repeatedly affirmed that </w:t>
      </w:r>
      <w:r w:rsidRPr="00F83956">
        <w:rPr>
          <w:rStyle w:val="Emphasis"/>
          <w:highlight w:val="cyan"/>
        </w:rPr>
        <w:t>participation</w:t>
      </w:r>
      <w:r w:rsidRPr="00C438A5">
        <w:rPr>
          <w:rStyle w:val="StyleUnderline"/>
        </w:rPr>
        <w:t xml:space="preserve"> of all</w:t>
      </w:r>
      <w:r w:rsidRPr="00C438A5">
        <w:rPr>
          <w:sz w:val="8"/>
        </w:rPr>
        <w:t xml:space="preserve"> citizens </w:t>
      </w:r>
      <w:r w:rsidRPr="00F83956">
        <w:rPr>
          <w:rStyle w:val="StyleUnderline"/>
          <w:highlight w:val="cyan"/>
        </w:rPr>
        <w:t xml:space="preserve">is </w:t>
      </w:r>
      <w:r w:rsidRPr="00F83956">
        <w:rPr>
          <w:rStyle w:val="Emphasis"/>
          <w:highlight w:val="cyan"/>
        </w:rPr>
        <w:t>essential</w:t>
      </w:r>
      <w:r w:rsidRPr="00C438A5">
        <w:rPr>
          <w:rStyle w:val="StyleUnderline"/>
        </w:rPr>
        <w:t xml:space="preserve"> if the situation is to be improved</w:t>
      </w:r>
      <w:r w:rsidRPr="00C438A5">
        <w:rPr>
          <w:sz w:val="8"/>
        </w:rPr>
        <w:t xml:space="preserve">. </w:t>
      </w:r>
      <w:r w:rsidRPr="00C438A5">
        <w:rPr>
          <w:rStyle w:val="StyleUnderline"/>
        </w:rPr>
        <w:t xml:space="preserve">The </w:t>
      </w:r>
      <w:r w:rsidRPr="00F83956">
        <w:rPr>
          <w:rStyle w:val="StyleUnderline"/>
          <w:highlight w:val="cyan"/>
        </w:rPr>
        <w:t>importance of education</w:t>
      </w:r>
      <w:r w:rsidRPr="00C438A5">
        <w:rPr>
          <w:sz w:val="8"/>
        </w:rPr>
        <w:t xml:space="preserve"> for all </w:t>
      </w:r>
      <w:r w:rsidRPr="00F83956">
        <w:rPr>
          <w:rStyle w:val="StyleUnderline"/>
          <w:highlight w:val="cyan"/>
        </w:rPr>
        <w:t xml:space="preserve">is </w:t>
      </w:r>
      <w:proofErr w:type="spellStart"/>
      <w:r w:rsidRPr="00F83956">
        <w:rPr>
          <w:rStyle w:val="StyleUnderline"/>
          <w:highlight w:val="cyan"/>
        </w:rPr>
        <w:t>emphasised</w:t>
      </w:r>
      <w:proofErr w:type="spellEnd"/>
      <w:r w:rsidRPr="00F83956">
        <w:rPr>
          <w:rStyle w:val="StyleUnderline"/>
          <w:highlight w:val="cyan"/>
        </w:rPr>
        <w:t xml:space="preserve"> with</w:t>
      </w:r>
      <w:r w:rsidRPr="00C438A5">
        <w:rPr>
          <w:rStyle w:val="StyleUnderline"/>
        </w:rPr>
        <w:t xml:space="preserve"> a view to </w:t>
      </w:r>
      <w:r w:rsidRPr="00F83956">
        <w:rPr>
          <w:rStyle w:val="StyleUnderline"/>
          <w:highlight w:val="cyan"/>
        </w:rPr>
        <w:t xml:space="preserve">increasing </w:t>
      </w:r>
      <w:r w:rsidRPr="00F83956">
        <w:rPr>
          <w:rStyle w:val="Emphasis"/>
          <w:highlight w:val="cyan"/>
        </w:rPr>
        <w:t>partnership</w:t>
      </w:r>
      <w:r w:rsidRPr="00C438A5">
        <w:rPr>
          <w:rStyle w:val="StyleUnderline"/>
        </w:rPr>
        <w:t xml:space="preserve"> in the process</w:t>
      </w:r>
      <w:r w:rsidRPr="00C438A5">
        <w:rPr>
          <w:sz w:val="8"/>
        </w:rPr>
        <w:t xml:space="preserve">. </w:t>
      </w:r>
      <w:r w:rsidRPr="00C438A5">
        <w:rPr>
          <w:rStyle w:val="StyleUnderline"/>
        </w:rPr>
        <w:t xml:space="preserve">There are many examples of </w:t>
      </w:r>
      <w:proofErr w:type="spellStart"/>
      <w:r w:rsidRPr="00C438A5">
        <w:rPr>
          <w:rStyle w:val="StyleUnderline"/>
        </w:rPr>
        <w:t>programmes</w:t>
      </w:r>
      <w:proofErr w:type="spellEnd"/>
      <w:r w:rsidRPr="00C438A5">
        <w:rPr>
          <w:sz w:val="8"/>
        </w:rPr>
        <w:t xml:space="preserve"> that have been developed for use in schools and colleges in different parts of the world which have important biodiversity education components. Some are large-scale projects (such as Project Wild [1] and Windows on the </w:t>
      </w:r>
      <w:proofErr w:type="gramStart"/>
      <w:r w:rsidRPr="00C438A5">
        <w:rPr>
          <w:sz w:val="8"/>
        </w:rPr>
        <w:t>Wild ,</w:t>
      </w:r>
      <w:proofErr w:type="gramEnd"/>
      <w:r w:rsidRPr="00C438A5">
        <w:rPr>
          <w:sz w:val="8"/>
        </w:rPr>
        <w:t xml:space="preserve"> [2] both in the USA, or Teaching for a Sustainable World [3] in Australia. There are also numerous examples of smaller initiatives in many parts of the world. There are far too many to cite in this </w:t>
      </w:r>
      <w:proofErr w:type="gramStart"/>
      <w:r w:rsidRPr="00C438A5">
        <w:rPr>
          <w:sz w:val="8"/>
        </w:rPr>
        <w:t>article</w:t>
      </w:r>
      <w:proofErr w:type="gramEnd"/>
      <w:r w:rsidRPr="00C438A5">
        <w:rPr>
          <w:sz w:val="8"/>
        </w:rPr>
        <w:t xml:space="preserve"> but a few will give readers an appreciation of their variety and the potential of this approach. Sometimes these initiatives are particularly designed for school use or for a wider public of which schools are only part. </w:t>
      </w:r>
      <w:r w:rsidRPr="00C438A5">
        <w:rPr>
          <w:rStyle w:val="StyleUnderline"/>
        </w:rPr>
        <w:t xml:space="preserve">They are often integrated into </w:t>
      </w:r>
      <w:r w:rsidRPr="00C438A5">
        <w:rPr>
          <w:rStyle w:val="Emphasis"/>
        </w:rPr>
        <w:t>broader science</w:t>
      </w:r>
      <w:r w:rsidRPr="00C438A5">
        <w:rPr>
          <w:rStyle w:val="StyleUnderline"/>
        </w:rPr>
        <w:t xml:space="preserve"> or </w:t>
      </w:r>
      <w:r w:rsidRPr="00C438A5">
        <w:rPr>
          <w:rStyle w:val="Emphasis"/>
        </w:rPr>
        <w:t>social science</w:t>
      </w:r>
      <w:r w:rsidRPr="00C438A5">
        <w:rPr>
          <w:sz w:val="8"/>
        </w:rPr>
        <w:t xml:space="preserve"> </w:t>
      </w:r>
      <w:proofErr w:type="spellStart"/>
      <w:r w:rsidRPr="00C438A5">
        <w:rPr>
          <w:sz w:val="8"/>
        </w:rPr>
        <w:t>programmes</w:t>
      </w:r>
      <w:proofErr w:type="spellEnd"/>
      <w:r w:rsidRPr="00C438A5">
        <w:rPr>
          <w:sz w:val="8"/>
        </w:rPr>
        <w:t xml:space="preserve"> that have a more cross-curricular nature. Most of these are locally specific (for example the Mai Po Marshes wildlife initiative in Hong Kong (Yan, 1994) or the collaborative venture in wildlife preservation between a public elementary school and a medical institution in California (</w:t>
      </w:r>
      <w:proofErr w:type="spellStart"/>
      <w:r w:rsidRPr="00C438A5">
        <w:rPr>
          <w:sz w:val="8"/>
        </w:rPr>
        <w:t>Bowns</w:t>
      </w:r>
      <w:proofErr w:type="spellEnd"/>
      <w:r w:rsidRPr="00C438A5">
        <w:rPr>
          <w:sz w:val="8"/>
        </w:rPr>
        <w:t xml:space="preserve"> &amp; Munroe-Santos, 1997). In other </w:t>
      </w:r>
      <w:proofErr w:type="gramStart"/>
      <w:r w:rsidRPr="00C438A5">
        <w:rPr>
          <w:sz w:val="8"/>
        </w:rPr>
        <w:t>cases</w:t>
      </w:r>
      <w:proofErr w:type="gramEnd"/>
      <w:r w:rsidRPr="00C438A5">
        <w:rPr>
          <w:sz w:val="8"/>
        </w:rPr>
        <w:t xml:space="preserve"> sometimes non-Governmental </w:t>
      </w:r>
      <w:proofErr w:type="spellStart"/>
      <w:r w:rsidRPr="00C438A5">
        <w:rPr>
          <w:sz w:val="8"/>
        </w:rPr>
        <w:t>organisations</w:t>
      </w:r>
      <w:proofErr w:type="spellEnd"/>
      <w:r w:rsidRPr="00C438A5">
        <w:rPr>
          <w:sz w:val="8"/>
        </w:rPr>
        <w:t xml:space="preserve"> have been instrumental in integrating significant elements of biodiversity education into school curricula (a recent example of this is the project, Environmental Education in Action, which is aimed at primary and secondary schools in Cameroon (Living Earth Foundation in conjunction with the Ministry of National Education, Cameroon, 1998). Yet a further example is when local institutions with a remit for public education, such as museums or zoological gardens, take on this function. There are many examples </w:t>
      </w:r>
      <w:proofErr w:type="gramStart"/>
      <w:r w:rsidRPr="00C438A5">
        <w:rPr>
          <w:sz w:val="8"/>
        </w:rPr>
        <w:t>worldwide</w:t>
      </w:r>
      <w:proofErr w:type="gramEnd"/>
      <w:r w:rsidRPr="00C438A5">
        <w:rPr>
          <w:sz w:val="8"/>
        </w:rPr>
        <w:t xml:space="preserve"> but a documented case is Brookfield Zoo in Chicago (Saunders, 1996).</w:t>
      </w:r>
    </w:p>
    <w:p w14:paraId="0070093C" w14:textId="77777777" w:rsidR="00293E15" w:rsidRPr="00C438A5" w:rsidRDefault="00293E15" w:rsidP="00293E15">
      <w:pPr>
        <w:rPr>
          <w:sz w:val="8"/>
        </w:rPr>
      </w:pPr>
      <w:r w:rsidRPr="00C438A5">
        <w:rPr>
          <w:sz w:val="8"/>
        </w:rPr>
        <w:t xml:space="preserve">One of the problems with </w:t>
      </w:r>
      <w:proofErr w:type="gramStart"/>
      <w:r w:rsidRPr="00C438A5">
        <w:rPr>
          <w:sz w:val="8"/>
        </w:rPr>
        <w:t>all of</w:t>
      </w:r>
      <w:proofErr w:type="gramEnd"/>
      <w:r w:rsidRPr="00C438A5">
        <w:rPr>
          <w:sz w:val="8"/>
        </w:rPr>
        <w:t xml:space="preserve"> these initiatives is the extent to which they can be linked to the mainstream curriculum where the majority of schools will place most emphasis in resource deployment. It is partly for this reason that the present study began with a focus on science teachers. However, it was </w:t>
      </w:r>
      <w:proofErr w:type="spellStart"/>
      <w:r w:rsidRPr="00C438A5">
        <w:rPr>
          <w:sz w:val="8"/>
        </w:rPr>
        <w:t>recognised</w:t>
      </w:r>
      <w:proofErr w:type="spellEnd"/>
      <w:r w:rsidRPr="00C438A5">
        <w:rPr>
          <w:sz w:val="8"/>
        </w:rPr>
        <w:t xml:space="preserve"> at the outset that good </w:t>
      </w:r>
      <w:r w:rsidRPr="00F83956">
        <w:rPr>
          <w:rStyle w:val="StyleUnderline"/>
          <w:highlight w:val="cyan"/>
        </w:rPr>
        <w:t xml:space="preserve">biodiversity education should enable students to </w:t>
      </w:r>
      <w:r w:rsidRPr="00F83956">
        <w:rPr>
          <w:rStyle w:val="Emphasis"/>
          <w:highlight w:val="cyan"/>
        </w:rPr>
        <w:t>extend their horizons</w:t>
      </w:r>
      <w:r w:rsidRPr="00F83956">
        <w:rPr>
          <w:rStyle w:val="StyleUnderline"/>
          <w:highlight w:val="cyan"/>
        </w:rPr>
        <w:t xml:space="preserve"> by exploring </w:t>
      </w:r>
      <w:r w:rsidRPr="00F83956">
        <w:rPr>
          <w:rStyle w:val="Emphasis"/>
          <w:highlight w:val="cyan"/>
        </w:rPr>
        <w:t>political</w:t>
      </w:r>
      <w:r w:rsidRPr="00C438A5">
        <w:rPr>
          <w:rStyle w:val="StyleUnderline"/>
        </w:rPr>
        <w:t xml:space="preserve">, </w:t>
      </w:r>
      <w:proofErr w:type="gramStart"/>
      <w:r w:rsidRPr="00C438A5">
        <w:rPr>
          <w:rStyle w:val="StyleUnderline"/>
        </w:rPr>
        <w:t>economic</w:t>
      </w:r>
      <w:proofErr w:type="gramEnd"/>
      <w:r w:rsidRPr="00C438A5">
        <w:rPr>
          <w:rStyle w:val="StyleUnderline"/>
        </w:rPr>
        <w:t xml:space="preserve"> and other aspects to the issue</w:t>
      </w:r>
      <w:r w:rsidRPr="00C438A5">
        <w:rPr>
          <w:sz w:val="8"/>
        </w:rPr>
        <w:t xml:space="preserve"> rather than being concerned solely with the scientific content. At the same </w:t>
      </w:r>
      <w:proofErr w:type="gramStart"/>
      <w:r w:rsidRPr="00C438A5">
        <w:rPr>
          <w:sz w:val="8"/>
        </w:rPr>
        <w:t>time</w:t>
      </w:r>
      <w:proofErr w:type="gramEnd"/>
      <w:r w:rsidRPr="00C438A5">
        <w:rPr>
          <w:sz w:val="8"/>
        </w:rPr>
        <w:t xml:space="preserve"> it was appreciated that the science teachers involved in the study would expect the scientific principles to be an important part of the discussion and taken into account with other aspects of the issue.</w:t>
      </w:r>
    </w:p>
    <w:p w14:paraId="651EE0D7" w14:textId="77777777" w:rsidR="00293E15" w:rsidRDefault="00293E15" w:rsidP="00293E15">
      <w:r>
        <w:tab/>
      </w:r>
    </w:p>
    <w:p w14:paraId="5057E15B" w14:textId="77777777" w:rsidR="00293E15" w:rsidRPr="00C438A5" w:rsidRDefault="00293E15" w:rsidP="00293E15">
      <w:pPr>
        <w:pStyle w:val="Heading2"/>
        <w:rPr>
          <w:rFonts w:cs="Times New Roman"/>
        </w:rPr>
      </w:pPr>
      <w:proofErr w:type="gramStart"/>
      <w:r w:rsidRPr="00C438A5">
        <w:rPr>
          <w:rFonts w:cs="Times New Roman"/>
        </w:rPr>
        <w:t>!---</w:t>
      </w:r>
      <w:proofErr w:type="gramEnd"/>
      <w:r>
        <w:rPr>
          <w:rFonts w:cs="Times New Roman"/>
        </w:rPr>
        <w:t>CHINA---UPDATES</w:t>
      </w:r>
    </w:p>
    <w:p w14:paraId="566D376D" w14:textId="77777777" w:rsidR="00293E15" w:rsidRPr="00C438A5" w:rsidRDefault="00293E15" w:rsidP="00293E15">
      <w:pPr>
        <w:pStyle w:val="Heading3"/>
        <w:rPr>
          <w:rFonts w:cs="Times New Roman"/>
        </w:rPr>
      </w:pPr>
      <w:r w:rsidRPr="00C438A5">
        <w:rPr>
          <w:rFonts w:cs="Times New Roman"/>
        </w:rPr>
        <w:t>China Dominance Causes Taiwan War</w:t>
      </w:r>
    </w:p>
    <w:p w14:paraId="36F4227F" w14:textId="77777777" w:rsidR="00293E15" w:rsidRPr="00C438A5" w:rsidRDefault="00293E15" w:rsidP="00293E15">
      <w:pPr>
        <w:pStyle w:val="Heading4"/>
        <w:rPr>
          <w:rFonts w:cs="Times New Roman"/>
        </w:rPr>
      </w:pPr>
      <w:r w:rsidRPr="00C438A5">
        <w:rPr>
          <w:rFonts w:cs="Times New Roman"/>
        </w:rPr>
        <w:t xml:space="preserve">If China perceives </w:t>
      </w:r>
      <w:r w:rsidRPr="00C438A5">
        <w:rPr>
          <w:rFonts w:cs="Times New Roman"/>
          <w:u w:val="single"/>
        </w:rPr>
        <w:t>any advantage</w:t>
      </w:r>
      <w:r w:rsidRPr="00C438A5">
        <w:rPr>
          <w:rFonts w:cs="Times New Roman"/>
        </w:rPr>
        <w:t xml:space="preserve"> over the </w:t>
      </w:r>
      <w:proofErr w:type="gramStart"/>
      <w:r w:rsidRPr="00C438A5">
        <w:rPr>
          <w:rFonts w:cs="Times New Roman"/>
        </w:rPr>
        <w:t>US</w:t>
      </w:r>
      <w:proofErr w:type="gramEnd"/>
      <w:r w:rsidRPr="00C438A5">
        <w:rPr>
          <w:rFonts w:cs="Times New Roman"/>
        </w:rPr>
        <w:t xml:space="preserve"> it will launch an invasion of Taiwan. </w:t>
      </w:r>
    </w:p>
    <w:p w14:paraId="4EDC2A11" w14:textId="77777777" w:rsidR="00293E15" w:rsidRPr="00C438A5" w:rsidRDefault="00293E15" w:rsidP="00293E15">
      <w:pPr>
        <w:rPr>
          <w:rStyle w:val="Style13ptBold"/>
          <w:b w:val="0"/>
          <w:sz w:val="20"/>
        </w:rPr>
      </w:pPr>
      <w:proofErr w:type="spellStart"/>
      <w:r w:rsidRPr="00C438A5">
        <w:rPr>
          <w:rStyle w:val="Style13ptBold"/>
        </w:rPr>
        <w:t>Mastro</w:t>
      </w:r>
      <w:proofErr w:type="spellEnd"/>
      <w:r w:rsidRPr="00C438A5">
        <w:rPr>
          <w:rStyle w:val="Style13ptBold"/>
        </w:rPr>
        <w:t xml:space="preserve"> 21</w:t>
      </w:r>
      <w:r w:rsidRPr="00C438A5">
        <w:rPr>
          <w:rStyle w:val="Style13ptBold"/>
          <w:b w:val="0"/>
          <w:sz w:val="20"/>
        </w:rPr>
        <w:t xml:space="preserve"> (Oriana Skylar </w:t>
      </w:r>
      <w:proofErr w:type="spellStart"/>
      <w:r w:rsidRPr="00C438A5">
        <w:rPr>
          <w:rStyle w:val="Style13ptBold"/>
          <w:b w:val="0"/>
          <w:sz w:val="20"/>
        </w:rPr>
        <w:t>Mastro</w:t>
      </w:r>
      <w:proofErr w:type="spellEnd"/>
      <w:r w:rsidRPr="00C438A5">
        <w:rPr>
          <w:rStyle w:val="Style13ptBold"/>
          <w:b w:val="0"/>
          <w:sz w:val="20"/>
        </w:rPr>
        <w:t xml:space="preserve"> is a Center Fellow at the Freeman </w:t>
      </w:r>
      <w:proofErr w:type="spellStart"/>
      <w:r w:rsidRPr="00C438A5">
        <w:rPr>
          <w:rStyle w:val="Style13ptBold"/>
          <w:b w:val="0"/>
          <w:sz w:val="20"/>
        </w:rPr>
        <w:t>Spogli</w:t>
      </w:r>
      <w:proofErr w:type="spellEnd"/>
      <w:r w:rsidRPr="00C438A5">
        <w:rPr>
          <w:rStyle w:val="Style13ptBold"/>
          <w:b w:val="0"/>
          <w:sz w:val="20"/>
        </w:rPr>
        <w:t xml:space="preserve"> Institute for International Studies at Stanford University and a Senior Nonresident Fellow at the American Enterprise Institute.; “The Taiwan Temptation Why Beijing Might Resort to Force”; Foreign Affairs; July/August 2021; </w:t>
      </w:r>
      <w:hyperlink r:id="rId260" w:history="1">
        <w:r w:rsidRPr="00C438A5">
          <w:rPr>
            <w:rStyle w:val="Style13ptBold"/>
            <w:b w:val="0"/>
            <w:sz w:val="20"/>
          </w:rPr>
          <w:t>https://www.foreignaffairs.com/articles/china/2021-06-03/china-taiwan-war-temptation</w:t>
        </w:r>
      </w:hyperlink>
      <w:r w:rsidRPr="00C438A5">
        <w:rPr>
          <w:rStyle w:val="Style13ptBold"/>
          <w:b w:val="0"/>
          <w:sz w:val="20"/>
        </w:rPr>
        <w:t>) Accessed 6/26/21//</w:t>
      </w:r>
      <w:proofErr w:type="spellStart"/>
      <w:r w:rsidRPr="00C438A5">
        <w:rPr>
          <w:rStyle w:val="Style13ptBold"/>
          <w:b w:val="0"/>
          <w:sz w:val="20"/>
        </w:rPr>
        <w:t>eleanor</w:t>
      </w:r>
      <w:proofErr w:type="spellEnd"/>
    </w:p>
    <w:p w14:paraId="6F46B666" w14:textId="77777777" w:rsidR="00293E15" w:rsidRPr="00C438A5" w:rsidRDefault="00293E15" w:rsidP="00293E15">
      <w:pPr>
        <w:rPr>
          <w:rStyle w:val="Style13ptBold"/>
        </w:rPr>
      </w:pPr>
    </w:p>
    <w:p w14:paraId="06D05A4C" w14:textId="77777777" w:rsidR="00293E15" w:rsidRPr="00C438A5" w:rsidRDefault="00293E15" w:rsidP="00293E15">
      <w:r w:rsidRPr="0054413C">
        <w:rPr>
          <w:rStyle w:val="StyleUnderline"/>
          <w:highlight w:val="cyan"/>
        </w:rPr>
        <w:t>U.S. policymakers may hope</w:t>
      </w:r>
      <w:r w:rsidRPr="00C438A5">
        <w:rPr>
          <w:rStyle w:val="StyleUnderline"/>
        </w:rPr>
        <w:t xml:space="preserve"> that </w:t>
      </w:r>
      <w:r w:rsidRPr="0054413C">
        <w:rPr>
          <w:rStyle w:val="StyleUnderline"/>
          <w:highlight w:val="cyan"/>
        </w:rPr>
        <w:t>Beijing will balk at</w:t>
      </w:r>
      <w:r w:rsidRPr="00C438A5">
        <w:rPr>
          <w:rStyle w:val="StyleUnderline"/>
        </w:rPr>
        <w:t xml:space="preserve"> the potential costs of such </w:t>
      </w:r>
      <w:r w:rsidRPr="0054413C">
        <w:rPr>
          <w:rStyle w:val="StyleUnderline"/>
          <w:highlight w:val="cyan"/>
        </w:rPr>
        <w:t>aggression, but there are many reasons to think it might not</w:t>
      </w:r>
      <w:r w:rsidRPr="00C438A5">
        <w:t xml:space="preserve">. Support for armed unification among the Chinese public and the military establishment is growing. Concern for international norms is subsiding. </w:t>
      </w:r>
      <w:r w:rsidRPr="00F83956">
        <w:rPr>
          <w:rStyle w:val="StyleUnderline"/>
          <w:highlight w:val="cyan"/>
        </w:rPr>
        <w:t>Many in Beijing</w:t>
      </w:r>
      <w:r w:rsidRPr="00C438A5">
        <w:rPr>
          <w:rStyle w:val="StyleUnderline"/>
        </w:rPr>
        <w:t xml:space="preserve"> also </w:t>
      </w:r>
      <w:r w:rsidRPr="00F83956">
        <w:rPr>
          <w:rStyle w:val="StyleUnderline"/>
          <w:highlight w:val="cyan"/>
        </w:rPr>
        <w:t>doubt</w:t>
      </w:r>
      <w:r w:rsidRPr="00C438A5">
        <w:rPr>
          <w:rStyle w:val="StyleUnderline"/>
        </w:rPr>
        <w:t xml:space="preserve"> that </w:t>
      </w:r>
      <w:r w:rsidRPr="00F83956">
        <w:rPr>
          <w:rStyle w:val="StyleUnderline"/>
          <w:highlight w:val="cyan"/>
        </w:rPr>
        <w:t>the U</w:t>
      </w:r>
      <w:r w:rsidRPr="00C438A5">
        <w:rPr>
          <w:rStyle w:val="StyleUnderline"/>
        </w:rPr>
        <w:t xml:space="preserve">nited </w:t>
      </w:r>
      <w:r w:rsidRPr="00F83956">
        <w:rPr>
          <w:rStyle w:val="StyleUnderline"/>
          <w:highlight w:val="cyan"/>
        </w:rPr>
        <w:t>S</w:t>
      </w:r>
      <w:r w:rsidRPr="00A1395B">
        <w:rPr>
          <w:rStyle w:val="StyleUnderline"/>
        </w:rPr>
        <w:t>t</w:t>
      </w:r>
      <w:r w:rsidRPr="00C438A5">
        <w:rPr>
          <w:rStyle w:val="StyleUnderline"/>
        </w:rPr>
        <w:t xml:space="preserve">ates </w:t>
      </w:r>
      <w:r w:rsidRPr="00F83956">
        <w:rPr>
          <w:rStyle w:val="StyleUnderline"/>
          <w:highlight w:val="cyan"/>
        </w:rPr>
        <w:t>has the military power to stop China from taking Taiwan</w:t>
      </w:r>
      <w:r w:rsidRPr="00C438A5">
        <w:t xml:space="preserve">—or the international clout to rally an effective coalition against China in the wake of Donald Trump’s presidency. Although a Chinese invasion of Taiwan may not be imminent, for the first time in three decades, it is time to take seriously the possibility that China could soon use force to end its almost century-long civil war. “NO OPTION IS EXCLUDED” Those who doubt the immediacy of the threat to Taiwan argue that </w:t>
      </w:r>
      <w:proofErr w:type="gramStart"/>
      <w:r w:rsidRPr="00C438A5">
        <w:t>Xi</w:t>
      </w:r>
      <w:proofErr w:type="gramEnd"/>
      <w:r w:rsidRPr="00C438A5">
        <w:t xml:space="preserve"> has not publicly declared a timeline for unification—and may not even have a specific one in mind. Since 1979, when the United States stopped recognizing Taiwan, China’s policy has been, in the words of John Culver, a retired U.S. intelligence officer and Asia analyst, “to preserve the possibility of political unification at some undefined point in the future.” Implied in this formulation is that China can live with the status quo—a de facto, but not de jure, independent Taiwan—in perpetuity. But although </w:t>
      </w:r>
      <w:proofErr w:type="gramStart"/>
      <w:r w:rsidRPr="00C438A5">
        <w:t>Xi</w:t>
      </w:r>
      <w:proofErr w:type="gramEnd"/>
      <w:r w:rsidRPr="00C438A5">
        <w:t xml:space="preserve"> may not have sent out a save-the-date card, he has clearly indicated that he feels differently about the status quo than his predecessors did. He has publicly called for progress toward unification, staking his legitimacy on movement in that direction. In 2017, for instance, he announced that “complete national reunification is an inevitable requirement for realizing the great rejuvenation of the Chinese nation,” thus tying Taiwan’s future to his primary political platform. Two years later, he stated explicitly that unification is a requirement for achieving the so-called Chinese dream. </w:t>
      </w:r>
      <w:r w:rsidRPr="00F83956">
        <w:rPr>
          <w:rStyle w:val="StyleUnderline"/>
          <w:highlight w:val="cyan"/>
        </w:rPr>
        <w:t>Xi</w:t>
      </w:r>
      <w:r w:rsidRPr="00C438A5">
        <w:rPr>
          <w:rStyle w:val="StyleUnderline"/>
        </w:rPr>
        <w:t xml:space="preserve"> </w:t>
      </w:r>
      <w:r w:rsidRPr="00A1395B">
        <w:rPr>
          <w:rStyle w:val="StyleUnderline"/>
        </w:rPr>
        <w:t>has</w:t>
      </w:r>
      <w:r w:rsidRPr="00C438A5">
        <w:rPr>
          <w:rStyle w:val="StyleUnderline"/>
        </w:rPr>
        <w:t xml:space="preserve"> also </w:t>
      </w:r>
      <w:r w:rsidRPr="00F83956">
        <w:rPr>
          <w:rStyle w:val="StyleUnderline"/>
          <w:highlight w:val="cyan"/>
        </w:rPr>
        <w:t>made clear</w:t>
      </w:r>
      <w:r w:rsidRPr="00C438A5">
        <w:rPr>
          <w:rStyle w:val="StyleUnderline"/>
        </w:rPr>
        <w:t xml:space="preserve"> that </w:t>
      </w:r>
      <w:r w:rsidRPr="00F83956">
        <w:rPr>
          <w:rStyle w:val="StyleUnderline"/>
          <w:highlight w:val="cyan"/>
        </w:rPr>
        <w:t xml:space="preserve">he is </w:t>
      </w:r>
      <w:r w:rsidRPr="00A1395B">
        <w:rPr>
          <w:rStyle w:val="StyleUnderline"/>
        </w:rPr>
        <w:t xml:space="preserve">more </w:t>
      </w:r>
      <w:r w:rsidRPr="00F83956">
        <w:rPr>
          <w:rStyle w:val="StyleUnderline"/>
          <w:highlight w:val="cyan"/>
        </w:rPr>
        <w:t>willing</w:t>
      </w:r>
      <w:r w:rsidRPr="00C438A5">
        <w:rPr>
          <w:rStyle w:val="StyleUnderline"/>
        </w:rPr>
        <w:t xml:space="preserve"> than his predecessors </w:t>
      </w:r>
      <w:r w:rsidRPr="00F83956">
        <w:rPr>
          <w:rStyle w:val="StyleUnderline"/>
          <w:highlight w:val="cyan"/>
        </w:rPr>
        <w:t>to use force</w:t>
      </w:r>
      <w:r w:rsidRPr="00C438A5">
        <w:t xml:space="preserve">. In a major speech in January 2019, </w:t>
      </w:r>
      <w:proofErr w:type="gramStart"/>
      <w:r w:rsidRPr="00C438A5">
        <w:t>Xi</w:t>
      </w:r>
      <w:proofErr w:type="gramEnd"/>
      <w:r w:rsidRPr="00C438A5">
        <w:t xml:space="preserve"> called the current political arrangement “the root cause of cross-strait instability” and said that it “cannot go on generation to generation.” Chinese scholars and strategists I have spoken to in Beijing say that although there is no explicit timeline, </w:t>
      </w:r>
      <w:proofErr w:type="gramStart"/>
      <w:r w:rsidRPr="00C438A5">
        <w:t>Xi</w:t>
      </w:r>
      <w:proofErr w:type="gramEnd"/>
      <w:r w:rsidRPr="00C438A5">
        <w:t xml:space="preserve"> wants unification with Taiwan to be part of his personal legacy. When asked about a possible timeline by an Associated Press journalist in April, Le Yucheng, China’s vice foreign minister, did not attempt to assuage concerns of an imminent invasion or deny the shift in mood in Beijing. Instead, he took the opportunity to reiterate that national unification “will not be stopped by anyone or any force” and that while China will strive for peaceful unification, it does not “pledge to give up other options. No option is excluded.” </w:t>
      </w:r>
      <w:r w:rsidRPr="0054413C">
        <w:rPr>
          <w:rStyle w:val="StyleUnderline"/>
          <w:highlight w:val="cyan"/>
        </w:rPr>
        <w:t>Chinese leaders,</w:t>
      </w:r>
      <w:r w:rsidRPr="00C438A5">
        <w:rPr>
          <w:rStyle w:val="StyleUnderline"/>
        </w:rPr>
        <w:t xml:space="preserve"> including Xi, </w:t>
      </w:r>
      <w:r w:rsidRPr="0054413C">
        <w:rPr>
          <w:rStyle w:val="StyleUnderline"/>
          <w:highlight w:val="cyan"/>
        </w:rPr>
        <w:t>regularly extol the virtues of</w:t>
      </w:r>
      <w:r w:rsidRPr="00C438A5">
        <w:rPr>
          <w:rStyle w:val="StyleUnderline"/>
        </w:rPr>
        <w:t xml:space="preserve"> </w:t>
      </w:r>
      <w:r w:rsidRPr="0054413C">
        <w:rPr>
          <w:rStyle w:val="StyleUnderline"/>
          <w:highlight w:val="cyan"/>
        </w:rPr>
        <w:t>integration</w:t>
      </w:r>
      <w:r w:rsidRPr="00C438A5">
        <w:rPr>
          <w:rStyle w:val="StyleUnderline"/>
        </w:rPr>
        <w:t xml:space="preserve"> and cooperation </w:t>
      </w:r>
      <w:r w:rsidRPr="0054413C">
        <w:rPr>
          <w:rStyle w:val="StyleUnderline"/>
          <w:highlight w:val="cyan"/>
        </w:rPr>
        <w:t xml:space="preserve">with Taiwan, but the prospects </w:t>
      </w:r>
      <w:r w:rsidRPr="00F83956">
        <w:rPr>
          <w:rStyle w:val="StyleUnderline"/>
          <w:highlight w:val="cyan"/>
        </w:rPr>
        <w:t>for peaceful unification have been dwindling</w:t>
      </w:r>
      <w:r w:rsidRPr="00C438A5">
        <w:t xml:space="preserve"> for years. Fewer and fewer Taiwanese see themselves as Chinese or desire to be a part of mainland China. The reelection in January 2020 of Taiwanese President Tsai Ing-wen, who favors pursuing more cautious ties with China, reinforced Beijing’s fears that the people of Taiwan will never willingly come back to the motherland. The death knell for peaceful unification came in June 2020, however, when China exerted sweeping new powers over Hong Kong through a new national security law. Hong Kong’s “one country, two systems” formula was supposed to provide an attractive template for peaceful unification, but Beijing’s crackdown there demonstrated clearly why the Taiwanese have been right to reject such an arrangement. </w:t>
      </w:r>
      <w:r w:rsidRPr="00C438A5">
        <w:rPr>
          <w:rStyle w:val="StyleUnderline"/>
        </w:rPr>
        <w:t xml:space="preserve">Many in Beijing doubt that the United States has the military power to stop China from taking Taiwan. </w:t>
      </w:r>
      <w:r w:rsidRPr="00C438A5">
        <w:t xml:space="preserve">Chinese leaders will continue to pay lip service to peaceful unification until the day the war breaks out, but their actions increasingly suggest that they have something else in mind. As tensions with the United States have heated up, China has accelerated its military operations in the vicinity of Taiwan, conducting 380 incursions into the island’s air defense identification zone in 2020 alone. In April of this year, China sent its largest-ever fleet, 25 fighters and bombers, into Taiwan’s air defense identification zone. Clearly, </w:t>
      </w:r>
      <w:proofErr w:type="gramStart"/>
      <w:r w:rsidRPr="00F83956">
        <w:rPr>
          <w:rStyle w:val="StyleUnderline"/>
          <w:highlight w:val="cyan"/>
        </w:rPr>
        <w:t>Xi</w:t>
      </w:r>
      <w:proofErr w:type="gramEnd"/>
      <w:r w:rsidRPr="00F83956">
        <w:rPr>
          <w:rStyle w:val="StyleUnderline"/>
          <w:highlight w:val="cyan"/>
        </w:rPr>
        <w:t xml:space="preserve"> is no longer trying to avoid escalation at all costs now that his military is capable of contesting the U.S. military presence in the region</w:t>
      </w:r>
      <w:r w:rsidRPr="00C438A5">
        <w:rPr>
          <w:rStyle w:val="StyleUnderline"/>
        </w:rPr>
        <w:t>.</w:t>
      </w:r>
      <w:r w:rsidRPr="00C438A5">
        <w:t xml:space="preserve"> Long gone are the days of the 1996 crisis over Taiwan, when the United States dispatched two aircraft carrier battle groups to sail near the strait and China backed off. Beijing did not like being deterred back then, and it spent the next 25 years modernizing its military so that it would not be so next time.  </w:t>
      </w:r>
    </w:p>
    <w:p w14:paraId="0224D72D" w14:textId="77777777" w:rsidR="00293E15" w:rsidRPr="00C438A5" w:rsidRDefault="00293E15" w:rsidP="00293E15">
      <w:pPr>
        <w:pStyle w:val="Heading3"/>
        <w:rPr>
          <w:rFonts w:cs="Times New Roman"/>
        </w:rPr>
      </w:pPr>
      <w:r w:rsidRPr="00C438A5">
        <w:rPr>
          <w:rFonts w:cs="Times New Roman"/>
        </w:rPr>
        <w:t xml:space="preserve">XT Tech </w:t>
      </w:r>
    </w:p>
    <w:p w14:paraId="5A5F8A59" w14:textId="77777777" w:rsidR="00293E15" w:rsidRPr="00C438A5" w:rsidRDefault="00293E15" w:rsidP="00293E15">
      <w:pPr>
        <w:pStyle w:val="Heading4"/>
        <w:rPr>
          <w:rFonts w:cs="Times New Roman"/>
        </w:rPr>
      </w:pPr>
      <w:r w:rsidRPr="00C438A5">
        <w:rPr>
          <w:rFonts w:cs="Times New Roman"/>
        </w:rPr>
        <w:t xml:space="preserve">Even if a war </w:t>
      </w:r>
      <w:proofErr w:type="gramStart"/>
      <w:r w:rsidRPr="00C438A5">
        <w:rPr>
          <w:rFonts w:cs="Times New Roman"/>
        </w:rPr>
        <w:t>didn’t</w:t>
      </w:r>
      <w:proofErr w:type="gramEnd"/>
      <w:r w:rsidRPr="00C438A5">
        <w:rPr>
          <w:rFonts w:cs="Times New Roman"/>
        </w:rPr>
        <w:t xml:space="preserve"> go nuclear, new technology will make conventional war just as bad – only technological preparedness deters conflict.  </w:t>
      </w:r>
    </w:p>
    <w:p w14:paraId="1E4B7099" w14:textId="77777777" w:rsidR="00293E15" w:rsidRPr="00C438A5" w:rsidRDefault="00293E15" w:rsidP="00293E15">
      <w:pPr>
        <w:rPr>
          <w:rStyle w:val="Style13ptBold"/>
          <w:b w:val="0"/>
          <w:sz w:val="20"/>
        </w:rPr>
      </w:pPr>
      <w:proofErr w:type="spellStart"/>
      <w:r w:rsidRPr="00C438A5">
        <w:rPr>
          <w:rStyle w:val="Style13ptBold"/>
        </w:rPr>
        <w:t>Vrolyk</w:t>
      </w:r>
      <w:proofErr w:type="spellEnd"/>
      <w:r w:rsidRPr="00C438A5">
        <w:rPr>
          <w:rStyle w:val="Style13ptBold"/>
        </w:rPr>
        <w:t xml:space="preserve"> 19</w:t>
      </w:r>
      <w:r w:rsidRPr="00C438A5">
        <w:rPr>
          <w:rStyle w:val="Style13ptBold"/>
          <w:b w:val="0"/>
          <w:sz w:val="20"/>
        </w:rPr>
        <w:t xml:space="preserve"> (John </w:t>
      </w:r>
      <w:proofErr w:type="spellStart"/>
      <w:r w:rsidRPr="00C438A5">
        <w:rPr>
          <w:rStyle w:val="Style13ptBold"/>
          <w:b w:val="0"/>
          <w:sz w:val="20"/>
        </w:rPr>
        <w:t>Vrolyk</w:t>
      </w:r>
      <w:proofErr w:type="spellEnd"/>
      <w:r w:rsidRPr="00C438A5">
        <w:rPr>
          <w:rStyle w:val="Style13ptBold"/>
          <w:b w:val="0"/>
          <w:sz w:val="20"/>
        </w:rPr>
        <w:t xml:space="preserve"> is a Master of Public Affairs student at the Woodrow Wilson School at Princeton University and a reserve Marine infantry officer.; “INSURGENCY, NOT WAR, IS CHINA’S MOST LIKELY COURSE OF ACTION”; War on the Rocks; December 19, 2019; </w:t>
      </w:r>
      <w:hyperlink r:id="rId261" w:history="1">
        <w:r w:rsidRPr="00C438A5">
          <w:rPr>
            <w:rStyle w:val="Style13ptBold"/>
            <w:b w:val="0"/>
            <w:sz w:val="20"/>
          </w:rPr>
          <w:t>https://warontherocks.com/2019/12/insurgency-not-war-is-chinas-most-likely-course-of-action/</w:t>
        </w:r>
      </w:hyperlink>
      <w:r w:rsidRPr="00C438A5">
        <w:rPr>
          <w:rStyle w:val="Style13ptBold"/>
          <w:b w:val="0"/>
          <w:sz w:val="20"/>
        </w:rPr>
        <w:t>) Accessed 6/25/21//Eleanor</w:t>
      </w:r>
    </w:p>
    <w:p w14:paraId="4F2B5627" w14:textId="77777777" w:rsidR="00293E15" w:rsidRPr="00C438A5" w:rsidRDefault="00293E15" w:rsidP="00293E15">
      <w:pPr>
        <w:rPr>
          <w:rStyle w:val="Style13ptBold"/>
        </w:rPr>
      </w:pPr>
    </w:p>
    <w:p w14:paraId="4C94F554" w14:textId="77777777" w:rsidR="00293E15" w:rsidRPr="00C438A5" w:rsidRDefault="00293E15" w:rsidP="00293E15">
      <w:pPr>
        <w:rPr>
          <w:rStyle w:val="StyleUnderline"/>
        </w:rPr>
      </w:pPr>
      <w:r w:rsidRPr="00F83956">
        <w:rPr>
          <w:rStyle w:val="StyleUnderline"/>
          <w:highlight w:val="cyan"/>
        </w:rPr>
        <w:t>Even if a U.S.-China war did not lead</w:t>
      </w:r>
      <w:r w:rsidRPr="00C438A5">
        <w:rPr>
          <w:rStyle w:val="StyleUnderline"/>
        </w:rPr>
        <w:t xml:space="preserve"> directly </w:t>
      </w:r>
      <w:r w:rsidRPr="00F83956">
        <w:rPr>
          <w:rStyle w:val="StyleUnderline"/>
          <w:highlight w:val="cyan"/>
        </w:rPr>
        <w:t>to nuclear annihilation, it would be unimaginably destructive</w:t>
      </w:r>
      <w:r w:rsidRPr="00C438A5">
        <w:rPr>
          <w:rStyle w:val="StyleUnderline"/>
        </w:rPr>
        <w:t xml:space="preserve">. The emergence of </w:t>
      </w:r>
      <w:r w:rsidRPr="00F83956">
        <w:rPr>
          <w:rStyle w:val="StyleUnderline"/>
          <w:highlight w:val="cyan"/>
        </w:rPr>
        <w:t>new technologies</w:t>
      </w:r>
      <w:r w:rsidRPr="00C438A5">
        <w:rPr>
          <w:rStyle w:val="StyleUnderline"/>
        </w:rPr>
        <w:t xml:space="preserve"> — ubiquitous </w:t>
      </w:r>
      <w:r w:rsidRPr="00F83956">
        <w:rPr>
          <w:rStyle w:val="StyleUnderline"/>
          <w:highlight w:val="cyan"/>
        </w:rPr>
        <w:t>surveillance</w:t>
      </w:r>
      <w:r w:rsidRPr="00C438A5">
        <w:rPr>
          <w:rStyle w:val="StyleUnderline"/>
        </w:rPr>
        <w:t xml:space="preserve">, </w:t>
      </w:r>
      <w:r w:rsidRPr="00A1395B">
        <w:rPr>
          <w:rStyle w:val="StyleUnderline"/>
        </w:rPr>
        <w:t>anti-access</w:t>
      </w:r>
      <w:r w:rsidRPr="00F83956">
        <w:rPr>
          <w:rStyle w:val="StyleUnderline"/>
          <w:highlight w:val="cyan"/>
        </w:rPr>
        <w:t>/area denial systems</w:t>
      </w:r>
      <w:r w:rsidRPr="00C438A5">
        <w:rPr>
          <w:rStyle w:val="StyleUnderline"/>
        </w:rPr>
        <w:t xml:space="preserve">, </w:t>
      </w:r>
      <w:proofErr w:type="spellStart"/>
      <w:r w:rsidRPr="00F83956">
        <w:rPr>
          <w:rStyle w:val="StyleUnderline"/>
          <w:highlight w:val="cyan"/>
        </w:rPr>
        <w:t>hypersonics</w:t>
      </w:r>
      <w:proofErr w:type="spellEnd"/>
      <w:r w:rsidRPr="00F83956">
        <w:rPr>
          <w:rStyle w:val="StyleUnderline"/>
          <w:highlight w:val="cyan"/>
        </w:rPr>
        <w:t>, and cyber</w:t>
      </w:r>
      <w:r w:rsidRPr="00C438A5">
        <w:rPr>
          <w:rStyle w:val="StyleUnderline"/>
        </w:rPr>
        <w:t xml:space="preserve"> — has dramatically </w:t>
      </w:r>
      <w:r w:rsidRPr="00F83956">
        <w:rPr>
          <w:rStyle w:val="StyleUnderline"/>
          <w:highlight w:val="cyan"/>
        </w:rPr>
        <w:t>enhanced</w:t>
      </w:r>
      <w:r w:rsidRPr="00C438A5">
        <w:rPr>
          <w:rStyle w:val="StyleUnderline"/>
        </w:rPr>
        <w:t xml:space="preserve"> the </w:t>
      </w:r>
      <w:r w:rsidRPr="00F83956">
        <w:rPr>
          <w:rStyle w:val="StyleUnderline"/>
          <w:highlight w:val="cyan"/>
        </w:rPr>
        <w:t>destructive power of</w:t>
      </w:r>
      <w:r w:rsidRPr="00C438A5">
        <w:rPr>
          <w:rStyle w:val="StyleUnderline"/>
        </w:rPr>
        <w:t xml:space="preserve"> even </w:t>
      </w:r>
      <w:r w:rsidRPr="00F83956">
        <w:rPr>
          <w:rStyle w:val="StyleUnderline"/>
          <w:highlight w:val="cyan"/>
        </w:rPr>
        <w:t>conventional warfare</w:t>
      </w:r>
      <w:r w:rsidRPr="00C438A5">
        <w:rPr>
          <w:rStyle w:val="StyleUnderline"/>
        </w:rPr>
        <w:t xml:space="preserve">. </w:t>
      </w:r>
      <w:r w:rsidRPr="00C438A5">
        <w:t xml:space="preserve">In this environment, </w:t>
      </w:r>
      <w:r w:rsidRPr="00F83956">
        <w:rPr>
          <w:rStyle w:val="StyleUnderline"/>
          <w:highlight w:val="cyan"/>
        </w:rPr>
        <w:t>conventional weapons are approaching a level</w:t>
      </w:r>
      <w:r w:rsidRPr="00C438A5">
        <w:rPr>
          <w:rStyle w:val="StyleUnderline"/>
        </w:rPr>
        <w:t xml:space="preserve"> </w:t>
      </w:r>
      <w:r w:rsidRPr="00F83956">
        <w:rPr>
          <w:rStyle w:val="StyleUnderline"/>
          <w:highlight w:val="cyan"/>
        </w:rPr>
        <w:t>of destructiveness that triggers the logic of mutual assured destruction</w:t>
      </w:r>
      <w:r w:rsidRPr="00C438A5">
        <w:t xml:space="preserve"> — </w:t>
      </w:r>
      <w:r w:rsidRPr="00C438A5">
        <w:rPr>
          <w:rStyle w:val="StyleUnderline"/>
        </w:rPr>
        <w:t xml:space="preserve">to say nothing of the possibility of mutual assured economic destruction. Furthermore, in this environment, </w:t>
      </w:r>
      <w:r w:rsidRPr="00F83956">
        <w:rPr>
          <w:rStyle w:val="StyleUnderline"/>
          <w:highlight w:val="cyan"/>
        </w:rPr>
        <w:t>hypersonic missiles,</w:t>
      </w:r>
      <w:r w:rsidRPr="00C438A5">
        <w:rPr>
          <w:rStyle w:val="StyleUnderline"/>
        </w:rPr>
        <w:t xml:space="preserve"> infrastructure-targeting </w:t>
      </w:r>
      <w:r w:rsidRPr="00F83956">
        <w:rPr>
          <w:rStyle w:val="StyleUnderline"/>
          <w:highlight w:val="cyan"/>
        </w:rPr>
        <w:t>cyber</w:t>
      </w:r>
      <w:r w:rsidRPr="00C438A5">
        <w:rPr>
          <w:rStyle w:val="StyleUnderline"/>
        </w:rPr>
        <w:t xml:space="preserve"> capabilities, </w:t>
      </w:r>
      <w:r w:rsidRPr="00F83956">
        <w:rPr>
          <w:rStyle w:val="StyleUnderline"/>
          <w:highlight w:val="cyan"/>
        </w:rPr>
        <w:t>or</w:t>
      </w:r>
      <w:r w:rsidRPr="00C438A5">
        <w:rPr>
          <w:rStyle w:val="StyleUnderline"/>
        </w:rPr>
        <w:t xml:space="preserve"> militarized quantum-</w:t>
      </w:r>
      <w:r w:rsidRPr="00F83956">
        <w:rPr>
          <w:rStyle w:val="StyleUnderline"/>
          <w:highlight w:val="cyan"/>
        </w:rPr>
        <w:t>based</w:t>
      </w:r>
      <w:r w:rsidRPr="00C438A5">
        <w:rPr>
          <w:rStyle w:val="StyleUnderline"/>
        </w:rPr>
        <w:t xml:space="preserve"> AIs </w:t>
      </w:r>
      <w:r w:rsidRPr="00F83956">
        <w:rPr>
          <w:rStyle w:val="StyleUnderline"/>
          <w:highlight w:val="cyan"/>
        </w:rPr>
        <w:t>are more</w:t>
      </w:r>
      <w:r w:rsidRPr="00C438A5">
        <w:rPr>
          <w:rStyle w:val="StyleUnderline"/>
        </w:rPr>
        <w:t xml:space="preserve"> likely to be </w:t>
      </w:r>
      <w:r w:rsidRPr="00F83956">
        <w:rPr>
          <w:rStyle w:val="StyleUnderline"/>
          <w:highlight w:val="cyan"/>
        </w:rPr>
        <w:t>decisive than infantry</w:t>
      </w:r>
      <w:r w:rsidRPr="00C438A5">
        <w:rPr>
          <w:rStyle w:val="StyleUnderline"/>
        </w:rPr>
        <w:t xml:space="preserve"> divisions. </w:t>
      </w:r>
      <w:r w:rsidRPr="00C438A5">
        <w:t xml:space="preserve">This </w:t>
      </w:r>
      <w:proofErr w:type="gramStart"/>
      <w:r w:rsidRPr="00C438A5">
        <w:t>doesn’t</w:t>
      </w:r>
      <w:proofErr w:type="gramEnd"/>
      <w:r w:rsidRPr="00C438A5">
        <w:t xml:space="preserve"> mean that the Pentagon should ignore the age-old wisdom — quoted in the defense strategy — that “</w:t>
      </w:r>
      <w:r w:rsidRPr="00F83956">
        <w:rPr>
          <w:rStyle w:val="StyleUnderline"/>
          <w:highlight w:val="cyan"/>
        </w:rPr>
        <w:t xml:space="preserve">the </w:t>
      </w:r>
      <w:r w:rsidRPr="00B95152">
        <w:rPr>
          <w:rStyle w:val="StyleUnderline"/>
        </w:rPr>
        <w:t xml:space="preserve">surest </w:t>
      </w:r>
      <w:r w:rsidRPr="00F83956">
        <w:rPr>
          <w:rStyle w:val="StyleUnderline"/>
          <w:highlight w:val="cyan"/>
        </w:rPr>
        <w:t>way to prevent war is to be prepared to win</w:t>
      </w:r>
      <w:r w:rsidRPr="00C438A5">
        <w:rPr>
          <w:rStyle w:val="StyleUnderline"/>
        </w:rPr>
        <w:t xml:space="preserve"> one</w:t>
      </w:r>
      <w:r w:rsidRPr="00C438A5">
        <w:t xml:space="preserve">.” </w:t>
      </w:r>
      <w:proofErr w:type="gramStart"/>
      <w:r w:rsidRPr="00C438A5">
        <w:t>That’s</w:t>
      </w:r>
      <w:proofErr w:type="gramEnd"/>
      <w:r w:rsidRPr="00C438A5">
        <w:t xml:space="preserve"> why the United States is making massive investments in these domains, as well as emergent fields. </w:t>
      </w:r>
      <w:r w:rsidRPr="00F83956">
        <w:rPr>
          <w:rStyle w:val="StyleUnderline"/>
          <w:highlight w:val="cyan"/>
        </w:rPr>
        <w:t>Deterrence based on maintaining supremacy</w:t>
      </w:r>
      <w:r w:rsidRPr="00C438A5">
        <w:rPr>
          <w:rStyle w:val="StyleUnderline"/>
        </w:rPr>
        <w:t xml:space="preserve"> in the decisive forms of combat </w:t>
      </w:r>
      <w:r w:rsidRPr="00F83956">
        <w:rPr>
          <w:rStyle w:val="StyleUnderline"/>
          <w:highlight w:val="cyan"/>
        </w:rPr>
        <w:t>is existential</w:t>
      </w:r>
      <w:r w:rsidRPr="00C438A5">
        <w:rPr>
          <w:rStyle w:val="StyleUnderline"/>
        </w:rPr>
        <w:t xml:space="preserve"> — and should be prioritized appropriately.</w:t>
      </w:r>
      <w:r w:rsidRPr="00C438A5">
        <w:t xml:space="preserve"> At the same time, however, the Pentagon is actively reorienting large-scale conventional forces toward the deterrence mission (see: my summer exercise) — even though their very access to the conflict theater, let alone ability to be sustained once there — is severely curtailed. </w:t>
      </w:r>
      <w:r w:rsidRPr="00F83956">
        <w:rPr>
          <w:rStyle w:val="StyleUnderline"/>
          <w:highlight w:val="cyan"/>
        </w:rPr>
        <w:t>An incapable</w:t>
      </w:r>
      <w:r w:rsidRPr="00C438A5">
        <w:rPr>
          <w:rStyle w:val="StyleUnderline"/>
        </w:rPr>
        <w:t xml:space="preserve"> or incredible </w:t>
      </w:r>
      <w:r w:rsidRPr="00F83956">
        <w:rPr>
          <w:rStyle w:val="StyleUnderline"/>
          <w:highlight w:val="cyan"/>
        </w:rPr>
        <w:t>deterrent is worse than ineffective</w:t>
      </w:r>
      <w:r w:rsidRPr="00C438A5">
        <w:rPr>
          <w:rStyle w:val="StyleUnderline"/>
        </w:rPr>
        <w:t xml:space="preserve">; it </w:t>
      </w:r>
      <w:proofErr w:type="gramStart"/>
      <w:r w:rsidRPr="00C438A5">
        <w:rPr>
          <w:rStyle w:val="StyleUnderline"/>
        </w:rPr>
        <w:t>actually helps</w:t>
      </w:r>
      <w:proofErr w:type="gramEnd"/>
      <w:r w:rsidRPr="00C438A5">
        <w:rPr>
          <w:rStyle w:val="StyleUnderline"/>
        </w:rPr>
        <w:t xml:space="preserve"> China by consuming precious resources preparing for a type of warfare that neither side has any intention of fighting.</w:t>
      </w:r>
    </w:p>
    <w:p w14:paraId="09946538" w14:textId="77777777" w:rsidR="00293E15" w:rsidRPr="00C438A5" w:rsidRDefault="00293E15" w:rsidP="00293E15">
      <w:pPr>
        <w:rPr>
          <w:rStyle w:val="StyleUnderline"/>
        </w:rPr>
      </w:pPr>
    </w:p>
    <w:p w14:paraId="1CFBD6AF" w14:textId="0BBD5B57" w:rsidR="00293E15" w:rsidRPr="00C438A5" w:rsidRDefault="00487E16" w:rsidP="00293E15">
      <w:pPr>
        <w:pStyle w:val="Heading3"/>
        <w:rPr>
          <w:rStyle w:val="StyleUnderline"/>
          <w:rFonts w:cs="Times New Roman"/>
          <w:sz w:val="32"/>
        </w:rPr>
      </w:pPr>
      <w:proofErr w:type="gramStart"/>
      <w:r>
        <w:rPr>
          <w:rStyle w:val="StyleUnderline"/>
          <w:rFonts w:cs="Times New Roman"/>
          <w:sz w:val="32"/>
        </w:rPr>
        <w:t>AT !</w:t>
      </w:r>
      <w:proofErr w:type="gramEnd"/>
      <w:r>
        <w:rPr>
          <w:rStyle w:val="StyleUnderline"/>
          <w:rFonts w:cs="Times New Roman"/>
          <w:sz w:val="32"/>
        </w:rPr>
        <w:t xml:space="preserve"> D</w:t>
      </w:r>
    </w:p>
    <w:p w14:paraId="0467BA0A" w14:textId="77777777" w:rsidR="00293E15" w:rsidRPr="00C438A5" w:rsidRDefault="00293E15" w:rsidP="00293E15">
      <w:pPr>
        <w:pStyle w:val="Heading4"/>
        <w:rPr>
          <w:rFonts w:cs="Times New Roman"/>
        </w:rPr>
      </w:pPr>
      <w:proofErr w:type="gramStart"/>
      <w:r w:rsidRPr="00C438A5">
        <w:rPr>
          <w:rFonts w:cs="Times New Roman"/>
        </w:rPr>
        <w:t>Yes</w:t>
      </w:r>
      <w:proofErr w:type="gramEnd"/>
      <w:r w:rsidRPr="00C438A5">
        <w:rPr>
          <w:rFonts w:cs="Times New Roman"/>
        </w:rPr>
        <w:t xml:space="preserve"> great power war with China. </w:t>
      </w:r>
    </w:p>
    <w:p w14:paraId="1A58C988" w14:textId="77777777" w:rsidR="00293E15" w:rsidRPr="00C438A5" w:rsidRDefault="00293E15" w:rsidP="00293E15">
      <w:pPr>
        <w:rPr>
          <w:rStyle w:val="Style13ptBold"/>
          <w:b w:val="0"/>
          <w:sz w:val="20"/>
        </w:rPr>
      </w:pPr>
      <w:r w:rsidRPr="00C438A5">
        <w:rPr>
          <w:rStyle w:val="Style13ptBold"/>
        </w:rPr>
        <w:t>Layne 20</w:t>
      </w:r>
      <w:r w:rsidRPr="00C438A5">
        <w:rPr>
          <w:rStyle w:val="Style13ptBold"/>
          <w:b w:val="0"/>
          <w:sz w:val="20"/>
        </w:rPr>
        <w:t xml:space="preserve"> (Christopher Layne is University Distinguished Professor of International Affairs and Robert M. Gates Chair in National Security at Texas A&amp;M University and the author of the forthcoming book After the Fall: International Politics, U.S. Grand Strategy, and the End of the Pax Americana.; “Coming Storms The Return of Great-Power War”; </w:t>
      </w:r>
      <w:proofErr w:type="spellStart"/>
      <w:r w:rsidRPr="00C438A5">
        <w:rPr>
          <w:rStyle w:val="Style13ptBold"/>
          <w:b w:val="0"/>
          <w:sz w:val="20"/>
        </w:rPr>
        <w:t>Forein</w:t>
      </w:r>
      <w:proofErr w:type="spellEnd"/>
      <w:r w:rsidRPr="00C438A5">
        <w:rPr>
          <w:rStyle w:val="Style13ptBold"/>
          <w:b w:val="0"/>
          <w:sz w:val="20"/>
        </w:rPr>
        <w:t xml:space="preserve"> Affairs; November/December 2020; </w:t>
      </w:r>
      <w:hyperlink r:id="rId262" w:history="1">
        <w:r w:rsidRPr="00C438A5">
          <w:rPr>
            <w:rStyle w:val="Style13ptBold"/>
            <w:b w:val="0"/>
            <w:sz w:val="20"/>
          </w:rPr>
          <w:t>https://www.foreignaffairs.com/articles/united-states/2020-10-13/coming-storms</w:t>
        </w:r>
      </w:hyperlink>
      <w:r w:rsidRPr="00C438A5">
        <w:rPr>
          <w:rStyle w:val="Style13ptBold"/>
          <w:b w:val="0"/>
          <w:sz w:val="20"/>
        </w:rPr>
        <w:t>) Accessed 6/26/21//Eleanor</w:t>
      </w:r>
    </w:p>
    <w:p w14:paraId="5B382D36" w14:textId="77777777" w:rsidR="00293E15" w:rsidRPr="00C438A5" w:rsidRDefault="00293E15" w:rsidP="00293E15">
      <w:pPr>
        <w:rPr>
          <w:b/>
          <w:sz w:val="26"/>
        </w:rPr>
      </w:pPr>
    </w:p>
    <w:p w14:paraId="152B6369" w14:textId="77777777" w:rsidR="00293E15" w:rsidRPr="00C438A5" w:rsidRDefault="00293E15" w:rsidP="00293E15">
      <w:pPr>
        <w:rPr>
          <w:rStyle w:val="Emphasis"/>
          <w:b w:val="0"/>
          <w:iCs w:val="0"/>
        </w:rPr>
      </w:pPr>
      <w:r w:rsidRPr="00C438A5">
        <w:rPr>
          <w:sz w:val="14"/>
        </w:rPr>
        <w:t xml:space="preserve">Of course, as evidenced by ongoing conflicts in Afghanistan, Libya, Sudan, Syria, Ukraine, and Yemen, to name a few, there is currently no shortage of organized armed violence involving smaller countries. Still, given the blood-drenched course of politics since the start of the modern international system in the sixteenth century, the absence of war among great powers since 1945 is striking. That does not mean, however, that these kinds of conflicts are off the table. In fact, despite attempts by academics and politicians to write off great-power war as a real threat, the conditions that make it possible still </w:t>
      </w:r>
      <w:r w:rsidRPr="00C438A5">
        <w:rPr>
          <w:rStyle w:val="StyleUnderline"/>
        </w:rPr>
        <w:t xml:space="preserve">exist. Tensions persist among today’s great powers—above all the United States and China—and </w:t>
      </w:r>
      <w:r w:rsidRPr="00F83956">
        <w:rPr>
          <w:rStyle w:val="Emphasis"/>
          <w:highlight w:val="cyan"/>
        </w:rPr>
        <w:t>any number of flash points</w:t>
      </w:r>
      <w:r w:rsidRPr="00F83956">
        <w:rPr>
          <w:rStyle w:val="StyleUnderline"/>
          <w:highlight w:val="cyan"/>
        </w:rPr>
        <w:t xml:space="preserve"> could trigger a conflict</w:t>
      </w:r>
      <w:r w:rsidRPr="00C438A5">
        <w:rPr>
          <w:rStyle w:val="StyleUnderline"/>
        </w:rPr>
        <w:t xml:space="preserve"> between them. </w:t>
      </w:r>
      <w:r w:rsidRPr="00F83956">
        <w:rPr>
          <w:rStyle w:val="StyleUnderline"/>
          <w:highlight w:val="cyan"/>
        </w:rPr>
        <w:t xml:space="preserve">These two countries are on a </w:t>
      </w:r>
      <w:r w:rsidRPr="00F83956">
        <w:rPr>
          <w:rStyle w:val="Emphasis"/>
          <w:highlight w:val="cyan"/>
        </w:rPr>
        <w:t>collision course</w:t>
      </w:r>
      <w:r w:rsidRPr="00F83956">
        <w:rPr>
          <w:rStyle w:val="StyleUnderline"/>
          <w:highlight w:val="cyan"/>
        </w:rPr>
        <w:t xml:space="preserve"> fueled by</w:t>
      </w:r>
      <w:r w:rsidRPr="00C438A5">
        <w:rPr>
          <w:rStyle w:val="StyleUnderline"/>
        </w:rPr>
        <w:t xml:space="preserve"> the </w:t>
      </w:r>
      <w:r w:rsidRPr="00F83956">
        <w:rPr>
          <w:rStyle w:val="StyleUnderline"/>
          <w:highlight w:val="cyan"/>
        </w:rPr>
        <w:t>dynamics of a power transition</w:t>
      </w:r>
      <w:r w:rsidRPr="00C438A5">
        <w:rPr>
          <w:rStyle w:val="StyleUnderline"/>
        </w:rPr>
        <w:t xml:space="preserve"> and their competition for status and prestige, and without a change in direction, war between them in the coming decades is not only possible but probable. </w:t>
      </w:r>
      <w:r w:rsidRPr="00C438A5">
        <w:rPr>
          <w:sz w:val="14"/>
        </w:rPr>
        <w:t xml:space="preserve">MISPLACED OPTIMISM Even as geopolitical competition between the United States and China intensifies, most Americans who think seriously about foreign policy and grand strategy refuse to believe that war is likely. This </w:t>
      </w:r>
      <w:r w:rsidRPr="00F83956">
        <w:rPr>
          <w:rStyle w:val="StyleUnderline"/>
          <w:highlight w:val="cyan"/>
        </w:rPr>
        <w:t xml:space="preserve">optimism is </w:t>
      </w:r>
      <w:r w:rsidRPr="00556EC1">
        <w:rPr>
          <w:rStyle w:val="StyleUnderline"/>
        </w:rPr>
        <w:t xml:space="preserve">primarily </w:t>
      </w:r>
      <w:r w:rsidRPr="00F83956">
        <w:rPr>
          <w:rStyle w:val="StyleUnderline"/>
          <w:highlight w:val="cyan"/>
        </w:rPr>
        <w:t>rooted</w:t>
      </w:r>
      <w:r w:rsidRPr="00C438A5">
        <w:rPr>
          <w:rStyle w:val="StyleUnderline"/>
        </w:rPr>
        <w:t xml:space="preserve"> </w:t>
      </w:r>
      <w:r w:rsidRPr="00F83956">
        <w:rPr>
          <w:rStyle w:val="StyleUnderline"/>
          <w:highlight w:val="cyan"/>
        </w:rPr>
        <w:t>in</w:t>
      </w:r>
      <w:r w:rsidRPr="00C438A5">
        <w:rPr>
          <w:rStyle w:val="StyleUnderline"/>
        </w:rPr>
        <w:t xml:space="preserve"> </w:t>
      </w:r>
      <w:r w:rsidRPr="00F83956">
        <w:rPr>
          <w:rStyle w:val="StyleUnderline"/>
          <w:highlight w:val="cyan"/>
        </w:rPr>
        <w:t>several</w:t>
      </w:r>
      <w:r w:rsidRPr="00C438A5">
        <w:rPr>
          <w:rStyle w:val="StyleUnderline"/>
        </w:rPr>
        <w:t xml:space="preserve"> prominent </w:t>
      </w:r>
      <w:r w:rsidRPr="00F83956">
        <w:rPr>
          <w:rStyle w:val="StyleUnderline"/>
          <w:highlight w:val="cyan"/>
        </w:rPr>
        <w:t>theories</w:t>
      </w:r>
      <w:r w:rsidRPr="00C438A5">
        <w:rPr>
          <w:rStyle w:val="StyleUnderline"/>
        </w:rPr>
        <w:t xml:space="preserve"> of state behavior. The </w:t>
      </w:r>
      <w:r w:rsidRPr="00F83956">
        <w:rPr>
          <w:rStyle w:val="StyleUnderline"/>
          <w:highlight w:val="cyan"/>
        </w:rPr>
        <w:t>first</w:t>
      </w:r>
      <w:r w:rsidRPr="00C438A5">
        <w:rPr>
          <w:rStyle w:val="StyleUnderline"/>
        </w:rPr>
        <w:t xml:space="preserve"> is</w:t>
      </w:r>
      <w:r w:rsidRPr="00C438A5">
        <w:rPr>
          <w:sz w:val="14"/>
        </w:rPr>
        <w:t xml:space="preserve"> that a high level of </w:t>
      </w:r>
      <w:r w:rsidRPr="00C438A5">
        <w:rPr>
          <w:rStyle w:val="StyleUnderline"/>
        </w:rPr>
        <w:t xml:space="preserve">economic </w:t>
      </w:r>
      <w:r w:rsidRPr="00F83956">
        <w:rPr>
          <w:rStyle w:val="StyleUnderline"/>
          <w:highlight w:val="cyan"/>
        </w:rPr>
        <w:t>interdependence</w:t>
      </w:r>
      <w:r w:rsidRPr="00C438A5">
        <w:rPr>
          <w:sz w:val="14"/>
        </w:rPr>
        <w:t xml:space="preserve"> between two countries reduces the risk of violent conflict. But </w:t>
      </w:r>
      <w:r w:rsidRPr="00C438A5">
        <w:rPr>
          <w:rStyle w:val="StyleUnderline"/>
        </w:rPr>
        <w:t xml:space="preserve">history provides many examples to counter this hypothesis. </w:t>
      </w:r>
      <w:r w:rsidRPr="00F83956">
        <w:rPr>
          <w:rStyle w:val="StyleUnderline"/>
          <w:highlight w:val="cyan"/>
        </w:rPr>
        <w:t>The countries of Europe were never more</w:t>
      </w:r>
      <w:r w:rsidRPr="00C438A5">
        <w:rPr>
          <w:rStyle w:val="StyleUnderline"/>
        </w:rPr>
        <w:t xml:space="preserve"> </w:t>
      </w:r>
      <w:r w:rsidRPr="00F83956">
        <w:rPr>
          <w:rStyle w:val="StyleUnderline"/>
          <w:highlight w:val="cyan"/>
        </w:rPr>
        <w:t>interdependent</w:t>
      </w:r>
      <w:r w:rsidRPr="00C438A5">
        <w:rPr>
          <w:rStyle w:val="StyleUnderline"/>
        </w:rPr>
        <w:t>—both economically and culturally—</w:t>
      </w:r>
      <w:r w:rsidRPr="00F83956">
        <w:rPr>
          <w:rStyle w:val="StyleUnderline"/>
          <w:highlight w:val="cyan"/>
        </w:rPr>
        <w:t>than</w:t>
      </w:r>
      <w:r w:rsidRPr="00C438A5">
        <w:rPr>
          <w:rStyle w:val="StyleUnderline"/>
        </w:rPr>
        <w:t xml:space="preserve"> they were just </w:t>
      </w:r>
      <w:r w:rsidRPr="00F83956">
        <w:rPr>
          <w:rStyle w:val="StyleUnderline"/>
          <w:highlight w:val="cyan"/>
        </w:rPr>
        <w:t>before</w:t>
      </w:r>
      <w:r w:rsidRPr="00C438A5">
        <w:rPr>
          <w:rStyle w:val="StyleUnderline"/>
        </w:rPr>
        <w:t xml:space="preserve"> the outbreak of </w:t>
      </w:r>
      <w:r w:rsidRPr="00F83956">
        <w:rPr>
          <w:rStyle w:val="StyleUnderline"/>
          <w:highlight w:val="cyan"/>
        </w:rPr>
        <w:t>World War I, a</w:t>
      </w:r>
      <w:r w:rsidRPr="00C438A5">
        <w:rPr>
          <w:rStyle w:val="StyleUnderline"/>
        </w:rPr>
        <w:t xml:space="preserve">nd the </w:t>
      </w:r>
      <w:r w:rsidRPr="00556EC1">
        <w:rPr>
          <w:rStyle w:val="StyleUnderline"/>
        </w:rPr>
        <w:t>economies</w:t>
      </w:r>
      <w:r w:rsidRPr="00C438A5">
        <w:rPr>
          <w:rStyle w:val="StyleUnderline"/>
        </w:rPr>
        <w:t xml:space="preserve"> of</w:t>
      </w:r>
      <w:r w:rsidRPr="00C438A5">
        <w:rPr>
          <w:sz w:val="14"/>
        </w:rPr>
        <w:t xml:space="preserve"> two of that conflict’s main belligerents, </w:t>
      </w:r>
      <w:r w:rsidRPr="00C438A5">
        <w:rPr>
          <w:rStyle w:val="StyleUnderline"/>
        </w:rPr>
        <w:t xml:space="preserve">the United Kingdom and Germany, were closely linked. And even if the interdependence of the United States and China might theoretically reduce the risk of war between them, their </w:t>
      </w:r>
      <w:r w:rsidRPr="00F83956">
        <w:rPr>
          <w:rStyle w:val="StyleUnderline"/>
          <w:highlight w:val="cyan"/>
        </w:rPr>
        <w:t>economic ties</w:t>
      </w:r>
      <w:r w:rsidRPr="00C438A5">
        <w:rPr>
          <w:rStyle w:val="StyleUnderline"/>
        </w:rPr>
        <w:t xml:space="preserve"> have </w:t>
      </w:r>
      <w:r w:rsidRPr="00F83956">
        <w:rPr>
          <w:rStyle w:val="StyleUnderline"/>
          <w:highlight w:val="cyan"/>
        </w:rPr>
        <w:t>begun to unravel</w:t>
      </w:r>
      <w:r w:rsidRPr="00C438A5">
        <w:rPr>
          <w:rStyle w:val="StyleUnderline"/>
        </w:rPr>
        <w:t xml:space="preserve"> in recent years, as each begins to decouple from the other’s economy. Skepticism about the prospect of a great-power war also stems from faith in t</w:t>
      </w:r>
      <w:r w:rsidRPr="00C438A5">
        <w:rPr>
          <w:sz w:val="14"/>
        </w:rPr>
        <w:t xml:space="preserve">he strength of </w:t>
      </w:r>
      <w:r w:rsidRPr="00C438A5">
        <w:rPr>
          <w:rStyle w:val="StyleUnderline"/>
        </w:rPr>
        <w:t>nuclear deterrence.</w:t>
      </w:r>
      <w:r w:rsidRPr="00C438A5">
        <w:rPr>
          <w:sz w:val="14"/>
        </w:rPr>
        <w:t xml:space="preserve"> The risk of mutual assured destruction from a nuclear war surely played a role in preventing the Cold War from turning hot. In recent decades, however, </w:t>
      </w:r>
      <w:r w:rsidRPr="00F83956">
        <w:rPr>
          <w:rStyle w:val="StyleUnderline"/>
          <w:highlight w:val="cyan"/>
        </w:rPr>
        <w:t>technological advances</w:t>
      </w:r>
      <w:r w:rsidRPr="00C438A5">
        <w:rPr>
          <w:rStyle w:val="StyleUnderline"/>
        </w:rPr>
        <w:t xml:space="preserve"> have </w:t>
      </w:r>
      <w:r w:rsidRPr="00F83956">
        <w:rPr>
          <w:rStyle w:val="StyleUnderline"/>
          <w:highlight w:val="cyan"/>
        </w:rPr>
        <w:t>weakened</w:t>
      </w:r>
      <w:r w:rsidRPr="00C438A5">
        <w:rPr>
          <w:rStyle w:val="StyleUnderline"/>
        </w:rPr>
        <w:t xml:space="preserve"> this </w:t>
      </w:r>
      <w:r w:rsidRPr="00F83956">
        <w:rPr>
          <w:rStyle w:val="StyleUnderline"/>
          <w:highlight w:val="cyan"/>
        </w:rPr>
        <w:t>deterrent.</w:t>
      </w:r>
      <w:r w:rsidRPr="00C438A5">
        <w:rPr>
          <w:rStyle w:val="StyleUnderline"/>
        </w:rPr>
        <w:t xml:space="preserve"> The combination of miniaturized, low-yield nuclear warheads and highly accurate delivery systems has made thinkable what once was unthinkable: a “limited” nuclear war, which would not result in apocalyptic destruction. </w:t>
      </w:r>
      <w:r w:rsidRPr="00C438A5">
        <w:rPr>
          <w:sz w:val="14"/>
        </w:rPr>
        <w:t xml:space="preserve">Finally, </w:t>
      </w:r>
      <w:r w:rsidRPr="00C438A5">
        <w:rPr>
          <w:rStyle w:val="StyleUnderline"/>
        </w:rPr>
        <w:t>other s</w:t>
      </w:r>
      <w:r w:rsidRPr="00C438A5">
        <w:rPr>
          <w:sz w:val="14"/>
        </w:rPr>
        <w:t xml:space="preserve">cholars have </w:t>
      </w:r>
      <w:r w:rsidRPr="00C438A5">
        <w:rPr>
          <w:rStyle w:val="StyleUnderline"/>
        </w:rPr>
        <w:t>argued that the so-called liberal international order will preserve peace</w:t>
      </w:r>
      <w:r w:rsidRPr="00C438A5">
        <w:rPr>
          <w:sz w:val="14"/>
        </w:rPr>
        <w:t xml:space="preserve">. In this view, U.S. leadership—through multilateral institutions such as the United Nations, the World Trade Organization, and the International Monetary Fund—and the spread of the principles of peaceful cooperation now provide regularity and predictability in international conduct. Some, such as the political scientist G. John </w:t>
      </w:r>
      <w:proofErr w:type="spellStart"/>
      <w:r w:rsidRPr="00C438A5">
        <w:rPr>
          <w:sz w:val="14"/>
        </w:rPr>
        <w:t>Ikenberry</w:t>
      </w:r>
      <w:proofErr w:type="spellEnd"/>
      <w:r w:rsidRPr="00C438A5">
        <w:rPr>
          <w:sz w:val="14"/>
        </w:rPr>
        <w:t xml:space="preserve">, optimistically forecast that this order can survive for many decades into the future, notwithstanding China’s rise and the eventual end of U.S. predominance. This assumption, however, is problematic. </w:t>
      </w:r>
      <w:r w:rsidRPr="00C438A5">
        <w:rPr>
          <w:rStyle w:val="StyleUnderline"/>
        </w:rPr>
        <w:t xml:space="preserve">The </w:t>
      </w:r>
      <w:r w:rsidRPr="00F83956">
        <w:rPr>
          <w:rStyle w:val="StyleUnderline"/>
          <w:highlight w:val="cyan"/>
        </w:rPr>
        <w:t>order is being challenged</w:t>
      </w:r>
      <w:r w:rsidRPr="00C438A5">
        <w:rPr>
          <w:rStyle w:val="StyleUnderline"/>
        </w:rPr>
        <w:t xml:space="preserve"> not only by changing international dynamics but also </w:t>
      </w:r>
      <w:r w:rsidRPr="00F83956">
        <w:rPr>
          <w:rStyle w:val="StyleUnderline"/>
          <w:highlight w:val="cyan"/>
        </w:rPr>
        <w:t>by</w:t>
      </w:r>
      <w:r w:rsidRPr="00556EC1">
        <w:rPr>
          <w:rStyle w:val="StyleUnderline"/>
        </w:rPr>
        <w:t xml:space="preserve"> political</w:t>
      </w:r>
      <w:r w:rsidRPr="00C438A5">
        <w:rPr>
          <w:rStyle w:val="StyleUnderline"/>
        </w:rPr>
        <w:t xml:space="preserve"> developments in the countries that have traditionally defended it. In the United States and Europe, the rise of </w:t>
      </w:r>
      <w:r w:rsidRPr="00F83956">
        <w:rPr>
          <w:rStyle w:val="StyleUnderline"/>
          <w:highlight w:val="cyan"/>
        </w:rPr>
        <w:t>populism and</w:t>
      </w:r>
      <w:r w:rsidRPr="00C438A5">
        <w:rPr>
          <w:rStyle w:val="StyleUnderline"/>
        </w:rPr>
        <w:t xml:space="preserve"> </w:t>
      </w:r>
      <w:r w:rsidRPr="00F83956">
        <w:rPr>
          <w:rStyle w:val="StyleUnderline"/>
          <w:highlight w:val="cyan"/>
        </w:rPr>
        <w:t>illiberal democracy</w:t>
      </w:r>
      <w:r w:rsidRPr="00C438A5">
        <w:rPr>
          <w:rStyle w:val="StyleUnderline"/>
        </w:rPr>
        <w:t xml:space="preserve"> is a backlash against the current order</w:t>
      </w:r>
      <w:r w:rsidRPr="00C438A5">
        <w:rPr>
          <w:sz w:val="14"/>
        </w:rPr>
        <w:t xml:space="preserve"> and the elites who champion and profit from it. </w:t>
      </w:r>
      <w:r w:rsidRPr="00C438A5">
        <w:rPr>
          <w:rStyle w:val="StyleUnderline"/>
        </w:rPr>
        <w:t xml:space="preserve">As domestic support for the order decreases and the balance of power shifts toward other countries, the system will inevitably become less effective at mediating conflict. Rising powers may also see an opening to revise the structure entirely, raising the likelihood of war. </w:t>
      </w:r>
      <w:r w:rsidRPr="00C438A5">
        <w:rPr>
          <w:sz w:val="14"/>
        </w:rPr>
        <w:t xml:space="preserve">HISTORY LESSONS Beyond theory, </w:t>
      </w:r>
      <w:r w:rsidRPr="00C438A5">
        <w:rPr>
          <w:rStyle w:val="StyleUnderline"/>
        </w:rPr>
        <w:t>history also demonstrates that the constraints on great-power war are weaker than they often appear.</w:t>
      </w:r>
      <w:r w:rsidRPr="00C438A5">
        <w:rPr>
          <w:sz w:val="14"/>
        </w:rPr>
        <w:t xml:space="preserve"> In particular, </w:t>
      </w:r>
      <w:r w:rsidRPr="00C438A5">
        <w:rPr>
          <w:rStyle w:val="StyleUnderline"/>
        </w:rPr>
        <w:t>the course of the British-German rivalry that culminated in war in 1914 shows how two great powers can be drawn inexorably toward a conflict that seemed highly unlikely</w:t>
      </w:r>
      <w:r w:rsidRPr="00C438A5">
        <w:rPr>
          <w:sz w:val="14"/>
        </w:rPr>
        <w:t xml:space="preserve">—right up until the moment it began. And </w:t>
      </w:r>
      <w:r w:rsidRPr="00C438A5">
        <w:rPr>
          <w:rStyle w:val="StyleUnderline"/>
        </w:rPr>
        <w:t xml:space="preserve">the parallels to today’s contest between the United States and China could hardly be clearer. </w:t>
      </w:r>
      <w:r w:rsidRPr="00C438A5">
        <w:rPr>
          <w:sz w:val="14"/>
        </w:rPr>
        <w:t xml:space="preserve">In the early years of the twentieth century, imperial Germany’s fast-growing economic, technological, and naval power began to pose a challenge to the existing British-led international order. Despite close trade ties between the two countries, British elites began to see Germany’s growing economic power as a menace. Moreover, they resented Germany’s economic success because it was the result of trade and industrial </w:t>
      </w:r>
      <w:proofErr w:type="gramStart"/>
      <w:r w:rsidRPr="00C438A5">
        <w:rPr>
          <w:sz w:val="14"/>
        </w:rPr>
        <w:t>policies</w:t>
      </w:r>
      <w:proofErr w:type="gramEnd"/>
      <w:r w:rsidRPr="00C438A5">
        <w:rPr>
          <w:sz w:val="14"/>
        </w:rPr>
        <w:t xml:space="preserve"> they deemed unfair: German prosperity, they felt, derived from state intervention rather than the liberal, laissez-faire approach that governed the United Kingdom’s political economy. British elites also harbored a deep antipathy toward Germany because they saw its political culture—which privileged the military and its values—as fundamentally antithetical to liberal values. Simply put, they believed Germany was an irredeemably bad actor. It is no wonder that once war began, </w:t>
      </w:r>
      <w:r w:rsidRPr="00C438A5">
        <w:rPr>
          <w:rStyle w:val="StyleUnderline"/>
        </w:rPr>
        <w:t xml:space="preserve">the British quickly came to understand the conflict as an ideological crusade pitting liberalism against Prussian autocracy and militarism. </w:t>
      </w:r>
      <w:r w:rsidRPr="0054413C">
        <w:rPr>
          <w:rStyle w:val="Emphasis"/>
          <w:highlight w:val="cyan"/>
        </w:rPr>
        <w:t>The United States and China are on a collision course</w:t>
      </w:r>
      <w:r w:rsidRPr="00C438A5">
        <w:rPr>
          <w:rStyle w:val="Emphasis"/>
        </w:rPr>
        <w:t xml:space="preserve">. </w:t>
      </w:r>
      <w:r w:rsidRPr="00C438A5">
        <w:rPr>
          <w:rStyle w:val="StyleUnderline"/>
        </w:rPr>
        <w:t>The British and the Germans were competing for prestige as well as power</w:t>
      </w:r>
      <w:r w:rsidRPr="00C438A5">
        <w:rPr>
          <w:sz w:val="14"/>
        </w:rPr>
        <w:t xml:space="preserve">. Germany’s Weltpolitik strategy—building a big navy and seeking colonies—provoked the United Kingdom, which, as a trading nation with a sprawling overseas empire, could not ignore the emergence of a rival naval power just across the North Sea. </w:t>
      </w:r>
      <w:proofErr w:type="gramStart"/>
      <w:r w:rsidRPr="00C438A5">
        <w:rPr>
          <w:sz w:val="14"/>
        </w:rPr>
        <w:t>In reality, however</w:t>
      </w:r>
      <w:proofErr w:type="gramEnd"/>
      <w:r w:rsidRPr="00C438A5">
        <w:rPr>
          <w:sz w:val="14"/>
        </w:rPr>
        <w:t xml:space="preserve">, Germany’s battleship-building program was driven less by economic or military considerations than by a hunger for status. Germany’s goal was not necessarily to challenge the United Kingdom but to be acknowledged as its great-power equal. Despite these sources of potential conflict, the outbreak of war between the two states in August 1914 hardly was inevitable. As the historians Zara Steiner and Keith Neilson pointed out, “there was no direct clash over territory, thrones, or borders” between the two. In fact, there were important factors that might have fostered peace: trade, cultural bonds, and interconnected elites and royal families, to name a few. So why did they go to war? The historian Margaret MacMillan’s answer is that the </w:t>
      </w:r>
      <w:r w:rsidRPr="00C438A5">
        <w:rPr>
          <w:rStyle w:val="StyleUnderline"/>
        </w:rPr>
        <w:t>conflict was “the result of the clash between a major global power feeling its advantage slip away and a rising challenger</w:t>
      </w:r>
      <w:r w:rsidRPr="00C438A5">
        <w:rPr>
          <w:sz w:val="14"/>
        </w:rPr>
        <w:t xml:space="preserve">.” As she writes: Such </w:t>
      </w:r>
      <w:r w:rsidRPr="00F83956">
        <w:rPr>
          <w:rStyle w:val="Emphasis"/>
          <w:highlight w:val="cyan"/>
        </w:rPr>
        <w:t>transitions are rarely managed peacefully</w:t>
      </w:r>
      <w:r w:rsidRPr="00C438A5">
        <w:rPr>
          <w:sz w:val="14"/>
        </w:rPr>
        <w:t xml:space="preserve">. </w:t>
      </w:r>
      <w:r w:rsidRPr="00C438A5">
        <w:rPr>
          <w:rStyle w:val="StyleUnderline"/>
        </w:rPr>
        <w:t>The established power is too often arrogant, lecturing the rest of the world about how to manage its affairs, and too often insensitive to the fears and concerns of lesser powers.</w:t>
      </w:r>
      <w:r w:rsidRPr="00C438A5">
        <w:rPr>
          <w:sz w:val="14"/>
        </w:rPr>
        <w:t xml:space="preserve"> </w:t>
      </w:r>
      <w:r w:rsidRPr="00C438A5">
        <w:rPr>
          <w:rStyle w:val="StyleUnderline"/>
        </w:rPr>
        <w:t>Such a power</w:t>
      </w:r>
      <w:r w:rsidRPr="00C438A5">
        <w:rPr>
          <w:sz w:val="14"/>
        </w:rPr>
        <w:t xml:space="preserve">, as Britain was then, and </w:t>
      </w:r>
      <w:r w:rsidRPr="00C438A5">
        <w:rPr>
          <w:rStyle w:val="StyleUnderline"/>
        </w:rPr>
        <w:t xml:space="preserve">the United States is today, inevitably </w:t>
      </w:r>
      <w:proofErr w:type="gramStart"/>
      <w:r w:rsidRPr="00C438A5">
        <w:rPr>
          <w:rStyle w:val="StyleUnderline"/>
        </w:rPr>
        <w:t>resists</w:t>
      </w:r>
      <w:proofErr w:type="gramEnd"/>
      <w:r w:rsidRPr="00C438A5">
        <w:rPr>
          <w:rStyle w:val="StyleUnderline"/>
        </w:rPr>
        <w:t xml:space="preserve"> its own intimations of mortality and the rising one is impatient to get its fair share of whatever is on offer, whether colonies, trade, resources or influence. The parallels between the pre-1914 British-German antagonism and contemporary U.S.-Chinese relations are both striking and cautionary. The United States finds itself</w:t>
      </w:r>
      <w:r w:rsidRPr="00C438A5">
        <w:rPr>
          <w:sz w:val="14"/>
        </w:rPr>
        <w:t xml:space="preserve"> in the place of the United Kingdom, </w:t>
      </w:r>
      <w:r w:rsidRPr="00C438A5">
        <w:rPr>
          <w:rStyle w:val="StyleUnderline"/>
        </w:rPr>
        <w:t xml:space="preserve">an incumbent hegemon whose relative power is gradually waning. </w:t>
      </w:r>
      <w:r w:rsidRPr="00F83956">
        <w:rPr>
          <w:rStyle w:val="StyleUnderline"/>
          <w:highlight w:val="cyan"/>
        </w:rPr>
        <w:t>Washington</w:t>
      </w:r>
      <w:r w:rsidRPr="00C438A5">
        <w:rPr>
          <w:rStyle w:val="StyleUnderline"/>
        </w:rPr>
        <w:t>,</w:t>
      </w:r>
      <w:r w:rsidRPr="00C438A5">
        <w:rPr>
          <w:sz w:val="14"/>
        </w:rPr>
        <w:t xml:space="preserve"> like London before it, </w:t>
      </w:r>
      <w:r w:rsidRPr="00F83956">
        <w:rPr>
          <w:rStyle w:val="StyleUnderline"/>
          <w:highlight w:val="cyan"/>
        </w:rPr>
        <w:t>resents its adversary’s rise,</w:t>
      </w:r>
      <w:r w:rsidRPr="00C438A5">
        <w:rPr>
          <w:rStyle w:val="StyleUnderline"/>
        </w:rPr>
        <w:t xml:space="preserve"> which it attributes to unfair trade and economic policies, and views its rival as a bad actor whose values are antithetical to liberalism</w:t>
      </w:r>
      <w:r w:rsidRPr="00C438A5">
        <w:rPr>
          <w:sz w:val="14"/>
        </w:rPr>
        <w:t xml:space="preserve">. For its part, like Germany prior to World War I, today’s fast-rising </w:t>
      </w:r>
      <w:r w:rsidRPr="00F83956">
        <w:rPr>
          <w:rStyle w:val="StyleUnderline"/>
          <w:highlight w:val="cyan"/>
        </w:rPr>
        <w:t>China</w:t>
      </w:r>
      <w:r w:rsidRPr="00C438A5">
        <w:rPr>
          <w:rStyle w:val="StyleUnderline"/>
        </w:rPr>
        <w:t xml:space="preserve"> wants to be acknowledged as an equal on the international stage and </w:t>
      </w:r>
      <w:r w:rsidRPr="00F83956">
        <w:rPr>
          <w:rStyle w:val="StyleUnderline"/>
          <w:highlight w:val="cyan"/>
        </w:rPr>
        <w:t>seeks hegemony in its</w:t>
      </w:r>
      <w:r w:rsidRPr="00C438A5">
        <w:rPr>
          <w:rStyle w:val="StyleUnderline"/>
        </w:rPr>
        <w:t xml:space="preserve"> own </w:t>
      </w:r>
      <w:r w:rsidRPr="00F83956">
        <w:rPr>
          <w:rStyle w:val="StyleUnderline"/>
          <w:highlight w:val="cyan"/>
        </w:rPr>
        <w:t>region</w:t>
      </w:r>
      <w:r w:rsidRPr="00C438A5">
        <w:rPr>
          <w:rStyle w:val="StyleUnderline"/>
        </w:rPr>
        <w:t>.</w:t>
      </w:r>
      <w:r w:rsidRPr="00C438A5">
        <w:rPr>
          <w:sz w:val="14"/>
        </w:rPr>
        <w:t xml:space="preserve"> The United Kingdom’s inability to adjust peacefully to Germany’s rise helped lead to World War I. </w:t>
      </w:r>
      <w:r w:rsidRPr="00C438A5">
        <w:rPr>
          <w:rStyle w:val="StyleUnderline"/>
        </w:rPr>
        <w:t xml:space="preserve">Whether the United States follows that British precedent will determine whether U.S.-Chinese competition ends in war. </w:t>
      </w:r>
      <w:r w:rsidRPr="00C438A5">
        <w:rPr>
          <w:sz w:val="14"/>
        </w:rPr>
        <w:t xml:space="preserve">A BATTLE OF IDEAS? For Chinese leaders, their own country’s history provides a cautionary tale about what happens to major countries that fail to make the jump to great-power status. As scholars have noted, China’s defeat by the British and the French in the two Opium Wars in the mid-nineteenth century stemmed from its inability to adapt to the changes brought about by the Industrial Revolution. Because of a weak response on the part of Chinese leaders, stronger imperialist powers were able to dominate the country’s affairs; the Chinese refer to the subsequent era, in which Western powers and Japan kept China down, as “the century of humiliation.” </w:t>
      </w:r>
      <w:r w:rsidRPr="00C438A5">
        <w:rPr>
          <w:rStyle w:val="StyleUnderline"/>
        </w:rPr>
        <w:t>China’s current rise is driven by a desire to avenge the humiliation it suffered and to restore its pre-nineteenth-century status as East Asia’s dominant power</w:t>
      </w:r>
      <w:r w:rsidRPr="00C438A5">
        <w:rPr>
          <w:sz w:val="14"/>
        </w:rPr>
        <w:t xml:space="preserve">. Deng Xiaoping’s “reform and opening” program was the first step in this process. To spur its economic growth and modernization, China integrated into the U.S.-led world order. As Deng himself put it in 1992, “Those who are backward get beaten.” Beijing’s long-term goal was not simply to get rich. It aimed to become wealthy enough to acquire the military and technological capabilities needed to wrest regional hegemony in East Asia away from the United States. </w:t>
      </w:r>
      <w:r w:rsidRPr="00C438A5">
        <w:rPr>
          <w:rStyle w:val="StyleUnderline"/>
        </w:rPr>
        <w:t xml:space="preserve">China joined the system not to help preserve it but to challenge it from within. </w:t>
      </w:r>
      <w:r w:rsidRPr="00C438A5">
        <w:rPr>
          <w:sz w:val="14"/>
        </w:rPr>
        <w:t>That strategy has succeeded</w:t>
      </w:r>
      <w:r w:rsidRPr="00C438A5">
        <w:rPr>
          <w:rStyle w:val="StyleUnderline"/>
        </w:rPr>
        <w:t>. China is rapidly approaching the United States on every important measure of power.</w:t>
      </w:r>
      <w:r w:rsidRPr="00C438A5">
        <w:rPr>
          <w:sz w:val="14"/>
        </w:rPr>
        <w:t xml:space="preserve"> In 2014, the International Monetary Fund announced that, when measured in terms of purchasing power parity, China had passed the United States as the world’s largest economy. Measured by market exchange rate, China’s GDP is now nearly 70 percent of the United States’. And as China continues to recover rapidly from the pandemic-induced economic downturn, it will likely pass the United States as the world’s number one economy by any measure before the end of this decade. In military terms, the story is similar. In 2015, a study by the RAND Corporation, The U.S.-China Military Scorecard, noted that </w:t>
      </w:r>
      <w:r w:rsidRPr="00C438A5">
        <w:rPr>
          <w:rStyle w:val="StyleUnderline"/>
        </w:rPr>
        <w:t>the gap between U.S. and Chinese military power in East Asia was closing rapidly</w:t>
      </w:r>
      <w:r w:rsidRPr="00C438A5">
        <w:rPr>
          <w:sz w:val="14"/>
        </w:rPr>
        <w:t xml:space="preserve">. The U.S. fleet and U.S. bases in the region were now under threat from improved Chinese capabilities. The study’s authors themselves expressed surprise at this shift. “Even for many of the contributors to this report, who track developments in the Asian military situation on an ongoing basis, the speed of change . . . was striking,” they noted. </w:t>
      </w:r>
      <w:r w:rsidRPr="00C438A5">
        <w:rPr>
          <w:rStyle w:val="StyleUnderline"/>
        </w:rPr>
        <w:t>U.S. policymakers increasingly see the U.S.-Chinese rivalry</w:t>
      </w:r>
      <w:r w:rsidRPr="00C438A5">
        <w:rPr>
          <w:sz w:val="14"/>
        </w:rPr>
        <w:t xml:space="preserve"> not as a traditional great-power competition but </w:t>
      </w:r>
      <w:r w:rsidRPr="00C438A5">
        <w:rPr>
          <w:rStyle w:val="StyleUnderline"/>
        </w:rPr>
        <w:t>as a struggle pitting democracy against communism</w:t>
      </w:r>
      <w:r w:rsidRPr="00C438A5">
        <w:rPr>
          <w:sz w:val="14"/>
        </w:rPr>
        <w:t xml:space="preserve">. In July, Secretary of State Mike Pompeo delivered a speech whose main purpose was to cast U.S.-Chinese hostility in ideological terms. “We have to keep in mind that the [Chinese Communist Party] regime is a Marxist-Leninist regime,” he said. General Secretary Xi Jinping is a true believer in a bankrupt totalitarian ideology . . . that informs his decades-long desire for global hegemony of Chinese communism. America can no longer ignore the fundamental political and ideological differences between our countries, just as the CCP has never ignored them. Such </w:t>
      </w:r>
      <w:r w:rsidRPr="00F83956">
        <w:rPr>
          <w:rStyle w:val="StyleUnderline"/>
          <w:highlight w:val="cyan"/>
        </w:rPr>
        <w:t>rhetoric</w:t>
      </w:r>
      <w:r w:rsidRPr="00C438A5">
        <w:rPr>
          <w:rStyle w:val="StyleUnderline"/>
        </w:rPr>
        <w:t xml:space="preserve"> aims to </w:t>
      </w:r>
      <w:r w:rsidRPr="00F83956">
        <w:rPr>
          <w:rStyle w:val="StyleUnderline"/>
          <w:highlight w:val="cyan"/>
        </w:rPr>
        <w:t>lay</w:t>
      </w:r>
      <w:r w:rsidRPr="00C438A5">
        <w:rPr>
          <w:rStyle w:val="StyleUnderline"/>
        </w:rPr>
        <w:t xml:space="preserve"> the </w:t>
      </w:r>
      <w:r w:rsidRPr="00F83956">
        <w:rPr>
          <w:rStyle w:val="StyleUnderline"/>
          <w:highlight w:val="cyan"/>
        </w:rPr>
        <w:t>groundwork for</w:t>
      </w:r>
      <w:r w:rsidRPr="00C438A5">
        <w:rPr>
          <w:rStyle w:val="StyleUnderline"/>
        </w:rPr>
        <w:t xml:space="preserve"> a more </w:t>
      </w:r>
      <w:r w:rsidRPr="00F83956">
        <w:rPr>
          <w:rStyle w:val="StyleUnderline"/>
          <w:highlight w:val="cyan"/>
        </w:rPr>
        <w:t>intense</w:t>
      </w:r>
      <w:r w:rsidRPr="00C438A5">
        <w:rPr>
          <w:rStyle w:val="StyleUnderline"/>
        </w:rPr>
        <w:t xml:space="preserve"> phase of U.S.-Chinese </w:t>
      </w:r>
      <w:r w:rsidRPr="00F83956">
        <w:rPr>
          <w:rStyle w:val="StyleUnderline"/>
          <w:highlight w:val="cyan"/>
        </w:rPr>
        <w:t>friction</w:t>
      </w:r>
      <w:r w:rsidRPr="00C438A5">
        <w:rPr>
          <w:rStyle w:val="StyleUnderline"/>
        </w:rPr>
        <w:t xml:space="preserve"> by echoing Cold War depictions of the Soviet Union as an “evil empire,” delegitimizing China’s government in the eyes of the American public, and portraying China as a bad actor in international politics. </w:t>
      </w:r>
      <w:r w:rsidRPr="00C438A5">
        <w:rPr>
          <w:sz w:val="14"/>
        </w:rPr>
        <w:t xml:space="preserve">It is not only hawks such as Pompeo who have come to view China through an ideological prism. </w:t>
      </w:r>
      <w:r w:rsidRPr="00C438A5">
        <w:rPr>
          <w:rStyle w:val="StyleUnderline"/>
        </w:rPr>
        <w:t>A wide swath of establishment figures in Washington have come to believe that the real threat to the United States is not China’s growing military and economic power but Beijing’s challenge to the U.S. model of political and economic development</w:t>
      </w:r>
      <w:r w:rsidRPr="00C438A5">
        <w:rPr>
          <w:sz w:val="14"/>
        </w:rPr>
        <w:t xml:space="preserve">. As Kurt Campbell and Jake Sullivan wrote in these pages in 2019, “China may ultimately present a stronger ideological challenge than the Soviet Union did”; its “rise to superpower status will exert a pull toward autocracy.” </w:t>
      </w:r>
      <w:r w:rsidRPr="00C438A5">
        <w:rPr>
          <w:rStyle w:val="StyleUnderline"/>
        </w:rPr>
        <w:t xml:space="preserve">This </w:t>
      </w:r>
      <w:r w:rsidRPr="00F83956">
        <w:rPr>
          <w:rStyle w:val="StyleUnderline"/>
          <w:highlight w:val="cyan"/>
        </w:rPr>
        <w:t>ideological turn</w:t>
      </w:r>
      <w:r w:rsidRPr="00C438A5">
        <w:rPr>
          <w:rStyle w:val="StyleUnderline"/>
        </w:rPr>
        <w:t xml:space="preserve"> in U.S. China policy</w:t>
      </w:r>
      <w:r w:rsidRPr="00C438A5">
        <w:rPr>
          <w:sz w:val="14"/>
        </w:rPr>
        <w:t xml:space="preserve"> is unwise. It </w:t>
      </w:r>
      <w:r w:rsidRPr="00F83956">
        <w:rPr>
          <w:rStyle w:val="StyleUnderline"/>
          <w:highlight w:val="cyan"/>
        </w:rPr>
        <w:t>creates a febrile mood</w:t>
      </w:r>
      <w:r w:rsidRPr="00C438A5">
        <w:rPr>
          <w:rStyle w:val="StyleUnderline"/>
        </w:rPr>
        <w:t xml:space="preserve"> in Washington and makes war more likely</w:t>
      </w:r>
      <w:r w:rsidRPr="00C438A5">
        <w:rPr>
          <w:sz w:val="14"/>
        </w:rPr>
        <w:t xml:space="preserve">. The United States would be better advised to take ideology out of the equation and conduct its relationship with China as a traditional great-power rivalry, in which diplomacy aims to manage competition through compromise, conciliation, and the search for common ground. </w:t>
      </w:r>
      <w:r w:rsidRPr="00D9334A">
        <w:rPr>
          <w:rStyle w:val="StyleUnderline"/>
        </w:rPr>
        <w:t>Ideological contests</w:t>
      </w:r>
      <w:r w:rsidRPr="00C438A5">
        <w:rPr>
          <w:sz w:val="14"/>
        </w:rPr>
        <w:t xml:space="preserve">, on the other hand, </w:t>
      </w:r>
      <w:r w:rsidRPr="00D9334A">
        <w:rPr>
          <w:rStyle w:val="StyleUnderline"/>
        </w:rPr>
        <w:t>are zero-sum in</w:t>
      </w:r>
      <w:r w:rsidRPr="00C438A5">
        <w:rPr>
          <w:rStyle w:val="StyleUnderline"/>
        </w:rPr>
        <w:t xml:space="preserve"> nature. If your rival is evil, compromise—indeed, negotiation itself—becomes appeasement.</w:t>
      </w:r>
    </w:p>
    <w:p w14:paraId="3C91711C" w14:textId="77777777" w:rsidR="00293E15" w:rsidRPr="00C438A5" w:rsidRDefault="00293E15" w:rsidP="00293E15">
      <w:pPr>
        <w:pStyle w:val="Heading4"/>
        <w:rPr>
          <w:rFonts w:cs="Times New Roman"/>
        </w:rPr>
      </w:pPr>
      <w:r w:rsidRPr="00C438A5">
        <w:rPr>
          <w:rFonts w:cs="Times New Roman"/>
        </w:rPr>
        <w:t xml:space="preserve">An attack on Taiwan would cause US relation that escalates – domestic pressures. </w:t>
      </w:r>
    </w:p>
    <w:p w14:paraId="32AD2154" w14:textId="77777777" w:rsidR="00293E15" w:rsidRPr="00C438A5" w:rsidRDefault="00293E15" w:rsidP="00293E15">
      <w:pPr>
        <w:rPr>
          <w:b/>
          <w:sz w:val="26"/>
        </w:rPr>
      </w:pPr>
      <w:r w:rsidRPr="00C438A5">
        <w:rPr>
          <w:rStyle w:val="Style13ptBold"/>
        </w:rPr>
        <w:t>Layne 20</w:t>
      </w:r>
      <w:r w:rsidRPr="00C438A5">
        <w:rPr>
          <w:rStyle w:val="Style13ptBold"/>
          <w:b w:val="0"/>
          <w:sz w:val="20"/>
        </w:rPr>
        <w:t xml:space="preserve"> (Christopher Layne is University Distinguished Professor of International Affairs and Robert M. Gates Chair in National Security at Texas A&amp;M University and the author of the forthcoming book After the Fall: International Politics, U.S. Grand Strategy, and the End of the Pax Americana.; “Coming Storms The Return of Great-Power War”; </w:t>
      </w:r>
      <w:proofErr w:type="spellStart"/>
      <w:r w:rsidRPr="00C438A5">
        <w:rPr>
          <w:rStyle w:val="Style13ptBold"/>
          <w:b w:val="0"/>
          <w:sz w:val="20"/>
        </w:rPr>
        <w:t>Forein</w:t>
      </w:r>
      <w:proofErr w:type="spellEnd"/>
      <w:r w:rsidRPr="00C438A5">
        <w:rPr>
          <w:rStyle w:val="Style13ptBold"/>
          <w:b w:val="0"/>
          <w:sz w:val="20"/>
        </w:rPr>
        <w:t xml:space="preserve"> Affairs; November/December 2020; </w:t>
      </w:r>
      <w:hyperlink r:id="rId263" w:history="1">
        <w:r w:rsidRPr="00C438A5">
          <w:rPr>
            <w:rStyle w:val="Style13ptBold"/>
            <w:b w:val="0"/>
            <w:sz w:val="20"/>
          </w:rPr>
          <w:t>https://www.foreignaffairs.com/articles/united-states/2020-10-13/coming-storms</w:t>
        </w:r>
      </w:hyperlink>
      <w:r w:rsidRPr="00C438A5">
        <w:rPr>
          <w:rStyle w:val="Style13ptBold"/>
          <w:b w:val="0"/>
          <w:sz w:val="20"/>
        </w:rPr>
        <w:t>) Accessed 6/26/21//</w:t>
      </w:r>
      <w:proofErr w:type="spellStart"/>
      <w:r w:rsidRPr="00C438A5">
        <w:rPr>
          <w:rStyle w:val="Style13ptBold"/>
          <w:b w:val="0"/>
          <w:sz w:val="20"/>
        </w:rPr>
        <w:t>eleanor</w:t>
      </w:r>
      <w:proofErr w:type="spellEnd"/>
    </w:p>
    <w:p w14:paraId="36E46B68" w14:textId="77777777" w:rsidR="00293E15" w:rsidRPr="00C438A5" w:rsidRDefault="00293E15" w:rsidP="00293E15">
      <w:r w:rsidRPr="00C438A5">
        <w:rPr>
          <w:rStyle w:val="StyleUnderline"/>
        </w:rPr>
        <w:t xml:space="preserve">U.S. </w:t>
      </w:r>
      <w:r w:rsidRPr="00F83956">
        <w:rPr>
          <w:rStyle w:val="StyleUnderline"/>
          <w:highlight w:val="cyan"/>
        </w:rPr>
        <w:t>public opinion is</w:t>
      </w:r>
      <w:r w:rsidRPr="00C438A5">
        <w:t xml:space="preserve"> also </w:t>
      </w:r>
      <w:r w:rsidRPr="00F83956">
        <w:rPr>
          <w:rStyle w:val="StyleUnderline"/>
          <w:highlight w:val="cyan"/>
        </w:rPr>
        <w:t>unlikely to act as a check</w:t>
      </w:r>
      <w:r w:rsidRPr="00C438A5">
        <w:rPr>
          <w:rStyle w:val="StyleUnderline"/>
        </w:rPr>
        <w:t xml:space="preserve"> on this potential march to war</w:t>
      </w:r>
      <w:r w:rsidRPr="00C438A5">
        <w:t xml:space="preserve">. Historically, </w:t>
      </w:r>
      <w:r w:rsidRPr="00C438A5">
        <w:rPr>
          <w:rStyle w:val="StyleUnderline"/>
        </w:rPr>
        <w:t>the country’s foreign policy establishment has not been particularly responsive to public opinion,</w:t>
      </w:r>
      <w:r w:rsidRPr="00C438A5">
        <w:t xml:space="preserve"> and many American voters know little about U.S. overseas military commitments and their implications. </w:t>
      </w:r>
      <w:r w:rsidRPr="00F83956">
        <w:rPr>
          <w:rStyle w:val="StyleUnderline"/>
          <w:highlight w:val="cyan"/>
        </w:rPr>
        <w:t>In the event of a Chinese attack</w:t>
      </w:r>
      <w:r w:rsidRPr="00C438A5">
        <w:rPr>
          <w:rStyle w:val="StyleUnderline"/>
        </w:rPr>
        <w:t xml:space="preserve">, especially </w:t>
      </w:r>
      <w:proofErr w:type="gramStart"/>
      <w:r w:rsidRPr="00F83956">
        <w:rPr>
          <w:rStyle w:val="StyleUnderline"/>
          <w:highlight w:val="cyan"/>
        </w:rPr>
        <w:t>on</w:t>
      </w:r>
      <w:proofErr w:type="gramEnd"/>
      <w:r w:rsidRPr="00F83956">
        <w:rPr>
          <w:rStyle w:val="StyleUnderline"/>
          <w:highlight w:val="cyan"/>
        </w:rPr>
        <w:t xml:space="preserve"> Taiwan, the “</w:t>
      </w:r>
      <w:r w:rsidRPr="00F83956">
        <w:rPr>
          <w:rStyle w:val="Emphasis"/>
          <w:highlight w:val="cyan"/>
        </w:rPr>
        <w:t>rally around the flag” effect</w:t>
      </w:r>
      <w:r w:rsidRPr="00F83956">
        <w:rPr>
          <w:rStyle w:val="StyleUnderline"/>
          <w:highlight w:val="cyan"/>
        </w:rPr>
        <w:t xml:space="preserve"> and</w:t>
      </w:r>
      <w:r w:rsidRPr="00C438A5">
        <w:rPr>
          <w:rStyle w:val="StyleUnderline"/>
        </w:rPr>
        <w:t xml:space="preserve"> </w:t>
      </w:r>
      <w:r w:rsidRPr="00F83956">
        <w:rPr>
          <w:rStyle w:val="StyleUnderline"/>
          <w:highlight w:val="cyan"/>
        </w:rPr>
        <w:t>the</w:t>
      </w:r>
      <w:r w:rsidRPr="00C438A5">
        <w:rPr>
          <w:rStyle w:val="StyleUnderline"/>
        </w:rPr>
        <w:t xml:space="preserve"> U.S. </w:t>
      </w:r>
      <w:r w:rsidRPr="00F83956">
        <w:rPr>
          <w:rStyle w:val="StyleUnderline"/>
          <w:highlight w:val="cyan"/>
        </w:rPr>
        <w:t>government’s ability to manipulate public opinion would</w:t>
      </w:r>
      <w:r w:rsidRPr="00C438A5">
        <w:rPr>
          <w:rStyle w:val="StyleUnderline"/>
        </w:rPr>
        <w:t xml:space="preserve"> likely </w:t>
      </w:r>
      <w:r w:rsidRPr="00F83956">
        <w:rPr>
          <w:rStyle w:val="StyleUnderline"/>
          <w:highlight w:val="cyan"/>
        </w:rPr>
        <w:t>neuter</w:t>
      </w:r>
      <w:r w:rsidRPr="00C438A5">
        <w:rPr>
          <w:rStyle w:val="StyleUnderline"/>
        </w:rPr>
        <w:t xml:space="preserve"> public </w:t>
      </w:r>
      <w:r w:rsidRPr="00F83956">
        <w:rPr>
          <w:rStyle w:val="StyleUnderline"/>
          <w:highlight w:val="cyan"/>
        </w:rPr>
        <w:t>opposition to war</w:t>
      </w:r>
      <w:r w:rsidRPr="00C438A5">
        <w:rPr>
          <w:rStyle w:val="StyleUnderline"/>
        </w:rPr>
        <w:t xml:space="preserve">. U.S. </w:t>
      </w:r>
      <w:r w:rsidRPr="00F83956">
        <w:rPr>
          <w:rStyle w:val="StyleUnderline"/>
          <w:highlight w:val="cyan"/>
        </w:rPr>
        <w:t>leaders would</w:t>
      </w:r>
      <w:r w:rsidRPr="00C438A5">
        <w:rPr>
          <w:rStyle w:val="StyleUnderline"/>
        </w:rPr>
        <w:t xml:space="preserve"> </w:t>
      </w:r>
      <w:r w:rsidRPr="00F83956">
        <w:rPr>
          <w:rStyle w:val="StyleUnderline"/>
          <w:highlight w:val="cyan"/>
        </w:rPr>
        <w:t>condemn Beijing</w:t>
      </w:r>
      <w:r w:rsidRPr="00C438A5">
        <w:rPr>
          <w:rStyle w:val="StyleUnderline"/>
        </w:rPr>
        <w:t xml:space="preserve"> as a ruthless, aggressive, and expansionist communist dictatorship aiming to suppress the freedom-loving people of a democratic territory. The U.S. public would be told that war was necessary to uphold the United States’ universal values.</w:t>
      </w:r>
      <w:r w:rsidRPr="00C438A5">
        <w:t xml:space="preserve"> Of course, as was the case with World War I, the Vietnam War, and the Iraq war, public disillusionment would set in if the war went badly. By then, however, it would be too late. </w:t>
      </w:r>
    </w:p>
    <w:p w14:paraId="4A45CDA5" w14:textId="0D73B4F7" w:rsidR="00293E15" w:rsidRPr="00C438A5" w:rsidRDefault="00293E15" w:rsidP="00293E15">
      <w:pPr>
        <w:pStyle w:val="Heading2"/>
        <w:rPr>
          <w:rFonts w:cs="Times New Roman"/>
        </w:rPr>
      </w:pPr>
      <w:proofErr w:type="gramStart"/>
      <w:r w:rsidRPr="00C438A5">
        <w:rPr>
          <w:rFonts w:cs="Times New Roman"/>
        </w:rPr>
        <w:t>!---</w:t>
      </w:r>
      <w:proofErr w:type="gramEnd"/>
      <w:r>
        <w:rPr>
          <w:rFonts w:cs="Times New Roman"/>
        </w:rPr>
        <w:t>SOCIETAL COLLAPSE</w:t>
      </w:r>
    </w:p>
    <w:p w14:paraId="72EEFFAA" w14:textId="77777777" w:rsidR="00293E15" w:rsidRPr="00C438A5" w:rsidRDefault="00293E15" w:rsidP="00293E15">
      <w:pPr>
        <w:pStyle w:val="Heading3"/>
        <w:rPr>
          <w:rFonts w:cs="Times New Roman"/>
        </w:rPr>
      </w:pPr>
      <w:r w:rsidRPr="00C438A5">
        <w:rPr>
          <w:rFonts w:cs="Times New Roman"/>
        </w:rPr>
        <w:t>1NC/2NC – Societal Collapse</w:t>
      </w:r>
    </w:p>
    <w:p w14:paraId="55D31CF6" w14:textId="77777777" w:rsidR="00293E15" w:rsidRPr="00C438A5" w:rsidRDefault="00293E15" w:rsidP="00293E15">
      <w:pPr>
        <w:pStyle w:val="Heading4"/>
        <w:rPr>
          <w:rFonts w:cs="Times New Roman"/>
        </w:rPr>
      </w:pPr>
      <w:r w:rsidRPr="00C438A5">
        <w:rPr>
          <w:rFonts w:cs="Times New Roman"/>
        </w:rPr>
        <w:t xml:space="preserve">Infrastructure failure spills over to broad societal collapse. </w:t>
      </w:r>
    </w:p>
    <w:p w14:paraId="1F0ADB1E" w14:textId="77777777" w:rsidR="00293E15" w:rsidRPr="00C438A5" w:rsidRDefault="00293E15" w:rsidP="00293E15">
      <w:pPr>
        <w:rPr>
          <w:rStyle w:val="Style13ptBold"/>
        </w:rPr>
      </w:pPr>
      <w:proofErr w:type="spellStart"/>
      <w:r w:rsidRPr="00C438A5">
        <w:rPr>
          <w:rStyle w:val="Style13ptBold"/>
        </w:rPr>
        <w:t>Pamlin</w:t>
      </w:r>
      <w:proofErr w:type="spellEnd"/>
      <w:r w:rsidRPr="00C438A5">
        <w:rPr>
          <w:rStyle w:val="Style13ptBold"/>
        </w:rPr>
        <w:t xml:space="preserve"> &amp; Armstrong 15</w:t>
      </w:r>
      <w:r w:rsidRPr="00C438A5">
        <w:rPr>
          <w:rStyle w:val="Style13ptBold"/>
          <w:b w:val="0"/>
          <w:sz w:val="20"/>
        </w:rPr>
        <w:t xml:space="preserve"> (Dennis </w:t>
      </w:r>
      <w:proofErr w:type="spellStart"/>
      <w:r w:rsidRPr="00C438A5">
        <w:rPr>
          <w:rStyle w:val="Style13ptBold"/>
          <w:b w:val="0"/>
          <w:sz w:val="20"/>
        </w:rPr>
        <w:t>Pamlin</w:t>
      </w:r>
      <w:proofErr w:type="spellEnd"/>
      <w:r w:rsidRPr="00C438A5">
        <w:rPr>
          <w:rStyle w:val="Style13ptBold"/>
          <w:b w:val="0"/>
          <w:sz w:val="20"/>
        </w:rPr>
        <w:t xml:space="preserve">, Executive Project Manager, Global Challenges Foundation and Dr Stuart Armstrong, James Martin Research Fellow, Future of Humanity Institute, Oxford Martin School &amp; Faculty of Philosophy, University of Oxford; “Challenges 12 Risks that threaten human </w:t>
      </w:r>
      <w:proofErr w:type="spellStart"/>
      <w:r w:rsidRPr="00C438A5">
        <w:rPr>
          <w:rStyle w:val="Style13ptBold"/>
          <w:b w:val="0"/>
          <w:sz w:val="20"/>
        </w:rPr>
        <w:t>civilisation</w:t>
      </w:r>
      <w:proofErr w:type="spellEnd"/>
      <w:r w:rsidRPr="00C438A5">
        <w:rPr>
          <w:rStyle w:val="Style13ptBold"/>
          <w:b w:val="0"/>
          <w:sz w:val="20"/>
        </w:rPr>
        <w:t xml:space="preserve">; February 2015; </w:t>
      </w:r>
      <w:hyperlink r:id="rId264" w:history="1">
        <w:r w:rsidRPr="00C438A5">
          <w:rPr>
            <w:rStyle w:val="Style13ptBold"/>
            <w:b w:val="0"/>
            <w:sz w:val="20"/>
          </w:rPr>
          <w:t>https://static1.squarespace.com/static/59dc930532601e9d148e3c25/t/59f11eebfe54ef5bd76cb38d/1508974382403/12-Risks-that-threaten-human-civilisation-GCF-Oxford-2015.pdf</w:t>
        </w:r>
      </w:hyperlink>
      <w:r w:rsidRPr="00C438A5">
        <w:rPr>
          <w:rStyle w:val="Style13ptBold"/>
          <w:b w:val="0"/>
          <w:sz w:val="20"/>
        </w:rPr>
        <w:t>) Accessed 6/24/21//</w:t>
      </w:r>
      <w:proofErr w:type="spellStart"/>
      <w:r w:rsidRPr="00C438A5">
        <w:rPr>
          <w:rStyle w:val="Style13ptBold"/>
          <w:b w:val="0"/>
          <w:sz w:val="20"/>
        </w:rPr>
        <w:t>eleanor</w:t>
      </w:r>
      <w:proofErr w:type="spellEnd"/>
    </w:p>
    <w:p w14:paraId="7E84C7E4" w14:textId="77777777" w:rsidR="00293E15" w:rsidRPr="00C438A5" w:rsidRDefault="00293E15" w:rsidP="00293E15">
      <w:pPr>
        <w:rPr>
          <w:rStyle w:val="StyleUnderline"/>
        </w:rPr>
      </w:pPr>
      <w:r w:rsidRPr="00C438A5">
        <w:rPr>
          <w:rStyle w:val="StyleUnderline"/>
        </w:rPr>
        <w:t>Global system collapse is</w:t>
      </w:r>
      <w:r w:rsidRPr="00C438A5">
        <w:t xml:space="preserve"> defined here as either an </w:t>
      </w:r>
      <w:r w:rsidRPr="00C438A5">
        <w:rPr>
          <w:rStyle w:val="StyleUnderline"/>
        </w:rPr>
        <w:t>economic or societal collapse on the global scale</w:t>
      </w:r>
      <w:r w:rsidRPr="00C438A5">
        <w:t>. There is no precise definition of a system collapse. The term has been used to describe a broad range of bad economic conditions, rang</w:t>
      </w:r>
      <w:r w:rsidRPr="00C438A5">
        <w:rPr>
          <w:rStyle w:val="StyleUnderline"/>
        </w:rPr>
        <w:t xml:space="preserve">ing from a severe, prolonged depression with high bankruptcy rates and high unemployment, to a breakdown in normal commerce caused by hyperinflation, or even an </w:t>
      </w:r>
      <w:proofErr w:type="gramStart"/>
      <w:r w:rsidRPr="00C438A5">
        <w:rPr>
          <w:rStyle w:val="StyleUnderline"/>
        </w:rPr>
        <w:t>economically-caused</w:t>
      </w:r>
      <w:proofErr w:type="gramEnd"/>
      <w:r w:rsidRPr="00C438A5">
        <w:rPr>
          <w:rStyle w:val="StyleUnderline"/>
        </w:rPr>
        <w:t xml:space="preserve"> sharp increase in the death rate and perhaps even a decline in population</w:t>
      </w:r>
      <w:r w:rsidRPr="00C438A5">
        <w:t xml:space="preserve">. 310 Often economic </w:t>
      </w:r>
      <w:r w:rsidRPr="00F83956">
        <w:rPr>
          <w:rStyle w:val="StyleUnderline"/>
          <w:highlight w:val="cyan"/>
        </w:rPr>
        <w:t xml:space="preserve">collapse is accompanied by social chaos, </w:t>
      </w:r>
      <w:r w:rsidRPr="00986131">
        <w:rPr>
          <w:rStyle w:val="StyleUnderline"/>
        </w:rPr>
        <w:t xml:space="preserve">civil </w:t>
      </w:r>
      <w:r w:rsidRPr="00F83956">
        <w:rPr>
          <w:rStyle w:val="StyleUnderline"/>
          <w:highlight w:val="cyan"/>
        </w:rPr>
        <w:t xml:space="preserve">unrest </w:t>
      </w:r>
      <w:r w:rsidRPr="00986131">
        <w:rPr>
          <w:rStyle w:val="StyleUnderline"/>
        </w:rPr>
        <w:t>and</w:t>
      </w:r>
      <w:r w:rsidRPr="00C438A5">
        <w:t xml:space="preserve"> sometimes a </w:t>
      </w:r>
      <w:r w:rsidRPr="00C438A5">
        <w:rPr>
          <w:rStyle w:val="StyleUnderline"/>
        </w:rPr>
        <w:t xml:space="preserve">breakdown of law and order. </w:t>
      </w:r>
      <w:r w:rsidRPr="00F83956">
        <w:rPr>
          <w:rStyle w:val="StyleUnderline"/>
          <w:highlight w:val="cyan"/>
        </w:rPr>
        <w:t>Societal collapse</w:t>
      </w:r>
      <w:r w:rsidRPr="00C438A5">
        <w:rPr>
          <w:rStyle w:val="StyleUnderline"/>
        </w:rPr>
        <w:t xml:space="preserve"> usually </w:t>
      </w:r>
      <w:r w:rsidRPr="00F83956">
        <w:rPr>
          <w:rStyle w:val="StyleUnderline"/>
          <w:highlight w:val="cyan"/>
        </w:rPr>
        <w:t>refers to the fall</w:t>
      </w:r>
      <w:r w:rsidRPr="00C438A5">
        <w:rPr>
          <w:rStyle w:val="StyleUnderline"/>
        </w:rPr>
        <w:t xml:space="preserve"> or disintegration </w:t>
      </w:r>
      <w:r w:rsidRPr="00F83956">
        <w:rPr>
          <w:rStyle w:val="StyleUnderline"/>
          <w:highlight w:val="cyan"/>
        </w:rPr>
        <w:t>of human societies, often along with their life support systems</w:t>
      </w:r>
      <w:r w:rsidRPr="00F83956">
        <w:rPr>
          <w:highlight w:val="cyan"/>
        </w:rPr>
        <w:t>.</w:t>
      </w:r>
      <w:r w:rsidRPr="00C438A5">
        <w:t xml:space="preserve"> It broadly includes both quite abrupt societal failures typified by collapses, and more extended gradual declines of superpowers. Here only the former is included. The world economic and political system is made up of many actors with many objectives and many links between them. Such intricate, interconnected systems are subject to unexpected system-wide failures due to the structure of the network311 – even if each component of the network is reliable. This gives rise to systemic risk: </w:t>
      </w:r>
      <w:r w:rsidRPr="00F83956">
        <w:rPr>
          <w:rStyle w:val="StyleUnderline"/>
          <w:highlight w:val="cyan"/>
        </w:rPr>
        <w:t>systemic risk occurs when parts that</w:t>
      </w:r>
      <w:r w:rsidRPr="00C438A5">
        <w:rPr>
          <w:rStyle w:val="StyleUnderline"/>
        </w:rPr>
        <w:t xml:space="preserve"> individually may </w:t>
      </w:r>
      <w:r w:rsidRPr="00F83956">
        <w:rPr>
          <w:rStyle w:val="StyleUnderline"/>
          <w:highlight w:val="cyan"/>
        </w:rPr>
        <w:t>function</w:t>
      </w:r>
      <w:r w:rsidRPr="00C438A5">
        <w:rPr>
          <w:rStyle w:val="StyleUnderline"/>
        </w:rPr>
        <w:t xml:space="preserve"> well </w:t>
      </w:r>
      <w:r w:rsidRPr="00F83956">
        <w:rPr>
          <w:rStyle w:val="StyleUnderline"/>
          <w:highlight w:val="cyan"/>
        </w:rPr>
        <w:t>become vulnerable when connected</w:t>
      </w:r>
      <w:r w:rsidRPr="00C438A5">
        <w:rPr>
          <w:rStyle w:val="StyleUnderline"/>
        </w:rPr>
        <w:t xml:space="preserve"> as a system to a self-</w:t>
      </w:r>
      <w:r w:rsidRPr="00986131">
        <w:rPr>
          <w:rStyle w:val="StyleUnderline"/>
        </w:rPr>
        <w:t>reinforcing</w:t>
      </w:r>
      <w:r w:rsidRPr="00C438A5">
        <w:rPr>
          <w:rStyle w:val="StyleUnderline"/>
        </w:rPr>
        <w:t xml:space="preserve"> joint risk that can spread from part to part</w:t>
      </w:r>
      <w:r w:rsidRPr="00C438A5">
        <w:t xml:space="preserve"> (contagion), potentially affecting the entire system and possibly spilling over to related outside systems.312 </w:t>
      </w:r>
      <w:r w:rsidRPr="00F83956">
        <w:rPr>
          <w:rStyle w:val="StyleUnderline"/>
          <w:highlight w:val="cyan"/>
        </w:rPr>
        <w:t xml:space="preserve">Such </w:t>
      </w:r>
      <w:r w:rsidRPr="00986131">
        <w:rPr>
          <w:rStyle w:val="StyleUnderline"/>
        </w:rPr>
        <w:t>effects</w:t>
      </w:r>
      <w:r w:rsidRPr="00C438A5">
        <w:rPr>
          <w:rStyle w:val="StyleUnderline"/>
        </w:rPr>
        <w:t xml:space="preserve"> </w:t>
      </w:r>
      <w:r w:rsidRPr="00F83956">
        <w:rPr>
          <w:rStyle w:val="StyleUnderline"/>
          <w:highlight w:val="cyan"/>
        </w:rPr>
        <w:t>have been observed in</w:t>
      </w:r>
      <w:r w:rsidRPr="00C438A5">
        <w:t xml:space="preserve"> such diverse areas as ecology,313 finance314 and </w:t>
      </w:r>
      <w:r w:rsidRPr="00F83956">
        <w:rPr>
          <w:rStyle w:val="Emphasis"/>
          <w:highlight w:val="cyan"/>
        </w:rPr>
        <w:t>critical infrastructure</w:t>
      </w:r>
      <w:r w:rsidRPr="00986131">
        <w:rPr>
          <w:rStyle w:val="StyleUnderline"/>
        </w:rPr>
        <w:t>315</w:t>
      </w:r>
      <w:r w:rsidRPr="00C438A5">
        <w:t xml:space="preserve"> (</w:t>
      </w:r>
      <w:r w:rsidRPr="00F83956">
        <w:rPr>
          <w:rStyle w:val="Emphasis"/>
          <w:highlight w:val="cyan"/>
        </w:rPr>
        <w:t>such as power grids</w:t>
      </w:r>
      <w:r w:rsidRPr="00C438A5">
        <w:t xml:space="preserve">). They are </w:t>
      </w:r>
      <w:proofErr w:type="spellStart"/>
      <w:r w:rsidRPr="00C438A5">
        <w:t>characterised</w:t>
      </w:r>
      <w:proofErr w:type="spellEnd"/>
      <w:r w:rsidRPr="00C438A5">
        <w:t xml:space="preserve"> by the possibility that </w:t>
      </w:r>
      <w:r w:rsidRPr="00F83956">
        <w:rPr>
          <w:rStyle w:val="StyleUnderline"/>
          <w:highlight w:val="cyan"/>
        </w:rPr>
        <w:t xml:space="preserve">a small </w:t>
      </w:r>
      <w:r w:rsidRPr="00986131">
        <w:rPr>
          <w:rStyle w:val="StyleUnderline"/>
        </w:rPr>
        <w:t>internal</w:t>
      </w:r>
      <w:r w:rsidRPr="00C438A5">
        <w:rPr>
          <w:rStyle w:val="StyleUnderline"/>
        </w:rPr>
        <w:t xml:space="preserve"> or external </w:t>
      </w:r>
      <w:r w:rsidRPr="00F83956">
        <w:rPr>
          <w:rStyle w:val="StyleUnderline"/>
          <w:highlight w:val="cyan"/>
        </w:rPr>
        <w:t xml:space="preserve">disruption could cause a </w:t>
      </w:r>
      <w:r w:rsidRPr="00986131">
        <w:rPr>
          <w:rStyle w:val="StyleUnderline"/>
        </w:rPr>
        <w:t>highly</w:t>
      </w:r>
      <w:r w:rsidRPr="00C438A5">
        <w:rPr>
          <w:rStyle w:val="StyleUnderline"/>
        </w:rPr>
        <w:t xml:space="preserve"> non-linear effec</w:t>
      </w:r>
      <w:r w:rsidRPr="00C438A5">
        <w:t xml:space="preserve">t,316 </w:t>
      </w:r>
      <w:r w:rsidRPr="00C438A5">
        <w:rPr>
          <w:rStyle w:val="StyleUnderline"/>
        </w:rPr>
        <w:t xml:space="preserve">including a </w:t>
      </w:r>
      <w:r w:rsidRPr="00F83956">
        <w:rPr>
          <w:rStyle w:val="StyleUnderline"/>
          <w:highlight w:val="cyan"/>
        </w:rPr>
        <w:t>cascading failure that infects the whole system</w:t>
      </w:r>
      <w:r w:rsidRPr="00C438A5">
        <w:t xml:space="preserve">,317 as in the 2008-2009 financial crisis. </w:t>
      </w:r>
      <w:r w:rsidRPr="00C438A5">
        <w:rPr>
          <w:rStyle w:val="StyleUnderline"/>
        </w:rPr>
        <w:t>The possibility of collapse becomes more acute when several independent networks depend on each other, as is increasingly the case (</w:t>
      </w:r>
      <w:r w:rsidRPr="00F83956">
        <w:rPr>
          <w:rStyle w:val="StyleUnderline"/>
          <w:highlight w:val="cyan"/>
        </w:rPr>
        <w:t>water</w:t>
      </w:r>
      <w:r w:rsidRPr="00C438A5">
        <w:rPr>
          <w:rStyle w:val="StyleUnderline"/>
        </w:rPr>
        <w:t xml:space="preserve"> supply, </w:t>
      </w:r>
      <w:r w:rsidRPr="00F83956">
        <w:rPr>
          <w:rStyle w:val="StyleUnderline"/>
          <w:highlight w:val="cyan"/>
        </w:rPr>
        <w:t>transport, fuel and power</w:t>
      </w:r>
      <w:r w:rsidRPr="00C438A5">
        <w:rPr>
          <w:rStyle w:val="StyleUnderline"/>
        </w:rPr>
        <w:t xml:space="preserve"> stations </w:t>
      </w:r>
      <w:r w:rsidRPr="00F83956">
        <w:rPr>
          <w:rStyle w:val="StyleUnderline"/>
          <w:highlight w:val="cyan"/>
        </w:rPr>
        <w:t>are</w:t>
      </w:r>
      <w:r w:rsidRPr="00C438A5">
        <w:rPr>
          <w:rStyle w:val="StyleUnderline"/>
        </w:rPr>
        <w:t xml:space="preserve"> </w:t>
      </w:r>
      <w:r w:rsidRPr="00F83956">
        <w:rPr>
          <w:rStyle w:val="StyleUnderline"/>
          <w:highlight w:val="cyan"/>
        </w:rPr>
        <w:t>strongly coupled</w:t>
      </w:r>
      <w:r w:rsidRPr="00C438A5">
        <w:rPr>
          <w:rStyle w:val="StyleUnderline"/>
        </w:rPr>
        <w:t>, for instance</w:t>
      </w:r>
      <w:r w:rsidRPr="00C438A5">
        <w:t xml:space="preserve">).318 This dependence links social and technological systems as well.319 This trend is likely to be intensified by continuing globalisation,320 while </w:t>
      </w:r>
      <w:r w:rsidRPr="00C438A5">
        <w:rPr>
          <w:rStyle w:val="StyleUnderline"/>
        </w:rPr>
        <w:t>global governance and regulatory mechanisms seem inadequate to address the issue</w:t>
      </w:r>
      <w:r w:rsidRPr="00C438A5">
        <w:t xml:space="preserve">.321 This is possibly because the tension between resilience and efficiency322 can even exacerbate the problem.323 </w:t>
      </w:r>
      <w:r w:rsidRPr="00C438A5">
        <w:rPr>
          <w:rStyle w:val="StyleUnderline"/>
        </w:rPr>
        <w:t xml:space="preserve">Many </w:t>
      </w:r>
      <w:r w:rsidRPr="00F83956">
        <w:rPr>
          <w:rStyle w:val="StyleUnderline"/>
          <w:highlight w:val="cyan"/>
        </w:rPr>
        <w:t>triggers</w:t>
      </w:r>
      <w:r w:rsidRPr="00C438A5">
        <w:rPr>
          <w:rStyle w:val="StyleUnderline"/>
        </w:rPr>
        <w:t xml:space="preserve"> could start </w:t>
      </w:r>
      <w:r w:rsidRPr="00F83956">
        <w:rPr>
          <w:rStyle w:val="StyleUnderline"/>
          <w:highlight w:val="cyan"/>
        </w:rPr>
        <w:t xml:space="preserve">such a </w:t>
      </w:r>
      <w:r w:rsidRPr="00F83956">
        <w:rPr>
          <w:rStyle w:val="Emphasis"/>
          <w:highlight w:val="cyan"/>
        </w:rPr>
        <w:t>failure cascade</w:t>
      </w:r>
      <w:r w:rsidRPr="00C438A5">
        <w:rPr>
          <w:rStyle w:val="StyleUnderline"/>
        </w:rPr>
        <w:t xml:space="preserve">, </w:t>
      </w:r>
      <w:r w:rsidRPr="00C438A5">
        <w:rPr>
          <w:rStyle w:val="Emphasis"/>
        </w:rPr>
        <w:t xml:space="preserve">such as the infrastructure damage </w:t>
      </w:r>
      <w:r w:rsidRPr="00C438A5">
        <w:rPr>
          <w:rStyle w:val="StyleUnderline"/>
        </w:rPr>
        <w:t>wrought by a coronal mass ejection</w:t>
      </w:r>
      <w:r w:rsidRPr="00C438A5">
        <w:t xml:space="preserve">,324 an ongoing cyber conflict, or a milder form of some of the risks presented in the rest of the paper. </w:t>
      </w:r>
      <w:proofErr w:type="gramStart"/>
      <w:r w:rsidRPr="00C438A5">
        <w:t>Indeed</w:t>
      </w:r>
      <w:proofErr w:type="gramEnd"/>
      <w:r w:rsidRPr="00C438A5">
        <w:t xml:space="preserve"> the main risk factor with global systems collapse is as something </w:t>
      </w:r>
      <w:r w:rsidRPr="00C438A5">
        <w:rPr>
          <w:rStyle w:val="StyleUnderline"/>
        </w:rPr>
        <w:t>which may</w:t>
      </w:r>
      <w:r w:rsidRPr="00C438A5">
        <w:t xml:space="preserve"> exacerbate some of the </w:t>
      </w:r>
      <w:r w:rsidRPr="00C438A5">
        <w:rPr>
          <w:rStyle w:val="StyleUnderline"/>
        </w:rPr>
        <w:t>other risks</w:t>
      </w:r>
      <w:r w:rsidRPr="00C438A5">
        <w:t xml:space="preserve"> in this paper, or </w:t>
      </w:r>
      <w:r w:rsidRPr="00C438A5">
        <w:rPr>
          <w:rStyle w:val="StyleUnderline"/>
        </w:rPr>
        <w:t>as a trigger</w:t>
      </w:r>
      <w:r w:rsidRPr="00C438A5">
        <w:t xml:space="preserve">. But </w:t>
      </w:r>
      <w:proofErr w:type="gramStart"/>
      <w:r w:rsidRPr="00C438A5">
        <w:t>a simple global systems</w:t>
      </w:r>
      <w:proofErr w:type="gramEnd"/>
      <w:r w:rsidRPr="00C438A5">
        <w:t xml:space="preserve"> collapse still poses risks on its own. </w:t>
      </w:r>
      <w:r w:rsidRPr="00C438A5">
        <w:rPr>
          <w:rStyle w:val="StyleUnderline"/>
        </w:rPr>
        <w:t>The productivity of modern societies is largely dependent on the careful matching of different types of capital3</w:t>
      </w:r>
      <w:r w:rsidRPr="00C438A5">
        <w:t xml:space="preserve">25 (social, technological, natural...) with each other. </w:t>
      </w:r>
      <w:r w:rsidRPr="00C438A5">
        <w:rPr>
          <w:rStyle w:val="StyleUnderline"/>
        </w:rPr>
        <w:t xml:space="preserve">If this </w:t>
      </w:r>
      <w:r w:rsidRPr="00C438A5">
        <w:t xml:space="preserve">matching </w:t>
      </w:r>
      <w:r w:rsidRPr="00C438A5">
        <w:rPr>
          <w:rStyle w:val="StyleUnderline"/>
        </w:rPr>
        <w:t>is disrupted,</w:t>
      </w:r>
      <w:r w:rsidRPr="00C438A5">
        <w:t xml:space="preserve"> this could trigger a “</w:t>
      </w:r>
      <w:r w:rsidRPr="00F83956">
        <w:rPr>
          <w:rStyle w:val="StyleUnderline"/>
          <w:highlight w:val="cyan"/>
        </w:rPr>
        <w:t xml:space="preserve">social collapse” far out of proportion to </w:t>
      </w:r>
      <w:r w:rsidRPr="00C932AA">
        <w:rPr>
          <w:rStyle w:val="StyleUnderline"/>
        </w:rPr>
        <w:t xml:space="preserve">the </w:t>
      </w:r>
      <w:r w:rsidRPr="00F83956">
        <w:rPr>
          <w:rStyle w:val="StyleUnderline"/>
          <w:highlight w:val="cyan"/>
        </w:rPr>
        <w:t>initial disruption</w:t>
      </w:r>
      <w:r w:rsidRPr="00C438A5">
        <w:t xml:space="preserve">.326 States and institutions have collapsed in the past for seemingly minor systemic reasons.327 </w:t>
      </w:r>
      <w:r w:rsidRPr="00C438A5">
        <w:rPr>
          <w:rStyle w:val="StyleUnderline"/>
        </w:rPr>
        <w:t xml:space="preserve">And </w:t>
      </w:r>
      <w:r w:rsidRPr="00F83956">
        <w:rPr>
          <w:rStyle w:val="StyleUnderline"/>
          <w:highlight w:val="cyan"/>
        </w:rPr>
        <w:t>institutional collapses</w:t>
      </w:r>
      <w:r w:rsidRPr="00C438A5">
        <w:rPr>
          <w:rStyle w:val="StyleUnderline"/>
        </w:rPr>
        <w:t xml:space="preserve"> can </w:t>
      </w:r>
      <w:r w:rsidRPr="00F83956">
        <w:rPr>
          <w:rStyle w:val="StyleUnderline"/>
          <w:highlight w:val="cyan"/>
        </w:rPr>
        <w:t>create knock-on effects, such as</w:t>
      </w:r>
      <w:r w:rsidRPr="00C438A5">
        <w:rPr>
          <w:rStyle w:val="StyleUnderline"/>
        </w:rPr>
        <w:t xml:space="preserve"> the </w:t>
      </w:r>
      <w:r w:rsidRPr="00F83956">
        <w:rPr>
          <w:rStyle w:val="StyleUnderline"/>
          <w:highlight w:val="cyan"/>
        </w:rPr>
        <w:t>descent of</w:t>
      </w:r>
      <w:r w:rsidRPr="00C438A5">
        <w:rPr>
          <w:rStyle w:val="StyleUnderline"/>
        </w:rPr>
        <w:t xml:space="preserve"> formerly </w:t>
      </w:r>
      <w:r w:rsidRPr="00F83956">
        <w:rPr>
          <w:rStyle w:val="StyleUnderline"/>
          <w:highlight w:val="cyan"/>
        </w:rPr>
        <w:t>prosperous states to</w:t>
      </w:r>
      <w:r w:rsidRPr="00C438A5">
        <w:rPr>
          <w:rStyle w:val="StyleUnderline"/>
        </w:rPr>
        <w:t xml:space="preserve"> much more </w:t>
      </w:r>
      <w:r w:rsidRPr="00F83956">
        <w:rPr>
          <w:rStyle w:val="StyleUnderline"/>
          <w:highlight w:val="cyan"/>
        </w:rPr>
        <w:t>impoverished</w:t>
      </w:r>
      <w:r w:rsidRPr="00C438A5">
        <w:rPr>
          <w:rStyle w:val="StyleUnderline"/>
        </w:rPr>
        <w:t xml:space="preserve"> and </w:t>
      </w:r>
      <w:proofErr w:type="spellStart"/>
      <w:r w:rsidRPr="00C438A5">
        <w:rPr>
          <w:rStyle w:val="StyleUnderline"/>
        </w:rPr>
        <w:t>destabilising</w:t>
      </w:r>
      <w:proofErr w:type="spellEnd"/>
      <w:r w:rsidRPr="00C438A5">
        <w:rPr>
          <w:rStyle w:val="StyleUnderline"/>
        </w:rPr>
        <w:t xml:space="preserve"> </w:t>
      </w:r>
      <w:r w:rsidRPr="00F83956">
        <w:rPr>
          <w:rStyle w:val="StyleUnderline"/>
          <w:highlight w:val="cyan"/>
        </w:rPr>
        <w:t>entities</w:t>
      </w:r>
      <w:r w:rsidRPr="00C438A5">
        <w:t xml:space="preserve">.328 </w:t>
      </w:r>
      <w:r w:rsidRPr="00C438A5">
        <w:rPr>
          <w:rStyle w:val="StyleUnderline"/>
        </w:rPr>
        <w:t xml:space="preserve">Such processes could trigger damage on a large scale </w:t>
      </w:r>
      <w:r w:rsidRPr="00C438A5">
        <w:t>if they weaken global political and economic systems to such an extent that secondary effects (</w:t>
      </w:r>
      <w:r w:rsidRPr="00C438A5">
        <w:rPr>
          <w:rStyle w:val="StyleUnderline"/>
        </w:rPr>
        <w:t xml:space="preserve">such as </w:t>
      </w:r>
      <w:r w:rsidRPr="00C932AA">
        <w:rPr>
          <w:rStyle w:val="StyleUnderline"/>
        </w:rPr>
        <w:t>conflict or starvation) could cause great death</w:t>
      </w:r>
      <w:r w:rsidRPr="00C438A5">
        <w:rPr>
          <w:rStyle w:val="StyleUnderline"/>
        </w:rPr>
        <w:t xml:space="preserve"> and suffering</w:t>
      </w:r>
      <w:r w:rsidRPr="00C438A5">
        <w:t xml:space="preserve">. 3.1.5.2 Probability disaggregation Five important factors in estimating the probabilities of various impacts: 1. Whether global system collapse will trigger subsequent collapses or fragility in other areas. 2. What the true trade-off is between efficiency and resilience. 3. Whether effective regulation and resilience can be developed. 4. Whether an external disruption will trigger a collapse. 5. Whether an internal event will trigger a collapse. 1. </w:t>
      </w:r>
      <w:r w:rsidRPr="00C438A5">
        <w:rPr>
          <w:rStyle w:val="StyleUnderline"/>
        </w:rPr>
        <w:t>Increased global coordination</w:t>
      </w:r>
      <w:r w:rsidRPr="00C438A5">
        <w:t xml:space="preserve"> and cooperation may allow effective </w:t>
      </w:r>
      <w:r w:rsidRPr="00C438A5">
        <w:rPr>
          <w:rStyle w:val="StyleUnderline"/>
        </w:rPr>
        <w:t>regulatory responses, but it also causes the integration of many different aspects of today’s world, likely increasing systemic risk</w:t>
      </w:r>
      <w:r w:rsidRPr="00C438A5">
        <w:t xml:space="preserve">. 2. Systemic risk is only gradually becoming understood, and further research is needed, especially when it comes to </w:t>
      </w:r>
      <w:proofErr w:type="gramStart"/>
      <w:r w:rsidRPr="00C438A5">
        <w:t>actually reducing</w:t>
      </w:r>
      <w:proofErr w:type="gramEnd"/>
      <w:r w:rsidRPr="00C438A5">
        <w:t xml:space="preserve"> systemic risk. 3. Since systemic risk is risk in the entire system, rather than in any individual component of it, only institutions with overall views and effects can tackle it. But regulating systemic risk is a new and uncertain task. 4. </w:t>
      </w:r>
      <w:r w:rsidRPr="00C438A5">
        <w:rPr>
          <w:rStyle w:val="StyleUnderline"/>
        </w:rPr>
        <w:t>Building resilience – the ability of system components to survive shocks – should reduce systemic risk</w:t>
      </w:r>
      <w:r w:rsidRPr="00C438A5">
        <w:t xml:space="preserve">. 5. Fragile systems are often built because they are more efficient than robust systems, and hence more profitable. 6. General mitigation efforts should involve features that are disconnected from the standard system, and thus should remain able to continue being of use if the main system collapses 7. </w:t>
      </w:r>
      <w:r w:rsidRPr="00C438A5">
        <w:rPr>
          <w:rStyle w:val="StyleUnderline"/>
        </w:rPr>
        <w:t>A system collapse could spread to other areas, infecting previously untouched systems</w:t>
      </w:r>
      <w:r w:rsidRPr="00C438A5">
        <w:t xml:space="preserve"> (as the subprime mortgage crisis affected the world financial system, economy, and ultimately its political system). 8. </w:t>
      </w:r>
      <w:r w:rsidRPr="00C438A5">
        <w:rPr>
          <w:rStyle w:val="StyleUnderline"/>
        </w:rPr>
        <w:t xml:space="preserve">The </w:t>
      </w:r>
      <w:r w:rsidRPr="00DA0505">
        <w:rPr>
          <w:rStyle w:val="StyleUnderline"/>
          <w:highlight w:val="cyan"/>
        </w:rPr>
        <w:t>system collapse may lead to increased fragility</w:t>
      </w:r>
      <w:r w:rsidRPr="00C438A5">
        <w:rPr>
          <w:rStyle w:val="StyleUnderline"/>
        </w:rPr>
        <w:t xml:space="preserve"> in areas that it does not directly damage, making them vulnerable to subsequent shocks</w:t>
      </w:r>
      <w:r w:rsidRPr="00C438A5">
        <w:t xml:space="preserve">. 9. </w:t>
      </w:r>
      <w:r w:rsidRPr="00DA0505">
        <w:rPr>
          <w:rStyle w:val="StyleUnderline"/>
          <w:highlight w:val="cyan"/>
        </w:rPr>
        <w:t>A collapse that spread to government institutions would undermine the possibilities of combating the collapse</w:t>
      </w:r>
      <w:r w:rsidRPr="00C438A5">
        <w:t xml:space="preserve">. 10. </w:t>
      </w:r>
      <w:r w:rsidRPr="00C438A5">
        <w:rPr>
          <w:rStyle w:val="StyleUnderline"/>
        </w:rPr>
        <w:t>A natural ecosystem collapse could be a cause or consequence of a collapse in humanity’s institutions</w:t>
      </w:r>
      <w:r w:rsidRPr="00C438A5">
        <w:t xml:space="preserve">. 11. </w:t>
      </w:r>
      <w:r w:rsidRPr="00C438A5">
        <w:rPr>
          <w:rStyle w:val="StyleUnderline"/>
        </w:rPr>
        <w:t>Economic collapse is a</w:t>
      </w:r>
      <w:r w:rsidRPr="00C438A5">
        <w:t xml:space="preserve">n obvious and visible </w:t>
      </w:r>
      <w:r w:rsidRPr="00C438A5">
        <w:rPr>
          <w:rStyle w:val="StyleUnderline"/>
        </w:rPr>
        <w:t>way</w:t>
      </w:r>
      <w:r w:rsidRPr="00C438A5">
        <w:t xml:space="preserve"> in which </w:t>
      </w:r>
      <w:r w:rsidRPr="00C438A5">
        <w:rPr>
          <w:rStyle w:val="StyleUnderline"/>
        </w:rPr>
        <w:t>system collapse could cause a lot of damage</w:t>
      </w:r>
      <w:r w:rsidRPr="00C438A5">
        <w:t xml:space="preserve">. 12. </w:t>
      </w:r>
      <w:proofErr w:type="gramStart"/>
      <w:r w:rsidRPr="00C438A5">
        <w:t>In order to</w:t>
      </w:r>
      <w:proofErr w:type="gramEnd"/>
      <w:r w:rsidRPr="00C438A5">
        <w:t xml:space="preserve"> cause mass casualties, a system collapse would need to cause major disruptions to the world’s political and economic system. 13. </w:t>
      </w:r>
      <w:r w:rsidRPr="00C438A5">
        <w:rPr>
          <w:rStyle w:val="StyleUnderline"/>
        </w:rPr>
        <w:t xml:space="preserve">If the current world system collapses, </w:t>
      </w:r>
      <w:r w:rsidRPr="00F83956">
        <w:rPr>
          <w:rStyle w:val="StyleUnderline"/>
          <w:highlight w:val="cyan"/>
        </w:rPr>
        <w:t>there is a risk of</w:t>
      </w:r>
      <w:r w:rsidRPr="00C438A5">
        <w:rPr>
          <w:rStyle w:val="StyleUnderline"/>
        </w:rPr>
        <w:t xml:space="preserve"> </w:t>
      </w:r>
      <w:r w:rsidRPr="00F83956">
        <w:rPr>
          <w:rStyle w:val="StyleUnderline"/>
          <w:highlight w:val="cyan"/>
        </w:rPr>
        <w:t xml:space="preserve">casualties through </w:t>
      </w:r>
      <w:r w:rsidRPr="00F83956">
        <w:rPr>
          <w:rStyle w:val="Emphasis"/>
          <w:highlight w:val="cyan"/>
        </w:rPr>
        <w:t xml:space="preserve">loss of trade, poverty, </w:t>
      </w:r>
      <w:proofErr w:type="gramStart"/>
      <w:r w:rsidRPr="00F83956">
        <w:rPr>
          <w:rStyle w:val="Emphasis"/>
          <w:highlight w:val="cyan"/>
        </w:rPr>
        <w:t>wars</w:t>
      </w:r>
      <w:proofErr w:type="gramEnd"/>
      <w:r w:rsidRPr="00F83956">
        <w:rPr>
          <w:rStyle w:val="Emphasis"/>
          <w:highlight w:val="cyan"/>
        </w:rPr>
        <w:t xml:space="preserve"> and </w:t>
      </w:r>
      <w:r w:rsidRPr="00C932AA">
        <w:rPr>
          <w:rStyle w:val="Emphasis"/>
        </w:rPr>
        <w:t xml:space="preserve">increased </w:t>
      </w:r>
      <w:r w:rsidRPr="00F83956">
        <w:rPr>
          <w:rStyle w:val="Emphasis"/>
          <w:highlight w:val="cyan"/>
        </w:rPr>
        <w:t>fragility</w:t>
      </w:r>
      <w:r w:rsidRPr="00C438A5">
        <w:rPr>
          <w:rStyle w:val="StyleUnderline"/>
        </w:rPr>
        <w:t xml:space="preserve">. </w:t>
      </w:r>
      <w:r w:rsidRPr="00C438A5">
        <w:t xml:space="preserve">14. </w:t>
      </w:r>
      <w:r w:rsidRPr="00C438A5">
        <w:rPr>
          <w:rStyle w:val="StyleUnderline"/>
        </w:rPr>
        <w:t>It is not obvious that the world’s institutions and systems can be put together again after a collapse;</w:t>
      </w:r>
      <w:r w:rsidRPr="00C438A5">
        <w:t xml:space="preserve"> </w:t>
      </w:r>
      <w:r w:rsidRPr="00C438A5">
        <w:rPr>
          <w:rStyle w:val="StyleUnderline"/>
        </w:rPr>
        <w:t xml:space="preserve">they may be stuck in a suboptimal equilibrium. </w:t>
      </w:r>
      <w:r w:rsidRPr="00C438A5">
        <w:t xml:space="preserve">15. </w:t>
      </w:r>
      <w:r w:rsidRPr="00F83956">
        <w:rPr>
          <w:rStyle w:val="Emphasis"/>
          <w:highlight w:val="cyan"/>
        </w:rPr>
        <w:t>Power grids are</w:t>
      </w:r>
      <w:r w:rsidRPr="00C438A5">
        <w:rPr>
          <w:rStyle w:val="Emphasis"/>
        </w:rPr>
        <w:t xml:space="preserve"> often </w:t>
      </w:r>
      <w:proofErr w:type="spellStart"/>
      <w:r w:rsidRPr="00C438A5">
        <w:rPr>
          <w:rStyle w:val="Emphasis"/>
        </w:rPr>
        <w:t>analysed</w:t>
      </w:r>
      <w:proofErr w:type="spellEnd"/>
      <w:r w:rsidRPr="00C438A5">
        <w:rPr>
          <w:rStyle w:val="Emphasis"/>
        </w:rPr>
        <w:t xml:space="preserve"> as </w:t>
      </w:r>
      <w:r w:rsidRPr="00F83956">
        <w:rPr>
          <w:rStyle w:val="Emphasis"/>
          <w:highlight w:val="cyan"/>
        </w:rPr>
        <w:t>possible candidates</w:t>
      </w:r>
      <w:r w:rsidRPr="00C438A5">
        <w:rPr>
          <w:rStyle w:val="StyleUnderline"/>
        </w:rPr>
        <w:t xml:space="preserve"> for system collapse, and they are becoming more integrated</w:t>
      </w:r>
      <w:r w:rsidRPr="00C438A5">
        <w:t xml:space="preserve">. 16. The world’s financial systems have already caused a system collapse, and they are still growing more integrated. 17. </w:t>
      </w:r>
      <w:r w:rsidRPr="00C438A5">
        <w:rPr>
          <w:rStyle w:val="StyleUnderline"/>
        </w:rPr>
        <w:t>The world’s economies are also getting integrated, spreading recessions across national boundaries</w:t>
      </w:r>
      <w:r w:rsidRPr="00C438A5">
        <w:t xml:space="preserve">. 18. The world’s political and legal systems are becoming more closely integrated as well. Any risk has not been extensively researched yet, and there remain strong obstacles (mainly at the nation state level) slowing down this form of integration. 19. The politics of the post-system collapse world will be important in formulating an effective response instead of an indifferent or counterproductive one. 20. </w:t>
      </w:r>
      <w:r w:rsidRPr="00DA0505">
        <w:rPr>
          <w:rStyle w:val="StyleUnderline"/>
          <w:highlight w:val="cyan"/>
        </w:rPr>
        <w:t>System collapses can be triggered internally by very small events</w:t>
      </w:r>
      <w:r w:rsidRPr="00C438A5">
        <w:t xml:space="preserve">, without an apparent cause. 21. External disruptions can trigger the collapse of an already fragile system. 22. The trade-off between efficiency and resilience is a key source of fragility in a world economy built around </w:t>
      </w:r>
      <w:proofErr w:type="spellStart"/>
      <w:r w:rsidRPr="00C438A5">
        <w:t>maximising</w:t>
      </w:r>
      <w:proofErr w:type="spellEnd"/>
      <w:r w:rsidRPr="00C438A5">
        <w:t xml:space="preserve"> efficiency. 23. </w:t>
      </w:r>
      <w:r w:rsidRPr="00C438A5">
        <w:rPr>
          <w:rStyle w:val="StyleUnderline"/>
        </w:rPr>
        <w:t xml:space="preserve">Climate change, mass movements of animals and agricultural </w:t>
      </w:r>
      <w:proofErr w:type="gramStart"/>
      <w:r w:rsidRPr="00C438A5">
        <w:rPr>
          <w:rStyle w:val="StyleUnderline"/>
        </w:rPr>
        <w:t>mono-cultures</w:t>
      </w:r>
      <w:proofErr w:type="gramEnd"/>
      <w:r w:rsidRPr="00C438A5">
        <w:rPr>
          <w:rStyle w:val="StyleUnderline"/>
        </w:rPr>
        <w:t xml:space="preserve"> are interlinking ecosystems with each other and with human institutions</w:t>
      </w:r>
      <w:r w:rsidRPr="00C438A5">
        <w:t xml:space="preserve">. 24. </w:t>
      </w:r>
      <w:r w:rsidRPr="00C438A5">
        <w:rPr>
          <w:rStyle w:val="StyleUnderline"/>
        </w:rPr>
        <w:t>There is a lot of uncertainty</w:t>
      </w:r>
      <w:r w:rsidRPr="00C438A5">
        <w:t xml:space="preserve"> about systemic risk, </w:t>
      </w:r>
      <w:r w:rsidRPr="00C438A5">
        <w:rPr>
          <w:rStyle w:val="StyleUnderline"/>
        </w:rPr>
        <w:t>especially in the interactions between different fragilities that would not be sufficient to cause a collapse on their own.</w:t>
      </w:r>
    </w:p>
    <w:p w14:paraId="46F5664C" w14:textId="77777777" w:rsidR="00293E15" w:rsidRPr="00C438A5" w:rsidRDefault="00293E15" w:rsidP="00293E15"/>
    <w:p w14:paraId="4F623DD0" w14:textId="77777777" w:rsidR="00293E15" w:rsidRPr="00C438A5" w:rsidRDefault="00293E15" w:rsidP="00293E15"/>
    <w:p w14:paraId="06EA23FE" w14:textId="77777777" w:rsidR="00293E15" w:rsidRPr="00C438A5" w:rsidRDefault="00293E15" w:rsidP="00293E15"/>
    <w:p w14:paraId="5F736911" w14:textId="44F9AEF2" w:rsidR="00293E15" w:rsidRPr="00C438A5" w:rsidRDefault="00293E15" w:rsidP="00293E15">
      <w:pPr>
        <w:pStyle w:val="Heading2"/>
        <w:rPr>
          <w:rFonts w:cs="Times New Roman"/>
        </w:rPr>
      </w:pPr>
      <w:proofErr w:type="gramStart"/>
      <w:r w:rsidRPr="00C438A5">
        <w:rPr>
          <w:rFonts w:cs="Times New Roman"/>
        </w:rPr>
        <w:t>!---</w:t>
      </w:r>
      <w:proofErr w:type="gramEnd"/>
      <w:r>
        <w:rPr>
          <w:rFonts w:cs="Times New Roman"/>
        </w:rPr>
        <w:t>GRID COLLAPSE</w:t>
      </w:r>
    </w:p>
    <w:p w14:paraId="699287F1" w14:textId="77777777" w:rsidR="00293E15" w:rsidRPr="00C438A5" w:rsidRDefault="00293E15" w:rsidP="00293E15">
      <w:pPr>
        <w:pStyle w:val="Heading3"/>
        <w:rPr>
          <w:rStyle w:val="StyleUnderline"/>
          <w:rFonts w:cs="Times New Roman"/>
          <w:sz w:val="32"/>
        </w:rPr>
      </w:pPr>
      <w:r w:rsidRPr="00C438A5">
        <w:rPr>
          <w:rStyle w:val="StyleUnderline"/>
          <w:rFonts w:cs="Times New Roman"/>
          <w:sz w:val="32"/>
        </w:rPr>
        <w:t>I/L - Grid</w:t>
      </w:r>
    </w:p>
    <w:p w14:paraId="35760F6E" w14:textId="77777777" w:rsidR="00293E15" w:rsidRPr="00C438A5" w:rsidRDefault="00293E15" w:rsidP="00293E15">
      <w:pPr>
        <w:pStyle w:val="Heading4"/>
        <w:rPr>
          <w:rFonts w:cs="Times New Roman"/>
        </w:rPr>
      </w:pPr>
      <w:r w:rsidRPr="00C438A5">
        <w:rPr>
          <w:rFonts w:cs="Times New Roman"/>
        </w:rPr>
        <w:t xml:space="preserve">Infrastructure solves the grid – </w:t>
      </w:r>
      <w:proofErr w:type="gramStart"/>
      <w:r w:rsidRPr="00C438A5">
        <w:rPr>
          <w:rFonts w:cs="Times New Roman"/>
        </w:rPr>
        <w:t>it’s</w:t>
      </w:r>
      <w:proofErr w:type="gramEnd"/>
      <w:r w:rsidRPr="00C438A5">
        <w:rPr>
          <w:rFonts w:cs="Times New Roman"/>
        </w:rPr>
        <w:t xml:space="preserve"> vulnerable now. </w:t>
      </w:r>
    </w:p>
    <w:p w14:paraId="0D3AB180" w14:textId="77777777" w:rsidR="00293E15" w:rsidRPr="00C438A5" w:rsidRDefault="00293E15" w:rsidP="00293E15">
      <w:proofErr w:type="spellStart"/>
      <w:r w:rsidRPr="00C438A5">
        <w:rPr>
          <w:rStyle w:val="Style13ptBold"/>
        </w:rPr>
        <w:t>Gozdziewski</w:t>
      </w:r>
      <w:proofErr w:type="spellEnd"/>
      <w:r w:rsidRPr="00C438A5">
        <w:rPr>
          <w:rStyle w:val="Style13ptBold"/>
        </w:rPr>
        <w:t xml:space="preserve"> 21</w:t>
      </w:r>
      <w:r w:rsidRPr="00C438A5">
        <w:t xml:space="preserve"> (Charles J. </w:t>
      </w:r>
      <w:proofErr w:type="spellStart"/>
      <w:r w:rsidRPr="00C438A5">
        <w:t>Gozdziewski</w:t>
      </w:r>
      <w:proofErr w:type="spellEnd"/>
      <w:r w:rsidRPr="00C438A5">
        <w:t xml:space="preserve"> is the American Council of Engineering Companies' (ACEC) Board Chair. He is also the Chairman Emeritus of Hardesty &amp; Hanover in New York where he oversees transportation planning, construction inspection and support services for highways; all types of movable, fixed and railroad bridges; as well as special structures.; “Our nation's critical infrastructure is dangerously vulnerable”; March 22, 2021; </w:t>
      </w:r>
      <w:hyperlink r:id="rId265" w:history="1">
        <w:r w:rsidRPr="00C438A5">
          <w:rPr>
            <w:rStyle w:val="Hyperlink"/>
          </w:rPr>
          <w:t>https://thehill.com/changing-america/opinion/544330-our-nations-critical-infrastructure-is-dangerously-vulnerable?amp</w:t>
        </w:r>
      </w:hyperlink>
      <w:r w:rsidRPr="00C438A5">
        <w:t>) Accessed 6/25/21//</w:t>
      </w:r>
      <w:proofErr w:type="spellStart"/>
      <w:r w:rsidRPr="00C438A5">
        <w:t>eleanor</w:t>
      </w:r>
      <w:proofErr w:type="spellEnd"/>
    </w:p>
    <w:p w14:paraId="22FBF3D4" w14:textId="37708664" w:rsidR="00293E15" w:rsidRPr="0041757C" w:rsidRDefault="00293E15" w:rsidP="00293E15">
      <w:pPr>
        <w:rPr>
          <w:rStyle w:val="StyleUnderline"/>
          <w:sz w:val="16"/>
          <w:u w:val="none"/>
        </w:rPr>
      </w:pPr>
      <w:r w:rsidRPr="00C438A5">
        <w:t xml:space="preserve">The recent historic </w:t>
      </w:r>
      <w:r w:rsidRPr="00C438A5">
        <w:rPr>
          <w:rStyle w:val="StyleUnderline"/>
        </w:rPr>
        <w:t>snowfall in Texas and the ensuing failure of the state's power grid have laid bare what</w:t>
      </w:r>
      <w:r w:rsidRPr="00C438A5">
        <w:t xml:space="preserve"> we in </w:t>
      </w:r>
      <w:r w:rsidRPr="00C438A5">
        <w:rPr>
          <w:rStyle w:val="StyleUnderline"/>
        </w:rPr>
        <w:t xml:space="preserve">the engineering industry have known for a long time - our nation's </w:t>
      </w:r>
      <w:r w:rsidRPr="00F83956">
        <w:rPr>
          <w:rStyle w:val="StyleUnderline"/>
          <w:highlight w:val="cyan"/>
        </w:rPr>
        <w:t>critical</w:t>
      </w:r>
      <w:r w:rsidRPr="00C438A5">
        <w:rPr>
          <w:rStyle w:val="StyleUnderline"/>
        </w:rPr>
        <w:t xml:space="preserve"> </w:t>
      </w:r>
      <w:r w:rsidRPr="00F83956">
        <w:rPr>
          <w:rStyle w:val="StyleUnderline"/>
          <w:highlight w:val="cyan"/>
        </w:rPr>
        <w:t>infrastructure is dangerously vulnerable</w:t>
      </w:r>
      <w:r w:rsidRPr="00C438A5">
        <w:rPr>
          <w:rStyle w:val="StyleUnderline"/>
        </w:rPr>
        <w:t xml:space="preserve"> to a wide range of threats. </w:t>
      </w:r>
      <w:r w:rsidRPr="0041757C">
        <w:rPr>
          <w:rStyle w:val="StyleUnderline"/>
          <w:highlight w:val="cyan"/>
        </w:rPr>
        <w:t>We must act quickly and comprehensively to make our infrastructure more resilient because</w:t>
      </w:r>
      <w:r w:rsidRPr="00C438A5">
        <w:rPr>
          <w:rStyle w:val="StyleUnderline"/>
        </w:rPr>
        <w:t xml:space="preserve"> those </w:t>
      </w:r>
      <w:r w:rsidRPr="0041757C">
        <w:rPr>
          <w:rStyle w:val="StyleUnderline"/>
          <w:highlight w:val="cyan"/>
        </w:rPr>
        <w:t>threats will only become more severe in the future</w:t>
      </w:r>
      <w:r w:rsidRPr="00C438A5">
        <w:rPr>
          <w:rStyle w:val="StyleUnderline"/>
        </w:rPr>
        <w:t xml:space="preserve">. </w:t>
      </w:r>
      <w:r w:rsidRPr="00C438A5">
        <w:t xml:space="preserve">While </w:t>
      </w:r>
      <w:r w:rsidRPr="00C438A5">
        <w:rPr>
          <w:rStyle w:val="StyleUnderline"/>
        </w:rPr>
        <w:t>the focus right now is justifiably on the energy sector and the power grid,</w:t>
      </w:r>
      <w:r w:rsidRPr="00C438A5">
        <w:t xml:space="preserve"> </w:t>
      </w:r>
      <w:proofErr w:type="gramStart"/>
      <w:r w:rsidRPr="00C438A5">
        <w:t>all of</w:t>
      </w:r>
      <w:proofErr w:type="gramEnd"/>
      <w:r w:rsidRPr="00C438A5">
        <w:t xml:space="preserve"> our nation's infrastructure systems - transportation, water, and </w:t>
      </w:r>
      <w:r w:rsidRPr="00F83956">
        <w:rPr>
          <w:rStyle w:val="Emphasis"/>
          <w:highlight w:val="cyan"/>
        </w:rPr>
        <w:t>power - are at risk from extreme weather.</w:t>
      </w:r>
      <w:r w:rsidRPr="00C438A5">
        <w:t xml:space="preserve"> </w:t>
      </w:r>
      <w:r w:rsidRPr="00F83956">
        <w:rPr>
          <w:rStyle w:val="StyleUnderline"/>
          <w:highlight w:val="cyan"/>
        </w:rPr>
        <w:t>Climate change lies at the heart</w:t>
      </w:r>
      <w:r w:rsidRPr="00C438A5">
        <w:rPr>
          <w:rStyle w:val="StyleUnderline"/>
        </w:rPr>
        <w:t xml:space="preserve"> of this challenge, and </w:t>
      </w:r>
      <w:r w:rsidRPr="00F83956">
        <w:rPr>
          <w:rStyle w:val="StyleUnderline"/>
          <w:highlight w:val="cyan"/>
        </w:rPr>
        <w:t>to mitigate</w:t>
      </w:r>
      <w:r w:rsidRPr="00C438A5">
        <w:rPr>
          <w:rStyle w:val="StyleUnderline"/>
        </w:rPr>
        <w:t xml:space="preserve"> </w:t>
      </w:r>
      <w:r w:rsidRPr="00F83956">
        <w:rPr>
          <w:rStyle w:val="StyleUnderline"/>
          <w:highlight w:val="cyan"/>
        </w:rPr>
        <w:t>its</w:t>
      </w:r>
      <w:r w:rsidRPr="00C438A5">
        <w:rPr>
          <w:rStyle w:val="StyleUnderline"/>
        </w:rPr>
        <w:t xml:space="preserve"> effects, </w:t>
      </w:r>
      <w:r w:rsidRPr="00F83956">
        <w:rPr>
          <w:rStyle w:val="StyleUnderline"/>
          <w:highlight w:val="cyan"/>
        </w:rPr>
        <w:t>we must have robust investment to fund</w:t>
      </w:r>
      <w:r w:rsidRPr="00C438A5">
        <w:rPr>
          <w:rStyle w:val="StyleUnderline"/>
        </w:rPr>
        <w:t xml:space="preserve"> the design and construction of the </w:t>
      </w:r>
      <w:r w:rsidRPr="00F83956">
        <w:rPr>
          <w:rStyle w:val="StyleUnderline"/>
          <w:highlight w:val="cyan"/>
        </w:rPr>
        <w:t>resilient infrastructure</w:t>
      </w:r>
      <w:r w:rsidRPr="00C438A5">
        <w:rPr>
          <w:rStyle w:val="StyleUnderline"/>
        </w:rPr>
        <w:t xml:space="preserve"> our country needs. </w:t>
      </w:r>
      <w:proofErr w:type="gramStart"/>
      <w:r w:rsidRPr="00C438A5">
        <w:t>As engineers, infrastructure</w:t>
      </w:r>
      <w:proofErr w:type="gramEnd"/>
      <w:r w:rsidRPr="00C438A5">
        <w:t xml:space="preserve"> is who we are. It is critically entwined in everything we do - from embracing smart cities, to establishing safe protocols in buildings for a post-COVID world, to preparing for the much needed Fourth Industrial Revolution. </w:t>
      </w:r>
      <w:r w:rsidRPr="0041757C">
        <w:rPr>
          <w:rStyle w:val="StyleUnderline"/>
          <w:highlight w:val="cyan"/>
        </w:rPr>
        <w:t>The need for resilience, sustainability, reliability, and flexibility will become even more vital</w:t>
      </w:r>
      <w:r w:rsidRPr="00C438A5">
        <w:rPr>
          <w:rStyle w:val="StyleUnderline"/>
        </w:rPr>
        <w:t xml:space="preserve"> as we move </w:t>
      </w:r>
      <w:r w:rsidRPr="0041757C">
        <w:rPr>
          <w:rStyle w:val="StyleUnderline"/>
          <w:highlight w:val="cyan"/>
        </w:rPr>
        <w:t>in</w:t>
      </w:r>
      <w:r w:rsidRPr="0041757C">
        <w:rPr>
          <w:rStyle w:val="StyleUnderline"/>
        </w:rPr>
        <w:t>t</w:t>
      </w:r>
      <w:r w:rsidRPr="00C438A5">
        <w:rPr>
          <w:rStyle w:val="StyleUnderline"/>
        </w:rPr>
        <w:t xml:space="preserve">o </w:t>
      </w:r>
      <w:r w:rsidRPr="0041757C">
        <w:rPr>
          <w:rStyle w:val="StyleUnderline"/>
          <w:highlight w:val="cyan"/>
        </w:rPr>
        <w:t>the future</w:t>
      </w:r>
      <w:r w:rsidRPr="00C438A5">
        <w:rPr>
          <w:rStyle w:val="StyleUnderline"/>
        </w:rPr>
        <w:t xml:space="preserve">. </w:t>
      </w:r>
      <w:r w:rsidRPr="00C438A5">
        <w:t>As leaders in the engineering and design industry, we have both a stake in and a valuable perspective on the policy discussion on infrastructure. Moreover, we are a critical partner in the implementation of that policy and the repair and upgrading of all aspects of our physical infrastructure - including roads, bridges, freight rail, ports, electrical grids, and Internet provision. Each of these components is critical to the health of our physical and built environment. Yet our expertise is worth nothing if</w:t>
      </w:r>
      <w:r w:rsidRPr="00C438A5">
        <w:rPr>
          <w:rStyle w:val="StyleUnderline"/>
        </w:rPr>
        <w:t xml:space="preserve"> </w:t>
      </w:r>
      <w:r w:rsidRPr="00F83956">
        <w:rPr>
          <w:rStyle w:val="StyleUnderline"/>
          <w:highlight w:val="cyan"/>
        </w:rPr>
        <w:t>the public sector</w:t>
      </w:r>
      <w:r w:rsidRPr="00C438A5">
        <w:t xml:space="preserve"> clients we serve </w:t>
      </w:r>
      <w:r w:rsidRPr="00F83956">
        <w:rPr>
          <w:rStyle w:val="StyleUnderline"/>
          <w:highlight w:val="cyan"/>
        </w:rPr>
        <w:t>lack certainty from the federal government that there will be</w:t>
      </w:r>
      <w:r w:rsidRPr="00C438A5">
        <w:rPr>
          <w:rStyle w:val="StyleUnderline"/>
        </w:rPr>
        <w:t xml:space="preserve"> consistent, predictive </w:t>
      </w:r>
      <w:r w:rsidRPr="00F83956">
        <w:rPr>
          <w:rStyle w:val="StyleUnderline"/>
          <w:highlight w:val="cyan"/>
        </w:rPr>
        <w:t>funding</w:t>
      </w:r>
      <w:r w:rsidRPr="00C438A5">
        <w:rPr>
          <w:rStyle w:val="StyleUnderline"/>
        </w:rPr>
        <w:t xml:space="preserve"> in place </w:t>
      </w:r>
      <w:r w:rsidRPr="00F83956">
        <w:rPr>
          <w:rStyle w:val="StyleUnderline"/>
          <w:highlight w:val="cyan"/>
        </w:rPr>
        <w:t>to finance</w:t>
      </w:r>
      <w:r w:rsidRPr="00C438A5">
        <w:rPr>
          <w:rStyle w:val="StyleUnderline"/>
        </w:rPr>
        <w:t xml:space="preserve"> the infrastructure </w:t>
      </w:r>
      <w:r w:rsidRPr="00F83956">
        <w:rPr>
          <w:rStyle w:val="StyleUnderline"/>
          <w:highlight w:val="cyan"/>
        </w:rPr>
        <w:t>improvements</w:t>
      </w:r>
      <w:r w:rsidRPr="00C438A5">
        <w:t xml:space="preserve"> we need. No designs will be drawn up and no dirt will be moved. </w:t>
      </w:r>
      <w:r w:rsidRPr="0041757C">
        <w:rPr>
          <w:rStyle w:val="StyleUnderline"/>
          <w:highlight w:val="cyan"/>
        </w:rPr>
        <w:t>It is imperative that</w:t>
      </w:r>
      <w:r w:rsidRPr="00C438A5">
        <w:rPr>
          <w:rStyle w:val="StyleUnderline"/>
        </w:rPr>
        <w:t xml:space="preserve"> our </w:t>
      </w:r>
      <w:r w:rsidRPr="0041757C">
        <w:rPr>
          <w:rStyle w:val="StyleUnderline"/>
          <w:highlight w:val="cyan"/>
        </w:rPr>
        <w:t>federal lawmakers act on a transformative infrastructure plan</w:t>
      </w:r>
      <w:r w:rsidRPr="00C438A5">
        <w:t xml:space="preserve"> before the current law expires in September. </w:t>
      </w:r>
      <w:r w:rsidRPr="00C438A5">
        <w:rPr>
          <w:rStyle w:val="StyleUnderline"/>
        </w:rPr>
        <w:t>Investing now in a long-term infrastructure bill will pay dividends</w:t>
      </w:r>
      <w:r w:rsidRPr="00C438A5">
        <w:t xml:space="preserve">, not only to mitigate the effects of a changing climate, but to help our nation recover from the COVID-19 pandemic. Engineers play a substantial role in the health of the national economy. According to the ACEC Research Institute's Industry Impact Series of reports, the Engineering and Design Services sector currently employs 1.5 million Americans directly. Those employees and their companies collectively support another 3 million jobs in the various contracting and other firms with which they work. The Institute's latest study found that each new job created in the Engineering and Design Services industry indirectly creates two additional jobs in related sectors across the economy. The </w:t>
      </w:r>
      <w:r w:rsidRPr="00C438A5">
        <w:rPr>
          <w:rStyle w:val="StyleUnderline"/>
        </w:rPr>
        <w:t>data shows that investments in infrastructure that support engineering jobs pave the way for economic opportunity</w:t>
      </w:r>
      <w:r w:rsidRPr="00C438A5">
        <w:t xml:space="preserve">. </w:t>
      </w:r>
      <w:proofErr w:type="gramStart"/>
      <w:r w:rsidRPr="00C438A5">
        <w:t>What's</w:t>
      </w:r>
      <w:proofErr w:type="gramEnd"/>
      <w:r w:rsidRPr="00C438A5">
        <w:t xml:space="preserve"> more, the </w:t>
      </w:r>
      <w:r w:rsidRPr="00C438A5">
        <w:rPr>
          <w:rStyle w:val="StyleUnderline"/>
        </w:rPr>
        <w:t>designs</w:t>
      </w:r>
      <w:r w:rsidRPr="00C438A5">
        <w:t xml:space="preserve"> our industry creates </w:t>
      </w:r>
      <w:r w:rsidRPr="00C438A5">
        <w:rPr>
          <w:rStyle w:val="StyleUnderline"/>
        </w:rPr>
        <w:t>help improve the built environment, making it more resilient to climate change. This is a win-win for society, creating a more equitable, environmentally sound, and prosperous built environment resulting in job creation and economic mobility.</w:t>
      </w:r>
      <w:r w:rsidRPr="00C438A5">
        <w:t xml:space="preserve"> We look forward to working with policyholders, members of Congress, and the Biden-Harris Administration to develop sustainable solutions that benefit the country </w:t>
      </w:r>
      <w:proofErr w:type="gramStart"/>
      <w:r w:rsidRPr="00C438A5">
        <w:t>as a whole in</w:t>
      </w:r>
      <w:proofErr w:type="gramEnd"/>
      <w:r w:rsidRPr="00C438A5">
        <w:t xml:space="preserve"> the weeks ahead.</w:t>
      </w:r>
    </w:p>
    <w:p w14:paraId="36C5DD2A" w14:textId="77777777" w:rsidR="00293E15" w:rsidRPr="0041757C" w:rsidRDefault="00293E15" w:rsidP="0041757C">
      <w:pPr>
        <w:pStyle w:val="Heading4"/>
      </w:pPr>
      <w:r w:rsidRPr="0041757C">
        <w:t xml:space="preserve">Grids will collapse now – investing in energy infrastructure, storm resiliency, and climate change mitigation is the only way to prevent blackouts. </w:t>
      </w:r>
    </w:p>
    <w:p w14:paraId="5FC2633B" w14:textId="77777777" w:rsidR="00293E15" w:rsidRPr="00C438A5" w:rsidRDefault="00293E15" w:rsidP="00293E15">
      <w:pPr>
        <w:rPr>
          <w:rStyle w:val="Style13ptBold"/>
        </w:rPr>
      </w:pPr>
      <w:r w:rsidRPr="00C438A5">
        <w:rPr>
          <w:rStyle w:val="Style13ptBold"/>
        </w:rPr>
        <w:t>McNamara et al. 15</w:t>
      </w:r>
      <w:r w:rsidRPr="00C438A5">
        <w:rPr>
          <w:rStyle w:val="Style13ptBold"/>
          <w:b w:val="0"/>
          <w:sz w:val="20"/>
        </w:rPr>
        <w:t xml:space="preserve"> (Julie McNamara is an energy research associate in the UCS Climate and Energy Program. Steven Clemmer is director of energy and analysis for the program. Kristina Dahl is a climate scientist and consultant to UCS. Erika </w:t>
      </w:r>
      <w:proofErr w:type="spellStart"/>
      <w:r w:rsidRPr="00C438A5">
        <w:rPr>
          <w:rStyle w:val="Style13ptBold"/>
          <w:b w:val="0"/>
          <w:sz w:val="20"/>
        </w:rPr>
        <w:t>Spanger</w:t>
      </w:r>
      <w:proofErr w:type="spellEnd"/>
      <w:r w:rsidRPr="00C438A5">
        <w:rPr>
          <w:rStyle w:val="Style13ptBold"/>
          <w:b w:val="0"/>
          <w:sz w:val="20"/>
        </w:rPr>
        <w:t xml:space="preserve">-Siegfried is a senior analyst with the program.; “Lights Out? Storm Surge, Blackouts, and How Clean Energy Can Help”; Union of Concerned Scientists; October 2015; </w:t>
      </w:r>
      <w:hyperlink r:id="rId266" w:history="1">
        <w:r w:rsidRPr="00C438A5">
          <w:rPr>
            <w:rStyle w:val="Style13ptBold"/>
            <w:b w:val="0"/>
            <w:sz w:val="20"/>
          </w:rPr>
          <w:t>https://www.ucsusa.org/sites/default/files/attach/2015/10/lights-out-full-report.pdf</w:t>
        </w:r>
      </w:hyperlink>
      <w:r w:rsidRPr="00C438A5">
        <w:rPr>
          <w:rStyle w:val="Style13ptBold"/>
          <w:b w:val="0"/>
          <w:sz w:val="20"/>
        </w:rPr>
        <w:t>) Accessed 6/24/21//</w:t>
      </w:r>
      <w:proofErr w:type="spellStart"/>
      <w:r w:rsidRPr="00C438A5">
        <w:rPr>
          <w:rStyle w:val="Style13ptBold"/>
          <w:b w:val="0"/>
          <w:sz w:val="20"/>
        </w:rPr>
        <w:t>eleanor</w:t>
      </w:r>
      <w:proofErr w:type="spellEnd"/>
    </w:p>
    <w:p w14:paraId="3C8A795B" w14:textId="72E07ACC" w:rsidR="00293E15" w:rsidRPr="00C438A5" w:rsidRDefault="00293E15" w:rsidP="00293E15">
      <w:pPr>
        <w:rPr>
          <w:rStyle w:val="StyleUnderline"/>
        </w:rPr>
      </w:pPr>
      <w:r w:rsidRPr="00C438A5">
        <w:rPr>
          <w:sz w:val="14"/>
        </w:rPr>
        <w:t xml:space="preserve">Despite our increasing reliance on electricity, our </w:t>
      </w:r>
      <w:r w:rsidRPr="00F83956">
        <w:rPr>
          <w:rStyle w:val="StyleUnderline"/>
          <w:highlight w:val="cyan"/>
        </w:rPr>
        <w:t>electric infrastructure has deteriorated and the rate of</w:t>
      </w:r>
      <w:r w:rsidRPr="00C438A5">
        <w:rPr>
          <w:rStyle w:val="StyleUnderline"/>
        </w:rPr>
        <w:t xml:space="preserve"> </w:t>
      </w:r>
      <w:r w:rsidRPr="00F83956">
        <w:rPr>
          <w:rStyle w:val="StyleUnderline"/>
          <w:highlight w:val="cyan"/>
        </w:rPr>
        <w:t>outages</w:t>
      </w:r>
      <w:r w:rsidRPr="00C438A5">
        <w:rPr>
          <w:rStyle w:val="StyleUnderline"/>
        </w:rPr>
        <w:t xml:space="preserve"> from severe weather </w:t>
      </w:r>
      <w:r w:rsidRPr="00F83956">
        <w:rPr>
          <w:rStyle w:val="StyleUnderline"/>
          <w:highlight w:val="cyan"/>
        </w:rPr>
        <w:t>has been</w:t>
      </w:r>
      <w:r w:rsidRPr="00C438A5">
        <w:rPr>
          <w:rStyle w:val="StyleUnderline"/>
        </w:rPr>
        <w:t xml:space="preserve"> steadily </w:t>
      </w:r>
      <w:r w:rsidRPr="00F83956">
        <w:rPr>
          <w:rStyle w:val="StyleUnderline"/>
          <w:highlight w:val="cyan"/>
        </w:rPr>
        <w:t>increasing</w:t>
      </w:r>
      <w:r w:rsidRPr="00C438A5">
        <w:rPr>
          <w:rStyle w:val="StyleUnderline"/>
        </w:rPr>
        <w:t xml:space="preserve"> over the past few decades. </w:t>
      </w:r>
      <w:r w:rsidRPr="00F83956">
        <w:rPr>
          <w:rStyle w:val="StyleUnderline"/>
          <w:highlight w:val="cyan"/>
        </w:rPr>
        <w:t>As we look to</w:t>
      </w:r>
      <w:r w:rsidRPr="00C438A5">
        <w:rPr>
          <w:rStyle w:val="StyleUnderline"/>
        </w:rPr>
        <w:t xml:space="preserve"> a future of </w:t>
      </w:r>
      <w:r w:rsidRPr="00F83956">
        <w:rPr>
          <w:rStyle w:val="StyleUnderline"/>
          <w:highlight w:val="cyan"/>
        </w:rPr>
        <w:t xml:space="preserve">rising seas and more </w:t>
      </w:r>
      <w:r w:rsidRPr="00084821">
        <w:rPr>
          <w:rStyle w:val="StyleUnderline"/>
        </w:rPr>
        <w:t xml:space="preserve">severe </w:t>
      </w:r>
      <w:r w:rsidRPr="00F83956">
        <w:rPr>
          <w:rStyle w:val="StyleUnderline"/>
          <w:highlight w:val="cyan"/>
        </w:rPr>
        <w:t>storms</w:t>
      </w:r>
      <w:r w:rsidRPr="00C438A5">
        <w:rPr>
          <w:rStyle w:val="StyleUnderline"/>
        </w:rPr>
        <w:t xml:space="preserve">, </w:t>
      </w:r>
      <w:r w:rsidRPr="00F83956">
        <w:rPr>
          <w:rStyle w:val="StyleUnderline"/>
          <w:highlight w:val="cyan"/>
        </w:rPr>
        <w:t>we face a</w:t>
      </w:r>
      <w:r w:rsidRPr="00C438A5">
        <w:rPr>
          <w:rStyle w:val="StyleUnderline"/>
        </w:rPr>
        <w:t xml:space="preserve">n even </w:t>
      </w:r>
      <w:r w:rsidRPr="00F83956">
        <w:rPr>
          <w:rStyle w:val="StyleUnderline"/>
          <w:highlight w:val="cyan"/>
        </w:rPr>
        <w:t>greater challenge to</w:t>
      </w:r>
      <w:r w:rsidRPr="00C438A5">
        <w:rPr>
          <w:rStyle w:val="StyleUnderline"/>
        </w:rPr>
        <w:t xml:space="preserve"> ensure stable, </w:t>
      </w:r>
      <w:r w:rsidRPr="00F83956">
        <w:rPr>
          <w:rStyle w:val="StyleUnderline"/>
          <w:highlight w:val="cyan"/>
        </w:rPr>
        <w:t>reliable</w:t>
      </w:r>
      <w:r w:rsidRPr="00C438A5">
        <w:rPr>
          <w:rStyle w:val="StyleUnderline"/>
        </w:rPr>
        <w:t xml:space="preserve"> access to </w:t>
      </w:r>
      <w:r w:rsidRPr="00F83956">
        <w:rPr>
          <w:rStyle w:val="StyleUnderline"/>
          <w:highlight w:val="cyan"/>
        </w:rPr>
        <w:t>electricity</w:t>
      </w:r>
      <w:r w:rsidRPr="00C438A5">
        <w:rPr>
          <w:sz w:val="14"/>
        </w:rPr>
        <w:t xml:space="preserve">. The situation is also highly ironic: the electric power sector remains the single largest contributor to the U.S. emissions of carbon dioxide and other heat-trapping gases driving the growing threats to the electric infrastructure itself, representing nearly one-third of total global warming emissions in 2013 (EPA 2015a). This report focuses particularly on the vulnerability of our electricity infrastructure to coastal flooding from sea level rise and storm surge along the East and Gulf Coasts. </w:t>
      </w:r>
      <w:r w:rsidRPr="00C438A5">
        <w:rPr>
          <w:rStyle w:val="StyleUnderline"/>
        </w:rPr>
        <w:t>Sea level rise intensifies the threat of inundation not only from higher sea level itself, but also from higher tides and major storm surge</w:t>
      </w:r>
      <w:r w:rsidRPr="00C438A5">
        <w:rPr>
          <w:sz w:val="14"/>
        </w:rPr>
        <w:t xml:space="preserve">. By 2050, </w:t>
      </w:r>
      <w:r w:rsidRPr="00C438A5">
        <w:rPr>
          <w:rStyle w:val="StyleUnderline"/>
        </w:rPr>
        <w:t xml:space="preserve">many coastal towns and cities are projected to see daily high tides more than a foot above present, and storm surges overtopping current flood levels </w:t>
      </w:r>
      <w:r w:rsidRPr="00C438A5">
        <w:rPr>
          <w:sz w:val="14"/>
        </w:rPr>
        <w:t>(</w:t>
      </w:r>
      <w:proofErr w:type="spellStart"/>
      <w:r w:rsidRPr="00C438A5">
        <w:rPr>
          <w:sz w:val="14"/>
        </w:rPr>
        <w:t>Spanger</w:t>
      </w:r>
      <w:proofErr w:type="spellEnd"/>
      <w:r w:rsidRPr="00C438A5">
        <w:rPr>
          <w:sz w:val="14"/>
        </w:rPr>
        <w:t xml:space="preserve">-Siegfried, Fitzpatrick, and Dahl 2014). But </w:t>
      </w:r>
      <w:r w:rsidRPr="00C438A5">
        <w:rPr>
          <w:rStyle w:val="StyleUnderline"/>
        </w:rPr>
        <w:t xml:space="preserve">despite the long lifetime and high cost of electricity infrastructure, and the tremendous impacts felt by society when the power goes out, </w:t>
      </w:r>
      <w:proofErr w:type="gramStart"/>
      <w:r w:rsidRPr="00C438A5">
        <w:rPr>
          <w:sz w:val="14"/>
        </w:rPr>
        <w:t>the majority of</w:t>
      </w:r>
      <w:proofErr w:type="gramEnd"/>
      <w:r w:rsidRPr="00C438A5">
        <w:rPr>
          <w:sz w:val="14"/>
        </w:rPr>
        <w:t xml:space="preserve"> </w:t>
      </w:r>
      <w:r w:rsidRPr="00C438A5">
        <w:rPr>
          <w:rStyle w:val="StyleUnderline"/>
        </w:rPr>
        <w:t xml:space="preserve">electricity planning decisions and flood protection policies continue to be informed by historical data that greatly underestimate the risk of future flooding exposures. </w:t>
      </w:r>
      <w:r w:rsidRPr="00C438A5">
        <w:rPr>
          <w:sz w:val="14"/>
        </w:rPr>
        <w:t xml:space="preserve">To protect our electricity infrastructure from these growing risks, and to develop a more resilient and dependable electricity system, </w:t>
      </w:r>
      <w:r w:rsidRPr="00C438A5">
        <w:rPr>
          <w:rStyle w:val="StyleUnderline"/>
        </w:rPr>
        <w:t xml:space="preserve">we must prepare for rising seas and increasingly severe storms, among other climate impacts. </w:t>
      </w:r>
      <w:r w:rsidRPr="00F83956">
        <w:rPr>
          <w:rStyle w:val="Emphasis"/>
          <w:highlight w:val="cyan"/>
        </w:rPr>
        <w:t xml:space="preserve">Preparation includes adapting our energy infrastructure </w:t>
      </w:r>
      <w:r w:rsidRPr="00F83956">
        <w:rPr>
          <w:rStyle w:val="StyleUnderline"/>
          <w:highlight w:val="cyan"/>
        </w:rPr>
        <w:t>to manage</w:t>
      </w:r>
      <w:r w:rsidRPr="00C438A5">
        <w:rPr>
          <w:rStyle w:val="StyleUnderline"/>
        </w:rPr>
        <w:t xml:space="preserve"> evolving coastal </w:t>
      </w:r>
      <w:r w:rsidRPr="00F83956">
        <w:rPr>
          <w:rStyle w:val="StyleUnderline"/>
          <w:highlight w:val="cyan"/>
        </w:rPr>
        <w:t>flooding threats</w:t>
      </w:r>
      <w:r w:rsidRPr="00C438A5">
        <w:rPr>
          <w:rStyle w:val="StyleUnderline"/>
        </w:rPr>
        <w:t>, as well as dramatically reducing carbon emissions to limit the degree to which these climate impacts will continue to grow over time.</w:t>
      </w:r>
      <w:r w:rsidRPr="00C438A5">
        <w:rPr>
          <w:sz w:val="14"/>
        </w:rPr>
        <w:t xml:space="preserve"> </w:t>
      </w:r>
      <w:r w:rsidRPr="00F83956">
        <w:rPr>
          <w:rStyle w:val="StyleUnderline"/>
          <w:highlight w:val="cyan"/>
        </w:rPr>
        <w:t>Cutting</w:t>
      </w:r>
      <w:r w:rsidRPr="00C438A5">
        <w:rPr>
          <w:rStyle w:val="StyleUnderline"/>
        </w:rPr>
        <w:t xml:space="preserve"> electric sector carbon </w:t>
      </w:r>
      <w:r w:rsidRPr="00F83956">
        <w:rPr>
          <w:rStyle w:val="StyleUnderline"/>
          <w:highlight w:val="cyan"/>
        </w:rPr>
        <w:t>emissions</w:t>
      </w:r>
      <w:r w:rsidRPr="00C438A5">
        <w:rPr>
          <w:rStyle w:val="StyleUnderline"/>
        </w:rPr>
        <w:t xml:space="preserve"> by deploying clean energy solutions </w:t>
      </w:r>
      <w:r w:rsidRPr="00F83956">
        <w:rPr>
          <w:rStyle w:val="StyleUnderline"/>
          <w:highlight w:val="cyan"/>
        </w:rPr>
        <w:t>can promote</w:t>
      </w:r>
      <w:r w:rsidRPr="00C438A5">
        <w:rPr>
          <w:rStyle w:val="StyleUnderline"/>
        </w:rPr>
        <w:t xml:space="preserve"> the development of a </w:t>
      </w:r>
      <w:r w:rsidRPr="00F83956">
        <w:rPr>
          <w:rStyle w:val="StyleUnderline"/>
          <w:highlight w:val="cyan"/>
        </w:rPr>
        <w:t>more resilient power</w:t>
      </w:r>
      <w:r w:rsidRPr="00C438A5">
        <w:rPr>
          <w:rStyle w:val="StyleUnderline"/>
        </w:rPr>
        <w:t xml:space="preserve"> </w:t>
      </w:r>
      <w:r w:rsidRPr="00F83956">
        <w:rPr>
          <w:rStyle w:val="StyleUnderline"/>
          <w:highlight w:val="cyan"/>
        </w:rPr>
        <w:t>system</w:t>
      </w:r>
      <w:r w:rsidRPr="00C438A5">
        <w:rPr>
          <w:rStyle w:val="StyleUnderline"/>
        </w:rPr>
        <w:t xml:space="preserve"> </w:t>
      </w:r>
      <w:proofErr w:type="gramStart"/>
      <w:r w:rsidRPr="00C438A5">
        <w:rPr>
          <w:rStyle w:val="StyleUnderline"/>
        </w:rPr>
        <w:t>today, and</w:t>
      </w:r>
      <w:proofErr w:type="gramEnd"/>
      <w:r w:rsidRPr="00C438A5">
        <w:rPr>
          <w:rStyle w:val="StyleUnderline"/>
        </w:rPr>
        <w:t xml:space="preserve"> help limit the worst of future climate threats. </w:t>
      </w:r>
      <w:r w:rsidRPr="00C438A5">
        <w:rPr>
          <w:sz w:val="14"/>
        </w:rPr>
        <w:t>Building upon two recent Union of Concerned Scientists reports Power Failure (Davis and Clemmer 2014) and Encroaching Tides (</w:t>
      </w:r>
      <w:proofErr w:type="spellStart"/>
      <w:r w:rsidRPr="00C438A5">
        <w:rPr>
          <w:sz w:val="14"/>
        </w:rPr>
        <w:t>Spanger</w:t>
      </w:r>
      <w:proofErr w:type="spellEnd"/>
      <w:r w:rsidRPr="00C438A5">
        <w:rPr>
          <w:sz w:val="14"/>
        </w:rPr>
        <w:t xml:space="preserve">-Siegfried, Fitzpatrick, and Dahl 2014), we analyzed the growing vulnerability of our electric infrastructure to coastal flooding from storm surge and sea level rise over the next 55 years (to 2070). To better understand these risks, we modeled the projected inundation of power-generating plants and major substations in five metropolitan regions: the Delaware Valley, southeastern Virginia, South Carolina Lowcountry, southeastern Florida, and the central Gulf Coast. </w:t>
      </w:r>
      <w:r w:rsidRPr="00C438A5">
        <w:rPr>
          <w:rStyle w:val="StyleUnderline"/>
        </w:rPr>
        <w:t xml:space="preserve">Our findings indicate a societally unacceptable risk of major, widespread electric outages from storm surge along the East and Gulf coasts </w:t>
      </w:r>
      <w:r w:rsidRPr="00C438A5">
        <w:rPr>
          <w:sz w:val="14"/>
        </w:rPr>
        <w:t>of the United States today</w:t>
      </w:r>
      <w:r w:rsidRPr="00C438A5">
        <w:rPr>
          <w:rStyle w:val="StyleUnderline"/>
        </w:rPr>
        <w:t xml:space="preserve">. Storm surge is a major coastal-region hazard; it can accompany not just hurricanes but also other types of coastal storms such as </w:t>
      </w:r>
      <w:proofErr w:type="gramStart"/>
      <w:r w:rsidRPr="00C438A5">
        <w:rPr>
          <w:rStyle w:val="StyleUnderline"/>
        </w:rPr>
        <w:t>nor’easters, and</w:t>
      </w:r>
      <w:proofErr w:type="gramEnd"/>
      <w:r w:rsidRPr="00C438A5">
        <w:rPr>
          <w:rStyle w:val="StyleUnderline"/>
        </w:rPr>
        <w:t xml:space="preserve"> can be severe even if the storm itself is not categorized as a “major” hurricane.</w:t>
      </w:r>
      <w:r w:rsidRPr="00C438A5">
        <w:rPr>
          <w:sz w:val="14"/>
        </w:rPr>
        <w:t xml:space="preserve"> </w:t>
      </w:r>
      <w:r w:rsidRPr="00C438A5">
        <w:rPr>
          <w:rStyle w:val="StyleUnderline"/>
        </w:rPr>
        <w:t>We document the faltering state of the electric grid,</w:t>
      </w:r>
      <w:r w:rsidRPr="00C438A5">
        <w:rPr>
          <w:sz w:val="14"/>
        </w:rPr>
        <w:t xml:space="preserve"> the current limitations of flood protection policies, </w:t>
      </w:r>
      <w:r w:rsidRPr="00C438A5">
        <w:rPr>
          <w:rStyle w:val="StyleUnderline"/>
        </w:rPr>
        <w:t xml:space="preserve">and the immediate need for proactive investment in infrastructure to address those threats. </w:t>
      </w:r>
      <w:r w:rsidRPr="00C438A5">
        <w:rPr>
          <w:sz w:val="14"/>
        </w:rPr>
        <w:t xml:space="preserve">Finally, we offer recommendations on how to reduce global warming emissions from the electricity sector by proliferating resilient, clean energy systems that not only improve our prospects for tomorrow, but also bolster community electricity resilience today. Faltering Electricity Infrastructure </w:t>
      </w:r>
      <w:r w:rsidRPr="00C438A5">
        <w:rPr>
          <w:rStyle w:val="StyleUnderline"/>
        </w:rPr>
        <w:t xml:space="preserve">U.S. </w:t>
      </w:r>
      <w:r w:rsidRPr="00F83956">
        <w:rPr>
          <w:rStyle w:val="Emphasis"/>
          <w:highlight w:val="cyan"/>
        </w:rPr>
        <w:t>electricity infrastructure is</w:t>
      </w:r>
      <w:r w:rsidRPr="00C438A5">
        <w:rPr>
          <w:rStyle w:val="Emphasis"/>
        </w:rPr>
        <w:t xml:space="preserve"> old and </w:t>
      </w:r>
      <w:r w:rsidRPr="00F83956">
        <w:rPr>
          <w:rStyle w:val="Emphasis"/>
          <w:highlight w:val="cyan"/>
        </w:rPr>
        <w:t>outdated</w:t>
      </w:r>
      <w:r w:rsidRPr="00C438A5">
        <w:rPr>
          <w:sz w:val="14"/>
        </w:rPr>
        <w:t xml:space="preserve">. </w:t>
      </w:r>
      <w:r w:rsidRPr="00F83956">
        <w:rPr>
          <w:rStyle w:val="StyleUnderline"/>
          <w:highlight w:val="cyan"/>
        </w:rPr>
        <w:t>The</w:t>
      </w:r>
      <w:r w:rsidRPr="00C438A5">
        <w:rPr>
          <w:rStyle w:val="StyleUnderline"/>
        </w:rPr>
        <w:t xml:space="preserve"> </w:t>
      </w:r>
      <w:r w:rsidRPr="00F83956">
        <w:rPr>
          <w:rStyle w:val="StyleUnderline"/>
          <w:highlight w:val="cyan"/>
        </w:rPr>
        <w:t>deteriorating state</w:t>
      </w:r>
      <w:r w:rsidRPr="00C438A5">
        <w:rPr>
          <w:rStyle w:val="StyleUnderline"/>
        </w:rPr>
        <w:t xml:space="preserve"> of the electric grid leaves </w:t>
      </w:r>
      <w:r w:rsidRPr="00F83956">
        <w:rPr>
          <w:rStyle w:val="StyleUnderline"/>
          <w:highlight w:val="cyan"/>
        </w:rPr>
        <w:t xml:space="preserve">it </w:t>
      </w:r>
      <w:r w:rsidRPr="00F83956">
        <w:rPr>
          <w:rStyle w:val="Emphasis"/>
          <w:highlight w:val="cyan"/>
        </w:rPr>
        <w:t>highly susceptible to outages</w:t>
      </w:r>
      <w:r w:rsidRPr="00C438A5">
        <w:rPr>
          <w:rStyle w:val="StyleUnderline"/>
        </w:rPr>
        <w:t xml:space="preserve"> when faced with additional stressors like that of extreme weather.</w:t>
      </w:r>
      <w:r w:rsidRPr="00C438A5">
        <w:rPr>
          <w:sz w:val="14"/>
        </w:rPr>
        <w:t xml:space="preserve"> We detail here the current state of the electric grid, and the costs and impacts caused by these increasingly frequent power outage events. We also detail the growing threats near- and long-term coastal flooding present to our electricity system. </w:t>
      </w:r>
      <w:r w:rsidRPr="00EF5F9F">
        <w:rPr>
          <w:rStyle w:val="StyleUnderline"/>
        </w:rPr>
        <w:t xml:space="preserve">If </w:t>
      </w:r>
      <w:r w:rsidRPr="00F83956">
        <w:rPr>
          <w:rStyle w:val="StyleUnderline"/>
          <w:highlight w:val="cyan"/>
        </w:rPr>
        <w:t xml:space="preserve">we must upgrade </w:t>
      </w:r>
      <w:r w:rsidRPr="00EF5F9F">
        <w:rPr>
          <w:rStyle w:val="StyleUnderline"/>
        </w:rPr>
        <w:t xml:space="preserve">our </w:t>
      </w:r>
      <w:r w:rsidRPr="00F83956">
        <w:rPr>
          <w:rStyle w:val="StyleUnderline"/>
          <w:highlight w:val="cyan"/>
        </w:rPr>
        <w:t xml:space="preserve">electricity infrastructure </w:t>
      </w:r>
      <w:r w:rsidRPr="00EF5F9F">
        <w:rPr>
          <w:rStyle w:val="StyleUnderline"/>
        </w:rPr>
        <w:t xml:space="preserve">just </w:t>
      </w:r>
      <w:r w:rsidRPr="00F83956">
        <w:rPr>
          <w:rStyle w:val="StyleUnderline"/>
          <w:highlight w:val="cyan"/>
        </w:rPr>
        <w:t>to attain</w:t>
      </w:r>
      <w:r w:rsidRPr="00C438A5">
        <w:rPr>
          <w:rStyle w:val="StyleUnderline"/>
        </w:rPr>
        <w:t xml:space="preserve"> the </w:t>
      </w:r>
      <w:r w:rsidRPr="00F83956">
        <w:rPr>
          <w:rStyle w:val="StyleUnderline"/>
          <w:highlight w:val="cyan"/>
        </w:rPr>
        <w:t>reliability on which</w:t>
      </w:r>
      <w:r w:rsidRPr="00C438A5">
        <w:rPr>
          <w:rStyle w:val="StyleUnderline"/>
        </w:rPr>
        <w:t xml:space="preserve"> our </w:t>
      </w:r>
      <w:r w:rsidRPr="00F83956">
        <w:rPr>
          <w:rStyle w:val="Emphasis"/>
          <w:highlight w:val="cyan"/>
        </w:rPr>
        <w:t>society’s critical infrastructure</w:t>
      </w:r>
      <w:r w:rsidRPr="00C438A5">
        <w:rPr>
          <w:sz w:val="14"/>
        </w:rPr>
        <w:t>—and livelihoods—</w:t>
      </w:r>
      <w:r w:rsidRPr="00C438A5">
        <w:rPr>
          <w:rStyle w:val="StyleUnderline"/>
        </w:rPr>
        <w:t xml:space="preserve">have come to </w:t>
      </w:r>
      <w:r w:rsidRPr="00F83956">
        <w:rPr>
          <w:rStyle w:val="StyleUnderline"/>
          <w:highlight w:val="cyan"/>
        </w:rPr>
        <w:t>depend</w:t>
      </w:r>
      <w:r w:rsidRPr="00C438A5">
        <w:rPr>
          <w:rStyle w:val="StyleUnderline"/>
        </w:rPr>
        <w:t xml:space="preserve">, we should do so in a way that comprehensively considers future threats facing the electric grid. </w:t>
      </w:r>
      <w:r w:rsidRPr="00F83956">
        <w:rPr>
          <w:rStyle w:val="Emphasis"/>
          <w:highlight w:val="cyan"/>
        </w:rPr>
        <w:t>Power outages can occur because of damage to any part of the</w:t>
      </w:r>
      <w:r w:rsidRPr="00C438A5">
        <w:rPr>
          <w:rStyle w:val="Emphasis"/>
        </w:rPr>
        <w:t xml:space="preserve"> electrical </w:t>
      </w:r>
      <w:r w:rsidRPr="00F83956">
        <w:rPr>
          <w:rStyle w:val="Emphasis"/>
          <w:highlight w:val="cyan"/>
        </w:rPr>
        <w:t>grid</w:t>
      </w:r>
      <w:r w:rsidRPr="00C438A5">
        <w:rPr>
          <w:sz w:val="14"/>
        </w:rPr>
        <w:t xml:space="preserve">, </w:t>
      </w:r>
      <w:r w:rsidRPr="00C438A5">
        <w:rPr>
          <w:rStyle w:val="StyleUnderline"/>
        </w:rPr>
        <w:t>from the thousands of power plants generating electricity around the country, to the millions of miles of transmission and distribution lines delivering it to homes, businesses, schools, and hospitals. These many points of vulnerability are increasingly susceptible to failure due to their old age and poor condition</w:t>
      </w:r>
      <w:r w:rsidRPr="00C438A5">
        <w:rPr>
          <w:sz w:val="14"/>
        </w:rPr>
        <w:t xml:space="preserve">; although there has been an uptick in investment in recent years, </w:t>
      </w:r>
      <w:r w:rsidRPr="00C438A5">
        <w:rPr>
          <w:rStyle w:val="StyleUnderline"/>
        </w:rPr>
        <w:t>maintenance has been insufficient when compared to need</w:t>
      </w:r>
      <w:r w:rsidRPr="00C438A5">
        <w:rPr>
          <w:sz w:val="14"/>
        </w:rPr>
        <w:t xml:space="preserve"> (DOE 2015a). In 2013, the American Society of Civil Engineers (ASCE) issued the American energy sector a grade of D+, or “poor”, in their Report Card for America’s Infrastructure (ASCE 2013). </w:t>
      </w:r>
      <w:r w:rsidRPr="00C438A5">
        <w:rPr>
          <w:rStyle w:val="StyleUnderline"/>
        </w:rPr>
        <w:t>The Department of Energy’s 2015 Quadrennial Energy Review highlighted the serious need for investment in modernizing the electric grid, and noted the urgency required to address the vulnerabilities of energy transmission, storage, and distribution in the face of an increasingly electricity dependent world</w:t>
      </w:r>
      <w:r w:rsidRPr="00C438A5">
        <w:rPr>
          <w:sz w:val="14"/>
        </w:rPr>
        <w:t xml:space="preserve"> (DOE 2015a). Given the escalating vulnerability of the electric grid, and mounting stresses from extreme weather events, </w:t>
      </w:r>
      <w:r w:rsidRPr="00C438A5">
        <w:rPr>
          <w:rStyle w:val="StyleUnderline"/>
        </w:rPr>
        <w:t>power outages have increased</w:t>
      </w:r>
      <w:r w:rsidRPr="00C438A5">
        <w:rPr>
          <w:sz w:val="14"/>
        </w:rPr>
        <w:t xml:space="preserve">. According to government records tracking major outages at the transmission level (transmission means moving electricity long distances from power plants to communities, as opposed to distribution, which refers to moving electricity shorter distances to end users), from 1992 to 2011, there were 1,333 reported disturbances to the transmission grid. The disturbances ranged from physical attacks such as vandalism to extreme weather events such as tornados or thunderstorms (Mills 2012). Over those two decades, </w:t>
      </w:r>
      <w:r w:rsidRPr="00C438A5">
        <w:rPr>
          <w:rStyle w:val="StyleUnderline"/>
        </w:rPr>
        <w:t>weather-related events caused an increasing share of total disturbances</w:t>
      </w:r>
      <w:r w:rsidRPr="00C438A5">
        <w:rPr>
          <w:sz w:val="14"/>
        </w:rPr>
        <w:t xml:space="preserve">: from approximately one-quarter of tracked outages in 1992, to approximately three-quarters in 2011 (Mills 2012; OE n.d.; see Figure 1 for more recent 2000 through 2014 numbers). Notably, </w:t>
      </w:r>
      <w:r w:rsidRPr="00C438A5">
        <w:rPr>
          <w:rStyle w:val="StyleUnderline"/>
        </w:rPr>
        <w:t xml:space="preserve">when extreme weather hits the electric grid, the impacts are relatively long-lasting compared to other types of disturbances as </w:t>
      </w:r>
      <w:r w:rsidRPr="00F83956">
        <w:rPr>
          <w:rStyle w:val="Emphasis"/>
          <w:highlight w:val="cyan"/>
        </w:rPr>
        <w:t>storms can</w:t>
      </w:r>
      <w:r w:rsidRPr="00C438A5">
        <w:rPr>
          <w:rStyle w:val="Emphasis"/>
        </w:rPr>
        <w:t xml:space="preserve"> cover large areas and </w:t>
      </w:r>
      <w:r w:rsidRPr="00F83956">
        <w:rPr>
          <w:rStyle w:val="Emphasis"/>
          <w:highlight w:val="cyan"/>
        </w:rPr>
        <w:t>cause many points of damage</w:t>
      </w:r>
      <w:r w:rsidRPr="00C438A5">
        <w:rPr>
          <w:rStyle w:val="StyleUnderline"/>
        </w:rPr>
        <w:t xml:space="preserve"> across the grid</w:t>
      </w:r>
      <w:r w:rsidRPr="00C438A5">
        <w:rPr>
          <w:sz w:val="14"/>
        </w:rPr>
        <w:t xml:space="preserve">. From January 2011 through August 2014, for example, while weather-related events made up fewer than half of all reported disturbances, they were the underlying cause of well more than 90 percent of customer interruption hours (DOE 2015a). Growing Outage Costs </w:t>
      </w:r>
      <w:r w:rsidRPr="00F83956">
        <w:rPr>
          <w:rStyle w:val="StyleUnderline"/>
          <w:highlight w:val="cyan"/>
        </w:rPr>
        <w:t>Electricity</w:t>
      </w:r>
      <w:r w:rsidRPr="00C438A5">
        <w:rPr>
          <w:rStyle w:val="StyleUnderline"/>
        </w:rPr>
        <w:t xml:space="preserve"> plays an essential role in </w:t>
      </w:r>
      <w:r w:rsidRPr="00F83956">
        <w:rPr>
          <w:rStyle w:val="StyleUnderline"/>
          <w:highlight w:val="cyan"/>
        </w:rPr>
        <w:t>support</w:t>
      </w:r>
      <w:r w:rsidRPr="00C438A5">
        <w:rPr>
          <w:rStyle w:val="StyleUnderline"/>
        </w:rPr>
        <w:t xml:space="preserve">ing the </w:t>
      </w:r>
      <w:r w:rsidRPr="00F83956">
        <w:rPr>
          <w:rStyle w:val="StyleUnderline"/>
          <w:highlight w:val="cyan"/>
        </w:rPr>
        <w:t>critical</w:t>
      </w:r>
      <w:r w:rsidRPr="00C438A5">
        <w:rPr>
          <w:rStyle w:val="StyleUnderline"/>
        </w:rPr>
        <w:t xml:space="preserve"> </w:t>
      </w:r>
      <w:r w:rsidRPr="00F83956">
        <w:rPr>
          <w:rStyle w:val="StyleUnderline"/>
          <w:highlight w:val="cyan"/>
        </w:rPr>
        <w:t>facilities</w:t>
      </w:r>
      <w:r w:rsidRPr="00C438A5">
        <w:rPr>
          <w:rStyle w:val="StyleUnderline"/>
        </w:rPr>
        <w:t xml:space="preserve"> </w:t>
      </w:r>
      <w:r w:rsidRPr="00F83956">
        <w:rPr>
          <w:rStyle w:val="StyleUnderline"/>
          <w:highlight w:val="cyan"/>
        </w:rPr>
        <w:t>that form the backbone of</w:t>
      </w:r>
      <w:r w:rsidRPr="00C438A5">
        <w:rPr>
          <w:rStyle w:val="StyleUnderline"/>
        </w:rPr>
        <w:t xml:space="preserve"> our </w:t>
      </w:r>
      <w:r w:rsidRPr="00F83956">
        <w:rPr>
          <w:rStyle w:val="StyleUnderline"/>
          <w:highlight w:val="cyan"/>
        </w:rPr>
        <w:t>society,</w:t>
      </w:r>
      <w:r w:rsidRPr="00C438A5">
        <w:rPr>
          <w:rStyle w:val="StyleUnderline"/>
        </w:rPr>
        <w:t xml:space="preserve"> from hospitals to water treatment plants and communications systems to emergency response teams</w:t>
      </w:r>
      <w:r w:rsidRPr="00C438A5">
        <w:rPr>
          <w:sz w:val="14"/>
        </w:rPr>
        <w:t xml:space="preserve"> (PPD-21 2013). Among other things, such </w:t>
      </w:r>
      <w:r w:rsidRPr="00C438A5">
        <w:rPr>
          <w:rStyle w:val="StyleUnderline"/>
        </w:rPr>
        <w:t xml:space="preserve">critical facilities and services support disaster response operations during </w:t>
      </w:r>
      <w:proofErr w:type="gramStart"/>
      <w:r w:rsidRPr="00C438A5">
        <w:rPr>
          <w:rStyle w:val="StyleUnderline"/>
        </w:rPr>
        <w:t>emergencies, and</w:t>
      </w:r>
      <w:proofErr w:type="gramEnd"/>
      <w:r w:rsidRPr="00C438A5">
        <w:rPr>
          <w:rStyle w:val="StyleUnderline"/>
        </w:rPr>
        <w:t xml:space="preserve"> enable efficient recovery by our communities following disasters.</w:t>
      </w:r>
      <w:r w:rsidRPr="00C438A5">
        <w:rPr>
          <w:sz w:val="14"/>
        </w:rPr>
        <w:t xml:space="preserve"> </w:t>
      </w:r>
      <w:r w:rsidRPr="00C438A5">
        <w:rPr>
          <w:rStyle w:val="StyleUnderline"/>
        </w:rPr>
        <w:t>Managing disaster response</w:t>
      </w:r>
      <w:r w:rsidRPr="00C438A5">
        <w:rPr>
          <w:sz w:val="14"/>
        </w:rPr>
        <w:t xml:space="preserve"> is a tall order by itself; </w:t>
      </w:r>
      <w:r w:rsidRPr="00C438A5">
        <w:rPr>
          <w:rStyle w:val="StyleUnderline"/>
        </w:rPr>
        <w:t>when compounded with the loss of electricity during and after a severe storm, the entire recovery process is hindered, and lives are placed at increased risk</w:t>
      </w:r>
      <w:r w:rsidRPr="00C438A5">
        <w:rPr>
          <w:sz w:val="14"/>
        </w:rPr>
        <w:t xml:space="preserve">. Beyond enabling our most vital support systems, reliable electricity access is a widespread assumption of </w:t>
      </w:r>
      <w:proofErr w:type="gramStart"/>
      <w:r w:rsidRPr="00C438A5">
        <w:rPr>
          <w:sz w:val="14"/>
        </w:rPr>
        <w:t>modern day</w:t>
      </w:r>
      <w:proofErr w:type="gramEnd"/>
      <w:r w:rsidRPr="00C438A5">
        <w:rPr>
          <w:sz w:val="14"/>
        </w:rPr>
        <w:t xml:space="preserve"> life. </w:t>
      </w:r>
      <w:r w:rsidRPr="00C438A5">
        <w:rPr>
          <w:rStyle w:val="StyleUnderline"/>
        </w:rPr>
        <w:t xml:space="preserve">Society depends on electricity to power lifesaving medical devices, pump drinking water from wells and throughout high-rise buildings, operate refueling pumps at </w:t>
      </w:r>
      <w:r w:rsidRPr="00C438A5">
        <w:rPr>
          <w:sz w:val="14"/>
        </w:rPr>
        <w:t>service stations,</w:t>
      </w:r>
      <w:r w:rsidRPr="00C438A5">
        <w:rPr>
          <w:rStyle w:val="StyleUnderline"/>
        </w:rPr>
        <w:t xml:space="preserve"> move elevators </w:t>
      </w:r>
      <w:r w:rsidRPr="00C438A5">
        <w:rPr>
          <w:sz w:val="14"/>
        </w:rPr>
        <w:t>up and down in apartment buildings,</w:t>
      </w:r>
      <w:r w:rsidRPr="00C438A5">
        <w:rPr>
          <w:rStyle w:val="StyleUnderline"/>
        </w:rPr>
        <w:t xml:space="preserve"> run air conditioners and furnace blowers, and enable communications </w:t>
      </w:r>
      <w:r w:rsidRPr="00C438A5">
        <w:rPr>
          <w:sz w:val="14"/>
        </w:rPr>
        <w:t xml:space="preserve">via broadcasting, cellular telephone, and internet. Less visible but no less essential is our dependence on electricity for </w:t>
      </w:r>
      <w:r w:rsidRPr="00C438A5">
        <w:rPr>
          <w:rStyle w:val="StyleUnderline"/>
        </w:rPr>
        <w:t xml:space="preserve">refrigeration to keep food fresh, traffic signals and street lighting to keep transportation safe, and the hosts of servers and electronic payment processes that keep businesses running. </w:t>
      </w:r>
      <w:r w:rsidRPr="00C438A5">
        <w:rPr>
          <w:sz w:val="14"/>
        </w:rPr>
        <w:t xml:space="preserve">And with ever more daily activities becoming entirely dependent upon portable electronic devices, </w:t>
      </w:r>
      <w:r w:rsidRPr="00C438A5">
        <w:rPr>
          <w:rStyle w:val="StyleUnderline"/>
        </w:rPr>
        <w:t>the scale and scope of outage impacts continue to increase dramatically</w:t>
      </w:r>
      <w:r w:rsidRPr="00C438A5">
        <w:rPr>
          <w:sz w:val="14"/>
        </w:rPr>
        <w:t xml:space="preserve">. In short, </w:t>
      </w:r>
      <w:r w:rsidRPr="00C438A5">
        <w:rPr>
          <w:rStyle w:val="StyleUnderline"/>
        </w:rPr>
        <w:t xml:space="preserve">very few commercial or social interactions are now untouched by electricity-based transactions. </w:t>
      </w:r>
      <w:r w:rsidRPr="00C438A5">
        <w:rPr>
          <w:sz w:val="14"/>
        </w:rPr>
        <w:t xml:space="preserve">Critically, several populations—including the elderly, those with disabilities, and the low-income— are particularly challenged by power outages, and often struggle to cope with the aftermath of severe weather events. These communities tend to shelter-in-place due to obstacles associated with managing and affording evacuations, alternative housing arrangements, and other post-disaster contingencies (CEG 2014; Kelly and Ross 2014). It is critical to recognize that when the power does go out, these populations are particularly affected, and in great need of support. Moreover, </w:t>
      </w:r>
      <w:r w:rsidRPr="00F83956">
        <w:rPr>
          <w:rStyle w:val="Emphasis"/>
          <w:highlight w:val="cyan"/>
        </w:rPr>
        <w:t>cascading system dependencies</w:t>
      </w:r>
      <w:r w:rsidRPr="00C438A5">
        <w:rPr>
          <w:rStyle w:val="StyleUnderline"/>
        </w:rPr>
        <w:t xml:space="preserve"> can </w:t>
      </w:r>
      <w:r w:rsidRPr="00C438A5">
        <w:rPr>
          <w:rStyle w:val="Emphasis"/>
        </w:rPr>
        <w:t xml:space="preserve">rapidly </w:t>
      </w:r>
      <w:r w:rsidRPr="00F83956">
        <w:rPr>
          <w:rStyle w:val="Emphasis"/>
          <w:highlight w:val="cyan"/>
        </w:rPr>
        <w:t>amplify</w:t>
      </w:r>
      <w:r w:rsidRPr="00C438A5">
        <w:rPr>
          <w:rStyle w:val="Emphasis"/>
        </w:rPr>
        <w:t xml:space="preserve"> the cost of power </w:t>
      </w:r>
      <w:r w:rsidRPr="00F83956">
        <w:rPr>
          <w:rStyle w:val="Emphasis"/>
          <w:highlight w:val="cyan"/>
        </w:rPr>
        <w:t>outages</w:t>
      </w:r>
      <w:r w:rsidRPr="00C438A5">
        <w:rPr>
          <w:sz w:val="14"/>
        </w:rPr>
        <w:t xml:space="preserve">. A 2015 analysis estimated that </w:t>
      </w:r>
      <w:r w:rsidRPr="00C438A5">
        <w:rPr>
          <w:rStyle w:val="StyleUnderline"/>
        </w:rPr>
        <w:t>a 30-minute service interruption could cost a medium or large commercial or industrial customer more than $15,000, while an outage over two-thirds of a day could cost those same customers more than $165,000</w:t>
      </w:r>
      <w:r w:rsidRPr="00C438A5">
        <w:rPr>
          <w:sz w:val="14"/>
        </w:rPr>
        <w:t xml:space="preserve"> (Sullivan, Schellenberg, and Blundell 2015). Lost output is estimated to account for 20 to 25 percent of all weather-related outage </w:t>
      </w:r>
      <w:proofErr w:type="gramStart"/>
      <w:r w:rsidRPr="00C438A5">
        <w:rPr>
          <w:sz w:val="14"/>
        </w:rPr>
        <w:t>costs, and</w:t>
      </w:r>
      <w:proofErr w:type="gramEnd"/>
      <w:r w:rsidRPr="00C438A5">
        <w:rPr>
          <w:sz w:val="14"/>
        </w:rPr>
        <w:t xml:space="preserve"> estimates of </w:t>
      </w:r>
      <w:r w:rsidRPr="00C438A5">
        <w:rPr>
          <w:rStyle w:val="StyleUnderline"/>
        </w:rPr>
        <w:t>the total cost of weather-driven outages vary between $18 and $70 billion per year</w:t>
      </w:r>
      <w:r w:rsidRPr="00C438A5">
        <w:rPr>
          <w:sz w:val="14"/>
        </w:rPr>
        <w:t xml:space="preserve"> (ranging in part because of the fluctuating number of major storms striking the nation each year) (Executive Office of the President 2013; Campbell 2012; see Figure 2). </w:t>
      </w:r>
      <w:r w:rsidRPr="00C438A5">
        <w:rPr>
          <w:rStyle w:val="StyleUnderline"/>
        </w:rPr>
        <w:t>When the power goes out, utilities face many costs that</w:t>
      </w:r>
      <w:r w:rsidRPr="00C438A5">
        <w:rPr>
          <w:sz w:val="14"/>
        </w:rPr>
        <w:t xml:space="preserve">, typically, </w:t>
      </w:r>
      <w:r w:rsidRPr="00C438A5">
        <w:rPr>
          <w:rStyle w:val="StyleUnderline"/>
        </w:rPr>
        <w:t>result in higher electricity bills for consumers. The most direct is that of repairing or replacing damaged electric infrastructure,</w:t>
      </w:r>
      <w:r w:rsidRPr="00C438A5">
        <w:rPr>
          <w:sz w:val="14"/>
        </w:rPr>
        <w:t xml:space="preserve"> including the labor hours required to complete the job. After a big storm such </w:t>
      </w:r>
      <w:r w:rsidRPr="00C438A5">
        <w:rPr>
          <w:rStyle w:val="StyleUnderline"/>
        </w:rPr>
        <w:t xml:space="preserve">labor expenses can be significant, as overwhelmed utilities often draw upon workers from outside the region to help in completing repairs as fast as possible. </w:t>
      </w:r>
      <w:r w:rsidRPr="00C438A5">
        <w:rPr>
          <w:sz w:val="14"/>
        </w:rPr>
        <w:t xml:space="preserve">Following Hurricane Sandy in 2012, for example, Consolidated Edison Company of New York (“Con Edison”) estimated the total storm damage costs for its electric operations at $310 million, nearly three-quarters of which was attributed to labor (Con Edison 2014). The remainder of costs is typically allocated to equipment repair and replacement, although lost revenue from disrupted grid services can also present losses to utilities. How much utilities </w:t>
      </w:r>
      <w:proofErr w:type="gramStart"/>
      <w:r w:rsidRPr="00C438A5">
        <w:rPr>
          <w:sz w:val="14"/>
        </w:rPr>
        <w:t>are able to</w:t>
      </w:r>
      <w:proofErr w:type="gramEnd"/>
      <w:r w:rsidRPr="00C438A5">
        <w:rPr>
          <w:sz w:val="14"/>
        </w:rPr>
        <w:t xml:space="preserve"> recover of expenses incurred before and after storms, including how much electricity consumers are forced to pay in additional monthly bill charges, varies widely across states (EEI 2014). Rising Seas and Coastal Electricity Infrastructure Approximately one-third of the U.S. population lives in ocean-shoreline counties (NOAA 2013). As a result, </w:t>
      </w:r>
      <w:r w:rsidRPr="00C438A5">
        <w:rPr>
          <w:rStyle w:val="StyleUnderline"/>
        </w:rPr>
        <w:t>a large amount of energy infrastructure is built in coastal regions to support the commercial, industrial, and residential development in the area.</w:t>
      </w:r>
      <w:r w:rsidRPr="00C438A5">
        <w:rPr>
          <w:sz w:val="14"/>
        </w:rPr>
        <w:t xml:space="preserve"> When seas are calm, this proximity to the ocean provides a host of benefits to the energy sector, such as sources of water for power plant cooling, and ready access to ports for routing fuel supply chains. When </w:t>
      </w:r>
      <w:r w:rsidRPr="00C438A5">
        <w:rPr>
          <w:rStyle w:val="StyleUnderline"/>
        </w:rPr>
        <w:t>storms strike</w:t>
      </w:r>
      <w:r w:rsidRPr="00C438A5">
        <w:rPr>
          <w:sz w:val="14"/>
        </w:rPr>
        <w:t xml:space="preserve">, however, coastal locations face the risk of coastal flooding. </w:t>
      </w:r>
      <w:r w:rsidRPr="00C438A5">
        <w:rPr>
          <w:rStyle w:val="StyleUnderline"/>
        </w:rPr>
        <w:t>As seas climb higher, coastal flooding hazards will increase. Inundation, or flooding of normally dry ground, is the most direct hazard to electric grid components</w:t>
      </w:r>
      <w:r w:rsidRPr="00C438A5">
        <w:rPr>
          <w:sz w:val="14"/>
        </w:rPr>
        <w:t xml:space="preserve">— including power generators, transformers, and substations— in coastal areas. Flooding is typically associated with storm surge, wherein seawater presses far inland—sometimes at heights of 10 to 20 feet or more above a typical high tide— due to strong winds. Resulting </w:t>
      </w:r>
      <w:r w:rsidRPr="00C438A5">
        <w:rPr>
          <w:rStyle w:val="StyleUnderline"/>
        </w:rPr>
        <w:t>submersion can trigger catastrophic failure of equipment.</w:t>
      </w:r>
      <w:r w:rsidRPr="00C438A5">
        <w:rPr>
          <w:sz w:val="14"/>
        </w:rPr>
        <w:t xml:space="preserve"> </w:t>
      </w:r>
      <w:r w:rsidRPr="00C438A5">
        <w:rPr>
          <w:rStyle w:val="StyleUnderline"/>
        </w:rPr>
        <w:t xml:space="preserve">When one major, transmission-level substation fails, utilities are typically able to work around the unit and maintain electricity across the lines. However, </w:t>
      </w:r>
      <w:r w:rsidRPr="00F83956">
        <w:rPr>
          <w:rStyle w:val="Emphasis"/>
          <w:highlight w:val="cyan"/>
        </w:rPr>
        <w:t>once</w:t>
      </w:r>
      <w:r w:rsidRPr="00C438A5">
        <w:rPr>
          <w:rStyle w:val="Emphasis"/>
        </w:rPr>
        <w:t xml:space="preserve"> </w:t>
      </w:r>
      <w:r w:rsidRPr="00F83956">
        <w:rPr>
          <w:rStyle w:val="Emphasis"/>
          <w:highlight w:val="cyan"/>
        </w:rPr>
        <w:t>more than two</w:t>
      </w:r>
      <w:r w:rsidRPr="00C438A5">
        <w:rPr>
          <w:rStyle w:val="Emphasis"/>
        </w:rPr>
        <w:t xml:space="preserve"> or three </w:t>
      </w:r>
      <w:r w:rsidRPr="00F83956">
        <w:rPr>
          <w:rStyle w:val="Emphasis"/>
          <w:highlight w:val="cyan"/>
        </w:rPr>
        <w:t>major substations go down</w:t>
      </w:r>
      <w:r w:rsidRPr="00C438A5">
        <w:rPr>
          <w:rStyle w:val="Emphasis"/>
        </w:rPr>
        <w:t>,</w:t>
      </w:r>
      <w:r w:rsidRPr="00C438A5">
        <w:rPr>
          <w:rStyle w:val="StyleUnderline"/>
        </w:rPr>
        <w:t xml:space="preserve"> the resulting </w:t>
      </w:r>
      <w:r w:rsidRPr="00F83956">
        <w:rPr>
          <w:rStyle w:val="Emphasis"/>
          <w:highlight w:val="cyan"/>
        </w:rPr>
        <w:t>outages can be widespread</w:t>
      </w:r>
      <w:r w:rsidRPr="00C438A5">
        <w:rPr>
          <w:rStyle w:val="Emphasis"/>
        </w:rPr>
        <w:t>.</w:t>
      </w:r>
      <w:r w:rsidRPr="00C438A5">
        <w:rPr>
          <w:sz w:val="14"/>
        </w:rPr>
        <w:t xml:space="preserve"> </w:t>
      </w:r>
      <w:r w:rsidRPr="00C438A5">
        <w:rPr>
          <w:rStyle w:val="Emphasis"/>
        </w:rPr>
        <w:t xml:space="preserve">Major </w:t>
      </w:r>
      <w:r w:rsidRPr="00F83956">
        <w:rPr>
          <w:rStyle w:val="Emphasis"/>
          <w:highlight w:val="cyan"/>
        </w:rPr>
        <w:t>substations are central nodes</w:t>
      </w:r>
      <w:r w:rsidRPr="00C438A5">
        <w:rPr>
          <w:rStyle w:val="Emphasis"/>
        </w:rPr>
        <w:t xml:space="preserve"> within the electric grid</w:t>
      </w:r>
      <w:r w:rsidRPr="00C438A5">
        <w:rPr>
          <w:rStyle w:val="StyleUnderline"/>
        </w:rPr>
        <w:t xml:space="preserve">, </w:t>
      </w:r>
      <w:r w:rsidRPr="00F83956">
        <w:rPr>
          <w:rStyle w:val="Emphasis"/>
          <w:highlight w:val="cyan"/>
        </w:rPr>
        <w:t>through which</w:t>
      </w:r>
      <w:r w:rsidRPr="00C438A5">
        <w:rPr>
          <w:rStyle w:val="Emphasis"/>
        </w:rPr>
        <w:t xml:space="preserve"> nearly </w:t>
      </w:r>
      <w:r w:rsidRPr="00F83956">
        <w:rPr>
          <w:rStyle w:val="Emphasis"/>
          <w:highlight w:val="cyan"/>
        </w:rPr>
        <w:t>all electricity</w:t>
      </w:r>
      <w:r w:rsidRPr="00C438A5">
        <w:rPr>
          <w:rStyle w:val="Emphasis"/>
        </w:rPr>
        <w:t xml:space="preserve"> must </w:t>
      </w:r>
      <w:r w:rsidRPr="00F83956">
        <w:rPr>
          <w:rStyle w:val="Emphasis"/>
          <w:highlight w:val="cyan"/>
        </w:rPr>
        <w:t>travel</w:t>
      </w:r>
      <w:r w:rsidRPr="00C438A5">
        <w:rPr>
          <w:rStyle w:val="StyleUnderline"/>
        </w:rPr>
        <w:t xml:space="preserve"> before it is distributed to customers</w:t>
      </w:r>
      <w:r w:rsidRPr="00C438A5">
        <w:rPr>
          <w:sz w:val="14"/>
        </w:rPr>
        <w:t xml:space="preserve">. Thus, </w:t>
      </w:r>
      <w:r w:rsidRPr="00C438A5">
        <w:rPr>
          <w:rStyle w:val="StyleUnderline"/>
        </w:rPr>
        <w:t xml:space="preserve">when a few major transmission substations go out, that can cut off electricity to everybody down the line, too; </w:t>
      </w:r>
      <w:r w:rsidRPr="00C438A5">
        <w:rPr>
          <w:sz w:val="14"/>
        </w:rPr>
        <w:t>downstream power can come back on only once the critical substations have been restored (see Figure 3). Repairs of electric equipment following submersion are lengthy, requiring the disassembly, cleaning, drying, and reassembly of all components within a device. While such repairs are time-consuming, the alternative can be even worse: lead times for replacement transformers or substations, for example, can range from one to two years and cost millions of dollars (</w:t>
      </w:r>
      <w:proofErr w:type="spellStart"/>
      <w:r w:rsidRPr="00C438A5">
        <w:rPr>
          <w:sz w:val="14"/>
        </w:rPr>
        <w:t>Kumagai</w:t>
      </w:r>
      <w:proofErr w:type="spellEnd"/>
      <w:r w:rsidRPr="00C438A5">
        <w:rPr>
          <w:sz w:val="14"/>
        </w:rPr>
        <w:t xml:space="preserve"> 2012; PG&amp;E 2010). See Textbox 2 for examples of recent coastal flooding events impacting the electric grid. In addition to inundation, </w:t>
      </w:r>
      <w:r w:rsidRPr="00C438A5">
        <w:rPr>
          <w:rStyle w:val="StyleUnderline"/>
        </w:rPr>
        <w:t>flooding presents multiple indirect threats to the power grid</w:t>
      </w:r>
      <w:r w:rsidRPr="00C438A5">
        <w:rPr>
          <w:sz w:val="14"/>
        </w:rPr>
        <w:t xml:space="preserve">. For example, </w:t>
      </w:r>
      <w:proofErr w:type="spellStart"/>
      <w:r w:rsidRPr="00C438A5">
        <w:rPr>
          <w:rStyle w:val="StyleUnderline"/>
        </w:rPr>
        <w:t>noninundated</w:t>
      </w:r>
      <w:proofErr w:type="spellEnd"/>
      <w:r w:rsidRPr="00C438A5">
        <w:rPr>
          <w:rStyle w:val="StyleUnderline"/>
        </w:rPr>
        <w:t xml:space="preserve"> power plants may have to reduce generation or even shut down if floodwaters in surrounding areas disrupt access to the plant’s fuel supply. If trains hauling coal are stopped because tracks are flooded or damaged, or if natural gas pipelines are harmed in the storm, then generators could run out of fuel to burn to generate electricity</w:t>
      </w:r>
      <w:r w:rsidRPr="00C438A5">
        <w:rPr>
          <w:sz w:val="14"/>
        </w:rPr>
        <w:t xml:space="preserve">. </w:t>
      </w:r>
      <w:r w:rsidRPr="00C438A5">
        <w:rPr>
          <w:rStyle w:val="StyleUnderline"/>
        </w:rPr>
        <w:t>Transmission towers and other electricity infrastructure can also be damaged from storm erosion if land and support structures are undermined or washed away. Corrosion from saltwater can cause components to fail</w:t>
      </w:r>
      <w:r w:rsidRPr="00C438A5">
        <w:rPr>
          <w:sz w:val="14"/>
        </w:rPr>
        <w:t xml:space="preserve">. Further, if electric grid operators predict that equipment is at risk of flooding from a storm, they may pre-emptively cut power to minimize damage, as submersion while equipment is running can be far more damaging than that which occurs if the component has been de-energized. Finally, because of overlapping infrastructure dependencies, </w:t>
      </w:r>
      <w:r w:rsidRPr="00C438A5">
        <w:rPr>
          <w:rStyle w:val="StyleUnderline"/>
        </w:rPr>
        <w:t xml:space="preserve">when the electricity does go out, other elements of the broader energy system may be affected, </w:t>
      </w:r>
      <w:r w:rsidRPr="00C438A5">
        <w:rPr>
          <w:sz w:val="14"/>
        </w:rPr>
        <w:t xml:space="preserve">such as oil and gas refineries, natural gas delivery to homes and businesses, and pumps for refueling cars and trucks at gasoline stations. </w:t>
      </w:r>
      <w:r w:rsidRPr="00C438A5">
        <w:rPr>
          <w:rStyle w:val="StyleUnderline"/>
        </w:rPr>
        <w:t>As our oceans rise, flooding will reach progressively farther inland, putting more coastal infrastructure at risk</w:t>
      </w:r>
      <w:r w:rsidRPr="00C438A5">
        <w:rPr>
          <w:sz w:val="14"/>
        </w:rPr>
        <w:t xml:space="preserve">. All along the East and Gulf Coasts, </w:t>
      </w:r>
      <w:r w:rsidRPr="00C438A5">
        <w:rPr>
          <w:rStyle w:val="StyleUnderline"/>
        </w:rPr>
        <w:t>cities and towns are increasingly confronting early indicators of a changing climate</w:t>
      </w:r>
      <w:r w:rsidRPr="00C438A5">
        <w:rPr>
          <w:sz w:val="14"/>
        </w:rPr>
        <w:t xml:space="preserve">, wherein high tides themselves overtopping seawalls or backing up storm drains and triggering nuisance flooding. A recent Union of Concerned Scientists (UCS) analysis examined 52 sites along the East and Gulf Coasts from Portland, ME, to Freeport, TX, and found that by 2030, tidal flooding is projected to occur at least two dozen times per year in many coastal communities, and more than 150 to 200 times per year in a few </w:t>
      </w:r>
      <w:proofErr w:type="gramStart"/>
      <w:r w:rsidRPr="00C438A5">
        <w:rPr>
          <w:sz w:val="14"/>
        </w:rPr>
        <w:t>particular locations</w:t>
      </w:r>
      <w:proofErr w:type="gramEnd"/>
      <w:r w:rsidRPr="00C438A5">
        <w:rPr>
          <w:sz w:val="14"/>
        </w:rPr>
        <w:t xml:space="preserve"> (</w:t>
      </w:r>
      <w:proofErr w:type="spellStart"/>
      <w:r w:rsidRPr="00C438A5">
        <w:rPr>
          <w:sz w:val="14"/>
        </w:rPr>
        <w:t>Spanger</w:t>
      </w:r>
      <w:proofErr w:type="spellEnd"/>
      <w:r w:rsidRPr="00C438A5">
        <w:rPr>
          <w:sz w:val="14"/>
        </w:rPr>
        <w:t xml:space="preserve">-Siegfried, Fitzpatrick, and Dahl 2014; see Figure 4). Furthermore, tidal flooding will increasingly cause extensive flooding, which now typically results only during high winds and storms. Flooding events precipitated by tides alone are a harbinger of more disruptive change to come. </w:t>
      </w:r>
      <w:r w:rsidRPr="00C438A5">
        <w:rPr>
          <w:rStyle w:val="StyleUnderline"/>
        </w:rPr>
        <w:t>Storm surges rolling in atop these higher seas present ever-graver concerns for coastal infrastructure policies and planning. As sea levels rise, storm surge can reach farther inland, and inundated areas may be flooded at greater depths.</w:t>
      </w:r>
    </w:p>
    <w:p w14:paraId="275E7CB0" w14:textId="77777777" w:rsidR="00293E15" w:rsidRPr="00C438A5" w:rsidRDefault="00293E15" w:rsidP="00293E15">
      <w:pPr>
        <w:pStyle w:val="Heading4"/>
        <w:rPr>
          <w:rFonts w:cs="Times New Roman"/>
        </w:rPr>
      </w:pPr>
      <w:proofErr w:type="gramStart"/>
      <w:r w:rsidRPr="00C438A5">
        <w:rPr>
          <w:rFonts w:cs="Times New Roman"/>
        </w:rPr>
        <w:t>It’s</w:t>
      </w:r>
      <w:proofErr w:type="gramEnd"/>
      <w:r w:rsidRPr="00C438A5">
        <w:rPr>
          <w:rFonts w:cs="Times New Roman"/>
        </w:rPr>
        <w:t xml:space="preserve"> key to critical energy infrastructure.</w:t>
      </w:r>
    </w:p>
    <w:p w14:paraId="6EE2439A" w14:textId="77777777" w:rsidR="00293E15" w:rsidRPr="00C438A5" w:rsidRDefault="00293E15" w:rsidP="00293E15">
      <w:pPr>
        <w:rPr>
          <w:rStyle w:val="Style13ptBold"/>
        </w:rPr>
      </w:pPr>
      <w:r w:rsidRPr="00C438A5">
        <w:rPr>
          <w:rStyle w:val="Style13ptBold"/>
        </w:rPr>
        <w:t>Marks 17</w:t>
      </w:r>
      <w:r w:rsidRPr="00C438A5">
        <w:rPr>
          <w:rStyle w:val="Style13ptBold"/>
          <w:b w:val="0"/>
          <w:sz w:val="20"/>
        </w:rPr>
        <w:t xml:space="preserve"> (Major General James “Spider” Marks (U.S. Army, ret.), is president of the Marks Collaborative.; “Trump’s Infrastructure Plan Is Critical For National Security”; The Daily Caller; December 30, 2017; </w:t>
      </w:r>
      <w:hyperlink r:id="rId267" w:history="1">
        <w:r w:rsidRPr="00C438A5">
          <w:rPr>
            <w:rStyle w:val="Style13ptBold"/>
            <w:b w:val="0"/>
            <w:sz w:val="20"/>
          </w:rPr>
          <w:t>https://dailycaller.com/2017/12/30/trumps-infrastructure-plan-is-critical-for-national-security/</w:t>
        </w:r>
      </w:hyperlink>
      <w:r w:rsidRPr="00C438A5">
        <w:rPr>
          <w:rStyle w:val="Style13ptBold"/>
          <w:b w:val="0"/>
          <w:sz w:val="20"/>
        </w:rPr>
        <w:t>) Accessed 6/25/21//</w:t>
      </w:r>
      <w:proofErr w:type="spellStart"/>
      <w:r w:rsidRPr="00C438A5">
        <w:rPr>
          <w:rStyle w:val="Style13ptBold"/>
          <w:b w:val="0"/>
          <w:sz w:val="20"/>
        </w:rPr>
        <w:t>eleanor</w:t>
      </w:r>
      <w:proofErr w:type="spellEnd"/>
    </w:p>
    <w:p w14:paraId="6780425D" w14:textId="28D3E776" w:rsidR="00293E15" w:rsidRPr="0041757C" w:rsidRDefault="00293E15" w:rsidP="00293E15">
      <w:pPr>
        <w:rPr>
          <w:rStyle w:val="StyleUnderline"/>
          <w:sz w:val="16"/>
          <w:u w:val="none"/>
        </w:rPr>
      </w:pPr>
      <w:r w:rsidRPr="00C438A5">
        <w:t xml:space="preserve">On the top of President Trump’s to-do list for 2018 is a plan to upgrade and expand America’s failing infrastructure. </w:t>
      </w:r>
      <w:r w:rsidRPr="00F83956">
        <w:rPr>
          <w:rStyle w:val="StyleUnderline"/>
          <w:highlight w:val="cyan"/>
        </w:rPr>
        <w:t>With our nation’s</w:t>
      </w:r>
      <w:r w:rsidRPr="00C438A5">
        <w:rPr>
          <w:rStyle w:val="StyleUnderline"/>
        </w:rPr>
        <w:t xml:space="preserve"> roads, dams and </w:t>
      </w:r>
      <w:r w:rsidRPr="00F83956">
        <w:rPr>
          <w:rStyle w:val="StyleUnderline"/>
          <w:highlight w:val="cyan"/>
        </w:rPr>
        <w:t>power plants in collapse, the</w:t>
      </w:r>
      <w:r w:rsidRPr="00C438A5">
        <w:rPr>
          <w:rStyle w:val="StyleUnderline"/>
        </w:rPr>
        <w:t xml:space="preserve"> administration’s </w:t>
      </w:r>
      <w:r w:rsidRPr="00F83956">
        <w:rPr>
          <w:rStyle w:val="StyleUnderline"/>
          <w:highlight w:val="cyan"/>
        </w:rPr>
        <w:t xml:space="preserve">focus on infrastructure could not be </w:t>
      </w:r>
      <w:proofErr w:type="gramStart"/>
      <w:r w:rsidRPr="00F83956">
        <w:rPr>
          <w:rStyle w:val="StyleUnderline"/>
          <w:highlight w:val="cyan"/>
        </w:rPr>
        <w:t>more timely</w:t>
      </w:r>
      <w:proofErr w:type="gramEnd"/>
      <w:r w:rsidRPr="00C438A5">
        <w:t xml:space="preserve">. According to the World Economic Forum, </w:t>
      </w:r>
      <w:r w:rsidRPr="00C438A5">
        <w:rPr>
          <w:rStyle w:val="StyleUnderline"/>
        </w:rPr>
        <w:t xml:space="preserve">the United States continues to </w:t>
      </w:r>
      <w:proofErr w:type="gramStart"/>
      <w:r w:rsidRPr="00C438A5">
        <w:rPr>
          <w:rStyle w:val="StyleUnderline"/>
        </w:rPr>
        <w:t>lag behind</w:t>
      </w:r>
      <w:proofErr w:type="gramEnd"/>
      <w:r w:rsidRPr="00C438A5">
        <w:rPr>
          <w:rStyle w:val="StyleUnderline"/>
        </w:rPr>
        <w:t xml:space="preserve"> several countries</w:t>
      </w:r>
      <w:r w:rsidRPr="00C438A5">
        <w:t xml:space="preserve"> such as Japan, France, United Arab Emirates and South Korea in infrastructure. </w:t>
      </w:r>
      <w:r w:rsidRPr="00C438A5">
        <w:rPr>
          <w:rStyle w:val="StyleUnderline"/>
        </w:rPr>
        <w:t>Crumbling dams, the rising cost of traffic congestion, chronic underfunding and countless other preventable issues earned the United States a D+ on the American Society of Civil Engineers’ infrastructure report card</w:t>
      </w:r>
      <w:r w:rsidRPr="00C438A5">
        <w:t xml:space="preserve">. (I understand the D but why the +? We must be doing something right!) Inarguably, increasing infrastructure investment would better our lives in many ways. It would shave off time on morning commutes, reduce injuries and fatal accidents, and make electricity and water utilities more affordable. But what is not sufficiently considered is that </w:t>
      </w:r>
      <w:r w:rsidRPr="00F83956">
        <w:rPr>
          <w:rStyle w:val="StyleUnderline"/>
          <w:highlight w:val="cyan"/>
        </w:rPr>
        <w:t>improvements to</w:t>
      </w:r>
      <w:r w:rsidRPr="00C438A5">
        <w:rPr>
          <w:rStyle w:val="StyleUnderline"/>
        </w:rPr>
        <w:t xml:space="preserve"> </w:t>
      </w:r>
      <w:r w:rsidRPr="00C438A5">
        <w:t xml:space="preserve">bridges, highways, waterways, and </w:t>
      </w:r>
      <w:r w:rsidRPr="00C438A5">
        <w:rPr>
          <w:rStyle w:val="StyleUnderline"/>
        </w:rPr>
        <w:t xml:space="preserve">power </w:t>
      </w:r>
      <w:r w:rsidRPr="00F83956">
        <w:rPr>
          <w:rStyle w:val="StyleUnderline"/>
          <w:highlight w:val="cyan"/>
        </w:rPr>
        <w:t>systems accomplish good beyond</w:t>
      </w:r>
      <w:r w:rsidRPr="00C438A5">
        <w:rPr>
          <w:rStyle w:val="StyleUnderline"/>
        </w:rPr>
        <w:t xml:space="preserve"> our own </w:t>
      </w:r>
      <w:r w:rsidRPr="00F83956">
        <w:rPr>
          <w:rStyle w:val="StyleUnderline"/>
          <w:highlight w:val="cyan"/>
        </w:rPr>
        <w:t>convenience</w:t>
      </w:r>
      <w:r w:rsidRPr="00C438A5">
        <w:rPr>
          <w:rStyle w:val="StyleUnderline"/>
        </w:rPr>
        <w:t xml:space="preserve"> and finances. Maintaining innovative and safe </w:t>
      </w:r>
      <w:r w:rsidRPr="00F83956">
        <w:rPr>
          <w:rStyle w:val="StyleUnderline"/>
          <w:highlight w:val="cyan"/>
        </w:rPr>
        <w:t xml:space="preserve">infrastructure is imperative in </w:t>
      </w:r>
      <w:r w:rsidRPr="00101F5B">
        <w:rPr>
          <w:rStyle w:val="StyleUnderline"/>
        </w:rPr>
        <w:t>protecting</w:t>
      </w:r>
      <w:r w:rsidRPr="00C438A5">
        <w:rPr>
          <w:rStyle w:val="StyleUnderline"/>
        </w:rPr>
        <w:t xml:space="preserve"> our </w:t>
      </w:r>
      <w:r w:rsidRPr="00F83956">
        <w:rPr>
          <w:rStyle w:val="StyleUnderline"/>
          <w:highlight w:val="cyan"/>
        </w:rPr>
        <w:t>national security</w:t>
      </w:r>
      <w:r w:rsidRPr="00C438A5">
        <w:rPr>
          <w:rStyle w:val="StyleUnderline"/>
        </w:rPr>
        <w:t xml:space="preserve">. </w:t>
      </w:r>
      <w:r w:rsidRPr="00C438A5">
        <w:t xml:space="preserve">President Dwight D. Eisenhower popularized this concept — that </w:t>
      </w:r>
      <w:r w:rsidRPr="00C438A5">
        <w:rPr>
          <w:rStyle w:val="StyleUnderline"/>
        </w:rPr>
        <w:t>infrastructure plays a key role in national security</w:t>
      </w:r>
      <w:r w:rsidRPr="00C438A5">
        <w:t xml:space="preserve">. As a young officer in 1919 during a cross country, motorized military convoy, Eisenhower and his soldiers encountered inadequate bridges and limited access to clean drinking water. Unsafe conditions sank heavy trucks in mud and ran them off dirt roads. If America’s infrastructure is a D+ today, Eisenhower must have given it an F back then. Moving troops and supplies across the country during wartime was simply a task too great; it could not be done safely or swiftly. He knew our </w:t>
      </w:r>
      <w:r w:rsidRPr="00C438A5">
        <w:rPr>
          <w:rStyle w:val="StyleUnderline"/>
        </w:rPr>
        <w:t xml:space="preserve">infrastructure needed a big fix </w:t>
      </w:r>
      <w:proofErr w:type="gramStart"/>
      <w:r w:rsidRPr="00C438A5">
        <w:rPr>
          <w:rStyle w:val="StyleUnderline"/>
        </w:rPr>
        <w:t>in order for</w:t>
      </w:r>
      <w:proofErr w:type="gramEnd"/>
      <w:r w:rsidRPr="00C438A5">
        <w:rPr>
          <w:rStyle w:val="StyleUnderline"/>
        </w:rPr>
        <w:t xml:space="preserve"> our military to properly defend the homeland. </w:t>
      </w:r>
      <w:r w:rsidRPr="00C438A5">
        <w:t xml:space="preserve">Luckily, much progress has been made since the mid-century. Inspired by his disastrous experience on that military convoy many decades before, President Eisenhower signed the Federal Aid Highway Act of 1956 into law. The law, also known as the National Interstate and Defense Highways Act, provided a 90/10 federal to state funding split for road construction. Today, national security remains a priority in keeping our infrastructure up to date and sufficiently funded. According to Eisenhower, </w:t>
      </w:r>
      <w:r w:rsidRPr="00C438A5">
        <w:rPr>
          <w:rStyle w:val="StyleUnderline"/>
        </w:rPr>
        <w:t xml:space="preserve">the goal was to address “the appalling inadequacies to meet the demands of catastrophe or defense.” His warning is no less relevant today. America’s infrastructure is ill prepared to handle the challenges we routinely face with nature – hurricanes, tornadoes, mud slides, </w:t>
      </w:r>
      <w:proofErr w:type="gramStart"/>
      <w:r w:rsidRPr="00C438A5">
        <w:rPr>
          <w:rStyle w:val="StyleUnderline"/>
        </w:rPr>
        <w:t>wild fires</w:t>
      </w:r>
      <w:proofErr w:type="gramEnd"/>
      <w:r w:rsidRPr="00C438A5">
        <w:rPr>
          <w:rStyle w:val="StyleUnderline"/>
        </w:rPr>
        <w:t>, flooding – and the increasing threat from rogue nations such as North Korea and non-nation actors</w:t>
      </w:r>
      <w:r w:rsidRPr="00C438A5">
        <w:t xml:space="preserve">. North Korean leader Kim Jong-Un remains unchecked in his efforts to build out his missile program and test nuclear weapons. However likely or unlikely an attack on the US mainland might be, </w:t>
      </w:r>
      <w:r w:rsidRPr="00F83956">
        <w:rPr>
          <w:rStyle w:val="StyleUnderline"/>
          <w:highlight w:val="cyan"/>
        </w:rPr>
        <w:t>without</w:t>
      </w:r>
      <w:r w:rsidRPr="00C438A5">
        <w:rPr>
          <w:rStyle w:val="StyleUnderline"/>
        </w:rPr>
        <w:t xml:space="preserve"> updated </w:t>
      </w:r>
      <w:r w:rsidRPr="00F83956">
        <w:rPr>
          <w:rStyle w:val="StyleUnderline"/>
          <w:highlight w:val="cyan"/>
        </w:rPr>
        <w:t>infrastructure</w:t>
      </w:r>
      <w:r w:rsidRPr="00C438A5">
        <w:rPr>
          <w:rStyle w:val="StyleUnderline"/>
        </w:rPr>
        <w:t xml:space="preserve">, the disastrous </w:t>
      </w:r>
      <w:r w:rsidRPr="00F83956">
        <w:rPr>
          <w:rStyle w:val="StyleUnderline"/>
          <w:highlight w:val="cyan"/>
        </w:rPr>
        <w:t>effects of a ballistic missile</w:t>
      </w:r>
      <w:r w:rsidRPr="00C438A5">
        <w:rPr>
          <w:rStyle w:val="StyleUnderline"/>
        </w:rPr>
        <w:t xml:space="preserve"> strike against the US would </w:t>
      </w:r>
      <w:r w:rsidRPr="00F83956">
        <w:rPr>
          <w:rStyle w:val="StyleUnderline"/>
          <w:highlight w:val="cyan"/>
        </w:rPr>
        <w:t>multiply</w:t>
      </w:r>
      <w:r w:rsidRPr="00C438A5">
        <w:rPr>
          <w:rStyle w:val="StyleUnderline"/>
        </w:rPr>
        <w:t xml:space="preserve">. Large-scale </w:t>
      </w:r>
      <w:r w:rsidRPr="00C26C68">
        <w:rPr>
          <w:rStyle w:val="StyleUnderline"/>
        </w:rPr>
        <w:t>blackouts</w:t>
      </w:r>
      <w:r w:rsidRPr="00C438A5">
        <w:rPr>
          <w:rStyle w:val="StyleUnderline"/>
        </w:rPr>
        <w:t xml:space="preserve"> and roadway gridlock for evacuees are the least of the worries. Large scale suffering and an unrelenting stress on access to medical care would crush any hint of civility. The United States would be in chaos. These are not hyperbolic predictions of a dystopian reality.</w:t>
      </w:r>
      <w:r w:rsidRPr="00C438A5">
        <w:t xml:space="preserve"> Sadly, </w:t>
      </w:r>
      <w:r w:rsidRPr="00C438A5">
        <w:rPr>
          <w:rStyle w:val="StyleUnderline"/>
        </w:rPr>
        <w:t xml:space="preserve">this is possible. Much of this chaos could otherwise be avoided if Congress takes action to improve our infrastructure now. </w:t>
      </w:r>
      <w:r w:rsidRPr="00C438A5">
        <w:t xml:space="preserve">If a North Korean missile attack seems too unlikely an example, just consider the largest natural disasters of this year. Hurricane Harvey dumped record-breaking rain on the Houston area and shut down the entire city because its drainage system was not prepared to handle a storm of such magnitude. </w:t>
      </w:r>
      <w:r w:rsidRPr="00C438A5">
        <w:rPr>
          <w:rStyle w:val="StyleUnderline"/>
        </w:rPr>
        <w:t>Hurricane Maria</w:t>
      </w:r>
      <w:r w:rsidRPr="00C438A5">
        <w:t xml:space="preserve"> finished off what Hurricane Irma managed to leave behind of Puerto Rico’s already failing and underfunded electric grid, </w:t>
      </w:r>
      <w:r w:rsidRPr="00C438A5">
        <w:rPr>
          <w:rStyle w:val="StyleUnderline"/>
        </w:rPr>
        <w:t>leaving 3.5 million people without power on the island.</w:t>
      </w:r>
      <w:r w:rsidRPr="00C438A5">
        <w:t xml:space="preserve"> Wildfire season in California has been the most destructive on record. Residents of areas evacuated by the fires sat for hours in bumper-to-bumper traffic watching brush and trees burn around them. </w:t>
      </w:r>
      <w:proofErr w:type="gramStart"/>
      <w:r w:rsidRPr="00C438A5">
        <w:t>Or,</w:t>
      </w:r>
      <w:proofErr w:type="gramEnd"/>
      <w:r w:rsidRPr="00C438A5">
        <w:t xml:space="preserve"> </w:t>
      </w:r>
      <w:r w:rsidRPr="00C438A5">
        <w:rPr>
          <w:rStyle w:val="StyleUnderline"/>
        </w:rPr>
        <w:t xml:space="preserve">consider a massive </w:t>
      </w:r>
      <w:r w:rsidRPr="00F83956">
        <w:rPr>
          <w:rStyle w:val="StyleUnderline"/>
          <w:highlight w:val="cyan"/>
        </w:rPr>
        <w:t>cyber security attack</w:t>
      </w:r>
      <w:r w:rsidRPr="00C438A5">
        <w:rPr>
          <w:rStyle w:val="StyleUnderline"/>
        </w:rPr>
        <w:t xml:space="preserve">. Experts </w:t>
      </w:r>
      <w:proofErr w:type="gramStart"/>
      <w:r w:rsidRPr="00C438A5">
        <w:rPr>
          <w:rStyle w:val="StyleUnderline"/>
        </w:rPr>
        <w:t>don’t</w:t>
      </w:r>
      <w:proofErr w:type="gramEnd"/>
      <w:r w:rsidRPr="00C438A5">
        <w:rPr>
          <w:rStyle w:val="StyleUnderline"/>
        </w:rPr>
        <w:t xml:space="preserve"> believe we’re prepared to handle an event in which hackers </w:t>
      </w:r>
      <w:r w:rsidRPr="00F83956">
        <w:rPr>
          <w:rStyle w:val="StyleUnderline"/>
          <w:highlight w:val="cyan"/>
        </w:rPr>
        <w:t xml:space="preserve">would infect infrastructure control systems with malware, creating </w:t>
      </w:r>
      <w:r w:rsidRPr="00F83956">
        <w:rPr>
          <w:rStyle w:val="Emphasis"/>
          <w:highlight w:val="cyan"/>
        </w:rPr>
        <w:t>widespread power outages</w:t>
      </w:r>
      <w:r w:rsidRPr="00C438A5">
        <w:t xml:space="preserve">. President Trump’s </w:t>
      </w:r>
      <w:proofErr w:type="gramStart"/>
      <w:r w:rsidRPr="00C438A5">
        <w:t>recently-released</w:t>
      </w:r>
      <w:proofErr w:type="gramEnd"/>
      <w:r w:rsidRPr="00C438A5">
        <w:t xml:space="preserve"> National Security Strategy report has rightly drawn attention to that shortcoming, stating, “We will improve America’s digital infrastructure by deploying a secure 5G Internet capability nationwide.” </w:t>
      </w:r>
      <w:r w:rsidRPr="00C438A5">
        <w:rPr>
          <w:rStyle w:val="StyleUnderline"/>
        </w:rPr>
        <w:t xml:space="preserve">Our adversaries are creating cyber capabilities specifically designed to attack our nation’s infrastructure and military. These are recognized vulnerabilities that must be addressed. </w:t>
      </w:r>
      <w:r w:rsidRPr="00C438A5">
        <w:t xml:space="preserve">When Eisenhower pushed his highway legislation, he thought it was crucial for the federal government to foot most of the bill. The way he saw it, strengthening America’s infrastructure was rooted in uniquely national goals. The 90/10 federal to state funding share still holds today. So why then are essential infrastructure projects underfunded? Our interstates are congested, perforated with potholes and unsafe driving conditions. We accept structurally deficient bridges and insufficient energy infrastructure. We need roads we can depend on to quickly move materials for our economy and evacuees during natural disasters. </w:t>
      </w:r>
      <w:r w:rsidRPr="00F83956">
        <w:rPr>
          <w:rStyle w:val="StyleUnderline"/>
          <w:highlight w:val="cyan"/>
        </w:rPr>
        <w:t>We need</w:t>
      </w:r>
      <w:r w:rsidRPr="00C438A5">
        <w:t xml:space="preserve"> pipeline </w:t>
      </w:r>
      <w:r w:rsidRPr="00C438A5">
        <w:rPr>
          <w:rStyle w:val="StyleUnderline"/>
        </w:rPr>
        <w:t xml:space="preserve">infrastructure and </w:t>
      </w:r>
      <w:r w:rsidRPr="00F83956">
        <w:rPr>
          <w:rStyle w:val="StyleUnderline"/>
          <w:highlight w:val="cyan"/>
        </w:rPr>
        <w:t>energy</w:t>
      </w:r>
      <w:r w:rsidRPr="00C438A5">
        <w:rPr>
          <w:rStyle w:val="StyleUnderline"/>
        </w:rPr>
        <w:t xml:space="preserve"> </w:t>
      </w:r>
      <w:r w:rsidRPr="00C26C68">
        <w:rPr>
          <w:rStyle w:val="StyleUnderline"/>
        </w:rPr>
        <w:t xml:space="preserve">generators </w:t>
      </w:r>
      <w:r w:rsidRPr="00F83956">
        <w:rPr>
          <w:rStyle w:val="StyleUnderline"/>
          <w:highlight w:val="cyan"/>
        </w:rPr>
        <w:t>to power factories and commercial facilities</w:t>
      </w:r>
      <w:r w:rsidRPr="00C438A5">
        <w:rPr>
          <w:rStyle w:val="StyleUnderline"/>
        </w:rPr>
        <w:t xml:space="preserve">, </w:t>
      </w:r>
      <w:r w:rsidRPr="00F83956">
        <w:rPr>
          <w:rStyle w:val="StyleUnderline"/>
          <w:highlight w:val="cyan"/>
        </w:rPr>
        <w:t>especially during a crisis</w:t>
      </w:r>
      <w:r w:rsidRPr="00C438A5">
        <w:rPr>
          <w:rStyle w:val="StyleUnderline"/>
        </w:rPr>
        <w:t>. America needs infrastructure that will sustain and protect our society in wartime and in peace. The current state of America’s infrastructure is not sustainable</w:t>
      </w:r>
      <w:r w:rsidRPr="00C438A5">
        <w:t xml:space="preserve">. I welcome President Trump’s </w:t>
      </w:r>
      <w:r w:rsidRPr="00C438A5">
        <w:rPr>
          <w:rStyle w:val="StyleUnderline"/>
        </w:rPr>
        <w:t xml:space="preserve">plan to repair and maintain </w:t>
      </w:r>
      <w:r w:rsidRPr="00C438A5">
        <w:t>it</w:t>
      </w:r>
      <w:r w:rsidRPr="00C438A5">
        <w:rPr>
          <w:rStyle w:val="StyleUnderline"/>
        </w:rPr>
        <w:t xml:space="preserve"> </w:t>
      </w:r>
      <w:r w:rsidRPr="00C438A5">
        <w:t xml:space="preserve">because </w:t>
      </w:r>
      <w:proofErr w:type="gramStart"/>
      <w:r w:rsidRPr="00C438A5">
        <w:rPr>
          <w:rStyle w:val="StyleUnderline"/>
        </w:rPr>
        <w:t>it’s</w:t>
      </w:r>
      <w:proofErr w:type="gramEnd"/>
      <w:r w:rsidRPr="00C438A5">
        <w:rPr>
          <w:rStyle w:val="StyleUnderline"/>
        </w:rPr>
        <w:t xml:space="preserve"> absolutely critical to our national security</w:t>
      </w:r>
      <w:r w:rsidRPr="00C438A5">
        <w:t>—and I know General Eisenhower would agree.</w:t>
      </w:r>
    </w:p>
    <w:p w14:paraId="3E7EDA8D" w14:textId="77777777" w:rsidR="00293E15" w:rsidRPr="00C438A5" w:rsidRDefault="00293E15" w:rsidP="00293E15">
      <w:pPr>
        <w:pStyle w:val="Heading3"/>
        <w:rPr>
          <w:rFonts w:cs="Times New Roman"/>
        </w:rPr>
      </w:pPr>
      <w:r w:rsidRPr="00C438A5">
        <w:rPr>
          <w:rFonts w:cs="Times New Roman"/>
        </w:rPr>
        <w:t xml:space="preserve">Impact – Grid </w:t>
      </w:r>
    </w:p>
    <w:p w14:paraId="23933B3A" w14:textId="77777777" w:rsidR="00293E15" w:rsidRPr="00C438A5" w:rsidRDefault="00293E15" w:rsidP="00293E15">
      <w:pPr>
        <w:pStyle w:val="Heading4"/>
        <w:rPr>
          <w:rFonts w:cs="Times New Roman"/>
        </w:rPr>
      </w:pPr>
      <w:r w:rsidRPr="00C438A5">
        <w:rPr>
          <w:rFonts w:cs="Times New Roman"/>
        </w:rPr>
        <w:t xml:space="preserve">Blackouts cause societal collapse and extinction. </w:t>
      </w:r>
    </w:p>
    <w:p w14:paraId="6253D80A" w14:textId="77777777" w:rsidR="00293E15" w:rsidRPr="00C438A5" w:rsidRDefault="00293E15" w:rsidP="00293E15">
      <w:pPr>
        <w:rPr>
          <w:rStyle w:val="Style13ptBold"/>
        </w:rPr>
      </w:pPr>
      <w:r w:rsidRPr="00C438A5">
        <w:rPr>
          <w:rStyle w:val="Style13ptBold"/>
        </w:rPr>
        <w:t>Rees 18</w:t>
      </w:r>
      <w:r w:rsidRPr="00C438A5">
        <w:rPr>
          <w:rStyle w:val="Style13ptBold"/>
          <w:b w:val="0"/>
          <w:sz w:val="20"/>
        </w:rPr>
        <w:t xml:space="preserve"> (Martin John Rees, Baron Rees of Ludlow, Kt, OM, FRS, </w:t>
      </w:r>
      <w:proofErr w:type="spellStart"/>
      <w:r w:rsidRPr="00C438A5">
        <w:rPr>
          <w:rStyle w:val="Style13ptBold"/>
          <w:b w:val="0"/>
          <w:sz w:val="20"/>
        </w:rPr>
        <w:t>FREng</w:t>
      </w:r>
      <w:proofErr w:type="spellEnd"/>
      <w:r w:rsidRPr="00C438A5">
        <w:rPr>
          <w:rStyle w:val="Style13ptBold"/>
          <w:b w:val="0"/>
          <w:sz w:val="20"/>
        </w:rPr>
        <w:t xml:space="preserve">, </w:t>
      </w:r>
      <w:proofErr w:type="spellStart"/>
      <w:r w:rsidRPr="00C438A5">
        <w:rPr>
          <w:rStyle w:val="Style13ptBold"/>
          <w:b w:val="0"/>
          <w:sz w:val="20"/>
        </w:rPr>
        <w:t>FMedSci</w:t>
      </w:r>
      <w:proofErr w:type="spellEnd"/>
      <w:r w:rsidRPr="00C438A5">
        <w:rPr>
          <w:rStyle w:val="Style13ptBold"/>
          <w:b w:val="0"/>
          <w:sz w:val="20"/>
        </w:rPr>
        <w:t>, FRAS is a British cosmologist and astrophysicist.; “On the Future: Prospects for Humanity”; pg. 108-109; October 16, 2018)//</w:t>
      </w:r>
      <w:proofErr w:type="spellStart"/>
      <w:proofErr w:type="gramStart"/>
      <w:r w:rsidRPr="00C438A5">
        <w:rPr>
          <w:rStyle w:val="Style13ptBold"/>
          <w:b w:val="0"/>
          <w:sz w:val="20"/>
        </w:rPr>
        <w:t>eleanor</w:t>
      </w:r>
      <w:proofErr w:type="spellEnd"/>
      <w:proofErr w:type="gramEnd"/>
    </w:p>
    <w:p w14:paraId="56C8D33C" w14:textId="64635D60" w:rsidR="00293E15" w:rsidRPr="00C438A5" w:rsidRDefault="00293E15" w:rsidP="00293E15">
      <w:r w:rsidRPr="00F83956">
        <w:rPr>
          <w:rStyle w:val="StyleUnderline"/>
          <w:highlight w:val="cyan"/>
        </w:rPr>
        <w:t>Our world</w:t>
      </w:r>
      <w:r w:rsidRPr="00C438A5">
        <w:rPr>
          <w:rStyle w:val="StyleUnderline"/>
        </w:rPr>
        <w:t xml:space="preserve"> increasingly </w:t>
      </w:r>
      <w:r w:rsidRPr="00F83956">
        <w:rPr>
          <w:rStyle w:val="StyleUnderline"/>
          <w:highlight w:val="cyan"/>
        </w:rPr>
        <w:t xml:space="preserve">depends on </w:t>
      </w:r>
      <w:r w:rsidRPr="00BD0B50">
        <w:rPr>
          <w:rStyle w:val="StyleUnderline"/>
        </w:rPr>
        <w:t>elaborate</w:t>
      </w:r>
      <w:r w:rsidRPr="00C438A5">
        <w:rPr>
          <w:rStyle w:val="StyleUnderline"/>
        </w:rPr>
        <w:t xml:space="preserve"> net- </w:t>
      </w:r>
      <w:proofErr w:type="gramStart"/>
      <w:r w:rsidRPr="00C438A5">
        <w:rPr>
          <w:rStyle w:val="StyleUnderline"/>
        </w:rPr>
        <w:t>works:</w:t>
      </w:r>
      <w:proofErr w:type="gramEnd"/>
      <w:r w:rsidRPr="00C438A5">
        <w:rPr>
          <w:rStyle w:val="StyleUnderline"/>
        </w:rPr>
        <w:t xml:space="preserve"> </w:t>
      </w:r>
      <w:r w:rsidRPr="00F83956">
        <w:rPr>
          <w:rStyle w:val="StyleUnderline"/>
          <w:highlight w:val="cyan"/>
        </w:rPr>
        <w:t>electricity</w:t>
      </w:r>
      <w:r w:rsidRPr="00C438A5">
        <w:rPr>
          <w:rStyle w:val="StyleUnderline"/>
        </w:rPr>
        <w:t xml:space="preserve"> power grids, air traffic control, international finance, globally dispersed </w:t>
      </w:r>
      <w:proofErr w:type="spellStart"/>
      <w:r w:rsidRPr="00C438A5">
        <w:rPr>
          <w:rStyle w:val="StyleUnderline"/>
        </w:rPr>
        <w:t>manu</w:t>
      </w:r>
      <w:proofErr w:type="spellEnd"/>
      <w:r w:rsidRPr="00C438A5">
        <w:rPr>
          <w:rStyle w:val="StyleUnderline"/>
        </w:rPr>
        <w:t xml:space="preserve">- </w:t>
      </w:r>
      <w:proofErr w:type="spellStart"/>
      <w:r w:rsidRPr="00C438A5">
        <w:rPr>
          <w:rStyle w:val="StyleUnderline"/>
        </w:rPr>
        <w:t>facturing</w:t>
      </w:r>
      <w:proofErr w:type="spellEnd"/>
      <w:r w:rsidRPr="00C438A5">
        <w:rPr>
          <w:rStyle w:val="StyleUnderline"/>
        </w:rPr>
        <w:t>, and so forth.</w:t>
      </w:r>
      <w:r w:rsidRPr="00C438A5">
        <w:t xml:space="preserve"> </w:t>
      </w:r>
      <w:r w:rsidRPr="00F83956">
        <w:rPr>
          <w:rStyle w:val="StyleUnderline"/>
          <w:highlight w:val="cyan"/>
        </w:rPr>
        <w:t>Unless</w:t>
      </w:r>
      <w:r w:rsidRPr="00C438A5">
        <w:rPr>
          <w:rStyle w:val="StyleUnderline"/>
        </w:rPr>
        <w:t xml:space="preserve"> these </w:t>
      </w:r>
      <w:r w:rsidRPr="00F83956">
        <w:rPr>
          <w:rStyle w:val="StyleUnderline"/>
          <w:highlight w:val="cyan"/>
        </w:rPr>
        <w:t>networks are highly resilient</w:t>
      </w:r>
      <w:r w:rsidRPr="00C438A5">
        <w:rPr>
          <w:rStyle w:val="StyleUnderline"/>
        </w:rPr>
        <w:t xml:space="preserve">, their </w:t>
      </w:r>
      <w:r w:rsidRPr="00F83956">
        <w:rPr>
          <w:rStyle w:val="StyleUnderline"/>
          <w:highlight w:val="cyan"/>
        </w:rPr>
        <w:t>benefits could be outweighed by catastrophic</w:t>
      </w:r>
      <w:r w:rsidRPr="00C438A5">
        <w:rPr>
          <w:rStyle w:val="StyleUnderline"/>
        </w:rPr>
        <w:t xml:space="preserve"> </w:t>
      </w:r>
      <w:r w:rsidRPr="00C438A5">
        <w:t xml:space="preserve">(albeit rare) </w:t>
      </w:r>
      <w:r w:rsidRPr="00F83956">
        <w:rPr>
          <w:rStyle w:val="StyleUnderline"/>
          <w:highlight w:val="cyan"/>
        </w:rPr>
        <w:t>breakdowns</w:t>
      </w:r>
      <w:r w:rsidRPr="00C438A5">
        <w:t xml:space="preserve">—real- world analogues of what happened in the 2008 global financial crisis. </w:t>
      </w:r>
      <w:r w:rsidRPr="00F83956">
        <w:rPr>
          <w:rStyle w:val="StyleUnderline"/>
          <w:highlight w:val="cyan"/>
        </w:rPr>
        <w:t xml:space="preserve">Cities would be </w:t>
      </w:r>
      <w:proofErr w:type="spellStart"/>
      <w:r w:rsidRPr="00F83956">
        <w:rPr>
          <w:rStyle w:val="Emphasis"/>
          <w:highlight w:val="cyan"/>
        </w:rPr>
        <w:t>paralysed</w:t>
      </w:r>
      <w:proofErr w:type="spellEnd"/>
      <w:r w:rsidRPr="00F83956">
        <w:rPr>
          <w:rStyle w:val="Emphasis"/>
          <w:highlight w:val="cyan"/>
        </w:rPr>
        <w:t xml:space="preserve"> without electricity</w:t>
      </w:r>
      <w:r w:rsidRPr="00F83956">
        <w:rPr>
          <w:rStyle w:val="StyleUnderline"/>
          <w:highlight w:val="cyan"/>
        </w:rPr>
        <w:t>—</w:t>
      </w:r>
      <w:r w:rsidRPr="00C438A5">
        <w:rPr>
          <w:rStyle w:val="StyleUnderline"/>
        </w:rPr>
        <w:t>the lights would go out, but that would be far from the most serious consequence.</w:t>
      </w:r>
      <w:r w:rsidRPr="00C438A5">
        <w:t xml:space="preserve"> </w:t>
      </w:r>
      <w:r w:rsidRPr="00C438A5">
        <w:rPr>
          <w:rStyle w:val="StyleUnderline"/>
        </w:rPr>
        <w:t xml:space="preserve">Within a few days our </w:t>
      </w:r>
      <w:r w:rsidRPr="00F83956">
        <w:rPr>
          <w:rStyle w:val="StyleUnderline"/>
          <w:highlight w:val="cyan"/>
        </w:rPr>
        <w:t xml:space="preserve">cities would be uninhabitable and an- </w:t>
      </w:r>
      <w:proofErr w:type="spellStart"/>
      <w:r w:rsidRPr="00F83956">
        <w:rPr>
          <w:rStyle w:val="StyleUnderline"/>
          <w:highlight w:val="cyan"/>
        </w:rPr>
        <w:t>archic</w:t>
      </w:r>
      <w:proofErr w:type="spellEnd"/>
      <w:r w:rsidRPr="00C438A5">
        <w:rPr>
          <w:rStyle w:val="StyleUnderline"/>
        </w:rPr>
        <w:t xml:space="preserve">. Air travel can spread a pandemic worldwide within days, wreaking havoc on the </w:t>
      </w:r>
      <w:proofErr w:type="spellStart"/>
      <w:r w:rsidRPr="00C438A5">
        <w:rPr>
          <w:rStyle w:val="StyleUnderline"/>
        </w:rPr>
        <w:t>disorganised</w:t>
      </w:r>
      <w:proofErr w:type="spellEnd"/>
      <w:r w:rsidRPr="00C438A5">
        <w:rPr>
          <w:rStyle w:val="StyleUnderline"/>
        </w:rPr>
        <w:t xml:space="preserve"> megacities of the developing world. And </w:t>
      </w:r>
      <w:r w:rsidRPr="00F83956">
        <w:rPr>
          <w:rStyle w:val="StyleUnderline"/>
          <w:highlight w:val="cyan"/>
        </w:rPr>
        <w:t>social media can spread</w:t>
      </w:r>
      <w:r w:rsidRPr="00C438A5">
        <w:rPr>
          <w:rStyle w:val="StyleUnderline"/>
        </w:rPr>
        <w:t xml:space="preserve"> panic and </w:t>
      </w:r>
      <w:proofErr w:type="spellStart"/>
      <w:r w:rsidRPr="00C438A5">
        <w:rPr>
          <w:rStyle w:val="StyleUnderline"/>
        </w:rPr>
        <w:t>rumour</w:t>
      </w:r>
      <w:proofErr w:type="spellEnd"/>
      <w:r w:rsidRPr="00C438A5">
        <w:rPr>
          <w:rStyle w:val="StyleUnderline"/>
        </w:rPr>
        <w:t xml:space="preserve">, and </w:t>
      </w:r>
      <w:r w:rsidRPr="00F83956">
        <w:rPr>
          <w:rStyle w:val="StyleUnderline"/>
          <w:highlight w:val="cyan"/>
        </w:rPr>
        <w:t>economic contagion</w:t>
      </w:r>
      <w:r w:rsidRPr="00C438A5">
        <w:rPr>
          <w:rStyle w:val="StyleUnderline"/>
        </w:rPr>
        <w:t xml:space="preserve">, literally </w:t>
      </w:r>
      <w:r w:rsidRPr="00F83956">
        <w:rPr>
          <w:rStyle w:val="StyleUnderline"/>
          <w:highlight w:val="cyan"/>
        </w:rPr>
        <w:t>at the speed of light</w:t>
      </w:r>
      <w:r w:rsidRPr="00C438A5">
        <w:rPr>
          <w:rStyle w:val="StyleUnderline"/>
        </w:rPr>
        <w:t>.</w:t>
      </w:r>
      <w:r w:rsidRPr="00C438A5">
        <w:t xml:space="preserve"> When we </w:t>
      </w:r>
      <w:proofErr w:type="spellStart"/>
      <w:r w:rsidRPr="00C438A5">
        <w:t>realise</w:t>
      </w:r>
      <w:proofErr w:type="spellEnd"/>
      <w:r w:rsidRPr="00C438A5">
        <w:t xml:space="preserve"> the power of biotech, robot- </w:t>
      </w:r>
      <w:proofErr w:type="spellStart"/>
      <w:r w:rsidRPr="00C438A5">
        <w:t>ics</w:t>
      </w:r>
      <w:proofErr w:type="spellEnd"/>
      <w:r w:rsidRPr="00C438A5">
        <w:t xml:space="preserve">, cybertechnology, and AI—and, still more, their potential in the coming decades—we </w:t>
      </w:r>
      <w:proofErr w:type="gramStart"/>
      <w:r w:rsidRPr="00C438A5">
        <w:t>can’t</w:t>
      </w:r>
      <w:proofErr w:type="gramEnd"/>
      <w:r w:rsidRPr="00C438A5">
        <w:t xml:space="preserve"> avoid anxieties about how this empowerment could be misused. The historical record reveals episodes when ‘</w:t>
      </w:r>
      <w:proofErr w:type="spellStart"/>
      <w:r w:rsidRPr="00C438A5">
        <w:t>civilisations</w:t>
      </w:r>
      <w:proofErr w:type="spellEnd"/>
      <w:r w:rsidRPr="00C438A5">
        <w:t xml:space="preserve">’ have crumbled and even been extinguished. </w:t>
      </w:r>
      <w:r w:rsidRPr="00C438A5">
        <w:rPr>
          <w:rStyle w:val="StyleUnderline"/>
        </w:rPr>
        <w:t xml:space="preserve">Our world is so interconnected </w:t>
      </w:r>
      <w:proofErr w:type="gramStart"/>
      <w:r w:rsidRPr="00F83956">
        <w:rPr>
          <w:rStyle w:val="StyleUnderline"/>
          <w:highlight w:val="cyan"/>
        </w:rPr>
        <w:t>it’s</w:t>
      </w:r>
      <w:proofErr w:type="gramEnd"/>
      <w:r w:rsidRPr="00F83956">
        <w:rPr>
          <w:rStyle w:val="StyleUnderline"/>
          <w:highlight w:val="cyan"/>
        </w:rPr>
        <w:t xml:space="preserve"> unlikely a catastrophe could hit any region without</w:t>
      </w:r>
      <w:r w:rsidRPr="00C438A5">
        <w:rPr>
          <w:rStyle w:val="StyleUnderline"/>
        </w:rPr>
        <w:t xml:space="preserve"> its </w:t>
      </w:r>
      <w:r w:rsidRPr="00BD0B50">
        <w:rPr>
          <w:rStyle w:val="StyleUnderline"/>
        </w:rPr>
        <w:t xml:space="preserve">consequences </w:t>
      </w:r>
      <w:r w:rsidRPr="00F83956">
        <w:rPr>
          <w:rStyle w:val="StyleUnderline"/>
          <w:highlight w:val="cyan"/>
        </w:rPr>
        <w:t>cascading globally</w:t>
      </w:r>
      <w:r w:rsidRPr="00C438A5">
        <w:rPr>
          <w:rStyle w:val="StyleUnderline"/>
        </w:rPr>
        <w:t xml:space="preserve">. For the first time, we need to contemplate a </w:t>
      </w:r>
      <w:r w:rsidRPr="00F83956">
        <w:rPr>
          <w:rStyle w:val="StyleUnderline"/>
          <w:highlight w:val="cyan"/>
        </w:rPr>
        <w:t>collapse</w:t>
      </w:r>
      <w:r w:rsidRPr="00C438A5">
        <w:rPr>
          <w:rStyle w:val="StyleUnderline"/>
        </w:rPr>
        <w:t xml:space="preserve">—societal or ecological—that </w:t>
      </w:r>
      <w:r w:rsidRPr="00F83956">
        <w:rPr>
          <w:rStyle w:val="StyleUnderline"/>
          <w:highlight w:val="cyan"/>
        </w:rPr>
        <w:t>would</w:t>
      </w:r>
      <w:r w:rsidRPr="00C438A5">
        <w:rPr>
          <w:rStyle w:val="StyleUnderline"/>
        </w:rPr>
        <w:t xml:space="preserve"> </w:t>
      </w:r>
      <w:r w:rsidRPr="00F83956">
        <w:rPr>
          <w:rStyle w:val="StyleUnderline"/>
          <w:highlight w:val="cyan"/>
        </w:rPr>
        <w:t>be a</w:t>
      </w:r>
      <w:r w:rsidRPr="00C438A5">
        <w:rPr>
          <w:rStyle w:val="StyleUnderline"/>
        </w:rPr>
        <w:t xml:space="preserve"> truly </w:t>
      </w:r>
      <w:r w:rsidRPr="00F83956">
        <w:rPr>
          <w:rStyle w:val="StyleUnderline"/>
          <w:highlight w:val="cyan"/>
        </w:rPr>
        <w:t xml:space="preserve">global setback to </w:t>
      </w:r>
      <w:proofErr w:type="spellStart"/>
      <w:r w:rsidRPr="00F83956">
        <w:rPr>
          <w:rStyle w:val="StyleUnderline"/>
          <w:highlight w:val="cyan"/>
        </w:rPr>
        <w:t>civilisation</w:t>
      </w:r>
      <w:proofErr w:type="spellEnd"/>
      <w:r w:rsidRPr="00C438A5">
        <w:t xml:space="preserve">. The setback could be temporary. On the other hand, </w:t>
      </w:r>
      <w:r w:rsidRPr="00C438A5">
        <w:rPr>
          <w:rStyle w:val="StyleUnderline"/>
        </w:rPr>
        <w:t>it could be so devastating</w:t>
      </w:r>
      <w:r w:rsidRPr="00C438A5">
        <w:t xml:space="preserve"> (and could have entailed so much environmental or genetic deg- </w:t>
      </w:r>
      <w:proofErr w:type="spellStart"/>
      <w:r w:rsidRPr="00C438A5">
        <w:t>radation</w:t>
      </w:r>
      <w:proofErr w:type="spellEnd"/>
      <w:r w:rsidRPr="00C438A5">
        <w:t xml:space="preserve">) </w:t>
      </w:r>
      <w:r w:rsidRPr="00C438A5">
        <w:rPr>
          <w:rStyle w:val="StyleUnderline"/>
        </w:rPr>
        <w:t xml:space="preserve">that the </w:t>
      </w:r>
      <w:r w:rsidRPr="00F83956">
        <w:rPr>
          <w:rStyle w:val="Emphasis"/>
          <w:highlight w:val="cyan"/>
        </w:rPr>
        <w:t>survivors could never regenerate</w:t>
      </w:r>
      <w:r w:rsidRPr="00C438A5">
        <w:rPr>
          <w:rStyle w:val="StyleUnderline"/>
        </w:rPr>
        <w:t xml:space="preserve"> </w:t>
      </w:r>
      <w:r w:rsidRPr="00C438A5">
        <w:t xml:space="preserve">a </w:t>
      </w:r>
      <w:proofErr w:type="spellStart"/>
      <w:r w:rsidRPr="00C438A5">
        <w:t>civilisation</w:t>
      </w:r>
      <w:proofErr w:type="spellEnd"/>
      <w:r w:rsidRPr="00C438A5">
        <w:rPr>
          <w:rStyle w:val="StyleUnderline"/>
        </w:rPr>
        <w:t xml:space="preserve"> </w:t>
      </w:r>
      <w:r w:rsidRPr="00C438A5">
        <w:t>at the present level.</w:t>
      </w:r>
    </w:p>
    <w:p w14:paraId="715C897F" w14:textId="77777777" w:rsidR="00293E15" w:rsidRPr="00C438A5" w:rsidRDefault="00293E15" w:rsidP="00293E15">
      <w:pPr>
        <w:pStyle w:val="Heading4"/>
        <w:rPr>
          <w:rFonts w:cs="Times New Roman"/>
        </w:rPr>
      </w:pPr>
      <w:r w:rsidRPr="00C438A5">
        <w:rPr>
          <w:rFonts w:cs="Times New Roman"/>
        </w:rPr>
        <w:t xml:space="preserve">Civilizational collapse and extinction. </w:t>
      </w:r>
    </w:p>
    <w:p w14:paraId="0613D223" w14:textId="77777777" w:rsidR="00293E15" w:rsidRPr="00C438A5" w:rsidRDefault="00293E15" w:rsidP="00293E15">
      <w:pPr>
        <w:rPr>
          <w:rStyle w:val="Style13ptBold"/>
        </w:rPr>
      </w:pPr>
      <w:proofErr w:type="spellStart"/>
      <w:r w:rsidRPr="00C438A5">
        <w:rPr>
          <w:rStyle w:val="Style13ptBold"/>
        </w:rPr>
        <w:t>Friedemann</w:t>
      </w:r>
      <w:proofErr w:type="spellEnd"/>
      <w:r w:rsidRPr="00C438A5">
        <w:rPr>
          <w:rStyle w:val="Style13ptBold"/>
        </w:rPr>
        <w:t xml:space="preserve"> 16</w:t>
      </w:r>
      <w:r w:rsidRPr="00C438A5">
        <w:rPr>
          <w:rStyle w:val="Style13ptBold"/>
          <w:b w:val="0"/>
          <w:sz w:val="20"/>
        </w:rPr>
        <w:t xml:space="preserve"> (Alice </w:t>
      </w:r>
      <w:proofErr w:type="spellStart"/>
      <w:r w:rsidRPr="00C438A5">
        <w:rPr>
          <w:rStyle w:val="Style13ptBold"/>
          <w:b w:val="0"/>
          <w:sz w:val="20"/>
        </w:rPr>
        <w:t>Friedemann</w:t>
      </w:r>
      <w:proofErr w:type="spellEnd"/>
      <w:r w:rsidRPr="00C438A5">
        <w:rPr>
          <w:rStyle w:val="Style13ptBold"/>
          <w:b w:val="0"/>
          <w:sz w:val="20"/>
        </w:rPr>
        <w:t xml:space="preserve"> is the founder of EnergySkeptic.com and the author of “Life After Fossil Fuels: A Reality Check on Alternative Energy”; “Electromagnetic pulse threat to infrastructure: U.S. House hearings 2012 &amp; 2014”; Energy Skeptic; January 24, 2016; </w:t>
      </w:r>
      <w:hyperlink r:id="rId268" w:history="1">
        <w:r w:rsidRPr="00C438A5">
          <w:rPr>
            <w:rStyle w:val="Style13ptBold"/>
            <w:b w:val="0"/>
            <w:sz w:val="20"/>
          </w:rPr>
          <w:t>https://energyskeptic.com/2016/the-scariest-u-s-house-session-ever-electromagnetic-pulse-and-the-fall-of-civilization/</w:t>
        </w:r>
      </w:hyperlink>
      <w:r w:rsidRPr="00C438A5">
        <w:rPr>
          <w:rStyle w:val="Style13ptBold"/>
          <w:b w:val="0"/>
          <w:sz w:val="20"/>
        </w:rPr>
        <w:t>) Accessed 6/26/21//</w:t>
      </w:r>
      <w:proofErr w:type="spellStart"/>
      <w:r w:rsidRPr="00C438A5">
        <w:rPr>
          <w:rStyle w:val="Style13ptBold"/>
          <w:b w:val="0"/>
          <w:sz w:val="20"/>
        </w:rPr>
        <w:t>eleanor</w:t>
      </w:r>
      <w:proofErr w:type="spellEnd"/>
    </w:p>
    <w:p w14:paraId="32805A0F" w14:textId="53021EF7" w:rsidR="00293E15" w:rsidRPr="0041757C" w:rsidRDefault="00293E15" w:rsidP="00293E15">
      <w:pPr>
        <w:rPr>
          <w:sz w:val="22"/>
          <w:u w:val="single"/>
        </w:rPr>
      </w:pPr>
      <w:r w:rsidRPr="00F83956">
        <w:rPr>
          <w:rStyle w:val="StyleUnderline"/>
          <w:highlight w:val="cyan"/>
        </w:rPr>
        <w:t>Modern civilization cannot exist</w:t>
      </w:r>
      <w:r w:rsidRPr="00C438A5">
        <w:rPr>
          <w:rStyle w:val="StyleUnderline"/>
        </w:rPr>
        <w:t xml:space="preserve"> for a protracted period </w:t>
      </w:r>
      <w:r w:rsidRPr="00F83956">
        <w:rPr>
          <w:rStyle w:val="StyleUnderline"/>
          <w:highlight w:val="cyan"/>
        </w:rPr>
        <w:t>without electricity</w:t>
      </w:r>
      <w:r w:rsidRPr="00C438A5">
        <w:t xml:space="preserve">. </w:t>
      </w:r>
      <w:r w:rsidRPr="00F83956">
        <w:rPr>
          <w:rStyle w:val="StyleUnderline"/>
          <w:highlight w:val="cyan"/>
        </w:rPr>
        <w:t>Within days</w:t>
      </w:r>
      <w:r w:rsidRPr="00C438A5">
        <w:rPr>
          <w:rStyle w:val="StyleUnderline"/>
        </w:rPr>
        <w:t xml:space="preserve"> of </w:t>
      </w:r>
      <w:r w:rsidRPr="00F83956">
        <w:rPr>
          <w:rStyle w:val="StyleUnderline"/>
          <w:highlight w:val="cyan"/>
        </w:rPr>
        <w:t>a blackout across the U</w:t>
      </w:r>
      <w:r w:rsidRPr="00C438A5">
        <w:rPr>
          <w:rStyle w:val="StyleUnderline"/>
        </w:rPr>
        <w:t xml:space="preserve">nited </w:t>
      </w:r>
      <w:r w:rsidRPr="00F83956">
        <w:rPr>
          <w:rStyle w:val="StyleUnderline"/>
          <w:highlight w:val="cyan"/>
        </w:rPr>
        <w:t>St</w:t>
      </w:r>
      <w:r w:rsidRPr="00C438A5">
        <w:rPr>
          <w:rStyle w:val="StyleUnderline"/>
        </w:rPr>
        <w:t xml:space="preserve">ates, a </w:t>
      </w:r>
      <w:r w:rsidRPr="00F83956">
        <w:rPr>
          <w:rStyle w:val="Emphasis"/>
          <w:highlight w:val="cyan"/>
        </w:rPr>
        <w:t>blackout</w:t>
      </w:r>
      <w:r w:rsidRPr="00BD0B50">
        <w:rPr>
          <w:rStyle w:val="Emphasis"/>
        </w:rPr>
        <w:t xml:space="preserve"> that </w:t>
      </w:r>
      <w:r w:rsidRPr="00F83956">
        <w:rPr>
          <w:rStyle w:val="Emphasis"/>
          <w:highlight w:val="cyan"/>
        </w:rPr>
        <w:t xml:space="preserve">could encompass the </w:t>
      </w:r>
      <w:r w:rsidRPr="00BD0B50">
        <w:rPr>
          <w:rStyle w:val="Emphasis"/>
        </w:rPr>
        <w:t xml:space="preserve">entire </w:t>
      </w:r>
      <w:r w:rsidRPr="00F83956">
        <w:rPr>
          <w:rStyle w:val="Emphasis"/>
          <w:highlight w:val="cyan"/>
        </w:rPr>
        <w:t>planet</w:t>
      </w:r>
      <w:r w:rsidRPr="00C438A5">
        <w:rPr>
          <w:rStyle w:val="Emphasis"/>
        </w:rPr>
        <w:t>,</w:t>
      </w:r>
      <w:r w:rsidRPr="00C438A5">
        <w:rPr>
          <w:rStyle w:val="StyleUnderline"/>
        </w:rPr>
        <w:t xml:space="preserve"> emergency generators would run out of fuel, telecommunications would cease as would transportation due to gridlock, and eventually no fuel</w:t>
      </w:r>
      <w:r w:rsidRPr="00C438A5">
        <w:t xml:space="preserve">. </w:t>
      </w:r>
      <w:r w:rsidRPr="00F83956">
        <w:rPr>
          <w:rStyle w:val="StyleUnderline"/>
          <w:highlight w:val="cyan"/>
        </w:rPr>
        <w:t>Cities would have no</w:t>
      </w:r>
      <w:r w:rsidRPr="00C438A5">
        <w:rPr>
          <w:rStyle w:val="StyleUnderline"/>
        </w:rPr>
        <w:t xml:space="preserve"> running </w:t>
      </w:r>
      <w:r w:rsidRPr="00F83956">
        <w:rPr>
          <w:rStyle w:val="StyleUnderline"/>
          <w:highlight w:val="cyan"/>
        </w:rPr>
        <w:t>water and</w:t>
      </w:r>
      <w:r w:rsidRPr="00C438A5">
        <w:rPr>
          <w:rStyle w:val="StyleUnderline"/>
        </w:rPr>
        <w:t xml:space="preserve"> soon</w:t>
      </w:r>
      <w:r w:rsidRPr="00C438A5">
        <w:t xml:space="preserve">, within a few days, </w:t>
      </w:r>
      <w:r w:rsidRPr="00C438A5">
        <w:rPr>
          <w:rStyle w:val="StyleUnderline"/>
        </w:rPr>
        <w:t xml:space="preserve">exhaust their </w:t>
      </w:r>
      <w:r w:rsidRPr="00F83956">
        <w:rPr>
          <w:rStyle w:val="StyleUnderline"/>
          <w:highlight w:val="cyan"/>
        </w:rPr>
        <w:t>food</w:t>
      </w:r>
      <w:r w:rsidRPr="00C438A5">
        <w:rPr>
          <w:rStyle w:val="StyleUnderline"/>
        </w:rPr>
        <w:t xml:space="preserve"> supplies.</w:t>
      </w:r>
      <w:r w:rsidRPr="00C438A5">
        <w:t xml:space="preserve"> </w:t>
      </w:r>
      <w:r w:rsidRPr="00C438A5">
        <w:rPr>
          <w:rStyle w:val="StyleUnderline"/>
        </w:rPr>
        <w:t xml:space="preserve">Police, Fire, Emergency </w:t>
      </w:r>
      <w:proofErr w:type="gramStart"/>
      <w:r w:rsidRPr="00C438A5">
        <w:rPr>
          <w:rStyle w:val="StyleUnderline"/>
        </w:rPr>
        <w:t>Services</w:t>
      </w:r>
      <w:proofErr w:type="gramEnd"/>
      <w:r w:rsidRPr="00C438A5">
        <w:rPr>
          <w:rStyle w:val="StyleUnderline"/>
        </w:rPr>
        <w:t xml:space="preserve"> and hospitals cannot long operate in a blackout. </w:t>
      </w:r>
      <w:r w:rsidRPr="00F83956">
        <w:rPr>
          <w:rStyle w:val="StyleUnderline"/>
          <w:highlight w:val="cyan"/>
        </w:rPr>
        <w:t>Government</w:t>
      </w:r>
      <w:r w:rsidRPr="00C438A5">
        <w:rPr>
          <w:rStyle w:val="StyleUnderline"/>
        </w:rPr>
        <w:t xml:space="preserve"> and industry also </w:t>
      </w:r>
      <w:r w:rsidRPr="00F83956">
        <w:rPr>
          <w:rStyle w:val="StyleUnderline"/>
          <w:highlight w:val="cyan"/>
        </w:rPr>
        <w:t>need electricity</w:t>
      </w:r>
      <w:r w:rsidRPr="00C438A5">
        <w:rPr>
          <w:rStyle w:val="StyleUnderline"/>
        </w:rPr>
        <w:t xml:space="preserve"> </w:t>
      </w:r>
      <w:proofErr w:type="gramStart"/>
      <w:r w:rsidRPr="00C438A5">
        <w:rPr>
          <w:rStyle w:val="StyleUnderline"/>
        </w:rPr>
        <w:t xml:space="preserve">in order </w:t>
      </w:r>
      <w:r w:rsidRPr="00F83956">
        <w:rPr>
          <w:rStyle w:val="StyleUnderline"/>
          <w:highlight w:val="cyan"/>
        </w:rPr>
        <w:t>to</w:t>
      </w:r>
      <w:proofErr w:type="gramEnd"/>
      <w:r w:rsidRPr="00F83956">
        <w:rPr>
          <w:rStyle w:val="StyleUnderline"/>
          <w:highlight w:val="cyan"/>
        </w:rPr>
        <w:t xml:space="preserve"> operate</w:t>
      </w:r>
      <w:r w:rsidRPr="00C438A5">
        <w:rPr>
          <w:rStyle w:val="StyleUnderline"/>
        </w:rPr>
        <w:t xml:space="preserve">. </w:t>
      </w:r>
      <w:r w:rsidRPr="00C438A5">
        <w:t xml:space="preserve">The EMP Commission warns that </w:t>
      </w:r>
      <w:r w:rsidRPr="00F83956">
        <w:rPr>
          <w:rStyle w:val="StyleUnderline"/>
          <w:highlight w:val="cyan"/>
        </w:rPr>
        <w:t>a</w:t>
      </w:r>
      <w:r w:rsidRPr="00C438A5">
        <w:rPr>
          <w:rStyle w:val="StyleUnderline"/>
        </w:rPr>
        <w:t xml:space="preserve"> natural or nuclear</w:t>
      </w:r>
      <w:r w:rsidRPr="00C438A5">
        <w:t xml:space="preserve"> EMP </w:t>
      </w:r>
      <w:r w:rsidRPr="00F83956">
        <w:rPr>
          <w:rStyle w:val="StyleUnderline"/>
          <w:highlight w:val="cyan"/>
        </w:rPr>
        <w:t>event, given current unpreparedness</w:t>
      </w:r>
      <w:r w:rsidRPr="00C438A5">
        <w:rPr>
          <w:rStyle w:val="StyleUnderline"/>
        </w:rPr>
        <w:t xml:space="preserve">, </w:t>
      </w:r>
      <w:r w:rsidRPr="00F83956">
        <w:rPr>
          <w:rStyle w:val="StyleUnderline"/>
          <w:highlight w:val="cyan"/>
        </w:rPr>
        <w:t>would</w:t>
      </w:r>
      <w:r w:rsidRPr="00C438A5">
        <w:rPr>
          <w:rStyle w:val="StyleUnderline"/>
        </w:rPr>
        <w:t xml:space="preserve"> likely </w:t>
      </w:r>
      <w:r w:rsidRPr="00F83956">
        <w:rPr>
          <w:rStyle w:val="StyleUnderline"/>
          <w:highlight w:val="cyan"/>
        </w:rPr>
        <w:t xml:space="preserve">result in </w:t>
      </w:r>
      <w:r w:rsidRPr="00F83956">
        <w:rPr>
          <w:rStyle w:val="Emphasis"/>
          <w:highlight w:val="cyan"/>
        </w:rPr>
        <w:t>societal collapse</w:t>
      </w:r>
      <w:r w:rsidRPr="00C438A5">
        <w:rPr>
          <w:rStyle w:val="Emphasis"/>
        </w:rPr>
        <w:t xml:space="preserve">. </w:t>
      </w:r>
      <w:r w:rsidRPr="00C438A5">
        <w:rPr>
          <w:rStyle w:val="StyleUnderline"/>
        </w:rPr>
        <w:t>Terrorists, criminals, and even lone individuals can build a non-nuclear EMP weapon without great trouble or expense</w:t>
      </w:r>
      <w:r w:rsidRPr="00C438A5">
        <w:t xml:space="preserve">, working from Unclassified designs publicly available on the internet, and using parts available at any electronics store. In 2000, the Terrorism Panel of the House Armed Services Committee sponsored an experiment, recruiting a small team of amateur electronics enthusiasts to attempt constructing a radiofrequency weapon, relying only on unclassified design information and parts purchased from Radio Shack. The team, in 1 year, built two radiofrequency weapons of radically different designs. One was designed to fit inside the shipping crate for a Xerox machine, so it could be delivered to the Pentagon mail room where (in those more unguarded days before 9/11) it could slowly fry the Pentagon’s computers. The other radiofrequency weapon was designed to fit inside a small </w:t>
      </w:r>
      <w:proofErr w:type="spellStart"/>
      <w:r w:rsidRPr="00C438A5">
        <w:t>Volkswagon</w:t>
      </w:r>
      <w:proofErr w:type="spellEnd"/>
      <w:r w:rsidRPr="00C438A5">
        <w:t xml:space="preserve"> bus, so it could be driven down Wall Street and disrupt computers— and perhaps the National economy. Both designs were demonstrated and tested successfully during a special Congressional hearing for this purpose at the U.S. Army’s Aberdeen Proving Ground. Radiofrequency weapons are not merely a hypothetical threat. Terrorists, criminals, and disgruntled individuals have used home-made radiofrequency weapons. The U.S. military and foreign militaries have a wide variety of such weaponry. Moreover, non-nuclear EMP devices that could be used as radiofrequency weapons are publicly marketed for sale to anyone, usually advertised as ‘‘EMP simulators.’’ For example, one such simulator is advertised for public sale as an ‘‘EMP Suitcase.’’ This EMP simulator is designed to look like a suitcase, can be carried and operated by one person, and is purpose-built with a high energy radiofrequency output to destroy electronics. However, it has only a short radius of effect. Nonetheless, a terrorist or deranged individual who knows what he is doing, who has studied the electric grid for a major metropolitan area, could—armed with the ‘‘EMP Suitcase’’— black out a major city. A CLEAR AND PRESENT DANGER. An EMP weapon can be used by state actors who wish to level the battlefield by neutralizing the great technological advantage enjoyed by U.S. military forces. EMP is also the ideal means, the only means, whereby rogue states or terrorists could use a single nuclear weapon to destroy the United States and prevail in the War on Terrorism or some other conflict with a single blow. The EMP Commission also warned that states or terrorists could exploit U.S. vulnerability to EMP attack for coercion or blackmail: ‘‘Therefore, terrorists or state actors that possess relatively unsophisticated missiles armed with nuclear weapons may well calculate that, instead of destroying a city or military base, they may obtain the greatest political-military utility from one or a few such weapons by using them—or threatening their use—in an EMP attack.’’ The EMP Commission found that </w:t>
      </w:r>
      <w:r w:rsidRPr="00C438A5">
        <w:rPr>
          <w:rStyle w:val="StyleUnderline"/>
        </w:rPr>
        <w:t xml:space="preserve">states such as Russia, China, North Korea, and Iran have incorporated EMP attack into their military doctrines, </w:t>
      </w:r>
      <w:r w:rsidRPr="00C438A5">
        <w:t xml:space="preserve">and openly describe making EMP attacks against the United States. Indeed, the EMP Commission was established by Congress partly in response to a Russian nuclear EMP threat made to an official Congressional Delegation on May 2, 1999, </w:t>
      </w:r>
      <w:proofErr w:type="gramStart"/>
      <w:r w:rsidRPr="00C438A5">
        <w:t>in the midst of</w:t>
      </w:r>
      <w:proofErr w:type="gramEnd"/>
      <w:r w:rsidRPr="00C438A5">
        <w:t xml:space="preserve"> the Balkans crisis. Vladimir </w:t>
      </w:r>
      <w:proofErr w:type="spellStart"/>
      <w:r w:rsidRPr="00C438A5">
        <w:t>Lukin</w:t>
      </w:r>
      <w:proofErr w:type="spellEnd"/>
      <w:r w:rsidRPr="00C438A5">
        <w:t xml:space="preserve">, head of the Russian delegation and a former Ambassador to the United States, warned: ‘‘Hypothetically, if Russia really wanted to hurt the United States in retaliation for NATO’s bombing of Yugoslavia, Russia could fire an SLBM and detonate a single nuclear warhead at high altitude over the United States. The resulting EMP would massively disrupt U.S. communications and computer systems, shutting down everything.’’ China’s military doctrine also openly describes EMP attack as the ultimate asymmetric weapon, as it strikes at the very technology that is the basis of U.S. power. Where EMP is concerned, ‘‘The United States is more vulnerable to attacks than any other country in the world’’: ‘‘Some people might think that things </w:t>
      </w:r>
      <w:proofErr w:type="gramStart"/>
      <w:r w:rsidRPr="00C438A5">
        <w:t>similar to</w:t>
      </w:r>
      <w:proofErr w:type="gramEnd"/>
      <w:r w:rsidRPr="00C438A5">
        <w:t xml:space="preserve"> the ‘Pearl Harbor Incident’ are unlikely to take place during the information age. Yet it could be regarded as the ‘Pearl Harbor Incident’ of the 21st Century if a surprise attack is conducted against the enemy’s crucial information systems of command, control, and communications by such means as… electromagnetic pulse weapons… Even a superpower like the United States, which possesses nuclear missiles and powerful armed forces, cannot guarantee its immunity…In their own words, a highly computerized open society like the United States is extremely vulnerable to electronic attacks from all sides. This is because the U.S. economy, from banks to telephone systems and from power plants to iron and steel works, relies entirely on computer networks… When a country grows increasingly powerful economically and technologically…it will become increasingly dependent on modern information systems… The United States is more vulnerable to attacks than any other country in the world.’’ Iran—the world’s leading sponsor of international terrorism—in military writings openly describes EMP as a terrorist weapon, and as the ultimate weapon for prevailing over the West: ‘‘If the world’s industrial countries fail to devise effective ways to defend themselves against dangerous electronic assaults, then they will disintegrate within a few years… American soldiers would not be able to find food to eat nor would they be able to fire a single shot.’’ The threats are not merely words. The EMP Commission assesses that Russia has, as it openly declares in military writings, probably developed what Russia describes as a ‘‘Super-EMP’’ nuclear weapon—specifically designed to generate extraordinarily high EMP fields </w:t>
      </w:r>
      <w:proofErr w:type="gramStart"/>
      <w:r w:rsidRPr="00C438A5">
        <w:t>in order to</w:t>
      </w:r>
      <w:proofErr w:type="gramEnd"/>
      <w:r w:rsidRPr="00C438A5">
        <w:t xml:space="preserve"> paralyze even the best protected U.S. strategic and military forces. China probably also has Super-EMP weapons. North Korea too may possess or be developing a Super-EMP nuclear weapon, as alleged by credible Russian sources to the EMP Commission, and by open-source reporting from South Korean military intelligence. But any nuclear weapon, even a low-yield first generation device, could suffice to make a catastrophic EMP attack on the United States. Iran, although it is assessed as not yet having the bomb, is actively testing missile delivery </w:t>
      </w:r>
      <w:proofErr w:type="gramStart"/>
      <w:r w:rsidRPr="00C438A5">
        <w:t>systems</w:t>
      </w:r>
      <w:proofErr w:type="gramEnd"/>
      <w:r w:rsidRPr="00C438A5">
        <w:t xml:space="preserve"> and has practiced launches of its best missile, the Shahab–III, </w:t>
      </w:r>
      <w:proofErr w:type="spellStart"/>
      <w:r w:rsidRPr="00C438A5">
        <w:t>fuzing</w:t>
      </w:r>
      <w:proofErr w:type="spellEnd"/>
      <w:r w:rsidRPr="00C438A5">
        <w:t xml:space="preserve"> for high- altitude detonations, in exercises that look suspiciously like training for making EMP attacks. As noted earlier, Iran has also practiced launching from a ship a Scud, the world’s most common missile—possessed by over 60 nations, terrorist groups, and private collectors. A Scud might be the ideal choice for a ship-launched EMP attack against the United States intended to be executed anonymously, to escape any last-gasp U.S. retaliation. Unlike a nuclear weapon detonated in a city, a high-altitude EMP attack leaves no bomb debris for forensic analysis, no perpetrator ‘‘fingerprints.’’ Under present levels of preparedness, communications would be severely limited, restricted mainly to those few military communications networks that are hardened against EMP. Today’s </w:t>
      </w:r>
      <w:r w:rsidRPr="00C438A5">
        <w:rPr>
          <w:rStyle w:val="StyleUnderline"/>
        </w:rPr>
        <w:t xml:space="preserve">microelectronics are the foundation of our modern civilization, but are over 1 million times more vulnerable </w:t>
      </w:r>
      <w:r w:rsidRPr="00C438A5">
        <w:t>to EMP</w:t>
      </w:r>
      <w:r w:rsidRPr="00C438A5">
        <w:rPr>
          <w:rStyle w:val="StyleUnderline"/>
        </w:rPr>
        <w:t xml:space="preserve"> than the far more primitive and robust electronics</w:t>
      </w:r>
      <w:r w:rsidRPr="00C438A5">
        <w:t xml:space="preserve"> of the 1960s, that proved vulnerable during nuclear EMP tests of that era. Tests conducted by the EMP Commission confirmed empirically the theory that, </w:t>
      </w:r>
      <w:r w:rsidRPr="00C438A5">
        <w:rPr>
          <w:rStyle w:val="StyleUnderline"/>
        </w:rPr>
        <w:t>as modern microelectronics become ever smaller and more efficient, and operate ever faster on lower voltages, they also become ever more vulnerable</w:t>
      </w:r>
      <w:r w:rsidRPr="00C438A5">
        <w:t xml:space="preserve">, and can be destroyed or disrupted by much lower EMP field strengths. </w:t>
      </w:r>
      <w:r w:rsidRPr="00C438A5">
        <w:rPr>
          <w:rStyle w:val="StyleUnderline"/>
        </w:rPr>
        <w:t xml:space="preserve">Microelectronics and electronic systems are </w:t>
      </w:r>
      <w:proofErr w:type="gramStart"/>
      <w:r w:rsidRPr="00C438A5">
        <w:rPr>
          <w:rStyle w:val="StyleUnderline"/>
        </w:rPr>
        <w:t>everywhere, and</w:t>
      </w:r>
      <w:proofErr w:type="gramEnd"/>
      <w:r w:rsidRPr="00C438A5">
        <w:rPr>
          <w:rStyle w:val="StyleUnderline"/>
        </w:rPr>
        <w:t xml:space="preserve"> run virtually everything in the modern world. </w:t>
      </w:r>
      <w:proofErr w:type="gramStart"/>
      <w:r w:rsidRPr="00F83956">
        <w:rPr>
          <w:rStyle w:val="StyleUnderline"/>
          <w:highlight w:val="cyan"/>
        </w:rPr>
        <w:t>All</w:t>
      </w:r>
      <w:r w:rsidRPr="00C438A5">
        <w:rPr>
          <w:rStyle w:val="StyleUnderline"/>
        </w:rPr>
        <w:t xml:space="preserve"> of</w:t>
      </w:r>
      <w:proofErr w:type="gramEnd"/>
      <w:r w:rsidRPr="00C438A5">
        <w:rPr>
          <w:rStyle w:val="StyleUnderline"/>
        </w:rPr>
        <w:t xml:space="preserve"> the civilian critical </w:t>
      </w:r>
      <w:r w:rsidRPr="00F83956">
        <w:rPr>
          <w:rStyle w:val="StyleUnderline"/>
          <w:highlight w:val="cyan"/>
        </w:rPr>
        <w:t>infrastructures that sustain the economy</w:t>
      </w:r>
      <w:r w:rsidRPr="00C438A5">
        <w:rPr>
          <w:rStyle w:val="StyleUnderline"/>
        </w:rPr>
        <w:t xml:space="preserve"> of the United States, and the lives of 310 million Americans, </w:t>
      </w:r>
      <w:r w:rsidRPr="00F83956">
        <w:rPr>
          <w:rStyle w:val="StyleUnderline"/>
          <w:highlight w:val="cyan"/>
        </w:rPr>
        <w:t>depend</w:t>
      </w:r>
      <w:r w:rsidRPr="00C438A5">
        <w:rPr>
          <w:rStyle w:val="StyleUnderline"/>
        </w:rPr>
        <w:t>, directly or indirectly, up</w:t>
      </w:r>
      <w:r w:rsidRPr="00F83956">
        <w:rPr>
          <w:rStyle w:val="StyleUnderline"/>
          <w:highlight w:val="cyan"/>
        </w:rPr>
        <w:t>on electricity</w:t>
      </w:r>
      <w:r w:rsidRPr="00C438A5">
        <w:rPr>
          <w:rStyle w:val="StyleUnderline"/>
        </w:rPr>
        <w:t xml:space="preserve"> and electronic systems. </w:t>
      </w:r>
      <w:r w:rsidRPr="00C438A5">
        <w:t xml:space="preserve">Of special concern is the vulnerability to EMP of the Extra-High-Voltage (EHV) transformers, that are indispensable to the operation of the electric grid. EHV transformers drive electric current over long distances, from the point of generation to consumers (from the Niagara Falls hydroelectric facility to New York City, for example). The electric grid cannot operate without EHV transformers—which could be destroyed by an EMP event. The United States no longer manufactures EHV transformers. They must be manufactured and imported from overseas, from Germany or South Korea, the only two nations in the world that manufacture such transformers for export. Each EHV transformer must be custom-made for its unique role in the grid. A single EHV transformer typically requires 18 months to manufacture. The loss of large numbers of EHV transformers to an EMP event would plunge the United States into a </w:t>
      </w:r>
      <w:proofErr w:type="gramStart"/>
      <w:r w:rsidRPr="00C438A5">
        <w:t>protracted blackout lasting years</w:t>
      </w:r>
      <w:proofErr w:type="gramEnd"/>
      <w:r w:rsidRPr="00C438A5">
        <w:t xml:space="preserve">, with perhaps no hope of eventual recovery, as the society and population probably could not survive for even 1 year without electricity. Another key vulnerability to EMP </w:t>
      </w:r>
      <w:proofErr w:type="gramStart"/>
      <w:r w:rsidRPr="00C438A5">
        <w:t>are</w:t>
      </w:r>
      <w:proofErr w:type="gramEnd"/>
      <w:r w:rsidRPr="00C438A5">
        <w:t xml:space="preserve"> Supervisory Control And Data Acquisition systems (SCADAs). SCADAs essentially are small computers, numbering in the millions and ubiquitous everywhere in the critical infrastructures, that perform jobs previously performed by hundreds of thousands of human technicians during the 1960s and before, in the era prior to the microelectronics revolution. SCADAs do things like regulating the flow of electricity into a transformer, controlling the flow of gas through a pipeline, or running traffic control lights. SCADAs enable a few dozen people to run the critical infrastructures for an entire city, whereas previously hundreds or even thousands of technicians were necessary. Unfortunately, SCADAs are especially vulnerable to EMP. EHV transformers and SCADAs are the most important vulnerabilities to </w:t>
      </w:r>
      <w:proofErr w:type="gramStart"/>
      <w:r w:rsidRPr="00C438A5">
        <w:t>EMP, but</w:t>
      </w:r>
      <w:proofErr w:type="gramEnd"/>
      <w:r w:rsidRPr="00C438A5">
        <w:t xml:space="preserve"> are by no means the only vulnerabilities. Each of the critical infrastructures has their own unique vulnerabilities to EMP: The National electric grid, with its transformers and generators and electronic controls and thousands of miles of power lines, is a vast electronic machine—more vulnerable to EMP than any other critical infrastructure. Yet </w:t>
      </w:r>
      <w:r w:rsidRPr="00F83956">
        <w:rPr>
          <w:rStyle w:val="StyleUnderline"/>
          <w:highlight w:val="cyan"/>
        </w:rPr>
        <w:t>the</w:t>
      </w:r>
      <w:r w:rsidRPr="00C438A5">
        <w:rPr>
          <w:rStyle w:val="StyleUnderline"/>
        </w:rPr>
        <w:t xml:space="preserve"> </w:t>
      </w:r>
      <w:r w:rsidRPr="00BD0B50">
        <w:rPr>
          <w:rStyle w:val="StyleUnderline"/>
        </w:rPr>
        <w:t xml:space="preserve">electric </w:t>
      </w:r>
      <w:r w:rsidRPr="00F83956">
        <w:rPr>
          <w:rStyle w:val="StyleUnderline"/>
          <w:highlight w:val="cyan"/>
        </w:rPr>
        <w:t xml:space="preserve">grid is </w:t>
      </w:r>
      <w:r w:rsidRPr="00BD0B50">
        <w:rPr>
          <w:rStyle w:val="StyleUnderline"/>
        </w:rPr>
        <w:t xml:space="preserve">the </w:t>
      </w:r>
      <w:r w:rsidRPr="00F83956">
        <w:rPr>
          <w:rStyle w:val="Emphasis"/>
          <w:highlight w:val="cyan"/>
        </w:rPr>
        <w:t xml:space="preserve">most important of all </w:t>
      </w:r>
      <w:r w:rsidRPr="00BD0B50">
        <w:rPr>
          <w:rStyle w:val="Emphasis"/>
        </w:rPr>
        <w:t xml:space="preserve">critical </w:t>
      </w:r>
      <w:r w:rsidRPr="00F83956">
        <w:rPr>
          <w:rStyle w:val="Emphasis"/>
          <w:highlight w:val="cyan"/>
        </w:rPr>
        <w:t>infrastructures</w:t>
      </w:r>
      <w:r w:rsidRPr="00C438A5">
        <w:rPr>
          <w:rStyle w:val="Emphasis"/>
        </w:rPr>
        <w:t>,</w:t>
      </w:r>
      <w:r w:rsidRPr="00C438A5">
        <w:rPr>
          <w:rStyle w:val="StyleUnderline"/>
        </w:rPr>
        <w:t xml:space="preserve"> </w:t>
      </w:r>
      <w:r w:rsidRPr="00F83956">
        <w:rPr>
          <w:rStyle w:val="StyleUnderline"/>
          <w:highlight w:val="cyan"/>
        </w:rPr>
        <w:t>and i</w:t>
      </w:r>
      <w:r w:rsidRPr="00C438A5">
        <w:rPr>
          <w:rStyle w:val="StyleUnderline"/>
        </w:rPr>
        <w:t xml:space="preserve">s in fact </w:t>
      </w:r>
      <w:r w:rsidRPr="00F83956">
        <w:rPr>
          <w:rStyle w:val="StyleUnderline"/>
          <w:highlight w:val="cyan"/>
        </w:rPr>
        <w:t xml:space="preserve">the </w:t>
      </w:r>
      <w:r w:rsidRPr="00F83956">
        <w:rPr>
          <w:rStyle w:val="Emphasis"/>
          <w:highlight w:val="cyan"/>
        </w:rPr>
        <w:t>keystone</w:t>
      </w:r>
      <w:r w:rsidRPr="00C438A5">
        <w:rPr>
          <w:rStyle w:val="Emphasis"/>
        </w:rPr>
        <w:t xml:space="preserve"> </w:t>
      </w:r>
      <w:r w:rsidRPr="00F83956">
        <w:rPr>
          <w:rStyle w:val="Emphasis"/>
          <w:highlight w:val="cyan"/>
        </w:rPr>
        <w:t>supporting</w:t>
      </w:r>
      <w:r w:rsidRPr="00C438A5">
        <w:rPr>
          <w:rStyle w:val="Emphasis"/>
        </w:rPr>
        <w:t xml:space="preserve"> modern </w:t>
      </w:r>
      <w:r w:rsidRPr="00F83956">
        <w:rPr>
          <w:rStyle w:val="Emphasis"/>
          <w:highlight w:val="cyan"/>
        </w:rPr>
        <w:t>civilization</w:t>
      </w:r>
      <w:r w:rsidRPr="00C438A5">
        <w:rPr>
          <w:rStyle w:val="StyleUnderline"/>
        </w:rPr>
        <w:t xml:space="preserve">, </w:t>
      </w:r>
      <w:r w:rsidRPr="00F83956">
        <w:rPr>
          <w:rStyle w:val="StyleUnderline"/>
          <w:highlight w:val="cyan"/>
        </w:rPr>
        <w:t>as it powers all the</w:t>
      </w:r>
      <w:r w:rsidRPr="00C438A5">
        <w:rPr>
          <w:rStyle w:val="StyleUnderline"/>
        </w:rPr>
        <w:t xml:space="preserve"> other critical </w:t>
      </w:r>
      <w:r w:rsidRPr="00F83956">
        <w:rPr>
          <w:rStyle w:val="StyleUnderline"/>
          <w:highlight w:val="cyan"/>
        </w:rPr>
        <w:t>infrastructures</w:t>
      </w:r>
      <w:r w:rsidRPr="00C438A5">
        <w:t xml:space="preserve">. As of now </w:t>
      </w:r>
      <w:r w:rsidRPr="00F83956">
        <w:rPr>
          <w:rStyle w:val="StyleUnderline"/>
          <w:highlight w:val="cyan"/>
        </w:rPr>
        <w:t xml:space="preserve">it is our </w:t>
      </w:r>
      <w:r w:rsidRPr="00F83956">
        <w:rPr>
          <w:rStyle w:val="Emphasis"/>
          <w:highlight w:val="cyan"/>
        </w:rPr>
        <w:t>tech</w:t>
      </w:r>
      <w:r w:rsidRPr="00BD0B50">
        <w:rPr>
          <w:rStyle w:val="Emphasis"/>
        </w:rPr>
        <w:t xml:space="preserve">nological </w:t>
      </w:r>
      <w:r w:rsidRPr="00F83956">
        <w:rPr>
          <w:rStyle w:val="Emphasis"/>
          <w:highlight w:val="cyan"/>
        </w:rPr>
        <w:t>Achilles</w:t>
      </w:r>
      <w:r w:rsidRPr="00C438A5">
        <w:rPr>
          <w:rStyle w:val="Emphasis"/>
        </w:rPr>
        <w:t xml:space="preserve"> </w:t>
      </w:r>
      <w:r w:rsidRPr="00F83956">
        <w:rPr>
          <w:rStyle w:val="Emphasis"/>
          <w:highlight w:val="cyan"/>
        </w:rPr>
        <w:t>Heel</w:t>
      </w:r>
      <w:r w:rsidRPr="00C438A5">
        <w:rPr>
          <w:rStyle w:val="StyleUnderline"/>
        </w:rPr>
        <w:t>.</w:t>
      </w:r>
      <w:r w:rsidRPr="00C438A5">
        <w:t xml:space="preserve"> The EMP Commission found that, </w:t>
      </w:r>
      <w:r w:rsidRPr="00C438A5">
        <w:rPr>
          <w:rStyle w:val="StyleUnderline"/>
        </w:rPr>
        <w:t>if the electric grid collapses, so too will collapse all the other critical infrastructures. But, if the electric grid can be protected and recovered, so too all the other critical infrastructures can also be restored. Transportation is a critical infrastructure because modern civilization cannot exist without the goods and services moved by road, rail, ship, and air</w:t>
      </w:r>
      <w:r w:rsidRPr="00C438A5">
        <w:t xml:space="preserve">. Cars, trucks, locomotives, ships, and aircraft all have electronic components, motors, and controls that are potentially vulnerable to EMP. </w:t>
      </w:r>
      <w:r w:rsidRPr="00C438A5">
        <w:rPr>
          <w:rStyle w:val="StyleUnderline"/>
        </w:rPr>
        <w:t>Gas stations, fuel pipelines, and refineries that make petroleum products depend upon electronic components and cannot operate without electricity</w:t>
      </w:r>
      <w:r w:rsidRPr="00C438A5">
        <w:t xml:space="preserve">. Given our current state of unpreparedness, in the aftermath of a natural or nuclear EMP event, transportation systems would be paralyzed. Traffic control systems that avert traffic jams and collisions for road, rail, and air depend upon electronic systems, that the EMP Commission discovered are especially vulnerable to EMP. </w:t>
      </w:r>
      <w:r w:rsidRPr="00F83956">
        <w:rPr>
          <w:rStyle w:val="StyleUnderline"/>
          <w:highlight w:val="cyan"/>
        </w:rPr>
        <w:t>Communications is</w:t>
      </w:r>
      <w:r w:rsidRPr="00C438A5">
        <w:rPr>
          <w:rStyle w:val="StyleUnderline"/>
        </w:rPr>
        <w:t xml:space="preserve"> a critical infrastructure because modern economies and the cohesion and operation of modern societies depend</w:t>
      </w:r>
      <w:r w:rsidRPr="00C438A5">
        <w:t xml:space="preserve"> to a degree unprecedented in history </w:t>
      </w:r>
      <w:r w:rsidRPr="00C438A5">
        <w:rPr>
          <w:rStyle w:val="StyleUnderline"/>
        </w:rPr>
        <w:t>on the rapid movement of information—</w:t>
      </w:r>
      <w:r w:rsidRPr="00F83956">
        <w:rPr>
          <w:rStyle w:val="StyleUnderline"/>
          <w:highlight w:val="cyan"/>
        </w:rPr>
        <w:t>accomplished</w:t>
      </w:r>
      <w:r w:rsidRPr="00C438A5">
        <w:rPr>
          <w:rStyle w:val="StyleUnderline"/>
        </w:rPr>
        <w:t xml:space="preserve"> today</w:t>
      </w:r>
      <w:r w:rsidRPr="00C438A5">
        <w:t xml:space="preserve"> </w:t>
      </w:r>
      <w:r w:rsidRPr="00F83956">
        <w:rPr>
          <w:highlight w:val="cyan"/>
        </w:rPr>
        <w:t>mostly</w:t>
      </w:r>
      <w:r w:rsidRPr="00C438A5">
        <w:t xml:space="preserve"> </w:t>
      </w:r>
      <w:r w:rsidRPr="00C438A5">
        <w:rPr>
          <w:rStyle w:val="StyleUnderline"/>
        </w:rPr>
        <w:t xml:space="preserve">by </w:t>
      </w:r>
      <w:r w:rsidRPr="00F83956">
        <w:rPr>
          <w:rStyle w:val="StyleUnderline"/>
          <w:highlight w:val="cyan"/>
        </w:rPr>
        <w:t>electronic means</w:t>
      </w:r>
      <w:r w:rsidRPr="00C438A5">
        <w:t xml:space="preserve">. </w:t>
      </w:r>
      <w:r w:rsidRPr="00C438A5">
        <w:rPr>
          <w:rStyle w:val="StyleUnderline"/>
        </w:rPr>
        <w:t>Telephones, cell phones, personal computers, television, and radio</w:t>
      </w:r>
      <w:r w:rsidRPr="00C438A5">
        <w:t xml:space="preserve"> are all directly vulnerable to EMP, and </w:t>
      </w:r>
      <w:r w:rsidRPr="00C438A5">
        <w:rPr>
          <w:rStyle w:val="StyleUnderline"/>
        </w:rPr>
        <w:t>cannot operate without electricity</w:t>
      </w:r>
      <w:r w:rsidRPr="00C438A5">
        <w:t xml:space="preserve">. Satellites that operate at Low-Earth-Orbit (LEO) for communications, weather, scientific, and military purposes are vulnerable to EMP and to collateral effects from an EMP attack. Within weeks of an EMP event, the LEO satellites, which comprise most satellites, would probably be inoperable. </w:t>
      </w:r>
      <w:r w:rsidRPr="00C438A5">
        <w:rPr>
          <w:rStyle w:val="StyleUnderline"/>
        </w:rPr>
        <w:t xml:space="preserve">Banking and </w:t>
      </w:r>
      <w:r w:rsidRPr="00594AFB">
        <w:rPr>
          <w:rStyle w:val="StyleUnderline"/>
        </w:rPr>
        <w:t>finance</w:t>
      </w:r>
      <w:r w:rsidRPr="00C438A5">
        <w:rPr>
          <w:rStyle w:val="StyleUnderline"/>
        </w:rPr>
        <w:t xml:space="preserve"> are the critical infrastructure that </w:t>
      </w:r>
      <w:r w:rsidRPr="00594AFB">
        <w:rPr>
          <w:rStyle w:val="StyleUnderline"/>
        </w:rPr>
        <w:t>sustain modern economies</w:t>
      </w:r>
      <w:r w:rsidRPr="00C438A5">
        <w:t>. Whether it is the stock market, the financial records of a multinational corporation, or the ATM card of an individual—</w:t>
      </w:r>
      <w:r w:rsidRPr="00594AFB">
        <w:rPr>
          <w:rStyle w:val="StyleUnderline"/>
        </w:rPr>
        <w:t>financial transactions</w:t>
      </w:r>
      <w:r w:rsidRPr="00C438A5">
        <w:rPr>
          <w:rStyle w:val="StyleUnderline"/>
        </w:rPr>
        <w:t xml:space="preserve"> and record keeping all depend now at the macro- and micro-level upon computers and electronic automated systems. </w:t>
      </w:r>
      <w:r w:rsidRPr="00C438A5">
        <w:t xml:space="preserve">Many of these are directly vulnerable to EMP, and </w:t>
      </w:r>
      <w:r w:rsidRPr="00C438A5">
        <w:rPr>
          <w:rStyle w:val="StyleUnderline"/>
        </w:rPr>
        <w:t>none can operate without electricity</w:t>
      </w:r>
      <w:r w:rsidRPr="00C438A5">
        <w:t xml:space="preserve">. The EMP Commission found that an EMP event could transform the modern electronic economy into a feudal economy based on barter. </w:t>
      </w:r>
      <w:r w:rsidRPr="00C438A5">
        <w:rPr>
          <w:rStyle w:val="StyleUnderline"/>
        </w:rPr>
        <w:t xml:space="preserve">Food has always been vital to every person and every civilization. The critical </w:t>
      </w:r>
      <w:r w:rsidRPr="00F83956">
        <w:rPr>
          <w:rStyle w:val="StyleUnderline"/>
          <w:highlight w:val="cyan"/>
        </w:rPr>
        <w:t>infrastructure for</w:t>
      </w:r>
      <w:r w:rsidRPr="00C438A5">
        <w:rPr>
          <w:rStyle w:val="StyleUnderline"/>
        </w:rPr>
        <w:t xml:space="preserve"> producing, delivering, and storing food </w:t>
      </w:r>
      <w:r w:rsidRPr="00F83956">
        <w:rPr>
          <w:rStyle w:val="StyleUnderline"/>
          <w:highlight w:val="cyan"/>
        </w:rPr>
        <w:t>depends upon</w:t>
      </w:r>
      <w:r w:rsidRPr="00C438A5">
        <w:rPr>
          <w:rStyle w:val="StyleUnderline"/>
        </w:rPr>
        <w:t xml:space="preserve"> a complex web of technology, including </w:t>
      </w:r>
      <w:r w:rsidRPr="00F83956">
        <w:rPr>
          <w:rStyle w:val="StyleUnderline"/>
          <w:highlight w:val="cyan"/>
        </w:rPr>
        <w:t>machines</w:t>
      </w:r>
      <w:r w:rsidRPr="00C438A5">
        <w:t xml:space="preserve"> for planting and harvesting and packaging, refrigerated vehicles for long-haul transportation, and temperature-controlled warehouses. Modern technology enables over 98 percent of the U.S. National population to be fed by less than 2 percent of the population. Huge regional warehouses that resupply supermarkets constitute the National food reserves, enough food to feed the Nation for 30–60 days at normal consumption rates, </w:t>
      </w:r>
      <w:r w:rsidRPr="00C438A5">
        <w:rPr>
          <w:rStyle w:val="StyleUnderline"/>
        </w:rPr>
        <w:t xml:space="preserve">the </w:t>
      </w:r>
      <w:r w:rsidRPr="00F83956">
        <w:rPr>
          <w:rStyle w:val="StyleUnderline"/>
          <w:highlight w:val="cyan"/>
        </w:rPr>
        <w:t>warehoused food preserved</w:t>
      </w:r>
      <w:r w:rsidRPr="00C438A5">
        <w:rPr>
          <w:rStyle w:val="StyleUnderline"/>
        </w:rPr>
        <w:t xml:space="preserve"> </w:t>
      </w:r>
      <w:r w:rsidRPr="00F83956">
        <w:rPr>
          <w:rStyle w:val="StyleUnderline"/>
          <w:highlight w:val="cyan"/>
        </w:rPr>
        <w:t>by</w:t>
      </w:r>
      <w:r w:rsidRPr="00C438A5">
        <w:rPr>
          <w:rStyle w:val="StyleUnderline"/>
        </w:rPr>
        <w:t xml:space="preserve"> refrigeration and temperature control systems that typically have enough emergency </w:t>
      </w:r>
      <w:r w:rsidRPr="00F83956">
        <w:rPr>
          <w:rStyle w:val="StyleUnderline"/>
          <w:highlight w:val="cyan"/>
        </w:rPr>
        <w:t>electrical powe</w:t>
      </w:r>
      <w:r w:rsidRPr="00F83956">
        <w:rPr>
          <w:highlight w:val="cyan"/>
        </w:rPr>
        <w:t>r</w:t>
      </w:r>
      <w:r w:rsidRPr="00C438A5">
        <w:t xml:space="preserve"> (diesel or gas generators) </w:t>
      </w:r>
      <w:r w:rsidRPr="00F83956">
        <w:rPr>
          <w:rStyle w:val="StyleUnderline"/>
          <w:highlight w:val="cyan"/>
        </w:rPr>
        <w:t xml:space="preserve">to last </w:t>
      </w:r>
      <w:r w:rsidRPr="00594AFB">
        <w:rPr>
          <w:rStyle w:val="StyleUnderline"/>
        </w:rPr>
        <w:t>only</w:t>
      </w:r>
      <w:r w:rsidRPr="00C438A5">
        <w:rPr>
          <w:rStyle w:val="StyleUnderline"/>
        </w:rPr>
        <w:t xml:space="preserve"> about an average of </w:t>
      </w:r>
      <w:r w:rsidRPr="00F83956">
        <w:rPr>
          <w:rStyle w:val="StyleUnderline"/>
          <w:highlight w:val="cyan"/>
        </w:rPr>
        <w:t>3 days</w:t>
      </w:r>
      <w:r w:rsidRPr="00C438A5">
        <w:rPr>
          <w:rStyle w:val="StyleUnderline"/>
        </w:rPr>
        <w:t xml:space="preserve">. </w:t>
      </w:r>
      <w:r w:rsidRPr="00C438A5">
        <w:t xml:space="preserve">Experience with storm-induced blackouts proves that </w:t>
      </w:r>
      <w:r w:rsidRPr="00C438A5">
        <w:rPr>
          <w:rStyle w:val="StyleUnderline"/>
        </w:rPr>
        <w:t>when these big regional food warehouses lose electrical power, most of the food supply will rapidly spoil.</w:t>
      </w:r>
      <w:r w:rsidRPr="00C438A5">
        <w:t xml:space="preserve"> Farmers, less than 2 percent of the population as noted above, cannot feed 310 million Americans if deprived of the means that currently makes possible this technological miracle. </w:t>
      </w:r>
      <w:r w:rsidRPr="00F83956">
        <w:rPr>
          <w:rStyle w:val="StyleUnderline"/>
          <w:highlight w:val="cyan"/>
        </w:rPr>
        <w:t>Water</w:t>
      </w:r>
      <w:r w:rsidRPr="00C438A5">
        <w:t xml:space="preserve"> too </w:t>
      </w:r>
      <w:r w:rsidRPr="00C438A5">
        <w:rPr>
          <w:rStyle w:val="StyleUnderline"/>
        </w:rPr>
        <w:t xml:space="preserve">has always been </w:t>
      </w:r>
      <w:proofErr w:type="gramStart"/>
      <w:r w:rsidRPr="00C438A5">
        <w:rPr>
          <w:rStyle w:val="StyleUnderline"/>
        </w:rPr>
        <w:t>a basic necessity</w:t>
      </w:r>
      <w:proofErr w:type="gramEnd"/>
      <w:r w:rsidRPr="00C438A5">
        <w:rPr>
          <w:rStyle w:val="StyleUnderline"/>
        </w:rPr>
        <w:t xml:space="preserve"> to every person and civilization</w:t>
      </w:r>
      <w:r w:rsidRPr="00C438A5">
        <w:t xml:space="preserve">, even more crucial than food. </w:t>
      </w:r>
      <w:r w:rsidRPr="00C438A5">
        <w:rPr>
          <w:rStyle w:val="StyleUnderline"/>
        </w:rPr>
        <w:t xml:space="preserve">The critical </w:t>
      </w:r>
      <w:r w:rsidRPr="00F83956">
        <w:rPr>
          <w:rStyle w:val="StyleUnderline"/>
          <w:highlight w:val="cyan"/>
        </w:rPr>
        <w:t xml:space="preserve">infrastructure </w:t>
      </w:r>
      <w:r w:rsidRPr="00594AFB">
        <w:rPr>
          <w:rStyle w:val="StyleUnderline"/>
        </w:rPr>
        <w:t>for</w:t>
      </w:r>
      <w:r w:rsidRPr="00C438A5">
        <w:rPr>
          <w:rStyle w:val="StyleUnderline"/>
        </w:rPr>
        <w:t xml:space="preserve"> purifying and delivering potable water,</w:t>
      </w:r>
      <w:r w:rsidRPr="00C438A5">
        <w:t xml:space="preserve"> and for disposing of and treating </w:t>
      </w:r>
      <w:proofErr w:type="gramStart"/>
      <w:r w:rsidRPr="00C438A5">
        <w:t>waste water</w:t>
      </w:r>
      <w:proofErr w:type="gramEnd"/>
      <w:r w:rsidRPr="00C438A5">
        <w:t xml:space="preserve">, </w:t>
      </w:r>
      <w:r w:rsidRPr="00C438A5">
        <w:rPr>
          <w:rStyle w:val="StyleUnderline"/>
        </w:rPr>
        <w:t>is</w:t>
      </w:r>
      <w:r w:rsidRPr="00C438A5">
        <w:t xml:space="preserve"> a vast networked machine </w:t>
      </w:r>
      <w:r w:rsidRPr="00F83956">
        <w:rPr>
          <w:rStyle w:val="StyleUnderline"/>
          <w:highlight w:val="cyan"/>
        </w:rPr>
        <w:t>powered by electricity</w:t>
      </w:r>
      <w:r w:rsidRPr="00C438A5">
        <w:t xml:space="preserve"> that uses electrical pumps, screens, filters, paddles, and sprayers to purify and deliver drinkable water, and to remove and treat waste water. Much of the machinery in the water infrastructure is directly vulnerable to EMP. </w:t>
      </w:r>
      <w:r w:rsidRPr="00C438A5">
        <w:rPr>
          <w:rStyle w:val="StyleUnderline"/>
        </w:rPr>
        <w:t xml:space="preserve">The system cannot operate without vast amounts of electricity supplied by the power grid. </w:t>
      </w:r>
      <w:r w:rsidRPr="00C438A5">
        <w:t xml:space="preserve">A natural or nuclear EMP event would immediately deprive most of the U.S. National population of running water. Many natural sources of water—lakes, streams, and rivers—would be dangerously polluted by toxic wastes from sewage, industry, and hospitals that would backflow from or bypass wastewater treatment plants, that could no longer intake and treat pollutants without electric power. Many natural water sources that would normally be safe to drink, after an EMP event, would be polluted with human wastes including feces, industrial wastes including arsenic and heavy metals, and hospital wastes including pathogens. </w:t>
      </w:r>
      <w:r w:rsidRPr="00C438A5">
        <w:rPr>
          <w:rStyle w:val="StyleUnderline"/>
        </w:rPr>
        <w:t>Emergency services</w:t>
      </w:r>
      <w:r w:rsidRPr="00C438A5">
        <w:t xml:space="preserve"> such as police, fire, and hospitals are </w:t>
      </w:r>
      <w:r w:rsidRPr="00C438A5">
        <w:rPr>
          <w:rStyle w:val="StyleUnderline"/>
        </w:rPr>
        <w:t>the critical infrastructure that upholds the most basic functions of government and society—preserving law and order, protecting property and life.</w:t>
      </w:r>
      <w:r w:rsidRPr="00C438A5">
        <w:t xml:space="preserve"> Experience from protracted storm-induced blackouts has shown, for example in the aftermath of Hurricanes Andrew and Katrina, that </w:t>
      </w:r>
      <w:r w:rsidRPr="00C438A5">
        <w:rPr>
          <w:rStyle w:val="StyleUnderline"/>
        </w:rPr>
        <w:t>when the lights go out and communications systems fail and there is no gas for squad cars, fire trucks, and ambulances, the worst elements of society and the worst human instincts rapidly takeover</w:t>
      </w:r>
      <w:r w:rsidRPr="00C438A5">
        <w:t xml:space="preserve">. The EMP Commission found that, given </w:t>
      </w:r>
      <w:r w:rsidRPr="00C438A5">
        <w:rPr>
          <w:rStyle w:val="StyleUnderline"/>
        </w:rPr>
        <w:t>our current state of unpreparedness</w:t>
      </w:r>
      <w:r w:rsidRPr="00C438A5">
        <w:t xml:space="preserve">, a natural or nuclear EMP event </w:t>
      </w:r>
      <w:r w:rsidRPr="00C438A5">
        <w:rPr>
          <w:rStyle w:val="StyleUnderline"/>
        </w:rPr>
        <w:t>could create anarchic conditions that would profoundly challenge the existence of social order.</w:t>
      </w:r>
    </w:p>
    <w:p w14:paraId="010BAD2C" w14:textId="2CC44271" w:rsidR="00293E15" w:rsidRPr="00C438A5" w:rsidRDefault="00293E15" w:rsidP="00293E15">
      <w:pPr>
        <w:pStyle w:val="Heading2"/>
        <w:rPr>
          <w:rFonts w:cs="Times New Roman"/>
        </w:rPr>
      </w:pPr>
      <w:proofErr w:type="gramStart"/>
      <w:r w:rsidRPr="00C438A5">
        <w:rPr>
          <w:rFonts w:cs="Times New Roman"/>
        </w:rPr>
        <w:t>!---</w:t>
      </w:r>
      <w:proofErr w:type="gramEnd"/>
      <w:r>
        <w:rPr>
          <w:rFonts w:cs="Times New Roman"/>
        </w:rPr>
        <w:t>BROADBAND</w:t>
      </w:r>
    </w:p>
    <w:p w14:paraId="37FF1B8B" w14:textId="77777777" w:rsidR="00293E15" w:rsidRPr="00C438A5" w:rsidRDefault="00293E15" w:rsidP="00293E15">
      <w:pPr>
        <w:pStyle w:val="Heading3"/>
        <w:rPr>
          <w:rFonts w:cs="Times New Roman"/>
        </w:rPr>
      </w:pPr>
      <w:r w:rsidRPr="00C438A5">
        <w:rPr>
          <w:rFonts w:cs="Times New Roman"/>
        </w:rPr>
        <w:t>I/L - Broadband</w:t>
      </w:r>
    </w:p>
    <w:p w14:paraId="50D083EE" w14:textId="77777777" w:rsidR="00293E15" w:rsidRPr="00C438A5" w:rsidRDefault="00293E15" w:rsidP="00293E15">
      <w:pPr>
        <w:pStyle w:val="Heading4"/>
        <w:rPr>
          <w:rFonts w:cs="Times New Roman"/>
        </w:rPr>
      </w:pPr>
      <w:r w:rsidRPr="00C438A5">
        <w:rPr>
          <w:rFonts w:cs="Times New Roman"/>
        </w:rPr>
        <w:t xml:space="preserve">Infrastructure will include investment in broad band – that’s key to solve the rural-urban divide. </w:t>
      </w:r>
    </w:p>
    <w:p w14:paraId="6A621DFF" w14:textId="77777777" w:rsidR="00293E15" w:rsidRPr="00C438A5" w:rsidRDefault="00293E15" w:rsidP="00293E15">
      <w:pPr>
        <w:rPr>
          <w:rStyle w:val="Style13ptBold"/>
        </w:rPr>
      </w:pPr>
      <w:proofErr w:type="spellStart"/>
      <w:r w:rsidRPr="00C438A5">
        <w:rPr>
          <w:rStyle w:val="Style13ptBold"/>
        </w:rPr>
        <w:t>DeChiaro</w:t>
      </w:r>
      <w:proofErr w:type="spellEnd"/>
      <w:r w:rsidRPr="00C438A5">
        <w:rPr>
          <w:rStyle w:val="Style13ptBold"/>
        </w:rPr>
        <w:t xml:space="preserve"> 21 </w:t>
      </w:r>
      <w:r w:rsidRPr="00C438A5">
        <w:rPr>
          <w:rStyle w:val="Style13ptBold"/>
          <w:b w:val="0"/>
          <w:sz w:val="20"/>
        </w:rPr>
        <w:t xml:space="preserve">(Dean </w:t>
      </w:r>
      <w:proofErr w:type="spellStart"/>
      <w:r w:rsidRPr="00C438A5">
        <w:rPr>
          <w:rStyle w:val="Style13ptBold"/>
          <w:b w:val="0"/>
          <w:sz w:val="20"/>
        </w:rPr>
        <w:t>DeChiaro</w:t>
      </w:r>
      <w:proofErr w:type="spellEnd"/>
      <w:r w:rsidRPr="00C438A5">
        <w:rPr>
          <w:rStyle w:val="Style13ptBold"/>
          <w:b w:val="0"/>
          <w:sz w:val="20"/>
        </w:rPr>
        <w:t xml:space="preserve"> is a staff </w:t>
      </w:r>
      <w:proofErr w:type="spellStart"/>
      <w:r w:rsidRPr="00C438A5">
        <w:rPr>
          <w:rStyle w:val="Style13ptBold"/>
          <w:b w:val="0"/>
          <w:sz w:val="20"/>
        </w:rPr>
        <w:t>writter</w:t>
      </w:r>
      <w:proofErr w:type="spellEnd"/>
      <w:r w:rsidRPr="00C438A5">
        <w:rPr>
          <w:rStyle w:val="Style13ptBold"/>
          <w:b w:val="0"/>
          <w:sz w:val="20"/>
        </w:rPr>
        <w:t xml:space="preserve"> for Roll Call; “Next infrastructure bill aims to end ‘digital divide’”; Roll Call; March 16, 2021; </w:t>
      </w:r>
      <w:hyperlink r:id="rId269" w:history="1">
        <w:r w:rsidRPr="00C438A5">
          <w:rPr>
            <w:rStyle w:val="Style13ptBold"/>
            <w:b w:val="0"/>
            <w:sz w:val="20"/>
          </w:rPr>
          <w:t>https://www.rollcall.com/2021/03/16/next-infrastructure-bill-aims-to-end-digital-divide/</w:t>
        </w:r>
      </w:hyperlink>
      <w:r w:rsidRPr="00C438A5">
        <w:rPr>
          <w:rStyle w:val="Style13ptBold"/>
          <w:b w:val="0"/>
          <w:sz w:val="20"/>
        </w:rPr>
        <w:t>) Accessed 6/24/21//</w:t>
      </w:r>
      <w:proofErr w:type="spellStart"/>
      <w:r w:rsidRPr="00C438A5">
        <w:rPr>
          <w:rStyle w:val="Style13ptBold"/>
          <w:b w:val="0"/>
          <w:sz w:val="20"/>
        </w:rPr>
        <w:t>eleanor</w:t>
      </w:r>
      <w:proofErr w:type="spellEnd"/>
    </w:p>
    <w:p w14:paraId="229E3368" w14:textId="136AC393" w:rsidR="00293E15" w:rsidRPr="00C438A5" w:rsidRDefault="00293E15" w:rsidP="00293E15">
      <w:r w:rsidRPr="00C438A5">
        <w:t xml:space="preserve">Now that President Joe Biden has signed into law the $1.9 trillion pandemic relief package that Congress passed last week, </w:t>
      </w:r>
      <w:r w:rsidRPr="00C438A5">
        <w:rPr>
          <w:rStyle w:val="StyleUnderline"/>
        </w:rPr>
        <w:t xml:space="preserve">Democratic lawmakers are beginning to focus on the next big-ticket item on their legislative agenda, a massive infrastructure package, and the broadband money they plan to include in it. </w:t>
      </w:r>
      <w:r w:rsidRPr="00C438A5">
        <w:t xml:space="preserve">Several coronavirus-related aid packages that Congress passed since the start of the COVID-19 pandemic included money for broadband, but not on the scale that Democrats are eyeing for the upcoming package. Last week, Speaker Nancy </w:t>
      </w:r>
      <w:r w:rsidRPr="00F83956">
        <w:rPr>
          <w:rStyle w:val="StyleUnderline"/>
          <w:highlight w:val="cyan"/>
        </w:rPr>
        <w:t>Pelosi said broadband would be among the priorities for</w:t>
      </w:r>
      <w:r w:rsidRPr="00C438A5">
        <w:rPr>
          <w:rStyle w:val="StyleUnderline"/>
        </w:rPr>
        <w:t xml:space="preserve"> the upcoming </w:t>
      </w:r>
      <w:r w:rsidRPr="00F83956">
        <w:rPr>
          <w:rStyle w:val="StyleUnderline"/>
          <w:highlight w:val="cyan"/>
        </w:rPr>
        <w:t>infrastructure package</w:t>
      </w:r>
      <w:r w:rsidRPr="00C438A5">
        <w:rPr>
          <w:rStyle w:val="StyleUnderline"/>
        </w:rPr>
        <w:t xml:space="preserve">, </w:t>
      </w:r>
      <w:r w:rsidRPr="00C438A5">
        <w:t xml:space="preserve">which she called “big, bold and transformational.” Right on cue, all 32 </w:t>
      </w:r>
      <w:r w:rsidRPr="00F83956">
        <w:rPr>
          <w:rStyle w:val="StyleUnderline"/>
          <w:highlight w:val="cyan"/>
        </w:rPr>
        <w:t>Democrats</w:t>
      </w:r>
      <w:r w:rsidRPr="00C438A5">
        <w:rPr>
          <w:rStyle w:val="StyleUnderline"/>
        </w:rPr>
        <w:t xml:space="preserve"> on the House Energy and Commerce Committee </w:t>
      </w:r>
      <w:r w:rsidRPr="00F83956">
        <w:rPr>
          <w:rStyle w:val="StyleUnderline"/>
          <w:highlight w:val="cyan"/>
        </w:rPr>
        <w:t>proposed a</w:t>
      </w:r>
      <w:r w:rsidRPr="00C438A5">
        <w:rPr>
          <w:rStyle w:val="StyleUnderline"/>
        </w:rPr>
        <w:t xml:space="preserve"> far-reaching infrastructure </w:t>
      </w:r>
      <w:r w:rsidRPr="00F83956">
        <w:rPr>
          <w:rStyle w:val="StyleUnderline"/>
          <w:highlight w:val="cyan"/>
        </w:rPr>
        <w:t>measure that would</w:t>
      </w:r>
      <w:r w:rsidRPr="00C438A5">
        <w:rPr>
          <w:rStyle w:val="StyleUnderline"/>
        </w:rPr>
        <w:t xml:space="preserve"> authorize more than $109 billion to </w:t>
      </w:r>
      <w:r w:rsidRPr="00F83956">
        <w:rPr>
          <w:rStyle w:val="StyleUnderline"/>
          <w:highlight w:val="cyan"/>
        </w:rPr>
        <w:t>expand broadband access</w:t>
      </w:r>
      <w:r w:rsidRPr="00C438A5">
        <w:rPr>
          <w:rStyle w:val="StyleUnderline"/>
        </w:rPr>
        <w:t xml:space="preserve"> throughout the country </w:t>
      </w:r>
      <w:proofErr w:type="gramStart"/>
      <w:r w:rsidRPr="00C438A5">
        <w:rPr>
          <w:rStyle w:val="StyleUnderline"/>
        </w:rPr>
        <w:t xml:space="preserve">in an effort </w:t>
      </w:r>
      <w:r w:rsidRPr="00F83956">
        <w:rPr>
          <w:rStyle w:val="StyleUnderline"/>
          <w:highlight w:val="cyan"/>
        </w:rPr>
        <w:t>to</w:t>
      </w:r>
      <w:proofErr w:type="gramEnd"/>
      <w:r w:rsidRPr="00F83956">
        <w:rPr>
          <w:rStyle w:val="StyleUnderline"/>
          <w:highlight w:val="cyan"/>
        </w:rPr>
        <w:t xml:space="preserve"> close</w:t>
      </w:r>
      <w:r w:rsidRPr="00C438A5">
        <w:rPr>
          <w:rStyle w:val="StyleUnderline"/>
        </w:rPr>
        <w:t xml:space="preserve"> </w:t>
      </w:r>
      <w:r w:rsidRPr="00C438A5">
        <w:t>what’s become known as “</w:t>
      </w:r>
      <w:r w:rsidRPr="00F83956">
        <w:rPr>
          <w:rStyle w:val="StyleUnderline"/>
          <w:highlight w:val="cyan"/>
        </w:rPr>
        <w:t>the digital divide,” the gap between those who can access the internet</w:t>
      </w:r>
      <w:r w:rsidRPr="00C438A5">
        <w:rPr>
          <w:rStyle w:val="StyleUnderline"/>
        </w:rPr>
        <w:t xml:space="preserve"> at home </w:t>
      </w:r>
      <w:r w:rsidRPr="00F83956">
        <w:rPr>
          <w:rStyle w:val="StyleUnderline"/>
          <w:highlight w:val="cyan"/>
        </w:rPr>
        <w:t>and those who cannot</w:t>
      </w:r>
      <w:r w:rsidRPr="00C438A5">
        <w:rPr>
          <w:rStyle w:val="StyleUnderline"/>
        </w:rPr>
        <w:t xml:space="preserve">. </w:t>
      </w:r>
      <w:r w:rsidRPr="00C438A5">
        <w:t xml:space="preserve">Of that total, </w:t>
      </w:r>
      <w:r w:rsidRPr="00C438A5">
        <w:rPr>
          <w:rStyle w:val="StyleUnderline"/>
        </w:rPr>
        <w:t xml:space="preserve">$80 billion would be set aside for deploying new broadband networks or expanding existing ones to reach those who currently </w:t>
      </w:r>
      <w:proofErr w:type="gramStart"/>
      <w:r w:rsidRPr="00C438A5">
        <w:rPr>
          <w:rStyle w:val="StyleUnderline"/>
        </w:rPr>
        <w:t>can’t</w:t>
      </w:r>
      <w:proofErr w:type="gramEnd"/>
      <w:r w:rsidRPr="00C438A5">
        <w:rPr>
          <w:rStyle w:val="StyleUnderline"/>
        </w:rPr>
        <w:t xml:space="preserve"> get a signal.</w:t>
      </w:r>
      <w:r w:rsidRPr="00C438A5">
        <w:t xml:space="preserve"> The committee said </w:t>
      </w:r>
      <w:r w:rsidRPr="00C438A5">
        <w:rPr>
          <w:rStyle w:val="StyleUnderline"/>
        </w:rPr>
        <w:t xml:space="preserve">the </w:t>
      </w:r>
      <w:r w:rsidRPr="00F83956">
        <w:rPr>
          <w:rStyle w:val="StyleUnderline"/>
          <w:highlight w:val="cyan"/>
        </w:rPr>
        <w:t>investment would</w:t>
      </w:r>
      <w:r w:rsidRPr="00C438A5">
        <w:rPr>
          <w:rStyle w:val="StyleUnderline"/>
        </w:rPr>
        <w:t xml:space="preserve"> be enough to </w:t>
      </w:r>
      <w:r w:rsidRPr="00F83956">
        <w:rPr>
          <w:rStyle w:val="StyleUnderline"/>
          <w:highlight w:val="cyan"/>
        </w:rPr>
        <w:t xml:space="preserve">drive 100 percent </w:t>
      </w:r>
      <w:r w:rsidRPr="000E2373">
        <w:rPr>
          <w:rStyle w:val="StyleUnderline"/>
        </w:rPr>
        <w:t>connectivity throughout</w:t>
      </w:r>
      <w:r w:rsidRPr="00C438A5">
        <w:rPr>
          <w:rStyle w:val="StyleUnderline"/>
        </w:rPr>
        <w:t xml:space="preserve"> the country. </w:t>
      </w:r>
      <w:r w:rsidRPr="00C438A5">
        <w:t xml:space="preserve">The Federal Communications Commission would be responsible for awarding three-fourths of the $80 billion through a national bidding process, according to the bill summary, to “ensure the efficient distribution of the funds to areas that don’t have high-speed broadband internet service today.” The remainder of the funds would be given to the states to fill in connectivity gaps. An additional $15 billion would go toward implementing Next Generation 911 services, including systems that accept text messages, </w:t>
      </w:r>
      <w:proofErr w:type="gramStart"/>
      <w:r w:rsidRPr="00C438A5">
        <w:t>images</w:t>
      </w:r>
      <w:proofErr w:type="gramEnd"/>
      <w:r w:rsidRPr="00C438A5">
        <w:t xml:space="preserve"> or videos in emergencies when a phone call is not possible. Another $5 billion would be used to subsidize low-interest financing for broadband deployment projects and $8 billion in subsidies to help low-income families and students afford their monthly internet bill. </w:t>
      </w:r>
      <w:r w:rsidRPr="00C438A5">
        <w:rPr>
          <w:rStyle w:val="StyleUnderline"/>
        </w:rPr>
        <w:t xml:space="preserve">The proposed </w:t>
      </w:r>
      <w:r w:rsidRPr="000E2373">
        <w:rPr>
          <w:rStyle w:val="StyleUnderline"/>
        </w:rPr>
        <w:t>legislation</w:t>
      </w:r>
      <w:r w:rsidRPr="00C438A5">
        <w:t xml:space="preserve">, backed by Energy and Commerce Chairman Frank Pallone Jr., D-N.J., </w:t>
      </w:r>
      <w:r w:rsidRPr="000E2373">
        <w:rPr>
          <w:rStyle w:val="StyleUnderline"/>
        </w:rPr>
        <w:t>is one of the leading contenders to make up the broadband aspect</w:t>
      </w:r>
      <w:r w:rsidRPr="00C438A5">
        <w:rPr>
          <w:rStyle w:val="StyleUnderline"/>
        </w:rPr>
        <w:t xml:space="preserve"> of the coming infrastructure package</w:t>
      </w:r>
      <w:r w:rsidRPr="00C438A5">
        <w:t xml:space="preserve">. But </w:t>
      </w:r>
      <w:proofErr w:type="gramStart"/>
      <w:r w:rsidRPr="00C438A5">
        <w:t>it’s</w:t>
      </w:r>
      <w:proofErr w:type="gramEnd"/>
      <w:r w:rsidRPr="00C438A5">
        <w:t xml:space="preserve"> not the only one. (It </w:t>
      </w:r>
      <w:proofErr w:type="gramStart"/>
      <w:r w:rsidRPr="00C438A5">
        <w:t>wasn’t</w:t>
      </w:r>
      <w:proofErr w:type="gramEnd"/>
      <w:r w:rsidRPr="00C438A5">
        <w:t xml:space="preserve"> even the only one last week.) House Majority Whip James E. Clyburn, D-S.C., and Sen. Amy Klobuchar, D-Minn., last Thursday reintroduced legislation to authorize $94 billion in broadband spending. The legislation, also backed by Pallone, overlaps to an extent with the bill introduced by Energy and Commerce Democrats but has provisions specifically aimed at deploying service in unserved and underserved communities. “</w:t>
      </w:r>
      <w:r w:rsidRPr="00F83956">
        <w:rPr>
          <w:rStyle w:val="StyleUnderline"/>
          <w:highlight w:val="cyan"/>
        </w:rPr>
        <w:t>Access to broadband today will have t</w:t>
      </w:r>
      <w:r w:rsidRPr="00C438A5">
        <w:rPr>
          <w:rStyle w:val="StyleUnderline"/>
        </w:rPr>
        <w:t xml:space="preserve">he same </w:t>
      </w:r>
      <w:r w:rsidRPr="00F83956">
        <w:rPr>
          <w:rStyle w:val="StyleUnderline"/>
          <w:highlight w:val="cyan"/>
        </w:rPr>
        <w:t>dramatic impact on rural communities</w:t>
      </w:r>
      <w:r w:rsidRPr="00C438A5">
        <w:rPr>
          <w:rStyle w:val="StyleUnderline"/>
        </w:rPr>
        <w:t xml:space="preserve"> as the rural electrification efforts in the last century,”</w:t>
      </w:r>
      <w:r w:rsidRPr="00C438A5">
        <w:t xml:space="preserve"> Clyburn said in a statement. “When I formed the Rural Broadband Task Force, our mission was to address the digital divide. The disparate effects of that divide have been amplified during the COVID-19 pandemic and exposed the urgency of ensuring universal access to high-speed internet.” Clyburn’s proposal won immediate support from Democratic commissioners at the Federal Communications Commission, including acting Chairwoman Jessica </w:t>
      </w:r>
      <w:proofErr w:type="spellStart"/>
      <w:r w:rsidRPr="00C438A5">
        <w:t>Rosenworcel</w:t>
      </w:r>
      <w:proofErr w:type="spellEnd"/>
      <w:r w:rsidRPr="00C438A5">
        <w:t xml:space="preserve">, as well as a wide variety of industry groups and advocacy organizations. “For the last year the conversation around closing the digital divide has centered on short-term, urgent solutions necessitated by the COVID-19 pandemic,” John </w:t>
      </w:r>
      <w:proofErr w:type="spellStart"/>
      <w:r w:rsidRPr="00C438A5">
        <w:t>Windhausen</w:t>
      </w:r>
      <w:proofErr w:type="spellEnd"/>
      <w:r w:rsidRPr="00C438A5">
        <w:t xml:space="preserve"> Jr., executive director of the nonprofit Schools, Health &amp; Libraries Broadband Coalition, said in a statement. “While these efforts are critical, </w:t>
      </w:r>
      <w:r w:rsidRPr="00F83956">
        <w:rPr>
          <w:rStyle w:val="StyleUnderline"/>
          <w:highlight w:val="cyan"/>
        </w:rPr>
        <w:t>we</w:t>
      </w:r>
      <w:r w:rsidRPr="00C438A5">
        <w:t xml:space="preserve"> also </w:t>
      </w:r>
      <w:r w:rsidRPr="00F83956">
        <w:rPr>
          <w:rStyle w:val="StyleUnderline"/>
          <w:highlight w:val="cyan"/>
        </w:rPr>
        <w:t>need</w:t>
      </w:r>
      <w:r w:rsidRPr="00C438A5">
        <w:rPr>
          <w:rStyle w:val="StyleUnderline"/>
        </w:rPr>
        <w:t xml:space="preserve"> long-term </w:t>
      </w:r>
      <w:r w:rsidRPr="00F83956">
        <w:rPr>
          <w:rStyle w:val="StyleUnderline"/>
          <w:highlight w:val="cyan"/>
        </w:rPr>
        <w:t>solutions to address the</w:t>
      </w:r>
      <w:r w:rsidRPr="00C438A5">
        <w:rPr>
          <w:rStyle w:val="StyleUnderline"/>
        </w:rPr>
        <w:t xml:space="preserve"> enormous </w:t>
      </w:r>
      <w:r w:rsidRPr="00F83956">
        <w:rPr>
          <w:rStyle w:val="StyleUnderline"/>
          <w:highlight w:val="cyan"/>
        </w:rPr>
        <w:t>inequities</w:t>
      </w:r>
      <w:r w:rsidRPr="00C438A5">
        <w:rPr>
          <w:rStyle w:val="StyleUnderline"/>
        </w:rPr>
        <w:t xml:space="preserve"> in our broadband </w:t>
      </w:r>
      <w:proofErr w:type="gramStart"/>
      <w:r w:rsidRPr="00C438A5">
        <w:rPr>
          <w:rStyle w:val="StyleUnderline"/>
        </w:rPr>
        <w:t>landscape</w:t>
      </w:r>
      <w:proofErr w:type="gramEnd"/>
      <w:r w:rsidRPr="00C438A5">
        <w:rPr>
          <w:rStyle w:val="StyleUnderline"/>
        </w:rPr>
        <w:t xml:space="preserve"> so we are better prepared for the next crisis.” </w:t>
      </w:r>
      <w:r w:rsidRPr="00C438A5">
        <w:t xml:space="preserve">So far it </w:t>
      </w:r>
      <w:proofErr w:type="gramStart"/>
      <w:r w:rsidRPr="00C438A5">
        <w:t>isn’t</w:t>
      </w:r>
      <w:proofErr w:type="gramEnd"/>
      <w:r w:rsidRPr="00C438A5">
        <w:t xml:space="preserve"> clear exactly how Democrats plan to move their infrastructure bill through Congress. Party leaders have left open the possibility of bypassing the Senate filibuster by passing the infrastructure package through the budget reconciliation process, </w:t>
      </w:r>
      <w:proofErr w:type="gramStart"/>
      <w:r w:rsidRPr="00C438A5">
        <w:t>similar to</w:t>
      </w:r>
      <w:proofErr w:type="gramEnd"/>
      <w:r w:rsidRPr="00C438A5">
        <w:t xml:space="preserve"> last week’s relief package, but they say they first want to appeal for Republican support. Broadband, especially in rural areas, is a longtime priority for Republican lawmakers, but they have their own ideas for how it should be deployed. Mississippi Sen. Roger Wicker, the top Republican on the Senate Commerce, Science and Transportation Committee, earlier this month announced legislation that would use proceeds from an FCC spectrum auction to establish a rural broadband fund worth up to $65 billion. “</w:t>
      </w:r>
      <w:r w:rsidRPr="00C438A5">
        <w:rPr>
          <w:rStyle w:val="StyleUnderline"/>
        </w:rPr>
        <w:t>This legislation would preserve valuable resources to expand broadband access in unserved areas, secure the nation’s communications supply chain, and promote the development of next-generation technologies</w:t>
      </w:r>
      <w:r w:rsidRPr="00C438A5">
        <w:t>,” Wicker said in a statement.</w:t>
      </w:r>
    </w:p>
    <w:p w14:paraId="2A26DCD9" w14:textId="77777777" w:rsidR="00293E15" w:rsidRPr="00C438A5" w:rsidRDefault="00293E15" w:rsidP="00293E15">
      <w:pPr>
        <w:pStyle w:val="Heading4"/>
        <w:rPr>
          <w:rFonts w:cs="Times New Roman"/>
        </w:rPr>
      </w:pPr>
      <w:r w:rsidRPr="00C438A5">
        <w:rPr>
          <w:rFonts w:cs="Times New Roman"/>
        </w:rPr>
        <w:t xml:space="preserve">Broadband bridges the rural-urban divide. </w:t>
      </w:r>
    </w:p>
    <w:p w14:paraId="2FF32FEC" w14:textId="77777777" w:rsidR="00293E15" w:rsidRPr="00C438A5" w:rsidRDefault="00293E15" w:rsidP="00293E15">
      <w:pPr>
        <w:rPr>
          <w:rStyle w:val="Style13ptBold"/>
        </w:rPr>
      </w:pPr>
      <w:r w:rsidRPr="00C438A5">
        <w:rPr>
          <w:rStyle w:val="Style13ptBold"/>
        </w:rPr>
        <w:t xml:space="preserve">West &amp; </w:t>
      </w:r>
      <w:proofErr w:type="spellStart"/>
      <w:r w:rsidRPr="00C438A5">
        <w:rPr>
          <w:rStyle w:val="Style13ptBold"/>
        </w:rPr>
        <w:t>Karsten</w:t>
      </w:r>
      <w:proofErr w:type="spellEnd"/>
      <w:r w:rsidRPr="00C438A5">
        <w:rPr>
          <w:rStyle w:val="Style13ptBold"/>
        </w:rPr>
        <w:t xml:space="preserve"> 16</w:t>
      </w:r>
      <w:r w:rsidRPr="00C438A5">
        <w:rPr>
          <w:rStyle w:val="Style13ptBold"/>
          <w:b w:val="0"/>
          <w:sz w:val="20"/>
        </w:rPr>
        <w:t xml:space="preserve"> (Darrell M. West, Vice President and Director - Governance Studies Senior Fellow - Center for Technology Innovation; Jack </w:t>
      </w:r>
      <w:proofErr w:type="spellStart"/>
      <w:r w:rsidRPr="00C438A5">
        <w:rPr>
          <w:rStyle w:val="Style13ptBold"/>
          <w:b w:val="0"/>
          <w:sz w:val="20"/>
        </w:rPr>
        <w:t>Karsten</w:t>
      </w:r>
      <w:proofErr w:type="spellEnd"/>
      <w:r w:rsidRPr="00C438A5">
        <w:rPr>
          <w:rStyle w:val="Style13ptBold"/>
          <w:b w:val="0"/>
          <w:sz w:val="20"/>
        </w:rPr>
        <w:t xml:space="preserve">, Former Senior Research Analyst, Center for Technology Innovation - The Brookings Institution; “Rural and urban America divided by broadband access”; Brookings; July 18, 2016; </w:t>
      </w:r>
      <w:hyperlink r:id="rId270" w:history="1">
        <w:r w:rsidRPr="00C438A5">
          <w:rPr>
            <w:rStyle w:val="Style13ptBold"/>
            <w:b w:val="0"/>
            <w:sz w:val="20"/>
          </w:rPr>
          <w:t>https://www.brookings.edu/blog/techtank/2016/07/18/rural-and-urban-america-divided-by-broadband-access/</w:t>
        </w:r>
      </w:hyperlink>
      <w:r w:rsidRPr="00C438A5">
        <w:rPr>
          <w:rStyle w:val="Style13ptBold"/>
          <w:b w:val="0"/>
          <w:sz w:val="20"/>
        </w:rPr>
        <w:t>) Accessed 6/24/21//</w:t>
      </w:r>
      <w:proofErr w:type="spellStart"/>
      <w:r w:rsidRPr="00C438A5">
        <w:rPr>
          <w:rStyle w:val="Style13ptBold"/>
          <w:b w:val="0"/>
          <w:sz w:val="20"/>
        </w:rPr>
        <w:t>eleanor</w:t>
      </w:r>
      <w:proofErr w:type="spellEnd"/>
    </w:p>
    <w:p w14:paraId="1F824854" w14:textId="77777777" w:rsidR="00293E15" w:rsidRPr="00C438A5" w:rsidRDefault="00293E15" w:rsidP="00293E15">
      <w:r w:rsidRPr="00C438A5">
        <w:rPr>
          <w:rStyle w:val="StyleUnderline"/>
        </w:rPr>
        <w:t>The battle for broadband is far from over</w:t>
      </w:r>
      <w:r w:rsidRPr="00C438A5">
        <w:t xml:space="preserve"> with a recent court ruling upholding net neutrality. Most importantly, the decision maintains that the internet is a public utility, as critical as phone service and power. This preserves the Federal Communications Commission’s (FCC) authority to heavily regulate Internet Service Providers (ISPs) and internet infrastructure to ensure everyone can enjoy equal access to this public utility. However, these </w:t>
      </w:r>
      <w:r w:rsidRPr="00C438A5">
        <w:rPr>
          <w:rStyle w:val="StyleUnderline"/>
        </w:rPr>
        <w:t>new rules fail to rectify existing inequalities between urban and rural communities</w:t>
      </w:r>
      <w:r w:rsidRPr="00C438A5">
        <w:t xml:space="preserve">. The FCC in 2015 redefined broadband as connections with 25 megabits per second (Mbps) download speeds and 4 Mbps upload speeds. This is more than six times the previous standard of 4 Mbps download, allowing for multiple simultaneous video streams. According to the FCC’s 2016 Broadband Progress Report, </w:t>
      </w:r>
      <w:r w:rsidRPr="00F83956">
        <w:rPr>
          <w:rStyle w:val="StyleUnderline"/>
          <w:highlight w:val="cyan"/>
        </w:rPr>
        <w:t>10 percent of Americans lack access to broadband</w:t>
      </w:r>
      <w:r w:rsidRPr="00C438A5">
        <w:rPr>
          <w:rStyle w:val="StyleUnderline"/>
        </w:rPr>
        <w:t xml:space="preserve"> </w:t>
      </w:r>
      <w:r w:rsidRPr="00C438A5">
        <w:t xml:space="preserve">by this definition. </w:t>
      </w:r>
      <w:r w:rsidRPr="00C438A5">
        <w:rPr>
          <w:rStyle w:val="StyleUnderline"/>
        </w:rPr>
        <w:t xml:space="preserve">This number, however, fails to illustrate the stark contrast between rural and urban access to broadband. </w:t>
      </w:r>
      <w:r w:rsidRPr="00F83956">
        <w:rPr>
          <w:rStyle w:val="StyleUnderline"/>
          <w:highlight w:val="cyan"/>
        </w:rPr>
        <w:t>Rural areas have</w:t>
      </w:r>
      <w:r w:rsidRPr="00C438A5">
        <w:rPr>
          <w:rStyle w:val="StyleUnderline"/>
        </w:rPr>
        <w:t xml:space="preserve"> significantly </w:t>
      </w:r>
      <w:r w:rsidRPr="00F83956">
        <w:rPr>
          <w:rStyle w:val="StyleUnderline"/>
          <w:highlight w:val="cyan"/>
        </w:rPr>
        <w:t>slower internet</w:t>
      </w:r>
      <w:r w:rsidRPr="00C438A5">
        <w:rPr>
          <w:rStyle w:val="StyleUnderline"/>
        </w:rPr>
        <w:t xml:space="preserve"> </w:t>
      </w:r>
      <w:r w:rsidRPr="00F83956">
        <w:rPr>
          <w:rStyle w:val="StyleUnderline"/>
          <w:highlight w:val="cyan"/>
        </w:rPr>
        <w:t>access</w:t>
      </w:r>
      <w:r w:rsidRPr="00C438A5">
        <w:rPr>
          <w:rStyle w:val="StyleUnderline"/>
        </w:rPr>
        <w:t>, with 39 percent lacking access to broadband</w:t>
      </w:r>
      <w:r w:rsidRPr="00C438A5">
        <w:t xml:space="preserve"> of 25/4 Mbps, </w:t>
      </w:r>
      <w:r w:rsidRPr="00C438A5">
        <w:rPr>
          <w:rStyle w:val="StyleUnderline"/>
        </w:rPr>
        <w:t xml:space="preserve">compared to only 4 percent for urban areas. </w:t>
      </w:r>
      <w:r w:rsidRPr="00F83956">
        <w:rPr>
          <w:rStyle w:val="StyleUnderline"/>
          <w:highlight w:val="cyan"/>
        </w:rPr>
        <w:t>This</w:t>
      </w:r>
      <w:r w:rsidRPr="00C438A5">
        <w:rPr>
          <w:rStyle w:val="StyleUnderline"/>
        </w:rPr>
        <w:t xml:space="preserve"> rural/urban “</w:t>
      </w:r>
      <w:r w:rsidRPr="00F83956">
        <w:rPr>
          <w:rStyle w:val="StyleUnderline"/>
          <w:highlight w:val="cyan"/>
        </w:rPr>
        <w:t>digital divide</w:t>
      </w:r>
      <w:r w:rsidRPr="00C438A5">
        <w:rPr>
          <w:rStyle w:val="StyleUnderline"/>
        </w:rPr>
        <w:t xml:space="preserve">” in access severely </w:t>
      </w:r>
      <w:r w:rsidRPr="00F83956">
        <w:rPr>
          <w:rStyle w:val="StyleUnderline"/>
          <w:highlight w:val="cyan"/>
        </w:rPr>
        <w:t>limits rural populations</w:t>
      </w:r>
      <w:r w:rsidRPr="00C438A5">
        <w:rPr>
          <w:rStyle w:val="StyleUnderline"/>
        </w:rPr>
        <w:t xml:space="preserve"> from taking advantage of a critical component of modern life. </w:t>
      </w:r>
      <w:r w:rsidRPr="00C438A5">
        <w:t xml:space="preserve">While rural broadband access has improved with the help of the FCC, </w:t>
      </w:r>
      <w:r w:rsidRPr="00C438A5">
        <w:rPr>
          <w:rStyle w:val="StyleUnderline"/>
        </w:rPr>
        <w:t>the digital divide remains too large to bring rural communities fully into the digital age. The internet has become a necessity in modern life for communication, information services, and work.</w:t>
      </w:r>
      <w:r w:rsidRPr="00C438A5">
        <w:t xml:space="preserve"> The FCC has been responsible for universal service of telecommunications since its inception in 1934, creating equal access to communications like phone service. In 2007, the Joint Board of the FCC redefined the concept of universal service to include broadband. Coupled with the recent net neutrality decision, the FCC wields a powerful precedent to create equal access to broadband. </w:t>
      </w:r>
      <w:r w:rsidRPr="00C438A5">
        <w:rPr>
          <w:rStyle w:val="StyleUnderline"/>
        </w:rPr>
        <w:t>This discrepancy in access inhibits rural communities in often unforeseen ways</w:t>
      </w:r>
      <w:r w:rsidRPr="00C438A5">
        <w:t xml:space="preserve">. While their YouTube stream may not be the highest quality, </w:t>
      </w:r>
      <w:r w:rsidRPr="00F83956">
        <w:rPr>
          <w:rStyle w:val="StyleUnderline"/>
          <w:highlight w:val="cyan"/>
        </w:rPr>
        <w:t>rural communities</w:t>
      </w:r>
      <w:r w:rsidRPr="00C438A5">
        <w:rPr>
          <w:rStyle w:val="StyleUnderline"/>
        </w:rPr>
        <w:t xml:space="preserve"> may also be </w:t>
      </w:r>
      <w:r w:rsidRPr="00F83956">
        <w:rPr>
          <w:rStyle w:val="StyleUnderline"/>
          <w:highlight w:val="cyan"/>
        </w:rPr>
        <w:t xml:space="preserve">unable to </w:t>
      </w:r>
      <w:r w:rsidRPr="00E02D16">
        <w:rPr>
          <w:rStyle w:val="StyleUnderline"/>
        </w:rPr>
        <w:t>efficiently</w:t>
      </w:r>
      <w:r w:rsidRPr="00C438A5">
        <w:rPr>
          <w:rStyle w:val="StyleUnderline"/>
        </w:rPr>
        <w:t xml:space="preserve"> </w:t>
      </w:r>
      <w:r w:rsidRPr="00F83956">
        <w:rPr>
          <w:rStyle w:val="StyleUnderline"/>
          <w:highlight w:val="cyan"/>
        </w:rPr>
        <w:t>provide internet access to students</w:t>
      </w:r>
      <w:r w:rsidRPr="00C438A5">
        <w:rPr>
          <w:rStyle w:val="StyleUnderline"/>
        </w:rPr>
        <w:t xml:space="preserve"> in public schools</w:t>
      </w:r>
      <w:r w:rsidRPr="00C438A5">
        <w:t xml:space="preserve">. The FCC in 2013 established a standard of 100 Kbps per student, and by 2015, 77 percent of school districts met this standard. However, </w:t>
      </w:r>
      <w:r w:rsidRPr="00C438A5">
        <w:rPr>
          <w:rStyle w:val="StyleUnderline"/>
        </w:rPr>
        <w:t>rural schools lack access to high-speed fiber and pay more than twice as much for bandwidth.</w:t>
      </w:r>
      <w:r w:rsidRPr="00C438A5">
        <w:t xml:space="preserve"> In a growing world of personalized online curricula, internet-based research, and online testing, this severely restricts rural students from educational opportunities their urban counterparts may enjoy. Furthermore, </w:t>
      </w:r>
      <w:r w:rsidRPr="00C438A5">
        <w:rPr>
          <w:rStyle w:val="StyleUnderline"/>
        </w:rPr>
        <w:t>rural communities may be unable to access critical government services</w:t>
      </w:r>
      <w:r w:rsidRPr="00C438A5">
        <w:t xml:space="preserve">. From Social Security to FAFSA, </w:t>
      </w:r>
      <w:r w:rsidRPr="00C438A5">
        <w:rPr>
          <w:rStyle w:val="StyleUnderline"/>
        </w:rPr>
        <w:t>government services are transitioning to online access.</w:t>
      </w:r>
      <w:r w:rsidRPr="00C438A5">
        <w:t xml:space="preserve"> Tax forms and services are being increasingly streamlined through online portals and tools, and </w:t>
      </w:r>
      <w:r w:rsidRPr="00C438A5">
        <w:rPr>
          <w:rStyle w:val="StyleUnderline"/>
        </w:rPr>
        <w:t xml:space="preserve">with limited broadband speed, </w:t>
      </w:r>
      <w:r w:rsidRPr="00F83956">
        <w:rPr>
          <w:rStyle w:val="StyleUnderline"/>
          <w:highlight w:val="cyan"/>
        </w:rPr>
        <w:t>rural America</w:t>
      </w:r>
      <w:r w:rsidRPr="00C438A5">
        <w:rPr>
          <w:rStyle w:val="StyleUnderline"/>
        </w:rPr>
        <w:t xml:space="preserve"> may </w:t>
      </w:r>
      <w:r w:rsidRPr="00F83956">
        <w:rPr>
          <w:rStyle w:val="StyleUnderline"/>
          <w:highlight w:val="cyan"/>
        </w:rPr>
        <w:t xml:space="preserve">struggle to access </w:t>
      </w:r>
      <w:r w:rsidRPr="00E02D16">
        <w:rPr>
          <w:rStyle w:val="StyleUnderline"/>
        </w:rPr>
        <w:t>these</w:t>
      </w:r>
      <w:r w:rsidRPr="00C438A5">
        <w:rPr>
          <w:rStyle w:val="StyleUnderline"/>
        </w:rPr>
        <w:t xml:space="preserve"> </w:t>
      </w:r>
      <w:r w:rsidRPr="00F83956">
        <w:rPr>
          <w:rStyle w:val="StyleUnderline"/>
          <w:highlight w:val="cyan"/>
        </w:rPr>
        <w:t>services</w:t>
      </w:r>
      <w:r w:rsidRPr="00C438A5">
        <w:rPr>
          <w:rStyle w:val="StyleUnderline"/>
        </w:rPr>
        <w:t xml:space="preserve">. </w:t>
      </w:r>
      <w:r w:rsidRPr="00C438A5">
        <w:t xml:space="preserve">The FCC has worked to enable ISPs in rural communities. Rural markets present a massive entry costs for ISPs due to low population densities. Companies often </w:t>
      </w:r>
      <w:proofErr w:type="gramStart"/>
      <w:r w:rsidRPr="00C438A5">
        <w:t>have to</w:t>
      </w:r>
      <w:proofErr w:type="gramEnd"/>
      <w:r w:rsidRPr="00C438A5">
        <w:t xml:space="preserve"> lay their own fiber or cable to provide internet access, requiring extensive infrastructural investment. This barrier to entry greatly inhibits competition and limits the ability of ISPs to provide adequate high-speed coverage. However, the FCC has worked to mitigate these initial costs. Through its Connect America Fund, the FCC subsidizes some of the initial costs of ISPs entering rural markets, helping to bridge the divide in broadband access. To fulfill its role, the FCC must do more as a regulatory body to ensure equal access to this public utility. It has made efforts in recent years to expand the Connect America Fund, providing funding to create broadband access for over 7 million consumers over the next 6 years. However, </w:t>
      </w:r>
      <w:r w:rsidRPr="00C438A5">
        <w:rPr>
          <w:rStyle w:val="StyleUnderline"/>
        </w:rPr>
        <w:t>the FCC must expand access alongside advances in technology</w:t>
      </w:r>
      <w:r w:rsidRPr="00C438A5">
        <w:t xml:space="preserve"> rather than after the fact, </w:t>
      </w:r>
      <w:r w:rsidRPr="00C438A5">
        <w:rPr>
          <w:rStyle w:val="StyleUnderline"/>
        </w:rPr>
        <w:t>satisfying increased demands for faster internet with infrastructure growth</w:t>
      </w:r>
      <w:r w:rsidRPr="00C438A5">
        <w:t xml:space="preserve">. </w:t>
      </w:r>
      <w:r w:rsidRPr="00F83956">
        <w:rPr>
          <w:rStyle w:val="StyleUnderline"/>
          <w:highlight w:val="cyan"/>
        </w:rPr>
        <w:t>Otherwise</w:t>
      </w:r>
      <w:r w:rsidRPr="00C438A5">
        <w:rPr>
          <w:rStyle w:val="StyleUnderline"/>
        </w:rPr>
        <w:t xml:space="preserve">, rural </w:t>
      </w:r>
      <w:r w:rsidRPr="00F83956">
        <w:rPr>
          <w:rStyle w:val="StyleUnderline"/>
          <w:highlight w:val="cyan"/>
        </w:rPr>
        <w:t>communities will continue to play catch up</w:t>
      </w:r>
      <w:r w:rsidRPr="00C438A5">
        <w:rPr>
          <w:rStyle w:val="StyleUnderline"/>
        </w:rPr>
        <w:t xml:space="preserve"> with their urban counterparts and the U.S. will remain digitally divided</w:t>
      </w:r>
      <w:r w:rsidRPr="00C438A5">
        <w:t>.</w:t>
      </w:r>
    </w:p>
    <w:p w14:paraId="641D7EF4" w14:textId="77777777" w:rsidR="00293E15" w:rsidRPr="00C438A5" w:rsidRDefault="00293E15" w:rsidP="00293E15"/>
    <w:p w14:paraId="5A9C3892" w14:textId="77777777" w:rsidR="00293E15" w:rsidRPr="00C438A5" w:rsidRDefault="00293E15" w:rsidP="00293E15">
      <w:pPr>
        <w:pStyle w:val="Heading3"/>
        <w:rPr>
          <w:rFonts w:cs="Times New Roman"/>
        </w:rPr>
      </w:pPr>
      <w:r w:rsidRPr="00C438A5">
        <w:rPr>
          <w:rFonts w:cs="Times New Roman"/>
        </w:rPr>
        <w:t>Impact - Broadband</w:t>
      </w:r>
    </w:p>
    <w:p w14:paraId="36332264" w14:textId="77777777" w:rsidR="00293E15" w:rsidRPr="00C438A5" w:rsidRDefault="00293E15" w:rsidP="00293E15">
      <w:pPr>
        <w:pStyle w:val="Heading4"/>
        <w:rPr>
          <w:rFonts w:cs="Times New Roman"/>
        </w:rPr>
      </w:pPr>
      <w:r w:rsidRPr="00C438A5">
        <w:rPr>
          <w:rFonts w:cs="Times New Roman"/>
        </w:rPr>
        <w:t>Extinction.</w:t>
      </w:r>
    </w:p>
    <w:p w14:paraId="62BB18A3" w14:textId="77777777" w:rsidR="00293E15" w:rsidRPr="00C438A5" w:rsidRDefault="00293E15" w:rsidP="00293E15">
      <w:pPr>
        <w:rPr>
          <w:rStyle w:val="Style13ptBold"/>
        </w:rPr>
      </w:pPr>
      <w:r w:rsidRPr="00C438A5">
        <w:rPr>
          <w:rStyle w:val="Style13ptBold"/>
        </w:rPr>
        <w:t>WERF 17</w:t>
      </w:r>
      <w:r w:rsidRPr="00C438A5">
        <w:rPr>
          <w:rStyle w:val="Style13ptBold"/>
          <w:b w:val="0"/>
          <w:sz w:val="20"/>
        </w:rPr>
        <w:t xml:space="preserve"> (World Economic Forum; “The Global Risks Report 2017 12th Edition”; 2017; </w:t>
      </w:r>
      <w:hyperlink r:id="rId271" w:history="1">
        <w:r w:rsidRPr="00C438A5">
          <w:rPr>
            <w:rStyle w:val="Style13ptBold"/>
            <w:b w:val="0"/>
            <w:sz w:val="20"/>
          </w:rPr>
          <w:t>http://www3.weforum.org/docs/GRR17_Report_web.pdf</w:t>
        </w:r>
      </w:hyperlink>
      <w:r w:rsidRPr="00C438A5">
        <w:rPr>
          <w:rStyle w:val="Style13ptBold"/>
          <w:b w:val="0"/>
          <w:sz w:val="20"/>
        </w:rPr>
        <w:t>) Accessed 6/24/21//</w:t>
      </w:r>
      <w:proofErr w:type="spellStart"/>
      <w:proofErr w:type="gramStart"/>
      <w:r w:rsidRPr="00C438A5">
        <w:rPr>
          <w:rStyle w:val="Style13ptBold"/>
          <w:b w:val="0"/>
          <w:sz w:val="20"/>
        </w:rPr>
        <w:t>eleanor</w:t>
      </w:r>
      <w:proofErr w:type="spellEnd"/>
      <w:proofErr w:type="gramEnd"/>
    </w:p>
    <w:p w14:paraId="3EAD1BE7" w14:textId="77777777" w:rsidR="00293E15" w:rsidRPr="00C438A5" w:rsidRDefault="00293E15" w:rsidP="00293E15">
      <w:pPr>
        <w:rPr>
          <w:rStyle w:val="StyleUnderline"/>
        </w:rPr>
      </w:pPr>
      <w:r w:rsidRPr="00C438A5">
        <w:rPr>
          <w:sz w:val="14"/>
        </w:rPr>
        <w:t xml:space="preserve">The combination of </w:t>
      </w:r>
      <w:r w:rsidRPr="00F83956">
        <w:rPr>
          <w:rStyle w:val="StyleUnderline"/>
          <w:highlight w:val="cyan"/>
        </w:rPr>
        <w:t>economic inequality and</w:t>
      </w:r>
      <w:r w:rsidRPr="00C438A5">
        <w:rPr>
          <w:rStyle w:val="StyleUnderline"/>
        </w:rPr>
        <w:t xml:space="preserve"> political </w:t>
      </w:r>
      <w:r w:rsidRPr="00F83956">
        <w:rPr>
          <w:rStyle w:val="StyleUnderline"/>
          <w:highlight w:val="cyan"/>
        </w:rPr>
        <w:t>polarization</w:t>
      </w:r>
      <w:r w:rsidRPr="00C438A5">
        <w:rPr>
          <w:rStyle w:val="StyleUnderline"/>
        </w:rPr>
        <w:t xml:space="preserve"> threatens to </w:t>
      </w:r>
      <w:r w:rsidRPr="00F83956">
        <w:rPr>
          <w:rStyle w:val="StyleUnderline"/>
          <w:highlight w:val="cyan"/>
        </w:rPr>
        <w:t>amplify global risks</w:t>
      </w:r>
      <w:r w:rsidRPr="00C438A5">
        <w:rPr>
          <w:rStyle w:val="StyleUnderline"/>
        </w:rPr>
        <w:t>, fraying the social solidarity on which the legitimacy of our economic and political systems rests.</w:t>
      </w:r>
      <w:r w:rsidRPr="00C438A5">
        <w:rPr>
          <w:sz w:val="14"/>
        </w:rPr>
        <w:t xml:space="preserve"> </w:t>
      </w:r>
      <w:r w:rsidRPr="00C438A5">
        <w:rPr>
          <w:rStyle w:val="StyleUnderline"/>
        </w:rPr>
        <w:t xml:space="preserve">New economic systems and policy paradigms are urgently needed </w:t>
      </w:r>
      <w:r w:rsidRPr="00F83956">
        <w:rPr>
          <w:rStyle w:val="StyleUnderline"/>
          <w:highlight w:val="cyan"/>
        </w:rPr>
        <w:t>to address</w:t>
      </w:r>
      <w:r w:rsidRPr="00C438A5">
        <w:rPr>
          <w:rStyle w:val="StyleUnderline"/>
        </w:rPr>
        <w:t xml:space="preserve"> the sources of popular </w:t>
      </w:r>
      <w:r w:rsidRPr="00F83956">
        <w:rPr>
          <w:rStyle w:val="StyleUnderline"/>
          <w:highlight w:val="cyan"/>
        </w:rPr>
        <w:t>disenchantment</w:t>
      </w:r>
      <w:r w:rsidRPr="00C438A5">
        <w:rPr>
          <w:sz w:val="14"/>
        </w:rPr>
        <w:t xml:space="preserve">.20 These could </w:t>
      </w:r>
      <w:r w:rsidRPr="00C438A5">
        <w:rPr>
          <w:rStyle w:val="StyleUnderline"/>
        </w:rPr>
        <w:t xml:space="preserve">include more effective human capital policies, to </w:t>
      </w:r>
      <w:r w:rsidRPr="00F83956">
        <w:rPr>
          <w:rStyle w:val="StyleUnderline"/>
          <w:highlight w:val="cyan"/>
        </w:rPr>
        <w:t xml:space="preserve">enable more people to benefit from </w:t>
      </w:r>
      <w:r w:rsidRPr="00E02D16">
        <w:rPr>
          <w:rStyle w:val="StyleUnderline"/>
        </w:rPr>
        <w:t>skill</w:t>
      </w:r>
      <w:r w:rsidRPr="00C438A5">
        <w:rPr>
          <w:rStyle w:val="StyleUnderline"/>
        </w:rPr>
        <w:t xml:space="preserve">-biased </w:t>
      </w:r>
      <w:r w:rsidRPr="00F83956">
        <w:rPr>
          <w:rStyle w:val="StyleUnderline"/>
          <w:highlight w:val="cyan"/>
        </w:rPr>
        <w:t>technological chang</w:t>
      </w:r>
      <w:r w:rsidRPr="00C438A5">
        <w:rPr>
          <w:rStyle w:val="StyleUnderline"/>
        </w:rPr>
        <w:t>e; better public goods</w:t>
      </w:r>
      <w:r w:rsidRPr="00C438A5">
        <w:rPr>
          <w:sz w:val="14"/>
        </w:rPr>
        <w:t xml:space="preserve"> (whether publicly or privately provided)</w:t>
      </w:r>
      <w:r w:rsidRPr="00C438A5">
        <w:rPr>
          <w:rStyle w:val="StyleUnderline"/>
        </w:rPr>
        <w:t xml:space="preserve"> to address the ambitions of the growing middle class around the world; and more responsive governance systems to empower individuals at the local level </w:t>
      </w:r>
      <w:r w:rsidRPr="00C438A5">
        <w:rPr>
          <w:sz w:val="14"/>
        </w:rPr>
        <w:t xml:space="preserve">without sacrificing the many benefits of globalization. Society: Rebuilding Communities </w:t>
      </w:r>
      <w:r w:rsidRPr="00F83956">
        <w:rPr>
          <w:rStyle w:val="StyleUnderline"/>
          <w:highlight w:val="cyan"/>
        </w:rPr>
        <w:t>Issues of identity and culture were central to</w:t>
      </w:r>
      <w:r w:rsidRPr="00C438A5">
        <w:rPr>
          <w:sz w:val="14"/>
        </w:rPr>
        <w:t xml:space="preserve"> the two most dramatic Western political results of 2016, in the United Kingdom and the United States. This is part </w:t>
      </w:r>
      <w:r w:rsidRPr="00C438A5">
        <w:rPr>
          <w:rStyle w:val="StyleUnderline"/>
        </w:rPr>
        <w:t xml:space="preserve">of a broader trend affecting both </w:t>
      </w:r>
      <w:r w:rsidRPr="00C438A5">
        <w:rPr>
          <w:sz w:val="14"/>
        </w:rPr>
        <w:t>international and</w:t>
      </w:r>
      <w:r w:rsidRPr="00C438A5">
        <w:rPr>
          <w:rStyle w:val="StyleUnderline"/>
        </w:rPr>
        <w:t xml:space="preserve"> domestic </w:t>
      </w:r>
      <w:r w:rsidRPr="00F83956">
        <w:rPr>
          <w:rStyle w:val="StyleUnderline"/>
          <w:highlight w:val="cyan"/>
        </w:rPr>
        <w:t>politics</w:t>
      </w:r>
      <w:r w:rsidRPr="00C438A5">
        <w:rPr>
          <w:rStyle w:val="StyleUnderline"/>
        </w:rPr>
        <w:t>.</w:t>
      </w:r>
      <w:r w:rsidRPr="00C438A5">
        <w:rPr>
          <w:sz w:val="14"/>
        </w:rPr>
        <w:t xml:space="preserve"> Across the European Union, </w:t>
      </w:r>
      <w:r w:rsidRPr="00C438A5">
        <w:rPr>
          <w:rStyle w:val="StyleUnderline"/>
        </w:rPr>
        <w:t>parties stressing national sovereignty and/or values have prospered</w:t>
      </w:r>
      <w:r w:rsidRPr="00C438A5">
        <w:rPr>
          <w:sz w:val="14"/>
        </w:rPr>
        <w:t xml:space="preserve">,21 boosted in part by migration flows that GRPS respondents continue to point to as a major geopolitical risk. Outside the European Union, polarization in Turkey has deepened since 2010,22 while Russia has been expressing its national political identity in increasingly assertive foreign policy stances.23 Globally, </w:t>
      </w:r>
      <w:r w:rsidRPr="00C438A5">
        <w:rPr>
          <w:rStyle w:val="StyleUnderline"/>
        </w:rPr>
        <w:t>politics is increasingly defined by the rise of charismatic “strongman</w:t>
      </w:r>
      <w:r w:rsidRPr="00C438A5">
        <w:rPr>
          <w:sz w:val="14"/>
        </w:rPr>
        <w:t>” national politicians and emotive political debate: “post-truth” was the Oxford English Dictionary’s word of the year.24 In the latest GRPS, respondents ranked “</w:t>
      </w:r>
      <w:r w:rsidRPr="00C438A5">
        <w:rPr>
          <w:rStyle w:val="StyleUnderline"/>
        </w:rPr>
        <w:t>increasing polarization</w:t>
      </w:r>
      <w:r w:rsidRPr="00C438A5">
        <w:rPr>
          <w:sz w:val="14"/>
        </w:rPr>
        <w:t xml:space="preserve">” as the third most important trend for the next 10 years – it was cited by 31% of respondents, with “increasing national sentiment” cited by 14%. The survey recorded an increase in the perceived impact of “failure of national governance” but, perhaps surprisingly, “profound social instability” dropped in the rankings for both perceived likelihood and impact. One possibility is that the global decision-makers who mostly comprise the GRPS panel have not been sufficiently attuned to this risk. Another way of interpreting the GRPS, however, is to focus on the underlying trends rather than the risks. By placing both </w:t>
      </w:r>
      <w:r w:rsidRPr="00F83956">
        <w:rPr>
          <w:rStyle w:val="StyleUnderline"/>
          <w:highlight w:val="cyan"/>
        </w:rPr>
        <w:t>polarization</w:t>
      </w:r>
      <w:r w:rsidRPr="00C438A5">
        <w:rPr>
          <w:rStyle w:val="StyleUnderline"/>
        </w:rPr>
        <w:t xml:space="preserve"> and intensifying national sentiment </w:t>
      </w:r>
      <w:r w:rsidRPr="00C438A5">
        <w:rPr>
          <w:sz w:val="14"/>
        </w:rPr>
        <w:t xml:space="preserve">among the top five trends (see Table 1.1), GRPS respondents </w:t>
      </w:r>
      <w:r w:rsidRPr="00C438A5">
        <w:rPr>
          <w:rStyle w:val="StyleUnderline"/>
        </w:rPr>
        <w:t xml:space="preserve">have highlighted long-term patterns that, if </w:t>
      </w:r>
      <w:r w:rsidRPr="00B64DB3">
        <w:rPr>
          <w:rStyle w:val="StyleUnderline"/>
        </w:rPr>
        <w:t>they</w:t>
      </w:r>
      <w:r w:rsidRPr="00C438A5">
        <w:rPr>
          <w:rStyle w:val="StyleUnderline"/>
        </w:rPr>
        <w:t xml:space="preserve"> persist, are likely to continue to </w:t>
      </w:r>
      <w:r w:rsidRPr="00F83956">
        <w:rPr>
          <w:rStyle w:val="StyleUnderline"/>
          <w:highlight w:val="cyan"/>
        </w:rPr>
        <w:t>amplify</w:t>
      </w:r>
      <w:r w:rsidRPr="00C438A5">
        <w:rPr>
          <w:rStyle w:val="StyleUnderline"/>
        </w:rPr>
        <w:t xml:space="preserve"> a range of </w:t>
      </w:r>
      <w:r w:rsidRPr="00F83956">
        <w:rPr>
          <w:rStyle w:val="StyleUnderline"/>
          <w:highlight w:val="cyan"/>
        </w:rPr>
        <w:t>social and political risks</w:t>
      </w:r>
      <w:r w:rsidRPr="00C438A5">
        <w:rPr>
          <w:sz w:val="14"/>
        </w:rPr>
        <w:t xml:space="preserve">. In the West, </w:t>
      </w:r>
      <w:r w:rsidRPr="00C438A5">
        <w:rPr>
          <w:rStyle w:val="StyleUnderline"/>
        </w:rPr>
        <w:t>decades of rapid social and economic change have widened generation gaps in values, disrupted traditional patterns of affiliation and community, and eroded the support of mainstream political parties</w:t>
      </w:r>
      <w:r w:rsidRPr="00C438A5">
        <w:rPr>
          <w:sz w:val="14"/>
        </w:rPr>
        <w:t xml:space="preserve">.25 </w:t>
      </w:r>
      <w:r w:rsidRPr="00C438A5">
        <w:rPr>
          <w:rStyle w:val="StyleUnderline"/>
        </w:rPr>
        <w:t xml:space="preserve">Early analysis by political scientists </w:t>
      </w:r>
      <w:r w:rsidRPr="00C438A5">
        <w:rPr>
          <w:sz w:val="14"/>
        </w:rPr>
        <w:t xml:space="preserve">Ronald Inglehart and Pippa Norris </w:t>
      </w:r>
      <w:r w:rsidRPr="00C438A5">
        <w:rPr>
          <w:rStyle w:val="StyleUnderline"/>
        </w:rPr>
        <w:t>points to the populism behind the victories of Brexit and President-elect Trump as being driven more by</w:t>
      </w:r>
      <w:r w:rsidRPr="00C438A5">
        <w:rPr>
          <w:sz w:val="14"/>
        </w:rPr>
        <w:t xml:space="preserve"> demographics and cultural factors than income inequality:26 </w:t>
      </w:r>
      <w:r w:rsidRPr="00C438A5">
        <w:rPr>
          <w:rStyle w:val="StyleUnderline"/>
        </w:rPr>
        <w:t>a backlash among older and less-educated voters who “feel that they are being marginalized within their own countries”</w:t>
      </w:r>
      <w:r w:rsidRPr="00C438A5">
        <w:rPr>
          <w:sz w:val="14"/>
        </w:rPr>
        <w:t xml:space="preserve"> by changing values in areas such as gender, sexual orientation, race, multiculturalism, environmental protection and international cooperation. Pew research found stark divisions in the self-described values of supporters of President-elect Trump and Democrat candidate Hillary Clinton: for example, 72% of President-elect Trump’s supporters described themselves as “traditional”, versus 31% of Clinton supporters; other big differences included “honor and duty are my core values” (59% vs 35%); “typical American” (72% vs 49%), “feminist” (5% vs 38%) and “supporter of LGBT rights” (24% vs 66%).27 Many established political parties are ill-equipped to respond to voters’ placing greater emphasis on culture and values, because the parties have shifted towards the </w:t>
      </w:r>
      <w:proofErr w:type="spellStart"/>
      <w:r w:rsidRPr="00C438A5">
        <w:rPr>
          <w:sz w:val="14"/>
        </w:rPr>
        <w:t>centre</w:t>
      </w:r>
      <w:proofErr w:type="spellEnd"/>
      <w:r w:rsidRPr="00C438A5">
        <w:rPr>
          <w:sz w:val="14"/>
        </w:rPr>
        <w:t xml:space="preserve"> of the political spectrum and a managerial or technocratic style of politics.28 They have lost touch with their traditional core constituencies, particularly those with class-based roots.29 In 2013, political scientist Peter Mair wrote that political parties’ failure to engage voters meant democracy was starting to buckle as electorates “are becoming effectively non-sovereign”.30 Events last year suggest that verdict may have been premature. Both the Brexit and President-elect Trump victories featured (1) outsiders to major party politics (2) successfully engaging traditionalist voters with (3) appeals to sovereignty rooted in national identity and pride. Unusually, older voters were in the vanguard of these disruptive movements – and with populations ageing, the pendulum may not swing back towards the younger generation’s views for some time.31 </w:t>
      </w:r>
      <w:r w:rsidRPr="00C438A5">
        <w:rPr>
          <w:rStyle w:val="StyleUnderline"/>
        </w:rPr>
        <w:t>Dramatic events can have complex effects on the risk landscape. They can trigger new risks or exacerbate existing ones,</w:t>
      </w:r>
      <w:r w:rsidRPr="00C438A5">
        <w:rPr>
          <w:sz w:val="14"/>
        </w:rPr>
        <w:t xml:space="preserve"> but they can also open the way to responses that mitigate risks. As many of the West’s democracies face up to the growing electoral influence of traditionalist political identities, there are potential gains for social solidarity and democratic legitimacy if processes of political debate and compromise re-connect with the older, </w:t>
      </w:r>
      <w:proofErr w:type="gramStart"/>
      <w:r w:rsidRPr="00C438A5">
        <w:rPr>
          <w:sz w:val="14"/>
        </w:rPr>
        <w:t>less-educated</w:t>
      </w:r>
      <w:proofErr w:type="gramEnd"/>
      <w:r w:rsidRPr="00C438A5">
        <w:rPr>
          <w:sz w:val="14"/>
        </w:rPr>
        <w:t xml:space="preserve"> and predominantly male voters who currently feel excluded. However</w:t>
      </w:r>
      <w:r w:rsidRPr="00C438A5">
        <w:rPr>
          <w:rStyle w:val="StyleUnderline"/>
        </w:rPr>
        <w:t xml:space="preserve">, </w:t>
      </w:r>
      <w:r w:rsidRPr="00F83956">
        <w:rPr>
          <w:rStyle w:val="StyleUnderline"/>
          <w:highlight w:val="cyan"/>
        </w:rPr>
        <w:t>it will be challenging to</w:t>
      </w:r>
      <w:r w:rsidRPr="00C438A5">
        <w:rPr>
          <w:rStyle w:val="StyleUnderline"/>
        </w:rPr>
        <w:t xml:space="preserve"> </w:t>
      </w:r>
      <w:r w:rsidRPr="00F83956">
        <w:rPr>
          <w:rStyle w:val="StyleUnderline"/>
          <w:highlight w:val="cyan"/>
        </w:rPr>
        <w:t>find</w:t>
      </w:r>
      <w:r w:rsidRPr="00C438A5">
        <w:rPr>
          <w:rStyle w:val="StyleUnderline"/>
        </w:rPr>
        <w:t xml:space="preserve"> political narratives and </w:t>
      </w:r>
      <w:r w:rsidRPr="00F83956">
        <w:rPr>
          <w:rStyle w:val="StyleUnderline"/>
          <w:highlight w:val="cyan"/>
        </w:rPr>
        <w:t>policies that can repair</w:t>
      </w:r>
      <w:r w:rsidRPr="00C438A5">
        <w:rPr>
          <w:rStyle w:val="StyleUnderline"/>
        </w:rPr>
        <w:t xml:space="preserve"> decades-long </w:t>
      </w:r>
      <w:r w:rsidRPr="00F83956">
        <w:rPr>
          <w:rStyle w:val="StyleUnderline"/>
          <w:highlight w:val="cyan"/>
        </w:rPr>
        <w:t>cultural fault-lines</w:t>
      </w:r>
      <w:r w:rsidRPr="00C438A5">
        <w:rPr>
          <w:rStyle w:val="StyleUnderline"/>
        </w:rPr>
        <w:t xml:space="preserve"> </w:t>
      </w:r>
      <w:r w:rsidRPr="00C438A5">
        <w:rPr>
          <w:sz w:val="14"/>
        </w:rPr>
        <w:t xml:space="preserve">while preserving, for example, gender and minority rights. </w:t>
      </w:r>
      <w:r w:rsidRPr="00C438A5">
        <w:rPr>
          <w:rStyle w:val="StyleUnderline"/>
        </w:rPr>
        <w:t>Failure could further undermine social and cultural cohesion:</w:t>
      </w:r>
      <w:r w:rsidRPr="00C438A5">
        <w:rPr>
          <w:sz w:val="14"/>
        </w:rPr>
        <w:t xml:space="preserve"> Daron Acemoglu, author with James Robinson of Why Nations Fail, has cautioned that </w:t>
      </w:r>
      <w:r w:rsidRPr="00C438A5">
        <w:rPr>
          <w:rStyle w:val="StyleUnderline"/>
        </w:rPr>
        <w:t>current divisions in the United States risk undermining not just the electoral process but the institutions and norms on which it is founded</w:t>
      </w:r>
      <w:r w:rsidRPr="00C438A5">
        <w:rPr>
          <w:sz w:val="14"/>
        </w:rPr>
        <w:t xml:space="preserve">.32 Technology: Managing Disruption Evidence suggests that </w:t>
      </w:r>
      <w:r w:rsidRPr="00F83956">
        <w:rPr>
          <w:rStyle w:val="StyleUnderline"/>
          <w:highlight w:val="cyan"/>
        </w:rPr>
        <w:t>technological change provides</w:t>
      </w:r>
      <w:r w:rsidRPr="00C438A5">
        <w:rPr>
          <w:rStyle w:val="StyleUnderline"/>
        </w:rPr>
        <w:t xml:space="preserve"> a better </w:t>
      </w:r>
      <w:r w:rsidRPr="00F83956">
        <w:rPr>
          <w:rStyle w:val="StyleUnderline"/>
          <w:highlight w:val="cyan"/>
        </w:rPr>
        <w:t>explanation</w:t>
      </w:r>
      <w:r w:rsidRPr="00C438A5">
        <w:rPr>
          <w:rStyle w:val="StyleUnderline"/>
        </w:rPr>
        <w:t xml:space="preserve"> than globalization </w:t>
      </w:r>
      <w:r w:rsidRPr="00F83956">
        <w:rPr>
          <w:rStyle w:val="StyleUnderline"/>
          <w:highlight w:val="cyan"/>
        </w:rPr>
        <w:t>for the</w:t>
      </w:r>
      <w:r w:rsidRPr="00C438A5">
        <w:rPr>
          <w:rStyle w:val="StyleUnderline"/>
        </w:rPr>
        <w:t xml:space="preserve"> industrial </w:t>
      </w:r>
      <w:r w:rsidRPr="00F83956">
        <w:rPr>
          <w:rStyle w:val="StyleUnderline"/>
          <w:highlight w:val="cyan"/>
        </w:rPr>
        <w:t>decline</w:t>
      </w:r>
      <w:r w:rsidRPr="00C438A5">
        <w:rPr>
          <w:rStyle w:val="StyleUnderline"/>
        </w:rPr>
        <w:t xml:space="preserve"> and deteriorating </w:t>
      </w:r>
      <w:proofErr w:type="spellStart"/>
      <w:r w:rsidRPr="00C438A5">
        <w:rPr>
          <w:rStyle w:val="StyleUnderline"/>
        </w:rPr>
        <w:t>labour</w:t>
      </w:r>
      <w:proofErr w:type="spellEnd"/>
      <w:r w:rsidRPr="00C438A5">
        <w:rPr>
          <w:rStyle w:val="StyleUnderline"/>
        </w:rPr>
        <w:t xml:space="preserve">-market prospects </w:t>
      </w:r>
      <w:r w:rsidRPr="00F83956">
        <w:rPr>
          <w:rStyle w:val="StyleUnderline"/>
          <w:highlight w:val="cyan"/>
        </w:rPr>
        <w:t>that</w:t>
      </w:r>
      <w:r w:rsidRPr="00C438A5">
        <w:rPr>
          <w:rStyle w:val="StyleUnderline"/>
        </w:rPr>
        <w:t xml:space="preserve"> have </w:t>
      </w:r>
      <w:r w:rsidRPr="00F83956">
        <w:rPr>
          <w:rStyle w:val="StyleUnderline"/>
          <w:highlight w:val="cyan"/>
        </w:rPr>
        <w:t>catalyzed antiestablishment voting</w:t>
      </w:r>
      <w:r w:rsidRPr="00C438A5">
        <w:rPr>
          <w:rStyle w:val="StyleUnderline"/>
        </w:rPr>
        <w:t xml:space="preserve"> in many of the world’s advanced economies. </w:t>
      </w:r>
      <w:r w:rsidRPr="00C438A5">
        <w:rPr>
          <w:sz w:val="14"/>
        </w:rPr>
        <w:t xml:space="preserve">Today’s world is one in which </w:t>
      </w:r>
      <w:r w:rsidRPr="00C438A5">
        <w:rPr>
          <w:rStyle w:val="StyleUnderline"/>
        </w:rPr>
        <w:t xml:space="preserve">production, mobility, </w:t>
      </w:r>
      <w:r w:rsidRPr="00F83956">
        <w:rPr>
          <w:rStyle w:val="StyleUnderline"/>
          <w:highlight w:val="cyan"/>
        </w:rPr>
        <w:t>communication</w:t>
      </w:r>
      <w:r w:rsidRPr="00C438A5">
        <w:rPr>
          <w:rStyle w:val="StyleUnderline"/>
        </w:rPr>
        <w:t xml:space="preserve">, </w:t>
      </w:r>
      <w:proofErr w:type="gramStart"/>
      <w:r w:rsidRPr="00C438A5">
        <w:rPr>
          <w:rStyle w:val="StyleUnderline"/>
        </w:rPr>
        <w:t>energy</w:t>
      </w:r>
      <w:proofErr w:type="gramEnd"/>
      <w:r w:rsidRPr="00C438A5">
        <w:rPr>
          <w:rStyle w:val="StyleUnderline"/>
        </w:rPr>
        <w:t xml:space="preserve"> </w:t>
      </w:r>
      <w:r w:rsidRPr="00F83956">
        <w:rPr>
          <w:rStyle w:val="StyleUnderline"/>
          <w:highlight w:val="cyan"/>
        </w:rPr>
        <w:t>and other systems are</w:t>
      </w:r>
      <w:r w:rsidRPr="00C438A5">
        <w:rPr>
          <w:rStyle w:val="StyleUnderline"/>
        </w:rPr>
        <w:t xml:space="preserve"> </w:t>
      </w:r>
      <w:r w:rsidRPr="00F83956">
        <w:rPr>
          <w:rStyle w:val="StyleUnderline"/>
          <w:highlight w:val="cyan"/>
        </w:rPr>
        <w:t>changing</w:t>
      </w:r>
      <w:r w:rsidRPr="00C438A5">
        <w:rPr>
          <w:rStyle w:val="StyleUnderline"/>
        </w:rPr>
        <w:t xml:space="preserve"> with unprecedented speed and scope, </w:t>
      </w:r>
      <w:r w:rsidRPr="00F83956">
        <w:rPr>
          <w:rStyle w:val="StyleUnderline"/>
          <w:highlight w:val="cyan"/>
        </w:rPr>
        <w:t>disrupting</w:t>
      </w:r>
      <w:r w:rsidRPr="00C438A5">
        <w:rPr>
          <w:rStyle w:val="StyleUnderline"/>
        </w:rPr>
        <w:t xml:space="preserve"> everything from </w:t>
      </w:r>
      <w:r w:rsidRPr="00F83956">
        <w:rPr>
          <w:rStyle w:val="StyleUnderline"/>
          <w:highlight w:val="cyan"/>
        </w:rPr>
        <w:t>employment</w:t>
      </w:r>
      <w:r w:rsidRPr="00C438A5">
        <w:rPr>
          <w:rStyle w:val="StyleUnderline"/>
        </w:rPr>
        <w:t xml:space="preserve"> patterns to social relationships </w:t>
      </w:r>
      <w:r w:rsidRPr="00F83956">
        <w:rPr>
          <w:rStyle w:val="StyleUnderline"/>
          <w:highlight w:val="cyan"/>
        </w:rPr>
        <w:t>and</w:t>
      </w:r>
      <w:r w:rsidRPr="00C438A5">
        <w:rPr>
          <w:rStyle w:val="StyleUnderline"/>
        </w:rPr>
        <w:t xml:space="preserve"> geopolitical </w:t>
      </w:r>
      <w:r w:rsidRPr="00F83956">
        <w:rPr>
          <w:rStyle w:val="StyleUnderline"/>
          <w:highlight w:val="cyan"/>
        </w:rPr>
        <w:t>stability</w:t>
      </w:r>
      <w:r w:rsidRPr="00C438A5">
        <w:rPr>
          <w:sz w:val="14"/>
        </w:rPr>
        <w:t xml:space="preserve">. </w:t>
      </w:r>
      <w:r w:rsidRPr="00C438A5">
        <w:rPr>
          <w:rStyle w:val="StyleUnderline"/>
        </w:rPr>
        <w:t>Driven by the convergence between digital</w:t>
      </w:r>
      <w:r w:rsidRPr="00C438A5">
        <w:rPr>
          <w:sz w:val="14"/>
        </w:rPr>
        <w:t xml:space="preserve">, </w:t>
      </w:r>
      <w:proofErr w:type="gramStart"/>
      <w:r w:rsidRPr="00C438A5">
        <w:rPr>
          <w:sz w:val="14"/>
        </w:rPr>
        <w:t>biological</w:t>
      </w:r>
      <w:proofErr w:type="gramEnd"/>
      <w:r w:rsidRPr="00C438A5">
        <w:rPr>
          <w:sz w:val="14"/>
        </w:rPr>
        <w:t xml:space="preserve"> </w:t>
      </w:r>
      <w:r w:rsidRPr="00C438A5">
        <w:rPr>
          <w:rStyle w:val="StyleUnderline"/>
        </w:rPr>
        <w:t>and physical technologies</w:t>
      </w:r>
      <w:r w:rsidRPr="00C438A5">
        <w:rPr>
          <w:sz w:val="14"/>
        </w:rPr>
        <w:t xml:space="preserve">, the </w:t>
      </w:r>
      <w:r w:rsidRPr="00C438A5">
        <w:rPr>
          <w:rStyle w:val="StyleUnderline"/>
        </w:rPr>
        <w:t xml:space="preserve">Fourth Industrial Revolution (4IR) is creating new global risks and exacerbating existing risks. </w:t>
      </w:r>
      <w:r w:rsidRPr="00C438A5">
        <w:rPr>
          <w:sz w:val="14"/>
        </w:rPr>
        <w:t xml:space="preserve">Perhaps because of the increasing ubiquity of innovative technology, respondents to the GRPS have tended not to include technological risks among the most impactful or the most likely to occur. This can be seen in the comparatively few technological risks that appear in the evolving risk matrix (Figure 2, inner cover). There are possible signs of change, however. The year 2014 was the first in which two technological risks made it into the evolving risk matrix, and this year, although only one is included (“massive incident of data fraud/theft”), another (“large-scale cyberattacks”) came sixth in the list of risks most likely to occur in the next 10 years. According to the economists Michael Hicks and Srikant Devaraj, 86% of manufacturing job losses in the United States between 1997 and 2007 were the result of rising productivity, compared to less than 14% lost because of trade. Most assessments suggest that technology’s disruptive effect on </w:t>
      </w:r>
      <w:proofErr w:type="spellStart"/>
      <w:r w:rsidRPr="00C438A5">
        <w:rPr>
          <w:sz w:val="14"/>
        </w:rPr>
        <w:t>labour</w:t>
      </w:r>
      <w:proofErr w:type="spellEnd"/>
      <w:r w:rsidRPr="00C438A5">
        <w:rPr>
          <w:sz w:val="14"/>
        </w:rPr>
        <w:t xml:space="preserve"> markets will accelerate across non-manufacturing sectors in the years ahead, as rapid advances in robotics, sensors and machine learning enable capital to replace </w:t>
      </w:r>
      <w:proofErr w:type="spellStart"/>
      <w:r w:rsidRPr="00C438A5">
        <w:rPr>
          <w:sz w:val="14"/>
        </w:rPr>
        <w:t>labour</w:t>
      </w:r>
      <w:proofErr w:type="spellEnd"/>
      <w:r w:rsidRPr="00C438A5">
        <w:rPr>
          <w:sz w:val="14"/>
        </w:rPr>
        <w:t xml:space="preserve"> in an expanding range of service-sector job. Estimates of the number of jobs at risk to technological displacement vary: a frequently cited 2013 Oxford Martin School study has suggested that 47% of US jobs were at high risk from automation; in 2016 an OECD working paper put the figure lower, at 9%.33 In 2015 a McKinsey study concluded that 45% of the activities that workers do today could already be automated if companies choose to do so.34 As discussed in Chapter 3.1, respondents to this year’s GRPS rate </w:t>
      </w:r>
      <w:r w:rsidRPr="00B64DB3">
        <w:rPr>
          <w:rStyle w:val="StyleUnderline"/>
          <w:sz w:val="14"/>
          <w:szCs w:val="14"/>
        </w:rPr>
        <w:t>artificial intelligence and robotics as the emerging technology with the greatest potential for negative consequences over the coming decade</w:t>
      </w:r>
      <w:r w:rsidRPr="00B64DB3">
        <w:rPr>
          <w:sz w:val="14"/>
          <w:szCs w:val="14"/>
        </w:rPr>
        <w:t xml:space="preserve">. </w:t>
      </w:r>
      <w:r w:rsidRPr="00C438A5">
        <w:rPr>
          <w:sz w:val="14"/>
        </w:rPr>
        <w:t xml:space="preserve">Technology has always created jobs as well as destroying them, but there is evidence that the engine of technological job creation is sputtering. The Oxford Martin School estimates that only 0.5% of today’s US workforce is employed in sectors created since 2000, compared with approximately 8% in industries created during the 1980s.35 Technological change is shifting the distribution of income from </w:t>
      </w:r>
      <w:proofErr w:type="spellStart"/>
      <w:r w:rsidRPr="00C438A5">
        <w:rPr>
          <w:sz w:val="14"/>
        </w:rPr>
        <w:t>labour</w:t>
      </w:r>
      <w:proofErr w:type="spellEnd"/>
      <w:r w:rsidRPr="00C438A5">
        <w:rPr>
          <w:sz w:val="14"/>
        </w:rPr>
        <w:t xml:space="preserve"> to capital: according to the OECD, up to 80% of the decline in </w:t>
      </w:r>
      <w:proofErr w:type="spellStart"/>
      <w:r w:rsidRPr="00C438A5">
        <w:rPr>
          <w:sz w:val="14"/>
        </w:rPr>
        <w:t>labour’s</w:t>
      </w:r>
      <w:proofErr w:type="spellEnd"/>
      <w:r w:rsidRPr="00C438A5">
        <w:rPr>
          <w:sz w:val="14"/>
        </w:rPr>
        <w:t xml:space="preserve"> share of national income between 1990 and 2007 was the result of the impact of technology.36 At a global level, however, many people are being left behind altogether: more than 4 billion people still lack access to the internet, and more than 1.2 billion people are without even electricity.37 We can shape the dynamics of the 4IR. </w:t>
      </w:r>
      <w:r w:rsidRPr="00C438A5">
        <w:rPr>
          <w:rStyle w:val="StyleUnderline"/>
        </w:rPr>
        <w:t xml:space="preserve">Careful </w:t>
      </w:r>
      <w:r w:rsidRPr="00F83956">
        <w:rPr>
          <w:rStyle w:val="StyleUnderline"/>
          <w:highlight w:val="cyan"/>
        </w:rPr>
        <w:t>governance can guide</w:t>
      </w:r>
      <w:r w:rsidRPr="00C438A5">
        <w:rPr>
          <w:rStyle w:val="StyleUnderline"/>
        </w:rPr>
        <w:t xml:space="preserve"> the distribution of </w:t>
      </w:r>
      <w:r w:rsidRPr="00F83956">
        <w:rPr>
          <w:rStyle w:val="StyleUnderline"/>
          <w:highlight w:val="cyan"/>
        </w:rPr>
        <w:t>benefits</w:t>
      </w:r>
      <w:r w:rsidRPr="00C438A5">
        <w:rPr>
          <w:rStyle w:val="StyleUnderline"/>
        </w:rPr>
        <w:t xml:space="preserve"> and impact on global risks, because the evolution of new technologies will be heavily influenced by the social norms, corporate policies, industry standards and regulatory principles being debated and written today</w:t>
      </w:r>
      <w:r w:rsidRPr="00C438A5">
        <w:rPr>
          <w:sz w:val="14"/>
        </w:rPr>
        <w:t xml:space="preserve">.38 Unfortunately, however, current legal, policy-making and standard-setting institutions tend to move slowly. For example, the US Federal Aviation Authority took eight months to grant Amazon an “experimental airworthiness certificate” to test a particular model of drone, by which time the model was obsolete;39 Amazon conducted its trials in Canada and the United Kingdom instead. In 2015, the US Food and Drug Administration (FDA) approved an application by AquaBounty Technologies for regulatory approval of genetically modified salmon – an application made in 1995. The salmon still cannot be sold in the United States, pending an update to labelling regulations.40 Such regulatory delays can mean social and economic benefits are missed – but when health, the environment and broader social impacts are at stake, a cautiously deliberative approach is prudent. How best to strike this balance is currently causing debate, for example, in efforts to accelerate the regulation of self-driving vehicles.41 Although populist movements have recently tapped public hostility to globalization more than to technology, there is still the risk of backlash against technological change. For example, public concerns about genetically modified foods have consistently exceeded scientific assessments of the risks associated with them, and concerns about climate change have not precluded public opposition to wind farms.42 </w:t>
      </w:r>
      <w:r w:rsidRPr="00F83956">
        <w:rPr>
          <w:rStyle w:val="StyleUnderline"/>
          <w:highlight w:val="cyan"/>
        </w:rPr>
        <w:t>We are in a</w:t>
      </w:r>
      <w:r w:rsidRPr="00C438A5">
        <w:rPr>
          <w:rStyle w:val="StyleUnderline"/>
        </w:rPr>
        <w:t xml:space="preserve"> highly </w:t>
      </w:r>
      <w:r w:rsidRPr="00F83956">
        <w:rPr>
          <w:rStyle w:val="StyleUnderline"/>
          <w:highlight w:val="cyan"/>
        </w:rPr>
        <w:t>disruptive phase of technological development, at a time of</w:t>
      </w:r>
      <w:r w:rsidRPr="00C438A5">
        <w:rPr>
          <w:rStyle w:val="StyleUnderline"/>
        </w:rPr>
        <w:t xml:space="preserve"> rising </w:t>
      </w:r>
      <w:r w:rsidRPr="00F83956">
        <w:rPr>
          <w:rStyle w:val="StyleUnderline"/>
          <w:highlight w:val="cyan"/>
        </w:rPr>
        <w:t>challenges to social cohesion</w:t>
      </w:r>
      <w:r w:rsidRPr="00C438A5">
        <w:rPr>
          <w:rStyle w:val="StyleUnderline"/>
        </w:rPr>
        <w:t xml:space="preserve"> and policy-makers’ legitimacy</w:t>
      </w:r>
      <w:r w:rsidRPr="00C438A5">
        <w:rPr>
          <w:sz w:val="14"/>
        </w:rPr>
        <w:t xml:space="preserve">. </w:t>
      </w:r>
      <w:r w:rsidRPr="00C438A5">
        <w:rPr>
          <w:rStyle w:val="StyleUnderline"/>
        </w:rPr>
        <w:t>Given the power of the 4IR to create and exacerbate global risks, the associated governance challenges are both huge and pressing</w:t>
      </w:r>
      <w:r w:rsidRPr="00C438A5">
        <w:rPr>
          <w:sz w:val="14"/>
        </w:rPr>
        <w:t xml:space="preserve">, as further discussed in Part 3. It is critical that </w:t>
      </w:r>
      <w:proofErr w:type="gramStart"/>
      <w:r w:rsidRPr="00C438A5">
        <w:rPr>
          <w:sz w:val="14"/>
        </w:rPr>
        <w:t>policy-makers</w:t>
      </w:r>
      <w:proofErr w:type="gramEnd"/>
      <w:r w:rsidRPr="00C438A5">
        <w:rPr>
          <w:sz w:val="14"/>
        </w:rPr>
        <w:t xml:space="preserve"> and other stakeholders – across government, civil society, academia and the media – collaborate to create more agile and adaptive forms of local, national and global governance and risk management. Geopolitics: Strengthening Cooperation </w:t>
      </w:r>
      <w:r w:rsidRPr="00C438A5">
        <w:rPr>
          <w:rStyle w:val="StyleUnderline"/>
        </w:rPr>
        <w:t>In a worrying sign of deteriorating commitment to global cooperation, states are stepping back from mechanisms set up to underpin international security through mutual accountability and respect for common norms</w:t>
      </w:r>
      <w:r w:rsidRPr="00C438A5">
        <w:rPr>
          <w:sz w:val="14"/>
        </w:rPr>
        <w:t xml:space="preserve">. For example, 2016 saw Russia, South Africa, </w:t>
      </w:r>
      <w:proofErr w:type="gramStart"/>
      <w:r w:rsidRPr="00C438A5">
        <w:rPr>
          <w:sz w:val="14"/>
        </w:rPr>
        <w:t>Burundi</w:t>
      </w:r>
      <w:proofErr w:type="gramEnd"/>
      <w:r w:rsidRPr="00C438A5">
        <w:rPr>
          <w:sz w:val="14"/>
        </w:rPr>
        <w:t xml:space="preserve"> and Gambia withdraw from the International Criminal Court, and China reject the verdict of the international tribunal on the South China Sea. At the time of writing, </w:t>
      </w:r>
      <w:r w:rsidRPr="00C438A5">
        <w:rPr>
          <w:rStyle w:val="StyleUnderline"/>
        </w:rPr>
        <w:t>the</w:t>
      </w:r>
      <w:r w:rsidRPr="00C438A5">
        <w:rPr>
          <w:sz w:val="14"/>
        </w:rPr>
        <w:t xml:space="preserve"> incoming </w:t>
      </w:r>
      <w:r w:rsidRPr="00C438A5">
        <w:rPr>
          <w:rStyle w:val="StyleUnderline"/>
        </w:rPr>
        <w:t xml:space="preserve">US president is considering withdrawal from the </w:t>
      </w:r>
      <w:r w:rsidRPr="00C438A5">
        <w:rPr>
          <w:sz w:val="14"/>
        </w:rPr>
        <w:t>recent Joint Comprehensive Plan of Action (</w:t>
      </w:r>
      <w:r w:rsidRPr="00C438A5">
        <w:rPr>
          <w:rStyle w:val="StyleUnderline"/>
        </w:rPr>
        <w:t>Iran nuclear deal) and the Paris Climate Change agreement</w:t>
      </w:r>
      <w:r w:rsidRPr="00C438A5">
        <w:rPr>
          <w:sz w:val="14"/>
        </w:rPr>
        <w:t xml:space="preserve">. </w:t>
      </w:r>
      <w:r w:rsidRPr="00C438A5">
        <w:rPr>
          <w:rStyle w:val="StyleUnderline"/>
        </w:rPr>
        <w:t xml:space="preserve">The exit of major stakeholders from economic agreements such as the Trans-Pacific Partnership and Trans-Atlantic Trade and Investment Partnership also carries geopolitical significance. </w:t>
      </w:r>
      <w:r w:rsidRPr="00C438A5">
        <w:rPr>
          <w:sz w:val="14"/>
        </w:rPr>
        <w:t xml:space="preserve">In Syria, the drawn-out nature of the war indicates how the absence of a great-power accord handicaps the United Nations, compounding the difficulties of brokering a settlement to a conflict with multiple stakeholders at global, </w:t>
      </w:r>
      <w:proofErr w:type="gramStart"/>
      <w:r w:rsidRPr="00C438A5">
        <w:rPr>
          <w:sz w:val="14"/>
        </w:rPr>
        <w:t>regional</w:t>
      </w:r>
      <w:proofErr w:type="gramEnd"/>
      <w:r w:rsidRPr="00C438A5">
        <w:rPr>
          <w:sz w:val="14"/>
        </w:rPr>
        <w:t xml:space="preserve"> and non-state levels, or even organizing a limited intervention to facilitate humanitarian relief or protect civilians. The death toll among non-combatants – including from chemical weapons – has been met with despairing rhetoric but no effective action to enforce long-standing humanitarian laws and norms. </w:t>
      </w:r>
      <w:r w:rsidRPr="00C438A5">
        <w:rPr>
          <w:rStyle w:val="StyleUnderline"/>
        </w:rPr>
        <w:t>In parallel to their withdrawal of support for collective solutions, major powers now openly trade accusations of undermining international security or interfering in their domestic politics</w:t>
      </w:r>
      <w:r w:rsidRPr="00C438A5">
        <w:rPr>
          <w:sz w:val="14"/>
        </w:rPr>
        <w:t xml:space="preserve">. For years President </w:t>
      </w:r>
      <w:r w:rsidRPr="00C438A5">
        <w:rPr>
          <w:rStyle w:val="StyleUnderline"/>
        </w:rPr>
        <w:t>Putin has accused the United States of seeking to undermine global stability</w:t>
      </w:r>
      <w:r w:rsidRPr="00C438A5">
        <w:rPr>
          <w:sz w:val="14"/>
        </w:rPr>
        <w:t xml:space="preserve"> and Russian sovereignty, and in 2016 the US National Security Agency blamed Russia for interference in the presidential election. </w:t>
      </w:r>
      <w:r w:rsidRPr="00C438A5">
        <w:rPr>
          <w:rStyle w:val="StyleUnderline"/>
        </w:rPr>
        <w:t>Tensions rose between the United States and China over freedom of navigation</w:t>
      </w:r>
      <w:r w:rsidRPr="00C438A5">
        <w:rPr>
          <w:sz w:val="14"/>
        </w:rPr>
        <w:t xml:space="preserve"> in the South China Sea and the deployment of US missile </w:t>
      </w:r>
      <w:proofErr w:type="spellStart"/>
      <w:r w:rsidRPr="00C438A5">
        <w:rPr>
          <w:sz w:val="14"/>
        </w:rPr>
        <w:t>defence</w:t>
      </w:r>
      <w:proofErr w:type="spellEnd"/>
      <w:r w:rsidRPr="00C438A5">
        <w:rPr>
          <w:sz w:val="14"/>
        </w:rPr>
        <w:t xml:space="preserve"> systems to the Republic of Korea, which led to Beijing warning the United States not to “harm China’s strategic security interests”. </w:t>
      </w:r>
      <w:r w:rsidRPr="00F83956">
        <w:rPr>
          <w:rStyle w:val="StyleUnderline"/>
          <w:highlight w:val="cyan"/>
        </w:rPr>
        <w:t>In response to</w:t>
      </w:r>
      <w:r w:rsidRPr="00C438A5">
        <w:rPr>
          <w:rStyle w:val="StyleUnderline"/>
        </w:rPr>
        <w:t xml:space="preserve"> the general </w:t>
      </w:r>
      <w:r w:rsidRPr="00F83956">
        <w:rPr>
          <w:rStyle w:val="StyleUnderline"/>
          <w:highlight w:val="cyan"/>
        </w:rPr>
        <w:t>loss of faith in collective</w:t>
      </w:r>
      <w:r w:rsidRPr="00C438A5">
        <w:rPr>
          <w:rStyle w:val="StyleUnderline"/>
        </w:rPr>
        <w:t xml:space="preserve"> security </w:t>
      </w:r>
      <w:r w:rsidRPr="00F83956">
        <w:rPr>
          <w:rStyle w:val="StyleUnderline"/>
          <w:highlight w:val="cyan"/>
        </w:rPr>
        <w:t>mechanisms, regional powers</w:t>
      </w:r>
      <w:r w:rsidRPr="00C438A5">
        <w:rPr>
          <w:rStyle w:val="StyleUnderline"/>
        </w:rPr>
        <w:t xml:space="preserve"> and smaller nations </w:t>
      </w:r>
      <w:r w:rsidRPr="00F83956">
        <w:rPr>
          <w:rStyle w:val="StyleUnderline"/>
          <w:highlight w:val="cyan"/>
        </w:rPr>
        <w:t>are</w:t>
      </w:r>
      <w:r w:rsidRPr="00C438A5">
        <w:rPr>
          <w:rStyle w:val="StyleUnderline"/>
        </w:rPr>
        <w:t xml:space="preserve"> increasingly </w:t>
      </w:r>
      <w:r w:rsidRPr="00F83956">
        <w:rPr>
          <w:rStyle w:val="StyleUnderline"/>
          <w:highlight w:val="cyan"/>
        </w:rPr>
        <w:t>exploring</w:t>
      </w:r>
      <w:r w:rsidRPr="00C438A5">
        <w:rPr>
          <w:rStyle w:val="StyleUnderline"/>
        </w:rPr>
        <w:t xml:space="preserve"> the acquisition of </w:t>
      </w:r>
      <w:r w:rsidRPr="00F83956">
        <w:rPr>
          <w:rStyle w:val="StyleUnderline"/>
          <w:highlight w:val="cyan"/>
        </w:rPr>
        <w:t>new</w:t>
      </w:r>
      <w:r w:rsidRPr="00C438A5">
        <w:rPr>
          <w:rStyle w:val="StyleUnderline"/>
        </w:rPr>
        <w:t xml:space="preserve"> conventional </w:t>
      </w:r>
      <w:r w:rsidRPr="00F83956">
        <w:rPr>
          <w:rStyle w:val="StyleUnderline"/>
          <w:highlight w:val="cyan"/>
        </w:rPr>
        <w:t>weapons capabilities</w:t>
      </w:r>
      <w:r w:rsidRPr="00C438A5">
        <w:rPr>
          <w:rStyle w:val="StyleUnderline"/>
        </w:rPr>
        <w:t xml:space="preserve">, </w:t>
      </w:r>
      <w:r w:rsidRPr="00F83956">
        <w:rPr>
          <w:rStyle w:val="StyleUnderline"/>
          <w:highlight w:val="cyan"/>
        </w:rPr>
        <w:t xml:space="preserve">offensive cyber </w:t>
      </w:r>
      <w:proofErr w:type="gramStart"/>
      <w:r w:rsidRPr="00F83956">
        <w:rPr>
          <w:rStyle w:val="StyleUnderline"/>
          <w:highlight w:val="cyan"/>
        </w:rPr>
        <w:t>weapons</w:t>
      </w:r>
      <w:proofErr w:type="gramEnd"/>
      <w:r w:rsidRPr="00F83956">
        <w:rPr>
          <w:rStyle w:val="StyleUnderline"/>
          <w:highlight w:val="cyan"/>
        </w:rPr>
        <w:t xml:space="preserve"> and even nuclear ones</w:t>
      </w:r>
      <w:r w:rsidRPr="00C438A5">
        <w:rPr>
          <w:rStyle w:val="StyleUnderline"/>
        </w:rPr>
        <w:t xml:space="preserve">. </w:t>
      </w:r>
      <w:r w:rsidRPr="00C438A5">
        <w:rPr>
          <w:sz w:val="14"/>
        </w:rPr>
        <w:t xml:space="preserve">Notwithstanding the normative and practical obstacles confronting a state seeking nuclear capability, </w:t>
      </w:r>
      <w:r w:rsidRPr="00F83956">
        <w:rPr>
          <w:rStyle w:val="StyleUnderline"/>
          <w:highlight w:val="cyan"/>
        </w:rPr>
        <w:t>political leaders</w:t>
      </w:r>
      <w:r w:rsidRPr="00C438A5">
        <w:rPr>
          <w:rStyle w:val="StyleUnderline"/>
        </w:rPr>
        <w:t xml:space="preserve"> in nuclear and non-nuclear weapons states alike </w:t>
      </w:r>
      <w:r w:rsidRPr="002B55F9">
        <w:rPr>
          <w:rStyle w:val="StyleUnderline"/>
        </w:rPr>
        <w:t>have</w:t>
      </w:r>
      <w:r w:rsidRPr="00C438A5">
        <w:rPr>
          <w:rStyle w:val="StyleUnderline"/>
        </w:rPr>
        <w:t xml:space="preserve"> </w:t>
      </w:r>
      <w:r w:rsidRPr="00F83956">
        <w:rPr>
          <w:rStyle w:val="StyleUnderline"/>
          <w:highlight w:val="cyan"/>
        </w:rPr>
        <w:t>increasingly</w:t>
      </w:r>
      <w:r w:rsidRPr="00C438A5">
        <w:rPr>
          <w:rStyle w:val="StyleUnderline"/>
        </w:rPr>
        <w:t xml:space="preserve"> </w:t>
      </w:r>
      <w:proofErr w:type="gramStart"/>
      <w:r w:rsidRPr="00C438A5">
        <w:rPr>
          <w:rStyle w:val="StyleUnderline"/>
        </w:rPr>
        <w:t xml:space="preserve">made </w:t>
      </w:r>
      <w:r w:rsidRPr="00F83956">
        <w:rPr>
          <w:rStyle w:val="StyleUnderline"/>
          <w:highlight w:val="cyan"/>
        </w:rPr>
        <w:t>reference</w:t>
      </w:r>
      <w:proofErr w:type="gramEnd"/>
      <w:r w:rsidRPr="00C438A5">
        <w:rPr>
          <w:rStyle w:val="StyleUnderline"/>
        </w:rPr>
        <w:t xml:space="preserve"> to the </w:t>
      </w:r>
      <w:r w:rsidRPr="00F83956">
        <w:rPr>
          <w:rStyle w:val="StyleUnderline"/>
          <w:highlight w:val="cyan"/>
        </w:rPr>
        <w:t>utility of nuclear weapons in the context of</w:t>
      </w:r>
      <w:r w:rsidRPr="00C438A5">
        <w:rPr>
          <w:rStyle w:val="StyleUnderline"/>
        </w:rPr>
        <w:t xml:space="preserve"> changing threat perceptions and </w:t>
      </w:r>
      <w:r w:rsidRPr="00F83956">
        <w:rPr>
          <w:rStyle w:val="StyleUnderline"/>
          <w:highlight w:val="cyan"/>
        </w:rPr>
        <w:t>wavering confidence in alliance s</w:t>
      </w:r>
      <w:r w:rsidRPr="002B55F9">
        <w:rPr>
          <w:rStyle w:val="StyleUnderline"/>
        </w:rPr>
        <w:t>tructures</w:t>
      </w:r>
      <w:r w:rsidRPr="00C438A5">
        <w:rPr>
          <w:sz w:val="14"/>
        </w:rPr>
        <w:t xml:space="preserve">. If this rhetoric turns into policy, </w:t>
      </w:r>
      <w:r w:rsidRPr="00C438A5">
        <w:rPr>
          <w:rStyle w:val="StyleUnderline"/>
        </w:rPr>
        <w:t xml:space="preserve">it could entail a huge diversion of resources into a new nuclear arms race and a jump in the risk of preemptive strikes aimed at preventing an adversary gaining nuclear capability. </w:t>
      </w:r>
      <w:r w:rsidRPr="00C438A5">
        <w:rPr>
          <w:sz w:val="14"/>
        </w:rPr>
        <w:t xml:space="preserve">In summary, developments in 2016 present numerous reminders that </w:t>
      </w:r>
      <w:r w:rsidRPr="00C438A5">
        <w:rPr>
          <w:rStyle w:val="StyleUnderline"/>
        </w:rPr>
        <w:t>international security requires collective commitments and investment to define a positive vision, as well as political will</w:t>
      </w:r>
      <w:r w:rsidRPr="00C438A5">
        <w:rPr>
          <w:sz w:val="14"/>
        </w:rPr>
        <w:t xml:space="preserve"> to make responsible trade-offs and commit resources (Box 1.1). </w:t>
      </w:r>
      <w:r w:rsidRPr="00C438A5">
        <w:rPr>
          <w:rStyle w:val="StyleUnderline"/>
        </w:rPr>
        <w:t>As technological, demographic and climate pressures intensify the danger of systems failure, competition among world powers and fragmentation of security efforts makes the international system more fragile, placing collective prosperity and survival at risk.</w:t>
      </w:r>
    </w:p>
    <w:p w14:paraId="12143BF8" w14:textId="669E8EA5" w:rsidR="00293E15" w:rsidRPr="00C438A5" w:rsidRDefault="00293E15" w:rsidP="00293E15">
      <w:pPr>
        <w:pStyle w:val="Heading2"/>
        <w:rPr>
          <w:rFonts w:cs="Times New Roman"/>
        </w:rPr>
      </w:pPr>
      <w:proofErr w:type="gramStart"/>
      <w:r w:rsidRPr="00C438A5">
        <w:rPr>
          <w:rFonts w:cs="Times New Roman"/>
        </w:rPr>
        <w:t>!---</w:t>
      </w:r>
      <w:proofErr w:type="gramEnd"/>
      <w:r>
        <w:rPr>
          <w:rFonts w:cs="Times New Roman"/>
        </w:rPr>
        <w:t>FOOD</w:t>
      </w:r>
    </w:p>
    <w:p w14:paraId="2D4D64C6" w14:textId="5652E535" w:rsidR="00293E15" w:rsidRPr="00C438A5" w:rsidRDefault="00487E16" w:rsidP="00293E15">
      <w:pPr>
        <w:pStyle w:val="Heading3"/>
        <w:rPr>
          <w:rFonts w:cs="Times New Roman"/>
        </w:rPr>
      </w:pPr>
      <w:r>
        <w:rPr>
          <w:rFonts w:cs="Times New Roman"/>
        </w:rPr>
        <w:t>1NC</w:t>
      </w:r>
    </w:p>
    <w:p w14:paraId="0D1FC4F1" w14:textId="77777777" w:rsidR="00293E15" w:rsidRPr="00C438A5" w:rsidRDefault="00293E15" w:rsidP="00293E15">
      <w:pPr>
        <w:pStyle w:val="Heading4"/>
        <w:rPr>
          <w:rFonts w:cs="Times New Roman"/>
        </w:rPr>
      </w:pPr>
      <w:r w:rsidRPr="00C438A5">
        <w:rPr>
          <w:rFonts w:cs="Times New Roman"/>
        </w:rPr>
        <w:t>Infrastructure saves the agriculture industry by boosting efficiency, profits, and technology.</w:t>
      </w:r>
    </w:p>
    <w:p w14:paraId="16D31032" w14:textId="77777777" w:rsidR="00293E15" w:rsidRPr="00C438A5" w:rsidRDefault="00293E15" w:rsidP="00293E15">
      <w:r w:rsidRPr="00C438A5">
        <w:rPr>
          <w:rStyle w:val="Style13ptBold"/>
        </w:rPr>
        <w:t>Voorhees 4/1</w:t>
      </w:r>
      <w:r w:rsidRPr="00C438A5">
        <w:t xml:space="preserve"> — Josh Voorhees is an environmental and labor journalist. He graduated with a </w:t>
      </w:r>
      <w:proofErr w:type="gramStart"/>
      <w:r w:rsidRPr="00C438A5">
        <w:t>Masters of Public Health</w:t>
      </w:r>
      <w:proofErr w:type="gramEnd"/>
      <w:r w:rsidRPr="00C438A5">
        <w:t xml:space="preserve"> from John Hopkins and has reported for Political Correspondent, Slate, Politico, and E&amp;E news. ("Why Biden’s Infrastructure Plan Could Be a ‘Big F**king Deal’ for American Farmers" Modern Farmer, April 1, 2021. https://modernfarmer.com/2021/04/why-bidens-infrastructure-plan-could-be-a-big-fking-deal-for-american-farmers/)//JLPark</w:t>
      </w:r>
    </w:p>
    <w:p w14:paraId="3A20FBF2" w14:textId="77777777" w:rsidR="00293E15" w:rsidRPr="00C438A5" w:rsidRDefault="00293E15" w:rsidP="00293E15">
      <w:pPr>
        <w:rPr>
          <w:sz w:val="10"/>
        </w:rPr>
      </w:pPr>
      <w:r w:rsidRPr="00C438A5">
        <w:rPr>
          <w:sz w:val="10"/>
        </w:rPr>
        <w:t>Compared to the $1.9-trillion</w:t>
      </w:r>
      <w:hyperlink r:id="rId272" w:history="1">
        <w:r w:rsidRPr="00C438A5">
          <w:rPr>
            <w:rStyle w:val="Hyperlink"/>
            <w:sz w:val="10"/>
          </w:rPr>
          <w:t> coronavirus aid package</w:t>
        </w:r>
      </w:hyperlink>
      <w:r w:rsidRPr="00C438A5">
        <w:rPr>
          <w:sz w:val="10"/>
        </w:rPr>
        <w:t xml:space="preserve">, the </w:t>
      </w:r>
      <w:r w:rsidRPr="00F83956">
        <w:rPr>
          <w:rStyle w:val="Emphasis"/>
          <w:highlight w:val="cyan"/>
        </w:rPr>
        <w:t>infrastructure</w:t>
      </w:r>
      <w:r w:rsidRPr="00C438A5">
        <w:rPr>
          <w:sz w:val="10"/>
        </w:rPr>
        <w:t xml:space="preserve"> package is light on direct aid to the agriculture sector. But, if enacted, the infrastructure plan </w:t>
      </w:r>
      <w:r w:rsidRPr="00C438A5">
        <w:rPr>
          <w:rStyle w:val="StyleUnderline"/>
        </w:rPr>
        <w:t xml:space="preserve">could ultimately </w:t>
      </w:r>
      <w:r w:rsidRPr="00F83956">
        <w:rPr>
          <w:rStyle w:val="StyleUnderline"/>
          <w:highlight w:val="cyan"/>
        </w:rPr>
        <w:t xml:space="preserve">have a </w:t>
      </w:r>
      <w:r w:rsidRPr="00F83956">
        <w:rPr>
          <w:rStyle w:val="Emphasis"/>
          <w:highlight w:val="cyan"/>
        </w:rPr>
        <w:t>big</w:t>
      </w:r>
      <w:r w:rsidRPr="00C438A5">
        <w:rPr>
          <w:rStyle w:val="Emphasis"/>
        </w:rPr>
        <w:t xml:space="preserve">ger </w:t>
      </w:r>
      <w:r w:rsidRPr="00F83956">
        <w:rPr>
          <w:rStyle w:val="Emphasis"/>
          <w:highlight w:val="cyan"/>
        </w:rPr>
        <w:t>impact</w:t>
      </w:r>
      <w:r w:rsidRPr="00F83956">
        <w:rPr>
          <w:rStyle w:val="StyleUnderline"/>
          <w:highlight w:val="cyan"/>
        </w:rPr>
        <w:t xml:space="preserve"> on</w:t>
      </w:r>
      <w:r w:rsidRPr="00C438A5">
        <w:rPr>
          <w:sz w:val="10"/>
        </w:rPr>
        <w:t xml:space="preserve"> American </w:t>
      </w:r>
      <w:r w:rsidRPr="00F83956">
        <w:rPr>
          <w:rStyle w:val="Emphasis"/>
          <w:highlight w:val="cyan"/>
        </w:rPr>
        <w:t>farmers</w:t>
      </w:r>
      <w:r w:rsidRPr="00C438A5">
        <w:rPr>
          <w:rStyle w:val="StyleUnderline"/>
        </w:rPr>
        <w:t xml:space="preserve"> over the </w:t>
      </w:r>
      <w:r w:rsidRPr="00C438A5">
        <w:rPr>
          <w:rStyle w:val="Emphasis"/>
        </w:rPr>
        <w:t>long run</w:t>
      </w:r>
      <w:r w:rsidRPr="00C438A5">
        <w:rPr>
          <w:sz w:val="10"/>
        </w:rPr>
        <w:t>—</w:t>
      </w:r>
      <w:r w:rsidRPr="00C438A5">
        <w:rPr>
          <w:rStyle w:val="StyleUnderline"/>
        </w:rPr>
        <w:t xml:space="preserve">affecting </w:t>
      </w:r>
      <w:r w:rsidRPr="00C438A5">
        <w:rPr>
          <w:rStyle w:val="Emphasis"/>
        </w:rPr>
        <w:t>everything</w:t>
      </w:r>
      <w:r w:rsidRPr="00C438A5">
        <w:rPr>
          <w:rStyle w:val="StyleUnderline"/>
        </w:rPr>
        <w:t xml:space="preserve"> from how they farm to how</w:t>
      </w:r>
      <w:r w:rsidRPr="00C438A5">
        <w:rPr>
          <w:sz w:val="10"/>
        </w:rPr>
        <w:t xml:space="preserve"> and where </w:t>
      </w:r>
      <w:r w:rsidRPr="00C438A5">
        <w:rPr>
          <w:rStyle w:val="StyleUnderline"/>
        </w:rPr>
        <w:t xml:space="preserve">they </w:t>
      </w:r>
      <w:r w:rsidRPr="00C438A5">
        <w:rPr>
          <w:rStyle w:val="Emphasis"/>
        </w:rPr>
        <w:t>sell</w:t>
      </w:r>
      <w:r w:rsidRPr="00C438A5">
        <w:rPr>
          <w:sz w:val="10"/>
        </w:rPr>
        <w:t xml:space="preserve"> their products.</w:t>
      </w:r>
    </w:p>
    <w:p w14:paraId="1E6E4C15" w14:textId="77777777" w:rsidR="00293E15" w:rsidRPr="00C438A5" w:rsidRDefault="00293E15" w:rsidP="00293E15">
      <w:pPr>
        <w:rPr>
          <w:sz w:val="10"/>
        </w:rPr>
      </w:pPr>
      <w:r w:rsidRPr="00F83956">
        <w:rPr>
          <w:rStyle w:val="StyleUnderline"/>
          <w:highlight w:val="cyan"/>
        </w:rPr>
        <w:t>Farmers rely on</w:t>
      </w:r>
      <w:r w:rsidRPr="00C438A5">
        <w:rPr>
          <w:rStyle w:val="StyleUnderline"/>
        </w:rPr>
        <w:t xml:space="preserve"> the nation’s </w:t>
      </w:r>
      <w:r w:rsidRPr="00F83956">
        <w:rPr>
          <w:rStyle w:val="Emphasis"/>
          <w:highlight w:val="cyan"/>
        </w:rPr>
        <w:t>roads</w:t>
      </w:r>
      <w:r w:rsidRPr="00F83956">
        <w:rPr>
          <w:rStyle w:val="StyleUnderline"/>
          <w:highlight w:val="cyan"/>
        </w:rPr>
        <w:t xml:space="preserve">, </w:t>
      </w:r>
      <w:proofErr w:type="gramStart"/>
      <w:r w:rsidRPr="00F83956">
        <w:rPr>
          <w:rStyle w:val="Emphasis"/>
          <w:highlight w:val="cyan"/>
        </w:rPr>
        <w:t>railways</w:t>
      </w:r>
      <w:proofErr w:type="gramEnd"/>
      <w:r w:rsidRPr="00F83956">
        <w:rPr>
          <w:rStyle w:val="StyleUnderline"/>
          <w:highlight w:val="cyan"/>
        </w:rPr>
        <w:t xml:space="preserve"> and </w:t>
      </w:r>
      <w:r w:rsidRPr="00F83956">
        <w:rPr>
          <w:rStyle w:val="Emphasis"/>
          <w:highlight w:val="cyan"/>
        </w:rPr>
        <w:t>waterways</w:t>
      </w:r>
      <w:r w:rsidRPr="00F83956">
        <w:rPr>
          <w:rStyle w:val="StyleUnderline"/>
          <w:highlight w:val="cyan"/>
        </w:rPr>
        <w:t xml:space="preserve"> to transport</w:t>
      </w:r>
      <w:r w:rsidRPr="00C438A5">
        <w:rPr>
          <w:rStyle w:val="StyleUnderline"/>
        </w:rPr>
        <w:t xml:space="preserve"> </w:t>
      </w:r>
      <w:r w:rsidRPr="00C438A5">
        <w:rPr>
          <w:sz w:val="10"/>
        </w:rPr>
        <w:t xml:space="preserve">their </w:t>
      </w:r>
      <w:r w:rsidRPr="00F83956">
        <w:rPr>
          <w:rStyle w:val="Emphasis"/>
          <w:highlight w:val="cyan"/>
        </w:rPr>
        <w:t>food</w:t>
      </w:r>
      <w:r w:rsidRPr="00F83956">
        <w:rPr>
          <w:rStyle w:val="StyleUnderline"/>
          <w:highlight w:val="cyan"/>
        </w:rPr>
        <w:t xml:space="preserve"> and </w:t>
      </w:r>
      <w:r w:rsidRPr="00F83956">
        <w:rPr>
          <w:rStyle w:val="Emphasis"/>
          <w:highlight w:val="cyan"/>
        </w:rPr>
        <w:t>fiber</w:t>
      </w:r>
      <w:r w:rsidRPr="00F83956">
        <w:rPr>
          <w:rStyle w:val="StyleUnderline"/>
          <w:highlight w:val="cyan"/>
        </w:rPr>
        <w:t xml:space="preserve"> to </w:t>
      </w:r>
      <w:r w:rsidRPr="00F83956">
        <w:rPr>
          <w:rStyle w:val="Emphasis"/>
          <w:highlight w:val="cyan"/>
        </w:rPr>
        <w:t>domestic</w:t>
      </w:r>
      <w:r w:rsidRPr="00F83956">
        <w:rPr>
          <w:rStyle w:val="StyleUnderline"/>
          <w:highlight w:val="cyan"/>
        </w:rPr>
        <w:t xml:space="preserve"> and </w:t>
      </w:r>
      <w:r w:rsidRPr="00F83956">
        <w:rPr>
          <w:rStyle w:val="Emphasis"/>
          <w:highlight w:val="cyan"/>
        </w:rPr>
        <w:t>global markets</w:t>
      </w:r>
      <w:r w:rsidRPr="00C438A5">
        <w:rPr>
          <w:sz w:val="10"/>
        </w:rPr>
        <w:t xml:space="preserve">. Those </w:t>
      </w:r>
      <w:r w:rsidRPr="00C438A5">
        <w:rPr>
          <w:rStyle w:val="StyleUnderline"/>
        </w:rPr>
        <w:t>paths are rarely a straight line</w:t>
      </w:r>
      <w:r w:rsidRPr="00C438A5">
        <w:rPr>
          <w:sz w:val="10"/>
        </w:rPr>
        <w:t xml:space="preserve">. A soybean harvest meant for export, for instance, may use all three of those transportation modes as it travels from field to storage to processing plant to port, all before it even leaves the United States. </w:t>
      </w:r>
      <w:r w:rsidRPr="00C438A5">
        <w:rPr>
          <w:rStyle w:val="Emphasis"/>
        </w:rPr>
        <w:t>Lost time</w:t>
      </w:r>
      <w:r w:rsidRPr="00C438A5">
        <w:rPr>
          <w:rStyle w:val="StyleUnderline"/>
        </w:rPr>
        <w:t xml:space="preserve"> along the way from</w:t>
      </w:r>
      <w:hyperlink r:id="rId273" w:history="1">
        <w:r w:rsidRPr="00F83956">
          <w:rPr>
            <w:rStyle w:val="StyleUnderline"/>
            <w:highlight w:val="cyan"/>
          </w:rPr>
          <w:t> </w:t>
        </w:r>
        <w:r w:rsidRPr="00F83956">
          <w:rPr>
            <w:rStyle w:val="Emphasis"/>
            <w:highlight w:val="cyan"/>
          </w:rPr>
          <w:t>congestion</w:t>
        </w:r>
        <w:r w:rsidRPr="00F83956">
          <w:rPr>
            <w:rStyle w:val="StyleUnderline"/>
            <w:highlight w:val="cyan"/>
          </w:rPr>
          <w:t xml:space="preserve"> and other </w:t>
        </w:r>
        <w:r w:rsidRPr="00F83956">
          <w:rPr>
            <w:rStyle w:val="Emphasis"/>
            <w:highlight w:val="cyan"/>
          </w:rPr>
          <w:t>delays</w:t>
        </w:r>
      </w:hyperlink>
      <w:r w:rsidRPr="00F83956">
        <w:rPr>
          <w:rStyle w:val="StyleUnderline"/>
          <w:highlight w:val="cyan"/>
        </w:rPr>
        <w:t xml:space="preserve"> is </w:t>
      </w:r>
      <w:r w:rsidRPr="00F83956">
        <w:rPr>
          <w:rStyle w:val="Emphasis"/>
          <w:highlight w:val="cyan"/>
        </w:rPr>
        <w:t>lost money</w:t>
      </w:r>
      <w:r w:rsidRPr="00C438A5">
        <w:rPr>
          <w:rStyle w:val="StyleUnderline"/>
        </w:rPr>
        <w:t xml:space="preserve"> for farmers in the </w:t>
      </w:r>
      <w:r w:rsidRPr="00C438A5">
        <w:rPr>
          <w:rStyle w:val="Emphasis"/>
        </w:rPr>
        <w:t>short term</w:t>
      </w:r>
      <w:r w:rsidRPr="00C438A5">
        <w:rPr>
          <w:rStyle w:val="StyleUnderline"/>
        </w:rPr>
        <w:t xml:space="preserve"> </w:t>
      </w:r>
      <w:r w:rsidRPr="00F83956">
        <w:rPr>
          <w:rStyle w:val="StyleUnderline"/>
          <w:highlight w:val="cyan"/>
        </w:rPr>
        <w:t xml:space="preserve">and </w:t>
      </w:r>
      <w:r w:rsidRPr="00F83956">
        <w:rPr>
          <w:rStyle w:val="Emphasis"/>
          <w:highlight w:val="cyan"/>
        </w:rPr>
        <w:t>lost market share</w:t>
      </w:r>
      <w:r w:rsidRPr="00C438A5">
        <w:rPr>
          <w:rStyle w:val="StyleUnderline"/>
        </w:rPr>
        <w:t xml:space="preserve"> in the </w:t>
      </w:r>
      <w:r w:rsidRPr="00C438A5">
        <w:rPr>
          <w:rStyle w:val="Emphasis"/>
        </w:rPr>
        <w:t>long term</w:t>
      </w:r>
      <w:r w:rsidRPr="00C438A5">
        <w:rPr>
          <w:sz w:val="10"/>
        </w:rPr>
        <w:t xml:space="preserve">, which is why groups such as </w:t>
      </w:r>
      <w:r w:rsidRPr="00C438A5">
        <w:rPr>
          <w:rStyle w:val="StyleUnderline"/>
        </w:rPr>
        <w:t>the A</w:t>
      </w:r>
      <w:r w:rsidRPr="00C438A5">
        <w:rPr>
          <w:sz w:val="10"/>
        </w:rPr>
        <w:t xml:space="preserve">merican </w:t>
      </w:r>
      <w:r w:rsidRPr="00C438A5">
        <w:rPr>
          <w:rStyle w:val="StyleUnderline"/>
        </w:rPr>
        <w:t>F</w:t>
      </w:r>
      <w:r w:rsidRPr="00C438A5">
        <w:rPr>
          <w:sz w:val="10"/>
        </w:rPr>
        <w:t xml:space="preserve">arm </w:t>
      </w:r>
      <w:r w:rsidRPr="00C438A5">
        <w:rPr>
          <w:rStyle w:val="StyleUnderline"/>
        </w:rPr>
        <w:t>B</w:t>
      </w:r>
      <w:r w:rsidRPr="00C438A5">
        <w:rPr>
          <w:sz w:val="10"/>
        </w:rPr>
        <w:t xml:space="preserve">ureau </w:t>
      </w:r>
      <w:r w:rsidRPr="00C438A5">
        <w:rPr>
          <w:rStyle w:val="StyleUnderline"/>
        </w:rPr>
        <w:t>F</w:t>
      </w:r>
      <w:r w:rsidRPr="00C438A5">
        <w:rPr>
          <w:sz w:val="10"/>
        </w:rPr>
        <w:t xml:space="preserve">ederation </w:t>
      </w:r>
      <w:r w:rsidRPr="00C438A5">
        <w:rPr>
          <w:rStyle w:val="StyleUnderline"/>
        </w:rPr>
        <w:t>and the N</w:t>
      </w:r>
      <w:r w:rsidRPr="00C438A5">
        <w:rPr>
          <w:sz w:val="10"/>
        </w:rPr>
        <w:t xml:space="preserve">ational </w:t>
      </w:r>
      <w:r w:rsidRPr="00C438A5">
        <w:rPr>
          <w:rStyle w:val="StyleUnderline"/>
        </w:rPr>
        <w:t>C</w:t>
      </w:r>
      <w:r w:rsidRPr="00C438A5">
        <w:rPr>
          <w:sz w:val="10"/>
        </w:rPr>
        <w:t xml:space="preserve">attlemen’s </w:t>
      </w:r>
      <w:r w:rsidRPr="00C438A5">
        <w:rPr>
          <w:rStyle w:val="StyleUnderline"/>
        </w:rPr>
        <w:t>B</w:t>
      </w:r>
      <w:r w:rsidRPr="00C438A5">
        <w:rPr>
          <w:sz w:val="10"/>
        </w:rPr>
        <w:t xml:space="preserve">eef </w:t>
      </w:r>
      <w:r w:rsidRPr="00C438A5">
        <w:rPr>
          <w:rStyle w:val="StyleUnderline"/>
        </w:rPr>
        <w:t>A</w:t>
      </w:r>
      <w:r w:rsidRPr="00C438A5">
        <w:rPr>
          <w:sz w:val="10"/>
        </w:rPr>
        <w:t xml:space="preserve">ssociation </w:t>
      </w:r>
      <w:r w:rsidRPr="00C438A5">
        <w:rPr>
          <w:rStyle w:val="StyleUnderline"/>
        </w:rPr>
        <w:t>have been</w:t>
      </w:r>
      <w:hyperlink r:id="rId274" w:history="1">
        <w:r w:rsidRPr="00C438A5">
          <w:rPr>
            <w:rStyle w:val="StyleUnderline"/>
          </w:rPr>
          <w:t> pushing Biden</w:t>
        </w:r>
      </w:hyperlink>
      <w:r w:rsidRPr="00C438A5">
        <w:rPr>
          <w:rStyle w:val="StyleUnderline"/>
        </w:rPr>
        <w:t> to improve rural transportation networks</w:t>
      </w:r>
      <w:r w:rsidRPr="00C438A5">
        <w:rPr>
          <w:sz w:val="10"/>
        </w:rPr>
        <w:t xml:space="preserve"> since he took office. </w:t>
      </w:r>
      <w:r w:rsidRPr="00C438A5">
        <w:rPr>
          <w:rStyle w:val="StyleUnderline"/>
        </w:rPr>
        <w:t xml:space="preserve">This </w:t>
      </w:r>
      <w:r w:rsidRPr="00F83956">
        <w:rPr>
          <w:rStyle w:val="StyleUnderline"/>
          <w:highlight w:val="cyan"/>
        </w:rPr>
        <w:t>plan would do</w:t>
      </w:r>
      <w:r w:rsidRPr="00C438A5">
        <w:rPr>
          <w:rStyle w:val="StyleUnderline"/>
        </w:rPr>
        <w:t xml:space="preserve"> just that via </w:t>
      </w:r>
      <w:r w:rsidRPr="00C438A5">
        <w:rPr>
          <w:rStyle w:val="Emphasis"/>
        </w:rPr>
        <w:t xml:space="preserve">$115 </w:t>
      </w:r>
      <w:r w:rsidRPr="00F83956">
        <w:rPr>
          <w:rStyle w:val="Emphasis"/>
          <w:highlight w:val="cyan"/>
        </w:rPr>
        <w:t>billion for roads</w:t>
      </w:r>
      <w:r w:rsidRPr="00C438A5">
        <w:rPr>
          <w:rStyle w:val="Emphasis"/>
        </w:rPr>
        <w:t xml:space="preserve"> and </w:t>
      </w:r>
      <w:r w:rsidRPr="00F83956">
        <w:rPr>
          <w:rStyle w:val="Emphasis"/>
          <w:highlight w:val="cyan"/>
        </w:rPr>
        <w:t>bridges</w:t>
      </w:r>
      <w:r w:rsidRPr="00C438A5">
        <w:rPr>
          <w:rStyle w:val="StyleUnderline"/>
        </w:rPr>
        <w:t xml:space="preserve">, </w:t>
      </w:r>
      <w:r w:rsidRPr="00C438A5">
        <w:rPr>
          <w:rStyle w:val="Emphasis"/>
        </w:rPr>
        <w:t xml:space="preserve">$80 billion for </w:t>
      </w:r>
      <w:r w:rsidRPr="00F83956">
        <w:rPr>
          <w:rStyle w:val="Emphasis"/>
          <w:highlight w:val="cyan"/>
        </w:rPr>
        <w:t>railways</w:t>
      </w:r>
      <w:r w:rsidRPr="00C438A5">
        <w:rPr>
          <w:rStyle w:val="StyleUnderline"/>
        </w:rPr>
        <w:t xml:space="preserve"> and </w:t>
      </w:r>
      <w:r w:rsidRPr="00C438A5">
        <w:rPr>
          <w:rStyle w:val="Emphasis"/>
        </w:rPr>
        <w:t xml:space="preserve">$17 billion for </w:t>
      </w:r>
      <w:r w:rsidRPr="00F83956">
        <w:rPr>
          <w:rStyle w:val="Emphasis"/>
          <w:highlight w:val="cyan"/>
        </w:rPr>
        <w:t>waterways and ports</w:t>
      </w:r>
      <w:r w:rsidRPr="00C438A5">
        <w:rPr>
          <w:sz w:val="10"/>
        </w:rPr>
        <w:t>.</w:t>
      </w:r>
    </w:p>
    <w:p w14:paraId="08697AF4" w14:textId="77777777" w:rsidR="00293E15" w:rsidRPr="00C438A5" w:rsidRDefault="00293E15" w:rsidP="00293E15">
      <w:pPr>
        <w:rPr>
          <w:sz w:val="10"/>
        </w:rPr>
      </w:pPr>
      <w:r w:rsidRPr="00C438A5">
        <w:rPr>
          <w:rStyle w:val="StyleUnderline"/>
        </w:rPr>
        <w:t>The more noticeable impact on farmers’</w:t>
      </w:r>
      <w:r w:rsidRPr="00C438A5">
        <w:rPr>
          <w:sz w:val="10"/>
        </w:rPr>
        <w:t xml:space="preserve"> everyday lives, meanwhile, </w:t>
      </w:r>
      <w:r w:rsidRPr="00C438A5">
        <w:rPr>
          <w:rStyle w:val="StyleUnderline"/>
        </w:rPr>
        <w:t xml:space="preserve">would be the </w:t>
      </w:r>
      <w:r w:rsidRPr="00C438A5">
        <w:rPr>
          <w:rStyle w:val="Emphasis"/>
        </w:rPr>
        <w:t>$100 billion</w:t>
      </w:r>
      <w:r w:rsidRPr="00C438A5">
        <w:rPr>
          <w:rStyle w:val="StyleUnderline"/>
        </w:rPr>
        <w:t xml:space="preserve"> that </w:t>
      </w:r>
      <w:r w:rsidRPr="00F83956">
        <w:rPr>
          <w:rStyle w:val="StyleUnderline"/>
          <w:highlight w:val="cyan"/>
        </w:rPr>
        <w:t>Biden wants to</w:t>
      </w:r>
      <w:r w:rsidRPr="00C438A5">
        <w:rPr>
          <w:rStyle w:val="StyleUnderline"/>
        </w:rPr>
        <w:t xml:space="preserve"> spend </w:t>
      </w:r>
      <w:r w:rsidRPr="00F83956">
        <w:rPr>
          <w:rStyle w:val="StyleUnderline"/>
          <w:highlight w:val="cyan"/>
        </w:rPr>
        <w:t>bring</w:t>
      </w:r>
      <w:r w:rsidRPr="00C438A5">
        <w:rPr>
          <w:rStyle w:val="StyleUnderline"/>
        </w:rPr>
        <w:t>ing</w:t>
      </w:r>
      <w:r w:rsidRPr="00C438A5">
        <w:rPr>
          <w:sz w:val="10"/>
        </w:rPr>
        <w:t xml:space="preserve"> affordable </w:t>
      </w:r>
      <w:r w:rsidRPr="00F83956">
        <w:rPr>
          <w:rStyle w:val="Emphasis"/>
          <w:highlight w:val="cyan"/>
        </w:rPr>
        <w:t>broadband</w:t>
      </w:r>
      <w:r w:rsidRPr="00C438A5">
        <w:rPr>
          <w:sz w:val="10"/>
        </w:rPr>
        <w:t xml:space="preserve"> internet service to every American, including the estimated 35 percent of whom currently lack reliable access.</w:t>
      </w:r>
    </w:p>
    <w:p w14:paraId="519E9464" w14:textId="77777777" w:rsidR="00293E15" w:rsidRPr="00C438A5" w:rsidRDefault="00293E15" w:rsidP="00293E15">
      <w:pPr>
        <w:rPr>
          <w:sz w:val="10"/>
        </w:rPr>
      </w:pPr>
      <w:r w:rsidRPr="00C438A5">
        <w:rPr>
          <w:rStyle w:val="StyleUnderline"/>
        </w:rPr>
        <w:t>Agriculture</w:t>
      </w:r>
      <w:r w:rsidRPr="00C438A5">
        <w:rPr>
          <w:sz w:val="10"/>
        </w:rPr>
        <w:t xml:space="preserve">, like pretty much every other industry, </w:t>
      </w:r>
      <w:r w:rsidRPr="00C438A5">
        <w:rPr>
          <w:rStyle w:val="StyleUnderline"/>
        </w:rPr>
        <w:t xml:space="preserve">is an </w:t>
      </w:r>
      <w:r w:rsidRPr="00F83956">
        <w:rPr>
          <w:rStyle w:val="StyleUnderline"/>
          <w:highlight w:val="cyan"/>
        </w:rPr>
        <w:t xml:space="preserve">increasingly </w:t>
      </w:r>
      <w:r w:rsidRPr="00F83956">
        <w:rPr>
          <w:rStyle w:val="Emphasis"/>
          <w:highlight w:val="cyan"/>
        </w:rPr>
        <w:t>high-tech</w:t>
      </w:r>
      <w:r w:rsidRPr="00F83956">
        <w:rPr>
          <w:rStyle w:val="StyleUnderline"/>
          <w:highlight w:val="cyan"/>
        </w:rPr>
        <w:t xml:space="preserve"> and </w:t>
      </w:r>
      <w:r w:rsidRPr="00F83956">
        <w:rPr>
          <w:rStyle w:val="Emphasis"/>
          <w:highlight w:val="cyan"/>
        </w:rPr>
        <w:t>data-driven endeavor</w:t>
      </w:r>
      <w:r w:rsidRPr="00C438A5">
        <w:rPr>
          <w:rStyle w:val="StyleUnderline"/>
        </w:rPr>
        <w:t>. Farmers</w:t>
      </w:r>
      <w:r w:rsidRPr="00C438A5">
        <w:rPr>
          <w:sz w:val="10"/>
        </w:rPr>
        <w:t xml:space="preserve"> can </w:t>
      </w:r>
      <w:r w:rsidRPr="00C438A5">
        <w:rPr>
          <w:rStyle w:val="StyleUnderline"/>
        </w:rPr>
        <w:t>use</w:t>
      </w:r>
      <w:r w:rsidRPr="00C438A5">
        <w:rPr>
          <w:sz w:val="10"/>
        </w:rPr>
        <w:t xml:space="preserve"> the </w:t>
      </w:r>
      <w:r w:rsidRPr="00C438A5">
        <w:rPr>
          <w:rStyle w:val="StyleUnderline"/>
        </w:rPr>
        <w:t>internet to track</w:t>
      </w:r>
      <w:r w:rsidRPr="00C438A5">
        <w:rPr>
          <w:sz w:val="10"/>
        </w:rPr>
        <w:t xml:space="preserve"> the </w:t>
      </w:r>
      <w:r w:rsidRPr="00C438A5">
        <w:rPr>
          <w:rStyle w:val="Emphasis"/>
        </w:rPr>
        <w:t>weather</w:t>
      </w:r>
      <w:r w:rsidRPr="00C438A5">
        <w:rPr>
          <w:rStyle w:val="StyleUnderline"/>
        </w:rPr>
        <w:t xml:space="preserve"> in real time</w:t>
      </w:r>
      <w:r w:rsidRPr="00C438A5">
        <w:rPr>
          <w:sz w:val="10"/>
        </w:rPr>
        <w:t xml:space="preserve">, to </w:t>
      </w:r>
      <w:r w:rsidRPr="00C438A5">
        <w:rPr>
          <w:rStyle w:val="StyleUnderline"/>
        </w:rPr>
        <w:t xml:space="preserve">guide </w:t>
      </w:r>
      <w:r w:rsidRPr="00C438A5">
        <w:rPr>
          <w:rStyle w:val="Emphasis"/>
        </w:rPr>
        <w:t>GPS-enabled tractors</w:t>
      </w:r>
      <w:r w:rsidRPr="00C438A5">
        <w:rPr>
          <w:rStyle w:val="StyleUnderline"/>
        </w:rPr>
        <w:t xml:space="preserve"> and other machinery and to utilize a whole host of other </w:t>
      </w:r>
      <w:r w:rsidRPr="00C438A5">
        <w:rPr>
          <w:rStyle w:val="Emphasis"/>
        </w:rPr>
        <w:t>precision-farming techniques</w:t>
      </w:r>
      <w:r w:rsidRPr="00C438A5">
        <w:rPr>
          <w:rStyle w:val="StyleUnderline"/>
        </w:rPr>
        <w:t xml:space="preserve"> that </w:t>
      </w:r>
      <w:proofErr w:type="gramStart"/>
      <w:r w:rsidRPr="00C438A5">
        <w:rPr>
          <w:rStyle w:val="StyleUnderline"/>
        </w:rPr>
        <w:t>take into account</w:t>
      </w:r>
      <w:proofErr w:type="gramEnd"/>
      <w:r w:rsidRPr="00C438A5">
        <w:rPr>
          <w:rStyle w:val="StyleUnderline"/>
        </w:rPr>
        <w:t xml:space="preserve"> </w:t>
      </w:r>
      <w:r w:rsidRPr="00C438A5">
        <w:rPr>
          <w:rStyle w:val="Emphasis"/>
        </w:rPr>
        <w:t>soil moisture</w:t>
      </w:r>
      <w:r w:rsidRPr="00C438A5">
        <w:rPr>
          <w:sz w:val="10"/>
        </w:rPr>
        <w:t xml:space="preserve"> levels, </w:t>
      </w:r>
      <w:r w:rsidRPr="00C438A5">
        <w:rPr>
          <w:rStyle w:val="Emphasis"/>
        </w:rPr>
        <w:t>plant health</w:t>
      </w:r>
      <w:r w:rsidRPr="00C438A5">
        <w:rPr>
          <w:rStyle w:val="StyleUnderline"/>
        </w:rPr>
        <w:t xml:space="preserve"> and other metrics. </w:t>
      </w:r>
      <w:r w:rsidRPr="00F83956">
        <w:rPr>
          <w:rStyle w:val="StyleUnderline"/>
          <w:highlight w:val="cyan"/>
        </w:rPr>
        <w:t>Internet access</w:t>
      </w:r>
      <w:r w:rsidRPr="00C438A5">
        <w:rPr>
          <w:sz w:val="10"/>
        </w:rPr>
        <w:t xml:space="preserve"> also </w:t>
      </w:r>
      <w:r w:rsidRPr="00F83956">
        <w:rPr>
          <w:rStyle w:val="StyleUnderline"/>
          <w:highlight w:val="cyan"/>
        </w:rPr>
        <w:t>helps</w:t>
      </w:r>
      <w:r w:rsidRPr="00C438A5">
        <w:rPr>
          <w:sz w:val="10"/>
        </w:rPr>
        <w:t xml:space="preserve"> on </w:t>
      </w:r>
      <w:r w:rsidRPr="00C438A5">
        <w:rPr>
          <w:rStyle w:val="StyleUnderline"/>
        </w:rPr>
        <w:t>the business side</w:t>
      </w:r>
      <w:r w:rsidRPr="00C438A5">
        <w:rPr>
          <w:sz w:val="10"/>
        </w:rPr>
        <w:t xml:space="preserve"> of things, allowing farmers to find the best deals on seeds, </w:t>
      </w:r>
      <w:proofErr w:type="gramStart"/>
      <w:r w:rsidRPr="00C438A5">
        <w:rPr>
          <w:sz w:val="10"/>
        </w:rPr>
        <w:t>fertilizer</w:t>
      </w:r>
      <w:proofErr w:type="gramEnd"/>
      <w:r w:rsidRPr="00C438A5">
        <w:rPr>
          <w:sz w:val="10"/>
        </w:rPr>
        <w:t xml:space="preserve"> and equipment, </w:t>
      </w:r>
      <w:r w:rsidRPr="00C438A5">
        <w:rPr>
          <w:rStyle w:val="StyleUnderline"/>
        </w:rPr>
        <w:t xml:space="preserve">as well as </w:t>
      </w:r>
      <w:r w:rsidRPr="00F83956">
        <w:rPr>
          <w:rStyle w:val="StyleUnderline"/>
          <w:highlight w:val="cyan"/>
        </w:rPr>
        <w:t xml:space="preserve">the </w:t>
      </w:r>
      <w:r w:rsidRPr="00F83956">
        <w:rPr>
          <w:rStyle w:val="Emphasis"/>
          <w:highlight w:val="cyan"/>
        </w:rPr>
        <w:t>best prices</w:t>
      </w:r>
      <w:r w:rsidRPr="00C438A5">
        <w:rPr>
          <w:sz w:val="10"/>
        </w:rPr>
        <w:t xml:space="preserve"> for their products.</w:t>
      </w:r>
    </w:p>
    <w:p w14:paraId="4BAFB18B" w14:textId="77777777" w:rsidR="00293E15" w:rsidRPr="00C438A5" w:rsidRDefault="00293E15" w:rsidP="00293E15">
      <w:pPr>
        <w:rPr>
          <w:sz w:val="10"/>
        </w:rPr>
      </w:pPr>
      <w:r w:rsidRPr="00C438A5">
        <w:rPr>
          <w:rStyle w:val="StyleUnderline"/>
        </w:rPr>
        <w:t>Internet access</w:t>
      </w:r>
      <w:r w:rsidRPr="00C438A5">
        <w:rPr>
          <w:sz w:val="10"/>
        </w:rPr>
        <w:t xml:space="preserve">, however, </w:t>
      </w:r>
      <w:r w:rsidRPr="00C438A5">
        <w:rPr>
          <w:rStyle w:val="StyleUnderline"/>
        </w:rPr>
        <w:t xml:space="preserve">is </w:t>
      </w:r>
      <w:r w:rsidRPr="00C438A5">
        <w:rPr>
          <w:rStyle w:val="Emphasis"/>
        </w:rPr>
        <w:t>not</w:t>
      </w:r>
      <w:r w:rsidRPr="00C438A5">
        <w:rPr>
          <w:sz w:val="10"/>
        </w:rPr>
        <w:t xml:space="preserve"> currently a </w:t>
      </w:r>
      <w:r w:rsidRPr="00C438A5">
        <w:rPr>
          <w:rStyle w:val="StyleUnderline"/>
        </w:rPr>
        <w:t>given on American farms. According to the US D</w:t>
      </w:r>
      <w:r w:rsidRPr="00C438A5">
        <w:rPr>
          <w:sz w:val="10"/>
        </w:rPr>
        <w:t xml:space="preserve">epartment of </w:t>
      </w:r>
      <w:r w:rsidRPr="00C438A5">
        <w:rPr>
          <w:rStyle w:val="StyleUnderline"/>
        </w:rPr>
        <w:t>A</w:t>
      </w:r>
      <w:r w:rsidRPr="00C438A5">
        <w:rPr>
          <w:sz w:val="10"/>
        </w:rPr>
        <w:t>griculture,</w:t>
      </w:r>
      <w:hyperlink r:id="rId275" w:history="1">
        <w:r w:rsidRPr="00C438A5">
          <w:rPr>
            <w:rStyle w:val="StyleUnderline"/>
          </w:rPr>
          <w:t> </w:t>
        </w:r>
        <w:r w:rsidRPr="00C438A5">
          <w:rPr>
            <w:rStyle w:val="Emphasis"/>
          </w:rPr>
          <w:t>1 in 4 farmers</w:t>
        </w:r>
        <w:r w:rsidRPr="00C438A5">
          <w:rPr>
            <w:rStyle w:val="StyleUnderline"/>
          </w:rPr>
          <w:t xml:space="preserve"> lacked access</w:t>
        </w:r>
      </w:hyperlink>
      <w:r w:rsidRPr="00C438A5">
        <w:rPr>
          <w:sz w:val="10"/>
        </w:rPr>
        <w:t> in 2019, the most recent year for which data is available. Meanwhile, having internet access isn’t the same thing as having reliable access.</w:t>
      </w:r>
      <w:hyperlink r:id="rId276" w:history="1">
        <w:r w:rsidRPr="00C438A5">
          <w:rPr>
            <w:rStyle w:val="Hyperlink"/>
            <w:sz w:val="10"/>
          </w:rPr>
          <w:t> A poll conducted that same year</w:t>
        </w:r>
      </w:hyperlink>
      <w:r w:rsidRPr="00C438A5">
        <w:rPr>
          <w:sz w:val="10"/>
        </w:rPr>
        <w:t xml:space="preserve"> by the United Soybean Board found that nearly </w:t>
      </w:r>
      <w:r w:rsidRPr="00C438A5">
        <w:rPr>
          <w:rStyle w:val="StyleUnderline"/>
        </w:rPr>
        <w:t xml:space="preserve">60 percent of US farmers believed </w:t>
      </w:r>
      <w:r w:rsidRPr="00F83956">
        <w:rPr>
          <w:rStyle w:val="Emphasis"/>
          <w:highlight w:val="cyan"/>
        </w:rPr>
        <w:t>poor connectivity</w:t>
      </w:r>
      <w:r w:rsidRPr="00F83956">
        <w:rPr>
          <w:rStyle w:val="StyleUnderline"/>
          <w:highlight w:val="cyan"/>
        </w:rPr>
        <w:t xml:space="preserve"> was </w:t>
      </w:r>
      <w:r w:rsidRPr="00F83956">
        <w:rPr>
          <w:rStyle w:val="Emphasis"/>
          <w:highlight w:val="cyan"/>
        </w:rPr>
        <w:t>negatively impacting</w:t>
      </w:r>
      <w:r w:rsidRPr="00C438A5">
        <w:rPr>
          <w:rStyle w:val="StyleUnderline"/>
        </w:rPr>
        <w:t xml:space="preserve"> their </w:t>
      </w:r>
      <w:r w:rsidRPr="00F83956">
        <w:rPr>
          <w:rStyle w:val="StyleUnderline"/>
          <w:highlight w:val="cyan"/>
        </w:rPr>
        <w:t>business</w:t>
      </w:r>
      <w:r w:rsidRPr="00C438A5">
        <w:rPr>
          <w:sz w:val="10"/>
        </w:rPr>
        <w:t xml:space="preserve">. </w:t>
      </w:r>
      <w:proofErr w:type="gramStart"/>
      <w:r w:rsidRPr="00C438A5">
        <w:rPr>
          <w:sz w:val="10"/>
        </w:rPr>
        <w:t>There’s</w:t>
      </w:r>
      <w:proofErr w:type="gramEnd"/>
      <w:r w:rsidRPr="00C438A5">
        <w:rPr>
          <w:sz w:val="10"/>
        </w:rPr>
        <w:t xml:space="preserve"> not a lot that farmers can do about that on their own, either, since those in rural areas often only have a single provider from which to choose.</w:t>
      </w:r>
    </w:p>
    <w:p w14:paraId="2E3B0CF2" w14:textId="77777777" w:rsidR="00293E15" w:rsidRPr="00C438A5" w:rsidRDefault="00293E15" w:rsidP="00293E15">
      <w:pPr>
        <w:rPr>
          <w:sz w:val="10"/>
        </w:rPr>
      </w:pPr>
      <w:r w:rsidRPr="00C438A5">
        <w:rPr>
          <w:sz w:val="10"/>
        </w:rPr>
        <w:t>All of this is why, broadly speaking, expanding rural broadband has support on both sides of the political aisle, </w:t>
      </w:r>
      <w:hyperlink r:id="rId277" w:history="1">
        <w:r w:rsidRPr="00C438A5">
          <w:rPr>
            <w:rStyle w:val="Hyperlink"/>
            <w:sz w:val="10"/>
          </w:rPr>
          <w:t xml:space="preserve">including with farm-state Republicans such as Sen. John </w:t>
        </w:r>
        <w:proofErr w:type="spellStart"/>
        <w:r w:rsidRPr="00C438A5">
          <w:rPr>
            <w:rStyle w:val="Hyperlink"/>
            <w:sz w:val="10"/>
          </w:rPr>
          <w:t>Boozman</w:t>
        </w:r>
        <w:proofErr w:type="spellEnd"/>
      </w:hyperlink>
      <w:r w:rsidRPr="00C438A5">
        <w:rPr>
          <w:sz w:val="10"/>
        </w:rPr>
        <w:t xml:space="preserve">, the ranking member on the Agriculture Committee. </w:t>
      </w:r>
      <w:proofErr w:type="gramStart"/>
      <w:r w:rsidRPr="00C438A5">
        <w:rPr>
          <w:sz w:val="10"/>
        </w:rPr>
        <w:t>It’s</w:t>
      </w:r>
      <w:proofErr w:type="gramEnd"/>
      <w:r w:rsidRPr="00C438A5">
        <w:rPr>
          <w:sz w:val="10"/>
        </w:rPr>
        <w:t xml:space="preserve"> also been a top priority at the US Department of Agriculture in administrations both past and present. USDA Secretary Tom Vilsack has touted broadband access </w:t>
      </w:r>
      <w:hyperlink r:id="rId278" w:history="1">
        <w:r w:rsidRPr="00C438A5">
          <w:rPr>
            <w:rStyle w:val="Hyperlink"/>
            <w:sz w:val="10"/>
          </w:rPr>
          <w:t>as a boon to American farmers</w:t>
        </w:r>
      </w:hyperlink>
      <w:r w:rsidRPr="00C438A5">
        <w:rPr>
          <w:sz w:val="10"/>
        </w:rPr>
        <w:t xml:space="preserve">, and his predecessor, Sonny Perdue, went as far as to suggest that rural </w:t>
      </w:r>
      <w:r w:rsidRPr="00C438A5">
        <w:rPr>
          <w:rStyle w:val="StyleUnderline"/>
        </w:rPr>
        <w:t>broadband would be</w:t>
      </w:r>
      <w:hyperlink r:id="rId279" w:history="1">
        <w:r w:rsidRPr="00C438A5">
          <w:rPr>
            <w:rStyle w:val="StyleUnderline"/>
          </w:rPr>
          <w:t xml:space="preserve"> as </w:t>
        </w:r>
        <w:r w:rsidRPr="00C438A5">
          <w:rPr>
            <w:rStyle w:val="Emphasis"/>
          </w:rPr>
          <w:t>revolutionary</w:t>
        </w:r>
      </w:hyperlink>
      <w:r w:rsidRPr="00C438A5">
        <w:rPr>
          <w:rStyle w:val="StyleUnderline"/>
        </w:rPr>
        <w:t xml:space="preserve"> in this century as </w:t>
      </w:r>
      <w:r w:rsidRPr="00C438A5">
        <w:rPr>
          <w:rStyle w:val="Emphasis"/>
        </w:rPr>
        <w:t>rural electrification</w:t>
      </w:r>
      <w:r w:rsidRPr="00C438A5">
        <w:rPr>
          <w:rStyle w:val="StyleUnderline"/>
        </w:rPr>
        <w:t xml:space="preserve"> was in the last one</w:t>
      </w:r>
      <w:r w:rsidRPr="00C438A5">
        <w:rPr>
          <w:sz w:val="10"/>
        </w:rPr>
        <w:t>.</w:t>
      </w:r>
    </w:p>
    <w:p w14:paraId="2A6C6586" w14:textId="77777777" w:rsidR="00293E15" w:rsidRPr="00C438A5" w:rsidRDefault="00293E15" w:rsidP="00293E15"/>
    <w:p w14:paraId="1B7F95B5" w14:textId="77777777" w:rsidR="00293E15" w:rsidRPr="00C438A5" w:rsidRDefault="00293E15" w:rsidP="00293E15">
      <w:pPr>
        <w:pStyle w:val="Heading4"/>
        <w:rPr>
          <w:rFonts w:cs="Times New Roman"/>
        </w:rPr>
      </w:pPr>
      <w:r w:rsidRPr="00C438A5">
        <w:rPr>
          <w:rFonts w:cs="Times New Roman"/>
        </w:rPr>
        <w:t>&lt;&lt;</w:t>
      </w:r>
      <w:r w:rsidRPr="00F83956">
        <w:rPr>
          <w:rFonts w:cs="Times New Roman"/>
          <w:highlight w:val="cyan"/>
        </w:rPr>
        <w:t>Insert Food Impact</w:t>
      </w:r>
      <w:r w:rsidRPr="00C438A5">
        <w:rPr>
          <w:rFonts w:cs="Times New Roman"/>
        </w:rPr>
        <w:t>&gt;&gt;</w:t>
      </w:r>
    </w:p>
    <w:p w14:paraId="089EF3EF" w14:textId="77777777" w:rsidR="00293E15" w:rsidRPr="00C438A5" w:rsidRDefault="00293E15" w:rsidP="00293E15"/>
    <w:p w14:paraId="5500CD9F" w14:textId="77777777" w:rsidR="00293E15" w:rsidRPr="00C438A5" w:rsidRDefault="00293E15" w:rsidP="00293E15"/>
    <w:p w14:paraId="1ADD36A3" w14:textId="77777777" w:rsidR="00293E15" w:rsidRPr="00C438A5" w:rsidRDefault="00293E15" w:rsidP="00293E15"/>
    <w:p w14:paraId="3385D7F1" w14:textId="77777777" w:rsidR="00293E15" w:rsidRPr="00C438A5" w:rsidRDefault="00293E15" w:rsidP="00293E15"/>
    <w:p w14:paraId="5572891E" w14:textId="77777777" w:rsidR="00520D5E" w:rsidRPr="00C438A5" w:rsidRDefault="00520D5E" w:rsidP="00520D5E">
      <w:pPr>
        <w:pStyle w:val="Heading2"/>
        <w:rPr>
          <w:rFonts w:cs="Times New Roman"/>
        </w:rPr>
      </w:pPr>
      <w:r>
        <w:rPr>
          <w:rFonts w:cs="Times New Roman"/>
        </w:rPr>
        <w:t>AT: ECONOMY TURN</w:t>
      </w:r>
    </w:p>
    <w:p w14:paraId="00BBCEF1" w14:textId="77777777" w:rsidR="00520D5E" w:rsidRPr="00C438A5" w:rsidRDefault="00520D5E" w:rsidP="00520D5E">
      <w:pPr>
        <w:pStyle w:val="Heading3"/>
        <w:rPr>
          <w:rFonts w:cs="Times New Roman"/>
        </w:rPr>
      </w:pPr>
      <w:r w:rsidRPr="00C438A5">
        <w:rPr>
          <w:rFonts w:cs="Times New Roman"/>
        </w:rPr>
        <w:t>Inflation Impact D</w:t>
      </w:r>
    </w:p>
    <w:p w14:paraId="3FFE9BDD" w14:textId="77777777" w:rsidR="00520D5E" w:rsidRPr="00C438A5" w:rsidRDefault="00520D5E" w:rsidP="00520D5E">
      <w:pPr>
        <w:pStyle w:val="Heading4"/>
        <w:rPr>
          <w:rFonts w:cs="Times New Roman"/>
        </w:rPr>
      </w:pPr>
      <w:r w:rsidRPr="00C438A5">
        <w:rPr>
          <w:rFonts w:cs="Times New Roman"/>
        </w:rPr>
        <w:t>No inflation</w:t>
      </w:r>
    </w:p>
    <w:p w14:paraId="25AE3C7D" w14:textId="77777777" w:rsidR="00520D5E" w:rsidRPr="00C438A5" w:rsidRDefault="00520D5E" w:rsidP="00520D5E">
      <w:pPr>
        <w:rPr>
          <w:rStyle w:val="Style13ptBold"/>
        </w:rPr>
      </w:pPr>
      <w:proofErr w:type="spellStart"/>
      <w:r w:rsidRPr="00C438A5">
        <w:rPr>
          <w:rStyle w:val="Style13ptBold"/>
        </w:rPr>
        <w:t>Stankiewicz</w:t>
      </w:r>
      <w:proofErr w:type="spellEnd"/>
      <w:r w:rsidRPr="00C438A5">
        <w:rPr>
          <w:rStyle w:val="Style13ptBold"/>
        </w:rPr>
        <w:t xml:space="preserve"> 21</w:t>
      </w:r>
      <w:r w:rsidRPr="00C438A5">
        <w:rPr>
          <w:rStyle w:val="Style13ptBold"/>
          <w:b w:val="0"/>
          <w:sz w:val="20"/>
        </w:rPr>
        <w:t xml:space="preserve"> (Kevin </w:t>
      </w:r>
      <w:proofErr w:type="spellStart"/>
      <w:r w:rsidRPr="00C438A5">
        <w:rPr>
          <w:rStyle w:val="Style13ptBold"/>
          <w:b w:val="0"/>
          <w:sz w:val="20"/>
        </w:rPr>
        <w:t>Stankiewicz</w:t>
      </w:r>
      <w:proofErr w:type="spellEnd"/>
      <w:r w:rsidRPr="00C438A5">
        <w:rPr>
          <w:rStyle w:val="Style13ptBold"/>
          <w:b w:val="0"/>
          <w:sz w:val="20"/>
        </w:rPr>
        <w:t xml:space="preserve"> is an associate reporter for CNBC.com; “Cramer says he’s confident inflation will not end up crushing U.S. economy”; CNBC; May 24, 21; </w:t>
      </w:r>
      <w:hyperlink r:id="rId280" w:history="1">
        <w:r w:rsidRPr="00C438A5">
          <w:rPr>
            <w:rStyle w:val="Style13ptBold"/>
            <w:b w:val="0"/>
            <w:sz w:val="20"/>
          </w:rPr>
          <w:t>https://www.cnbc.com/2021/05/24/cramer-confident-inflation-will-not-end-up-crushing-us-economy.html)//</w:t>
        </w:r>
      </w:hyperlink>
      <w:r w:rsidRPr="00C438A5">
        <w:rPr>
          <w:rStyle w:val="Style13ptBold"/>
          <w:b w:val="0"/>
          <w:sz w:val="20"/>
        </w:rPr>
        <w:t xml:space="preserve"> Accessed 6/22/21//</w:t>
      </w:r>
      <w:proofErr w:type="spellStart"/>
      <w:r w:rsidRPr="00C438A5">
        <w:rPr>
          <w:rStyle w:val="Style13ptBold"/>
          <w:b w:val="0"/>
          <w:sz w:val="20"/>
        </w:rPr>
        <w:t>eleanor</w:t>
      </w:r>
      <w:proofErr w:type="spellEnd"/>
    </w:p>
    <w:p w14:paraId="28534620" w14:textId="77777777" w:rsidR="00520D5E" w:rsidRPr="00C438A5" w:rsidRDefault="00520D5E" w:rsidP="00520D5E">
      <w:pPr>
        <w:rPr>
          <w:rStyle w:val="StyleUnderline"/>
        </w:rPr>
      </w:pPr>
      <w:r w:rsidRPr="00C438A5">
        <w:t xml:space="preserve">The “Mad Money” host said </w:t>
      </w:r>
      <w:proofErr w:type="gramStart"/>
      <w:r w:rsidRPr="00BD4A71">
        <w:rPr>
          <w:rStyle w:val="StyleUnderline"/>
        </w:rPr>
        <w:t>there’s</w:t>
      </w:r>
      <w:proofErr w:type="gramEnd"/>
      <w:r w:rsidRPr="00BD4A71">
        <w:rPr>
          <w:rStyle w:val="StyleUnderline"/>
        </w:rPr>
        <w:t xml:space="preserve"> no question </w:t>
      </w:r>
      <w:r w:rsidRPr="00F83956">
        <w:rPr>
          <w:rStyle w:val="StyleUnderline"/>
          <w:highlight w:val="cyan"/>
        </w:rPr>
        <w:t xml:space="preserve">price pressures </w:t>
      </w:r>
      <w:r w:rsidRPr="00BD4A71">
        <w:rPr>
          <w:rStyle w:val="StyleUnderline"/>
        </w:rPr>
        <w:t>are being felt across</w:t>
      </w:r>
      <w:r w:rsidRPr="00C438A5">
        <w:rPr>
          <w:rStyle w:val="StyleUnderline"/>
        </w:rPr>
        <w:t xml:space="preserve"> a range of commodities and industries</w:t>
      </w:r>
      <w:r w:rsidRPr="00C438A5">
        <w:t xml:space="preserve">. However, Cramer said </w:t>
      </w:r>
      <w:r w:rsidRPr="00C438A5">
        <w:rPr>
          <w:rStyle w:val="StyleUnderline"/>
        </w:rPr>
        <w:t xml:space="preserve">it </w:t>
      </w:r>
      <w:r w:rsidRPr="00F83956">
        <w:rPr>
          <w:rStyle w:val="StyleUnderline"/>
          <w:highlight w:val="cyan"/>
        </w:rPr>
        <w:t>hardly means America is headed for</w:t>
      </w:r>
      <w:r w:rsidRPr="00C438A5">
        <w:rPr>
          <w:rStyle w:val="StyleUnderline"/>
        </w:rPr>
        <w:t xml:space="preserve"> a period of </w:t>
      </w:r>
      <w:r w:rsidRPr="00F83956">
        <w:rPr>
          <w:rStyle w:val="StyleUnderline"/>
          <w:highlight w:val="cyan"/>
        </w:rPr>
        <w:t>runaway inflation</w:t>
      </w:r>
      <w:r w:rsidRPr="00C438A5">
        <w:rPr>
          <w:rStyle w:val="StyleUnderline"/>
        </w:rPr>
        <w:t xml:space="preserve"> akin to the 1970s or even Germany after World War I. </w:t>
      </w:r>
      <w:r w:rsidRPr="00F83956">
        <w:rPr>
          <w:highlight w:val="cyan"/>
        </w:rPr>
        <w:t>“</w:t>
      </w:r>
      <w:r w:rsidRPr="00F83956">
        <w:rPr>
          <w:rStyle w:val="StyleUnderline"/>
          <w:highlight w:val="cyan"/>
        </w:rPr>
        <w:t>The economy’s not going to be wrecked by ruinous inflation</w:t>
      </w:r>
      <w:r w:rsidRPr="00C438A5">
        <w:rPr>
          <w:rStyle w:val="StyleUnderline"/>
        </w:rPr>
        <w:t>, the stock market won’t crash because of government debt,</w:t>
      </w:r>
      <w:r w:rsidRPr="00C438A5">
        <w:t xml:space="preserve">” Cramer said. “I think </w:t>
      </w:r>
      <w:r w:rsidRPr="00F83956">
        <w:rPr>
          <w:rStyle w:val="StyleUnderline"/>
          <w:highlight w:val="cyan"/>
        </w:rPr>
        <w:t>we’re more likely to see a soft landing</w:t>
      </w:r>
      <w:r w:rsidRPr="00C438A5">
        <w:rPr>
          <w:rStyle w:val="StyleUnderline"/>
        </w:rPr>
        <w:t xml:space="preserve"> for this sonic-booming economy once the supply chain issues are ironed out and the enhanced unemployment benefits expire in September.” </w:t>
      </w:r>
      <w:r w:rsidRPr="00C438A5">
        <w:t xml:space="preserve">Cramer said </w:t>
      </w:r>
      <w:r w:rsidRPr="00C438A5">
        <w:rPr>
          <w:rStyle w:val="StyleUnderline"/>
        </w:rPr>
        <w:t xml:space="preserve">there are </w:t>
      </w:r>
      <w:proofErr w:type="gramStart"/>
      <w:r w:rsidRPr="00C438A5">
        <w:rPr>
          <w:rStyle w:val="StyleUnderline"/>
        </w:rPr>
        <w:t>a number of</w:t>
      </w:r>
      <w:proofErr w:type="gramEnd"/>
      <w:r w:rsidRPr="00C438A5">
        <w:rPr>
          <w:rStyle w:val="StyleUnderline"/>
        </w:rPr>
        <w:t xml:space="preserve"> economic positives</w:t>
      </w:r>
      <w:r w:rsidRPr="00C438A5">
        <w:t xml:space="preserve"> that make him confident the extreme inflation forecasts are unlikely to materialize, </w:t>
      </w:r>
      <w:r w:rsidRPr="00C438A5">
        <w:rPr>
          <w:rStyle w:val="StyleUnderline"/>
        </w:rPr>
        <w:t>such as strong data on both consumer spending and saving rates</w:t>
      </w:r>
      <w:r w:rsidRPr="00C438A5">
        <w:t>. “</w:t>
      </w:r>
      <w:r w:rsidRPr="00C438A5">
        <w:rPr>
          <w:rStyle w:val="StyleUnderline"/>
        </w:rPr>
        <w:t xml:space="preserve">The </w:t>
      </w:r>
      <w:r w:rsidRPr="00F83956">
        <w:rPr>
          <w:rStyle w:val="StyleUnderline"/>
          <w:highlight w:val="cyan"/>
        </w:rPr>
        <w:t>saving seems more robust</w:t>
      </w:r>
      <w:r w:rsidRPr="00C438A5">
        <w:rPr>
          <w:rStyle w:val="StyleUnderline"/>
        </w:rPr>
        <w:t xml:space="preserve"> than the spending, so even with prices rising across the board, </w:t>
      </w:r>
      <w:r w:rsidRPr="00F83956">
        <w:rPr>
          <w:rStyle w:val="StyleUnderline"/>
          <w:highlight w:val="cyan"/>
        </w:rPr>
        <w:t xml:space="preserve">the </w:t>
      </w:r>
      <w:proofErr w:type="gramStart"/>
      <w:r w:rsidRPr="00F83956">
        <w:rPr>
          <w:rStyle w:val="StyleUnderline"/>
          <w:highlight w:val="cyan"/>
        </w:rPr>
        <w:t>consumer’s</w:t>
      </w:r>
      <w:proofErr w:type="gramEnd"/>
      <w:r w:rsidRPr="00F83956">
        <w:rPr>
          <w:rStyle w:val="StyleUnderline"/>
          <w:highlight w:val="cyan"/>
        </w:rPr>
        <w:t xml:space="preserve"> in better shape</w:t>
      </w:r>
      <w:r w:rsidRPr="00C438A5">
        <w:t xml:space="preserve"> than any time I can ever recall in my life,” Cramer said. </w:t>
      </w:r>
      <w:r w:rsidRPr="00C438A5">
        <w:rPr>
          <w:rStyle w:val="StyleUnderline"/>
        </w:rPr>
        <w:t>Rising commodity prices for materials such as steel, aluminum and lumber are noteworthy</w:t>
      </w:r>
      <w:r w:rsidRPr="00C438A5">
        <w:t xml:space="preserve">, Cramer said. </w:t>
      </w:r>
      <w:r w:rsidRPr="00C438A5">
        <w:rPr>
          <w:rStyle w:val="StyleUnderline"/>
        </w:rPr>
        <w:t>But</w:t>
      </w:r>
      <w:r w:rsidRPr="00C438A5">
        <w:t xml:space="preserve"> he added that </w:t>
      </w:r>
      <w:r w:rsidRPr="00C438A5">
        <w:rPr>
          <w:rStyle w:val="StyleUnderline"/>
        </w:rPr>
        <w:t xml:space="preserve">those three are subject to tariffs, and simply rolling back those import levies could help the situation in the near term. </w:t>
      </w:r>
      <w:r w:rsidRPr="00C438A5">
        <w:t xml:space="preserve">And while the dearth of semiconductors is disruptive for many industries, including autos, Cramer said he would not bet on the shortage lasting past this year. He also pointed to comments from management at Foot Locker that suggested port congestion will improve, too. “Look, I’m not saying everything will resolve itself smoothly. On Friday, Deere had some jarring things to say about rising commodity and freight costs,” Cramer acknowledged. However, he stressed </w:t>
      </w:r>
      <w:r w:rsidRPr="00F83956">
        <w:rPr>
          <w:rStyle w:val="StyleUnderline"/>
          <w:highlight w:val="cyan"/>
        </w:rPr>
        <w:t>there always seems to be forecasters sounding the alarm about inflation</w:t>
      </w:r>
      <w:r w:rsidRPr="00C438A5">
        <w:rPr>
          <w:rStyle w:val="StyleUnderline"/>
        </w:rPr>
        <w:t>ary risks. “These guys have been consistently wrong for decades</w:t>
      </w:r>
      <w:r w:rsidRPr="00C438A5">
        <w:t xml:space="preserve">,” Cramer said. “We may finally have some real inflation, but </w:t>
      </w:r>
      <w:r w:rsidRPr="00C438A5">
        <w:rPr>
          <w:rStyle w:val="StyleUnderline"/>
        </w:rPr>
        <w:t>I don’t think their dire predictions of financial catastrophe will suddenly start coming true.”</w:t>
      </w:r>
    </w:p>
    <w:p w14:paraId="1DB614BD" w14:textId="77777777" w:rsidR="00520D5E" w:rsidRPr="00C438A5" w:rsidRDefault="00520D5E" w:rsidP="00520D5E"/>
    <w:p w14:paraId="260325C2" w14:textId="77777777" w:rsidR="00520D5E" w:rsidRPr="00C438A5" w:rsidRDefault="00520D5E" w:rsidP="00520D5E">
      <w:pPr>
        <w:pStyle w:val="Heading3"/>
        <w:rPr>
          <w:rFonts w:cs="Times New Roman"/>
        </w:rPr>
      </w:pPr>
      <w:r w:rsidRPr="00C438A5">
        <w:rPr>
          <w:rFonts w:cs="Times New Roman"/>
        </w:rPr>
        <w:t>AT: Runaway inflation</w:t>
      </w:r>
    </w:p>
    <w:p w14:paraId="61CC3F7E" w14:textId="77777777" w:rsidR="00520D5E" w:rsidRPr="00C438A5" w:rsidRDefault="00520D5E" w:rsidP="00520D5E">
      <w:pPr>
        <w:pStyle w:val="Heading4"/>
        <w:rPr>
          <w:rFonts w:cs="Times New Roman"/>
        </w:rPr>
      </w:pPr>
      <w:r w:rsidRPr="00C438A5">
        <w:rPr>
          <w:rFonts w:cs="Times New Roman"/>
        </w:rPr>
        <w:t xml:space="preserve">The bill will not lead to inflation – </w:t>
      </w:r>
      <w:proofErr w:type="spellStart"/>
      <w:r w:rsidRPr="00C438A5">
        <w:rPr>
          <w:rFonts w:cs="Times New Roman"/>
        </w:rPr>
        <w:t>its</w:t>
      </w:r>
      <w:proofErr w:type="spellEnd"/>
      <w:r w:rsidRPr="00C438A5">
        <w:rPr>
          <w:rFonts w:cs="Times New Roman"/>
        </w:rPr>
        <w:t xml:space="preserve"> about long-term investment, not short-term stimulus. </w:t>
      </w:r>
    </w:p>
    <w:p w14:paraId="73ACB191" w14:textId="77777777" w:rsidR="00520D5E" w:rsidRPr="00C438A5" w:rsidRDefault="00520D5E" w:rsidP="00520D5E">
      <w:pPr>
        <w:rPr>
          <w:sz w:val="20"/>
        </w:rPr>
      </w:pPr>
      <w:r w:rsidRPr="00C438A5">
        <w:rPr>
          <w:rStyle w:val="Style13ptBold"/>
        </w:rPr>
        <w:t>Egan 6/3</w:t>
      </w:r>
      <w:r w:rsidRPr="00C438A5">
        <w:rPr>
          <w:rStyle w:val="Style13ptBold"/>
          <w:b w:val="0"/>
          <w:sz w:val="20"/>
        </w:rPr>
        <w:t xml:space="preserve">/2021 (Matt Egan is a lead writer for CNN Business. He provides analysis on the day's biggest business stories, covering everything from Wall Street and the stock market to energy.; “Why Republicans' main attack on Biden's infrastructure plan doesn't work”; CNN Business; </w:t>
      </w:r>
      <w:hyperlink r:id="rId281" w:history="1">
        <w:r w:rsidRPr="00C438A5">
          <w:rPr>
            <w:rStyle w:val="Style13ptBold"/>
            <w:b w:val="0"/>
            <w:sz w:val="20"/>
          </w:rPr>
          <w:t>https://www.cnn.com/2021/06/03/business/inflation-biden-infrastructure-jobs/index.html</w:t>
        </w:r>
      </w:hyperlink>
      <w:r w:rsidRPr="00C438A5">
        <w:rPr>
          <w:rStyle w:val="Style13ptBold"/>
          <w:b w:val="0"/>
          <w:sz w:val="20"/>
        </w:rPr>
        <w:t>) Accessed 6/18/21//</w:t>
      </w:r>
      <w:proofErr w:type="spellStart"/>
      <w:r w:rsidRPr="00C438A5">
        <w:rPr>
          <w:rStyle w:val="Style13ptBold"/>
          <w:b w:val="0"/>
          <w:sz w:val="20"/>
        </w:rPr>
        <w:t>eleanor</w:t>
      </w:r>
      <w:proofErr w:type="spellEnd"/>
    </w:p>
    <w:p w14:paraId="596E3A45" w14:textId="01DD89B7" w:rsidR="00520D5E" w:rsidRPr="00C438A5" w:rsidRDefault="00520D5E" w:rsidP="00520D5E">
      <w:r w:rsidRPr="00C438A5">
        <w:rPr>
          <w:rStyle w:val="StyleUnderline"/>
        </w:rPr>
        <w:t>Republicans are making just that case</w:t>
      </w:r>
      <w:r w:rsidRPr="00C438A5">
        <w:t xml:space="preserve">. Senate Minority Leader Mitch </w:t>
      </w:r>
      <w:r w:rsidRPr="00C438A5">
        <w:rPr>
          <w:rStyle w:val="StyleUnderline"/>
        </w:rPr>
        <w:t xml:space="preserve">McConnell warned that Biden's recent budget announcement "would drown American families in debt, deficits and inflation." </w:t>
      </w:r>
      <w:r w:rsidRPr="00C438A5">
        <w:t xml:space="preserve">But </w:t>
      </w:r>
      <w:proofErr w:type="gramStart"/>
      <w:r w:rsidRPr="00C438A5">
        <w:rPr>
          <w:rStyle w:val="StyleUnderline"/>
        </w:rPr>
        <w:t>it's</w:t>
      </w:r>
      <w:proofErr w:type="gramEnd"/>
      <w:r w:rsidRPr="00C438A5">
        <w:rPr>
          <w:rStyle w:val="StyleUnderline"/>
        </w:rPr>
        <w:t xml:space="preserve"> not that simple. </w:t>
      </w:r>
      <w:r w:rsidRPr="00F83956">
        <w:rPr>
          <w:rStyle w:val="StyleUnderline"/>
          <w:highlight w:val="cyan"/>
        </w:rPr>
        <w:t xml:space="preserve">The White House </w:t>
      </w:r>
      <w:proofErr w:type="gramStart"/>
      <w:r w:rsidRPr="00F83956">
        <w:rPr>
          <w:rStyle w:val="StyleUnderline"/>
          <w:highlight w:val="cyan"/>
        </w:rPr>
        <w:t>isn't</w:t>
      </w:r>
      <w:proofErr w:type="gramEnd"/>
      <w:r w:rsidRPr="00F83956">
        <w:rPr>
          <w:rStyle w:val="StyleUnderline"/>
          <w:highlight w:val="cyan"/>
        </w:rPr>
        <w:t xml:space="preserve"> calling for</w:t>
      </w:r>
      <w:r w:rsidRPr="00C438A5">
        <w:rPr>
          <w:rStyle w:val="StyleUnderline"/>
        </w:rPr>
        <w:t xml:space="preserve"> </w:t>
      </w:r>
      <w:r w:rsidRPr="00F83956">
        <w:rPr>
          <w:rStyle w:val="StyleUnderline"/>
          <w:highlight w:val="cyan"/>
        </w:rPr>
        <w:t>borrowing</w:t>
      </w:r>
      <w:r w:rsidRPr="00C438A5">
        <w:rPr>
          <w:rStyle w:val="StyleUnderline"/>
        </w:rPr>
        <w:t xml:space="preserve"> heavily for another rescue plan like the stimulus-check driven $1.9 trillion package enacted in March. That type of short-term support simply </w:t>
      </w:r>
      <w:proofErr w:type="gramStart"/>
      <w:r w:rsidRPr="00C438A5">
        <w:rPr>
          <w:rStyle w:val="StyleUnderline"/>
        </w:rPr>
        <w:t>isn't</w:t>
      </w:r>
      <w:proofErr w:type="gramEnd"/>
      <w:r w:rsidRPr="00C438A5">
        <w:rPr>
          <w:rStyle w:val="StyleUnderline"/>
        </w:rPr>
        <w:t xml:space="preserve"> needed right now. </w:t>
      </w:r>
      <w:r w:rsidRPr="00C438A5">
        <w:t xml:space="preserve">Instead, </w:t>
      </w:r>
      <w:r w:rsidRPr="00F83956">
        <w:rPr>
          <w:rStyle w:val="StyleUnderline"/>
          <w:highlight w:val="cyan"/>
        </w:rPr>
        <w:t>Biden's</w:t>
      </w:r>
      <w:r w:rsidRPr="00C438A5">
        <w:rPr>
          <w:rStyle w:val="StyleUnderline"/>
        </w:rPr>
        <w:t xml:space="preserve"> American Jobs Plan and American Families </w:t>
      </w:r>
      <w:r w:rsidRPr="00F83956">
        <w:rPr>
          <w:rStyle w:val="StyleUnderline"/>
          <w:highlight w:val="cyan"/>
        </w:rPr>
        <w:t>Plan are</w:t>
      </w:r>
      <w:r w:rsidRPr="00C438A5">
        <w:rPr>
          <w:rStyle w:val="StyleUnderline"/>
        </w:rPr>
        <w:t xml:space="preserve"> </w:t>
      </w:r>
      <w:r w:rsidRPr="00F83956">
        <w:rPr>
          <w:rStyle w:val="StyleUnderline"/>
          <w:highlight w:val="cyan"/>
        </w:rPr>
        <w:t>long-term investments aimed at combating</w:t>
      </w:r>
      <w:r w:rsidRPr="00C438A5">
        <w:rPr>
          <w:rStyle w:val="StyleUnderline"/>
        </w:rPr>
        <w:t xml:space="preserve"> the </w:t>
      </w:r>
      <w:r w:rsidRPr="00F83956">
        <w:rPr>
          <w:rStyle w:val="StyleUnderline"/>
          <w:highlight w:val="cyan"/>
        </w:rPr>
        <w:t xml:space="preserve">worker shortage, boosting </w:t>
      </w:r>
      <w:proofErr w:type="gramStart"/>
      <w:r w:rsidRPr="00F83956">
        <w:rPr>
          <w:rStyle w:val="StyleUnderline"/>
          <w:highlight w:val="cyan"/>
        </w:rPr>
        <w:t>productivity</w:t>
      </w:r>
      <w:proofErr w:type="gramEnd"/>
      <w:r w:rsidRPr="00F83956">
        <w:rPr>
          <w:rStyle w:val="StyleUnderline"/>
          <w:highlight w:val="cyan"/>
        </w:rPr>
        <w:t xml:space="preserve"> and easing inequality</w:t>
      </w:r>
      <w:r w:rsidRPr="00C438A5">
        <w:rPr>
          <w:rStyle w:val="StyleUnderline"/>
        </w:rPr>
        <w:t xml:space="preserve">. And </w:t>
      </w:r>
      <w:r w:rsidRPr="00F83956">
        <w:rPr>
          <w:rStyle w:val="StyleUnderline"/>
          <w:highlight w:val="cyan"/>
        </w:rPr>
        <w:t>unlike</w:t>
      </w:r>
      <w:r w:rsidRPr="00C438A5">
        <w:rPr>
          <w:rStyle w:val="StyleUnderline"/>
        </w:rPr>
        <w:t xml:space="preserve"> the </w:t>
      </w:r>
      <w:r w:rsidRPr="00F83956">
        <w:rPr>
          <w:rStyle w:val="StyleUnderline"/>
          <w:highlight w:val="cyan"/>
        </w:rPr>
        <w:t>stimulus</w:t>
      </w:r>
      <w:r w:rsidRPr="00C438A5">
        <w:rPr>
          <w:rStyle w:val="StyleUnderline"/>
        </w:rPr>
        <w:t xml:space="preserve"> package, </w:t>
      </w:r>
      <w:r w:rsidRPr="00F83956">
        <w:rPr>
          <w:rStyle w:val="StyleUnderline"/>
          <w:highlight w:val="cyan"/>
        </w:rPr>
        <w:t>this</w:t>
      </w:r>
      <w:r w:rsidRPr="00C438A5">
        <w:rPr>
          <w:rStyle w:val="StyleUnderline"/>
        </w:rPr>
        <w:t xml:space="preserve"> Build Back Better </w:t>
      </w:r>
      <w:r w:rsidRPr="00F83956">
        <w:rPr>
          <w:rStyle w:val="StyleUnderline"/>
          <w:highlight w:val="cyan"/>
        </w:rPr>
        <w:t>agenda would be paid for</w:t>
      </w:r>
      <w:r w:rsidRPr="00C438A5">
        <w:rPr>
          <w:rStyle w:val="StyleUnderline"/>
        </w:rPr>
        <w:t xml:space="preserve"> mostly </w:t>
      </w:r>
      <w:r w:rsidRPr="00F83956">
        <w:rPr>
          <w:rStyle w:val="StyleUnderline"/>
          <w:highlight w:val="cyan"/>
        </w:rPr>
        <w:t>by raising taxes</w:t>
      </w:r>
      <w:r w:rsidRPr="00C438A5">
        <w:rPr>
          <w:rStyle w:val="StyleUnderline"/>
        </w:rPr>
        <w:t xml:space="preserve"> on corporations and the wealthy. </w:t>
      </w:r>
      <w:proofErr w:type="gramStart"/>
      <w:r w:rsidRPr="00C438A5">
        <w:rPr>
          <w:rStyle w:val="StyleUnderline"/>
        </w:rPr>
        <w:t>That's</w:t>
      </w:r>
      <w:proofErr w:type="gramEnd"/>
      <w:r w:rsidRPr="00C438A5">
        <w:rPr>
          <w:rStyle w:val="StyleUnderline"/>
        </w:rPr>
        <w:t xml:space="preserve"> why </w:t>
      </w:r>
      <w:r w:rsidRPr="00F83956">
        <w:rPr>
          <w:rStyle w:val="StyleUnderline"/>
          <w:highlight w:val="cyan"/>
        </w:rPr>
        <w:t>it's not fair to paint Biden's proposals as</w:t>
      </w:r>
      <w:r w:rsidRPr="00C438A5">
        <w:rPr>
          <w:rStyle w:val="StyleUnderline"/>
        </w:rPr>
        <w:t xml:space="preserve"> </w:t>
      </w:r>
      <w:r w:rsidRPr="00F83956">
        <w:rPr>
          <w:rStyle w:val="StyleUnderline"/>
          <w:highlight w:val="cyan"/>
        </w:rPr>
        <w:t>the inflation bogeyman</w:t>
      </w:r>
      <w:r w:rsidRPr="00C438A5">
        <w:rPr>
          <w:rStyle w:val="StyleUnderline"/>
        </w:rPr>
        <w:t xml:space="preserve"> the GOP is pushing. </w:t>
      </w:r>
      <w:r w:rsidRPr="00C438A5">
        <w:t>"</w:t>
      </w:r>
      <w:r w:rsidRPr="00F83956">
        <w:rPr>
          <w:rStyle w:val="StyleUnderline"/>
          <w:highlight w:val="cyan"/>
        </w:rPr>
        <w:t>Build Back Better is about</w:t>
      </w:r>
      <w:r w:rsidRPr="00C438A5">
        <w:rPr>
          <w:rStyle w:val="StyleUnderline"/>
        </w:rPr>
        <w:t xml:space="preserve"> </w:t>
      </w:r>
      <w:r w:rsidRPr="00F83956">
        <w:rPr>
          <w:rStyle w:val="Emphasis"/>
          <w:highlight w:val="cyan"/>
        </w:rPr>
        <w:t>long-term growth, not near-term stimulus</w:t>
      </w:r>
      <w:r w:rsidRPr="00C438A5">
        <w:t xml:space="preserve">," Mark </w:t>
      </w:r>
      <w:proofErr w:type="spellStart"/>
      <w:r w:rsidRPr="00C438A5">
        <w:t>Zandi</w:t>
      </w:r>
      <w:proofErr w:type="spellEnd"/>
      <w:r w:rsidRPr="00C438A5">
        <w:t>, chief economist at Moody's Analytics, told CNN Business. "</w:t>
      </w:r>
      <w:r w:rsidRPr="00C438A5">
        <w:rPr>
          <w:rStyle w:val="StyleUnderline"/>
        </w:rPr>
        <w:t xml:space="preserve">I'm not concerned the economy will overheat because of that support." </w:t>
      </w:r>
      <w:r w:rsidRPr="00C438A5">
        <w:t>In fact</w:t>
      </w:r>
      <w:r w:rsidRPr="00C438A5">
        <w:rPr>
          <w:rStyle w:val="StyleUnderline"/>
        </w:rPr>
        <w:t xml:space="preserve">, a Moody's analysis published last month found that </w:t>
      </w:r>
      <w:r w:rsidRPr="00F83956">
        <w:rPr>
          <w:rStyle w:val="StyleUnderline"/>
          <w:highlight w:val="cyan"/>
        </w:rPr>
        <w:t>the near-term</w:t>
      </w:r>
      <w:r w:rsidRPr="00C438A5">
        <w:rPr>
          <w:rStyle w:val="StyleUnderline"/>
        </w:rPr>
        <w:t xml:space="preserve"> </w:t>
      </w:r>
      <w:r w:rsidRPr="00F83956">
        <w:rPr>
          <w:rStyle w:val="StyleUnderline"/>
          <w:highlight w:val="cyan"/>
        </w:rPr>
        <w:t>impact</w:t>
      </w:r>
      <w:r w:rsidRPr="00C438A5">
        <w:rPr>
          <w:rStyle w:val="StyleUnderline"/>
        </w:rPr>
        <w:t xml:space="preserve"> of Biden's plan </w:t>
      </w:r>
      <w:r w:rsidRPr="00F83956">
        <w:rPr>
          <w:rStyle w:val="StyleUnderline"/>
          <w:highlight w:val="cyan"/>
        </w:rPr>
        <w:t>is "small,"</w:t>
      </w:r>
      <w:r w:rsidRPr="00C438A5">
        <w:rPr>
          <w:rStyle w:val="StyleUnderline"/>
        </w:rPr>
        <w:t xml:space="preserve"> even as it provides "meaningful longer-term economic benefits" by raising labor force participation and education attainment.</w:t>
      </w:r>
      <w:r w:rsidRPr="00C438A5">
        <w:t xml:space="preserve"> Supply, not demand, is the focus this time Joe Brusuelas, chief economist at RSM, said </w:t>
      </w:r>
      <w:r w:rsidRPr="00F83956">
        <w:rPr>
          <w:rStyle w:val="StyleUnderline"/>
          <w:highlight w:val="cyan"/>
        </w:rPr>
        <w:t>the inflationary</w:t>
      </w:r>
      <w:r w:rsidRPr="00C438A5">
        <w:rPr>
          <w:rStyle w:val="StyleUnderline"/>
        </w:rPr>
        <w:t xml:space="preserve"> </w:t>
      </w:r>
      <w:r w:rsidRPr="00F83956">
        <w:rPr>
          <w:rStyle w:val="StyleUnderline"/>
          <w:highlight w:val="cyan"/>
        </w:rPr>
        <w:t>impact</w:t>
      </w:r>
      <w:r w:rsidRPr="00C438A5">
        <w:rPr>
          <w:rStyle w:val="StyleUnderline"/>
        </w:rPr>
        <w:t xml:space="preserve"> of the Biden agenda </w:t>
      </w:r>
      <w:r w:rsidRPr="00F83956">
        <w:rPr>
          <w:rStyle w:val="StyleUnderline"/>
          <w:highlight w:val="cyan"/>
        </w:rPr>
        <w:t>will be limited by the long-term nature</w:t>
      </w:r>
      <w:r w:rsidRPr="00C438A5">
        <w:rPr>
          <w:rStyle w:val="StyleUnderline"/>
        </w:rPr>
        <w:t xml:space="preserve"> of the investment, low borrowing costs and America's aging demographics</w:t>
      </w:r>
      <w:r w:rsidRPr="00C438A5">
        <w:t>. "</w:t>
      </w:r>
      <w:r w:rsidRPr="00C438A5">
        <w:rPr>
          <w:rStyle w:val="StyleUnderline"/>
        </w:rPr>
        <w:t>I do not expect Build Back Better to cause a return to 1970s-style inflation</w:t>
      </w:r>
      <w:r w:rsidRPr="00C438A5">
        <w:t>," Brusuelas said. "</w:t>
      </w:r>
      <w:r w:rsidRPr="00C438A5">
        <w:rPr>
          <w:rStyle w:val="StyleUnderline"/>
        </w:rPr>
        <w:t xml:space="preserve">And the </w:t>
      </w:r>
      <w:r w:rsidRPr="00F83956">
        <w:rPr>
          <w:rStyle w:val="StyleUnderline"/>
          <w:highlight w:val="cyan"/>
        </w:rPr>
        <w:t xml:space="preserve">modernization of </w:t>
      </w:r>
      <w:r w:rsidRPr="003A45FB">
        <w:rPr>
          <w:rStyle w:val="StyleUnderline"/>
        </w:rPr>
        <w:t>aging</w:t>
      </w:r>
      <w:r w:rsidRPr="00C438A5">
        <w:rPr>
          <w:rStyle w:val="StyleUnderline"/>
        </w:rPr>
        <w:t xml:space="preserve"> </w:t>
      </w:r>
      <w:r w:rsidRPr="00F83956">
        <w:rPr>
          <w:rStyle w:val="StyleUnderline"/>
          <w:highlight w:val="cyan"/>
        </w:rPr>
        <w:t>infrastructure will</w:t>
      </w:r>
      <w:r w:rsidRPr="00C438A5">
        <w:rPr>
          <w:rStyle w:val="StyleUnderline"/>
        </w:rPr>
        <w:t xml:space="preserve"> likely </w:t>
      </w:r>
      <w:r w:rsidRPr="00F83956">
        <w:rPr>
          <w:rStyle w:val="StyleUnderline"/>
          <w:highlight w:val="cyan"/>
        </w:rPr>
        <w:t>increase productivity</w:t>
      </w:r>
      <w:r w:rsidRPr="00C438A5">
        <w:rPr>
          <w:rStyle w:val="StyleUnderline"/>
        </w:rPr>
        <w:t xml:space="preserve">, </w:t>
      </w:r>
      <w:r w:rsidRPr="00F83956">
        <w:rPr>
          <w:rStyle w:val="StyleUnderline"/>
          <w:highlight w:val="cyan"/>
        </w:rPr>
        <w:t>which</w:t>
      </w:r>
      <w:r w:rsidRPr="00C438A5">
        <w:rPr>
          <w:rStyle w:val="StyleUnderline"/>
        </w:rPr>
        <w:t xml:space="preserve"> will tend to </w:t>
      </w:r>
      <w:r w:rsidRPr="00F83956">
        <w:rPr>
          <w:rStyle w:val="StyleUnderline"/>
          <w:highlight w:val="cyan"/>
        </w:rPr>
        <w:t>offset inflation</w:t>
      </w:r>
      <w:r w:rsidRPr="003A45FB">
        <w:rPr>
          <w:rStyle w:val="StyleUnderline"/>
        </w:rPr>
        <w:t>ary impulses</w:t>
      </w:r>
      <w:r w:rsidRPr="00C438A5">
        <w:rPr>
          <w:rStyle w:val="StyleUnderline"/>
        </w:rPr>
        <w:t xml:space="preserve">." </w:t>
      </w:r>
      <w:r w:rsidRPr="00C438A5">
        <w:t xml:space="preserve">As with most factors in economics, it all comes down to supply and demand. </w:t>
      </w:r>
      <w:r w:rsidRPr="00C438A5">
        <w:rPr>
          <w:rStyle w:val="StyleUnderline"/>
        </w:rPr>
        <w:t>By distributing checks, forgivable loans and aid to local governments, the stimulus packages</w:t>
      </w:r>
      <w:r w:rsidRPr="00C438A5">
        <w:t xml:space="preserve"> of 2020 and early 2021 </w:t>
      </w:r>
      <w:r w:rsidRPr="00C438A5">
        <w:rPr>
          <w:rStyle w:val="StyleUnderline"/>
        </w:rPr>
        <w:t xml:space="preserve">were aimed at lifting plunging demand during the pandemic. Now, the focus is on adding much-needed supply. </w:t>
      </w:r>
      <w:r w:rsidRPr="00C438A5">
        <w:t xml:space="preserve">A White House official told CNN Business that </w:t>
      </w:r>
      <w:r w:rsidRPr="00C438A5">
        <w:rPr>
          <w:rStyle w:val="StyleUnderline"/>
        </w:rPr>
        <w:t>the investment proposals from the American Jobs Plan and American Families Plan are "designed to help boost the economy's supply side — labor supply and productivity — by reversing chronic disinvestment in infrastructure, education, public health and economic security." Boosting the supply of workers is a particularly admirable goal given today's worker shortage and the longer-term challenge posed by America's aging population</w:t>
      </w:r>
      <w:r w:rsidRPr="00C438A5">
        <w:t xml:space="preserve">. As of March, there were a record 8.1 million job openings in the United States. Manufacturers, restaurants and other businesses are struggling to hire, </w:t>
      </w:r>
      <w:proofErr w:type="gramStart"/>
      <w:r w:rsidRPr="00C438A5">
        <w:t>a problem economists</w:t>
      </w:r>
      <w:proofErr w:type="gramEnd"/>
      <w:r w:rsidRPr="00C438A5">
        <w:t xml:space="preserve"> mostly blame on childcare issues, health concerns and enhanced unemployment benefits. How soaring childcare costs slow the economy </w:t>
      </w:r>
      <w:proofErr w:type="gramStart"/>
      <w:r w:rsidRPr="00C438A5">
        <w:t>To</w:t>
      </w:r>
      <w:proofErr w:type="gramEnd"/>
      <w:r w:rsidRPr="00C438A5">
        <w:t xml:space="preserve"> fight a worker shortage that is "getting worse by the day," the US Chamber of Commerce this week called on the government to ramp up legal immigration and support parents struggling with the high cost of childcare. The pandemic has shined a bright light on how reliant the US economy is on affordable and accessible childcare. Millions of women dropped out of the workforce during the health crisis that shut down schools and daycare centers. Chamber of Commerce: Worker shortage can&amp;#</w:t>
      </w:r>
      <w:proofErr w:type="gramStart"/>
      <w:r w:rsidRPr="00C438A5">
        <w:t>39;t</w:t>
      </w:r>
      <w:proofErr w:type="gramEnd"/>
      <w:r w:rsidRPr="00C438A5">
        <w:t xml:space="preserve"> be solved without ramping up immigration Chamber of Commerce: Worker shortage can't be solved without ramping up immigration But even before the pandemic, childcare costs were a major headache for families. Over the past two decades, the cost of daycare has doubled compared with a 50% rise in prices of all goods and services, according to Moody's Analytics. The average cost of putting a child younger than 5 into full-time formal care is nearly $10,000 </w:t>
      </w:r>
      <w:proofErr w:type="gramStart"/>
      <w:r w:rsidRPr="00C438A5">
        <w:t>nationally, but</w:t>
      </w:r>
      <w:proofErr w:type="gramEnd"/>
      <w:r w:rsidRPr="00C438A5">
        <w:t xml:space="preserve"> could be as high as $20,000 in certain areas, Moody's said. </w:t>
      </w:r>
      <w:r w:rsidRPr="0041757C">
        <w:rPr>
          <w:rStyle w:val="StyleUnderline"/>
          <w:highlight w:val="cyan"/>
        </w:rPr>
        <w:t>For</w:t>
      </w:r>
      <w:r w:rsidRPr="00C438A5">
        <w:rPr>
          <w:rStyle w:val="StyleUnderline"/>
        </w:rPr>
        <w:t xml:space="preserve"> many </w:t>
      </w:r>
      <w:r w:rsidRPr="0041757C">
        <w:rPr>
          <w:rStyle w:val="StyleUnderline"/>
          <w:highlight w:val="cyan"/>
        </w:rPr>
        <w:t>parents, it simply made more financial sense to stay home rather than pay exorbitant childcare costs</w:t>
      </w:r>
      <w:r w:rsidRPr="00C438A5">
        <w:t xml:space="preserve">. Labor force participation by women in their 20s, 30s and early 40s peaked in the late 1990s, according to Moody's. "Families are in desperate need of high-quality, affordable childcare," Moody's said. And many companies are desperately in need of workers. </w:t>
      </w:r>
      <w:proofErr w:type="gramStart"/>
      <w:r w:rsidRPr="0041757C">
        <w:rPr>
          <w:rStyle w:val="StyleUnderline"/>
          <w:highlight w:val="cyan"/>
        </w:rPr>
        <w:t>That's</w:t>
      </w:r>
      <w:proofErr w:type="gramEnd"/>
      <w:r w:rsidRPr="0041757C">
        <w:rPr>
          <w:rStyle w:val="StyleUnderline"/>
          <w:highlight w:val="cyan"/>
        </w:rPr>
        <w:t xml:space="preserve"> why childcare support receives the most funds in Biden's American Families Plan</w:t>
      </w:r>
      <w:r w:rsidRPr="00C438A5">
        <w:rPr>
          <w:rStyle w:val="StyleUnderline"/>
        </w:rPr>
        <w:t xml:space="preserve">, </w:t>
      </w:r>
      <w:r w:rsidRPr="00C438A5">
        <w:t>which calls for families earning less than 150% of their state's median income to spend no more than 7% of their income on childcare. Some working families would have their childcare costs fully covered. "</w:t>
      </w:r>
      <w:r w:rsidRPr="0041757C">
        <w:rPr>
          <w:rStyle w:val="StyleUnderline"/>
          <w:highlight w:val="cyan"/>
        </w:rPr>
        <w:t>Increasing the labor supply would allow the economy to grow faster in the longer run</w:t>
      </w:r>
      <w:r w:rsidRPr="00C438A5">
        <w:t xml:space="preserve">," said PNC chief economist Gus </w:t>
      </w:r>
      <w:proofErr w:type="spellStart"/>
      <w:r w:rsidRPr="00C438A5">
        <w:t>Faucher</w:t>
      </w:r>
      <w:proofErr w:type="spellEnd"/>
      <w:r w:rsidRPr="00C438A5">
        <w:t>.</w:t>
      </w:r>
    </w:p>
    <w:p w14:paraId="74BE479F" w14:textId="77777777" w:rsidR="00520D5E" w:rsidRPr="00C438A5" w:rsidRDefault="00520D5E" w:rsidP="00520D5E">
      <w:pPr>
        <w:pStyle w:val="Heading4"/>
        <w:rPr>
          <w:rFonts w:cs="Times New Roman"/>
        </w:rPr>
      </w:pPr>
      <w:r w:rsidRPr="00C438A5">
        <w:rPr>
          <w:rFonts w:cs="Times New Roman"/>
        </w:rPr>
        <w:t>Their evidence is business lobby propaganda.</w:t>
      </w:r>
    </w:p>
    <w:p w14:paraId="42CEA7CE" w14:textId="77777777" w:rsidR="00520D5E" w:rsidRPr="00C438A5" w:rsidRDefault="00520D5E" w:rsidP="00520D5E">
      <w:pPr>
        <w:rPr>
          <w:b/>
          <w:sz w:val="26"/>
        </w:rPr>
      </w:pPr>
      <w:r w:rsidRPr="00C438A5">
        <w:rPr>
          <w:rStyle w:val="Style13ptBold"/>
        </w:rPr>
        <w:t>Bartlett 21</w:t>
      </w:r>
      <w:r w:rsidRPr="00C438A5">
        <w:rPr>
          <w:rStyle w:val="Style13ptBold"/>
          <w:b w:val="0"/>
          <w:sz w:val="20"/>
        </w:rPr>
        <w:t xml:space="preserve"> (Bruce Bartlett is a longtime observer and commenter on economic and political affairs in Washington, D.C., who has written for The New York Times, The Washington Post, The Wall Street Journal, USA Today, Politico, and many others.; “Washington’s Inflation Hysteria Is Fueled by Corporate Greed”; TNR; April 14, 2021; </w:t>
      </w:r>
      <w:hyperlink r:id="rId282" w:history="1">
        <w:r w:rsidRPr="00C438A5">
          <w:rPr>
            <w:rStyle w:val="Style13ptBold"/>
            <w:b w:val="0"/>
            <w:sz w:val="20"/>
          </w:rPr>
          <w:t>https://newrepublic.com/article/162037/corporations-lobbying-stimulus-infrastructure-inflation</w:t>
        </w:r>
      </w:hyperlink>
      <w:r w:rsidRPr="00C438A5">
        <w:rPr>
          <w:rStyle w:val="Style13ptBold"/>
          <w:b w:val="0"/>
          <w:sz w:val="20"/>
        </w:rPr>
        <w:t>) Accessed 6/23/21//</w:t>
      </w:r>
      <w:proofErr w:type="spellStart"/>
      <w:r w:rsidRPr="00C438A5">
        <w:rPr>
          <w:rStyle w:val="Style13ptBold"/>
          <w:b w:val="0"/>
          <w:sz w:val="20"/>
        </w:rPr>
        <w:t>eleanor</w:t>
      </w:r>
      <w:proofErr w:type="spellEnd"/>
    </w:p>
    <w:p w14:paraId="1D6FB03E" w14:textId="2AF8E482" w:rsidR="00520D5E" w:rsidRPr="00C438A5" w:rsidRDefault="00520D5E" w:rsidP="00520D5E">
      <w:r w:rsidRPr="00C438A5">
        <w:t xml:space="preserve">This was, of course, very naïve. </w:t>
      </w:r>
      <w:r w:rsidRPr="00C438A5">
        <w:rPr>
          <w:rStyle w:val="StyleUnderline"/>
        </w:rPr>
        <w:t xml:space="preserve">The </w:t>
      </w:r>
      <w:r w:rsidRPr="00F83956">
        <w:rPr>
          <w:rStyle w:val="StyleUnderline"/>
          <w:highlight w:val="cyan"/>
        </w:rPr>
        <w:t>business community</w:t>
      </w:r>
      <w:r w:rsidRPr="00C438A5">
        <w:rPr>
          <w:rStyle w:val="StyleUnderline"/>
        </w:rPr>
        <w:t xml:space="preserve"> </w:t>
      </w:r>
      <w:proofErr w:type="gramStart"/>
      <w:r w:rsidRPr="00C438A5">
        <w:rPr>
          <w:rStyle w:val="StyleUnderline"/>
        </w:rPr>
        <w:t xml:space="preserve">as a whole </w:t>
      </w:r>
      <w:r w:rsidRPr="00F83956">
        <w:rPr>
          <w:rStyle w:val="StyleUnderline"/>
          <w:highlight w:val="cyan"/>
        </w:rPr>
        <w:t>is</w:t>
      </w:r>
      <w:proofErr w:type="gramEnd"/>
      <w:r w:rsidRPr="00F83956">
        <w:rPr>
          <w:rStyle w:val="StyleUnderline"/>
          <w:highlight w:val="cyan"/>
        </w:rPr>
        <w:t xml:space="preserve"> well represented in Washington</w:t>
      </w:r>
      <w:r w:rsidRPr="00C438A5">
        <w:rPr>
          <w:rStyle w:val="StyleUnderline"/>
        </w:rPr>
        <w:t xml:space="preserve"> by various organizations, all of </w:t>
      </w:r>
      <w:r w:rsidRPr="00F83956">
        <w:rPr>
          <w:rStyle w:val="StyleUnderline"/>
          <w:highlight w:val="cyan"/>
        </w:rPr>
        <w:t>which</w:t>
      </w:r>
      <w:r w:rsidRPr="00C438A5">
        <w:rPr>
          <w:rStyle w:val="StyleUnderline"/>
        </w:rPr>
        <w:t xml:space="preserve"> can be depended upon to </w:t>
      </w:r>
      <w:r w:rsidRPr="00F83956">
        <w:rPr>
          <w:rStyle w:val="StyleUnderline"/>
          <w:highlight w:val="cyan"/>
        </w:rPr>
        <w:t>oppose measures</w:t>
      </w:r>
      <w:r w:rsidRPr="00C438A5">
        <w:t xml:space="preserve">, such as a higher minimum wage or government jobs program, that would benefit workers too much. </w:t>
      </w:r>
      <w:r w:rsidRPr="00C438A5">
        <w:rPr>
          <w:rStyle w:val="StyleUnderline"/>
        </w:rPr>
        <w:t xml:space="preserve">This influential community was successful in getting Barack Obama to scale back his stimulus program in 2009; they are pressuring Joe Biden now to do the same with his infrastructure plan. </w:t>
      </w:r>
      <w:r w:rsidRPr="00F83956">
        <w:rPr>
          <w:rStyle w:val="StyleUnderline"/>
          <w:highlight w:val="cyan"/>
        </w:rPr>
        <w:t>Business organizations</w:t>
      </w:r>
      <w:r w:rsidRPr="00C438A5">
        <w:t xml:space="preserve"> such as the U.S. Chamber of Commerce </w:t>
      </w:r>
      <w:r w:rsidRPr="00C438A5">
        <w:rPr>
          <w:rStyle w:val="StyleUnderline"/>
        </w:rPr>
        <w:t xml:space="preserve">communicate these notions to legislators and policymakers through their lobbyists and campaign contributions, while any number of pundits at The Wall Street Journal, CNBC, and elsewhere echo them. They can be relied upon to </w:t>
      </w:r>
      <w:r w:rsidRPr="00F83956">
        <w:rPr>
          <w:rStyle w:val="StyleUnderline"/>
          <w:highlight w:val="cyan"/>
        </w:rPr>
        <w:t>convey a philosophy</w:t>
      </w:r>
      <w:r w:rsidRPr="00C438A5">
        <w:rPr>
          <w:rStyle w:val="StyleUnderline"/>
        </w:rPr>
        <w:t xml:space="preserve">, now very much in evidence, </w:t>
      </w:r>
      <w:r w:rsidRPr="00F83956">
        <w:rPr>
          <w:rStyle w:val="StyleUnderline"/>
          <w:highlight w:val="cyan"/>
        </w:rPr>
        <w:t>that inflation is</w:t>
      </w:r>
      <w:r w:rsidRPr="00C438A5">
        <w:rPr>
          <w:rStyle w:val="StyleUnderline"/>
        </w:rPr>
        <w:t xml:space="preserve"> quickly </w:t>
      </w:r>
      <w:r w:rsidRPr="00F83956">
        <w:rPr>
          <w:rStyle w:val="StyleUnderline"/>
          <w:highlight w:val="cyan"/>
        </w:rPr>
        <w:t>becoming a</w:t>
      </w:r>
      <w:r w:rsidRPr="00C438A5">
        <w:rPr>
          <w:rStyle w:val="StyleUnderline"/>
        </w:rPr>
        <w:t xml:space="preserve"> more serious </w:t>
      </w:r>
      <w:r w:rsidRPr="00F83956">
        <w:rPr>
          <w:rStyle w:val="StyleUnderline"/>
          <w:highlight w:val="cyan"/>
        </w:rPr>
        <w:t>problem</w:t>
      </w:r>
      <w:r w:rsidRPr="00C438A5">
        <w:rPr>
          <w:rStyle w:val="StyleUnderline"/>
        </w:rPr>
        <w:t xml:space="preserve"> than unemployment.</w:t>
      </w:r>
      <w:r w:rsidRPr="00C438A5">
        <w:t xml:space="preserve"> Over time, worries about the effects of inflation have tended to make Washington extremely skittish—this week’s news that the Consumer Price Index jumped by 2.6 percent last month already has lawmakers urging calm. Nevertheless, both The Washington Post and The New York Times are out with reports this week stressing that the White House, amid its big plans to release another round of stimulus in the form of an infrastructure package, is ever on guard, “quietly keeping tabs” on inflation. As the Post’s Hamza Shaban reports, “</w:t>
      </w:r>
      <w:r w:rsidRPr="00C438A5">
        <w:rPr>
          <w:rStyle w:val="StyleUnderline"/>
        </w:rPr>
        <w:t xml:space="preserve">Federal officials have stressed that </w:t>
      </w:r>
      <w:r w:rsidRPr="00F83956">
        <w:rPr>
          <w:rStyle w:val="StyleUnderline"/>
          <w:highlight w:val="cyan"/>
        </w:rPr>
        <w:t>the shift will</w:t>
      </w:r>
      <w:r w:rsidRPr="00C438A5">
        <w:rPr>
          <w:rStyle w:val="StyleUnderline"/>
        </w:rPr>
        <w:t xml:space="preserve"> probably </w:t>
      </w:r>
      <w:r w:rsidRPr="00F83956">
        <w:rPr>
          <w:rStyle w:val="StyleUnderline"/>
          <w:highlight w:val="cyan"/>
        </w:rPr>
        <w:t>be short-lived,</w:t>
      </w:r>
      <w:r w:rsidRPr="00C438A5">
        <w:rPr>
          <w:rStyle w:val="StyleUnderline"/>
        </w:rPr>
        <w:t xml:space="preserve"> </w:t>
      </w:r>
      <w:r w:rsidRPr="00F83956">
        <w:rPr>
          <w:rStyle w:val="StyleUnderline"/>
          <w:highlight w:val="cyan"/>
        </w:rPr>
        <w:t>as</w:t>
      </w:r>
      <w:r w:rsidRPr="00C438A5">
        <w:rPr>
          <w:rStyle w:val="StyleUnderline"/>
        </w:rPr>
        <w:t xml:space="preserve"> parts of </w:t>
      </w:r>
      <w:r w:rsidRPr="00F83956">
        <w:rPr>
          <w:rStyle w:val="StyleUnderline"/>
          <w:highlight w:val="cyan"/>
        </w:rPr>
        <w:t>the</w:t>
      </w:r>
      <w:r w:rsidRPr="00C438A5">
        <w:rPr>
          <w:rStyle w:val="StyleUnderline"/>
        </w:rPr>
        <w:t xml:space="preserve"> economy </w:t>
      </w:r>
      <w:r w:rsidRPr="00F83956">
        <w:rPr>
          <w:rStyle w:val="StyleUnderline"/>
          <w:highlight w:val="cyan"/>
        </w:rPr>
        <w:t>begin to normalize</w:t>
      </w:r>
      <w:r w:rsidRPr="00C438A5">
        <w:rPr>
          <w:rStyle w:val="StyleUnderline"/>
        </w:rPr>
        <w:t xml:space="preserve"> after more than a year of the pandemic</w:t>
      </w:r>
      <w:r w:rsidRPr="00C438A5">
        <w:t xml:space="preserve">.” This move, to calm the waters, is necessary. </w:t>
      </w:r>
      <w:r w:rsidRPr="00F83956">
        <w:rPr>
          <w:rStyle w:val="StyleUnderline"/>
          <w:highlight w:val="cyan"/>
        </w:rPr>
        <w:t>Fear of inflation is the main cudgel the business lobby uses to beat back policies that would raise wages, reduce unemployment, or promote unionization</w:t>
      </w:r>
      <w:r w:rsidRPr="00C438A5">
        <w:t xml:space="preserve">. One way it achieves these ends is by claiming that “business confidence” is extremely fragile and must be maintained at all </w:t>
      </w:r>
      <w:proofErr w:type="gramStart"/>
      <w:r w:rsidRPr="00C438A5">
        <w:t>cost</w:t>
      </w:r>
      <w:proofErr w:type="gramEnd"/>
      <w:r w:rsidRPr="00C438A5">
        <w:t xml:space="preserve"> if the economy is to expand. Even progressive presidents in a much stronger political position than Joe Biden currently enjoys have been seduced by this argument. In 1937, for example, Franklin Roosevelt slashed government spending while the newly enacted payroll tax raised revenues sharply. (Social Security benefits </w:t>
      </w:r>
      <w:proofErr w:type="gramStart"/>
      <w:r w:rsidRPr="00C438A5">
        <w:t>weren’t</w:t>
      </w:r>
      <w:proofErr w:type="gramEnd"/>
      <w:r w:rsidRPr="00C438A5">
        <w:t xml:space="preserve"> paid out until 1940.) The result was </w:t>
      </w:r>
      <w:r w:rsidRPr="00C438A5">
        <w:rPr>
          <w:rStyle w:val="StyleUnderline"/>
        </w:rPr>
        <w:t xml:space="preserve">a virtual balanced budget </w:t>
      </w:r>
      <w:r w:rsidRPr="00C438A5">
        <w:t xml:space="preserve">in fiscal year 1938—which </w:t>
      </w:r>
      <w:r w:rsidRPr="00C438A5">
        <w:rPr>
          <w:rStyle w:val="StyleUnderline"/>
        </w:rPr>
        <w:t xml:space="preserve">brought on a sharp recession. </w:t>
      </w:r>
      <w:r w:rsidRPr="00C438A5">
        <w:t xml:space="preserve">The economist Michael </w:t>
      </w:r>
      <w:proofErr w:type="spellStart"/>
      <w:r w:rsidRPr="00C438A5">
        <w:t>Kalecki</w:t>
      </w:r>
      <w:proofErr w:type="spellEnd"/>
      <w:r w:rsidRPr="00C438A5">
        <w:t xml:space="preserve"> has explained that t</w:t>
      </w:r>
      <w:r w:rsidRPr="00C438A5">
        <w:rPr>
          <w:rStyle w:val="StyleUnderline"/>
        </w:rPr>
        <w:t>he perceived importance of business confidence gives the business community a strong weapon against government programs that would create jobs and raise wages.</w:t>
      </w:r>
      <w:r w:rsidRPr="00C438A5">
        <w:t xml:space="preserve"> As he explained in a 1943 essay: </w:t>
      </w:r>
      <w:r w:rsidRPr="00F83956">
        <w:rPr>
          <w:rStyle w:val="StyleUnderline"/>
          <w:highlight w:val="cyan"/>
        </w:rPr>
        <w:t>Every widening of state activity is looked upon by</w:t>
      </w:r>
      <w:r w:rsidRPr="00C438A5">
        <w:rPr>
          <w:rStyle w:val="StyleUnderline"/>
        </w:rPr>
        <w:t xml:space="preserve"> “</w:t>
      </w:r>
      <w:r w:rsidRPr="00F83956">
        <w:rPr>
          <w:rStyle w:val="StyleUnderline"/>
          <w:highlight w:val="cyan"/>
        </w:rPr>
        <w:t>business” with suspicion</w:t>
      </w:r>
      <w:r w:rsidRPr="00C438A5">
        <w:rPr>
          <w:rStyle w:val="StyleUnderline"/>
        </w:rPr>
        <w:t>, but the creation of employment by government spending has a special aspect which makes the opposition particularly intense.…</w:t>
      </w:r>
      <w:r w:rsidRPr="00C438A5">
        <w:t xml:space="preserve"> This gives to the capitalists a powerful indirect control over government policy: </w:t>
      </w:r>
      <w:r w:rsidRPr="00C438A5">
        <w:rPr>
          <w:rStyle w:val="StyleUnderline"/>
        </w:rPr>
        <w:t>everything which may shake the state of confidence must be carefully avoided because it would cause an economic crisis.</w:t>
      </w:r>
      <w:r w:rsidRPr="00C438A5">
        <w:t>… The social function of the doctrine of “sound finance” is to make the level of employment dependent on the “state of confidence.”</w:t>
      </w:r>
    </w:p>
    <w:p w14:paraId="60C90D18" w14:textId="77777777" w:rsidR="00520D5E" w:rsidRPr="00C438A5" w:rsidRDefault="00520D5E" w:rsidP="00520D5E">
      <w:pPr>
        <w:pStyle w:val="Heading4"/>
        <w:rPr>
          <w:rFonts w:cs="Times New Roman"/>
        </w:rPr>
      </w:pPr>
      <w:r w:rsidRPr="00C438A5">
        <w:rPr>
          <w:rFonts w:cs="Times New Roman"/>
        </w:rPr>
        <w:t>No inflation</w:t>
      </w:r>
    </w:p>
    <w:p w14:paraId="1C083201" w14:textId="77777777" w:rsidR="00520D5E" w:rsidRPr="00C438A5" w:rsidRDefault="00520D5E" w:rsidP="00520D5E">
      <w:pPr>
        <w:rPr>
          <w:rStyle w:val="Style13ptBold"/>
        </w:rPr>
      </w:pPr>
      <w:r w:rsidRPr="00C438A5">
        <w:rPr>
          <w:rStyle w:val="Style13ptBold"/>
        </w:rPr>
        <w:t>Bartlett 21</w:t>
      </w:r>
      <w:r w:rsidRPr="00C438A5">
        <w:rPr>
          <w:rStyle w:val="Style13ptBold"/>
          <w:b w:val="0"/>
          <w:sz w:val="20"/>
        </w:rPr>
        <w:t xml:space="preserve"> (Bruce Bartlett is a longtime observer and commenter on economic and political affairs in Washington, D.C., who has written for The New York Times, The Washington Post, The Wall Street Journal, USA Today, Politico, and many others.; “Washington’s Inflation Hysteria Is Fueled by Corporate Greed”; TNR; April 14, 2021; </w:t>
      </w:r>
      <w:hyperlink r:id="rId283" w:history="1">
        <w:r w:rsidRPr="00C438A5">
          <w:rPr>
            <w:rStyle w:val="Style13ptBold"/>
            <w:b w:val="0"/>
            <w:sz w:val="20"/>
          </w:rPr>
          <w:t>https://newrepublic.com/article/162037/corporations-lobbying-stimulus-infrastructure-inflation</w:t>
        </w:r>
      </w:hyperlink>
      <w:r w:rsidRPr="00C438A5">
        <w:rPr>
          <w:rStyle w:val="Style13ptBold"/>
          <w:b w:val="0"/>
          <w:sz w:val="20"/>
        </w:rPr>
        <w:t>) Accessed 6/23/21//</w:t>
      </w:r>
      <w:proofErr w:type="spellStart"/>
      <w:r w:rsidRPr="00C438A5">
        <w:rPr>
          <w:rStyle w:val="Style13ptBold"/>
          <w:b w:val="0"/>
          <w:sz w:val="20"/>
        </w:rPr>
        <w:t>eleanor</w:t>
      </w:r>
      <w:proofErr w:type="spellEnd"/>
    </w:p>
    <w:p w14:paraId="27EECCA5" w14:textId="4180B377" w:rsidR="00520D5E" w:rsidRPr="00C438A5" w:rsidRDefault="00520D5E" w:rsidP="0041757C">
      <w:r w:rsidRPr="00C438A5">
        <w:t xml:space="preserve">There is a furious debate going on right now among elite economists over the likely path of inflation in the near-term. As they always do, conservatives argue that any rise in the inflation rate risks hyperinflation—in their telling, </w:t>
      </w:r>
      <w:proofErr w:type="gramStart"/>
      <w:r w:rsidRPr="00C438A5">
        <w:t>it’s</w:t>
      </w:r>
      <w:proofErr w:type="gramEnd"/>
      <w:r w:rsidRPr="00C438A5">
        <w:t xml:space="preserve"> always a slippery slope. But </w:t>
      </w:r>
      <w:r w:rsidRPr="00F83956">
        <w:rPr>
          <w:rStyle w:val="StyleUnderline"/>
          <w:highlight w:val="cyan"/>
        </w:rPr>
        <w:t>economists at the White House, Fed</w:t>
      </w:r>
      <w:r w:rsidRPr="00C438A5">
        <w:rPr>
          <w:rStyle w:val="StyleUnderline"/>
        </w:rPr>
        <w:t xml:space="preserve">eral Reserve, </w:t>
      </w:r>
      <w:r w:rsidRPr="00F83956">
        <w:rPr>
          <w:rStyle w:val="StyleUnderline"/>
          <w:highlight w:val="cyan"/>
        </w:rPr>
        <w:t>and</w:t>
      </w:r>
      <w:r w:rsidRPr="00C438A5">
        <w:rPr>
          <w:rStyle w:val="StyleUnderline"/>
        </w:rPr>
        <w:t xml:space="preserve"> </w:t>
      </w:r>
      <w:r w:rsidRPr="00F83956">
        <w:rPr>
          <w:rStyle w:val="StyleUnderline"/>
          <w:highlight w:val="cyan"/>
        </w:rPr>
        <w:t>Goldman Sachs are</w:t>
      </w:r>
      <w:r w:rsidRPr="00C438A5">
        <w:rPr>
          <w:rStyle w:val="StyleUnderline"/>
        </w:rPr>
        <w:t xml:space="preserve"> more </w:t>
      </w:r>
      <w:r w:rsidRPr="00F83956">
        <w:rPr>
          <w:rStyle w:val="StyleUnderline"/>
          <w:highlight w:val="cyan"/>
        </w:rPr>
        <w:t>sanguine</w:t>
      </w:r>
      <w:r w:rsidRPr="00C438A5">
        <w:rPr>
          <w:rStyle w:val="StyleUnderline"/>
        </w:rPr>
        <w:t xml:space="preserve">. </w:t>
      </w:r>
      <w:r w:rsidRPr="00C438A5">
        <w:t xml:space="preserve">They concede that </w:t>
      </w:r>
      <w:r w:rsidRPr="00F83956">
        <w:rPr>
          <w:rStyle w:val="StyleUnderline"/>
          <w:highlight w:val="cyan"/>
        </w:rPr>
        <w:t>while inflation is going to rise a bit from</w:t>
      </w:r>
      <w:r w:rsidRPr="00C438A5">
        <w:rPr>
          <w:rStyle w:val="StyleUnderline"/>
        </w:rPr>
        <w:t xml:space="preserve"> the unusually low level it fell to during last year’s Covid-related economic slowdown, </w:t>
      </w:r>
      <w:r w:rsidRPr="00F83956">
        <w:rPr>
          <w:rStyle w:val="StyleUnderline"/>
          <w:highlight w:val="cyan"/>
        </w:rPr>
        <w:t>this is a temporary phenomenon, not the beginning of a trend</w:t>
      </w:r>
      <w:r w:rsidRPr="00C438A5">
        <w:rPr>
          <w:rStyle w:val="StyleUnderline"/>
        </w:rPr>
        <w:t xml:space="preserve"> </w:t>
      </w:r>
      <w:r w:rsidRPr="00C438A5">
        <w:t xml:space="preserve">that might lead to the sort of crisis we saw in the 1970s. As Fed Chairman Jay Powell explained in a 60 </w:t>
      </w:r>
      <w:proofErr w:type="gramStart"/>
      <w:r w:rsidRPr="00C438A5">
        <w:t>Minutes</w:t>
      </w:r>
      <w:proofErr w:type="gramEnd"/>
      <w:r w:rsidRPr="00C438A5">
        <w:t xml:space="preserve"> interview on April 11: </w:t>
      </w:r>
      <w:r w:rsidRPr="00F83956">
        <w:rPr>
          <w:rStyle w:val="StyleUnderline"/>
          <w:highlight w:val="cyan"/>
        </w:rPr>
        <w:t>The economy has changed</w:t>
      </w:r>
      <w:r w:rsidRPr="00C438A5">
        <w:rPr>
          <w:rStyle w:val="StyleUnderline"/>
        </w:rPr>
        <w:t>. And what we saw in the last couple of cycles is that inflation never really moved up as unemployment went down. We had 3.5 percent unemployment, which is a 50-year low</w:t>
      </w:r>
      <w:r w:rsidRPr="00C438A5">
        <w:t xml:space="preserve">, for much of the last two years before the pandemic. And </w:t>
      </w:r>
      <w:r w:rsidRPr="00F83956">
        <w:rPr>
          <w:rStyle w:val="Emphasis"/>
          <w:highlight w:val="cyan"/>
        </w:rPr>
        <w:t xml:space="preserve">inflation </w:t>
      </w:r>
      <w:proofErr w:type="gramStart"/>
      <w:r w:rsidRPr="00F83956">
        <w:rPr>
          <w:rStyle w:val="Emphasis"/>
          <w:highlight w:val="cyan"/>
        </w:rPr>
        <w:t>didn’t</w:t>
      </w:r>
      <w:proofErr w:type="gramEnd"/>
      <w:r w:rsidRPr="00F83956">
        <w:rPr>
          <w:rStyle w:val="Emphasis"/>
          <w:highlight w:val="cyan"/>
        </w:rPr>
        <w:t xml:space="preserve"> really react much</w:t>
      </w:r>
      <w:r w:rsidRPr="00F83956">
        <w:rPr>
          <w:highlight w:val="cyan"/>
        </w:rPr>
        <w:t>.</w:t>
      </w:r>
      <w:r w:rsidRPr="00C438A5">
        <w:t xml:space="preserve"> That means that w</w:t>
      </w:r>
      <w:r w:rsidRPr="00C438A5">
        <w:rPr>
          <w:rStyle w:val="StyleUnderline"/>
        </w:rPr>
        <w:t xml:space="preserve">e can afford to wait to see actual inflation appear before we raise interest rates. </w:t>
      </w:r>
      <w:r w:rsidRPr="00C438A5">
        <w:t xml:space="preserve">Now, we </w:t>
      </w:r>
      <w:proofErr w:type="gramStart"/>
      <w:r w:rsidRPr="00C438A5">
        <w:t>don’t</w:t>
      </w:r>
      <w:proofErr w:type="gramEnd"/>
      <w:r w:rsidRPr="00C438A5">
        <w:t xml:space="preserve"> want inflation to go up materially above 2 percent and go back to, you know, the bad, old inflation days that we had when you and I were in college, back a long time ago. But at the same time, we do have the ability to wait to see real inflation. And </w:t>
      </w:r>
      <w:proofErr w:type="gramStart"/>
      <w:r w:rsidRPr="00C438A5">
        <w:t>that’s</w:t>
      </w:r>
      <w:proofErr w:type="gramEnd"/>
      <w:r w:rsidRPr="00C438A5">
        <w:t xml:space="preserve"> what we plan on doing.</w:t>
      </w:r>
    </w:p>
    <w:p w14:paraId="0F2D92B6" w14:textId="77777777" w:rsidR="00520D5E" w:rsidRPr="00C438A5" w:rsidRDefault="00520D5E" w:rsidP="00520D5E">
      <w:pPr>
        <w:pStyle w:val="Heading4"/>
        <w:rPr>
          <w:rFonts w:cs="Times New Roman"/>
        </w:rPr>
      </w:pPr>
      <w:r w:rsidRPr="00C438A5">
        <w:rPr>
          <w:rFonts w:cs="Times New Roman"/>
        </w:rPr>
        <w:t xml:space="preserve">Inflation fears are overblown – the bill is longer term spending. </w:t>
      </w:r>
    </w:p>
    <w:p w14:paraId="62620F81" w14:textId="77777777" w:rsidR="00520D5E" w:rsidRPr="00C438A5" w:rsidRDefault="00520D5E" w:rsidP="00520D5E">
      <w:pPr>
        <w:rPr>
          <w:rStyle w:val="Style13ptBold"/>
        </w:rPr>
      </w:pPr>
      <w:proofErr w:type="spellStart"/>
      <w:r w:rsidRPr="00C438A5">
        <w:rPr>
          <w:rStyle w:val="Style13ptBold"/>
        </w:rPr>
        <w:t>Scher</w:t>
      </w:r>
      <w:proofErr w:type="spellEnd"/>
      <w:r w:rsidRPr="00C438A5">
        <w:rPr>
          <w:rStyle w:val="Style13ptBold"/>
        </w:rPr>
        <w:t xml:space="preserve"> 5/24</w:t>
      </w:r>
      <w:r w:rsidRPr="00C438A5">
        <w:rPr>
          <w:rStyle w:val="Style13ptBold"/>
          <w:b w:val="0"/>
          <w:sz w:val="20"/>
        </w:rPr>
        <w:t xml:space="preserve">/2021 (Bill </w:t>
      </w:r>
      <w:proofErr w:type="spellStart"/>
      <w:r w:rsidRPr="00C438A5">
        <w:rPr>
          <w:rStyle w:val="Style13ptBold"/>
          <w:b w:val="0"/>
          <w:sz w:val="20"/>
        </w:rPr>
        <w:t>Scher</w:t>
      </w:r>
      <w:proofErr w:type="spellEnd"/>
      <w:r w:rsidRPr="00C438A5">
        <w:rPr>
          <w:rStyle w:val="Style13ptBold"/>
          <w:b w:val="0"/>
          <w:sz w:val="20"/>
        </w:rPr>
        <w:t xml:space="preserve"> is the host of the history podcast “When America Worked” and the co-host of bipartisan online show and podcast “The DMZ”; “What Inflation Could Do to the Biden Agenda”; Washington Monthly; </w:t>
      </w:r>
      <w:hyperlink r:id="rId284" w:history="1">
        <w:r w:rsidRPr="00C438A5">
          <w:rPr>
            <w:rStyle w:val="Style13ptBold"/>
            <w:b w:val="0"/>
            <w:sz w:val="20"/>
          </w:rPr>
          <w:t>https://washingtonmonthly.com/2021/05/24/what-inflation-could-do-to-the-biden-agenda/</w:t>
        </w:r>
      </w:hyperlink>
      <w:r w:rsidRPr="00C438A5">
        <w:rPr>
          <w:rStyle w:val="Style13ptBold"/>
          <w:b w:val="0"/>
          <w:sz w:val="20"/>
        </w:rPr>
        <w:t>) Accessed 6/17/21//</w:t>
      </w:r>
      <w:proofErr w:type="spellStart"/>
      <w:r w:rsidRPr="00C438A5">
        <w:rPr>
          <w:rStyle w:val="Style13ptBold"/>
          <w:b w:val="0"/>
          <w:sz w:val="20"/>
        </w:rPr>
        <w:t>eleanor</w:t>
      </w:r>
      <w:proofErr w:type="spellEnd"/>
    </w:p>
    <w:p w14:paraId="15945BD6" w14:textId="0171BDF1" w:rsidR="00520D5E" w:rsidRPr="00C438A5" w:rsidRDefault="00520D5E" w:rsidP="00520D5E">
      <w:r w:rsidRPr="00C438A5">
        <w:t xml:space="preserve">I am neither an economist nor a psychic, so I cannot tell you if we will be panicking about inflation in six months. I just know that if we are, Joe Biden’s signature achievement will be in trouble. The Consumer Price Index is rising at a pace not seen in 12 years. Conservatives are rushing to compare Biden to Jimmy Carter. </w:t>
      </w:r>
      <w:r w:rsidRPr="00C438A5">
        <w:rPr>
          <w:rStyle w:val="Emphasis"/>
        </w:rPr>
        <w:t>Top Federal Reserve officials</w:t>
      </w:r>
      <w:r w:rsidRPr="00C438A5">
        <w:t xml:space="preserve">, however, </w:t>
      </w:r>
      <w:r w:rsidRPr="00C438A5">
        <w:rPr>
          <w:rStyle w:val="StyleUnderline"/>
        </w:rPr>
        <w:t xml:space="preserve">including Chair Jay Powell, believe </w:t>
      </w:r>
      <w:r w:rsidRPr="00F83956">
        <w:rPr>
          <w:rStyle w:val="Emphasis"/>
          <w:highlight w:val="cyan"/>
        </w:rPr>
        <w:t>the increase is a manageable reaction</w:t>
      </w:r>
      <w:r w:rsidRPr="00F83956">
        <w:rPr>
          <w:rStyle w:val="StyleUnderline"/>
          <w:highlight w:val="cyan"/>
        </w:rPr>
        <w:t xml:space="preserve"> to</w:t>
      </w:r>
      <w:r w:rsidRPr="00C438A5">
        <w:rPr>
          <w:rStyle w:val="StyleUnderline"/>
        </w:rPr>
        <w:t xml:space="preserve"> the </w:t>
      </w:r>
      <w:r w:rsidRPr="00F83956">
        <w:rPr>
          <w:rStyle w:val="StyleUnderline"/>
          <w:highlight w:val="cyan"/>
        </w:rPr>
        <w:t>easing</w:t>
      </w:r>
      <w:r w:rsidRPr="00C438A5">
        <w:rPr>
          <w:rStyle w:val="StyleUnderline"/>
        </w:rPr>
        <w:t xml:space="preserve"> of the </w:t>
      </w:r>
      <w:r w:rsidRPr="00F83956">
        <w:rPr>
          <w:rStyle w:val="StyleUnderline"/>
          <w:highlight w:val="cyan"/>
        </w:rPr>
        <w:t>pandemic</w:t>
      </w:r>
      <w:r w:rsidRPr="00C438A5">
        <w:rPr>
          <w:rStyle w:val="StyleUnderline"/>
        </w:rPr>
        <w:t xml:space="preserve">, like </w:t>
      </w:r>
      <w:r w:rsidRPr="00F83956">
        <w:rPr>
          <w:rStyle w:val="StyleUnderline"/>
          <w:highlight w:val="cyan"/>
        </w:rPr>
        <w:t>supply chain problems as things go back to normal</w:t>
      </w:r>
      <w:r w:rsidRPr="00C438A5">
        <w:rPr>
          <w:rStyle w:val="StyleUnderline"/>
        </w:rPr>
        <w:t xml:space="preserve"> or restaurants opening </w:t>
      </w:r>
      <w:proofErr w:type="spellStart"/>
      <w:r w:rsidRPr="00C438A5">
        <w:rPr>
          <w:rStyle w:val="StyleUnderline"/>
        </w:rPr>
        <w:t>en</w:t>
      </w:r>
      <w:proofErr w:type="spellEnd"/>
      <w:r w:rsidRPr="00C438A5">
        <w:rPr>
          <w:rStyle w:val="StyleUnderline"/>
        </w:rPr>
        <w:t xml:space="preserve"> masse, putting a run on waitstaff and line cooks</w:t>
      </w:r>
      <w:r w:rsidRPr="00C438A5">
        <w:t xml:space="preserve">. Biden administration </w:t>
      </w:r>
      <w:proofErr w:type="gramStart"/>
      <w:r w:rsidRPr="00C438A5">
        <w:t>officials</w:t>
      </w:r>
      <w:proofErr w:type="gramEnd"/>
      <w:r w:rsidRPr="00C438A5">
        <w:t xml:space="preserve"> side with the Fed but, as Bloomberg reported, they are worried that months of inflationary data will be a political disaster. The Bloomberg dispatch cites an unnamed “Biden ally” who worries that the “biggest immediate political risk” is “rising consumer anxiety over inflation feeds into damaging support for Biden’s proposals for $4 trillion in longer-term economic spending.” </w:t>
      </w:r>
      <w:r w:rsidRPr="00F83956">
        <w:rPr>
          <w:rStyle w:val="StyleUnderline"/>
          <w:highlight w:val="cyan"/>
        </w:rPr>
        <w:t>This</w:t>
      </w:r>
      <w:r w:rsidRPr="00C438A5">
        <w:rPr>
          <w:rStyle w:val="StyleUnderline"/>
        </w:rPr>
        <w:t xml:space="preserve"> particular </w:t>
      </w:r>
      <w:r w:rsidRPr="00F83956">
        <w:rPr>
          <w:rStyle w:val="Emphasis"/>
          <w:highlight w:val="cyan"/>
        </w:rPr>
        <w:t>concern strikes me as overblown</w:t>
      </w:r>
      <w:r w:rsidRPr="00C438A5">
        <w:rPr>
          <w:rStyle w:val="StyleUnderline"/>
        </w:rPr>
        <w:t xml:space="preserve">. </w:t>
      </w:r>
      <w:r w:rsidRPr="00F83956">
        <w:rPr>
          <w:rStyle w:val="StyleUnderline"/>
          <w:highlight w:val="cyan"/>
        </w:rPr>
        <w:t>Rising prices</w:t>
      </w:r>
      <w:r w:rsidRPr="00C438A5">
        <w:rPr>
          <w:rStyle w:val="StyleUnderline"/>
        </w:rPr>
        <w:t xml:space="preserve"> in the spring of 2021 </w:t>
      </w:r>
      <w:r w:rsidRPr="00F83956">
        <w:rPr>
          <w:rStyle w:val="StyleUnderline"/>
          <w:highlight w:val="cyan"/>
        </w:rPr>
        <w:t>has little bearing on “longer-term economic spending” like the American Jobs Plan and the American Family Plan, which spread out</w:t>
      </w:r>
      <w:r w:rsidRPr="00C438A5">
        <w:rPr>
          <w:rStyle w:val="StyleUnderline"/>
        </w:rPr>
        <w:t xml:space="preserve"> their trillions </w:t>
      </w:r>
      <w:r w:rsidRPr="00F83956">
        <w:rPr>
          <w:rStyle w:val="StyleUnderline"/>
          <w:highlight w:val="cyan"/>
        </w:rPr>
        <w:t>over the</w:t>
      </w:r>
      <w:r w:rsidRPr="00C438A5">
        <w:rPr>
          <w:rStyle w:val="StyleUnderline"/>
        </w:rPr>
        <w:t xml:space="preserve"> next </w:t>
      </w:r>
      <w:r w:rsidRPr="00F83956">
        <w:rPr>
          <w:rStyle w:val="StyleUnderline"/>
          <w:highlight w:val="cyan"/>
        </w:rPr>
        <w:t>decade</w:t>
      </w:r>
      <w:r w:rsidRPr="00C438A5">
        <w:rPr>
          <w:rStyle w:val="StyleUnderline"/>
        </w:rPr>
        <w:t xml:space="preserve">. </w:t>
      </w:r>
      <w:r w:rsidRPr="00C438A5">
        <w:t xml:space="preserve">Getting </w:t>
      </w:r>
      <w:proofErr w:type="gramStart"/>
      <w:r w:rsidRPr="00C438A5">
        <w:t>everything</w:t>
      </w:r>
      <w:proofErr w:type="gramEnd"/>
      <w:r w:rsidRPr="00C438A5">
        <w:t xml:space="preserve"> he wants is Biden’s dream, though that’s a tall order with or without inflationary pressures. But getting some of his proposed infrastructure spending appears more than possible. Senate Minority Leader Mitch McConnell has said, “The proper price tag for what most of us think of as infrastructure is about 6-to-800 billion dollars,” and Biden has said, “I want to get a bipartisan deal on as much as we can get a bipartisan deal on,” which suggests a willingness to accept something in the realm of $800 billion. </w:t>
      </w:r>
      <w:r w:rsidRPr="00F83956">
        <w:rPr>
          <w:rStyle w:val="StyleUnderline"/>
          <w:highlight w:val="cyan"/>
        </w:rPr>
        <w:t>If inflation fears were</w:t>
      </w:r>
      <w:r w:rsidRPr="00C438A5">
        <w:rPr>
          <w:rStyle w:val="StyleUnderline"/>
        </w:rPr>
        <w:t xml:space="preserve"> </w:t>
      </w:r>
      <w:r w:rsidRPr="00F83956">
        <w:rPr>
          <w:rStyle w:val="StyleUnderline"/>
          <w:highlight w:val="cyan"/>
        </w:rPr>
        <w:t>shaping Republican views on infrastructure, they would be screaming</w:t>
      </w:r>
      <w:r w:rsidRPr="00C438A5">
        <w:rPr>
          <w:rStyle w:val="StyleUnderline"/>
        </w:rPr>
        <w:t xml:space="preserve"> that this was the wrong time for any infrastructure bill. </w:t>
      </w:r>
      <w:proofErr w:type="gramStart"/>
      <w:r w:rsidRPr="00F83956">
        <w:rPr>
          <w:rStyle w:val="StyleUnderline"/>
          <w:highlight w:val="cyan"/>
        </w:rPr>
        <w:t>Instead</w:t>
      </w:r>
      <w:proofErr w:type="gramEnd"/>
      <w:r w:rsidRPr="00F83956">
        <w:rPr>
          <w:rStyle w:val="StyleUnderline"/>
          <w:highlight w:val="cyan"/>
        </w:rPr>
        <w:t xml:space="preserve"> they</w:t>
      </w:r>
      <w:r w:rsidRPr="00C438A5">
        <w:rPr>
          <w:rStyle w:val="StyleUnderline"/>
        </w:rPr>
        <w:t xml:space="preserve"> are signaling that they </w:t>
      </w:r>
      <w:r w:rsidRPr="00F83956">
        <w:rPr>
          <w:rStyle w:val="StyleUnderline"/>
          <w:highlight w:val="cyan"/>
        </w:rPr>
        <w:t>want a</w:t>
      </w:r>
      <w:r w:rsidRPr="00C438A5">
        <w:rPr>
          <w:rStyle w:val="StyleUnderline"/>
        </w:rPr>
        <w:t xml:space="preserve">n infrastructure </w:t>
      </w:r>
      <w:r w:rsidRPr="00F83956">
        <w:rPr>
          <w:rStyle w:val="StyleUnderline"/>
          <w:highlight w:val="cyan"/>
        </w:rPr>
        <w:t>bill</w:t>
      </w:r>
      <w:r w:rsidRPr="00C438A5">
        <w:t xml:space="preserve">, too. Negotiations may or may not succeed, but </w:t>
      </w:r>
      <w:r w:rsidRPr="00C438A5">
        <w:rPr>
          <w:rStyle w:val="StyleUnderline"/>
        </w:rPr>
        <w:t>inflation is not preventing negotiation from taking place</w:t>
      </w:r>
      <w:r w:rsidRPr="00C438A5">
        <w:t>.</w:t>
      </w:r>
    </w:p>
    <w:p w14:paraId="7793DDCE" w14:textId="77777777" w:rsidR="00520D5E" w:rsidRPr="00C438A5" w:rsidRDefault="00520D5E" w:rsidP="00520D5E">
      <w:pPr>
        <w:pStyle w:val="Heading4"/>
        <w:rPr>
          <w:rFonts w:cs="Times New Roman"/>
        </w:rPr>
      </w:pPr>
      <w:r w:rsidRPr="00C438A5">
        <w:rPr>
          <w:rFonts w:cs="Times New Roman"/>
        </w:rPr>
        <w:t xml:space="preserve">2AC Summers, their author, concludes that infrastructure investment is still a good idea and can be done in a way that </w:t>
      </w:r>
      <w:proofErr w:type="gramStart"/>
      <w:r w:rsidRPr="00C438A5">
        <w:rPr>
          <w:rFonts w:cs="Times New Roman"/>
        </w:rPr>
        <w:t>doesn’t</w:t>
      </w:r>
      <w:proofErr w:type="gramEnd"/>
      <w:r w:rsidRPr="00C438A5">
        <w:rPr>
          <w:rFonts w:cs="Times New Roman"/>
        </w:rPr>
        <w:t xml:space="preserve"> increase inflation. </w:t>
      </w:r>
    </w:p>
    <w:p w14:paraId="7EB12975" w14:textId="039074A3" w:rsidR="00520D5E" w:rsidRPr="00C438A5" w:rsidRDefault="00520D5E" w:rsidP="00520D5E">
      <w:pPr>
        <w:rPr>
          <w:b/>
          <w:sz w:val="26"/>
        </w:rPr>
      </w:pPr>
      <w:r w:rsidRPr="00C438A5">
        <w:rPr>
          <w:rStyle w:val="Style13ptBold"/>
        </w:rPr>
        <w:t>Summer</w:t>
      </w:r>
      <w:r w:rsidR="0041757C">
        <w:rPr>
          <w:rStyle w:val="Style13ptBold"/>
        </w:rPr>
        <w:t>s</w:t>
      </w:r>
      <w:r w:rsidRPr="00C438A5">
        <w:rPr>
          <w:rStyle w:val="Style13ptBold"/>
        </w:rPr>
        <w:t xml:space="preserve"> 21</w:t>
      </w:r>
      <w:r w:rsidRPr="00C438A5">
        <w:rPr>
          <w:rStyle w:val="Style13ptBold"/>
          <w:b w:val="0"/>
          <w:sz w:val="20"/>
        </w:rPr>
        <w:t xml:space="preserve"> (Lawrence Summers is a professor at and past president of Harvard University. He was treasury secretary from 1999 to 2001 and an economic adviser to President Barack Obama from 2009 through 2010.; “Opinion: The inflation risk is real”; The </w:t>
      </w:r>
      <w:proofErr w:type="spellStart"/>
      <w:r w:rsidRPr="00C438A5">
        <w:rPr>
          <w:rStyle w:val="Style13ptBold"/>
          <w:b w:val="0"/>
          <w:sz w:val="20"/>
        </w:rPr>
        <w:t>Wasington</w:t>
      </w:r>
      <w:proofErr w:type="spellEnd"/>
      <w:r w:rsidRPr="00C438A5">
        <w:rPr>
          <w:rStyle w:val="Style13ptBold"/>
          <w:b w:val="0"/>
          <w:sz w:val="20"/>
        </w:rPr>
        <w:t xml:space="preserve"> Post; May 24, 2021; https://www.washingtonpost.com/opinions/2021/05/24/inflation-risk-is-real/) Accessed 6/22/21/</w:t>
      </w:r>
      <w:proofErr w:type="spellStart"/>
      <w:proofErr w:type="gramStart"/>
      <w:r w:rsidRPr="00C438A5">
        <w:rPr>
          <w:rStyle w:val="Style13ptBold"/>
          <w:b w:val="0"/>
          <w:sz w:val="20"/>
        </w:rPr>
        <w:t>eleanor</w:t>
      </w:r>
      <w:proofErr w:type="spellEnd"/>
      <w:proofErr w:type="gramEnd"/>
    </w:p>
    <w:p w14:paraId="6D9076FF" w14:textId="77777777" w:rsidR="00520D5E" w:rsidRPr="00C438A5" w:rsidRDefault="00520D5E" w:rsidP="00520D5E">
      <w:pPr>
        <w:rPr>
          <w:rStyle w:val="StyleUnderline"/>
        </w:rPr>
      </w:pPr>
      <w:r w:rsidRPr="00C438A5">
        <w:t xml:space="preserve">Jason Furman, chairman of President Barack Obama’s Council of Economic Advisers, recently said that the American Rescue Plan is definitely “too big for the moment,” stating: “I don’t know of any economist that was recommending something the size of what was done.” </w:t>
      </w:r>
      <w:r w:rsidRPr="00C438A5">
        <w:rPr>
          <w:rStyle w:val="StyleUnderline"/>
        </w:rPr>
        <w:t xml:space="preserve">Excessive stimulus driven by political considerations was a consequential </w:t>
      </w:r>
      <w:r w:rsidRPr="00F83956">
        <w:rPr>
          <w:rStyle w:val="StyleUnderline"/>
          <w:highlight w:val="cyan"/>
        </w:rPr>
        <w:t>policy error</w:t>
      </w:r>
      <w:r w:rsidRPr="00C438A5">
        <w:t xml:space="preserve"> </w:t>
      </w:r>
      <w:r w:rsidRPr="00C438A5">
        <w:rPr>
          <w:rStyle w:val="StyleUnderline"/>
        </w:rPr>
        <w:t xml:space="preserve">that </w:t>
      </w:r>
      <w:r w:rsidRPr="00F83956">
        <w:rPr>
          <w:rStyle w:val="StyleUnderline"/>
          <w:highlight w:val="cyan"/>
        </w:rPr>
        <w:t>would be tragically compounded if</w:t>
      </w:r>
      <w:r w:rsidRPr="00C438A5">
        <w:rPr>
          <w:rStyle w:val="StyleUnderline"/>
        </w:rPr>
        <w:t xml:space="preserve"> valid </w:t>
      </w:r>
      <w:r w:rsidRPr="00F83956">
        <w:rPr>
          <w:rStyle w:val="StyleUnderline"/>
          <w:highlight w:val="cyan"/>
        </w:rPr>
        <w:t xml:space="preserve">concerns about </w:t>
      </w:r>
      <w:r w:rsidRPr="00BD4A71">
        <w:rPr>
          <w:rStyle w:val="StyleUnderline"/>
        </w:rPr>
        <w:t>the economy</w:t>
      </w:r>
      <w:r w:rsidRPr="00C438A5">
        <w:rPr>
          <w:rStyle w:val="StyleUnderline"/>
        </w:rPr>
        <w:t xml:space="preserve"> </w:t>
      </w:r>
      <w:r w:rsidRPr="00F83956">
        <w:rPr>
          <w:rStyle w:val="StyleUnderline"/>
          <w:highlight w:val="cyan"/>
        </w:rPr>
        <w:t>overheating prevented Congress from making</w:t>
      </w:r>
      <w:r w:rsidRPr="00C438A5">
        <w:rPr>
          <w:rStyle w:val="StyleUnderline"/>
        </w:rPr>
        <w:t xml:space="preserve"> the types of necessary </w:t>
      </w:r>
      <w:r w:rsidRPr="00F83956">
        <w:rPr>
          <w:rStyle w:val="StyleUnderline"/>
          <w:highlight w:val="cyan"/>
        </w:rPr>
        <w:t>public investments that are the focus of</w:t>
      </w:r>
      <w:r w:rsidRPr="00C438A5">
        <w:rPr>
          <w:rStyle w:val="StyleUnderline"/>
        </w:rPr>
        <w:t xml:space="preserve"> President Biden’s </w:t>
      </w:r>
      <w:r w:rsidRPr="00F83956">
        <w:rPr>
          <w:rStyle w:val="StyleUnderline"/>
          <w:highlight w:val="cyan"/>
        </w:rPr>
        <w:t>Jobs and Families Plans</w:t>
      </w:r>
      <w:r w:rsidRPr="00C438A5">
        <w:rPr>
          <w:rStyle w:val="StyleUnderline"/>
        </w:rPr>
        <w:t xml:space="preserve">. </w:t>
      </w:r>
      <w:r w:rsidRPr="00C438A5">
        <w:t xml:space="preserve">So </w:t>
      </w:r>
      <w:r w:rsidRPr="00C438A5">
        <w:rPr>
          <w:rStyle w:val="StyleUnderline"/>
        </w:rPr>
        <w:t>how</w:t>
      </w:r>
      <w:r w:rsidRPr="00C438A5">
        <w:t xml:space="preserve"> best </w:t>
      </w:r>
      <w:r w:rsidRPr="00C438A5">
        <w:rPr>
          <w:rStyle w:val="StyleUnderline"/>
        </w:rPr>
        <w:t>can we contain overheating risks and promote sustainable growth while</w:t>
      </w:r>
      <w:r w:rsidRPr="00C438A5">
        <w:t xml:space="preserve"> also </w:t>
      </w:r>
      <w:r w:rsidRPr="00C438A5">
        <w:rPr>
          <w:rStyle w:val="StyleUnderline"/>
        </w:rPr>
        <w:t>making</w:t>
      </w:r>
      <w:r w:rsidRPr="00C438A5">
        <w:t xml:space="preserve"> necessary </w:t>
      </w:r>
      <w:r w:rsidRPr="00C438A5">
        <w:rPr>
          <w:rStyle w:val="StyleUnderline"/>
        </w:rPr>
        <w:t xml:space="preserve">investments in infrastructure, greening the </w:t>
      </w:r>
      <w:proofErr w:type="gramStart"/>
      <w:r w:rsidRPr="00C438A5">
        <w:rPr>
          <w:rStyle w:val="StyleUnderline"/>
        </w:rPr>
        <w:t>economy</w:t>
      </w:r>
      <w:proofErr w:type="gramEnd"/>
      <w:r w:rsidRPr="00C438A5">
        <w:rPr>
          <w:rStyle w:val="StyleUnderline"/>
        </w:rPr>
        <w:t xml:space="preserve"> and helping low- and middle-income families? </w:t>
      </w:r>
      <w:r w:rsidRPr="00C438A5">
        <w:t xml:space="preserve">First, starting at the Fed, policymakers need to help contain inflation expectations and reduce the risk of a major contractionary shock by explicitly recognizing that overheating, and not excessive slack, is the predominant near-term risk for the economy. Tightening is likely to be necessary, and it is critical to set the stage for that delicate process. Meanwhile, the administration needs to continue to respect the independence of the Fed as it changes course. Clear statements that the United States desires a strong dollar will also be helpful in anchoring inflation expectations. Second, policies toward workers should be aimed at the labor shortage that is our current reality. Unemployment benefits enabling workers to earn more by not working than working should surely be allowed to run out in September; in some parts of the </w:t>
      </w:r>
      <w:proofErr w:type="gramStart"/>
      <w:r w:rsidRPr="00C438A5">
        <w:t>country</w:t>
      </w:r>
      <w:proofErr w:type="gramEnd"/>
      <w:r w:rsidRPr="00C438A5">
        <w:t xml:space="preserve"> they should end sooner. Re-employment bonuses should be considered, and a major focus should be on promoting mobility and training workers for occupations where labor is short. Where “made-in-America” requirements exacerbate labor shortages and raise prices, they should be reconsidered. Third, </w:t>
      </w:r>
      <w:r w:rsidRPr="00F83956">
        <w:rPr>
          <w:rStyle w:val="StyleUnderline"/>
          <w:highlight w:val="cyan"/>
        </w:rPr>
        <w:t>it is essential to make long-term public</w:t>
      </w:r>
      <w:r w:rsidRPr="00C438A5">
        <w:rPr>
          <w:rStyle w:val="StyleUnderline"/>
        </w:rPr>
        <w:t xml:space="preserve"> </w:t>
      </w:r>
      <w:r w:rsidRPr="00F83956">
        <w:rPr>
          <w:rStyle w:val="StyleUnderline"/>
          <w:highlight w:val="cyan"/>
        </w:rPr>
        <w:t>investments to increase productivity</w:t>
      </w:r>
      <w:r w:rsidRPr="00C438A5">
        <w:rPr>
          <w:rStyle w:val="StyleUnderline"/>
        </w:rPr>
        <w:t xml:space="preserve"> and enable more people to work</w:t>
      </w:r>
      <w:r w:rsidRPr="00F83956">
        <w:rPr>
          <w:rStyle w:val="StyleUnderline"/>
          <w:highlight w:val="cyan"/>
        </w:rPr>
        <w:t>. It would be a grave error to cut back</w:t>
      </w:r>
      <w:r w:rsidRPr="00C438A5">
        <w:rPr>
          <w:rStyle w:val="StyleUnderline"/>
        </w:rPr>
        <w:t xml:space="preserve"> excessively </w:t>
      </w:r>
      <w:r w:rsidRPr="00F83956">
        <w:rPr>
          <w:rStyle w:val="StyleUnderline"/>
          <w:highlight w:val="cyan"/>
        </w:rPr>
        <w:t>on</w:t>
      </w:r>
      <w:r w:rsidRPr="00C438A5">
        <w:rPr>
          <w:rStyle w:val="StyleUnderline"/>
        </w:rPr>
        <w:t xml:space="preserve"> public-</w:t>
      </w:r>
      <w:r w:rsidRPr="00F83956">
        <w:rPr>
          <w:rStyle w:val="StyleUnderline"/>
          <w:highlight w:val="cyan"/>
        </w:rPr>
        <w:t>investment</w:t>
      </w:r>
      <w:r w:rsidRPr="00C438A5">
        <w:rPr>
          <w:rStyle w:val="StyleUnderline"/>
        </w:rPr>
        <w:t xml:space="preserve"> ambitions </w:t>
      </w:r>
      <w:r w:rsidRPr="00F83956">
        <w:rPr>
          <w:rStyle w:val="StyleUnderline"/>
          <w:highlight w:val="cyan"/>
        </w:rPr>
        <w:t>out of inflation concerns</w:t>
      </w:r>
      <w:r w:rsidRPr="00C438A5">
        <w:rPr>
          <w:rStyle w:val="StyleUnderline"/>
        </w:rPr>
        <w:t xml:space="preserve">. </w:t>
      </w:r>
      <w:r w:rsidRPr="00F83956">
        <w:rPr>
          <w:rStyle w:val="StyleUnderline"/>
          <w:highlight w:val="cyan"/>
        </w:rPr>
        <w:t>That is</w:t>
      </w:r>
      <w:r w:rsidRPr="00C438A5">
        <w:rPr>
          <w:rStyle w:val="StyleUnderline"/>
        </w:rPr>
        <w:t xml:space="preserve"> not because of the immediate jobs they create, but </w:t>
      </w:r>
      <w:r w:rsidRPr="00F83956">
        <w:rPr>
          <w:rStyle w:val="StyleUnderline"/>
          <w:highlight w:val="cyan"/>
        </w:rPr>
        <w:t>because of</w:t>
      </w:r>
      <w:r w:rsidRPr="00C438A5">
        <w:rPr>
          <w:rStyle w:val="StyleUnderline"/>
        </w:rPr>
        <w:t xml:space="preserve"> </w:t>
      </w:r>
      <w:r w:rsidRPr="00F83956">
        <w:rPr>
          <w:rStyle w:val="StyleUnderline"/>
          <w:highlight w:val="cyan"/>
        </w:rPr>
        <w:t>the long-term increases they generate</w:t>
      </w:r>
      <w:r w:rsidRPr="00C438A5">
        <w:rPr>
          <w:rStyle w:val="StyleUnderline"/>
        </w:rPr>
        <w:t xml:space="preserve"> in productive potential, </w:t>
      </w:r>
      <w:proofErr w:type="gramStart"/>
      <w:r w:rsidRPr="00C438A5">
        <w:rPr>
          <w:rStyle w:val="StyleUnderline"/>
        </w:rPr>
        <w:t>sustainability</w:t>
      </w:r>
      <w:proofErr w:type="gramEnd"/>
      <w:r w:rsidRPr="00C438A5">
        <w:rPr>
          <w:rStyle w:val="StyleUnderline"/>
        </w:rPr>
        <w:t xml:space="preserve"> and inclusivity.</w:t>
      </w:r>
      <w:r w:rsidRPr="00C438A5">
        <w:t xml:space="preserve"> But where possible</w:t>
      </w:r>
      <w:r w:rsidRPr="00C438A5">
        <w:rPr>
          <w:rStyle w:val="StyleUnderline"/>
        </w:rPr>
        <w:t>, infrastructure investments should be financed by reprogramming of Rescue Plan funds</w:t>
      </w:r>
      <w:r w:rsidRPr="00C438A5">
        <w:t xml:space="preserve">, such as those now being used by some states to finance tax cuts. Additionally, current spending financed by future taxes might further stimulate an already overheated economy. The opposite — revenue increases ahead of spending, or at least parallel to spending — can ensure more sustainable growth. </w:t>
      </w:r>
      <w:r w:rsidRPr="00C438A5">
        <w:rPr>
          <w:rStyle w:val="StyleUnderline"/>
        </w:rPr>
        <w:t>The winding down of the covid-19 crisis provides a historic opportunity for taking the next step toward providing for all Americans in an ever more effective and inclusive way. But to avoid squandering the opportunity, policymakers need to accept economic reality. The moment has come to move past emergency policies and fight for our country’s long-term future.</w:t>
      </w:r>
    </w:p>
    <w:p w14:paraId="602DFC59" w14:textId="77777777" w:rsidR="00520D5E" w:rsidRPr="00C438A5" w:rsidRDefault="00520D5E" w:rsidP="00520D5E">
      <w:pPr>
        <w:pStyle w:val="Heading3"/>
        <w:rPr>
          <w:rFonts w:cs="Times New Roman"/>
        </w:rPr>
      </w:pPr>
      <w:r w:rsidRPr="00C438A5">
        <w:rPr>
          <w:rFonts w:cs="Times New Roman"/>
        </w:rPr>
        <w:t xml:space="preserve">AT: Dollar </w:t>
      </w:r>
      <w:proofErr w:type="spellStart"/>
      <w:r w:rsidRPr="00C438A5">
        <w:rPr>
          <w:rFonts w:cs="Times New Roman"/>
        </w:rPr>
        <w:t>Heg</w:t>
      </w:r>
      <w:proofErr w:type="spellEnd"/>
      <w:r w:rsidRPr="00C438A5">
        <w:rPr>
          <w:rFonts w:cs="Times New Roman"/>
        </w:rPr>
        <w:t xml:space="preserve"> </w:t>
      </w:r>
    </w:p>
    <w:p w14:paraId="5F36CDDA" w14:textId="77777777" w:rsidR="00520D5E" w:rsidRPr="00C438A5" w:rsidRDefault="00520D5E" w:rsidP="00520D5E">
      <w:pPr>
        <w:pStyle w:val="Heading4"/>
        <w:rPr>
          <w:rFonts w:cs="Times New Roman"/>
        </w:rPr>
      </w:pPr>
      <w:r w:rsidRPr="00C438A5">
        <w:rPr>
          <w:rFonts w:cs="Times New Roman"/>
        </w:rPr>
        <w:t xml:space="preserve">Dollar </w:t>
      </w:r>
      <w:proofErr w:type="spellStart"/>
      <w:r w:rsidRPr="00C438A5">
        <w:rPr>
          <w:rFonts w:cs="Times New Roman"/>
        </w:rPr>
        <w:t>heg</w:t>
      </w:r>
      <w:proofErr w:type="spellEnd"/>
      <w:r w:rsidRPr="00C438A5">
        <w:rPr>
          <w:rFonts w:cs="Times New Roman"/>
        </w:rPr>
        <w:t xml:space="preserve"> promotes military interventions and US military </w:t>
      </w:r>
      <w:proofErr w:type="gramStart"/>
      <w:r w:rsidRPr="00C438A5">
        <w:rPr>
          <w:rFonts w:cs="Times New Roman"/>
        </w:rPr>
        <w:t>presence</w:t>
      </w:r>
      <w:proofErr w:type="gramEnd"/>
    </w:p>
    <w:p w14:paraId="54841722" w14:textId="77777777" w:rsidR="00520D5E" w:rsidRPr="00C438A5" w:rsidRDefault="00520D5E" w:rsidP="00520D5E">
      <w:pPr>
        <w:rPr>
          <w:rStyle w:val="Style13ptBold"/>
        </w:rPr>
      </w:pPr>
      <w:r w:rsidRPr="00C438A5">
        <w:rPr>
          <w:rStyle w:val="Style13ptBold"/>
        </w:rPr>
        <w:t xml:space="preserve">Adler &amp; </w:t>
      </w:r>
      <w:proofErr w:type="spellStart"/>
      <w:r w:rsidRPr="00C438A5">
        <w:rPr>
          <w:rStyle w:val="Style13ptBold"/>
        </w:rPr>
        <w:t>Bessner</w:t>
      </w:r>
      <w:proofErr w:type="spellEnd"/>
      <w:r w:rsidRPr="00C438A5">
        <w:rPr>
          <w:rStyle w:val="Style13ptBold"/>
        </w:rPr>
        <w:t xml:space="preserve"> 20</w:t>
      </w:r>
      <w:r w:rsidRPr="00C438A5">
        <w:rPr>
          <w:rStyle w:val="Style13ptBold"/>
          <w:b w:val="0"/>
          <w:sz w:val="20"/>
        </w:rPr>
        <w:t xml:space="preserve"> (David Adler is the policy coordinator for the Democracy in Europe Movement; Daniel </w:t>
      </w:r>
      <w:proofErr w:type="spellStart"/>
      <w:r w:rsidRPr="00C438A5">
        <w:rPr>
          <w:rStyle w:val="Style13ptBold"/>
          <w:b w:val="0"/>
          <w:sz w:val="20"/>
        </w:rPr>
        <w:t>Bessner</w:t>
      </w:r>
      <w:proofErr w:type="spellEnd"/>
      <w:r w:rsidRPr="00C438A5">
        <w:rPr>
          <w:rStyle w:val="Style13ptBold"/>
          <w:b w:val="0"/>
          <w:sz w:val="20"/>
        </w:rPr>
        <w:t xml:space="preserve"> is the </w:t>
      </w:r>
      <w:proofErr w:type="spellStart"/>
      <w:r w:rsidRPr="00C438A5">
        <w:rPr>
          <w:rStyle w:val="Style13ptBold"/>
          <w:b w:val="0"/>
          <w:sz w:val="20"/>
        </w:rPr>
        <w:t>Joff</w:t>
      </w:r>
      <w:proofErr w:type="spellEnd"/>
      <w:r w:rsidRPr="00C438A5">
        <w:rPr>
          <w:rStyle w:val="Style13ptBold"/>
          <w:b w:val="0"/>
          <w:sz w:val="20"/>
        </w:rPr>
        <w:t xml:space="preserve"> </w:t>
      </w:r>
      <w:proofErr w:type="spellStart"/>
      <w:r w:rsidRPr="00C438A5">
        <w:rPr>
          <w:rStyle w:val="Style13ptBold"/>
          <w:b w:val="0"/>
          <w:sz w:val="20"/>
        </w:rPr>
        <w:t>Hanauer</w:t>
      </w:r>
      <w:proofErr w:type="spellEnd"/>
      <w:r w:rsidRPr="00C438A5">
        <w:rPr>
          <w:rStyle w:val="Style13ptBold"/>
          <w:b w:val="0"/>
          <w:sz w:val="20"/>
        </w:rPr>
        <w:t xml:space="preserve"> Honors Associate Professor in Western Civilization at the University of Washington and author of Democracy in Exile: Hans Speier and the Rise of the Defense Intellectual. “To End Forever War, End the Dollar’s Global Dominance”; TNR; January 28; 2020; </w:t>
      </w:r>
      <w:hyperlink r:id="rId285" w:history="1">
        <w:r w:rsidRPr="00C438A5">
          <w:rPr>
            <w:rStyle w:val="Style13ptBold"/>
            <w:b w:val="0"/>
            <w:sz w:val="20"/>
          </w:rPr>
          <w:t>https://newrepublic.com/article/156325/end-forever-war-end-dollars-global-dominance</w:t>
        </w:r>
      </w:hyperlink>
      <w:r w:rsidRPr="00C438A5">
        <w:rPr>
          <w:rStyle w:val="Style13ptBold"/>
          <w:b w:val="0"/>
          <w:sz w:val="20"/>
        </w:rPr>
        <w:t>) Accessed 6/23/20//</w:t>
      </w:r>
      <w:proofErr w:type="spellStart"/>
      <w:r w:rsidRPr="00C438A5">
        <w:rPr>
          <w:rStyle w:val="Style13ptBold"/>
          <w:b w:val="0"/>
          <w:sz w:val="20"/>
        </w:rPr>
        <w:t>eleanor</w:t>
      </w:r>
      <w:proofErr w:type="spellEnd"/>
    </w:p>
    <w:p w14:paraId="6A78659D" w14:textId="77777777" w:rsidR="00520D5E" w:rsidRPr="00C438A5" w:rsidRDefault="00520D5E" w:rsidP="00520D5E">
      <w:r w:rsidRPr="00C438A5">
        <w:t xml:space="preserve">This was a Trumpian tack, to be sure, but also a consummately American one. </w:t>
      </w:r>
      <w:r w:rsidRPr="00F83956">
        <w:rPr>
          <w:rStyle w:val="StyleUnderline"/>
          <w:highlight w:val="cyan"/>
        </w:rPr>
        <w:t>To keep</w:t>
      </w:r>
      <w:r w:rsidRPr="00C438A5">
        <w:rPr>
          <w:rStyle w:val="StyleUnderline"/>
        </w:rPr>
        <w:t xml:space="preserve"> Iraq amenable to a </w:t>
      </w:r>
      <w:r w:rsidRPr="00F83956">
        <w:rPr>
          <w:rStyle w:val="StyleUnderline"/>
          <w:highlight w:val="cyan"/>
        </w:rPr>
        <w:t>U.S. presence, the State Department</w:t>
      </w:r>
      <w:r w:rsidRPr="00C438A5">
        <w:rPr>
          <w:rStyle w:val="StyleUnderline"/>
        </w:rPr>
        <w:t xml:space="preserve"> </w:t>
      </w:r>
      <w:r w:rsidRPr="00F83956">
        <w:rPr>
          <w:rStyle w:val="StyleUnderline"/>
          <w:highlight w:val="cyan"/>
        </w:rPr>
        <w:t xml:space="preserve">turned to the </w:t>
      </w:r>
      <w:r w:rsidRPr="00FA3EBB">
        <w:rPr>
          <w:rStyle w:val="StyleUnderline"/>
        </w:rPr>
        <w:t xml:space="preserve">United States’ </w:t>
      </w:r>
      <w:r w:rsidRPr="00F83956">
        <w:rPr>
          <w:rStyle w:val="StyleUnderline"/>
          <w:highlight w:val="cyan"/>
        </w:rPr>
        <w:t>“dollar power</w:t>
      </w:r>
      <w:r w:rsidRPr="00C438A5">
        <w:rPr>
          <w:rStyle w:val="StyleUnderline"/>
        </w:rPr>
        <w:t>”</w:t>
      </w:r>
      <w:r w:rsidRPr="00C438A5">
        <w:t xml:space="preserve">—its vast control over the supply and distribution of the dollar, the global reserve currency—and threatened to cut off Iraq’s access to its Federal Reserve account, which would effectively paralyze the government’s ability to provide basic services. Faced with </w:t>
      </w:r>
      <w:r w:rsidRPr="00C438A5">
        <w:rPr>
          <w:rStyle w:val="StyleUnderline"/>
        </w:rPr>
        <w:t>this</w:t>
      </w:r>
      <w:r w:rsidRPr="00C438A5">
        <w:t xml:space="preserve"> threat, which according to one Baghdad official “</w:t>
      </w:r>
      <w:r w:rsidRPr="00C438A5">
        <w:rPr>
          <w:rStyle w:val="StyleUnderline"/>
        </w:rPr>
        <w:t>would mean collapse for Iraq,”</w:t>
      </w:r>
      <w:r w:rsidRPr="00C438A5">
        <w:t xml:space="preserve"> Iraqis have backed away from their call to banish U.S. troops. </w:t>
      </w:r>
      <w:r w:rsidRPr="00C438A5">
        <w:rPr>
          <w:rStyle w:val="StyleUnderline"/>
        </w:rPr>
        <w:t>The American military looks set to remain in the country indefinitely. Ending the U.S.’s “endless wars” has become common sense</w:t>
      </w:r>
      <w:r w:rsidRPr="00C438A5">
        <w:t xml:space="preserve"> within the Democratic Party. From activists on the street to presidential candidates on the debate stage, a new consensus has emerged that the nation must shrink its military budget and restrain the executive branch’s power to launch unwinnable foreign conflicts. In an essay for The Atlantic on Monday, in which she promised to seek congressional authorization for the use force if she becomes president, Senator Elizabeth Warren wrote that “having a strong military means using it with the utmost responsibility,” adding that “we must reassess our global posture to ensure that U.S. forces are engaged in realistic missions, and that the risks and costs of military deployments must be appropriately limited.” But in its laser focus on military restraint, </w:t>
      </w:r>
      <w:r w:rsidRPr="00C438A5">
        <w:rPr>
          <w:rStyle w:val="StyleUnderline"/>
        </w:rPr>
        <w:t xml:space="preserve">the present debate about endless war largely overlooks the </w:t>
      </w:r>
      <w:r w:rsidRPr="00FA3EBB">
        <w:rPr>
          <w:rStyle w:val="StyleUnderline"/>
        </w:rPr>
        <w:t>financial</w:t>
      </w:r>
      <w:r w:rsidRPr="00C438A5">
        <w:rPr>
          <w:rStyle w:val="StyleUnderline"/>
        </w:rPr>
        <w:t xml:space="preserve"> architecture of U.S. empire</w:t>
      </w:r>
      <w:r w:rsidRPr="00C438A5">
        <w:t xml:space="preserve">. As the Iraq case illustrates, </w:t>
      </w:r>
      <w:r w:rsidRPr="00F83956">
        <w:rPr>
          <w:rStyle w:val="Emphasis"/>
          <w:highlight w:val="cyan"/>
        </w:rPr>
        <w:t>the dollar is a linchpin of</w:t>
      </w:r>
      <w:r w:rsidRPr="00C438A5">
        <w:rPr>
          <w:rStyle w:val="Emphasis"/>
        </w:rPr>
        <w:t xml:space="preserve"> U.S. </w:t>
      </w:r>
      <w:r w:rsidRPr="00F83956">
        <w:rPr>
          <w:rStyle w:val="Emphasis"/>
          <w:highlight w:val="cyan"/>
        </w:rPr>
        <w:t>military dominance</w:t>
      </w:r>
      <w:r w:rsidRPr="00C438A5">
        <w:t xml:space="preserve">, </w:t>
      </w:r>
      <w:r w:rsidRPr="00C438A5">
        <w:rPr>
          <w:rStyle w:val="Emphasis"/>
        </w:rPr>
        <w:t>motivating and enabling its expansion around the world</w:t>
      </w:r>
      <w:r w:rsidRPr="00C438A5">
        <w:t xml:space="preserve">. </w:t>
      </w:r>
      <w:r w:rsidRPr="00F83956">
        <w:rPr>
          <w:rStyle w:val="StyleUnderline"/>
          <w:highlight w:val="cyan"/>
        </w:rPr>
        <w:t>To curb</w:t>
      </w:r>
      <w:r w:rsidRPr="00C438A5">
        <w:rPr>
          <w:rStyle w:val="StyleUnderline"/>
        </w:rPr>
        <w:t xml:space="preserve"> America’s </w:t>
      </w:r>
      <w:r w:rsidRPr="00F83956">
        <w:rPr>
          <w:rStyle w:val="StyleUnderline"/>
          <w:highlight w:val="cyan"/>
        </w:rPr>
        <w:t>imperial adventurism</w:t>
      </w:r>
      <w:r w:rsidRPr="00C438A5">
        <w:rPr>
          <w:rStyle w:val="StyleUnderline"/>
        </w:rPr>
        <w:t>—and the president’s personal ability to engage in it unilaterally—</w:t>
      </w:r>
      <w:r w:rsidRPr="00F83956">
        <w:rPr>
          <w:rStyle w:val="StyleUnderline"/>
          <w:highlight w:val="cyan"/>
        </w:rPr>
        <w:t>it is essential</w:t>
      </w:r>
      <w:r w:rsidRPr="00C438A5">
        <w:rPr>
          <w:rStyle w:val="StyleUnderline"/>
        </w:rPr>
        <w:t xml:space="preserve"> not only to draw down the nation’s enormous global military presence but </w:t>
      </w:r>
      <w:r w:rsidRPr="00F83956">
        <w:rPr>
          <w:rStyle w:val="StyleUnderline"/>
          <w:highlight w:val="cyan"/>
        </w:rPr>
        <w:t>to reduce</w:t>
      </w:r>
      <w:r w:rsidRPr="00C438A5">
        <w:rPr>
          <w:rStyle w:val="StyleUnderline"/>
        </w:rPr>
        <w:t xml:space="preserve"> </w:t>
      </w:r>
      <w:r w:rsidRPr="00F83956">
        <w:rPr>
          <w:rStyle w:val="StyleUnderline"/>
          <w:highlight w:val="cyan"/>
        </w:rPr>
        <w:t>the dollar’s centrality</w:t>
      </w:r>
      <w:r w:rsidRPr="00C438A5">
        <w:rPr>
          <w:rStyle w:val="StyleUnderline"/>
        </w:rPr>
        <w:t xml:space="preserve"> to international trade and finance.</w:t>
      </w:r>
      <w:r w:rsidRPr="00C438A5">
        <w:t xml:space="preserve"> </w:t>
      </w:r>
      <w:r w:rsidRPr="00C438A5">
        <w:rPr>
          <w:rStyle w:val="StyleUnderline"/>
        </w:rPr>
        <w:t>The United States has a long tradition of leveraging its economic power to advance its foreign policy agenda.</w:t>
      </w:r>
      <w:r w:rsidRPr="00C438A5">
        <w:t xml:space="preserve"> In the early twentieth century, </w:t>
      </w:r>
      <w:r w:rsidRPr="00C438A5">
        <w:rPr>
          <w:rStyle w:val="StyleUnderline"/>
        </w:rPr>
        <w:t xml:space="preserve">U.S.-imposed “dollar diplomacy” traded Latin American sovereignty for American capital </w:t>
      </w:r>
      <w:r w:rsidRPr="00C438A5">
        <w:t>and control over local customs houses. President William Howard Taft, who initiated dollar diplomacy, claimed that his strategy “</w:t>
      </w:r>
      <w:proofErr w:type="spellStart"/>
      <w:r w:rsidRPr="00C438A5">
        <w:t>substitut</w:t>
      </w:r>
      <w:proofErr w:type="spellEnd"/>
      <w:r w:rsidRPr="00C438A5">
        <w:t xml:space="preserve">[ed] dollars for bullets.” According to Taft, this substitution would both advance American interests and reduce violent conflict the world over. </w:t>
      </w:r>
      <w:proofErr w:type="gramStart"/>
      <w:r w:rsidRPr="00C438A5">
        <w:t xml:space="preserve">In actuality, </w:t>
      </w:r>
      <w:r w:rsidRPr="00C438A5">
        <w:rPr>
          <w:rStyle w:val="StyleUnderline"/>
        </w:rPr>
        <w:t>dollars</w:t>
      </w:r>
      <w:proofErr w:type="gramEnd"/>
      <w:r w:rsidRPr="00C438A5">
        <w:rPr>
          <w:rStyle w:val="StyleUnderline"/>
        </w:rPr>
        <w:t xml:space="preserve"> and bullets proved complementary: </w:t>
      </w:r>
      <w:r w:rsidRPr="00F83956">
        <w:rPr>
          <w:rStyle w:val="StyleUnderline"/>
          <w:highlight w:val="cyan"/>
        </w:rPr>
        <w:t>The supremacy of the dollar sustained</w:t>
      </w:r>
      <w:r w:rsidRPr="00C438A5">
        <w:rPr>
          <w:rStyle w:val="StyleUnderline"/>
        </w:rPr>
        <w:t xml:space="preserve"> America’s </w:t>
      </w:r>
      <w:r w:rsidRPr="00F83956">
        <w:rPr>
          <w:rStyle w:val="StyleUnderline"/>
          <w:highlight w:val="cyan"/>
        </w:rPr>
        <w:t>imperial adventures</w:t>
      </w:r>
      <w:r w:rsidRPr="00C438A5">
        <w:rPr>
          <w:rStyle w:val="StyleUnderline"/>
        </w:rPr>
        <w:t xml:space="preserve">, </w:t>
      </w:r>
      <w:r w:rsidRPr="00FA3EBB">
        <w:rPr>
          <w:rStyle w:val="StyleUnderline"/>
        </w:rPr>
        <w:t xml:space="preserve">while </w:t>
      </w:r>
      <w:r w:rsidRPr="00F83956">
        <w:rPr>
          <w:rStyle w:val="StyleUnderline"/>
          <w:highlight w:val="cyan"/>
        </w:rPr>
        <w:t>the military was</w:t>
      </w:r>
      <w:r w:rsidRPr="00C438A5">
        <w:rPr>
          <w:rStyle w:val="StyleUnderline"/>
        </w:rPr>
        <w:t xml:space="preserve"> often </w:t>
      </w:r>
      <w:r w:rsidRPr="00F83956">
        <w:rPr>
          <w:rStyle w:val="StyleUnderline"/>
          <w:highlight w:val="cyan"/>
        </w:rPr>
        <w:t>deployed to protect dollar supremacy</w:t>
      </w:r>
      <w:r w:rsidRPr="00C438A5">
        <w:t xml:space="preserve">. When Nicaragua’s Liberal Party threatened U.S. control over that country’s economy, </w:t>
      </w:r>
      <w:r w:rsidRPr="00C438A5">
        <w:rPr>
          <w:rStyle w:val="StyleUnderline"/>
        </w:rPr>
        <w:t xml:space="preserve">Taft dispatched 2,500 Marines to ensure that American banks continued to service Nicaraguan debt. </w:t>
      </w:r>
      <w:r w:rsidRPr="00C438A5">
        <w:t xml:space="preserve">In the decades since, </w:t>
      </w:r>
      <w:r w:rsidRPr="00C438A5">
        <w:rPr>
          <w:rStyle w:val="StyleUnderline"/>
        </w:rPr>
        <w:t xml:space="preserve">the connections between dollars and imperialism have only grown tighter. </w:t>
      </w:r>
      <w:r w:rsidRPr="00C438A5">
        <w:t xml:space="preserve">As historian Stuart Schrader has persuasively argued, </w:t>
      </w:r>
      <w:r w:rsidRPr="00C438A5">
        <w:rPr>
          <w:rStyle w:val="StyleUnderline"/>
        </w:rPr>
        <w:t>the “empire of bases” that the U.S. constructed after World War II “exists to protect the dollar’s exorbitant privilege.” In the military conflicts of the new millennium, the question of the dollar’s “exorbitant privilege” is never far from view</w:t>
      </w:r>
      <w:r w:rsidRPr="00C438A5">
        <w:t xml:space="preserve">. In October 2000, Saddam </w:t>
      </w:r>
      <w:r w:rsidRPr="00C438A5">
        <w:rPr>
          <w:rStyle w:val="StyleUnderline"/>
        </w:rPr>
        <w:t>Hussein moved to switch Iraq’s oil trade from the dollar, which he termed the currency of the “enemy state,” to the euro</w:t>
      </w:r>
      <w:r w:rsidRPr="00C438A5">
        <w:t xml:space="preserve">. But </w:t>
      </w:r>
      <w:r w:rsidRPr="00C438A5">
        <w:rPr>
          <w:rStyle w:val="StyleUnderline"/>
        </w:rPr>
        <w:t>the U.S. invasion of 2003 set the country’s oil industry safely back into dollar denomination, and soon after the invasion, U.S. decision-makers created a Federal Reserve account for Iraq</w:t>
      </w:r>
      <w:r w:rsidRPr="00C438A5">
        <w:t>—</w:t>
      </w:r>
      <w:r w:rsidRPr="00C438A5">
        <w:rPr>
          <w:rStyle w:val="StyleUnderline"/>
        </w:rPr>
        <w:t>the very same account Trump now threatens</w:t>
      </w:r>
      <w:r w:rsidRPr="00C438A5">
        <w:t xml:space="preserve">. (“We’re an oil-producing country,” one Iraqi official remarked after Trump made his ultimatum. “Those accounts are in dollars. Cutting off access means totally turning off the tap.”) </w:t>
      </w:r>
      <w:r w:rsidRPr="00F83956">
        <w:rPr>
          <w:rStyle w:val="StyleUnderline"/>
          <w:highlight w:val="cyan"/>
        </w:rPr>
        <w:t>The U.S. relationship to Iran is</w:t>
      </w:r>
      <w:r w:rsidRPr="00C438A5">
        <w:rPr>
          <w:rStyle w:val="StyleUnderline"/>
        </w:rPr>
        <w:t xml:space="preserve"> similarly </w:t>
      </w:r>
      <w:r w:rsidRPr="00F83956">
        <w:rPr>
          <w:rStyle w:val="StyleUnderline"/>
          <w:highlight w:val="cyan"/>
        </w:rPr>
        <w:t>laced with monetary tension</w:t>
      </w:r>
      <w:r w:rsidRPr="00C438A5">
        <w:rPr>
          <w:rStyle w:val="StyleUnderline"/>
        </w:rPr>
        <w:t xml:space="preserve">. </w:t>
      </w:r>
      <w:r w:rsidRPr="00C438A5">
        <w:t xml:space="preserve">Back in 2007, Iranian President Mahmoud Ahmadinejad called on OPEC to pursue a “credible and good currency to take over the U.S. dollar’s role” and went so far as to establish the Iranian Oil Bourse to allow for resource exchanges in nondollar denominations. In this way, Iran challenged the dollar as a key source of U.S. power. As Ahmadinejad’s OPEC ally, Venezuelan President Hugo Chávez, said in 2007, “The fall of the dollar is not the fall of the dollar—it’s the fall of the American empire.” In the short term, the U.S. can still deploy its dollar power to bully adversaries and allies alike. Few foreign leaders, for instance, agreed with Trump’s decision to withdraw from the nuclear deal with Tehran and impose fresh sanctions on Iran’s economy. Yet even sympathetic countries with strong currencies, like those in the European Union, have been forced to play along with Trump’s counterproductive policies for fear of losing access to U.S. dollars. But the </w:t>
      </w:r>
      <w:r w:rsidRPr="00C438A5">
        <w:rPr>
          <w:rStyle w:val="StyleUnderline"/>
        </w:rPr>
        <w:t xml:space="preserve">aggressive </w:t>
      </w:r>
      <w:r w:rsidRPr="00F83956">
        <w:rPr>
          <w:rStyle w:val="StyleUnderline"/>
          <w:highlight w:val="cyan"/>
        </w:rPr>
        <w:t>use of dollar power</w:t>
      </w:r>
      <w:r w:rsidRPr="00C438A5">
        <w:rPr>
          <w:rStyle w:val="StyleUnderline"/>
        </w:rPr>
        <w:t xml:space="preserve"> has begun to </w:t>
      </w:r>
      <w:r w:rsidRPr="00F83956">
        <w:rPr>
          <w:rStyle w:val="StyleUnderline"/>
          <w:highlight w:val="cyan"/>
        </w:rPr>
        <w:t>engender</w:t>
      </w:r>
      <w:r w:rsidRPr="00C438A5">
        <w:rPr>
          <w:rStyle w:val="StyleUnderline"/>
        </w:rPr>
        <w:t xml:space="preserve"> a significant </w:t>
      </w:r>
      <w:r w:rsidRPr="00F83956">
        <w:rPr>
          <w:rStyle w:val="StyleUnderline"/>
          <w:highlight w:val="cyan"/>
        </w:rPr>
        <w:t>backlash</w:t>
      </w:r>
      <w:r w:rsidRPr="00C438A5">
        <w:rPr>
          <w:rStyle w:val="StyleUnderline"/>
        </w:rPr>
        <w:t>. China and Russia are currently working to diversify their currency reserves and expand their bilateral trade in nondollar currencies.</w:t>
      </w:r>
      <w:r w:rsidRPr="00C438A5">
        <w:t xml:space="preserve"> Russian President Vladimir Putin has even trolled the U.S. for “shooting itself not in the foot but a bit higher” with Trump-era dollar diplomacy. “We aren’t ditching the dollar,” Putin has noted. “The dollar is ditching us.” And China is attempting to replace the “petrodollar,” the dominant currency of the oil trade, with the “</w:t>
      </w:r>
      <w:proofErr w:type="spellStart"/>
      <w:r w:rsidRPr="00C438A5">
        <w:t>petroyuan</w:t>
      </w:r>
      <w:proofErr w:type="spellEnd"/>
      <w:r w:rsidRPr="00C438A5">
        <w:t>.”</w:t>
      </w:r>
    </w:p>
    <w:p w14:paraId="7879320F" w14:textId="77777777" w:rsidR="00520D5E" w:rsidRDefault="00520D5E" w:rsidP="00520D5E"/>
    <w:p w14:paraId="419EB873" w14:textId="4CE3DD35" w:rsidR="00520D5E" w:rsidRDefault="00520D5E" w:rsidP="00520D5E">
      <w:pPr>
        <w:pStyle w:val="Heading2"/>
      </w:pPr>
      <w:r>
        <w:t>AT: CYBER TURN</w:t>
      </w:r>
    </w:p>
    <w:p w14:paraId="04D742A0" w14:textId="068530E4" w:rsidR="00520D5E" w:rsidRPr="00C438A5" w:rsidRDefault="00520D5E" w:rsidP="00520D5E">
      <w:pPr>
        <w:pStyle w:val="Heading3"/>
        <w:rPr>
          <w:rFonts w:cs="Times New Roman"/>
        </w:rPr>
      </w:pPr>
      <w:r w:rsidRPr="00C438A5">
        <w:rPr>
          <w:rFonts w:cs="Times New Roman"/>
        </w:rPr>
        <w:t>AT: Cyberattacks</w:t>
      </w:r>
      <w:r w:rsidR="00487E16">
        <w:rPr>
          <w:rFonts w:cs="Times New Roman"/>
        </w:rPr>
        <w:t xml:space="preserve"> Turn</w:t>
      </w:r>
    </w:p>
    <w:p w14:paraId="5123AFC4" w14:textId="77777777" w:rsidR="00520D5E" w:rsidRPr="00C438A5" w:rsidRDefault="00520D5E" w:rsidP="00520D5E">
      <w:pPr>
        <w:pStyle w:val="Heading4"/>
        <w:rPr>
          <w:rFonts w:cs="Times New Roman"/>
        </w:rPr>
      </w:pPr>
      <w:r w:rsidRPr="00C438A5">
        <w:rPr>
          <w:rFonts w:cs="Times New Roman"/>
        </w:rPr>
        <w:t xml:space="preserve">Cyber-war is theatrical — attacks are daily and </w:t>
      </w:r>
      <w:proofErr w:type="gramStart"/>
      <w:r w:rsidRPr="00C438A5">
        <w:rPr>
          <w:rFonts w:cs="Times New Roman"/>
        </w:rPr>
        <w:t>harmless</w:t>
      </w:r>
      <w:proofErr w:type="gramEnd"/>
    </w:p>
    <w:p w14:paraId="611AE285" w14:textId="77777777" w:rsidR="00520D5E" w:rsidRPr="00C438A5" w:rsidRDefault="00520D5E" w:rsidP="00520D5E">
      <w:r w:rsidRPr="00C438A5">
        <w:rPr>
          <w:rStyle w:val="Style13ptBold"/>
        </w:rPr>
        <w:t xml:space="preserve">Buchanan 20 </w:t>
      </w:r>
      <w:r w:rsidRPr="00C438A5">
        <w:t>— Ben Buchanan, an assistant teaching professor at Georgetown University’s School of Foreign Service, is the author of “The Hacker and the State: Cyber Attacks and the New Normal of Geopolitics.” (“Five myths about cyberwar” The Washington Post, February 20, 2020. https://www.washingtonpost.com/outlook/five-myths/five-myths-about-cyberwar/2020/02/20/54d89458-5289-11ea-b119-4faabac6674f_story.html)//JLPark</w:t>
      </w:r>
    </w:p>
    <w:p w14:paraId="5F70ECDE" w14:textId="77777777" w:rsidR="00520D5E" w:rsidRPr="00C438A5" w:rsidRDefault="00520D5E" w:rsidP="00520D5E">
      <w:pPr>
        <w:rPr>
          <w:sz w:val="10"/>
        </w:rPr>
      </w:pPr>
      <w:r w:rsidRPr="00C438A5">
        <w:rPr>
          <w:rStyle w:val="StyleUnderline"/>
        </w:rPr>
        <w:t xml:space="preserve">Even as some </w:t>
      </w:r>
      <w:r w:rsidRPr="00F83956">
        <w:rPr>
          <w:rStyle w:val="Emphasis"/>
          <w:highlight w:val="cyan"/>
        </w:rPr>
        <w:t>question</w:t>
      </w:r>
      <w:r w:rsidRPr="00C438A5">
        <w:rPr>
          <w:rStyle w:val="StyleUnderline"/>
        </w:rPr>
        <w:t xml:space="preserve"> the very </w:t>
      </w:r>
      <w:r w:rsidRPr="00C438A5">
        <w:rPr>
          <w:rStyle w:val="Emphasis"/>
        </w:rPr>
        <w:t xml:space="preserve">feasibility of </w:t>
      </w:r>
      <w:r w:rsidRPr="00F83956">
        <w:rPr>
          <w:rStyle w:val="Emphasis"/>
          <w:highlight w:val="cyan"/>
        </w:rPr>
        <w:t>cyberwar</w:t>
      </w:r>
      <w:r w:rsidRPr="00C438A5">
        <w:rPr>
          <w:rStyle w:val="Emphasis"/>
        </w:rPr>
        <w:t>fare</w:t>
      </w:r>
      <w:r w:rsidRPr="00C438A5">
        <w:rPr>
          <w:sz w:val="10"/>
        </w:rPr>
        <w:t xml:space="preserve">, </w:t>
      </w:r>
      <w:r w:rsidRPr="00C438A5">
        <w:rPr>
          <w:rStyle w:val="StyleUnderline"/>
        </w:rPr>
        <w:t xml:space="preserve">others insist </w:t>
      </w:r>
      <w:r w:rsidRPr="00F83956">
        <w:rPr>
          <w:rStyle w:val="StyleUnderline"/>
          <w:highlight w:val="cyan"/>
        </w:rPr>
        <w:t>that</w:t>
      </w:r>
      <w:r w:rsidRPr="00C438A5">
        <w:rPr>
          <w:rStyle w:val="StyleUnderline"/>
        </w:rPr>
        <w:t xml:space="preserve"> it will </w:t>
      </w:r>
      <w:r w:rsidRPr="00F83956">
        <w:rPr>
          <w:rStyle w:val="StyleUnderline"/>
          <w:highlight w:val="cyan"/>
        </w:rPr>
        <w:t xml:space="preserve">lead to </w:t>
      </w:r>
      <w:r w:rsidRPr="00F83956">
        <w:rPr>
          <w:rStyle w:val="Emphasis"/>
          <w:highlight w:val="cyan"/>
        </w:rPr>
        <w:t>spectacular catastrophes</w:t>
      </w:r>
      <w:r w:rsidRPr="00C438A5">
        <w:rPr>
          <w:sz w:val="10"/>
        </w:rPr>
        <w:t xml:space="preserve">, an idea that has been around almost </w:t>
      </w:r>
      <w:proofErr w:type="gramStart"/>
      <w:r w:rsidRPr="00C438A5">
        <w:rPr>
          <w:sz w:val="10"/>
        </w:rPr>
        <w:t>as long as</w:t>
      </w:r>
      <w:proofErr w:type="gramEnd"/>
      <w:r w:rsidRPr="00C438A5">
        <w:rPr>
          <w:sz w:val="10"/>
        </w:rPr>
        <w:t xml:space="preserve"> the concept of cyberwar itself, </w:t>
      </w:r>
      <w:r w:rsidRPr="00C438A5">
        <w:rPr>
          <w:rStyle w:val="StyleUnderline"/>
        </w:rPr>
        <w:t xml:space="preserve">with movies </w:t>
      </w:r>
      <w:r w:rsidRPr="00C438A5">
        <w:rPr>
          <w:sz w:val="10"/>
        </w:rPr>
        <w:t>like “</w:t>
      </w:r>
      <w:proofErr w:type="spellStart"/>
      <w:r w:rsidRPr="00C438A5">
        <w:rPr>
          <w:sz w:val="10"/>
        </w:rPr>
        <w:t>WarGames</w:t>
      </w:r>
      <w:proofErr w:type="spellEnd"/>
      <w:r w:rsidRPr="00C438A5">
        <w:rPr>
          <w:sz w:val="10"/>
        </w:rPr>
        <w:t xml:space="preserve">” </w:t>
      </w:r>
      <w:r w:rsidRPr="00C438A5">
        <w:rPr>
          <w:rStyle w:val="StyleUnderline"/>
        </w:rPr>
        <w:t>depicting hackers taking the planet to the brink of nuclear conflict</w:t>
      </w:r>
      <w:r w:rsidRPr="00C438A5">
        <w:rPr>
          <w:sz w:val="10"/>
        </w:rPr>
        <w:t xml:space="preserve">. In his book “Cyber War,” former State Department official Richard Clarke depicts a nationwide emergency in which refineries catch fire, classified networks go down, planes plummet from the sky, the financial system dissolves, 157 cities plunge into darkness and thousands of Americans die. </w:t>
      </w:r>
      <w:r w:rsidRPr="00C438A5">
        <w:rPr>
          <w:rStyle w:val="StyleUnderline"/>
        </w:rPr>
        <w:t xml:space="preserve">Because of </w:t>
      </w:r>
      <w:r w:rsidRPr="00F83956">
        <w:rPr>
          <w:rStyle w:val="Emphasis"/>
          <w:highlight w:val="cyan"/>
        </w:rPr>
        <w:t>scenarios</w:t>
      </w:r>
      <w:r w:rsidRPr="00C438A5">
        <w:rPr>
          <w:rStyle w:val="StyleUnderline"/>
        </w:rPr>
        <w:t xml:space="preserve"> like these</w:t>
      </w:r>
      <w:r w:rsidRPr="00C438A5">
        <w:rPr>
          <w:sz w:val="10"/>
        </w:rPr>
        <w:t xml:space="preserve">, </w:t>
      </w:r>
      <w:r w:rsidRPr="00C438A5">
        <w:rPr>
          <w:rStyle w:val="StyleUnderline"/>
        </w:rPr>
        <w:t>terms like “</w:t>
      </w:r>
      <w:r w:rsidRPr="00C438A5">
        <w:rPr>
          <w:rStyle w:val="Emphasis"/>
        </w:rPr>
        <w:t>Cyber Pearl Harbor</w:t>
      </w:r>
      <w:r w:rsidRPr="00C438A5">
        <w:rPr>
          <w:rStyle w:val="StyleUnderline"/>
        </w:rPr>
        <w:t>” and “</w:t>
      </w:r>
      <w:r w:rsidRPr="00C438A5">
        <w:rPr>
          <w:rStyle w:val="Emphasis"/>
        </w:rPr>
        <w:t>Cyber 9/11</w:t>
      </w:r>
      <w:r w:rsidRPr="00C438A5">
        <w:rPr>
          <w:rStyle w:val="StyleUnderline"/>
        </w:rPr>
        <w:t xml:space="preserve">” </w:t>
      </w:r>
      <w:r w:rsidRPr="00F83956">
        <w:rPr>
          <w:rStyle w:val="StyleUnderline"/>
          <w:highlight w:val="cyan"/>
        </w:rPr>
        <w:t>have been</w:t>
      </w:r>
      <w:r w:rsidRPr="00C438A5">
        <w:rPr>
          <w:rStyle w:val="StyleUnderline"/>
        </w:rPr>
        <w:t xml:space="preserve"> </w:t>
      </w:r>
      <w:r w:rsidRPr="00C438A5">
        <w:rPr>
          <w:rStyle w:val="Emphasis"/>
        </w:rPr>
        <w:t xml:space="preserve">widely </w:t>
      </w:r>
      <w:r w:rsidRPr="00F83956">
        <w:rPr>
          <w:rStyle w:val="Emphasis"/>
          <w:highlight w:val="cyan"/>
        </w:rPr>
        <w:t>used</w:t>
      </w:r>
      <w:r w:rsidRPr="00F83956">
        <w:rPr>
          <w:rStyle w:val="StyleUnderline"/>
          <w:highlight w:val="cyan"/>
        </w:rPr>
        <w:t xml:space="preserve"> by lawmakers</w:t>
      </w:r>
      <w:r w:rsidRPr="00C438A5">
        <w:rPr>
          <w:sz w:val="10"/>
        </w:rPr>
        <w:t xml:space="preserve"> such as then-Sen. Joe Lieberman and top government officials such as then-Defense Secretary Leon Panetta. </w:t>
      </w:r>
      <w:proofErr w:type="gramStart"/>
      <w:r w:rsidRPr="00C438A5">
        <w:rPr>
          <w:rStyle w:val="StyleUnderline"/>
        </w:rPr>
        <w:t>In reality</w:t>
      </w:r>
      <w:r w:rsidRPr="00C438A5">
        <w:rPr>
          <w:sz w:val="10"/>
        </w:rPr>
        <w:t xml:space="preserve">, </w:t>
      </w:r>
      <w:r w:rsidRPr="00F83956">
        <w:rPr>
          <w:rStyle w:val="StyleUnderline"/>
          <w:highlight w:val="cyan"/>
        </w:rPr>
        <w:t>looking</w:t>
      </w:r>
      <w:proofErr w:type="gramEnd"/>
      <w:r w:rsidRPr="00F83956">
        <w:rPr>
          <w:rStyle w:val="StyleUnderline"/>
          <w:highlight w:val="cyan"/>
        </w:rPr>
        <w:t xml:space="preserve"> for </w:t>
      </w:r>
      <w:r w:rsidRPr="00F83956">
        <w:rPr>
          <w:rStyle w:val="Emphasis"/>
          <w:highlight w:val="cyan"/>
        </w:rPr>
        <w:t>theatrical cyberattacks</w:t>
      </w:r>
      <w:r w:rsidRPr="00F83956">
        <w:rPr>
          <w:rStyle w:val="StyleUnderline"/>
          <w:highlight w:val="cyan"/>
        </w:rPr>
        <w:t xml:space="preserve"> means</w:t>
      </w:r>
      <w:r w:rsidRPr="00C438A5">
        <w:rPr>
          <w:sz w:val="10"/>
        </w:rPr>
        <w:t xml:space="preserve"> missing the ones that matter most. </w:t>
      </w:r>
      <w:r w:rsidRPr="00F83956">
        <w:rPr>
          <w:rStyle w:val="StyleUnderline"/>
          <w:highlight w:val="cyan"/>
        </w:rPr>
        <w:t>Cyber-engagements</w:t>
      </w:r>
      <w:r w:rsidRPr="00C438A5">
        <w:rPr>
          <w:rStyle w:val="StyleUnderline"/>
        </w:rPr>
        <w:t xml:space="preserve"> between nations </w:t>
      </w:r>
      <w:r w:rsidRPr="00F83956">
        <w:rPr>
          <w:rStyle w:val="StyleUnderline"/>
          <w:highlight w:val="cyan"/>
        </w:rPr>
        <w:t xml:space="preserve">are </w:t>
      </w:r>
      <w:r w:rsidRPr="00F83956">
        <w:rPr>
          <w:rStyle w:val="Emphasis"/>
          <w:highlight w:val="cyan"/>
        </w:rPr>
        <w:t>daily</w:t>
      </w:r>
      <w:r w:rsidRPr="00C438A5">
        <w:rPr>
          <w:sz w:val="10"/>
        </w:rPr>
        <w:t xml:space="preserve"> competitions in which the United States, Russia, </w:t>
      </w:r>
      <w:proofErr w:type="gramStart"/>
      <w:r w:rsidRPr="00C438A5">
        <w:rPr>
          <w:sz w:val="10"/>
        </w:rPr>
        <w:t>China</w:t>
      </w:r>
      <w:proofErr w:type="gramEnd"/>
      <w:r w:rsidRPr="00C438A5">
        <w:rPr>
          <w:sz w:val="10"/>
        </w:rPr>
        <w:t xml:space="preserve"> and others continually struggle for advantage. </w:t>
      </w:r>
      <w:r w:rsidRPr="00C438A5">
        <w:rPr>
          <w:rStyle w:val="StyleUnderline"/>
        </w:rPr>
        <w:t xml:space="preserve">Much </w:t>
      </w:r>
      <w:proofErr w:type="gramStart"/>
      <w:r w:rsidRPr="00C438A5">
        <w:rPr>
          <w:rStyle w:val="StyleUnderline"/>
        </w:rPr>
        <w:t>more often</w:t>
      </w:r>
      <w:r w:rsidRPr="00C438A5">
        <w:rPr>
          <w:sz w:val="10"/>
        </w:rPr>
        <w:t xml:space="preserve"> than not</w:t>
      </w:r>
      <w:proofErr w:type="gramEnd"/>
      <w:r w:rsidRPr="00C438A5">
        <w:rPr>
          <w:sz w:val="10"/>
        </w:rPr>
        <w:t xml:space="preserve">, </w:t>
      </w:r>
      <w:r w:rsidRPr="00F83956">
        <w:rPr>
          <w:rStyle w:val="StyleUnderline"/>
          <w:highlight w:val="cyan"/>
        </w:rPr>
        <w:t>they take</w:t>
      </w:r>
      <w:r w:rsidRPr="00C438A5">
        <w:rPr>
          <w:rStyle w:val="StyleUnderline"/>
        </w:rPr>
        <w:t xml:space="preserve"> the </w:t>
      </w:r>
      <w:r w:rsidRPr="00F83956">
        <w:rPr>
          <w:rStyle w:val="StyleUnderline"/>
          <w:highlight w:val="cyan"/>
        </w:rPr>
        <w:t xml:space="preserve">form of </w:t>
      </w:r>
      <w:r w:rsidRPr="00F83956">
        <w:rPr>
          <w:rStyle w:val="Emphasis"/>
          <w:highlight w:val="cyan"/>
        </w:rPr>
        <w:t>espionage</w:t>
      </w:r>
      <w:r w:rsidRPr="00F83956">
        <w:rPr>
          <w:rStyle w:val="StyleUnderline"/>
          <w:highlight w:val="cyan"/>
        </w:rPr>
        <w:t xml:space="preserve"> or </w:t>
      </w:r>
      <w:r w:rsidRPr="00F83956">
        <w:rPr>
          <w:rStyle w:val="Emphasis"/>
          <w:highlight w:val="cyan"/>
        </w:rPr>
        <w:t>info</w:t>
      </w:r>
      <w:r w:rsidRPr="00C438A5">
        <w:rPr>
          <w:rStyle w:val="Emphasis"/>
        </w:rPr>
        <w:t xml:space="preserve">rmation </w:t>
      </w:r>
      <w:r w:rsidRPr="00F83956">
        <w:rPr>
          <w:rStyle w:val="Emphasis"/>
          <w:highlight w:val="cyan"/>
        </w:rPr>
        <w:t>op</w:t>
      </w:r>
      <w:r w:rsidRPr="00C438A5">
        <w:rPr>
          <w:rStyle w:val="Emphasis"/>
        </w:rPr>
        <w:t>erations</w:t>
      </w:r>
      <w:r w:rsidRPr="00C438A5">
        <w:rPr>
          <w:sz w:val="10"/>
        </w:rPr>
        <w:t xml:space="preserve">. </w:t>
      </w:r>
      <w:r w:rsidRPr="00C438A5">
        <w:rPr>
          <w:rStyle w:val="StyleUnderline"/>
        </w:rPr>
        <w:t>Consider</w:t>
      </w:r>
      <w:r w:rsidRPr="00C438A5">
        <w:rPr>
          <w:sz w:val="10"/>
        </w:rPr>
        <w:t xml:space="preserve">, for example, the </w:t>
      </w:r>
      <w:r w:rsidRPr="00C438A5">
        <w:rPr>
          <w:rStyle w:val="StyleUnderline"/>
        </w:rPr>
        <w:t xml:space="preserve">extensive </w:t>
      </w:r>
      <w:r w:rsidRPr="00C438A5">
        <w:rPr>
          <w:rStyle w:val="Emphasis"/>
        </w:rPr>
        <w:t>Chinese economic and military espionage</w:t>
      </w:r>
      <w:r w:rsidRPr="00C438A5">
        <w:rPr>
          <w:rStyle w:val="StyleUnderline"/>
        </w:rPr>
        <w:t xml:space="preserve"> campaign</w:t>
      </w:r>
      <w:r w:rsidRPr="00C438A5">
        <w:rPr>
          <w:sz w:val="10"/>
        </w:rPr>
        <w:t xml:space="preserve"> that has hit thousands of American firms and government agencies, prompting the Defense Science Board to warn that more than two dozen U.S. weapons systems have been compromised. </w:t>
      </w:r>
      <w:r w:rsidRPr="00C438A5">
        <w:rPr>
          <w:rStyle w:val="StyleUnderline"/>
        </w:rPr>
        <w:t>Or</w:t>
      </w:r>
      <w:r w:rsidRPr="00C438A5">
        <w:rPr>
          <w:sz w:val="10"/>
        </w:rPr>
        <w:t xml:space="preserve"> take </w:t>
      </w:r>
      <w:r w:rsidRPr="00C438A5">
        <w:rPr>
          <w:rStyle w:val="StyleUnderline"/>
        </w:rPr>
        <w:t>Russia’s activities in 2016</w:t>
      </w:r>
      <w:r w:rsidRPr="00C438A5">
        <w:rPr>
          <w:sz w:val="10"/>
        </w:rPr>
        <w:t xml:space="preserve">. Those </w:t>
      </w:r>
      <w:r w:rsidRPr="00C438A5">
        <w:rPr>
          <w:rStyle w:val="StyleUnderline"/>
        </w:rPr>
        <w:t xml:space="preserve">hacks did not do </w:t>
      </w:r>
      <w:r w:rsidRPr="00C438A5">
        <w:rPr>
          <w:rStyle w:val="Emphasis"/>
        </w:rPr>
        <w:t>physical damage</w:t>
      </w:r>
      <w:r w:rsidRPr="00C438A5">
        <w:rPr>
          <w:sz w:val="10"/>
        </w:rPr>
        <w:t xml:space="preserve"> to a single computer yet injected themselves into the core of the American political debate.</w:t>
      </w:r>
    </w:p>
    <w:p w14:paraId="0A3BF7B7" w14:textId="77777777" w:rsidR="00520D5E" w:rsidRPr="00C438A5" w:rsidRDefault="00520D5E" w:rsidP="00520D5E">
      <w:pPr>
        <w:pStyle w:val="Heading4"/>
        <w:rPr>
          <w:rFonts w:cs="Times New Roman"/>
        </w:rPr>
      </w:pPr>
      <w:r w:rsidRPr="00C438A5">
        <w:rPr>
          <w:rFonts w:cs="Times New Roman"/>
        </w:rPr>
        <w:t xml:space="preserve">Cyberwar is overhyped by interests groups and has no </w:t>
      </w:r>
      <w:proofErr w:type="gramStart"/>
      <w:r w:rsidRPr="00C438A5">
        <w:rPr>
          <w:rFonts w:cs="Times New Roman"/>
        </w:rPr>
        <w:t>impact</w:t>
      </w:r>
      <w:proofErr w:type="gramEnd"/>
    </w:p>
    <w:p w14:paraId="399ACCA5" w14:textId="77777777" w:rsidR="00520D5E" w:rsidRPr="00C438A5" w:rsidRDefault="00520D5E" w:rsidP="00520D5E">
      <w:r w:rsidRPr="00C438A5">
        <w:rPr>
          <w:rStyle w:val="Style13ptBold"/>
        </w:rPr>
        <w:t xml:space="preserve">Wirtz 18 </w:t>
      </w:r>
      <w:r w:rsidRPr="00C438A5">
        <w:t>— James J. Wirtz is Professor and Dean of the School of International Graduate Studies at the Naval Postgraduate School Monterey, California, and author/editor of numerous books. (“Cyber War or Monkey Business?” Taylor &amp; Francis, International Journal of Intelligence and Counterintelligence, Volume 31, 2018 - Issue 2, March 16, 2018. https://www.tandfonline.com/doi/abs/10.1080/08850607.2018.1418586?journalCode=ujic20)//JLPark</w:t>
      </w:r>
    </w:p>
    <w:p w14:paraId="02A9B362" w14:textId="77777777" w:rsidR="00520D5E" w:rsidRPr="00C438A5" w:rsidRDefault="00520D5E" w:rsidP="00520D5E">
      <w:pPr>
        <w:rPr>
          <w:sz w:val="10"/>
        </w:rPr>
      </w:pPr>
      <w:r w:rsidRPr="00C438A5">
        <w:rPr>
          <w:sz w:val="10"/>
        </w:rPr>
        <w:t xml:space="preserve">Between 4 and 7 September 2001, I attended the First Biennial Threat Reduction Conference that was sponsored by the Defense Threat Reduction Agency in Norfolk, Virginia. One of the panels featured a debate about the likelihood of mass casualty terrorism in the United States. One panelist asserted that such an event was unlikely—the Aum Shinrikyo sarin attack being a case in point. Although well-funded and left relatively unmolested by the authorities, cultists managed to kill only 13 people when they released a nerve agent in the Tokyo subway. Thus, inflicting mass casualties, even with sarin, was not easily accomplished. </w:t>
      </w:r>
      <w:r w:rsidRPr="00F83956">
        <w:rPr>
          <w:rStyle w:val="StyleUnderline"/>
          <w:highlight w:val="cyan"/>
        </w:rPr>
        <w:t xml:space="preserve">The threat of </w:t>
      </w:r>
      <w:r w:rsidRPr="00F83956">
        <w:rPr>
          <w:rStyle w:val="Emphasis"/>
          <w:highlight w:val="cyan"/>
        </w:rPr>
        <w:t>mass casualty</w:t>
      </w:r>
      <w:r w:rsidRPr="00C438A5">
        <w:rPr>
          <w:sz w:val="10"/>
        </w:rPr>
        <w:t xml:space="preserve"> terrorism was </w:t>
      </w:r>
      <w:r w:rsidRPr="00F83956">
        <w:rPr>
          <w:rStyle w:val="StyleUnderline"/>
          <w:highlight w:val="cyan"/>
        </w:rPr>
        <w:t xml:space="preserve">being </w:t>
      </w:r>
      <w:r w:rsidRPr="00F83956">
        <w:rPr>
          <w:rStyle w:val="Emphasis"/>
          <w:highlight w:val="cyan"/>
        </w:rPr>
        <w:t>exaggerated</w:t>
      </w:r>
      <w:r w:rsidRPr="00C438A5">
        <w:rPr>
          <w:rStyle w:val="StyleUnderline"/>
        </w:rPr>
        <w:t xml:space="preserve"> by </w:t>
      </w:r>
      <w:r w:rsidRPr="00C438A5">
        <w:rPr>
          <w:rStyle w:val="Emphasis"/>
        </w:rPr>
        <w:t>scholars</w:t>
      </w:r>
      <w:r w:rsidRPr="00C438A5">
        <w:rPr>
          <w:sz w:val="10"/>
        </w:rPr>
        <w:t xml:space="preserve"> and pundits alike, the panelist asserted, urging the conferees to instead focus on plausible threats. The other panelist agreed that Aum Shinrikyo was inept but offered the obvious counterpoint: just because something has not occurred in the past does not guarantee that it will not occur in the future.</w:t>
      </w:r>
    </w:p>
    <w:p w14:paraId="4353571F" w14:textId="77777777" w:rsidR="00520D5E" w:rsidRPr="00C438A5" w:rsidRDefault="00520D5E" w:rsidP="00520D5E">
      <w:pPr>
        <w:rPr>
          <w:sz w:val="10"/>
          <w:szCs w:val="10"/>
        </w:rPr>
      </w:pPr>
      <w:r w:rsidRPr="00C438A5">
        <w:rPr>
          <w:sz w:val="10"/>
          <w:szCs w:val="10"/>
        </w:rPr>
        <w:t>The next morning, I contemplated this wonderfully “academic” debate on a pleasant United Airlines flight from Dulles to San Francisco. Soon afterwards it occurred to me that when it comes to picking an itinerary or making observations about the future, timing is everything.</w:t>
      </w:r>
    </w:p>
    <w:p w14:paraId="6F4213A8" w14:textId="77777777" w:rsidR="00520D5E" w:rsidRPr="00C438A5" w:rsidRDefault="00520D5E" w:rsidP="00520D5E">
      <w:pPr>
        <w:rPr>
          <w:sz w:val="10"/>
          <w:szCs w:val="10"/>
        </w:rPr>
      </w:pPr>
      <w:r w:rsidRPr="00C438A5">
        <w:rPr>
          <w:sz w:val="10"/>
          <w:szCs w:val="10"/>
        </w:rPr>
        <w:t>DOUBTING THE THREAT HYPE</w:t>
      </w:r>
    </w:p>
    <w:p w14:paraId="54F90B3E" w14:textId="77777777" w:rsidR="00520D5E" w:rsidRPr="00C438A5" w:rsidRDefault="00520D5E" w:rsidP="00520D5E">
      <w:pPr>
        <w:rPr>
          <w:sz w:val="10"/>
        </w:rPr>
      </w:pPr>
      <w:r w:rsidRPr="00C438A5">
        <w:rPr>
          <w:sz w:val="10"/>
        </w:rPr>
        <w:t xml:space="preserve">Brandon </w:t>
      </w:r>
      <w:proofErr w:type="spellStart"/>
      <w:r w:rsidRPr="00C438A5">
        <w:rPr>
          <w:sz w:val="10"/>
        </w:rPr>
        <w:t>Valeriano</w:t>
      </w:r>
      <w:proofErr w:type="spellEnd"/>
      <w:r w:rsidRPr="00C438A5">
        <w:rPr>
          <w:sz w:val="10"/>
        </w:rPr>
        <w:t xml:space="preserve"> and Ryan Maness acknowledge the “timing” problem inherent in their well-reasoned and empirically based assessment of state cyber conflicts that occurred between 2001 and 2011. Nevertheless, in their view, </w:t>
      </w:r>
      <w:r w:rsidRPr="00F83956">
        <w:rPr>
          <w:rStyle w:val="Emphasis"/>
          <w:highlight w:val="cyan"/>
        </w:rPr>
        <w:t>cyber war</w:t>
      </w:r>
      <w:r w:rsidRPr="00F83956">
        <w:rPr>
          <w:rStyle w:val="StyleUnderline"/>
          <w:highlight w:val="cyan"/>
        </w:rPr>
        <w:t xml:space="preserve"> is</w:t>
      </w:r>
      <w:r w:rsidRPr="00C438A5">
        <w:rPr>
          <w:sz w:val="10"/>
        </w:rPr>
        <w:t xml:space="preserve"> mostly </w:t>
      </w:r>
      <w:r w:rsidRPr="00F83956">
        <w:rPr>
          <w:rStyle w:val="Emphasis"/>
          <w:highlight w:val="cyan"/>
        </w:rPr>
        <w:t>hype</w:t>
      </w:r>
      <w:r w:rsidRPr="00F83956">
        <w:rPr>
          <w:sz w:val="10"/>
          <w:highlight w:val="cyan"/>
        </w:rPr>
        <w:t xml:space="preserve">, </w:t>
      </w:r>
      <w:r w:rsidRPr="00F83956">
        <w:rPr>
          <w:rStyle w:val="StyleUnderline"/>
          <w:highlight w:val="cyan"/>
        </w:rPr>
        <w:t xml:space="preserve">created by </w:t>
      </w:r>
      <w:r w:rsidRPr="00F83956">
        <w:rPr>
          <w:rStyle w:val="Emphasis"/>
          <w:highlight w:val="cyan"/>
        </w:rPr>
        <w:t>over-imaginative academics</w:t>
      </w:r>
      <w:r w:rsidRPr="00F83956">
        <w:rPr>
          <w:rStyle w:val="StyleUnderline"/>
          <w:highlight w:val="cyan"/>
        </w:rPr>
        <w:t xml:space="preserve"> and a </w:t>
      </w:r>
      <w:r w:rsidRPr="00F83956">
        <w:rPr>
          <w:rStyle w:val="Emphasis"/>
          <w:highlight w:val="cyan"/>
        </w:rPr>
        <w:t>cyber</w:t>
      </w:r>
      <w:r w:rsidRPr="00C438A5">
        <w:rPr>
          <w:rStyle w:val="Emphasis"/>
        </w:rPr>
        <w:t xml:space="preserve"> security </w:t>
      </w:r>
      <w:r w:rsidRPr="00F83956">
        <w:rPr>
          <w:rStyle w:val="Emphasis"/>
          <w:highlight w:val="cyan"/>
        </w:rPr>
        <w:t>industry</w:t>
      </w:r>
      <w:r w:rsidRPr="00F83956">
        <w:rPr>
          <w:rStyle w:val="StyleUnderline"/>
          <w:highlight w:val="cyan"/>
        </w:rPr>
        <w:t xml:space="preserve"> ready to </w:t>
      </w:r>
      <w:r w:rsidRPr="00F83956">
        <w:rPr>
          <w:rStyle w:val="Emphasis"/>
          <w:highlight w:val="cyan"/>
        </w:rPr>
        <w:t>profit</w:t>
      </w:r>
      <w:r w:rsidRPr="00C438A5">
        <w:rPr>
          <w:rStyle w:val="StyleUnderline"/>
        </w:rPr>
        <w:t xml:space="preserve"> from cyber anxieties</w:t>
      </w:r>
      <w:r w:rsidRPr="00C438A5">
        <w:rPr>
          <w:sz w:val="10"/>
        </w:rPr>
        <w:t xml:space="preserve">. By contrast, their </w:t>
      </w:r>
      <w:r w:rsidRPr="00C438A5">
        <w:rPr>
          <w:rStyle w:val="StyleUnderline"/>
        </w:rPr>
        <w:t>analysis reveals</w:t>
      </w:r>
      <w:r w:rsidRPr="00C438A5">
        <w:rPr>
          <w:sz w:val="10"/>
        </w:rPr>
        <w:t xml:space="preserve"> that, at least in the period considered, </w:t>
      </w:r>
      <w:r w:rsidRPr="00F83956">
        <w:rPr>
          <w:rStyle w:val="StyleUnderline"/>
          <w:highlight w:val="cyan"/>
        </w:rPr>
        <w:t xml:space="preserve">cyber conflict was </w:t>
      </w:r>
      <w:r w:rsidRPr="00F83956">
        <w:rPr>
          <w:rStyle w:val="Emphasis"/>
          <w:highlight w:val="cyan"/>
        </w:rPr>
        <w:t>limited</w:t>
      </w:r>
      <w:r w:rsidRPr="00F83956">
        <w:rPr>
          <w:rStyle w:val="StyleUnderline"/>
          <w:highlight w:val="cyan"/>
        </w:rPr>
        <w:t xml:space="preserve"> in</w:t>
      </w:r>
      <w:r w:rsidRPr="00C438A5">
        <w:rPr>
          <w:rStyle w:val="StyleUnderline"/>
        </w:rPr>
        <w:t xml:space="preserve"> both </w:t>
      </w:r>
      <w:r w:rsidRPr="00F83956">
        <w:rPr>
          <w:rStyle w:val="Emphasis"/>
          <w:highlight w:val="cyan"/>
        </w:rPr>
        <w:t>scope</w:t>
      </w:r>
      <w:r w:rsidRPr="00F83956">
        <w:rPr>
          <w:rStyle w:val="StyleUnderline"/>
          <w:highlight w:val="cyan"/>
        </w:rPr>
        <w:t xml:space="preserve"> and </w:t>
      </w:r>
      <w:r w:rsidRPr="00F83956">
        <w:rPr>
          <w:rStyle w:val="Emphasis"/>
          <w:highlight w:val="cyan"/>
        </w:rPr>
        <w:t>severity</w:t>
      </w:r>
      <w:r w:rsidRPr="00C438A5">
        <w:rPr>
          <w:sz w:val="10"/>
        </w:rPr>
        <w:t xml:space="preserve">, </w:t>
      </w:r>
      <w:r w:rsidRPr="00C438A5">
        <w:rPr>
          <w:rStyle w:val="StyleUnderline"/>
        </w:rPr>
        <w:t>and was</w:t>
      </w:r>
      <w:r w:rsidRPr="00C438A5">
        <w:rPr>
          <w:sz w:val="10"/>
        </w:rPr>
        <w:t xml:space="preserve"> largely </w:t>
      </w:r>
      <w:r w:rsidRPr="00F83956">
        <w:rPr>
          <w:rStyle w:val="StyleUnderline"/>
          <w:highlight w:val="cyan"/>
        </w:rPr>
        <w:t>characterized by</w:t>
      </w:r>
      <w:r w:rsidRPr="00C438A5">
        <w:rPr>
          <w:rStyle w:val="StyleUnderline"/>
        </w:rPr>
        <w:t xml:space="preserve"> </w:t>
      </w:r>
      <w:r w:rsidRPr="00C438A5">
        <w:rPr>
          <w:rStyle w:val="Emphasis"/>
        </w:rPr>
        <w:t>espionage</w:t>
      </w:r>
      <w:r w:rsidRPr="00C438A5">
        <w:rPr>
          <w:rStyle w:val="StyleUnderline"/>
        </w:rPr>
        <w:t xml:space="preserve"> or </w:t>
      </w:r>
      <w:r w:rsidRPr="00F83956">
        <w:rPr>
          <w:rStyle w:val="Emphasis"/>
          <w:highlight w:val="cyan"/>
        </w:rPr>
        <w:t>hooliganism</w:t>
      </w:r>
      <w:r w:rsidRPr="00C438A5">
        <w:rPr>
          <w:sz w:val="10"/>
        </w:rPr>
        <w:t xml:space="preserve"> (defacement of government websites) </w:t>
      </w:r>
      <w:r w:rsidRPr="00F83956">
        <w:rPr>
          <w:rStyle w:val="StyleUnderline"/>
          <w:highlight w:val="cyan"/>
        </w:rPr>
        <w:t>that</w:t>
      </w:r>
      <w:r w:rsidRPr="00C438A5">
        <w:rPr>
          <w:sz w:val="10"/>
        </w:rPr>
        <w:t xml:space="preserve"> generally </w:t>
      </w:r>
      <w:r w:rsidRPr="00F83956">
        <w:rPr>
          <w:rStyle w:val="StyleUnderline"/>
          <w:highlight w:val="cyan"/>
        </w:rPr>
        <w:t xml:space="preserve">produced </w:t>
      </w:r>
      <w:r w:rsidRPr="00F83956">
        <w:rPr>
          <w:rStyle w:val="Emphasis"/>
          <w:highlight w:val="cyan"/>
        </w:rPr>
        <w:t xml:space="preserve">no </w:t>
      </w:r>
      <w:r w:rsidRPr="00DF3636">
        <w:rPr>
          <w:rStyle w:val="Emphasis"/>
        </w:rPr>
        <w:t xml:space="preserve">lasting </w:t>
      </w:r>
      <w:r w:rsidRPr="00F83956">
        <w:rPr>
          <w:rStyle w:val="Emphasis"/>
          <w:highlight w:val="cyan"/>
        </w:rPr>
        <w:t>impact</w:t>
      </w:r>
      <w:r w:rsidRPr="00C438A5">
        <w:rPr>
          <w:sz w:val="10"/>
        </w:rPr>
        <w:t xml:space="preserve">. They note that in </w:t>
      </w:r>
      <w:proofErr w:type="gramStart"/>
      <w:r w:rsidRPr="00C438A5">
        <w:rPr>
          <w:rStyle w:val="StyleUnderline"/>
        </w:rPr>
        <w:t>the vast majority of</w:t>
      </w:r>
      <w:proofErr w:type="gramEnd"/>
      <w:r w:rsidRPr="00C438A5">
        <w:rPr>
          <w:rStyle w:val="StyleUnderline"/>
        </w:rPr>
        <w:t xml:space="preserve"> cases</w:t>
      </w:r>
      <w:r w:rsidRPr="00C438A5">
        <w:rPr>
          <w:sz w:val="10"/>
        </w:rPr>
        <w:t xml:space="preserve"> the </w:t>
      </w:r>
      <w:r w:rsidRPr="00C438A5">
        <w:rPr>
          <w:rStyle w:val="StyleUnderline"/>
        </w:rPr>
        <w:t>incompetence</w:t>
      </w:r>
      <w:r w:rsidRPr="00C438A5">
        <w:rPr>
          <w:sz w:val="10"/>
        </w:rPr>
        <w:t xml:space="preserve"> of the victim or the aid of a witting or unwitting accomplice had facilitated penetration of some system. Here the 2015 hack of the U.S. Office of Personnel Management, which compromised the personal information of just about everyone who had ever applied for or possessed a U.S. security clearance, comes to mind. The Stuxnet attack against Iranian centrifuges, an outlier in their database, is used to illustrate their fundamental point: that the </w:t>
      </w:r>
      <w:r w:rsidRPr="00C438A5">
        <w:rPr>
          <w:rStyle w:val="StyleUnderline"/>
        </w:rPr>
        <w:t xml:space="preserve">use of </w:t>
      </w:r>
      <w:r w:rsidRPr="00F83956">
        <w:rPr>
          <w:rStyle w:val="StyleUnderline"/>
          <w:highlight w:val="cyan"/>
        </w:rPr>
        <w:t>cyber</w:t>
      </w:r>
      <w:r w:rsidRPr="00C438A5">
        <w:rPr>
          <w:sz w:val="10"/>
        </w:rPr>
        <w:t xml:space="preserve"> warfare </w:t>
      </w:r>
      <w:r w:rsidRPr="00F83956">
        <w:rPr>
          <w:rStyle w:val="StyleUnderline"/>
          <w:highlight w:val="cyan"/>
        </w:rPr>
        <w:t xml:space="preserve">to </w:t>
      </w:r>
      <w:r w:rsidRPr="00F83956">
        <w:rPr>
          <w:rStyle w:val="Emphasis"/>
          <w:highlight w:val="cyan"/>
        </w:rPr>
        <w:t>inflict</w:t>
      </w:r>
      <w:r w:rsidRPr="00C438A5">
        <w:rPr>
          <w:rStyle w:val="Emphasis"/>
        </w:rPr>
        <w:t xml:space="preserve"> real </w:t>
      </w:r>
      <w:r w:rsidRPr="00F83956">
        <w:rPr>
          <w:rStyle w:val="Emphasis"/>
          <w:highlight w:val="cyan"/>
        </w:rPr>
        <w:t>damage</w:t>
      </w:r>
      <w:r w:rsidRPr="00F83956">
        <w:rPr>
          <w:rStyle w:val="StyleUnderline"/>
          <w:highlight w:val="cyan"/>
        </w:rPr>
        <w:t xml:space="preserve"> is</w:t>
      </w:r>
      <w:r w:rsidRPr="00C438A5">
        <w:rPr>
          <w:rStyle w:val="StyleUnderline"/>
        </w:rPr>
        <w:t xml:space="preserve"> a </w:t>
      </w:r>
      <w:r w:rsidRPr="00C438A5">
        <w:rPr>
          <w:rStyle w:val="Emphasis"/>
        </w:rPr>
        <w:t>rare</w:t>
      </w:r>
      <w:r w:rsidRPr="00C438A5">
        <w:rPr>
          <w:rStyle w:val="StyleUnderline"/>
        </w:rPr>
        <w:t xml:space="preserve"> and </w:t>
      </w:r>
      <w:r w:rsidRPr="00C438A5">
        <w:rPr>
          <w:rStyle w:val="Emphasis"/>
        </w:rPr>
        <w:t xml:space="preserve">extraordinarily </w:t>
      </w:r>
      <w:r w:rsidRPr="00F83956">
        <w:rPr>
          <w:rStyle w:val="Emphasis"/>
          <w:highlight w:val="cyan"/>
        </w:rPr>
        <w:t>difficult</w:t>
      </w:r>
      <w:r w:rsidRPr="00C438A5">
        <w:rPr>
          <w:sz w:val="10"/>
        </w:rPr>
        <w:t xml:space="preserve"> endeavor that is probably within the technical reach of only a few states.</w:t>
      </w:r>
    </w:p>
    <w:p w14:paraId="7131230F" w14:textId="77777777" w:rsidR="00520D5E" w:rsidRPr="00C438A5" w:rsidRDefault="00520D5E" w:rsidP="00520D5E">
      <w:pPr>
        <w:rPr>
          <w:sz w:val="10"/>
        </w:rPr>
      </w:pPr>
      <w:proofErr w:type="spellStart"/>
      <w:r w:rsidRPr="00C438A5">
        <w:rPr>
          <w:sz w:val="10"/>
        </w:rPr>
        <w:t>Valeriano</w:t>
      </w:r>
      <w:proofErr w:type="spellEnd"/>
      <w:r w:rsidRPr="00C438A5">
        <w:rPr>
          <w:sz w:val="10"/>
        </w:rPr>
        <w:t xml:space="preserve"> and Maness also back up their empirical observations with some theoretical musings about why the reality of cyber warfare is out of step with the cyber hype surrounding the issue. Zero-day exploits (using heretofore unknown system vulnerabilities) are fleeting in their efficacy; once revealed, they are quickly rectified. Because they begin to lose their effectiveness soon after they are employed, the tendency is to keep one’s powder dry, so to speak. Moreover, aggressive viruses can either propagate uncontrollably across the Internet or be repackaged and returned to the sender with unpredictable consequences. </w:t>
      </w:r>
      <w:r w:rsidRPr="00C438A5">
        <w:rPr>
          <w:rStyle w:val="StyleUnderline"/>
        </w:rPr>
        <w:t>Because predicting the impact of</w:t>
      </w:r>
      <w:r w:rsidRPr="00C438A5">
        <w:rPr>
          <w:sz w:val="10"/>
        </w:rPr>
        <w:t xml:space="preserve"> more </w:t>
      </w:r>
      <w:r w:rsidRPr="00C438A5">
        <w:rPr>
          <w:rStyle w:val="StyleUnderline"/>
        </w:rPr>
        <w:t xml:space="preserve">aggressive </w:t>
      </w:r>
      <w:proofErr w:type="spellStart"/>
      <w:r w:rsidRPr="00C438A5">
        <w:rPr>
          <w:rStyle w:val="StyleUnderline"/>
        </w:rPr>
        <w:t>cyber attacks</w:t>
      </w:r>
      <w:proofErr w:type="spellEnd"/>
      <w:r w:rsidRPr="00C438A5">
        <w:rPr>
          <w:rStyle w:val="StyleUnderline"/>
        </w:rPr>
        <w:t xml:space="preserve"> is difficult, states</w:t>
      </w:r>
      <w:r w:rsidRPr="00C438A5">
        <w:rPr>
          <w:sz w:val="10"/>
        </w:rPr>
        <w:t xml:space="preserve"> tend to </w:t>
      </w:r>
      <w:r w:rsidRPr="00C438A5">
        <w:rPr>
          <w:rStyle w:val="StyleUnderline"/>
        </w:rPr>
        <w:t xml:space="preserve">exhibit </w:t>
      </w:r>
      <w:r w:rsidRPr="00C438A5">
        <w:rPr>
          <w:rStyle w:val="Emphasis"/>
        </w:rPr>
        <w:t>restraint</w:t>
      </w:r>
      <w:r w:rsidRPr="00C438A5">
        <w:rPr>
          <w:rStyle w:val="StyleUnderline"/>
        </w:rPr>
        <w:t xml:space="preserve"> in their use of cyber weapons</w:t>
      </w:r>
      <w:r w:rsidRPr="00C438A5">
        <w:rPr>
          <w:sz w:val="10"/>
        </w:rPr>
        <w:t xml:space="preserve">. Put somewhat differently, </w:t>
      </w:r>
      <w:r w:rsidRPr="00C438A5">
        <w:rPr>
          <w:rStyle w:val="StyleUnderline"/>
        </w:rPr>
        <w:t xml:space="preserve">weapons that are likely to produce </w:t>
      </w:r>
      <w:r w:rsidRPr="00C438A5">
        <w:rPr>
          <w:rStyle w:val="Emphasis"/>
        </w:rPr>
        <w:t>collateral damage</w:t>
      </w:r>
      <w:r w:rsidRPr="00C438A5">
        <w:rPr>
          <w:sz w:val="10"/>
        </w:rPr>
        <w:t xml:space="preserve"> or even fratricide </w:t>
      </w:r>
      <w:r w:rsidRPr="00C438A5">
        <w:rPr>
          <w:rStyle w:val="StyleUnderline"/>
        </w:rPr>
        <w:t xml:space="preserve">are </w:t>
      </w:r>
      <w:r w:rsidRPr="00C438A5">
        <w:rPr>
          <w:rStyle w:val="Emphasis"/>
        </w:rPr>
        <w:t>not</w:t>
      </w:r>
      <w:r w:rsidRPr="00C438A5">
        <w:rPr>
          <w:sz w:val="10"/>
        </w:rPr>
        <w:t xml:space="preserve"> readily </w:t>
      </w:r>
      <w:r w:rsidRPr="00C438A5">
        <w:rPr>
          <w:rStyle w:val="StyleUnderline"/>
        </w:rPr>
        <w:t>embraced by military professionals</w:t>
      </w:r>
      <w:r w:rsidRPr="00C438A5">
        <w:rPr>
          <w:sz w:val="10"/>
        </w:rPr>
        <w:t xml:space="preserve">. Although the authors do not mention it, </w:t>
      </w:r>
      <w:r w:rsidRPr="00C438A5">
        <w:rPr>
          <w:rStyle w:val="StyleUnderline"/>
        </w:rPr>
        <w:t>attitudes toward the use of cyber weapons</w:t>
      </w:r>
      <w:r w:rsidRPr="00C438A5">
        <w:rPr>
          <w:sz w:val="10"/>
        </w:rPr>
        <w:t xml:space="preserve"> seem to </w:t>
      </w:r>
      <w:r w:rsidRPr="00C438A5">
        <w:rPr>
          <w:rStyle w:val="StyleUnderline"/>
        </w:rPr>
        <w:t xml:space="preserve">mirror the </w:t>
      </w:r>
      <w:r w:rsidRPr="00C438A5">
        <w:rPr>
          <w:rStyle w:val="Emphasis"/>
        </w:rPr>
        <w:t>history</w:t>
      </w:r>
      <w:r w:rsidRPr="00C438A5">
        <w:rPr>
          <w:rStyle w:val="StyleUnderline"/>
        </w:rPr>
        <w:t xml:space="preserve"> of </w:t>
      </w:r>
      <w:r w:rsidRPr="00C438A5">
        <w:rPr>
          <w:rStyle w:val="Emphasis"/>
        </w:rPr>
        <w:t>biological warfare</w:t>
      </w:r>
      <w:r w:rsidRPr="00C438A5">
        <w:rPr>
          <w:sz w:val="10"/>
        </w:rPr>
        <w:t xml:space="preserve">. Unleashing contagion is highly unpredictable; weapons with unknowable effects have little military utility. They might produce their intended impact, but there is no telling how far disease might spread. Because the same can be said for cyber weapons, </w:t>
      </w:r>
      <w:r w:rsidRPr="00642EB2">
        <w:rPr>
          <w:rStyle w:val="Emphasis"/>
        </w:rPr>
        <w:t>restraint</w:t>
      </w:r>
      <w:r w:rsidRPr="00642EB2">
        <w:rPr>
          <w:rStyle w:val="StyleUnderline"/>
        </w:rPr>
        <w:t xml:space="preserve"> characterizes the way states engage</w:t>
      </w:r>
      <w:r w:rsidRPr="00C438A5">
        <w:rPr>
          <w:rStyle w:val="StyleUnderline"/>
        </w:rPr>
        <w:t xml:space="preserve"> in cyber conflict</w:t>
      </w:r>
      <w:r w:rsidRPr="00C438A5">
        <w:rPr>
          <w:sz w:val="10"/>
        </w:rPr>
        <w:t>.</w:t>
      </w:r>
    </w:p>
    <w:p w14:paraId="051AF8FA" w14:textId="77777777" w:rsidR="00520D5E" w:rsidRPr="00C438A5" w:rsidRDefault="00520D5E" w:rsidP="00520D5E">
      <w:pPr>
        <w:rPr>
          <w:sz w:val="10"/>
        </w:rPr>
      </w:pPr>
      <w:r w:rsidRPr="00C438A5">
        <w:rPr>
          <w:sz w:val="10"/>
        </w:rPr>
        <w:t xml:space="preserve">Another theoretical insight offered by </w:t>
      </w:r>
      <w:proofErr w:type="spellStart"/>
      <w:proofErr w:type="gramStart"/>
      <w:r w:rsidRPr="00C438A5">
        <w:rPr>
          <w:sz w:val="10"/>
        </w:rPr>
        <w:t>Valeriano</w:t>
      </w:r>
      <w:proofErr w:type="spellEnd"/>
      <w:proofErr w:type="gramEnd"/>
      <w:r w:rsidRPr="00C438A5">
        <w:rPr>
          <w:sz w:val="10"/>
        </w:rPr>
        <w:t xml:space="preserve"> and Maness is that cyber conflict is both profoundly political and strategic. Conflict is centered on a set of enduring rivalries: India and Pakistan, China and Japan, Russia and member states of the former Soviet Union, the United States and China, and the United States and Iran. </w:t>
      </w:r>
      <w:proofErr w:type="gramStart"/>
      <w:r w:rsidRPr="00C438A5">
        <w:rPr>
          <w:sz w:val="10"/>
        </w:rPr>
        <w:t>With the exception of</w:t>
      </w:r>
      <w:proofErr w:type="gramEnd"/>
      <w:r w:rsidRPr="00C438A5">
        <w:rPr>
          <w:sz w:val="10"/>
        </w:rPr>
        <w:t xml:space="preserve"> Stuxnet, these incidents tend to be limited, matching the “short-of-war” levels of acrimony present in these relationships. These observations are important because some policymakers and scholars tend to focus on what might happen in cyberspace, not why it might happen. For instance, it is theoretically possible to temporarily bring down the power grid in the United States, or to disrupt the stock market, or to cripple the banking system, creating significant disruption or even loss of life. But in focusing on these scenarios observers fail to stipulate the strategic purpose or the political setting that would motivate the launch of a highly devastating </w:t>
      </w:r>
      <w:proofErr w:type="spellStart"/>
      <w:r w:rsidRPr="00C438A5">
        <w:rPr>
          <w:sz w:val="10"/>
        </w:rPr>
        <w:t>cyber attack</w:t>
      </w:r>
      <w:proofErr w:type="spellEnd"/>
      <w:r w:rsidRPr="00C438A5">
        <w:rPr>
          <w:sz w:val="10"/>
        </w:rPr>
        <w:t xml:space="preserve">. Admittedly, for those on the front lines of cyber defense, it might appear that the world has descended into a feral state of nature as they monitor thousands of attempts daily to hack into protected networks. Nevertheless, </w:t>
      </w:r>
      <w:proofErr w:type="spellStart"/>
      <w:r w:rsidRPr="00C438A5">
        <w:rPr>
          <w:sz w:val="10"/>
        </w:rPr>
        <w:t>Valeriano</w:t>
      </w:r>
      <w:proofErr w:type="spellEnd"/>
      <w:r w:rsidRPr="00C438A5">
        <w:rPr>
          <w:sz w:val="10"/>
        </w:rPr>
        <w:t xml:space="preserve"> and Maness correctly note that </w:t>
      </w:r>
      <w:r w:rsidRPr="00F83956">
        <w:rPr>
          <w:rStyle w:val="Emphasis"/>
          <w:highlight w:val="cyan"/>
        </w:rPr>
        <w:t>no one</w:t>
      </w:r>
      <w:r w:rsidRPr="00F83956">
        <w:rPr>
          <w:rStyle w:val="StyleUnderline"/>
          <w:highlight w:val="cyan"/>
        </w:rPr>
        <w:t xml:space="preserve"> has</w:t>
      </w:r>
      <w:r w:rsidRPr="00C438A5">
        <w:rPr>
          <w:sz w:val="10"/>
        </w:rPr>
        <w:t xml:space="preserve"> yet </w:t>
      </w:r>
      <w:r w:rsidRPr="00F83956">
        <w:rPr>
          <w:rStyle w:val="StyleUnderline"/>
          <w:highlight w:val="cyan"/>
        </w:rPr>
        <w:t>died</w:t>
      </w:r>
      <w:r w:rsidRPr="00C438A5">
        <w:rPr>
          <w:rStyle w:val="StyleUnderline"/>
        </w:rPr>
        <w:t xml:space="preserve"> in a </w:t>
      </w:r>
      <w:proofErr w:type="spellStart"/>
      <w:r w:rsidRPr="00C438A5">
        <w:rPr>
          <w:rStyle w:val="StyleUnderline"/>
        </w:rPr>
        <w:t>cyber attack</w:t>
      </w:r>
      <w:proofErr w:type="spellEnd"/>
      <w:r w:rsidRPr="00C438A5">
        <w:rPr>
          <w:rStyle w:val="StyleUnderline"/>
        </w:rPr>
        <w:t xml:space="preserve">, a </w:t>
      </w:r>
      <w:r w:rsidRPr="00C438A5">
        <w:rPr>
          <w:rStyle w:val="Emphasis"/>
        </w:rPr>
        <w:t>requirement</w:t>
      </w:r>
      <w:r w:rsidRPr="00C438A5">
        <w:rPr>
          <w:rStyle w:val="StyleUnderline"/>
        </w:rPr>
        <w:t xml:space="preserve"> needed to turn an incident into a “war.”</w:t>
      </w:r>
      <w:r w:rsidRPr="00C438A5">
        <w:rPr>
          <w:sz w:val="10"/>
        </w:rPr>
        <w:t xml:space="preserve"> In a political and strategic sense, </w:t>
      </w:r>
      <w:r w:rsidRPr="00C438A5">
        <w:rPr>
          <w:rStyle w:val="StyleUnderline"/>
        </w:rPr>
        <w:t xml:space="preserve">the world has </w:t>
      </w:r>
      <w:r w:rsidRPr="00C438A5">
        <w:rPr>
          <w:rStyle w:val="Emphasis"/>
        </w:rPr>
        <w:t>not</w:t>
      </w:r>
      <w:r w:rsidRPr="00C438A5">
        <w:rPr>
          <w:rStyle w:val="StyleUnderline"/>
        </w:rPr>
        <w:t xml:space="preserve"> yet witnessed </w:t>
      </w:r>
      <w:r w:rsidRPr="00C438A5">
        <w:rPr>
          <w:rStyle w:val="Emphasis"/>
        </w:rPr>
        <w:t>cyber war</w:t>
      </w:r>
      <w:r w:rsidRPr="00C438A5">
        <w:rPr>
          <w:sz w:val="10"/>
        </w:rPr>
        <w:t>.</w:t>
      </w:r>
    </w:p>
    <w:p w14:paraId="76CE527A" w14:textId="77777777" w:rsidR="00520D5E" w:rsidRPr="00C438A5" w:rsidRDefault="00520D5E" w:rsidP="00520D5E">
      <w:pPr>
        <w:rPr>
          <w:sz w:val="10"/>
          <w:szCs w:val="10"/>
        </w:rPr>
      </w:pPr>
      <w:r w:rsidRPr="00C438A5">
        <w:rPr>
          <w:sz w:val="10"/>
          <w:szCs w:val="10"/>
        </w:rPr>
        <w:t>ALTERING THE SCENARIO</w:t>
      </w:r>
    </w:p>
    <w:p w14:paraId="5CAA1AE9" w14:textId="62D60F14" w:rsidR="00520D5E" w:rsidRPr="00520D5E" w:rsidRDefault="00520D5E" w:rsidP="00520D5E">
      <w:pPr>
        <w:rPr>
          <w:sz w:val="10"/>
        </w:rPr>
      </w:pPr>
      <w:r w:rsidRPr="00C438A5">
        <w:rPr>
          <w:sz w:val="10"/>
        </w:rPr>
        <w:t>So, what could alter the relatively benign picture of cyber conflict portrayed in Cyber War versus Cyber Realities? </w:t>
      </w:r>
      <w:proofErr w:type="spellStart"/>
      <w:r w:rsidRPr="00C438A5">
        <w:rPr>
          <w:sz w:val="10"/>
        </w:rPr>
        <w:t>Valeriano</w:t>
      </w:r>
      <w:proofErr w:type="spellEnd"/>
      <w:r w:rsidRPr="00C438A5">
        <w:rPr>
          <w:sz w:val="10"/>
        </w:rPr>
        <w:t xml:space="preserve"> and Maness would suggest that the future will mirror the past because </w:t>
      </w:r>
      <w:proofErr w:type="spellStart"/>
      <w:r w:rsidRPr="00C438A5">
        <w:rPr>
          <w:sz w:val="10"/>
        </w:rPr>
        <w:t>cyber attacks</w:t>
      </w:r>
      <w:proofErr w:type="spellEnd"/>
      <w:r w:rsidRPr="00C438A5">
        <w:rPr>
          <w:sz w:val="10"/>
        </w:rPr>
        <w:t xml:space="preserve"> are difficult to calibrate, execute, and control and generally do little more than create another round of cyber hype. </w:t>
      </w:r>
      <w:r w:rsidRPr="00F83956">
        <w:rPr>
          <w:rStyle w:val="StyleUnderline"/>
          <w:highlight w:val="cyan"/>
        </w:rPr>
        <w:t xml:space="preserve">Restraint will continue to </w:t>
      </w:r>
      <w:r w:rsidRPr="00F83956">
        <w:rPr>
          <w:rStyle w:val="Emphasis"/>
          <w:highlight w:val="cyan"/>
        </w:rPr>
        <w:t>characterize</w:t>
      </w:r>
      <w:r w:rsidRPr="00C438A5">
        <w:rPr>
          <w:rStyle w:val="StyleUnderline"/>
        </w:rPr>
        <w:t xml:space="preserve"> the </w:t>
      </w:r>
      <w:r w:rsidRPr="00C438A5">
        <w:rPr>
          <w:rStyle w:val="Emphasis"/>
        </w:rPr>
        <w:t xml:space="preserve">emergence of </w:t>
      </w:r>
      <w:r w:rsidRPr="00F83956">
        <w:rPr>
          <w:rStyle w:val="Emphasis"/>
          <w:highlight w:val="cyan"/>
        </w:rPr>
        <w:t>cyber</w:t>
      </w:r>
      <w:r w:rsidRPr="00C438A5">
        <w:rPr>
          <w:rStyle w:val="Emphasis"/>
        </w:rPr>
        <w:t xml:space="preserve"> conflict</w:t>
      </w:r>
      <w:r w:rsidRPr="00C438A5">
        <w:rPr>
          <w:rStyle w:val="StyleUnderline"/>
        </w:rPr>
        <w:t xml:space="preserve"> in </w:t>
      </w:r>
      <w:r w:rsidRPr="00C438A5">
        <w:rPr>
          <w:rStyle w:val="Emphasis"/>
        </w:rPr>
        <w:t>international affairs</w:t>
      </w:r>
      <w:r w:rsidRPr="00C438A5">
        <w:rPr>
          <w:sz w:val="10"/>
        </w:rPr>
        <w:t>. Nevertheless, two considerations embedded in their analysis might temper expectations that the past will resemble the future regarding cyber conflict.</w:t>
      </w:r>
    </w:p>
    <w:p w14:paraId="1F278E3B" w14:textId="0B5C6B16" w:rsidR="00520D5E" w:rsidRDefault="00520D5E" w:rsidP="00D15003">
      <w:pPr>
        <w:pStyle w:val="Heading1"/>
      </w:pPr>
      <w:r>
        <w:t>AFFIRMATIVE</w:t>
      </w:r>
    </w:p>
    <w:p w14:paraId="49BF45A1" w14:textId="5BB1AA4F" w:rsidR="00520D5E" w:rsidRPr="00C438A5" w:rsidRDefault="0064278A" w:rsidP="00520D5E">
      <w:pPr>
        <w:pStyle w:val="Heading2"/>
        <w:rPr>
          <w:rFonts w:cs="Times New Roman"/>
        </w:rPr>
      </w:pPr>
      <w:r>
        <w:rPr>
          <w:rFonts w:cs="Times New Roman"/>
        </w:rPr>
        <w:t>UNIQUENESS</w:t>
      </w:r>
    </w:p>
    <w:p w14:paraId="49DF149E" w14:textId="7F55D31A" w:rsidR="00520D5E" w:rsidRPr="00C438A5" w:rsidRDefault="00886DB1" w:rsidP="00520D5E">
      <w:pPr>
        <w:pStyle w:val="Heading3"/>
        <w:rPr>
          <w:rFonts w:cs="Times New Roman"/>
        </w:rPr>
      </w:pPr>
      <w:r>
        <w:rPr>
          <w:rFonts w:cs="Times New Roman"/>
        </w:rPr>
        <w:t>NU---</w:t>
      </w:r>
      <w:proofErr w:type="spellStart"/>
      <w:r>
        <w:rPr>
          <w:rFonts w:cs="Times New Roman"/>
        </w:rPr>
        <w:t>Wont</w:t>
      </w:r>
      <w:proofErr w:type="spellEnd"/>
      <w:r>
        <w:rPr>
          <w:rFonts w:cs="Times New Roman"/>
        </w:rPr>
        <w:t xml:space="preserve"> Pass</w:t>
      </w:r>
    </w:p>
    <w:p w14:paraId="0E26D728" w14:textId="77777777" w:rsidR="00520D5E" w:rsidRPr="00C438A5" w:rsidRDefault="00520D5E" w:rsidP="00520D5E">
      <w:pPr>
        <w:pStyle w:val="Heading4"/>
        <w:rPr>
          <w:rFonts w:cs="Times New Roman"/>
        </w:rPr>
      </w:pPr>
      <w:proofErr w:type="gramStart"/>
      <w:r w:rsidRPr="00C438A5">
        <w:rPr>
          <w:rFonts w:cs="Times New Roman"/>
        </w:rPr>
        <w:t>It’s</w:t>
      </w:r>
      <w:proofErr w:type="gramEnd"/>
      <w:r w:rsidRPr="00C438A5">
        <w:rPr>
          <w:rFonts w:cs="Times New Roman"/>
        </w:rPr>
        <w:t xml:space="preserve"> won’t pass – Biden is holding the bill hostage. </w:t>
      </w:r>
    </w:p>
    <w:p w14:paraId="0318C046" w14:textId="77777777" w:rsidR="00520D5E" w:rsidRPr="00C438A5" w:rsidRDefault="00520D5E" w:rsidP="00520D5E">
      <w:pPr>
        <w:rPr>
          <w:rStyle w:val="Style13ptBold"/>
        </w:rPr>
      </w:pPr>
      <w:r w:rsidRPr="00C438A5">
        <w:rPr>
          <w:rStyle w:val="Style13ptBold"/>
        </w:rPr>
        <w:t>Bade et al 6/25</w:t>
      </w:r>
      <w:r w:rsidRPr="00C438A5">
        <w:rPr>
          <w:rStyle w:val="Style13ptBold"/>
          <w:b w:val="0"/>
          <w:sz w:val="20"/>
        </w:rPr>
        <w:t xml:space="preserve">/21 (Rachael Bade is a 10-year veteran of the congressional press corps, where her stories illuminated the power struggles and personal dynamics animating the major policy clashes of Capitol Hill. Ryan </w:t>
      </w:r>
      <w:proofErr w:type="spellStart"/>
      <w:r w:rsidRPr="00C438A5">
        <w:rPr>
          <w:rStyle w:val="Style13ptBold"/>
          <w:b w:val="0"/>
          <w:sz w:val="20"/>
        </w:rPr>
        <w:t>Lizza</w:t>
      </w:r>
      <w:proofErr w:type="spellEnd"/>
      <w:r w:rsidRPr="00C438A5">
        <w:rPr>
          <w:rStyle w:val="Style13ptBold"/>
          <w:b w:val="0"/>
          <w:sz w:val="20"/>
        </w:rPr>
        <w:t xml:space="preserve"> is a Playbook Co-Author and the Chief Washington Correspondent for POLITICO. He covers campaigns, Congress, and the White House. Tara </w:t>
      </w:r>
      <w:proofErr w:type="spellStart"/>
      <w:r w:rsidRPr="00C438A5">
        <w:rPr>
          <w:rStyle w:val="Style13ptBold"/>
          <w:b w:val="0"/>
          <w:sz w:val="20"/>
        </w:rPr>
        <w:t>Palmeri</w:t>
      </w:r>
      <w:proofErr w:type="spellEnd"/>
      <w:r w:rsidRPr="00C438A5">
        <w:rPr>
          <w:rStyle w:val="Style13ptBold"/>
          <w:b w:val="0"/>
          <w:sz w:val="20"/>
        </w:rPr>
        <w:t xml:space="preserve"> was a White House Correspondent for ABC and a CNN Political Analyst. Eugene Daniels is a Playbook author and White House correspondent.; “POLITICO Playbook: Graham: Biden made GOP look like ‘f---</w:t>
      </w:r>
      <w:proofErr w:type="spellStart"/>
      <w:r w:rsidRPr="00C438A5">
        <w:rPr>
          <w:rStyle w:val="Style13ptBold"/>
          <w:b w:val="0"/>
          <w:sz w:val="20"/>
        </w:rPr>
        <w:t>ing</w:t>
      </w:r>
      <w:proofErr w:type="spellEnd"/>
      <w:r w:rsidRPr="00C438A5">
        <w:rPr>
          <w:rStyle w:val="Style13ptBold"/>
          <w:b w:val="0"/>
          <w:sz w:val="20"/>
        </w:rPr>
        <w:t xml:space="preserve"> idiots’”; Politico; </w:t>
      </w:r>
      <w:hyperlink r:id="rId286" w:history="1">
        <w:r w:rsidRPr="00C438A5">
          <w:rPr>
            <w:rStyle w:val="Style13ptBold"/>
            <w:b w:val="0"/>
            <w:sz w:val="20"/>
          </w:rPr>
          <w:t>https://www.politico.com/newsletters/playbook/2021/06/25/graham-biden-made-gop-look-like-fing-idiots-493371</w:t>
        </w:r>
      </w:hyperlink>
      <w:r w:rsidRPr="00C438A5">
        <w:rPr>
          <w:rStyle w:val="Style13ptBold"/>
          <w:b w:val="0"/>
          <w:sz w:val="20"/>
        </w:rPr>
        <w:t>) Accessed 6/26/21//</w:t>
      </w:r>
      <w:proofErr w:type="spellStart"/>
      <w:r w:rsidRPr="00C438A5">
        <w:rPr>
          <w:rStyle w:val="Style13ptBold"/>
          <w:b w:val="0"/>
          <w:sz w:val="20"/>
        </w:rPr>
        <w:t>eleanor</w:t>
      </w:r>
      <w:proofErr w:type="spellEnd"/>
    </w:p>
    <w:p w14:paraId="33F82A81" w14:textId="41C1273F" w:rsidR="00886DB1" w:rsidRPr="00886DB1" w:rsidRDefault="00520D5E" w:rsidP="00520D5E">
      <w:pPr>
        <w:rPr>
          <w:rStyle w:val="StyleUnderline"/>
          <w:sz w:val="16"/>
          <w:u w:val="none"/>
        </w:rPr>
      </w:pPr>
      <w:r w:rsidRPr="00F83956">
        <w:rPr>
          <w:rStyle w:val="Emphasis"/>
          <w:highlight w:val="cyan"/>
        </w:rPr>
        <w:t>MUTUALLY ASSURED DESTRUCTION</w:t>
      </w:r>
      <w:r w:rsidRPr="00C438A5">
        <w:t xml:space="preserve"> — President JOE </w:t>
      </w:r>
      <w:r w:rsidRPr="00F83956">
        <w:rPr>
          <w:rStyle w:val="StyleUnderline"/>
          <w:highlight w:val="cyan"/>
        </w:rPr>
        <w:t>BIDEN</w:t>
      </w:r>
      <w:r w:rsidRPr="00C438A5">
        <w:rPr>
          <w:rStyle w:val="StyleUnderline"/>
        </w:rPr>
        <w:t xml:space="preserve">, Senate Majority Leader CHUCK </w:t>
      </w:r>
      <w:r w:rsidRPr="00F83956">
        <w:rPr>
          <w:rStyle w:val="StyleUnderline"/>
          <w:highlight w:val="cyan"/>
        </w:rPr>
        <w:t>SCHUMER and</w:t>
      </w:r>
      <w:r w:rsidRPr="00C438A5">
        <w:rPr>
          <w:rStyle w:val="StyleUnderline"/>
        </w:rPr>
        <w:t xml:space="preserve"> Speaker NANCY </w:t>
      </w:r>
      <w:r w:rsidRPr="00F83956">
        <w:rPr>
          <w:rStyle w:val="StyleUnderline"/>
          <w:highlight w:val="cyan"/>
        </w:rPr>
        <w:t>PELOSI unveiled a</w:t>
      </w:r>
      <w:r w:rsidRPr="00C438A5">
        <w:rPr>
          <w:rStyle w:val="StyleUnderline"/>
        </w:rPr>
        <w:t xml:space="preserve"> rather daring new </w:t>
      </w:r>
      <w:r w:rsidRPr="00F83956">
        <w:rPr>
          <w:rStyle w:val="StyleUnderline"/>
          <w:highlight w:val="cyan"/>
        </w:rPr>
        <w:t>strategy</w:t>
      </w:r>
      <w:r w:rsidRPr="00C438A5">
        <w:rPr>
          <w:rStyle w:val="StyleUnderline"/>
        </w:rPr>
        <w:t xml:space="preserve"> Thursday for getting the president’s agenda passed. </w:t>
      </w:r>
      <w:r w:rsidRPr="00C438A5">
        <w:t xml:space="preserve">The gist is this: </w:t>
      </w:r>
      <w:r w:rsidRPr="00F83956">
        <w:rPr>
          <w:rStyle w:val="StyleUnderline"/>
          <w:highlight w:val="cyan"/>
        </w:rPr>
        <w:t>If Biden’s proposal for “family infrastructure” and climate change doesn’t pass, then neither will the bipartisan</w:t>
      </w:r>
      <w:r w:rsidRPr="00C438A5">
        <w:rPr>
          <w:rStyle w:val="StyleUnderline"/>
        </w:rPr>
        <w:t xml:space="preserve"> infrastructure </w:t>
      </w:r>
      <w:r w:rsidRPr="00F83956">
        <w:rPr>
          <w:rStyle w:val="StyleUnderline"/>
          <w:highlight w:val="cyan"/>
        </w:rPr>
        <w:t>deal</w:t>
      </w:r>
      <w:r w:rsidRPr="00C438A5">
        <w:rPr>
          <w:rStyle w:val="StyleUnderline"/>
        </w:rPr>
        <w:t xml:space="preserve"> </w:t>
      </w:r>
      <w:proofErr w:type="gramStart"/>
      <w:r w:rsidRPr="00C438A5">
        <w:rPr>
          <w:rStyle w:val="StyleUnderline"/>
        </w:rPr>
        <w:t>that senators</w:t>
      </w:r>
      <w:proofErr w:type="gramEnd"/>
      <w:r w:rsidRPr="00C438A5">
        <w:rPr>
          <w:rStyle w:val="StyleUnderline"/>
        </w:rPr>
        <w:t xml:space="preserve"> just struck. Think of this as a Plan B </w:t>
      </w:r>
      <w:r w:rsidRPr="00C438A5">
        <w:t xml:space="preserve">after Sens. JOE MANCHIN (D-W.Va.) and KYRSTEN SINEMA (D-Ariz.) refused to promise </w:t>
      </w:r>
      <w:proofErr w:type="gramStart"/>
      <w:r w:rsidRPr="00C438A5">
        <w:t>they’ll</w:t>
      </w:r>
      <w:proofErr w:type="gramEnd"/>
      <w:r w:rsidRPr="00C438A5">
        <w:t xml:space="preserve"> support Part 2, Democrats’ multitrillion-dollar reconciliation package. But </w:t>
      </w:r>
      <w:r w:rsidRPr="00F83956">
        <w:rPr>
          <w:rStyle w:val="StyleUnderline"/>
          <w:highlight w:val="cyan"/>
        </w:rPr>
        <w:t>the</w:t>
      </w:r>
      <w:r w:rsidRPr="00C438A5">
        <w:rPr>
          <w:rStyle w:val="StyleUnderline"/>
        </w:rPr>
        <w:t xml:space="preserve"> Biden-Schumer-Pelosi </w:t>
      </w:r>
      <w:r w:rsidRPr="00F83956">
        <w:rPr>
          <w:rStyle w:val="StyleUnderline"/>
          <w:highlight w:val="cyan"/>
        </w:rPr>
        <w:t>playbook</w:t>
      </w:r>
      <w:r w:rsidRPr="00C438A5">
        <w:rPr>
          <w:rStyle w:val="StyleUnderline"/>
        </w:rPr>
        <w:t xml:space="preserve"> also </w:t>
      </w:r>
      <w:r w:rsidRPr="00F83956">
        <w:rPr>
          <w:rStyle w:val="StyleUnderline"/>
          <w:highlight w:val="cyan"/>
        </w:rPr>
        <w:t xml:space="preserve">has the makings of a </w:t>
      </w:r>
      <w:r w:rsidRPr="00FB6B77">
        <w:rPr>
          <w:rStyle w:val="Emphasis"/>
          <w:sz w:val="30"/>
          <w:szCs w:val="30"/>
        </w:rPr>
        <w:t xml:space="preserve">serious </w:t>
      </w:r>
      <w:r w:rsidRPr="00F83956">
        <w:rPr>
          <w:rStyle w:val="Emphasis"/>
          <w:sz w:val="30"/>
          <w:szCs w:val="30"/>
          <w:highlight w:val="cyan"/>
        </w:rPr>
        <w:t>legislative cluster</w:t>
      </w:r>
      <w:r w:rsidRPr="00C438A5">
        <w:t xml:space="preserve"> — </w:t>
      </w:r>
      <w:r w:rsidRPr="00C438A5">
        <w:rPr>
          <w:rStyle w:val="StyleUnderline"/>
        </w:rPr>
        <w:t xml:space="preserve">and high drama over whether Democrats can </w:t>
      </w:r>
      <w:proofErr w:type="gramStart"/>
      <w:r w:rsidRPr="00C438A5">
        <w:rPr>
          <w:rStyle w:val="StyleUnderline"/>
        </w:rPr>
        <w:t>actually pull</w:t>
      </w:r>
      <w:proofErr w:type="gramEnd"/>
      <w:r w:rsidRPr="00C438A5">
        <w:rPr>
          <w:rStyle w:val="StyleUnderline"/>
        </w:rPr>
        <w:t xml:space="preserve"> this off — this summer and possibly into the fall. </w:t>
      </w:r>
      <w:proofErr w:type="gramStart"/>
      <w:r w:rsidRPr="00C438A5">
        <w:t>Here’s</w:t>
      </w:r>
      <w:proofErr w:type="gramEnd"/>
      <w:r w:rsidRPr="00C438A5">
        <w:t xml:space="preserve"> your new timeline, according to Hill sources, and bear with us for a bit of procedural wonkery: </w:t>
      </w:r>
      <w:r w:rsidRPr="00C438A5">
        <w:rPr>
          <w:rStyle w:val="StyleUnderline"/>
        </w:rPr>
        <w:t>1) The Senate will turn the bipartisan agreement into legislative text</w:t>
      </w:r>
      <w:r w:rsidRPr="00C438A5">
        <w:t xml:space="preserve"> in the coming days so it can pass it out of the chamber in July. The House will likely have its own version. But instead of conferencing and approving a combined bill for Biden’s signature before the August recess, leaders will put infrastructure on ice until the Democrats-only bill catches up. </w:t>
      </w:r>
      <w:r w:rsidRPr="00C438A5">
        <w:rPr>
          <w:rStyle w:val="StyleUnderline"/>
        </w:rPr>
        <w:t xml:space="preserve">2) Schumer and Pelosi plan to have both their chambers pass their respective budget resolutions before the August recess, enabling Democrats to unlock the fast-tracking reconciliation tool. </w:t>
      </w:r>
      <w:r w:rsidRPr="00C438A5">
        <w:t>3</w:t>
      </w:r>
      <w:r w:rsidRPr="00C438A5">
        <w:rPr>
          <w:rStyle w:val="StyleUnderline"/>
        </w:rPr>
        <w:t xml:space="preserve">) That budget will include instructions for each committee to tackle everything from corporate tax hikes to climate change, education, paid family leave and the like — in other words, everything Democrats want </w:t>
      </w:r>
      <w:proofErr w:type="gramStart"/>
      <w:r w:rsidRPr="00C438A5">
        <w:rPr>
          <w:rStyle w:val="StyleUnderline"/>
        </w:rPr>
        <w:t>that’s</w:t>
      </w:r>
      <w:proofErr w:type="gramEnd"/>
      <w:r w:rsidRPr="00C438A5">
        <w:rPr>
          <w:rStyle w:val="StyleUnderline"/>
        </w:rPr>
        <w:t xml:space="preserve"> not included in the bipartisan infrastructure package</w:t>
      </w:r>
      <w:r w:rsidRPr="00C438A5">
        <w:t xml:space="preserve">. The panels will work over the August recess to draft the massive reconciliation bill, which Sen. BERNIE SANDERS (I-Vt.) hopes will top $6 trillion. </w:t>
      </w:r>
      <w:r w:rsidRPr="00C438A5">
        <w:rPr>
          <w:rStyle w:val="StyleUnderline"/>
        </w:rPr>
        <w:t xml:space="preserve">4) When lawmakers return in September from the August recess, </w:t>
      </w:r>
      <w:proofErr w:type="gramStart"/>
      <w:r w:rsidRPr="00C438A5">
        <w:rPr>
          <w:rStyle w:val="StyleUnderline"/>
        </w:rPr>
        <w:t>they’ll</w:t>
      </w:r>
      <w:proofErr w:type="gramEnd"/>
      <w:r w:rsidRPr="00C438A5">
        <w:rPr>
          <w:rStyle w:val="StyleUnderline"/>
        </w:rPr>
        <w:t xml:space="preserve"> have a few weeks to clear both bills at the same time</w:t>
      </w:r>
      <w:r w:rsidRPr="00C438A5">
        <w:t xml:space="preserve">. The new deadline for getting both to Biden’s desk, per Democratic leaders, is Sept. 30, when a bunch of surface transportation programs expire. Now, the pitfalls: First off, </w:t>
      </w:r>
      <w:r w:rsidRPr="00C438A5">
        <w:rPr>
          <w:rStyle w:val="StyleUnderline"/>
        </w:rPr>
        <w:t xml:space="preserve">getting all Democrats to agree on a budget resolution in July is going to be hellish for Schumer and Pelosi. They have virtually no wiggle room due to their slim majorities, and </w:t>
      </w:r>
      <w:r w:rsidRPr="00F83956">
        <w:rPr>
          <w:rStyle w:val="StyleUnderline"/>
          <w:highlight w:val="cyan"/>
        </w:rPr>
        <w:t>their conferences are divided</w:t>
      </w:r>
      <w:r w:rsidRPr="00C438A5">
        <w:rPr>
          <w:rStyle w:val="StyleUnderline"/>
        </w:rPr>
        <w:t xml:space="preserve"> over how big this Democrats-only bill should be. Expect more Manchin and Sinema flexing. </w:t>
      </w:r>
      <w:r w:rsidRPr="00F83956">
        <w:rPr>
          <w:rStyle w:val="StyleUnderline"/>
          <w:highlight w:val="cyan"/>
        </w:rPr>
        <w:t>Pay-</w:t>
      </w:r>
      <w:proofErr w:type="spellStart"/>
      <w:r w:rsidRPr="00F83956">
        <w:rPr>
          <w:rStyle w:val="StyleUnderline"/>
          <w:highlight w:val="cyan"/>
        </w:rPr>
        <w:t>fors</w:t>
      </w:r>
      <w:proofErr w:type="spellEnd"/>
      <w:r w:rsidRPr="00F83956">
        <w:rPr>
          <w:rStyle w:val="StyleUnderline"/>
          <w:highlight w:val="cyan"/>
        </w:rPr>
        <w:t xml:space="preserve"> are still a problem.</w:t>
      </w:r>
      <w:r w:rsidRPr="00C438A5">
        <w:t xml:space="preserve"> The details remain scant on where the money in the bipartisan bill comes from. There are credible wonks saying that </w:t>
      </w:r>
      <w:proofErr w:type="gramStart"/>
      <w:r w:rsidRPr="00C438A5">
        <w:t>what’s</w:t>
      </w:r>
      <w:proofErr w:type="gramEnd"/>
      <w:r w:rsidRPr="00C438A5">
        <w:t xml:space="preserve"> been released doesn’t add up. At some point the Congressional Budget Office will weigh in. What happens if the CBO blows up the negotiators’ math? (Separately, this is a potential problem on the left: “How </w:t>
      </w:r>
      <w:proofErr w:type="gramStart"/>
      <w:r w:rsidRPr="00C438A5">
        <w:t>The</w:t>
      </w:r>
      <w:proofErr w:type="gramEnd"/>
      <w:r w:rsidRPr="00C438A5">
        <w:t xml:space="preserve"> New Infrastructure Deal Could Lead To More Fees and Tolls,” by HuffPost’s Kevin Robillard.) </w:t>
      </w:r>
      <w:r w:rsidRPr="00C438A5">
        <w:rPr>
          <w:rStyle w:val="StyleUnderline"/>
        </w:rPr>
        <w:t xml:space="preserve">Then </w:t>
      </w:r>
      <w:proofErr w:type="gramStart"/>
      <w:r w:rsidRPr="00C438A5">
        <w:rPr>
          <w:rStyle w:val="StyleUnderline"/>
        </w:rPr>
        <w:t>there’s</w:t>
      </w:r>
      <w:proofErr w:type="gramEnd"/>
      <w:r w:rsidRPr="00C438A5">
        <w:rPr>
          <w:rStyle w:val="StyleUnderline"/>
        </w:rPr>
        <w:t xml:space="preserve"> the question of Republicans.</w:t>
      </w:r>
      <w:r w:rsidRPr="00C438A5">
        <w:t xml:space="preserve"> How do Senate Republicans who struck this deal take the news that their plan will be put on hold for more than two months — and may or may not even pass depending on whether Manchin and Sinema decide to support the larger reconciliation bill? Happy Friday. Thanks for reading Playbook. Drop us a line: Rachael Bade, Eugene Daniels, Ryan </w:t>
      </w:r>
      <w:proofErr w:type="spellStart"/>
      <w:r w:rsidRPr="00C438A5">
        <w:t>Lizza</w:t>
      </w:r>
      <w:proofErr w:type="spellEnd"/>
      <w:r w:rsidRPr="00C438A5">
        <w:t xml:space="preserve">, Tara </w:t>
      </w:r>
      <w:proofErr w:type="spellStart"/>
      <w:r w:rsidRPr="00C438A5">
        <w:t>Palmeri</w:t>
      </w:r>
      <w:proofErr w:type="spellEnd"/>
      <w:r w:rsidRPr="00C438A5">
        <w:t xml:space="preserve">. A message from the American Investment Council: This summer looks a lot better because of private equity’s investments over the past year. Millions of Americans got vaccinated, many of the small businesses we </w:t>
      </w:r>
      <w:proofErr w:type="gramStart"/>
      <w:r w:rsidRPr="00C438A5">
        <w:t>know</w:t>
      </w:r>
      <w:proofErr w:type="gramEnd"/>
      <w:r w:rsidRPr="00C438A5">
        <w:t xml:space="preserve"> and love survived the pandemic and are thriving, and the travel sector is rebounding. Learn more at https://www.investmentcouncil.org/summer. PLAYBOOK INTERVIEW: GRAHAM IS OUT — We caught up with Sen. LINDSEY GRAHAM (R-S.C.) on Thursday night as he was boarding a plane to California. Graham, you may remember, is one of the 11 Republicans who signed onto the original bipartisan infrastructure framework, which seemed to prove that there were enough Republicans to overcome a filibuster. Notably, </w:t>
      </w:r>
      <w:r w:rsidRPr="00C438A5">
        <w:rPr>
          <w:rStyle w:val="StyleUnderline"/>
        </w:rPr>
        <w:t xml:space="preserve">there were only five of those Republicans at the White House on Thursday. This deal is dead without at least five more. </w:t>
      </w:r>
      <w:r w:rsidRPr="00F83956">
        <w:rPr>
          <w:rStyle w:val="StyleUnderline"/>
          <w:highlight w:val="cyan"/>
        </w:rPr>
        <w:t>After hearing</w:t>
      </w:r>
      <w:r w:rsidRPr="00C438A5">
        <w:rPr>
          <w:rStyle w:val="StyleUnderline"/>
        </w:rPr>
        <w:t xml:space="preserve"> what Biden said </w:t>
      </w:r>
      <w:r w:rsidRPr="00F83956">
        <w:rPr>
          <w:rStyle w:val="StyleUnderline"/>
          <w:highlight w:val="cyan"/>
        </w:rPr>
        <w:t>about linking the</w:t>
      </w:r>
      <w:r w:rsidRPr="00C438A5">
        <w:rPr>
          <w:rStyle w:val="StyleUnderline"/>
        </w:rPr>
        <w:t xml:space="preserve"> small bipartisan </w:t>
      </w:r>
      <w:r w:rsidRPr="00F83956">
        <w:rPr>
          <w:rStyle w:val="StyleUnderline"/>
          <w:highlight w:val="cyan"/>
        </w:rPr>
        <w:t>bill</w:t>
      </w:r>
      <w:r w:rsidRPr="00C438A5">
        <w:rPr>
          <w:rStyle w:val="StyleUnderline"/>
        </w:rPr>
        <w:t xml:space="preserve"> to the big reconciliation bill, </w:t>
      </w:r>
      <w:r w:rsidRPr="00F83956">
        <w:rPr>
          <w:rStyle w:val="StyleUnderline"/>
          <w:highlight w:val="cyan"/>
        </w:rPr>
        <w:t>Graham told us …</w:t>
      </w:r>
      <w:r w:rsidRPr="00C438A5">
        <w:rPr>
          <w:rStyle w:val="StyleUnderline"/>
        </w:rPr>
        <w:t xml:space="preserve"> </w:t>
      </w:r>
      <w:proofErr w:type="gramStart"/>
      <w:r w:rsidRPr="00C438A5">
        <w:rPr>
          <w:rStyle w:val="StyleUnderline"/>
        </w:rPr>
        <w:t>he’s</w:t>
      </w:r>
      <w:proofErr w:type="gramEnd"/>
      <w:r w:rsidRPr="00C438A5">
        <w:rPr>
          <w:rStyle w:val="StyleUnderline"/>
        </w:rPr>
        <w:t xml:space="preserve"> </w:t>
      </w:r>
      <w:r w:rsidRPr="00F83956">
        <w:rPr>
          <w:rStyle w:val="StyleUnderline"/>
          <w:highlight w:val="cyan"/>
        </w:rPr>
        <w:t>out</w:t>
      </w:r>
      <w:r w:rsidRPr="00C438A5">
        <w:rPr>
          <w:rStyle w:val="StyleUnderline"/>
        </w:rPr>
        <w:t xml:space="preserve">. </w:t>
      </w:r>
      <w:r w:rsidRPr="00C438A5">
        <w:t>“</w:t>
      </w:r>
      <w:r w:rsidRPr="00C438A5">
        <w:rPr>
          <w:rStyle w:val="StyleUnderline"/>
        </w:rPr>
        <w:t xml:space="preserve">If he’s </w:t>
      </w:r>
      <w:proofErr w:type="spellStart"/>
      <w:r w:rsidRPr="00C438A5">
        <w:rPr>
          <w:rStyle w:val="StyleUnderline"/>
        </w:rPr>
        <w:t>gonna</w:t>
      </w:r>
      <w:proofErr w:type="spellEnd"/>
      <w:r w:rsidRPr="00C438A5">
        <w:rPr>
          <w:rStyle w:val="StyleUnderline"/>
        </w:rPr>
        <w:t xml:space="preserve"> tie them together, he can forget it!</w:t>
      </w:r>
      <w:r w:rsidRPr="00C438A5">
        <w:t xml:space="preserve">” Graham said. </w:t>
      </w:r>
      <w:r w:rsidRPr="00C438A5">
        <w:rPr>
          <w:rStyle w:val="StyleUnderline"/>
        </w:rPr>
        <w:t xml:space="preserve">“I’m not doing that. </w:t>
      </w:r>
      <w:proofErr w:type="gramStart"/>
      <w:r w:rsidRPr="00F83956">
        <w:rPr>
          <w:rStyle w:val="StyleUnderline"/>
          <w:highlight w:val="cyan"/>
        </w:rPr>
        <w:t>That’s</w:t>
      </w:r>
      <w:proofErr w:type="gramEnd"/>
      <w:r w:rsidRPr="00F83956">
        <w:rPr>
          <w:rStyle w:val="StyleUnderline"/>
          <w:highlight w:val="cyan"/>
        </w:rPr>
        <w:t xml:space="preserve"> extortion</w:t>
      </w:r>
      <w:r w:rsidRPr="00C438A5">
        <w:rPr>
          <w:rStyle w:val="StyleUnderline"/>
        </w:rPr>
        <w:t xml:space="preserve">! </w:t>
      </w:r>
      <w:proofErr w:type="gramStart"/>
      <w:r w:rsidRPr="00C438A5">
        <w:rPr>
          <w:rStyle w:val="StyleUnderline"/>
        </w:rPr>
        <w:t>I’m</w:t>
      </w:r>
      <w:proofErr w:type="gramEnd"/>
      <w:r w:rsidRPr="00C438A5">
        <w:rPr>
          <w:rStyle w:val="StyleUnderline"/>
        </w:rPr>
        <w:t xml:space="preserve"> not going to do that. The Dems are being told you can’t get your bipartisan work product passed unless you sign on to what the left wants, and I’m not playing that game.” Graham said the five Republicans negotiating the deal never told him about the linkage strategy and he does not believe that they were aware of it. “Most Republicans could not have known </w:t>
      </w:r>
      <w:proofErr w:type="gramStart"/>
      <w:r w:rsidRPr="00C438A5">
        <w:rPr>
          <w:rStyle w:val="StyleUnderline"/>
        </w:rPr>
        <w:t>that,</w:t>
      </w:r>
      <w:proofErr w:type="gramEnd"/>
      <w:r w:rsidRPr="00C438A5">
        <w:rPr>
          <w:rStyle w:val="StyleUnderline"/>
        </w:rPr>
        <w:t xml:space="preserve">” he said. “There's no way. You look like a </w:t>
      </w:r>
      <w:proofErr w:type="gramStart"/>
      <w:r w:rsidRPr="00C438A5">
        <w:rPr>
          <w:rStyle w:val="StyleUnderline"/>
        </w:rPr>
        <w:t>fucking idiot</w:t>
      </w:r>
      <w:proofErr w:type="gramEnd"/>
      <w:r w:rsidRPr="00C438A5">
        <w:rPr>
          <w:rStyle w:val="StyleUnderline"/>
        </w:rPr>
        <w:t xml:space="preserve"> now.” He added, “I don’t mind bipartisanship, but I’m not going to do a suicide mission.” </w:t>
      </w:r>
      <w:r w:rsidRPr="00C438A5">
        <w:t>Graham often changes his mind, so Republicans close to the negotiations may take his comments with a grain of salt. But at the same time, Republicans who want this deal to happen believe Biden created a massive problem that could put the entire deal in jeopardy. “</w:t>
      </w:r>
      <w:r w:rsidRPr="00F83956">
        <w:rPr>
          <w:rStyle w:val="StyleUnderline"/>
          <w:highlight w:val="cyan"/>
        </w:rPr>
        <w:t>The president’s comments did</w:t>
      </w:r>
      <w:r w:rsidRPr="00C438A5">
        <w:rPr>
          <w:rStyle w:val="StyleUnderline"/>
        </w:rPr>
        <w:t xml:space="preserve"> </w:t>
      </w:r>
      <w:r w:rsidRPr="00F83956">
        <w:rPr>
          <w:rStyle w:val="StyleUnderline"/>
          <w:highlight w:val="cyan"/>
        </w:rPr>
        <w:t>real damage</w:t>
      </w:r>
      <w:r w:rsidRPr="00C438A5">
        <w:rPr>
          <w:rStyle w:val="StyleUnderline"/>
        </w:rPr>
        <w:t xml:space="preserve"> here,” said a senior GOP aide. “It is astonishing that he could endorse this bipartisan framework in one breath and then announce he will hold it hostage in the next</w:t>
      </w:r>
      <w:r w:rsidRPr="00C438A5">
        <w:t xml:space="preserve">.” MCCONNELL CONCURS: Minority Leader MITCH </w:t>
      </w:r>
      <w:r w:rsidRPr="00F83956">
        <w:rPr>
          <w:rStyle w:val="StyleUnderline"/>
          <w:highlight w:val="cyan"/>
        </w:rPr>
        <w:t>MCCONNELL</w:t>
      </w:r>
      <w:r w:rsidRPr="00C438A5">
        <w:rPr>
          <w:rStyle w:val="StyleUnderline"/>
        </w:rPr>
        <w:t xml:space="preserve"> made the same point on the Senate floor, </w:t>
      </w:r>
      <w:r w:rsidRPr="00F83956">
        <w:rPr>
          <w:rStyle w:val="StyleUnderline"/>
          <w:highlight w:val="cyan"/>
        </w:rPr>
        <w:t>accusing</w:t>
      </w:r>
      <w:r w:rsidRPr="00C438A5">
        <w:rPr>
          <w:rStyle w:val="StyleUnderline"/>
        </w:rPr>
        <w:t xml:space="preserve"> Democratic </w:t>
      </w:r>
      <w:r w:rsidRPr="00F83956">
        <w:rPr>
          <w:rStyle w:val="StyleUnderline"/>
          <w:highlight w:val="cyan"/>
        </w:rPr>
        <w:t>leaders of “pulling the rug out from under their bipartisan negotiators</w:t>
      </w:r>
      <w:r w:rsidRPr="00C438A5">
        <w:rPr>
          <w:rStyle w:val="StyleUnderline"/>
        </w:rPr>
        <w:t>” with the new interconnected strategy</w:t>
      </w:r>
      <w:r w:rsidRPr="00886DB1">
        <w:t>.</w:t>
      </w:r>
    </w:p>
    <w:p w14:paraId="5763AC08" w14:textId="77777777" w:rsidR="00520D5E" w:rsidRPr="00C438A5" w:rsidRDefault="00520D5E" w:rsidP="00520D5E">
      <w:pPr>
        <w:pStyle w:val="Heading4"/>
        <w:rPr>
          <w:rFonts w:cs="Times New Roman"/>
        </w:rPr>
      </w:pPr>
      <w:r w:rsidRPr="00C438A5">
        <w:rPr>
          <w:rFonts w:cs="Times New Roman"/>
        </w:rPr>
        <w:t xml:space="preserve">New strategy stops both bills from passing. </w:t>
      </w:r>
    </w:p>
    <w:p w14:paraId="25CBA12C" w14:textId="77777777" w:rsidR="00520D5E" w:rsidRPr="00C438A5" w:rsidRDefault="00520D5E" w:rsidP="00520D5E">
      <w:pPr>
        <w:rPr>
          <w:rStyle w:val="Style13ptBold"/>
        </w:rPr>
      </w:pPr>
      <w:proofErr w:type="spellStart"/>
      <w:r w:rsidRPr="00C438A5">
        <w:rPr>
          <w:rStyle w:val="Style13ptBold"/>
        </w:rPr>
        <w:t>Pecorin</w:t>
      </w:r>
      <w:proofErr w:type="spellEnd"/>
      <w:r w:rsidRPr="00C438A5">
        <w:rPr>
          <w:rStyle w:val="Style13ptBold"/>
        </w:rPr>
        <w:t xml:space="preserve"> 6/25</w:t>
      </w:r>
      <w:r w:rsidRPr="00C438A5">
        <w:rPr>
          <w:rStyle w:val="Style13ptBold"/>
          <w:b w:val="0"/>
          <w:sz w:val="20"/>
        </w:rPr>
        <w:t xml:space="preserve">/21 (Allison </w:t>
      </w:r>
      <w:proofErr w:type="spellStart"/>
      <w:r w:rsidRPr="00C438A5">
        <w:rPr>
          <w:rStyle w:val="Style13ptBold"/>
          <w:b w:val="0"/>
          <w:sz w:val="20"/>
        </w:rPr>
        <w:t>Pecorin</w:t>
      </w:r>
      <w:proofErr w:type="spellEnd"/>
      <w:r w:rsidRPr="00C438A5">
        <w:rPr>
          <w:rStyle w:val="Style13ptBold"/>
          <w:b w:val="0"/>
          <w:sz w:val="20"/>
        </w:rPr>
        <w:t xml:space="preserve"> is id a journalist covering Congress at ABC News; “GOP senators reject Biden tying bipartisan infrastructure deal to bigger spending package”; ABC News; </w:t>
      </w:r>
      <w:hyperlink r:id="rId287" w:history="1">
        <w:r w:rsidRPr="00C438A5">
          <w:rPr>
            <w:rStyle w:val="Style13ptBold"/>
            <w:b w:val="0"/>
            <w:sz w:val="20"/>
          </w:rPr>
          <w:t>https://abcnews.go.com/Politics/gop-senators-reject-biden-tying-bipartisan-infrastructure-deal/story?id=78490350</w:t>
        </w:r>
      </w:hyperlink>
      <w:r w:rsidRPr="00C438A5">
        <w:rPr>
          <w:rStyle w:val="Style13ptBold"/>
          <w:b w:val="0"/>
          <w:sz w:val="20"/>
        </w:rPr>
        <w:t>) Accessed 6/26/21//</w:t>
      </w:r>
      <w:proofErr w:type="spellStart"/>
      <w:r w:rsidRPr="00C438A5">
        <w:rPr>
          <w:rStyle w:val="Style13ptBold"/>
          <w:b w:val="0"/>
          <w:sz w:val="20"/>
        </w:rPr>
        <w:t>eleanor</w:t>
      </w:r>
      <w:proofErr w:type="spellEnd"/>
    </w:p>
    <w:p w14:paraId="0FF2EEE7" w14:textId="77777777" w:rsidR="00520D5E" w:rsidRPr="00C438A5" w:rsidRDefault="00520D5E" w:rsidP="00520D5E">
      <w:pPr>
        <w:rPr>
          <w:rStyle w:val="StyleUnderline"/>
        </w:rPr>
      </w:pPr>
      <w:r w:rsidRPr="00C438A5">
        <w:rPr>
          <w:rStyle w:val="StyleUnderline"/>
        </w:rPr>
        <w:t xml:space="preserve">The day after President Joe Biden touted a deal with a </w:t>
      </w:r>
      <w:proofErr w:type="gramStart"/>
      <w:r w:rsidRPr="00C438A5">
        <w:rPr>
          <w:rStyle w:val="StyleUnderline"/>
        </w:rPr>
        <w:t>bipartisan group senators</w:t>
      </w:r>
      <w:proofErr w:type="gramEnd"/>
      <w:r w:rsidRPr="00C438A5">
        <w:rPr>
          <w:rStyle w:val="StyleUnderline"/>
        </w:rPr>
        <w:t xml:space="preserve"> on an infrastructure package, other </w:t>
      </w:r>
      <w:r w:rsidRPr="00F83956">
        <w:rPr>
          <w:rStyle w:val="StyleUnderline"/>
          <w:highlight w:val="cyan"/>
        </w:rPr>
        <w:t>Republican lawmakers</w:t>
      </w:r>
      <w:r w:rsidRPr="00C438A5">
        <w:rPr>
          <w:rStyle w:val="StyleUnderline"/>
        </w:rPr>
        <w:t xml:space="preserve"> have raised new questions about whether they’ll support it, </w:t>
      </w:r>
      <w:r w:rsidRPr="00F83956">
        <w:rPr>
          <w:rStyle w:val="StyleUnderline"/>
          <w:highlight w:val="cyan"/>
        </w:rPr>
        <w:t>objecting to</w:t>
      </w:r>
      <w:r w:rsidRPr="00C438A5">
        <w:rPr>
          <w:rStyle w:val="StyleUnderline"/>
        </w:rPr>
        <w:t xml:space="preserve"> his </w:t>
      </w:r>
      <w:r w:rsidRPr="00F83956">
        <w:rPr>
          <w:rStyle w:val="StyleUnderline"/>
          <w:highlight w:val="cyan"/>
        </w:rPr>
        <w:t>saying he won't sign the</w:t>
      </w:r>
      <w:r w:rsidRPr="00C438A5">
        <w:rPr>
          <w:rStyle w:val="StyleUnderline"/>
        </w:rPr>
        <w:t xml:space="preserve"> </w:t>
      </w:r>
      <w:r w:rsidRPr="00F83956">
        <w:rPr>
          <w:rStyle w:val="StyleUnderline"/>
          <w:highlight w:val="cyan"/>
        </w:rPr>
        <w:t>measure</w:t>
      </w:r>
      <w:r w:rsidRPr="00C438A5">
        <w:rPr>
          <w:rStyle w:val="StyleUnderline"/>
        </w:rPr>
        <w:t xml:space="preserve"> -- if it passes -- </w:t>
      </w:r>
      <w:r w:rsidRPr="00F83956">
        <w:rPr>
          <w:rStyle w:val="StyleUnderline"/>
          <w:highlight w:val="cyan"/>
        </w:rPr>
        <w:t>unless it's tied to a</w:t>
      </w:r>
      <w:r w:rsidRPr="00C438A5">
        <w:rPr>
          <w:rStyle w:val="StyleUnderline"/>
        </w:rPr>
        <w:t xml:space="preserve"> separate </w:t>
      </w:r>
      <w:r w:rsidRPr="00F83956">
        <w:rPr>
          <w:rStyle w:val="StyleUnderline"/>
          <w:highlight w:val="cyan"/>
        </w:rPr>
        <w:t>larger package</w:t>
      </w:r>
      <w:r w:rsidRPr="00C438A5">
        <w:rPr>
          <w:rStyle w:val="StyleUnderline"/>
        </w:rPr>
        <w:t xml:space="preserve"> aimed at funding his key priorities. </w:t>
      </w:r>
      <w:r w:rsidRPr="00C438A5">
        <w:t xml:space="preserve">The infrastructure deal, presented to the White House by five Democratic and five Republican senators, proposes $1.2 trillion in core infrastructure spending on items such as roads, </w:t>
      </w:r>
      <w:proofErr w:type="gramStart"/>
      <w:r w:rsidRPr="00C438A5">
        <w:t>bridges</w:t>
      </w:r>
      <w:proofErr w:type="gramEnd"/>
      <w:r w:rsidRPr="00C438A5">
        <w:t xml:space="preserve"> and waterways. </w:t>
      </w:r>
      <w:r w:rsidRPr="00C438A5">
        <w:rPr>
          <w:rStyle w:val="StyleUnderline"/>
        </w:rPr>
        <w:t xml:space="preserve">But even as told reporters, </w:t>
      </w:r>
      <w:proofErr w:type="gramStart"/>
      <w:r w:rsidRPr="00C438A5">
        <w:rPr>
          <w:rStyle w:val="StyleUnderline"/>
        </w:rPr>
        <w:t>"we</w:t>
      </w:r>
      <w:proofErr w:type="gramEnd"/>
      <w:r w:rsidRPr="00C438A5">
        <w:rPr>
          <w:rStyle w:val="StyleUnderline"/>
        </w:rPr>
        <w:t xml:space="preserve"> have a deal" on Thursday, Biden joined a chorus of Democrats who have said their willingness to advance the infrastructure package depends on whether a second, $6 trillion dollar spending package, focused on other Democratic "human infrastructure" priorities, including child care and housing, can also get the green light in Congress. </w:t>
      </w:r>
      <w:r w:rsidRPr="00F83956">
        <w:rPr>
          <w:highlight w:val="cyan"/>
        </w:rPr>
        <w:t>"</w:t>
      </w:r>
      <w:r w:rsidRPr="00F83956">
        <w:rPr>
          <w:rStyle w:val="StyleUnderline"/>
          <w:highlight w:val="cyan"/>
        </w:rPr>
        <w:t>If this is the only one that comes</w:t>
      </w:r>
      <w:r w:rsidRPr="00C438A5">
        <w:rPr>
          <w:rStyle w:val="StyleUnderline"/>
        </w:rPr>
        <w:t xml:space="preserve"> to me, </w:t>
      </w:r>
      <w:r w:rsidRPr="00F83956">
        <w:rPr>
          <w:rStyle w:val="StyleUnderline"/>
          <w:highlight w:val="cyan"/>
        </w:rPr>
        <w:t>I'm not signing it,” Biden said,</w:t>
      </w:r>
      <w:r w:rsidRPr="00C438A5">
        <w:rPr>
          <w:rStyle w:val="StyleUnderline"/>
        </w:rPr>
        <w:t xml:space="preserve"> referring to the infrastructure package. "It's in tandem."</w:t>
      </w:r>
      <w:r w:rsidRPr="00C438A5">
        <w:t xml:space="preserve"> </w:t>
      </w:r>
      <w:r w:rsidRPr="00F83956">
        <w:rPr>
          <w:rStyle w:val="Emphasis"/>
          <w:highlight w:val="cyan"/>
        </w:rPr>
        <w:t>That ultimatum</w:t>
      </w:r>
      <w:r w:rsidRPr="00C438A5">
        <w:rPr>
          <w:rStyle w:val="Emphasis"/>
        </w:rPr>
        <w:t xml:space="preserve"> from Biden </w:t>
      </w:r>
      <w:r w:rsidRPr="00F83956">
        <w:rPr>
          <w:rStyle w:val="Emphasis"/>
          <w:highlight w:val="cyan"/>
        </w:rPr>
        <w:t>could threaten</w:t>
      </w:r>
      <w:r w:rsidRPr="00C438A5">
        <w:rPr>
          <w:rStyle w:val="Emphasis"/>
        </w:rPr>
        <w:t xml:space="preserve"> the success of </w:t>
      </w:r>
      <w:r w:rsidRPr="00F83956">
        <w:rPr>
          <w:rStyle w:val="Emphasis"/>
          <w:highlight w:val="cyan"/>
        </w:rPr>
        <w:t>the</w:t>
      </w:r>
      <w:r w:rsidRPr="00C438A5">
        <w:rPr>
          <w:rStyle w:val="Emphasis"/>
        </w:rPr>
        <w:t xml:space="preserve"> bipartisan </w:t>
      </w:r>
      <w:r w:rsidRPr="00F83956">
        <w:rPr>
          <w:rStyle w:val="Emphasis"/>
          <w:highlight w:val="cyan"/>
        </w:rPr>
        <w:t xml:space="preserve">deal, as </w:t>
      </w:r>
      <w:proofErr w:type="gramStart"/>
      <w:r w:rsidRPr="00F83956">
        <w:rPr>
          <w:rStyle w:val="Emphasis"/>
          <w:highlight w:val="cyan"/>
        </w:rPr>
        <w:t>Republicans</w:t>
      </w:r>
      <w:proofErr w:type="gramEnd"/>
      <w:r w:rsidRPr="00F83956">
        <w:rPr>
          <w:rStyle w:val="Emphasis"/>
          <w:highlight w:val="cyan"/>
        </w:rPr>
        <w:t xml:space="preserve"> cry</w:t>
      </w:r>
      <w:r w:rsidRPr="00C438A5">
        <w:rPr>
          <w:rStyle w:val="Emphasis"/>
        </w:rPr>
        <w:t xml:space="preserve"> </w:t>
      </w:r>
      <w:r w:rsidRPr="00F83956">
        <w:rPr>
          <w:rStyle w:val="Emphasis"/>
          <w:highlight w:val="cyan"/>
        </w:rPr>
        <w:t>foul</w:t>
      </w:r>
      <w:r w:rsidRPr="00C438A5">
        <w:rPr>
          <w:rStyle w:val="Emphasis"/>
        </w:rPr>
        <w:t xml:space="preserve">. </w:t>
      </w:r>
      <w:r w:rsidRPr="00C438A5">
        <w:t xml:space="preserve">In a floor speech Thursday, Senate Republican Leader Mitch </w:t>
      </w:r>
      <w:r w:rsidRPr="00F83956">
        <w:rPr>
          <w:rStyle w:val="StyleUnderline"/>
          <w:highlight w:val="cyan"/>
        </w:rPr>
        <w:t>McConnell said Biden requiring</w:t>
      </w:r>
      <w:r w:rsidRPr="00C438A5">
        <w:rPr>
          <w:rStyle w:val="StyleUnderline"/>
        </w:rPr>
        <w:t xml:space="preserve"> the big </w:t>
      </w:r>
      <w:r w:rsidRPr="00F83956">
        <w:rPr>
          <w:rStyle w:val="StyleUnderline"/>
          <w:highlight w:val="cyan"/>
        </w:rPr>
        <w:t>reconciliation</w:t>
      </w:r>
      <w:r w:rsidRPr="00C438A5">
        <w:rPr>
          <w:rStyle w:val="StyleUnderline"/>
        </w:rPr>
        <w:t xml:space="preserve"> spending package as well, just after he pledged support for the bipartisan deal, "almost </w:t>
      </w:r>
      <w:r w:rsidRPr="00F83956">
        <w:rPr>
          <w:rStyle w:val="StyleUnderline"/>
          <w:highlight w:val="cyan"/>
        </w:rPr>
        <w:t>makes your head spin."</w:t>
      </w:r>
      <w:r w:rsidRPr="00C438A5">
        <w:rPr>
          <w:rStyle w:val="StyleUnderline"/>
        </w:rPr>
        <w:t xml:space="preserve"> </w:t>
      </w:r>
      <w:r w:rsidRPr="00C438A5">
        <w:t>"</w:t>
      </w:r>
      <w:r w:rsidRPr="00C438A5">
        <w:rPr>
          <w:rStyle w:val="StyleUnderline"/>
        </w:rPr>
        <w:t>Less than two hours after publicly commending our colleagues and actually endorsing the bipartisan agreement, the president took the extraordinary step of threatening to veto it</w:t>
      </w:r>
      <w:r w:rsidRPr="00C438A5">
        <w:t>," McConnell said. "</w:t>
      </w:r>
      <w:r w:rsidRPr="00F83956">
        <w:rPr>
          <w:rStyle w:val="StyleUnderline"/>
          <w:highlight w:val="cyan"/>
        </w:rPr>
        <w:t>An expression of bipartisanship and then an ultimatum</w:t>
      </w:r>
      <w:r w:rsidRPr="00C438A5">
        <w:rPr>
          <w:rStyle w:val="StyleUnderline"/>
        </w:rPr>
        <w:t xml:space="preserve"> on behalf of your left-wing base</w:t>
      </w:r>
      <w:r w:rsidRPr="00C438A5">
        <w:t xml:space="preserve">." McConnell, R-Ky., has been briefed by Republican members of the negotiating group, but he </w:t>
      </w:r>
      <w:proofErr w:type="gramStart"/>
      <w:r w:rsidRPr="00C438A5">
        <w:t>hasn’t</w:t>
      </w:r>
      <w:proofErr w:type="gramEnd"/>
      <w:r w:rsidRPr="00C438A5">
        <w:t xml:space="preserve"> yet said whether he intends to support the bipartisan bill if it advances to the floor. GOP Sen. Lindsey </w:t>
      </w:r>
      <w:r w:rsidRPr="00F83956">
        <w:rPr>
          <w:rStyle w:val="StyleUnderline"/>
          <w:highlight w:val="cyan"/>
        </w:rPr>
        <w:t>Graham</w:t>
      </w:r>
      <w:r w:rsidRPr="00C438A5">
        <w:t xml:space="preserve">, R-S.C., one of the 11 Republicans who initially backed the bipartisan deal, </w:t>
      </w:r>
      <w:r w:rsidRPr="00C438A5">
        <w:rPr>
          <w:rStyle w:val="StyleUnderline"/>
        </w:rPr>
        <w:t xml:space="preserve">went a step further, </w:t>
      </w:r>
      <w:r w:rsidRPr="00F83956">
        <w:rPr>
          <w:rStyle w:val="StyleUnderline"/>
          <w:highlight w:val="cyan"/>
        </w:rPr>
        <w:t>calling Biden’s conditioning</w:t>
      </w:r>
      <w:r w:rsidRPr="00C438A5">
        <w:rPr>
          <w:rStyle w:val="StyleUnderline"/>
        </w:rPr>
        <w:t xml:space="preserve"> of the bipartisan package on a reconciliation bill moving in tandem, "</w:t>
      </w:r>
      <w:r w:rsidRPr="00F83956">
        <w:rPr>
          <w:rStyle w:val="StyleUnderline"/>
          <w:highlight w:val="cyan"/>
        </w:rPr>
        <w:t>the ultimate deal breaker</w:t>
      </w:r>
      <w:r w:rsidRPr="00C438A5">
        <w:rPr>
          <w:rStyle w:val="StyleUnderline"/>
        </w:rPr>
        <w:t xml:space="preserve"> for me.</w:t>
      </w:r>
      <w:r w:rsidRPr="00C438A5">
        <w:t>" "</w:t>
      </w:r>
      <w:r w:rsidRPr="00C438A5">
        <w:rPr>
          <w:rStyle w:val="StyleUnderline"/>
        </w:rPr>
        <w:t>No deal by extortion!" Graham tweeted</w:t>
      </w:r>
      <w:r w:rsidRPr="00C438A5">
        <w:t>. "</w:t>
      </w:r>
      <w:r w:rsidRPr="00F83956">
        <w:rPr>
          <w:rStyle w:val="StyleUnderline"/>
          <w:highlight w:val="cyan"/>
        </w:rPr>
        <w:t>It was never suggested</w:t>
      </w:r>
      <w:r w:rsidRPr="00C438A5">
        <w:rPr>
          <w:rStyle w:val="StyleUnderline"/>
        </w:rPr>
        <w:t xml:space="preserve"> to me </w:t>
      </w:r>
      <w:r w:rsidRPr="00F83956">
        <w:rPr>
          <w:rStyle w:val="StyleUnderline"/>
          <w:highlight w:val="cyan"/>
        </w:rPr>
        <w:t>during</w:t>
      </w:r>
      <w:r w:rsidRPr="00C438A5">
        <w:rPr>
          <w:rStyle w:val="StyleUnderline"/>
        </w:rPr>
        <w:t xml:space="preserve"> these </w:t>
      </w:r>
      <w:r w:rsidRPr="00F83956">
        <w:rPr>
          <w:rStyle w:val="StyleUnderline"/>
          <w:highlight w:val="cyan"/>
        </w:rPr>
        <w:t>negotiations that</w:t>
      </w:r>
      <w:r w:rsidRPr="00C438A5">
        <w:rPr>
          <w:rStyle w:val="StyleUnderline"/>
        </w:rPr>
        <w:t xml:space="preserve"> President </w:t>
      </w:r>
      <w:r w:rsidRPr="00F83956">
        <w:rPr>
          <w:rStyle w:val="StyleUnderline"/>
          <w:highlight w:val="cyan"/>
        </w:rPr>
        <w:t>Biden was holding hostage the bipartisan</w:t>
      </w:r>
      <w:r w:rsidRPr="00C438A5">
        <w:rPr>
          <w:rStyle w:val="StyleUnderline"/>
        </w:rPr>
        <w:t xml:space="preserve"> infrastructure </w:t>
      </w:r>
      <w:r w:rsidRPr="00F83956">
        <w:rPr>
          <w:rStyle w:val="StyleUnderline"/>
          <w:highlight w:val="cyan"/>
        </w:rPr>
        <w:t>proposal</w:t>
      </w:r>
      <w:r w:rsidRPr="00C438A5">
        <w:rPr>
          <w:rStyle w:val="StyleUnderline"/>
        </w:rPr>
        <w:t xml:space="preserve"> unless a liberal reconciliation package was also passed</w:t>
      </w:r>
      <w:r w:rsidRPr="00C438A5">
        <w:t xml:space="preserve">." But White House press secretary Jen Psaki on Friday rejected claims that Biden </w:t>
      </w:r>
      <w:r w:rsidRPr="0077661F">
        <w:t>pulled</w:t>
      </w:r>
      <w:r w:rsidRPr="00C438A5">
        <w:t xml:space="preserve"> a fast one on Republicans. "You all have heard the president say multiple times publicly that he wanted to -- he was going to move these bills -- wanted to move forward in parallel paths, and that's exactly what's happening,” Psaki said. "That hasn't been a secret, he hasn't said it quietly he hasn’t he whispered it he said it very much, out loud to all of you as we have said many times from here." Psaki said it is up to Congress to determine the mechanics of delivering both packages to Biden’s desk, but she took a swipe at Republicans threatening to block the bipartisan deal. "If they are going to vote against a historic investment in infrastructure that's going to rebuild roads and railways and bridges -- </w:t>
      </w:r>
      <w:proofErr w:type="spellStart"/>
      <w:r w:rsidRPr="00C438A5">
        <w:t>bridges</w:t>
      </w:r>
      <w:proofErr w:type="spellEnd"/>
      <w:r w:rsidRPr="00C438A5">
        <w:t xml:space="preserve"> in their communities, simply because they don't like the mechanics of the process, that's a pretty absurd argument for them to make,” Psaki said. “Good luck on the political front on that argument." </w:t>
      </w:r>
      <w:r w:rsidRPr="00F83956">
        <w:rPr>
          <w:rStyle w:val="StyleUnderline"/>
          <w:highlight w:val="cyan"/>
        </w:rPr>
        <w:t>If other Republicans</w:t>
      </w:r>
      <w:r w:rsidRPr="00C438A5">
        <w:rPr>
          <w:rStyle w:val="StyleUnderline"/>
        </w:rPr>
        <w:t xml:space="preserve"> </w:t>
      </w:r>
      <w:r w:rsidRPr="00F83956">
        <w:rPr>
          <w:rStyle w:val="StyleUnderline"/>
          <w:highlight w:val="cyan"/>
        </w:rPr>
        <w:t>follow Graham's lead</w:t>
      </w:r>
      <w:r w:rsidRPr="00C438A5">
        <w:rPr>
          <w:rStyle w:val="StyleUnderline"/>
        </w:rPr>
        <w:t xml:space="preserve"> and buck the bipartisan package because of Biden and Democrats tying it to passing a larger spending package through reconciliation, </w:t>
      </w:r>
      <w:r w:rsidRPr="00F83956">
        <w:rPr>
          <w:rStyle w:val="StyleUnderline"/>
          <w:highlight w:val="cyan"/>
        </w:rPr>
        <w:t xml:space="preserve">that creates a </w:t>
      </w:r>
      <w:r w:rsidRPr="0077661F">
        <w:rPr>
          <w:rStyle w:val="StyleUnderline"/>
        </w:rPr>
        <w:t xml:space="preserve">very difficult </w:t>
      </w:r>
      <w:r w:rsidRPr="00F83956">
        <w:rPr>
          <w:rStyle w:val="StyleUnderline"/>
          <w:highlight w:val="cyan"/>
        </w:rPr>
        <w:t>challenge</w:t>
      </w:r>
      <w:r w:rsidRPr="00C438A5">
        <w:rPr>
          <w:rStyle w:val="StyleUnderline"/>
        </w:rPr>
        <w:t xml:space="preserve"> for</w:t>
      </w:r>
      <w:r w:rsidRPr="00C438A5">
        <w:t xml:space="preserve"> Majority Leader Chuck </w:t>
      </w:r>
      <w:r w:rsidRPr="00C438A5">
        <w:rPr>
          <w:rStyle w:val="StyleUnderline"/>
        </w:rPr>
        <w:t>Schumer</w:t>
      </w:r>
      <w:r w:rsidRPr="00C438A5">
        <w:t xml:space="preserve">, who needs 60 votes -- including 10 Republicans -- </w:t>
      </w:r>
      <w:r w:rsidRPr="00C438A5">
        <w:rPr>
          <w:rStyle w:val="StyleUnderline"/>
        </w:rPr>
        <w:t xml:space="preserve">to advance the bipartisan infrastructure package on the Senate floor. </w:t>
      </w:r>
      <w:r w:rsidRPr="00C438A5">
        <w:t xml:space="preserve">Schumer has said for weeks he intended to pursue a so-called "dual-track" approach that would move both the bipartisan infrastructure package and the second spending package -- supported by only </w:t>
      </w:r>
      <w:proofErr w:type="spellStart"/>
      <w:r w:rsidRPr="00C438A5">
        <w:t>Democrarts</w:t>
      </w:r>
      <w:proofErr w:type="spellEnd"/>
      <w:r w:rsidRPr="00C438A5">
        <w:t xml:space="preserve"> -- at the same time. </w:t>
      </w:r>
      <w:r w:rsidRPr="00C438A5">
        <w:rPr>
          <w:rStyle w:val="StyleUnderline"/>
        </w:rPr>
        <w:t>That promise was essential in getting progressive Democrats in line behind the bipartisan deal</w:t>
      </w:r>
      <w:r w:rsidRPr="00F83956">
        <w:rPr>
          <w:rStyle w:val="StyleUnderline"/>
          <w:highlight w:val="cyan"/>
        </w:rPr>
        <w:t>. For every Republican</w:t>
      </w:r>
      <w:r w:rsidRPr="00C438A5">
        <w:rPr>
          <w:rStyle w:val="StyleUnderline"/>
        </w:rPr>
        <w:t xml:space="preserve"> </w:t>
      </w:r>
      <w:r w:rsidRPr="00F83956">
        <w:rPr>
          <w:rStyle w:val="StyleUnderline"/>
          <w:highlight w:val="cyan"/>
        </w:rPr>
        <w:t>who has threatened to vote against the</w:t>
      </w:r>
      <w:r w:rsidRPr="00C438A5">
        <w:rPr>
          <w:rStyle w:val="StyleUnderline"/>
        </w:rPr>
        <w:t xml:space="preserve"> bipartisan </w:t>
      </w:r>
      <w:r w:rsidRPr="00F83956">
        <w:rPr>
          <w:rStyle w:val="StyleUnderline"/>
          <w:highlight w:val="cyan"/>
        </w:rPr>
        <w:t>bill if it is tied to</w:t>
      </w:r>
      <w:r w:rsidRPr="00C438A5">
        <w:rPr>
          <w:rStyle w:val="StyleUnderline"/>
        </w:rPr>
        <w:t xml:space="preserve"> a </w:t>
      </w:r>
      <w:r w:rsidRPr="00F83956">
        <w:rPr>
          <w:rStyle w:val="StyleUnderline"/>
          <w:highlight w:val="cyan"/>
        </w:rPr>
        <w:t>reconciliation</w:t>
      </w:r>
      <w:r w:rsidRPr="00C438A5">
        <w:rPr>
          <w:rStyle w:val="StyleUnderline"/>
        </w:rPr>
        <w:t xml:space="preserve"> package, </w:t>
      </w:r>
      <w:r w:rsidRPr="00F83956">
        <w:rPr>
          <w:rStyle w:val="StyleUnderline"/>
          <w:highlight w:val="cyan"/>
        </w:rPr>
        <w:t>there is a Democrat whose said</w:t>
      </w:r>
      <w:r w:rsidRPr="00C438A5">
        <w:rPr>
          <w:rStyle w:val="StyleUnderline"/>
        </w:rPr>
        <w:t xml:space="preserve"> </w:t>
      </w:r>
      <w:r w:rsidRPr="00F83956">
        <w:rPr>
          <w:rStyle w:val="StyleUnderline"/>
          <w:highlight w:val="cyan"/>
        </w:rPr>
        <w:t>such a tie is a requirement</w:t>
      </w:r>
      <w:r w:rsidRPr="00C438A5">
        <w:rPr>
          <w:rStyle w:val="StyleUnderline"/>
        </w:rPr>
        <w:t xml:space="preserve"> for their support. </w:t>
      </w:r>
      <w:r w:rsidRPr="00C438A5">
        <w:t xml:space="preserve">Sen. Elizabeth </w:t>
      </w:r>
      <w:r w:rsidRPr="00C438A5">
        <w:rPr>
          <w:rStyle w:val="StyleUnderline"/>
        </w:rPr>
        <w:t>Warren</w:t>
      </w:r>
      <w:r w:rsidRPr="00C438A5">
        <w:t xml:space="preserve">, D-Mass., </w:t>
      </w:r>
      <w:r w:rsidRPr="00C438A5">
        <w:rPr>
          <w:rStyle w:val="StyleUnderline"/>
        </w:rPr>
        <w:t>said</w:t>
      </w:r>
      <w:r w:rsidRPr="00C438A5">
        <w:t xml:space="preserve"> Thursday that "</w:t>
      </w:r>
      <w:r w:rsidRPr="00C438A5">
        <w:rPr>
          <w:rStyle w:val="StyleUnderline"/>
        </w:rPr>
        <w:t>there's commitment in our caucus that one pieces is not going to go forward and leave the rest of it back in the train station</w:t>
      </w:r>
      <w:r w:rsidRPr="00C438A5">
        <w:t xml:space="preserve">." Sen. Kirsten </w:t>
      </w:r>
      <w:r w:rsidRPr="00C438A5">
        <w:rPr>
          <w:rStyle w:val="StyleUnderline"/>
        </w:rPr>
        <w:t>Gillibrand</w:t>
      </w:r>
      <w:r w:rsidRPr="00C438A5">
        <w:t xml:space="preserve">, D-N.Y., </w:t>
      </w:r>
      <w:r w:rsidRPr="00C438A5">
        <w:rPr>
          <w:rStyle w:val="StyleUnderline"/>
        </w:rPr>
        <w:t>told</w:t>
      </w:r>
      <w:r w:rsidRPr="00C438A5">
        <w:t xml:space="preserve"> ABC News </w:t>
      </w:r>
      <w:r w:rsidRPr="00C438A5">
        <w:rPr>
          <w:rStyle w:val="StyleUnderline"/>
        </w:rPr>
        <w:t>that commitment to reconciliation is a pre-requisite for her support of the bipartisan bill. "There will not be a so-called bipartisan package without a major reconciliation package</w:t>
      </w:r>
      <w:r w:rsidRPr="00C438A5">
        <w:t xml:space="preserve">," Senate Budget Committee Chairman Bernie </w:t>
      </w:r>
      <w:r w:rsidRPr="00C438A5">
        <w:rPr>
          <w:rStyle w:val="StyleUnderline"/>
        </w:rPr>
        <w:t>Sanders</w:t>
      </w:r>
      <w:r w:rsidRPr="00C438A5">
        <w:t xml:space="preserve">, I-Vt., </w:t>
      </w:r>
      <w:r w:rsidRPr="00C438A5">
        <w:rPr>
          <w:rStyle w:val="StyleUnderline"/>
        </w:rPr>
        <w:t>said</w:t>
      </w:r>
      <w:r w:rsidRPr="00C438A5">
        <w:t xml:space="preserve"> Thursday. </w:t>
      </w:r>
      <w:r w:rsidRPr="00C438A5">
        <w:rPr>
          <w:rStyle w:val="StyleUnderline"/>
        </w:rPr>
        <w:t>Many of the Republicans who made up the bipartisan group negotiating on infrastructure have previously dismissed Democratic efforts to move forward by using "reconciliation</w:t>
      </w:r>
      <w:r w:rsidRPr="00C438A5">
        <w:t xml:space="preserve">." Republicans used the same budget tool in 2017 to implement then-President Donald Trump’s signature tax cuts over Democratic efforts to filibuster, and many are resigned that the Democratic majority has the power to use reconciliation if they can muster consensus in their caucus. But </w:t>
      </w:r>
      <w:r w:rsidRPr="00C438A5">
        <w:rPr>
          <w:rStyle w:val="StyleUnderline"/>
        </w:rPr>
        <w:t xml:space="preserve">reconciliation requires 50 Democratic votes, and in the evenly divided Senate, </w:t>
      </w:r>
      <w:proofErr w:type="gramStart"/>
      <w:r w:rsidRPr="00C438A5">
        <w:rPr>
          <w:rStyle w:val="StyleUnderline"/>
        </w:rPr>
        <w:t>it’s</w:t>
      </w:r>
      <w:proofErr w:type="gramEnd"/>
      <w:r w:rsidRPr="00C438A5">
        <w:rPr>
          <w:rStyle w:val="StyleUnderline"/>
        </w:rPr>
        <w:t xml:space="preserve"> still unclear those votes are there. </w:t>
      </w:r>
      <w:r w:rsidRPr="00C438A5">
        <w:t xml:space="preserve">Sen. Joe </w:t>
      </w:r>
      <w:r w:rsidRPr="00F83956">
        <w:rPr>
          <w:rStyle w:val="StyleUnderline"/>
          <w:highlight w:val="cyan"/>
        </w:rPr>
        <w:t>Manchin</w:t>
      </w:r>
      <w:r w:rsidRPr="00C438A5">
        <w:t>, D-W.Va</w:t>
      </w:r>
      <w:r w:rsidRPr="00C438A5">
        <w:rPr>
          <w:rStyle w:val="StyleUnderline"/>
        </w:rPr>
        <w:t xml:space="preserve">., is a part of the group that crafted the bipartisan bill. He said Thursday </w:t>
      </w:r>
      <w:proofErr w:type="gramStart"/>
      <w:r w:rsidRPr="00C438A5">
        <w:rPr>
          <w:rStyle w:val="StyleUnderline"/>
        </w:rPr>
        <w:t>he’s</w:t>
      </w:r>
      <w:proofErr w:type="gramEnd"/>
      <w:r w:rsidRPr="00C438A5">
        <w:rPr>
          <w:rStyle w:val="StyleUnderline"/>
        </w:rPr>
        <w:t xml:space="preserve"> </w:t>
      </w:r>
      <w:r w:rsidRPr="00F83956">
        <w:rPr>
          <w:rStyle w:val="StyleUnderline"/>
          <w:highlight w:val="cyan"/>
        </w:rPr>
        <w:t>not</w:t>
      </w:r>
      <w:r w:rsidRPr="00C438A5">
        <w:rPr>
          <w:rStyle w:val="StyleUnderline"/>
        </w:rPr>
        <w:t xml:space="preserve"> yet </w:t>
      </w:r>
      <w:r w:rsidRPr="00F83956">
        <w:rPr>
          <w:rStyle w:val="StyleUnderline"/>
          <w:highlight w:val="cyan"/>
        </w:rPr>
        <w:t>ready to commit</w:t>
      </w:r>
      <w:r w:rsidRPr="00C438A5">
        <w:rPr>
          <w:rStyle w:val="StyleUnderline"/>
        </w:rPr>
        <w:t xml:space="preserve"> </w:t>
      </w:r>
      <w:r w:rsidRPr="00F83956">
        <w:rPr>
          <w:rStyle w:val="StyleUnderline"/>
          <w:highlight w:val="cyan"/>
        </w:rPr>
        <w:t>to</w:t>
      </w:r>
      <w:r w:rsidRPr="00C438A5">
        <w:rPr>
          <w:rStyle w:val="StyleUnderline"/>
        </w:rPr>
        <w:t xml:space="preserve"> his fellow Democrats that he’d back the </w:t>
      </w:r>
      <w:r w:rsidRPr="00F83956">
        <w:rPr>
          <w:rStyle w:val="StyleUnderline"/>
          <w:highlight w:val="cyan"/>
        </w:rPr>
        <w:t>reconciliation</w:t>
      </w:r>
      <w:r w:rsidRPr="00C438A5">
        <w:rPr>
          <w:rStyle w:val="StyleUnderline"/>
        </w:rPr>
        <w:t xml:space="preserve"> package</w:t>
      </w:r>
      <w:r w:rsidRPr="00C438A5">
        <w:t xml:space="preserve">. </w:t>
      </w:r>
      <w:r w:rsidRPr="00C438A5">
        <w:rPr>
          <w:rStyle w:val="StyleUnderline"/>
        </w:rPr>
        <w:t xml:space="preserve">"I’m open that we should be working on it," Manchin said. "But I don’t know what’s in this plan. To say that one is being held hostage by the other doesn’t seem fair to me." </w:t>
      </w:r>
      <w:r w:rsidRPr="00C438A5">
        <w:t xml:space="preserve">Schumer said he wants the Senate to vote on both the bipartisan deal and a budget reconciliation package in July, before the Senate departs for its August recess. </w:t>
      </w:r>
      <w:r w:rsidRPr="00C438A5">
        <w:rPr>
          <w:rStyle w:val="StyleUnderline"/>
        </w:rPr>
        <w:t>But moving both packages on such an accelerated timeline, with such thing Democratic margins in both chambers, could prove to be a huge challenge for Biden’s key legislative priorities.</w:t>
      </w:r>
    </w:p>
    <w:p w14:paraId="75C3C631" w14:textId="77777777" w:rsidR="00520D5E" w:rsidRPr="00C438A5" w:rsidRDefault="00520D5E" w:rsidP="00520D5E"/>
    <w:p w14:paraId="7297416E" w14:textId="77777777" w:rsidR="00520D5E" w:rsidRPr="00C438A5" w:rsidRDefault="00520D5E" w:rsidP="00520D5E">
      <w:pPr>
        <w:pStyle w:val="Heading4"/>
        <w:rPr>
          <w:rFonts w:cs="Times New Roman"/>
        </w:rPr>
      </w:pPr>
      <w:r w:rsidRPr="00C438A5">
        <w:rPr>
          <w:rFonts w:cs="Times New Roman"/>
        </w:rPr>
        <w:t xml:space="preserve">Tying reconciliation and the bipartisan bill means that neither can pass. </w:t>
      </w:r>
    </w:p>
    <w:p w14:paraId="2FB60E13" w14:textId="77777777" w:rsidR="00520D5E" w:rsidRPr="00C438A5" w:rsidRDefault="00520D5E" w:rsidP="00520D5E">
      <w:pPr>
        <w:rPr>
          <w:rStyle w:val="Style13ptBold"/>
        </w:rPr>
      </w:pPr>
      <w:proofErr w:type="spellStart"/>
      <w:r w:rsidRPr="00C438A5">
        <w:rPr>
          <w:rStyle w:val="Style13ptBold"/>
        </w:rPr>
        <w:t>Antle</w:t>
      </w:r>
      <w:proofErr w:type="spellEnd"/>
      <w:r w:rsidRPr="00C438A5">
        <w:rPr>
          <w:rStyle w:val="Style13ptBold"/>
        </w:rPr>
        <w:t xml:space="preserve"> 6/26</w:t>
      </w:r>
      <w:r w:rsidRPr="00C438A5">
        <w:rPr>
          <w:rStyle w:val="Style13ptBold"/>
          <w:b w:val="0"/>
          <w:sz w:val="20"/>
        </w:rPr>
        <w:t xml:space="preserve">/21 (W. James </w:t>
      </w:r>
      <w:proofErr w:type="spellStart"/>
      <w:r w:rsidRPr="00C438A5">
        <w:rPr>
          <w:rStyle w:val="Style13ptBold"/>
          <w:b w:val="0"/>
          <w:sz w:val="20"/>
        </w:rPr>
        <w:t>Antle</w:t>
      </w:r>
      <w:proofErr w:type="spellEnd"/>
      <w:r w:rsidRPr="00C438A5">
        <w:rPr>
          <w:rStyle w:val="Style13ptBold"/>
          <w:b w:val="0"/>
          <w:sz w:val="20"/>
        </w:rPr>
        <w:t xml:space="preserve"> III is a politics editor at the Washington Examiner.; “Biden might have outsmarted himself on infrastructure deal”; </w:t>
      </w:r>
      <w:proofErr w:type="spellStart"/>
      <w:r w:rsidRPr="00C438A5">
        <w:rPr>
          <w:rStyle w:val="Style13ptBold"/>
          <w:b w:val="0"/>
          <w:sz w:val="20"/>
        </w:rPr>
        <w:t>Yahoo!News</w:t>
      </w:r>
      <w:proofErr w:type="spellEnd"/>
      <w:r w:rsidRPr="00C438A5">
        <w:rPr>
          <w:rStyle w:val="Style13ptBold"/>
          <w:b w:val="0"/>
          <w:sz w:val="20"/>
        </w:rPr>
        <w:t xml:space="preserve">; </w:t>
      </w:r>
      <w:hyperlink r:id="rId288" w:history="1">
        <w:r w:rsidRPr="00C438A5">
          <w:rPr>
            <w:rStyle w:val="Style13ptBold"/>
            <w:b w:val="0"/>
            <w:sz w:val="20"/>
          </w:rPr>
          <w:t>https://news.yahoo.com/biden-might-outsmarted-himself-infrastructure-110000799.html</w:t>
        </w:r>
      </w:hyperlink>
      <w:r w:rsidRPr="00C438A5">
        <w:rPr>
          <w:rStyle w:val="Style13ptBold"/>
          <w:b w:val="0"/>
          <w:sz w:val="20"/>
        </w:rPr>
        <w:t>) Accessed 6/26/21//</w:t>
      </w:r>
      <w:proofErr w:type="spellStart"/>
      <w:r w:rsidRPr="00C438A5">
        <w:rPr>
          <w:rStyle w:val="Style13ptBold"/>
          <w:b w:val="0"/>
          <w:sz w:val="20"/>
        </w:rPr>
        <w:t>eleanor</w:t>
      </w:r>
      <w:proofErr w:type="spellEnd"/>
    </w:p>
    <w:p w14:paraId="442A9574" w14:textId="57D73987" w:rsidR="00520D5E" w:rsidRPr="00C438A5" w:rsidRDefault="00520D5E" w:rsidP="00520D5E">
      <w:proofErr w:type="gramStart"/>
      <w:r w:rsidRPr="00C438A5">
        <w:t>That’s</w:t>
      </w:r>
      <w:proofErr w:type="gramEnd"/>
      <w:r w:rsidRPr="00C438A5">
        <w:t xml:space="preserve"> the question Washington faces after </w:t>
      </w:r>
      <w:r w:rsidRPr="00F83956">
        <w:rPr>
          <w:rStyle w:val="StyleUnderline"/>
          <w:highlight w:val="cyan"/>
        </w:rPr>
        <w:t>Biden tried to thread the needle</w:t>
      </w:r>
      <w:r w:rsidRPr="00C438A5">
        <w:rPr>
          <w:rStyle w:val="StyleUnderline"/>
        </w:rPr>
        <w:t xml:space="preserve"> on placating both centrists and the Left,</w:t>
      </w:r>
      <w:r w:rsidRPr="00C438A5">
        <w:t xml:space="preserve"> possibly </w:t>
      </w:r>
      <w:r w:rsidRPr="00F83956">
        <w:rPr>
          <w:rStyle w:val="Emphasis"/>
          <w:highlight w:val="cyan"/>
        </w:rPr>
        <w:t>outsmarting</w:t>
      </w:r>
      <w:r w:rsidRPr="00C438A5">
        <w:rPr>
          <w:rStyle w:val="Emphasis"/>
        </w:rPr>
        <w:t xml:space="preserve"> </w:t>
      </w:r>
      <w:r w:rsidRPr="00F83956">
        <w:rPr>
          <w:rStyle w:val="Emphasis"/>
          <w:highlight w:val="cyan"/>
        </w:rPr>
        <w:t>himself</w:t>
      </w:r>
      <w:r w:rsidRPr="00C438A5">
        <w:rPr>
          <w:rStyle w:val="Emphasis"/>
        </w:rPr>
        <w:t xml:space="preserve"> on one of his top initiatives. </w:t>
      </w:r>
      <w:r w:rsidRPr="00C438A5">
        <w:t xml:space="preserve">“We have a deal,” Biden said on Thursday, announcing a $1.2 trillion infrastructure package that had the support of key Republicans and centrist Democrats. “We made serious compromises on both ends.” </w:t>
      </w:r>
      <w:r w:rsidRPr="00C438A5">
        <w:rPr>
          <w:rStyle w:val="StyleUnderline"/>
        </w:rPr>
        <w:t>It was supposed to be irrefutable proof that bipartisan Biden lived</w:t>
      </w:r>
      <w:r w:rsidRPr="00C438A5">
        <w:t xml:space="preserve">, that his 36 years on Capitol Hill could break the legislative logjam and deliver important things for the public. “I know the Senate and the House better than most of you know it,” he told reporters at the White House. </w:t>
      </w:r>
      <w:r w:rsidRPr="00C438A5">
        <w:rPr>
          <w:rStyle w:val="StyleUnderline"/>
        </w:rPr>
        <w:t xml:space="preserve">Then, </w:t>
      </w:r>
      <w:r w:rsidRPr="00F83956">
        <w:rPr>
          <w:rStyle w:val="StyleUnderline"/>
          <w:highlight w:val="cyan"/>
        </w:rPr>
        <w:t>Biden</w:t>
      </w:r>
      <w:r w:rsidRPr="00C438A5">
        <w:rPr>
          <w:rStyle w:val="StyleUnderline"/>
        </w:rPr>
        <w:t xml:space="preserve"> also </w:t>
      </w:r>
      <w:r w:rsidRPr="00F83956">
        <w:rPr>
          <w:rStyle w:val="StyleUnderline"/>
          <w:highlight w:val="cyan"/>
        </w:rPr>
        <w:t>said</w:t>
      </w:r>
      <w:r w:rsidRPr="00C438A5">
        <w:rPr>
          <w:rStyle w:val="StyleUnderline"/>
        </w:rPr>
        <w:t xml:space="preserve"> he was so committed to a second, separate infrastructure bill containing liberal policy priorities they planned to pass with only Democratic votes that </w:t>
      </w:r>
      <w:r w:rsidRPr="00F83956">
        <w:rPr>
          <w:rStyle w:val="StyleUnderline"/>
          <w:highlight w:val="cyan"/>
        </w:rPr>
        <w:t>he would not sign the compromise</w:t>
      </w:r>
      <w:r w:rsidRPr="00C438A5">
        <w:rPr>
          <w:rStyle w:val="StyleUnderline"/>
        </w:rPr>
        <w:t xml:space="preserve"> legislation unless </w:t>
      </w:r>
      <w:r w:rsidRPr="00F83956">
        <w:rPr>
          <w:rStyle w:val="StyleUnderline"/>
          <w:highlight w:val="cyan"/>
        </w:rPr>
        <w:t>the other passed</w:t>
      </w:r>
      <w:r w:rsidRPr="00C438A5">
        <w:rPr>
          <w:rStyle w:val="StyleUnderline"/>
        </w:rPr>
        <w:t xml:space="preserve"> too. </w:t>
      </w:r>
      <w:r w:rsidRPr="00C438A5">
        <w:t xml:space="preserve">“I expect in the coming months, this summer before the fiscal year is over, that we will have voted on this bill, the infrastructure bill, as well as voted on the budget resolution,” </w:t>
      </w:r>
      <w:r w:rsidRPr="00C438A5">
        <w:rPr>
          <w:rStyle w:val="StyleUnderline"/>
        </w:rPr>
        <w:t>Biden said</w:t>
      </w:r>
      <w:r w:rsidRPr="00C438A5">
        <w:t xml:space="preserve">. “But </w:t>
      </w:r>
      <w:r w:rsidRPr="00C438A5">
        <w:rPr>
          <w:rStyle w:val="StyleUnderline"/>
        </w:rPr>
        <w:t xml:space="preserve">if this is the only thing that comes to me, I’m not signing it. It’s in tandem.” </w:t>
      </w:r>
      <w:r w:rsidRPr="00826F3E">
        <w:rPr>
          <w:rStyle w:val="StyleUnderline"/>
        </w:rPr>
        <w:t>That sat uneasily alongside</w:t>
      </w:r>
      <w:r w:rsidRPr="00C438A5">
        <w:rPr>
          <w:rStyle w:val="StyleUnderline"/>
        </w:rPr>
        <w:t xml:space="preserve"> Biden’s assurances to the five </w:t>
      </w:r>
      <w:r w:rsidRPr="00826F3E">
        <w:rPr>
          <w:rStyle w:val="StyleUnderline"/>
        </w:rPr>
        <w:t>Republican senators</w:t>
      </w:r>
      <w:r w:rsidRPr="00C438A5">
        <w:rPr>
          <w:rStyle w:val="StyleUnderline"/>
        </w:rPr>
        <w:t xml:space="preserve"> on hand for his infrastructure announcement: “They have my word, I’ll stick with what we’ve proposed, and they’ve given me their word as well.” </w:t>
      </w:r>
      <w:r w:rsidRPr="00F83956">
        <w:rPr>
          <w:rStyle w:val="Emphasis"/>
          <w:highlight w:val="cyan"/>
        </w:rPr>
        <w:t>Republicans were furious</w:t>
      </w:r>
      <w:r w:rsidRPr="00C438A5">
        <w:rPr>
          <w:rStyle w:val="StyleUnderline"/>
        </w:rPr>
        <w:t xml:space="preserve">. “The president did not help us get our side on board,” a GOP congressional aide said. </w:t>
      </w:r>
      <w:r w:rsidRPr="00C438A5">
        <w:t xml:space="preserve">Sen. Lindsey </w:t>
      </w:r>
      <w:r w:rsidRPr="00F83956">
        <w:rPr>
          <w:rStyle w:val="StyleUnderline"/>
          <w:highlight w:val="cyan"/>
        </w:rPr>
        <w:t>Graham</w:t>
      </w:r>
      <w:r w:rsidRPr="00C438A5">
        <w:t xml:space="preserve">, a South Carolina Republican who had been supportive of a bipartisan bill, </w:t>
      </w:r>
      <w:r w:rsidRPr="00F83956">
        <w:rPr>
          <w:rStyle w:val="StyleUnderline"/>
          <w:highlight w:val="cyan"/>
        </w:rPr>
        <w:t>accused Biden of a bait and switch</w:t>
      </w:r>
      <w:r w:rsidRPr="00C438A5">
        <w:rPr>
          <w:rStyle w:val="StyleUnderline"/>
        </w:rPr>
        <w:t xml:space="preserve">. </w:t>
      </w:r>
      <w:r w:rsidRPr="00C438A5">
        <w:t>“</w:t>
      </w:r>
      <w:r w:rsidRPr="00C438A5">
        <w:rPr>
          <w:rStyle w:val="StyleUnderline"/>
        </w:rPr>
        <w:t xml:space="preserve">If he’s </w:t>
      </w:r>
      <w:proofErr w:type="spellStart"/>
      <w:r w:rsidRPr="00C438A5">
        <w:rPr>
          <w:rStyle w:val="StyleUnderline"/>
        </w:rPr>
        <w:t>gonna</w:t>
      </w:r>
      <w:proofErr w:type="spellEnd"/>
      <w:r w:rsidRPr="00C438A5">
        <w:rPr>
          <w:rStyle w:val="StyleUnderline"/>
        </w:rPr>
        <w:t xml:space="preserve"> tie them together, he can forget it!” Graham fumed</w:t>
      </w:r>
      <w:r w:rsidRPr="00C438A5">
        <w:t xml:space="preserve"> to Politico. “</w:t>
      </w:r>
      <w:r w:rsidRPr="00C438A5">
        <w:rPr>
          <w:rStyle w:val="StyleUnderline"/>
        </w:rPr>
        <w:t>I’m not doing that. That’s extortion!” He said that if you were a GOP lawmaker involved in the negotiations, you “look like a f---</w:t>
      </w:r>
      <w:proofErr w:type="spellStart"/>
      <w:r w:rsidRPr="00C438A5">
        <w:rPr>
          <w:rStyle w:val="StyleUnderline"/>
        </w:rPr>
        <w:t>ing</w:t>
      </w:r>
      <w:proofErr w:type="spellEnd"/>
      <w:r w:rsidRPr="00C438A5">
        <w:rPr>
          <w:rStyle w:val="StyleUnderline"/>
        </w:rPr>
        <w:t xml:space="preserve"> idiot now,” adding, “I don’t mind bipartisanship, but I’m not going to do a suicide mission.” </w:t>
      </w:r>
      <w:r w:rsidRPr="00C438A5">
        <w:t xml:space="preserve">The Biden administration and Democratic congressional leaders have spoken of a two-pronged approach to infrastructure, simultaneously working on one bill focused on traditional physical projects such as roads and bridges that could pass on a bipartisan basis and another bigger spending bill that would be advanced through reconciliation, negating the need for Republican votes in the Senate. "That hasn't been a secret. He </w:t>
      </w:r>
      <w:proofErr w:type="gramStart"/>
      <w:r w:rsidRPr="00C438A5">
        <w:t>hasn't</w:t>
      </w:r>
      <w:proofErr w:type="gramEnd"/>
      <w:r w:rsidRPr="00C438A5">
        <w:t xml:space="preserve"> said it quietly. He </w:t>
      </w:r>
      <w:proofErr w:type="gramStart"/>
      <w:r w:rsidRPr="00C438A5">
        <w:t>hasn't</w:t>
      </w:r>
      <w:proofErr w:type="gramEnd"/>
      <w:r w:rsidRPr="00C438A5">
        <w:t xml:space="preserve"> even whispered it. He said it very much out loud to all of you," White House press secretary Jen Psaki told reporters on Friday. The White House also released a readout of a call between Biden and Sen. Kyrsten Sinema, an Arizona Democrat who is among the centrists supporting the bipartisan infrastructure framework. “The President also reiterated that he would fight to pass the Bipartisan Agreement, as he committed to the group,” the statement said. “The President reiterated strong support for both the Bipartisan Infrastructure bill and a reconciliation bill containing the American Families Plan moving forward on a two-track system, as he said yesterday when meeting the press with the bipartisan group of ten Senators.” Biden's own direct talks with Republicans failed, but with his encouragement, a bipartisan group of senators kept negotiating. The president threw his support behind the plan at the White House on Thursday. </w:t>
      </w:r>
      <w:r w:rsidRPr="00F83956">
        <w:rPr>
          <w:rStyle w:val="StyleUnderline"/>
          <w:highlight w:val="cyan"/>
        </w:rPr>
        <w:t>Liberals have always had their</w:t>
      </w:r>
      <w:r w:rsidRPr="00C438A5">
        <w:rPr>
          <w:rStyle w:val="StyleUnderline"/>
        </w:rPr>
        <w:t xml:space="preserve"> own </w:t>
      </w:r>
      <w:r w:rsidRPr="00F83956">
        <w:rPr>
          <w:rStyle w:val="StyleUnderline"/>
          <w:highlight w:val="cyan"/>
        </w:rPr>
        <w:t>misgivings</w:t>
      </w:r>
      <w:r w:rsidRPr="00C438A5">
        <w:rPr>
          <w:rStyle w:val="StyleUnderline"/>
        </w:rPr>
        <w:t xml:space="preserve"> about this infrastructure strategy. In addition to the challenge of channeling activist energy in support of two separate bills, they fear once the compromise is passed, the reconciliation bill will either be diluted or defeated. </w:t>
      </w:r>
      <w:proofErr w:type="gramStart"/>
      <w:r w:rsidRPr="00C438A5">
        <w:t>That’s</w:t>
      </w:r>
      <w:proofErr w:type="gramEnd"/>
      <w:r w:rsidRPr="00C438A5">
        <w:t xml:space="preserve"> why Democratic leaders were quick to draw a red line. “</w:t>
      </w:r>
      <w:r w:rsidRPr="00F83956">
        <w:rPr>
          <w:rStyle w:val="StyleUnderline"/>
          <w:highlight w:val="cyan"/>
        </w:rPr>
        <w:t xml:space="preserve">There </w:t>
      </w:r>
      <w:proofErr w:type="spellStart"/>
      <w:r w:rsidRPr="00F83956">
        <w:rPr>
          <w:rStyle w:val="StyleUnderline"/>
          <w:highlight w:val="cyan"/>
        </w:rPr>
        <w:t>ain’t</w:t>
      </w:r>
      <w:proofErr w:type="spellEnd"/>
      <w:r w:rsidRPr="00F83956">
        <w:rPr>
          <w:rStyle w:val="StyleUnderline"/>
          <w:highlight w:val="cyan"/>
        </w:rPr>
        <w:t xml:space="preserve"> going to be no bipartisan bill unless we have the reconciliation bill</w:t>
      </w:r>
      <w:r w:rsidRPr="00C438A5">
        <w:rPr>
          <w:rStyle w:val="StyleUnderline"/>
        </w:rPr>
        <w:t>,”</w:t>
      </w:r>
      <w:r w:rsidRPr="00C438A5">
        <w:t xml:space="preserve"> House Speaker Nancy </w:t>
      </w:r>
      <w:r w:rsidRPr="00F83956">
        <w:rPr>
          <w:rStyle w:val="StyleUnderline"/>
          <w:highlight w:val="cyan"/>
        </w:rPr>
        <w:t>Pelosi told</w:t>
      </w:r>
      <w:r w:rsidRPr="00C438A5">
        <w:rPr>
          <w:rStyle w:val="StyleUnderline"/>
        </w:rPr>
        <w:t xml:space="preserve"> reporters. </w:t>
      </w:r>
      <w:r w:rsidRPr="00C438A5">
        <w:t xml:space="preserve">Sen. Bernie Sanders, the socialist who chairs the Senate Budget Committee, </w:t>
      </w:r>
      <w:r w:rsidRPr="00C438A5">
        <w:rPr>
          <w:rStyle w:val="StyleUnderline"/>
        </w:rPr>
        <w:t xml:space="preserve">concurred. “There will not be a bipartisan agreement unless, written in stone, there is an understanding that there will be a major, major reconciliation bill. …There will not be one without the other one,” </w:t>
      </w:r>
      <w:r w:rsidRPr="00C438A5">
        <w:t>Sanders told SiriusXM. “</w:t>
      </w:r>
      <w:r w:rsidRPr="00C438A5">
        <w:rPr>
          <w:rStyle w:val="StyleUnderline"/>
        </w:rPr>
        <w:t xml:space="preserve">We're not going to say we’re going to invest in roads and bridges, but we're going to forget about climate; we're going to forget about children; we're going to forget about working people or the elderly. … </w:t>
      </w:r>
      <w:proofErr w:type="spellStart"/>
      <w:r w:rsidRPr="00C438A5">
        <w:rPr>
          <w:rStyle w:val="StyleUnderline"/>
        </w:rPr>
        <w:t>Ain’t</w:t>
      </w:r>
      <w:proofErr w:type="spellEnd"/>
      <w:r w:rsidRPr="00C438A5">
        <w:rPr>
          <w:rStyle w:val="StyleUnderline"/>
        </w:rPr>
        <w:t xml:space="preserve"> </w:t>
      </w:r>
      <w:proofErr w:type="spellStart"/>
      <w:r w:rsidRPr="00C438A5">
        <w:rPr>
          <w:rStyle w:val="StyleUnderline"/>
        </w:rPr>
        <w:t>gonna</w:t>
      </w:r>
      <w:proofErr w:type="spellEnd"/>
      <w:r w:rsidRPr="00C438A5">
        <w:rPr>
          <w:rStyle w:val="StyleUnderline"/>
        </w:rPr>
        <w:t xml:space="preserve"> happen. You can quote me on that.” </w:t>
      </w:r>
      <w:r w:rsidRPr="00C438A5">
        <w:t xml:space="preserve">However, </w:t>
      </w:r>
      <w:r w:rsidRPr="00F83956">
        <w:rPr>
          <w:rStyle w:val="StyleUnderline"/>
          <w:highlight w:val="cyan"/>
        </w:rPr>
        <w:t xml:space="preserve">the trouble for Republicans is, </w:t>
      </w:r>
      <w:r w:rsidRPr="00F83956">
        <w:rPr>
          <w:rStyle w:val="Emphasis"/>
          <w:highlight w:val="cyan"/>
        </w:rPr>
        <w:t>why would they vote for a $1 trillion bill</w:t>
      </w:r>
      <w:r w:rsidRPr="00C438A5">
        <w:rPr>
          <w:rStyle w:val="StyleUnderline"/>
        </w:rPr>
        <w:t xml:space="preserve"> some </w:t>
      </w:r>
      <w:r w:rsidRPr="00F83956">
        <w:rPr>
          <w:rStyle w:val="StyleUnderline"/>
          <w:highlight w:val="cyan"/>
        </w:rPr>
        <w:t>conservative activists</w:t>
      </w:r>
      <w:r w:rsidRPr="00C438A5">
        <w:rPr>
          <w:rStyle w:val="StyleUnderline"/>
        </w:rPr>
        <w:t xml:space="preserve"> already </w:t>
      </w:r>
      <w:r w:rsidRPr="00F83956">
        <w:rPr>
          <w:rStyle w:val="StyleUnderline"/>
          <w:highlight w:val="cyan"/>
        </w:rPr>
        <w:t xml:space="preserve">oppose </w:t>
      </w:r>
      <w:r w:rsidRPr="00F83956">
        <w:rPr>
          <w:rStyle w:val="Emphasis"/>
          <w:highlight w:val="cyan"/>
        </w:rPr>
        <w:t>if its passage is contingent on</w:t>
      </w:r>
      <w:r w:rsidRPr="00C438A5">
        <w:rPr>
          <w:rStyle w:val="Emphasis"/>
        </w:rPr>
        <w:t xml:space="preserve"> the enactment of </w:t>
      </w:r>
      <w:r w:rsidRPr="00F83956">
        <w:rPr>
          <w:rStyle w:val="Emphasis"/>
          <w:highlight w:val="cyan"/>
        </w:rPr>
        <w:t>a package</w:t>
      </w:r>
      <w:r w:rsidRPr="00C438A5">
        <w:rPr>
          <w:rStyle w:val="Emphasis"/>
        </w:rPr>
        <w:t xml:space="preserve"> </w:t>
      </w:r>
      <w:r w:rsidRPr="00F83956">
        <w:rPr>
          <w:rStyle w:val="Emphasis"/>
          <w:highlight w:val="cyan"/>
        </w:rPr>
        <w:t>containing</w:t>
      </w:r>
      <w:r w:rsidRPr="00C438A5">
        <w:rPr>
          <w:rStyle w:val="Emphasis"/>
        </w:rPr>
        <w:t xml:space="preserve"> many of the </w:t>
      </w:r>
      <w:proofErr w:type="gramStart"/>
      <w:r w:rsidRPr="00F83956">
        <w:rPr>
          <w:rStyle w:val="Emphasis"/>
          <w:highlight w:val="cyan"/>
        </w:rPr>
        <w:t>provisions</w:t>
      </w:r>
      <w:proofErr w:type="gramEnd"/>
      <w:r w:rsidRPr="00F83956">
        <w:rPr>
          <w:rStyle w:val="Emphasis"/>
          <w:highlight w:val="cyan"/>
        </w:rPr>
        <w:t xml:space="preserve"> they had</w:t>
      </w:r>
      <w:r w:rsidRPr="00C438A5">
        <w:rPr>
          <w:rStyle w:val="Emphasis"/>
        </w:rPr>
        <w:t xml:space="preserve"> </w:t>
      </w:r>
      <w:r w:rsidRPr="00F83956">
        <w:rPr>
          <w:rStyle w:val="Emphasis"/>
          <w:highlight w:val="cyan"/>
        </w:rPr>
        <w:t>stripped out</w:t>
      </w:r>
      <w:r w:rsidRPr="00C438A5">
        <w:rPr>
          <w:rStyle w:val="Emphasis"/>
        </w:rPr>
        <w:t xml:space="preserve"> during the negotiation process</w:t>
      </w:r>
      <w:r w:rsidRPr="00C438A5">
        <w:rPr>
          <w:rStyle w:val="StyleUnderline"/>
        </w:rPr>
        <w:t xml:space="preserve">. </w:t>
      </w:r>
      <w:r w:rsidRPr="00C438A5">
        <w:t xml:space="preserve">Rep. Jason Smith of Missouri, the ranking Republican on the House Budget Committee, said </w:t>
      </w:r>
      <w:r w:rsidRPr="00F83956">
        <w:rPr>
          <w:rStyle w:val="StyleUnderline"/>
          <w:highlight w:val="cyan"/>
        </w:rPr>
        <w:t>GOP negotiators</w:t>
      </w:r>
      <w:r w:rsidRPr="00C438A5">
        <w:rPr>
          <w:rStyle w:val="StyleUnderline"/>
        </w:rPr>
        <w:t xml:space="preserve"> </w:t>
      </w:r>
      <w:r w:rsidRPr="00C438A5">
        <w:t xml:space="preserve">should </w:t>
      </w:r>
      <w:r w:rsidRPr="00F83956">
        <w:rPr>
          <w:rStyle w:val="StyleUnderline"/>
          <w:highlight w:val="cyan"/>
        </w:rPr>
        <w:t>feel “</w:t>
      </w:r>
      <w:r w:rsidRPr="00F83956">
        <w:rPr>
          <w:rStyle w:val="Emphasis"/>
          <w:highlight w:val="cyan"/>
        </w:rPr>
        <w:t>betrayed</w:t>
      </w:r>
      <w:r w:rsidRPr="00C438A5">
        <w:rPr>
          <w:rStyle w:val="Emphasis"/>
        </w:rPr>
        <w:t>” and “double-crossed</w:t>
      </w:r>
      <w:r w:rsidRPr="00C438A5">
        <w:t>” b</w:t>
      </w:r>
      <w:r w:rsidRPr="00C438A5">
        <w:rPr>
          <w:rStyle w:val="StyleUnderline"/>
        </w:rPr>
        <w:t xml:space="preserve">y Biden. “Yesterday, clearly, was smoke and mirrors, and it was all optics,” </w:t>
      </w:r>
      <w:r w:rsidRPr="00C438A5">
        <w:t xml:space="preserve">he told Fox Business. “Because, </w:t>
      </w:r>
      <w:r w:rsidRPr="00C438A5">
        <w:rPr>
          <w:rStyle w:val="StyleUnderline"/>
        </w:rPr>
        <w:t xml:space="preserve">to say that we have an agreement and then just a few hours later to say, 'Unless you pass my entire progressive wish list items, everything that I’ve proposed in the rest of the infrastructure package, in the budget, I’ll veto it.' </w:t>
      </w:r>
      <w:proofErr w:type="gramStart"/>
      <w:r w:rsidRPr="00C438A5">
        <w:rPr>
          <w:rStyle w:val="StyleUnderline"/>
        </w:rPr>
        <w:t>That’s</w:t>
      </w:r>
      <w:proofErr w:type="gramEnd"/>
      <w:r w:rsidRPr="00C438A5">
        <w:rPr>
          <w:rStyle w:val="StyleUnderline"/>
        </w:rPr>
        <w:t xml:space="preserve"> unacceptable, and that’s not good faith</w:t>
      </w:r>
      <w:r w:rsidRPr="00C438A5">
        <w:t>.”</w:t>
      </w:r>
    </w:p>
    <w:p w14:paraId="30B44D52" w14:textId="77777777" w:rsidR="00520D5E" w:rsidRPr="00C438A5" w:rsidRDefault="00520D5E" w:rsidP="00520D5E">
      <w:pPr>
        <w:pStyle w:val="Heading4"/>
        <w:rPr>
          <w:rFonts w:cs="Times New Roman"/>
        </w:rPr>
      </w:pPr>
      <w:r w:rsidRPr="00C438A5">
        <w:rPr>
          <w:rFonts w:cs="Times New Roman"/>
        </w:rPr>
        <w:t xml:space="preserve">It </w:t>
      </w:r>
      <w:proofErr w:type="gramStart"/>
      <w:r w:rsidRPr="00C438A5">
        <w:rPr>
          <w:rFonts w:cs="Times New Roman"/>
        </w:rPr>
        <w:t>won’t</w:t>
      </w:r>
      <w:proofErr w:type="gramEnd"/>
      <w:r w:rsidRPr="00C438A5">
        <w:rPr>
          <w:rFonts w:cs="Times New Roman"/>
        </w:rPr>
        <w:t xml:space="preserve"> pass. </w:t>
      </w:r>
    </w:p>
    <w:p w14:paraId="100715E3" w14:textId="77777777" w:rsidR="00520D5E" w:rsidRPr="00C438A5" w:rsidRDefault="00520D5E" w:rsidP="00520D5E">
      <w:pPr>
        <w:rPr>
          <w:rStyle w:val="Style13ptBold"/>
        </w:rPr>
      </w:pPr>
      <w:r w:rsidRPr="00C438A5">
        <w:rPr>
          <w:rStyle w:val="Style13ptBold"/>
        </w:rPr>
        <w:t>Barron-Lopez and Ferris 6/22</w:t>
      </w:r>
      <w:r w:rsidRPr="00C438A5">
        <w:rPr>
          <w:rStyle w:val="Style13ptBold"/>
          <w:b w:val="0"/>
          <w:sz w:val="20"/>
        </w:rPr>
        <w:t xml:space="preserve">/21 (Laura </w:t>
      </w:r>
      <w:proofErr w:type="spellStart"/>
      <w:r w:rsidRPr="00C438A5">
        <w:rPr>
          <w:rStyle w:val="Style13ptBold"/>
          <w:b w:val="0"/>
          <w:sz w:val="20"/>
        </w:rPr>
        <w:t>Barrón</w:t>
      </w:r>
      <w:proofErr w:type="spellEnd"/>
      <w:r w:rsidRPr="00C438A5">
        <w:rPr>
          <w:rStyle w:val="Style13ptBold"/>
          <w:b w:val="0"/>
          <w:sz w:val="20"/>
        </w:rPr>
        <w:t xml:space="preserve">-López is a White House Correspondent for POLITICO. Sarah Ferris covers the House for POLITICO’s Congress team, focusing on the Democratic caucus.; “Dems stuck in dual traffic jams on their ‘2-track’ infrastructure strategy”; POLITICO; </w:t>
      </w:r>
      <w:hyperlink r:id="rId289" w:history="1">
        <w:r w:rsidRPr="00C438A5">
          <w:rPr>
            <w:rStyle w:val="Style13ptBold"/>
            <w:b w:val="0"/>
            <w:sz w:val="20"/>
          </w:rPr>
          <w:t>https://www.politico.com/news/2021/06/22/democrats-infrastructure-strategy-495575</w:t>
        </w:r>
      </w:hyperlink>
      <w:r w:rsidRPr="00C438A5">
        <w:rPr>
          <w:rStyle w:val="Style13ptBold"/>
          <w:b w:val="0"/>
          <w:sz w:val="20"/>
        </w:rPr>
        <w:t>) Accessed 6/26/21//</w:t>
      </w:r>
      <w:proofErr w:type="spellStart"/>
      <w:r w:rsidRPr="00C438A5">
        <w:rPr>
          <w:rStyle w:val="Style13ptBold"/>
          <w:b w:val="0"/>
          <w:sz w:val="20"/>
        </w:rPr>
        <w:t>eleanor</w:t>
      </w:r>
      <w:proofErr w:type="spellEnd"/>
    </w:p>
    <w:p w14:paraId="67EAAA1F" w14:textId="76C6CABC" w:rsidR="00520D5E" w:rsidRPr="00C438A5" w:rsidRDefault="00520D5E" w:rsidP="00520D5E">
      <w:r w:rsidRPr="00C438A5">
        <w:t xml:space="preserve">President Joe </w:t>
      </w:r>
      <w:r w:rsidRPr="00F83956">
        <w:rPr>
          <w:rStyle w:val="StyleUnderline"/>
          <w:highlight w:val="cyan"/>
        </w:rPr>
        <w:t>Biden is</w:t>
      </w:r>
      <w:r w:rsidRPr="00C438A5">
        <w:rPr>
          <w:rStyle w:val="StyleUnderline"/>
        </w:rPr>
        <w:t xml:space="preserve"> still </w:t>
      </w:r>
      <w:r w:rsidRPr="00F83956">
        <w:rPr>
          <w:rStyle w:val="StyleUnderline"/>
          <w:highlight w:val="cyan"/>
        </w:rPr>
        <w:t>trying to have it all: a</w:t>
      </w:r>
      <w:r w:rsidRPr="00C438A5">
        <w:rPr>
          <w:rStyle w:val="StyleUnderline"/>
        </w:rPr>
        <w:t xml:space="preserve">n infrastructure </w:t>
      </w:r>
      <w:r w:rsidRPr="00F83956">
        <w:rPr>
          <w:rStyle w:val="StyleUnderline"/>
          <w:highlight w:val="cyan"/>
        </w:rPr>
        <w:t>deal with the GOP</w:t>
      </w:r>
      <w:r w:rsidRPr="00C438A5">
        <w:rPr>
          <w:rStyle w:val="StyleUnderline"/>
        </w:rPr>
        <w:t xml:space="preserve"> </w:t>
      </w:r>
      <w:r w:rsidRPr="00F83956">
        <w:rPr>
          <w:rStyle w:val="StyleUnderline"/>
          <w:highlight w:val="cyan"/>
        </w:rPr>
        <w:t>and a</w:t>
      </w:r>
      <w:r w:rsidRPr="00C438A5">
        <w:rPr>
          <w:rStyle w:val="StyleUnderline"/>
        </w:rPr>
        <w:t xml:space="preserve"> sprawling spending pack</w:t>
      </w:r>
      <w:r w:rsidRPr="00F83956">
        <w:rPr>
          <w:rStyle w:val="StyleUnderline"/>
          <w:highlight w:val="cyan"/>
        </w:rPr>
        <w:t>age for his</w:t>
      </w:r>
      <w:r w:rsidRPr="00C438A5">
        <w:rPr>
          <w:rStyle w:val="StyleUnderline"/>
        </w:rPr>
        <w:t xml:space="preserve"> own </w:t>
      </w:r>
      <w:r w:rsidRPr="00F83956">
        <w:rPr>
          <w:rStyle w:val="StyleUnderline"/>
          <w:highlight w:val="cyan"/>
        </w:rPr>
        <w:t>party</w:t>
      </w:r>
      <w:r w:rsidRPr="00C438A5">
        <w:rPr>
          <w:rStyle w:val="StyleUnderline"/>
        </w:rPr>
        <w:t xml:space="preserve">. </w:t>
      </w:r>
      <w:proofErr w:type="gramStart"/>
      <w:r w:rsidRPr="00C438A5">
        <w:rPr>
          <w:rStyle w:val="StyleUnderline"/>
        </w:rPr>
        <w:t>It’s</w:t>
      </w:r>
      <w:proofErr w:type="gramEnd"/>
      <w:r w:rsidRPr="00C438A5">
        <w:rPr>
          <w:rStyle w:val="StyleUnderline"/>
        </w:rPr>
        <w:t xml:space="preserve"> just not clear how much longer the strategy will hold</w:t>
      </w:r>
      <w:r w:rsidRPr="00C438A5">
        <w:t xml:space="preserve">. With just days left before the Senate leaves town until mid-July, White House aides say </w:t>
      </w:r>
      <w:r w:rsidRPr="00C438A5">
        <w:rPr>
          <w:rStyle w:val="StyleUnderline"/>
        </w:rPr>
        <w:t>Biden remains committed to talks with moderate Democrats and Republicans, even with little certainty that they will result in a deal</w:t>
      </w:r>
      <w:r w:rsidRPr="00C438A5">
        <w:t xml:space="preserve">. And while administration officials have been privately assuring Democrats they can tackle the rest of their wish-list while avoiding a GOP filibuster through the budget tactic known as reconciliation, </w:t>
      </w:r>
      <w:r w:rsidRPr="00F83956">
        <w:rPr>
          <w:rStyle w:val="StyleUnderline"/>
          <w:highlight w:val="cyan"/>
        </w:rPr>
        <w:t>the president’s allies</w:t>
      </w:r>
      <w:r w:rsidRPr="00C438A5">
        <w:rPr>
          <w:rStyle w:val="StyleUnderline"/>
        </w:rPr>
        <w:t xml:space="preserve"> on the Hill </w:t>
      </w:r>
      <w:r w:rsidRPr="00F83956">
        <w:rPr>
          <w:rStyle w:val="StyleUnderline"/>
          <w:highlight w:val="cyan"/>
        </w:rPr>
        <w:t>are growing</w:t>
      </w:r>
      <w:r w:rsidRPr="00C438A5">
        <w:rPr>
          <w:rStyle w:val="StyleUnderline"/>
        </w:rPr>
        <w:t xml:space="preserve"> increasingly </w:t>
      </w:r>
      <w:r w:rsidRPr="00F83956">
        <w:rPr>
          <w:rStyle w:val="StyleUnderline"/>
          <w:highlight w:val="cyan"/>
        </w:rPr>
        <w:t>restive</w:t>
      </w:r>
      <w:r w:rsidRPr="00C438A5">
        <w:rPr>
          <w:rStyle w:val="StyleUnderline"/>
        </w:rPr>
        <w:t xml:space="preserve">. </w:t>
      </w:r>
      <w:r w:rsidRPr="00C438A5">
        <w:t>“</w:t>
      </w:r>
      <w:r w:rsidRPr="00C438A5">
        <w:rPr>
          <w:rStyle w:val="StyleUnderline"/>
        </w:rPr>
        <w:t xml:space="preserve">We have made our position clear, that </w:t>
      </w:r>
      <w:r w:rsidRPr="00F83956">
        <w:rPr>
          <w:rStyle w:val="StyleUnderline"/>
          <w:highlight w:val="cyan"/>
        </w:rPr>
        <w:t>the possibility of a bipartisan deal depends on a commitment to</w:t>
      </w:r>
      <w:r w:rsidRPr="00C438A5">
        <w:rPr>
          <w:rStyle w:val="StyleUnderline"/>
        </w:rPr>
        <w:t xml:space="preserve"> move forward on </w:t>
      </w:r>
      <w:r w:rsidRPr="00F83956">
        <w:rPr>
          <w:rStyle w:val="StyleUnderline"/>
          <w:highlight w:val="cyan"/>
        </w:rPr>
        <w:t>reconciliation</w:t>
      </w:r>
      <w:r w:rsidRPr="00C438A5">
        <w:t xml:space="preserve">,” Sen. Brian Schatz (D-Hawaii) said Tuesday. A high-profile huddle between the group of bipartisan Senate negotiators and White House officials ended on Tuesday with no breakthrough, raising big questions about the fate of that effort led by Sens. Kyrsten Sinema (D-Ariz.) and Rob Portman (R-Ohio). That same group — whose broad framework has won support from 11 Republicans but remains short of critical details on how to pay for an infrastructure plan — will meet again by Wednesday at the latest, White House press secretary Jen Psaki said in a statement afterward. Psaki added, in classic D.C. negotiation parlance, “While progress was made, more work remains to be done.” But more </w:t>
      </w:r>
      <w:r w:rsidRPr="00F83956">
        <w:rPr>
          <w:rStyle w:val="StyleUnderline"/>
          <w:highlight w:val="cyan"/>
        </w:rPr>
        <w:t>roadblocks emerged</w:t>
      </w:r>
      <w:r w:rsidRPr="00C438A5">
        <w:rPr>
          <w:rStyle w:val="StyleUnderline"/>
        </w:rPr>
        <w:t xml:space="preserve"> as the two parties got deeper into talks on how to pay for the package. </w:t>
      </w:r>
      <w:r w:rsidRPr="00C438A5">
        <w:t>“</w:t>
      </w:r>
      <w:r w:rsidRPr="00C438A5">
        <w:rPr>
          <w:rStyle w:val="StyleUnderline"/>
        </w:rPr>
        <w:t xml:space="preserve">It’s gotten more complicated </w:t>
      </w:r>
      <w:r w:rsidRPr="00F83956">
        <w:rPr>
          <w:rStyle w:val="StyleUnderline"/>
          <w:highlight w:val="cyan"/>
        </w:rPr>
        <w:t>with the pay-</w:t>
      </w:r>
      <w:proofErr w:type="spellStart"/>
      <w:proofErr w:type="gramStart"/>
      <w:r w:rsidRPr="00F83956">
        <w:rPr>
          <w:rStyle w:val="StyleUnderline"/>
          <w:highlight w:val="cyan"/>
        </w:rPr>
        <w:t>fors</w:t>
      </w:r>
      <w:proofErr w:type="spellEnd"/>
      <w:r w:rsidRPr="00C438A5">
        <w:t>,“</w:t>
      </w:r>
      <w:proofErr w:type="gramEnd"/>
      <w:r w:rsidRPr="00C438A5">
        <w:t xml:space="preserve"> Sen. John Thune (R-S.D.) said. “There’s a number of things they ruled out previously and there’s even a bigger hole now.” A group of White House officials will also meet Wednesday evening with House Speaker Nancy Pelosi and Senate Majority Leader Chuck Schumer (D-N.Y.) to discuss both Biden’s conversations with rank-and-file Republicans and the party’s plans to make use of reconciliation, according to multiple people familiar with the talks. White House aides set to attend include director of the Office of Management and Budget Shalanda Young, Domestic Policy Council head Susan Rice, head of the National Economic Council Brian </w:t>
      </w:r>
      <w:proofErr w:type="spellStart"/>
      <w:r w:rsidRPr="00C438A5">
        <w:t>Deese</w:t>
      </w:r>
      <w:proofErr w:type="spellEnd"/>
      <w:r w:rsidRPr="00C438A5">
        <w:t xml:space="preserve">, Legislative Affairs director Louisa Terrell, and White House counselor Steve </w:t>
      </w:r>
      <w:proofErr w:type="spellStart"/>
      <w:r w:rsidRPr="00C438A5">
        <w:t>Ricchetti</w:t>
      </w:r>
      <w:proofErr w:type="spellEnd"/>
      <w:r w:rsidRPr="00C438A5">
        <w:t xml:space="preserve">, according to a source familiar with the meeting. The White House for weeks has stressed to Hill Democrats that it can achieve its infrastructure goals using a two-track approach and stayed in constant touch with committee leaders who are starting to write a budget resolution for the next fiscal year. That resolution can pass with just Democratic support and unlock the reconciliation process, teeing up broader infrastructure legislation that can pass without the need for GOP votes. </w:t>
      </w:r>
      <w:r w:rsidRPr="00C438A5">
        <w:rPr>
          <w:rStyle w:val="StyleUnderline"/>
        </w:rPr>
        <w:t>A growing number of Democrats and outside groups have vented frustration with the pace of talks, concerned that the rest of Biden’s agenda will suffer</w:t>
      </w:r>
      <w:r w:rsidRPr="00C438A5">
        <w:t>. Asked whether the bipartisan negotiations could drag into the August recess, Sen. Joe Manchin (D-W.Va.) did not rule it out, saying merely that “I hope not.”</w:t>
      </w:r>
    </w:p>
    <w:p w14:paraId="7A060728" w14:textId="402C78E3" w:rsidR="007E0691" w:rsidRDefault="007E0691" w:rsidP="007E0691">
      <w:pPr>
        <w:pStyle w:val="Heading3"/>
      </w:pPr>
      <w:r>
        <w:t>Thumper---Guns</w:t>
      </w:r>
    </w:p>
    <w:p w14:paraId="05266ED1" w14:textId="52153515" w:rsidR="007E0691" w:rsidRPr="007E0691" w:rsidRDefault="007E0691" w:rsidP="007E0691">
      <w:pPr>
        <w:pStyle w:val="Heading4"/>
      </w:pPr>
      <w:r>
        <w:t xml:space="preserve">Biden’s pushing police and gun reform---both are </w:t>
      </w:r>
      <w:proofErr w:type="gramStart"/>
      <w:r>
        <w:t>controversial</w:t>
      </w:r>
      <w:proofErr w:type="gramEnd"/>
    </w:p>
    <w:p w14:paraId="03E03F3B" w14:textId="2F5B6DF4" w:rsidR="007E0691" w:rsidRDefault="007E0691" w:rsidP="007E0691">
      <w:pPr>
        <w:rPr>
          <w:rStyle w:val="Hyperlink"/>
        </w:rPr>
      </w:pPr>
      <w:r w:rsidRPr="007E0691">
        <w:rPr>
          <w:rStyle w:val="Style13ptBold"/>
        </w:rPr>
        <w:t>NYT 6-25</w:t>
      </w:r>
      <w:r>
        <w:t xml:space="preserve">-2021 (“Biden Pushes New Efforts to Tackle Gun Violence,” </w:t>
      </w:r>
      <w:hyperlink r:id="rId290" w:history="1">
        <w:r w:rsidRPr="00D67170">
          <w:rPr>
            <w:rStyle w:val="Hyperlink"/>
          </w:rPr>
          <w:t>https://www.nytimes.com/live/2021/06/23/us/joe-biden-news)//BB</w:t>
        </w:r>
      </w:hyperlink>
    </w:p>
    <w:p w14:paraId="6195F28B" w14:textId="77777777" w:rsidR="00917575" w:rsidRPr="00FB7C70" w:rsidRDefault="00917575" w:rsidP="007E0691"/>
    <w:p w14:paraId="48890BD0" w14:textId="320A558F" w:rsidR="00837F1A" w:rsidRPr="00917575" w:rsidRDefault="007E0691" w:rsidP="00837F1A">
      <w:pPr>
        <w:rPr>
          <w:sz w:val="14"/>
        </w:rPr>
      </w:pPr>
      <w:r w:rsidRPr="00837F1A">
        <w:rPr>
          <w:sz w:val="14"/>
        </w:rPr>
        <w:t xml:space="preserve">President </w:t>
      </w:r>
      <w:r w:rsidRPr="007E0691">
        <w:rPr>
          <w:rStyle w:val="StyleUnderline"/>
        </w:rPr>
        <w:t xml:space="preserve">Biden said </w:t>
      </w:r>
      <w:r w:rsidRPr="00837F1A">
        <w:rPr>
          <w:sz w:val="14"/>
        </w:rPr>
        <w:t xml:space="preserve">on Wednesday that </w:t>
      </w:r>
      <w:r w:rsidRPr="007E0691">
        <w:rPr>
          <w:rStyle w:val="StyleUnderline"/>
        </w:rPr>
        <w:t xml:space="preserve">states could draw from $350 billion in federal stimulus money to shore up police departments and vowed to crack down on gun dealers </w:t>
      </w:r>
      <w:r w:rsidRPr="00837F1A">
        <w:rPr>
          <w:sz w:val="14"/>
        </w:rPr>
        <w:t xml:space="preserve">who fail to run background checks, as the White House seeks to combat the alarming rise in homicide rates in America’s cities. </w:t>
      </w:r>
      <w:r w:rsidRPr="007E0691">
        <w:rPr>
          <w:rStyle w:val="StyleUnderline"/>
        </w:rPr>
        <w:t xml:space="preserve">Mr. </w:t>
      </w:r>
      <w:r w:rsidRPr="00837F1A">
        <w:rPr>
          <w:rStyle w:val="StyleUnderline"/>
          <w:highlight w:val="cyan"/>
        </w:rPr>
        <w:t>Biden</w:t>
      </w:r>
      <w:r w:rsidRPr="007E0691">
        <w:rPr>
          <w:rStyle w:val="StyleUnderline"/>
        </w:rPr>
        <w:t xml:space="preserve">’s speech made clear that he </w:t>
      </w:r>
      <w:r w:rsidRPr="00837F1A">
        <w:rPr>
          <w:rStyle w:val="StyleUnderline"/>
          <w:highlight w:val="cyan"/>
        </w:rPr>
        <w:t>intends to approach crime prevention</w:t>
      </w:r>
      <w:r w:rsidRPr="007E0691">
        <w:rPr>
          <w:rStyle w:val="StyleUnderline"/>
        </w:rPr>
        <w:t xml:space="preserve"> by investing in</w:t>
      </w:r>
      <w:r w:rsidRPr="00837F1A">
        <w:rPr>
          <w:sz w:val="14"/>
        </w:rPr>
        <w:t xml:space="preserve">, rather than defunding, the </w:t>
      </w:r>
      <w:r w:rsidRPr="007E0691">
        <w:rPr>
          <w:rStyle w:val="StyleUnderline"/>
        </w:rPr>
        <w:t>police</w:t>
      </w:r>
      <w:r w:rsidRPr="00837F1A">
        <w:rPr>
          <w:sz w:val="14"/>
        </w:rPr>
        <w:t xml:space="preserve"> — </w:t>
      </w:r>
      <w:r w:rsidRPr="00837F1A">
        <w:rPr>
          <w:rStyle w:val="Emphasis"/>
          <w:highlight w:val="cyan"/>
        </w:rPr>
        <w:t>wading into a national debate about</w:t>
      </w:r>
      <w:r w:rsidRPr="00837F1A">
        <w:rPr>
          <w:sz w:val="14"/>
        </w:rPr>
        <w:t xml:space="preserve"> whether the government should give </w:t>
      </w:r>
      <w:r w:rsidRPr="00837F1A">
        <w:rPr>
          <w:rStyle w:val="Emphasis"/>
          <w:highlight w:val="cyan"/>
        </w:rPr>
        <w:t>police</w:t>
      </w:r>
      <w:r w:rsidRPr="00837F1A">
        <w:rPr>
          <w:sz w:val="14"/>
        </w:rPr>
        <w:t xml:space="preserve"> departments more </w:t>
      </w:r>
      <w:proofErr w:type="gramStart"/>
      <w:r w:rsidRPr="00837F1A">
        <w:rPr>
          <w:sz w:val="14"/>
        </w:rPr>
        <w:t>resources, or</w:t>
      </w:r>
      <w:proofErr w:type="gramEnd"/>
      <w:r w:rsidRPr="00837F1A">
        <w:rPr>
          <w:sz w:val="14"/>
        </w:rPr>
        <w:t xml:space="preserve"> spend the money on mental health and other social services instead. The president tried to appeal to both sides on Wednesday, saying from the White House that “this is not a time to turn our backs on law enforcement or our communities.” Under Mr. Biden’s new plan, state and local governments will be allowed to use their designated $350 billion of coronavirus relief funds for programs such as hiring police officers to </w:t>
      </w:r>
      <w:proofErr w:type="spellStart"/>
      <w:r w:rsidRPr="00837F1A">
        <w:rPr>
          <w:sz w:val="14"/>
        </w:rPr>
        <w:t>prepandemic</w:t>
      </w:r>
      <w:proofErr w:type="spellEnd"/>
      <w:r w:rsidRPr="00837F1A">
        <w:rPr>
          <w:sz w:val="14"/>
        </w:rPr>
        <w:t xml:space="preserve"> levels, paying overtime for community policing work and supporting community-based anti-violence groups. City governments struggling with high crime will be able to go even further, hiring even more officers than they had before the pandemic. The money is not new spending, but the administration is for the </w:t>
      </w:r>
      <w:proofErr w:type="gramStart"/>
      <w:r w:rsidRPr="00837F1A">
        <w:rPr>
          <w:sz w:val="14"/>
        </w:rPr>
        <w:t>first time</w:t>
      </w:r>
      <w:proofErr w:type="gramEnd"/>
      <w:r w:rsidRPr="00837F1A">
        <w:rPr>
          <w:sz w:val="14"/>
        </w:rPr>
        <w:t xml:space="preserve"> encouraging states to use the funds for expanding policing efforts and crime prevention efforts. The funds can also be used for summer jobs for young people and organizations that aim to intervene with at-risk youths before they commit violence, a nod to criminal justice advocates who have called for political leaders to address the societal factors that drive crime. With Wednesday’s speech, Mr. Biden aimed to blunt criticism from Republicans who say he is soft on crime. But he also tried to bridge the two flanks of his party: centrist Democrats alarmed by the spike in crime in cities and progressives who are pushing systemic changes to police departments that have long been accused of racial discrimination. Mr. </w:t>
      </w:r>
      <w:r w:rsidRPr="00837F1A">
        <w:rPr>
          <w:rStyle w:val="Emphasis"/>
          <w:highlight w:val="cyan"/>
        </w:rPr>
        <w:t>Biden used the moment</w:t>
      </w:r>
      <w:r w:rsidRPr="00837F1A">
        <w:rPr>
          <w:rStyle w:val="StyleUnderline"/>
          <w:highlight w:val="cyan"/>
        </w:rPr>
        <w:t xml:space="preserve"> to </w:t>
      </w:r>
      <w:r w:rsidRPr="00837F1A">
        <w:rPr>
          <w:rStyle w:val="Emphasis"/>
          <w:highlight w:val="cyan"/>
        </w:rPr>
        <w:t>call for Congress to pass legislative measures</w:t>
      </w:r>
      <w:r w:rsidRPr="00837F1A">
        <w:rPr>
          <w:rStyle w:val="StyleUnderline"/>
          <w:highlight w:val="cyan"/>
        </w:rPr>
        <w:t xml:space="preserve"> that would close </w:t>
      </w:r>
      <w:r w:rsidRPr="00837F1A">
        <w:rPr>
          <w:rStyle w:val="StyleUnderline"/>
        </w:rPr>
        <w:t>background</w:t>
      </w:r>
      <w:r w:rsidRPr="007E0691">
        <w:rPr>
          <w:rStyle w:val="StyleUnderline"/>
        </w:rPr>
        <w:t xml:space="preserve"> check </w:t>
      </w:r>
      <w:r w:rsidRPr="00837F1A">
        <w:rPr>
          <w:rStyle w:val="StyleUnderline"/>
          <w:highlight w:val="cyan"/>
        </w:rPr>
        <w:t>loopholes</w:t>
      </w:r>
      <w:r w:rsidRPr="007E0691">
        <w:rPr>
          <w:rStyle w:val="StyleUnderline"/>
        </w:rPr>
        <w:t xml:space="preserve">, </w:t>
      </w:r>
      <w:r w:rsidRPr="00837F1A">
        <w:rPr>
          <w:rStyle w:val="StyleUnderline"/>
          <w:highlight w:val="cyan"/>
        </w:rPr>
        <w:t>restrict</w:t>
      </w:r>
      <w:r w:rsidRPr="007E0691">
        <w:rPr>
          <w:rStyle w:val="StyleUnderline"/>
        </w:rPr>
        <w:t xml:space="preserve"> assault </w:t>
      </w:r>
      <w:proofErr w:type="gramStart"/>
      <w:r w:rsidRPr="00837F1A">
        <w:rPr>
          <w:rStyle w:val="StyleUnderline"/>
          <w:highlight w:val="cyan"/>
        </w:rPr>
        <w:t>weapons</w:t>
      </w:r>
      <w:proofErr w:type="gramEnd"/>
      <w:r w:rsidRPr="00837F1A">
        <w:rPr>
          <w:rStyle w:val="StyleUnderline"/>
          <w:highlight w:val="cyan"/>
        </w:rPr>
        <w:t xml:space="preserve"> and repeal</w:t>
      </w:r>
      <w:r w:rsidRPr="007E0691">
        <w:rPr>
          <w:rStyle w:val="StyleUnderline"/>
        </w:rPr>
        <w:t xml:space="preserve"> gun </w:t>
      </w:r>
      <w:r w:rsidRPr="00837F1A">
        <w:rPr>
          <w:rStyle w:val="StyleUnderline"/>
          <w:highlight w:val="cyan"/>
        </w:rPr>
        <w:t>manufacturers’</w:t>
      </w:r>
      <w:r w:rsidRPr="007E0691">
        <w:rPr>
          <w:rStyle w:val="StyleUnderline"/>
        </w:rPr>
        <w:t xml:space="preserve"> immunity from lawsuits</w:t>
      </w:r>
      <w:r w:rsidRPr="00837F1A">
        <w:rPr>
          <w:sz w:val="14"/>
        </w:rPr>
        <w:t>.</w:t>
      </w:r>
    </w:p>
    <w:p w14:paraId="364AC394" w14:textId="6183A222" w:rsidR="007E0691" w:rsidRDefault="007E0691" w:rsidP="007E0691">
      <w:pPr>
        <w:pStyle w:val="Heading4"/>
      </w:pPr>
      <w:r>
        <w:t xml:space="preserve">It's a </w:t>
      </w:r>
      <w:r w:rsidRPr="007E0691">
        <w:rPr>
          <w:u w:val="single"/>
        </w:rPr>
        <w:t>new initiative</w:t>
      </w:r>
      <w:r>
        <w:t xml:space="preserve"> and it </w:t>
      </w:r>
      <w:r w:rsidRPr="007E0691">
        <w:rPr>
          <w:u w:val="single"/>
        </w:rPr>
        <w:t xml:space="preserve">divides </w:t>
      </w:r>
      <w:proofErr w:type="spellStart"/>
      <w:r w:rsidRPr="007E0691">
        <w:rPr>
          <w:u w:val="single"/>
        </w:rPr>
        <w:t>dems</w:t>
      </w:r>
      <w:proofErr w:type="spellEnd"/>
      <w:r>
        <w:t xml:space="preserve"> along “defund police” </w:t>
      </w:r>
      <w:proofErr w:type="gramStart"/>
      <w:r>
        <w:t>lines</w:t>
      </w:r>
      <w:proofErr w:type="gramEnd"/>
    </w:p>
    <w:p w14:paraId="2CF9A8EC" w14:textId="4CAA96A9" w:rsidR="007E0691" w:rsidRDefault="007E0691" w:rsidP="007E0691">
      <w:pPr>
        <w:rPr>
          <w:rStyle w:val="Hyperlink"/>
        </w:rPr>
      </w:pPr>
      <w:r w:rsidRPr="007E0691">
        <w:rPr>
          <w:rStyle w:val="Style13ptBold"/>
        </w:rPr>
        <w:t>Wise 6-23</w:t>
      </w:r>
      <w:r>
        <w:t xml:space="preserve">-2021 (Alana, “'It's An Outrage': Biden Outlines New Steps To Curb Surging Gun Violence,” NPR, </w:t>
      </w:r>
      <w:hyperlink r:id="rId291" w:history="1">
        <w:r w:rsidRPr="00D67170">
          <w:rPr>
            <w:rStyle w:val="Hyperlink"/>
          </w:rPr>
          <w:t>https://www.npr.org/2021/06/23/1009281690/the-white-house-announces-new-steps-to-try-to-curb-surging-gun-violence)//BB</w:t>
        </w:r>
      </w:hyperlink>
    </w:p>
    <w:p w14:paraId="4762AB88" w14:textId="77777777" w:rsidR="00917575" w:rsidRPr="007E0691" w:rsidRDefault="00917575" w:rsidP="007E0691"/>
    <w:p w14:paraId="074146E9" w14:textId="518110CF" w:rsidR="00837F1A" w:rsidRPr="00917575" w:rsidRDefault="007E0691" w:rsidP="00837F1A">
      <w:pPr>
        <w:rPr>
          <w:sz w:val="12"/>
        </w:rPr>
      </w:pPr>
      <w:r w:rsidRPr="007E0691">
        <w:rPr>
          <w:rStyle w:val="StyleUnderline"/>
        </w:rPr>
        <w:t xml:space="preserve">With cities across the country witnessing spikes in violent crime, the </w:t>
      </w:r>
      <w:r w:rsidRPr="00F8197F">
        <w:rPr>
          <w:rStyle w:val="StyleUnderline"/>
          <w:highlight w:val="cyan"/>
        </w:rPr>
        <w:t>White House</w:t>
      </w:r>
      <w:r w:rsidRPr="007E0691">
        <w:rPr>
          <w:rStyle w:val="StyleUnderline"/>
        </w:rPr>
        <w:t xml:space="preserve"> on Wednesday </w:t>
      </w:r>
      <w:r w:rsidRPr="00F8197F">
        <w:rPr>
          <w:rStyle w:val="StyleUnderline"/>
          <w:highlight w:val="cyan"/>
        </w:rPr>
        <w:t>announced a new plan to tackle gun violence</w:t>
      </w:r>
      <w:r w:rsidRPr="00837F1A">
        <w:rPr>
          <w:sz w:val="12"/>
        </w:rPr>
        <w:t xml:space="preserve">, </w:t>
      </w:r>
      <w:r w:rsidRPr="007E0691">
        <w:rPr>
          <w:rStyle w:val="StyleUnderline"/>
        </w:rPr>
        <w:t xml:space="preserve">building on President </w:t>
      </w:r>
      <w:r w:rsidRPr="00F8197F">
        <w:rPr>
          <w:rStyle w:val="StyleUnderline"/>
          <w:highlight w:val="cyan"/>
        </w:rPr>
        <w:t>Biden's vow to</w:t>
      </w:r>
      <w:r w:rsidRPr="00F8197F">
        <w:rPr>
          <w:sz w:val="12"/>
          <w:highlight w:val="cyan"/>
        </w:rPr>
        <w:t xml:space="preserve"> </w:t>
      </w:r>
      <w:r w:rsidRPr="00F8197F">
        <w:rPr>
          <w:rStyle w:val="Emphasis"/>
          <w:highlight w:val="cyan"/>
        </w:rPr>
        <w:t>make</w:t>
      </w:r>
      <w:r w:rsidRPr="007E0691">
        <w:rPr>
          <w:rStyle w:val="Emphasis"/>
        </w:rPr>
        <w:t xml:space="preserve"> it his </w:t>
      </w:r>
      <w:r w:rsidRPr="00F8197F">
        <w:rPr>
          <w:rStyle w:val="Emphasis"/>
          <w:highlight w:val="cyan"/>
        </w:rPr>
        <w:t>priority</w:t>
      </w:r>
      <w:r w:rsidRPr="00837F1A">
        <w:rPr>
          <w:sz w:val="12"/>
        </w:rPr>
        <w:t xml:space="preserve"> to curb America's gun violence epidemic. Citing the uptick in violence since the coronavirus pandemic forced millions of Americans out of work and into their homes for extended periods, Biden on Wednesday announced a five-point proposal that includes: Cracking down on gun sellers who violate federal laws, with a new zero-tolerance policy. Giving additional support to local law enforcement to help with summer crime increases. Investing in community violence intervention programs. Expanding summer employment and services, particularly for teens and young adults. Helping formerly incarcerated individuals successfully reenter their communities. Biden, who delivered remarks after a White House roundtable with local officials and his attorney general, said violent crime has spiked during the pandemic, and mentioned that violent crime typically jumps in the summer months. </w:t>
      </w:r>
      <w:r w:rsidRPr="007E0691">
        <w:rPr>
          <w:rStyle w:val="StyleUnderline"/>
        </w:rPr>
        <w:t xml:space="preserve">The </w:t>
      </w:r>
      <w:r w:rsidRPr="00F8197F">
        <w:rPr>
          <w:rStyle w:val="StyleUnderline"/>
          <w:highlight w:val="cyan"/>
        </w:rPr>
        <w:t>president</w:t>
      </w:r>
      <w:r w:rsidRPr="00837F1A">
        <w:rPr>
          <w:sz w:val="12"/>
        </w:rPr>
        <w:t xml:space="preserve"> also </w:t>
      </w:r>
      <w:r w:rsidRPr="00F8197F">
        <w:rPr>
          <w:rStyle w:val="StyleUnderline"/>
          <w:highlight w:val="cyan"/>
        </w:rPr>
        <w:t>mentioned</w:t>
      </w:r>
      <w:r w:rsidRPr="007E0691">
        <w:rPr>
          <w:rStyle w:val="StyleUnderline"/>
        </w:rPr>
        <w:t xml:space="preserve"> aspects of </w:t>
      </w:r>
      <w:r w:rsidRPr="00F8197F">
        <w:rPr>
          <w:rStyle w:val="StyleUnderline"/>
          <w:highlight w:val="cyan"/>
        </w:rPr>
        <w:t>gun control that</w:t>
      </w:r>
      <w:r w:rsidRPr="007E0691">
        <w:rPr>
          <w:rStyle w:val="StyleUnderline"/>
        </w:rPr>
        <w:t xml:space="preserve"> would </w:t>
      </w:r>
      <w:r w:rsidRPr="00F8197F">
        <w:rPr>
          <w:rStyle w:val="StyleUnderline"/>
          <w:highlight w:val="cyan"/>
        </w:rPr>
        <w:t>need</w:t>
      </w:r>
      <w:r w:rsidRPr="007E0691">
        <w:rPr>
          <w:rStyle w:val="StyleUnderline"/>
        </w:rPr>
        <w:t xml:space="preserve"> to go through </w:t>
      </w:r>
      <w:r w:rsidRPr="00F8197F">
        <w:rPr>
          <w:rStyle w:val="StyleUnderline"/>
          <w:highlight w:val="cyan"/>
        </w:rPr>
        <w:t>Congress</w:t>
      </w:r>
      <w:r w:rsidRPr="007E0691">
        <w:rPr>
          <w:rStyle w:val="StyleUnderline"/>
        </w:rPr>
        <w:t>, like universal background checks and banning high-capacity magazines</w:t>
      </w:r>
      <w:r w:rsidRPr="00837F1A">
        <w:rPr>
          <w:sz w:val="12"/>
        </w:rPr>
        <w:t xml:space="preserve">. He said his plan will "supercharge what works" while the White House continues to push Congress. He also called on Congress to confirm his ATF director. Attorney General Merrick Garland looks on as President Biden speaks about crime prevention Wednesday at the White House. Mandel Ngan/AFP via Getty Images Speaking to whom he described as "rogue" gun dealers, Biden said: "My message to you is this: 'We'll find you and we will seek your license to sell guns. We'll make sure you can't sell death and mayhem on our streets.' It's an outrage, and we'll end it." Sign Up </w:t>
      </w:r>
      <w:proofErr w:type="gramStart"/>
      <w:r w:rsidRPr="00837F1A">
        <w:rPr>
          <w:sz w:val="12"/>
        </w:rPr>
        <w:t>For</w:t>
      </w:r>
      <w:proofErr w:type="gramEnd"/>
      <w:r w:rsidRPr="00837F1A">
        <w:rPr>
          <w:sz w:val="12"/>
        </w:rPr>
        <w:t xml:space="preserve"> The NPR Politics Newsletter From the White House to your home — political news and analysis that matter, sent weekly. E-mail address What's your email? By subscribing, you agree to NPR's terms of use and privacy policy. NPR may share your name and email address with your NPR station. See Details. This site is protected by </w:t>
      </w:r>
      <w:proofErr w:type="gramStart"/>
      <w:r w:rsidRPr="00837F1A">
        <w:rPr>
          <w:sz w:val="12"/>
        </w:rPr>
        <w:t>reCAPTCHA</w:t>
      </w:r>
      <w:proofErr w:type="gramEnd"/>
      <w:r w:rsidRPr="00837F1A">
        <w:rPr>
          <w:sz w:val="12"/>
        </w:rPr>
        <w:t xml:space="preserve"> and the Google Privacy Policy and Terms of Service apply. A senior administration official told reporters Tuesday night that the Treasury Department will also inform states that they can use funds allotted by the American Rescue Plan to aid in reducing gun violence. Monies awarded via the COVID-19 relief law can be used to hire additional police officers and pay out overtime, as well as to assist in funding employment opportunities for youths and at-risk adults. States Get A Blueprint From The Justice Department For 'Red Flag' Gun-Removal Laws POLITICS States Get A Blueprint From The Justice Department For 'Red Flag' Gun-Removal Laws </w:t>
      </w:r>
      <w:r w:rsidRPr="007E0691">
        <w:rPr>
          <w:rStyle w:val="StyleUnderline"/>
        </w:rPr>
        <w:t>A key part of new White House package involves providing increased funding for local law enforcement officers to better combat crime surges</w:t>
      </w:r>
      <w:r w:rsidRPr="00837F1A">
        <w:rPr>
          <w:sz w:val="12"/>
        </w:rPr>
        <w:t xml:space="preserve">, but </w:t>
      </w:r>
      <w:r w:rsidRPr="007E0691">
        <w:rPr>
          <w:rStyle w:val="StyleUnderline"/>
        </w:rPr>
        <w:t xml:space="preserve">the </w:t>
      </w:r>
      <w:r w:rsidRPr="00F8197F">
        <w:rPr>
          <w:rStyle w:val="StyleUnderline"/>
          <w:highlight w:val="cyan"/>
        </w:rPr>
        <w:t>topic</w:t>
      </w:r>
      <w:r w:rsidRPr="00837F1A">
        <w:rPr>
          <w:sz w:val="12"/>
        </w:rPr>
        <w:t xml:space="preserve"> of policing and how officers should interact with the communities in which they work </w:t>
      </w:r>
      <w:r w:rsidRPr="00F8197F">
        <w:rPr>
          <w:rStyle w:val="StyleUnderline"/>
          <w:highlight w:val="cyan"/>
        </w:rPr>
        <w:t>has</w:t>
      </w:r>
      <w:r w:rsidRPr="00837F1A">
        <w:rPr>
          <w:sz w:val="12"/>
        </w:rPr>
        <w:t xml:space="preserve"> often </w:t>
      </w:r>
      <w:r w:rsidRPr="00F8197F">
        <w:rPr>
          <w:rStyle w:val="Emphasis"/>
          <w:highlight w:val="cyan"/>
        </w:rPr>
        <w:t>been a sticking point between</w:t>
      </w:r>
      <w:r w:rsidRPr="007E0691">
        <w:rPr>
          <w:rStyle w:val="Emphasis"/>
        </w:rPr>
        <w:t xml:space="preserve"> Democratic </w:t>
      </w:r>
      <w:r w:rsidRPr="00F8197F">
        <w:rPr>
          <w:rStyle w:val="Emphasis"/>
          <w:highlight w:val="cyan"/>
        </w:rPr>
        <w:t>moderates and progressives</w:t>
      </w:r>
      <w:r w:rsidRPr="00837F1A">
        <w:rPr>
          <w:sz w:val="12"/>
        </w:rPr>
        <w:t>.</w:t>
      </w:r>
    </w:p>
    <w:p w14:paraId="27DA4941" w14:textId="5D4C73B5" w:rsidR="001A6B74" w:rsidRDefault="001A6B74" w:rsidP="001A6B74">
      <w:pPr>
        <w:pStyle w:val="Heading4"/>
      </w:pPr>
      <w:r>
        <w:t xml:space="preserve">It ignites </w:t>
      </w:r>
      <w:proofErr w:type="gramStart"/>
      <w:r>
        <w:t>controversy</w:t>
      </w:r>
      <w:proofErr w:type="gramEnd"/>
    </w:p>
    <w:p w14:paraId="7520D095" w14:textId="5F6EC870" w:rsidR="001A6B74" w:rsidRDefault="001A6B74" w:rsidP="001A6B74">
      <w:pPr>
        <w:rPr>
          <w:rStyle w:val="Hyperlink"/>
        </w:rPr>
      </w:pPr>
      <w:proofErr w:type="spellStart"/>
      <w:r w:rsidRPr="001A6B74">
        <w:rPr>
          <w:rStyle w:val="Style13ptBold"/>
        </w:rPr>
        <w:t>Antle</w:t>
      </w:r>
      <w:proofErr w:type="spellEnd"/>
      <w:r w:rsidRPr="001A6B74">
        <w:rPr>
          <w:rStyle w:val="Style13ptBold"/>
        </w:rPr>
        <w:t xml:space="preserve"> 6-25</w:t>
      </w:r>
      <w:r>
        <w:t xml:space="preserve">-2021 (W James, “Biden's gun control push likely to produce 2022 headaches for Democrats,” Yahoo News, </w:t>
      </w:r>
      <w:hyperlink r:id="rId292" w:history="1">
        <w:r w:rsidRPr="00D67170">
          <w:rPr>
            <w:rStyle w:val="Hyperlink"/>
          </w:rPr>
          <w:t>https://news.yahoo.com/bidens-gun-control-push-likely-103000244.html)//BB</w:t>
        </w:r>
      </w:hyperlink>
    </w:p>
    <w:p w14:paraId="380C5877" w14:textId="77777777" w:rsidR="00917575" w:rsidRPr="001A6B74" w:rsidRDefault="00917575" w:rsidP="001A6B74"/>
    <w:p w14:paraId="4275D9C8" w14:textId="5CA3D56E" w:rsidR="001A6B74" w:rsidRDefault="001A6B74" w:rsidP="001A6B74">
      <w:pPr>
        <w:rPr>
          <w:sz w:val="12"/>
        </w:rPr>
      </w:pPr>
      <w:r w:rsidRPr="00F8197F">
        <w:rPr>
          <w:sz w:val="12"/>
        </w:rPr>
        <w:t xml:space="preserve">President Joe </w:t>
      </w:r>
      <w:r w:rsidRPr="00F8197F">
        <w:rPr>
          <w:rStyle w:val="StyleUnderline"/>
          <w:highlight w:val="cyan"/>
        </w:rPr>
        <w:t>Biden stepped into</w:t>
      </w:r>
      <w:r w:rsidRPr="001A6B74">
        <w:rPr>
          <w:rStyle w:val="StyleUnderline"/>
        </w:rPr>
        <w:t xml:space="preserve"> the </w:t>
      </w:r>
      <w:r w:rsidRPr="00F8197F">
        <w:rPr>
          <w:rStyle w:val="StyleUnderline"/>
          <w:highlight w:val="cyan"/>
        </w:rPr>
        <w:t>gun control debate</w:t>
      </w:r>
      <w:r w:rsidRPr="001A6B74">
        <w:rPr>
          <w:rStyle w:val="StyleUnderline"/>
        </w:rPr>
        <w:t xml:space="preserve"> once again</w:t>
      </w:r>
      <w:r w:rsidRPr="00F8197F">
        <w:rPr>
          <w:sz w:val="12"/>
        </w:rPr>
        <w:t xml:space="preserve"> this week, </w:t>
      </w:r>
      <w:r w:rsidRPr="00F8197F">
        <w:rPr>
          <w:rStyle w:val="Emphasis"/>
          <w:highlight w:val="cyan"/>
        </w:rPr>
        <w:t>igniting</w:t>
      </w:r>
      <w:r w:rsidRPr="001A6B74">
        <w:rPr>
          <w:rStyle w:val="Emphasis"/>
        </w:rPr>
        <w:t xml:space="preserve"> a </w:t>
      </w:r>
      <w:r w:rsidRPr="00F8197F">
        <w:rPr>
          <w:rStyle w:val="Emphasis"/>
          <w:highlight w:val="cyan"/>
        </w:rPr>
        <w:t>controversy</w:t>
      </w:r>
      <w:r w:rsidRPr="00F8197F">
        <w:rPr>
          <w:sz w:val="12"/>
          <w:highlight w:val="cyan"/>
        </w:rPr>
        <w:t xml:space="preserve"> </w:t>
      </w:r>
      <w:r w:rsidRPr="00F8197F">
        <w:rPr>
          <w:rStyle w:val="StyleUnderline"/>
          <w:highlight w:val="cyan"/>
        </w:rPr>
        <w:t>likely to motivate Republicans</w:t>
      </w:r>
      <w:r w:rsidRPr="00F8197F">
        <w:rPr>
          <w:sz w:val="12"/>
        </w:rPr>
        <w:t xml:space="preserve"> to turn out in next year’s midterm elections and produce meaningful legislation in a narrowly Democratic Congress. Biden’s remarks Wednesday </w:t>
      </w:r>
      <w:proofErr w:type="gramStart"/>
      <w:r w:rsidRPr="00F8197F">
        <w:rPr>
          <w:sz w:val="12"/>
        </w:rPr>
        <w:t>were</w:t>
      </w:r>
      <w:proofErr w:type="gramEnd"/>
      <w:r w:rsidRPr="00F8197F">
        <w:rPr>
          <w:sz w:val="12"/>
        </w:rPr>
        <w:t xml:space="preserve"> meant to show he was taking the spike in homicides in some major cities seriously. But </w:t>
      </w:r>
      <w:r w:rsidRPr="001A6B74">
        <w:rPr>
          <w:rStyle w:val="StyleUnderline"/>
        </w:rPr>
        <w:t xml:space="preserve">the main </w:t>
      </w:r>
      <w:r w:rsidRPr="001A6B74">
        <w:rPr>
          <w:rStyle w:val="Emphasis"/>
        </w:rPr>
        <w:t>viral moment</w:t>
      </w:r>
      <w:r w:rsidRPr="001A6B74">
        <w:rPr>
          <w:rStyle w:val="StyleUnderline"/>
        </w:rPr>
        <w:t xml:space="preserve"> out of the event is a reminder of how </w:t>
      </w:r>
      <w:r w:rsidRPr="00F8197F">
        <w:rPr>
          <w:rStyle w:val="StyleUnderline"/>
          <w:highlight w:val="cyan"/>
        </w:rPr>
        <w:t>challenging the politics of the gun issue can be</w:t>
      </w:r>
      <w:r w:rsidRPr="00F8197F">
        <w:rPr>
          <w:sz w:val="12"/>
        </w:rPr>
        <w:t xml:space="preserve">. “Those who say the blood of lib — ‘the blood of patriots,’ you know, and all the stuff about how we're going to have to move against the government,” Biden said. “Well, the tree of liberty is not watered with the blood of patriots. </w:t>
      </w:r>
      <w:proofErr w:type="gramStart"/>
      <w:r w:rsidRPr="00F8197F">
        <w:rPr>
          <w:sz w:val="12"/>
        </w:rPr>
        <w:t>What's</w:t>
      </w:r>
      <w:proofErr w:type="gramEnd"/>
      <w:r w:rsidRPr="00F8197F">
        <w:rPr>
          <w:sz w:val="12"/>
        </w:rPr>
        <w:t xml:space="preserve"> happened is that there have never been — if you wanted or if you think you need to have weapons to take on the government, you need F-15s and maybe some nuclear weapons.” </w:t>
      </w:r>
      <w:r w:rsidRPr="001A6B74">
        <w:rPr>
          <w:rStyle w:val="StyleUnderline"/>
        </w:rPr>
        <w:t xml:space="preserve">What began as an argument over the </w:t>
      </w:r>
      <w:r w:rsidRPr="001A6B74">
        <w:rPr>
          <w:rStyle w:val="Emphasis"/>
        </w:rPr>
        <w:t>proper limits</w:t>
      </w:r>
      <w:r w:rsidRPr="001A6B74">
        <w:rPr>
          <w:rStyle w:val="StyleUnderline"/>
        </w:rPr>
        <w:t xml:space="preserve"> of the Second Amendment right to bear arms became a series of tweets and Facebook posts about </w:t>
      </w:r>
      <w:r w:rsidRPr="00F8197F">
        <w:rPr>
          <w:rStyle w:val="Emphasis"/>
          <w:highlight w:val="cyan"/>
        </w:rPr>
        <w:t>Biden going nuclear</w:t>
      </w:r>
      <w:r w:rsidRPr="00F8197F">
        <w:rPr>
          <w:sz w:val="12"/>
        </w:rPr>
        <w:t>.</w:t>
      </w:r>
    </w:p>
    <w:p w14:paraId="143FD227" w14:textId="77777777" w:rsidR="00F8197F" w:rsidRPr="00F8197F" w:rsidRDefault="00F8197F" w:rsidP="00F8197F"/>
    <w:p w14:paraId="308D6092" w14:textId="4F75ECB0" w:rsidR="00520D5E" w:rsidRPr="00C438A5" w:rsidRDefault="0064278A" w:rsidP="00520D5E">
      <w:pPr>
        <w:pStyle w:val="Heading2"/>
        <w:rPr>
          <w:rFonts w:cs="Times New Roman"/>
        </w:rPr>
      </w:pPr>
      <w:r>
        <w:rPr>
          <w:rFonts w:cs="Times New Roman"/>
        </w:rPr>
        <w:t>LINK ANSWERS</w:t>
      </w:r>
    </w:p>
    <w:p w14:paraId="3ABE9DCD" w14:textId="77777777" w:rsidR="00520D5E" w:rsidRPr="00C438A5" w:rsidRDefault="00520D5E" w:rsidP="00520D5E">
      <w:pPr>
        <w:pStyle w:val="Heading3"/>
        <w:rPr>
          <w:rFonts w:cs="Times New Roman"/>
        </w:rPr>
      </w:pPr>
      <w:r w:rsidRPr="00C438A5">
        <w:rPr>
          <w:rFonts w:cs="Times New Roman"/>
        </w:rPr>
        <w:t>2AC – No link – Water=Bipartisan</w:t>
      </w:r>
    </w:p>
    <w:p w14:paraId="3DB8965E" w14:textId="77777777" w:rsidR="00520D5E" w:rsidRPr="00C438A5" w:rsidRDefault="00520D5E" w:rsidP="00520D5E">
      <w:pPr>
        <w:pStyle w:val="Heading4"/>
        <w:rPr>
          <w:rFonts w:cs="Times New Roman"/>
          <w:b w:val="0"/>
          <w:bCs/>
        </w:rPr>
      </w:pPr>
      <w:r w:rsidRPr="00C438A5">
        <w:rPr>
          <w:rFonts w:cs="Times New Roman"/>
        </w:rPr>
        <w:t xml:space="preserve">Bipartisanship over water is possible – proves Manchin </w:t>
      </w:r>
      <w:proofErr w:type="spellStart"/>
      <w:proofErr w:type="gramStart"/>
      <w:r w:rsidRPr="00C438A5">
        <w:rPr>
          <w:rFonts w:cs="Times New Roman"/>
        </w:rPr>
        <w:t>wont</w:t>
      </w:r>
      <w:proofErr w:type="spellEnd"/>
      <w:proofErr w:type="gramEnd"/>
      <w:r w:rsidRPr="00C438A5">
        <w:rPr>
          <w:rFonts w:cs="Times New Roman"/>
        </w:rPr>
        <w:t xml:space="preserve"> be swayed </w:t>
      </w:r>
    </w:p>
    <w:p w14:paraId="6D6D6644" w14:textId="77777777" w:rsidR="00520D5E" w:rsidRPr="00C438A5" w:rsidRDefault="00520D5E" w:rsidP="00520D5E">
      <w:r w:rsidRPr="00C438A5">
        <w:rPr>
          <w:rStyle w:val="Style13ptBold"/>
        </w:rPr>
        <w:t>Cochrane 21</w:t>
      </w:r>
      <w:r w:rsidRPr="00C438A5">
        <w:t xml:space="preserve"> (Emily Cochrane, "Senate Passes $35 Billion Water Bill, but Bigger Infrastructure Fights Loom", 4-29-2021, No Publication, </w:t>
      </w:r>
      <w:hyperlink r:id="rId293" w:history="1">
        <w:r w:rsidRPr="00C438A5">
          <w:rPr>
            <w:rStyle w:val="Hyperlink"/>
          </w:rPr>
          <w:t>https://www.nytimes.com/2021/04/29/us/politics/senate-water-infrastructure-bill.html</w:t>
        </w:r>
      </w:hyperlink>
      <w:r w:rsidRPr="00C438A5">
        <w:t>) JG&gt;</w:t>
      </w:r>
    </w:p>
    <w:p w14:paraId="18F941E8" w14:textId="77777777" w:rsidR="00520D5E" w:rsidRPr="00C438A5" w:rsidRDefault="00520D5E" w:rsidP="00520D5E">
      <w:pPr>
        <w:rPr>
          <w:rStyle w:val="StyleUnderline"/>
        </w:rPr>
      </w:pPr>
      <w:r w:rsidRPr="00C438A5">
        <w:t xml:space="preserve">WASHINGTON — The </w:t>
      </w:r>
      <w:r w:rsidRPr="00F83956">
        <w:rPr>
          <w:rStyle w:val="StyleUnderline"/>
          <w:highlight w:val="cyan"/>
        </w:rPr>
        <w:t>Senate</w:t>
      </w:r>
      <w:r w:rsidRPr="00C438A5">
        <w:rPr>
          <w:rStyle w:val="StyleUnderline"/>
        </w:rPr>
        <w:t xml:space="preserve"> on Thursday overwhelmingly </w:t>
      </w:r>
      <w:r w:rsidRPr="00F83956">
        <w:rPr>
          <w:rStyle w:val="StyleUnderline"/>
          <w:highlight w:val="cyan"/>
        </w:rPr>
        <w:t>approved</w:t>
      </w:r>
      <w:r w:rsidRPr="00C438A5">
        <w:rPr>
          <w:rStyle w:val="StyleUnderline"/>
        </w:rPr>
        <w:t xml:space="preserve"> a $</w:t>
      </w:r>
      <w:r w:rsidRPr="00F83956">
        <w:rPr>
          <w:rStyle w:val="StyleUnderline"/>
          <w:highlight w:val="cyan"/>
        </w:rPr>
        <w:t>35 billion</w:t>
      </w:r>
      <w:r w:rsidRPr="00C438A5">
        <w:rPr>
          <w:rStyle w:val="StyleUnderline"/>
        </w:rPr>
        <w:t xml:space="preserve"> measure </w:t>
      </w:r>
      <w:r w:rsidRPr="00F83956">
        <w:rPr>
          <w:rStyle w:val="StyleUnderline"/>
          <w:highlight w:val="cyan"/>
        </w:rPr>
        <w:t>to clean up</w:t>
      </w:r>
      <w:r w:rsidRPr="00C438A5">
        <w:rPr>
          <w:rStyle w:val="StyleUnderline"/>
        </w:rPr>
        <w:t xml:space="preserve"> the nation’s </w:t>
      </w:r>
      <w:r w:rsidRPr="00F83956">
        <w:rPr>
          <w:rStyle w:val="StyleUnderline"/>
          <w:highlight w:val="cyan"/>
        </w:rPr>
        <w:t>water systems</w:t>
      </w:r>
      <w:r w:rsidRPr="00C438A5">
        <w:rPr>
          <w:rStyle w:val="StyleUnderline"/>
        </w:rPr>
        <w:t xml:space="preserve">, </w:t>
      </w:r>
      <w:r w:rsidRPr="00F83956">
        <w:rPr>
          <w:rStyle w:val="StyleUnderline"/>
          <w:highlight w:val="cyan"/>
        </w:rPr>
        <w:t>offering</w:t>
      </w:r>
      <w:r w:rsidRPr="00C438A5">
        <w:rPr>
          <w:rStyle w:val="StyleUnderline"/>
        </w:rPr>
        <w:t xml:space="preserve"> </w:t>
      </w:r>
      <w:proofErr w:type="gramStart"/>
      <w:r w:rsidRPr="00C438A5">
        <w:rPr>
          <w:rStyle w:val="StyleUnderline"/>
        </w:rPr>
        <w:t xml:space="preserve">a brief </w:t>
      </w:r>
      <w:r w:rsidRPr="00F83956">
        <w:rPr>
          <w:rStyle w:val="StyleUnderline"/>
          <w:highlight w:val="cyan"/>
        </w:rPr>
        <w:t>moment</w:t>
      </w:r>
      <w:proofErr w:type="gramEnd"/>
      <w:r w:rsidRPr="00F83956">
        <w:rPr>
          <w:rStyle w:val="StyleUnderline"/>
          <w:highlight w:val="cyan"/>
        </w:rPr>
        <w:t xml:space="preserve"> of bipart</w:t>
      </w:r>
      <w:r w:rsidRPr="00C438A5">
        <w:rPr>
          <w:rStyle w:val="StyleUnderline"/>
        </w:rPr>
        <w:t xml:space="preserve">isan cooperation </w:t>
      </w:r>
      <w:r w:rsidRPr="00F83956">
        <w:rPr>
          <w:rStyle w:val="StyleUnderline"/>
          <w:highlight w:val="cyan"/>
        </w:rPr>
        <w:t>amid</w:t>
      </w:r>
      <w:r w:rsidRPr="00C438A5">
        <w:rPr>
          <w:rStyle w:val="StyleUnderline"/>
        </w:rPr>
        <w:t xml:space="preserve"> deep </w:t>
      </w:r>
      <w:r w:rsidRPr="00F83956">
        <w:rPr>
          <w:rStyle w:val="StyleUnderline"/>
          <w:highlight w:val="cyan"/>
        </w:rPr>
        <w:t>divisions</w:t>
      </w:r>
      <w:r w:rsidRPr="00C438A5">
        <w:t xml:space="preserve"> between the two parties </w:t>
      </w:r>
      <w:r w:rsidRPr="00F83956">
        <w:rPr>
          <w:rStyle w:val="StyleUnderline"/>
          <w:highlight w:val="cyan"/>
        </w:rPr>
        <w:t>over</w:t>
      </w:r>
      <w:r w:rsidRPr="00C438A5">
        <w:t xml:space="preserve"> President Biden’s much larger ambitions for a </w:t>
      </w:r>
      <w:r w:rsidRPr="00C438A5">
        <w:rPr>
          <w:rStyle w:val="StyleUnderline"/>
        </w:rPr>
        <w:t xml:space="preserve">multitrillion-dollar </w:t>
      </w:r>
      <w:r w:rsidRPr="00F83956">
        <w:rPr>
          <w:rStyle w:val="StyleUnderline"/>
          <w:highlight w:val="cyan"/>
        </w:rPr>
        <w:t>infrastructure</w:t>
      </w:r>
      <w:r w:rsidRPr="00C438A5">
        <w:rPr>
          <w:rStyle w:val="StyleUnderline"/>
        </w:rPr>
        <w:t xml:space="preserve"> package.</w:t>
      </w:r>
    </w:p>
    <w:p w14:paraId="2D6216DB" w14:textId="77777777" w:rsidR="00520D5E" w:rsidRPr="00C438A5" w:rsidRDefault="00520D5E" w:rsidP="00520D5E">
      <w:r w:rsidRPr="00C438A5">
        <w:rPr>
          <w:rStyle w:val="StyleUnderline"/>
        </w:rPr>
        <w:t xml:space="preserve">Republicans and Democrats alike hailed passage of the bill on an </w:t>
      </w:r>
      <w:r w:rsidRPr="00F83956">
        <w:rPr>
          <w:rStyle w:val="StyleUnderline"/>
          <w:highlight w:val="cyan"/>
        </w:rPr>
        <w:t>89-to-2</w:t>
      </w:r>
      <w:r w:rsidRPr="00C438A5">
        <w:rPr>
          <w:rStyle w:val="StyleUnderline"/>
        </w:rPr>
        <w:t xml:space="preserve"> vote</w:t>
      </w:r>
      <w:r w:rsidRPr="00C438A5">
        <w:t xml:space="preserve"> as </w:t>
      </w:r>
      <w:r w:rsidRPr="00F83956">
        <w:rPr>
          <w:rStyle w:val="StyleUnderline"/>
          <w:highlight w:val="cyan"/>
        </w:rPr>
        <w:t>evidence that bipart</w:t>
      </w:r>
      <w:r w:rsidRPr="00C438A5">
        <w:rPr>
          <w:rStyle w:val="StyleUnderline"/>
        </w:rPr>
        <w:t xml:space="preserve">isan compromise </w:t>
      </w:r>
      <w:r w:rsidRPr="00F83956">
        <w:rPr>
          <w:rStyle w:val="StyleUnderline"/>
          <w:highlight w:val="cyan"/>
        </w:rPr>
        <w:t>is possible on infrastructure</w:t>
      </w:r>
      <w:r w:rsidRPr="00C438A5">
        <w:rPr>
          <w:rStyle w:val="StyleUnderline"/>
        </w:rPr>
        <w:t xml:space="preserve"> initiatives</w:t>
      </w:r>
      <w:r w:rsidRPr="00C438A5">
        <w:t>, but lawmakers in both parties suggested that the spirit of deal-making could be fleeting.</w:t>
      </w:r>
    </w:p>
    <w:p w14:paraId="2713A487" w14:textId="77777777" w:rsidR="00520D5E" w:rsidRPr="00C438A5" w:rsidRDefault="00520D5E" w:rsidP="00520D5E">
      <w:r w:rsidRPr="00C438A5">
        <w:t xml:space="preserve">Mr. </w:t>
      </w:r>
      <w:r w:rsidRPr="00C438A5">
        <w:rPr>
          <w:rStyle w:val="StyleUnderline"/>
        </w:rPr>
        <w:t>Biden and Democratic leaders have said they want Republican support for a broad infrastructure package</w:t>
      </w:r>
      <w:r w:rsidRPr="00C438A5">
        <w:t xml:space="preserve"> that aims to improve the nation’s aging public works system and address economic and racial inequities, after pushing a nearly $1.9 trillion pandemic relief bill into law with just Democratic votes. But </w:t>
      </w:r>
      <w:r w:rsidRPr="00C438A5">
        <w:rPr>
          <w:rStyle w:val="StyleUnderline"/>
        </w:rPr>
        <w:t>Republicans have panned those proposals</w:t>
      </w:r>
      <w:r w:rsidRPr="00C438A5">
        <w:t xml:space="preserve">, which are to be financed with tax increases on high earners and corporations, and </w:t>
      </w:r>
      <w:r w:rsidRPr="00C438A5">
        <w:rPr>
          <w:rStyle w:val="StyleUnderline"/>
        </w:rPr>
        <w:t>Democrats have said they may have to move them unilaterally if no compromise can be reached</w:t>
      </w:r>
      <w:r w:rsidRPr="00C438A5">
        <w:t>.</w:t>
      </w:r>
    </w:p>
    <w:p w14:paraId="379BA822" w14:textId="77777777" w:rsidR="00520D5E" w:rsidRPr="00C438A5" w:rsidRDefault="00520D5E" w:rsidP="00520D5E">
      <w:pPr>
        <w:rPr>
          <w:rStyle w:val="StyleUnderline"/>
        </w:rPr>
      </w:pPr>
      <w:r w:rsidRPr="00C438A5">
        <w:t xml:space="preserve">“We’re </w:t>
      </w:r>
      <w:r w:rsidRPr="00F83956">
        <w:rPr>
          <w:rStyle w:val="StyleUnderline"/>
          <w:highlight w:val="cyan"/>
        </w:rPr>
        <w:t>trying to work in</w:t>
      </w:r>
      <w:r w:rsidRPr="00C438A5">
        <w:rPr>
          <w:rStyle w:val="StyleUnderline"/>
        </w:rPr>
        <w:t xml:space="preserve"> a </w:t>
      </w:r>
      <w:r w:rsidRPr="00F83956">
        <w:rPr>
          <w:rStyle w:val="StyleUnderline"/>
          <w:highlight w:val="cyan"/>
        </w:rPr>
        <w:t>bipartisan way</w:t>
      </w:r>
      <w:r w:rsidRPr="00C438A5">
        <w:rPr>
          <w:rStyle w:val="StyleUnderline"/>
        </w:rPr>
        <w:t xml:space="preserve"> whenever we can — and </w:t>
      </w:r>
      <w:r w:rsidRPr="00F83956">
        <w:rPr>
          <w:rStyle w:val="StyleUnderline"/>
          <w:highlight w:val="cyan"/>
        </w:rPr>
        <w:t>this bill is a classic example</w:t>
      </w:r>
      <w:r w:rsidRPr="00C438A5">
        <w:t xml:space="preserve">,” Senator Chuck </w:t>
      </w:r>
      <w:r w:rsidRPr="00C438A5">
        <w:rPr>
          <w:rStyle w:val="StyleUnderline"/>
        </w:rPr>
        <w:t>Schumer</w:t>
      </w:r>
      <w:r w:rsidRPr="00C438A5">
        <w:t xml:space="preserve"> of New York, the majority leader, </w:t>
      </w:r>
      <w:r w:rsidRPr="00C438A5">
        <w:rPr>
          <w:rStyle w:val="StyleUnderline"/>
        </w:rPr>
        <w:t xml:space="preserve">said of the water bill. “It </w:t>
      </w:r>
      <w:r w:rsidRPr="00F83956">
        <w:rPr>
          <w:rStyle w:val="StyleUnderline"/>
          <w:highlight w:val="cyan"/>
        </w:rPr>
        <w:t>doesn’t mean</w:t>
      </w:r>
      <w:r w:rsidRPr="00C438A5">
        <w:rPr>
          <w:rStyle w:val="StyleUnderline"/>
        </w:rPr>
        <w:t xml:space="preserve"> that </w:t>
      </w:r>
      <w:r w:rsidRPr="00F83956">
        <w:rPr>
          <w:rStyle w:val="StyleUnderline"/>
          <w:highlight w:val="cyan"/>
        </w:rPr>
        <w:t>we’ll be able to do the whole thing bipartisan</w:t>
      </w:r>
      <w:r w:rsidRPr="00C438A5">
        <w:rPr>
          <w:rStyle w:val="StyleUnderline"/>
        </w:rPr>
        <w:t>, but we’ll do as much as we can.”</w:t>
      </w:r>
    </w:p>
    <w:p w14:paraId="698DF910" w14:textId="77777777" w:rsidR="00520D5E" w:rsidRPr="00C438A5" w:rsidRDefault="00520D5E" w:rsidP="00520D5E"/>
    <w:p w14:paraId="0698DD6B" w14:textId="77777777" w:rsidR="00520D5E" w:rsidRPr="00C438A5" w:rsidRDefault="00520D5E" w:rsidP="00520D5E">
      <w:pPr>
        <w:pStyle w:val="Heading3"/>
        <w:rPr>
          <w:rFonts w:cs="Times New Roman"/>
        </w:rPr>
      </w:pPr>
      <w:r w:rsidRPr="00C438A5">
        <w:rPr>
          <w:rFonts w:cs="Times New Roman"/>
        </w:rPr>
        <w:t>2AC – No link – Invasive species</w:t>
      </w:r>
    </w:p>
    <w:p w14:paraId="3172F5FD" w14:textId="77777777" w:rsidR="00520D5E" w:rsidRPr="00C438A5" w:rsidRDefault="00520D5E" w:rsidP="00520D5E">
      <w:pPr>
        <w:pStyle w:val="Heading4"/>
        <w:rPr>
          <w:rFonts w:cs="Times New Roman"/>
        </w:rPr>
      </w:pPr>
      <w:r w:rsidRPr="00C438A5">
        <w:rPr>
          <w:rFonts w:cs="Times New Roman"/>
        </w:rPr>
        <w:t xml:space="preserve">No link – Barge travel in the great lakes and preventing Asian Carp from spreading are not mutually </w:t>
      </w:r>
      <w:proofErr w:type="gramStart"/>
      <w:r w:rsidRPr="00C438A5">
        <w:rPr>
          <w:rFonts w:cs="Times New Roman"/>
        </w:rPr>
        <w:t>exclusive</w:t>
      </w:r>
      <w:proofErr w:type="gramEnd"/>
    </w:p>
    <w:p w14:paraId="2253B385" w14:textId="77777777" w:rsidR="00520D5E" w:rsidRPr="00C438A5" w:rsidRDefault="00520D5E" w:rsidP="00520D5E">
      <w:pPr>
        <w:rPr>
          <w:rStyle w:val="Style13ptBold"/>
        </w:rPr>
      </w:pPr>
      <w:r w:rsidRPr="00C438A5">
        <w:rPr>
          <w:rStyle w:val="Style13ptBold"/>
        </w:rPr>
        <w:t>Alexander 19</w:t>
      </w:r>
      <w:r w:rsidRPr="00C438A5">
        <w:rPr>
          <w:rStyle w:val="Style13ptBold"/>
          <w:b w:val="0"/>
          <w:sz w:val="20"/>
        </w:rPr>
        <w:t xml:space="preserve"> (Dave Alexander covers business and local government for </w:t>
      </w:r>
      <w:proofErr w:type="spellStart"/>
      <w:r w:rsidRPr="00C438A5">
        <w:rPr>
          <w:rStyle w:val="Style13ptBold"/>
          <w:b w:val="0"/>
          <w:sz w:val="20"/>
        </w:rPr>
        <w:t>MLive</w:t>
      </w:r>
      <w:proofErr w:type="spellEnd"/>
      <w:r w:rsidRPr="00C438A5">
        <w:rPr>
          <w:rStyle w:val="Style13ptBold"/>
          <w:b w:val="0"/>
          <w:sz w:val="20"/>
        </w:rPr>
        <w:t xml:space="preserve"> Muskegon Chronicle.; “Asian carp issue seen as not stopping river barge concept for Muskegon Lake”;  </w:t>
      </w:r>
      <w:proofErr w:type="spellStart"/>
      <w:r w:rsidRPr="00C438A5">
        <w:rPr>
          <w:rStyle w:val="Style13ptBold"/>
          <w:b w:val="0"/>
          <w:sz w:val="20"/>
        </w:rPr>
        <w:t>MLive</w:t>
      </w:r>
      <w:proofErr w:type="spellEnd"/>
      <w:r w:rsidRPr="00C438A5">
        <w:rPr>
          <w:rStyle w:val="Style13ptBold"/>
          <w:b w:val="0"/>
          <w:sz w:val="20"/>
        </w:rPr>
        <w:t xml:space="preserve">; January 20, 2019; </w:t>
      </w:r>
      <w:hyperlink r:id="rId294" w:history="1">
        <w:r w:rsidRPr="00C438A5">
          <w:rPr>
            <w:rStyle w:val="Style13ptBold"/>
            <w:b w:val="0"/>
            <w:sz w:val="20"/>
          </w:rPr>
          <w:t>https://www.mlive.com/news/muskegon/2014/02/asian_carp_issue_seen_as_not_s.html</w:t>
        </w:r>
      </w:hyperlink>
      <w:r w:rsidRPr="00C438A5">
        <w:rPr>
          <w:rStyle w:val="Style13ptBold"/>
          <w:b w:val="0"/>
          <w:sz w:val="20"/>
        </w:rPr>
        <w:t>) Accessed 6/22/21//</w:t>
      </w:r>
      <w:proofErr w:type="spellStart"/>
      <w:r w:rsidRPr="00C438A5">
        <w:rPr>
          <w:rStyle w:val="Style13ptBold"/>
          <w:b w:val="0"/>
          <w:sz w:val="20"/>
        </w:rPr>
        <w:t>eleanor</w:t>
      </w:r>
      <w:proofErr w:type="spellEnd"/>
    </w:p>
    <w:p w14:paraId="001AA92C" w14:textId="77777777" w:rsidR="00520D5E" w:rsidRPr="00C438A5" w:rsidRDefault="00520D5E" w:rsidP="00520D5E">
      <w:r w:rsidRPr="00C438A5">
        <w:rPr>
          <w:rStyle w:val="StyleUnderline"/>
        </w:rPr>
        <w:t xml:space="preserve">The only pushback that Michigan agricultural and Port of Muskegon promoters have had concerning a river barge operation on Muskegon Lake is the Asian carp controversy. </w:t>
      </w:r>
      <w:r w:rsidRPr="00C438A5">
        <w:t xml:space="preserve">Many have asked: </w:t>
      </w:r>
      <w:proofErr w:type="gramStart"/>
      <w:r w:rsidRPr="00C438A5">
        <w:t>Doesn’t</w:t>
      </w:r>
      <w:proofErr w:type="gramEnd"/>
      <w:r w:rsidRPr="00C438A5">
        <w:t xml:space="preserve"> bringing Mississippi River barges through Chicago, into Lake Michigan and north to Muskegon increase the likelihood that the invasive species would be able to enter the Great Lakes? </w:t>
      </w:r>
      <w:r w:rsidRPr="00C438A5">
        <w:rPr>
          <w:rStyle w:val="StyleUnderline"/>
        </w:rPr>
        <w:t>The Michigan Agri-Business Association call for U.S. Coast Guard regulations to allow river barges up the Michigan coast would not change what is going on between the Mississippi River and Lake Michigan</w:t>
      </w:r>
      <w:r w:rsidRPr="00C438A5">
        <w:t>, association President Jim Byrum argues. “</w:t>
      </w:r>
      <w:r w:rsidRPr="00F83956">
        <w:rPr>
          <w:rStyle w:val="StyleUnderline"/>
          <w:highlight w:val="cyan"/>
        </w:rPr>
        <w:t>There is nothing new that we are suggesting with the Muskegon proposal</w:t>
      </w:r>
      <w:r w:rsidRPr="00C438A5">
        <w:t xml:space="preserve">,” Byrum said, </w:t>
      </w:r>
      <w:r w:rsidRPr="00F83956">
        <w:rPr>
          <w:rStyle w:val="StyleUnderline"/>
          <w:highlight w:val="cyan"/>
        </w:rPr>
        <w:t>pointing to river barges moving out of south Chicago and the Illinois River system</w:t>
      </w:r>
      <w:r w:rsidRPr="00C438A5">
        <w:rPr>
          <w:rStyle w:val="StyleUnderline"/>
        </w:rPr>
        <w:t xml:space="preserve"> on to Lake Michigan to Burns Harbor, Indiana and Milwaukee, Wis. “</w:t>
      </w:r>
      <w:r w:rsidRPr="00F83956">
        <w:rPr>
          <w:rStyle w:val="StyleUnderline"/>
          <w:highlight w:val="cyan"/>
        </w:rPr>
        <w:t>Our proposal will not change the fact that barges are going through that water way</w:t>
      </w:r>
      <w:r w:rsidRPr="00C438A5">
        <w:rPr>
          <w:rStyle w:val="StyleUnderline"/>
        </w:rPr>
        <w:t>,”</w:t>
      </w:r>
      <w:r w:rsidRPr="00C438A5">
        <w:t xml:space="preserve"> he continued. “We share the concerns on invasive species. </w:t>
      </w:r>
      <w:r w:rsidRPr="00F83956">
        <w:rPr>
          <w:rStyle w:val="StyleUnderline"/>
          <w:highlight w:val="cyan"/>
        </w:rPr>
        <w:t>We support robust protection measures such as</w:t>
      </w:r>
      <w:r w:rsidRPr="00624F6B">
        <w:rPr>
          <w:rStyle w:val="StyleUnderline"/>
        </w:rPr>
        <w:t xml:space="preserve"> the current </w:t>
      </w:r>
      <w:r w:rsidRPr="00F83956">
        <w:rPr>
          <w:rStyle w:val="StyleUnderline"/>
          <w:highlight w:val="cyan"/>
        </w:rPr>
        <w:t>electronic barriers</w:t>
      </w:r>
      <w:r w:rsidRPr="00624F6B">
        <w:rPr>
          <w:rStyle w:val="StyleUnderline"/>
        </w:rPr>
        <w:t xml:space="preserve"> between the two waterways.”</w:t>
      </w:r>
    </w:p>
    <w:p w14:paraId="19D8A4C6" w14:textId="77777777" w:rsidR="00520D5E" w:rsidRPr="00C438A5" w:rsidRDefault="00520D5E" w:rsidP="00520D5E"/>
    <w:p w14:paraId="273604B8" w14:textId="77777777" w:rsidR="00520D5E" w:rsidRPr="00C438A5" w:rsidRDefault="00520D5E" w:rsidP="00520D5E">
      <w:pPr>
        <w:pStyle w:val="Heading3"/>
        <w:rPr>
          <w:rFonts w:cs="Times New Roman"/>
        </w:rPr>
      </w:pPr>
      <w:r w:rsidRPr="00C438A5">
        <w:rPr>
          <w:rFonts w:cs="Times New Roman"/>
        </w:rPr>
        <w:t>AT: Executive Links - Executive Shields</w:t>
      </w:r>
    </w:p>
    <w:p w14:paraId="5E5FBEF2" w14:textId="77777777" w:rsidR="00520D5E" w:rsidRPr="00C438A5" w:rsidRDefault="00520D5E" w:rsidP="00520D5E">
      <w:pPr>
        <w:pStyle w:val="Heading4"/>
        <w:rPr>
          <w:rFonts w:cs="Times New Roman"/>
        </w:rPr>
      </w:pPr>
      <w:r w:rsidRPr="00C438A5">
        <w:rPr>
          <w:rFonts w:cs="Times New Roman"/>
        </w:rPr>
        <w:t>Executive action bypasses Congressional scrutiny.</w:t>
      </w:r>
    </w:p>
    <w:p w14:paraId="1A2D2D7F" w14:textId="77777777" w:rsidR="00520D5E" w:rsidRPr="00C438A5" w:rsidRDefault="00520D5E" w:rsidP="00520D5E">
      <w:r w:rsidRPr="00C438A5">
        <w:rPr>
          <w:rStyle w:val="Style13ptBold"/>
        </w:rPr>
        <w:t xml:space="preserve">Byers et al. 19 </w:t>
      </w:r>
      <w:r w:rsidRPr="00C438A5">
        <w:t xml:space="preserve">— Jason Byers is a Postdoctoral Fellow at the university of Michigan. He received his Ph.D. in Political Science from the University of Georgia and my undergraduate degree from the College of Charleston. His research focuses on American political institutions, Congress, the US Presidency, Separation of Powers, electoral behavior and representation, institutional </w:t>
      </w:r>
      <w:proofErr w:type="gramStart"/>
      <w:r w:rsidRPr="00C438A5">
        <w:t>development,  political</w:t>
      </w:r>
      <w:proofErr w:type="gramEnd"/>
      <w:r w:rsidRPr="00C438A5">
        <w:t xml:space="preserve"> behavior, and quantitative analysis. Jamie Carson is a Professor in the Department of Political Science at the University of Georgia. He received his PhD from Michigan State University in 2003, where he was a fellow in the Political Institutions and Public Choice Program now located at Duke University. He has worked at the University of Georgia since August 2004 and his research interests include American politics and methods. He regularly teaches courses on the U.S. Congress, the presidency, the politics of congressional elections, and American political development. Ryan Williamson is an Assistant Professor of Political Science in the College of Liberal Arts at Auburn University. He was an APSA Congressional Fellow in the U.S. Senate Committee on Rules and Administration. He received his Ph.D. in Political Science from the University of Georgia and his undergraduate degree from the University of Alabama at Birmingham. ("Policymaking by the Executive: Examining the Fate of Presidential Agenda Items" Taylor &amp; Francis, Congress &amp; the Presidency, Volume 47, 2020 - Issue 1, July 22, 2019. https://www-tandfonline-com.proxy.lib.umich.edu/doi/full/10.1080/07343469.2019.1631905)//JLPark</w:t>
      </w:r>
    </w:p>
    <w:p w14:paraId="523723F9" w14:textId="77777777" w:rsidR="00520D5E" w:rsidRPr="00C438A5" w:rsidRDefault="00520D5E" w:rsidP="00520D5E">
      <w:pPr>
        <w:rPr>
          <w:sz w:val="10"/>
        </w:rPr>
      </w:pPr>
      <w:r w:rsidRPr="00C438A5">
        <w:rPr>
          <w:sz w:val="10"/>
        </w:rPr>
        <w:t>We do not make the argument that a president must choose to change policy only with Congress or through unilateral means. The president is the head of the executive bureaucracy and therefore has the means to create policy changes through administrative means, a process which has been increasingly utilized since President Truman (Kagan </w:t>
      </w:r>
      <w:hyperlink r:id="rId295" w:history="1">
        <w:r w:rsidRPr="00C438A5">
          <w:rPr>
            <w:rStyle w:val="Hyperlink"/>
            <w:sz w:val="10"/>
          </w:rPr>
          <w:t>2001</w:t>
        </w:r>
      </w:hyperlink>
      <w:r w:rsidRPr="00C438A5">
        <w:rPr>
          <w:sz w:val="10"/>
        </w:rPr>
        <w:t xml:space="preserve">; </w:t>
      </w:r>
      <w:proofErr w:type="spellStart"/>
      <w:r w:rsidRPr="00C438A5">
        <w:rPr>
          <w:sz w:val="10"/>
        </w:rPr>
        <w:t>Rudalevige</w:t>
      </w:r>
      <w:proofErr w:type="spellEnd"/>
      <w:r w:rsidRPr="00C438A5">
        <w:rPr>
          <w:sz w:val="10"/>
        </w:rPr>
        <w:t> </w:t>
      </w:r>
      <w:hyperlink r:id="rId296" w:history="1">
        <w:r w:rsidRPr="00C438A5">
          <w:rPr>
            <w:rStyle w:val="Hyperlink"/>
            <w:sz w:val="10"/>
          </w:rPr>
          <w:t>2009</w:t>
        </w:r>
      </w:hyperlink>
      <w:r w:rsidRPr="00C438A5">
        <w:rPr>
          <w:sz w:val="10"/>
        </w:rPr>
        <w:t xml:space="preserve">). Both the president, and executive agencies have the power to create and change public policy. In contrast to how legislative proposals become public law, </w:t>
      </w:r>
      <w:r w:rsidRPr="00C438A5">
        <w:rPr>
          <w:rStyle w:val="StyleUnderline"/>
        </w:rPr>
        <w:t xml:space="preserve">the </w:t>
      </w:r>
      <w:r w:rsidRPr="00F83956">
        <w:rPr>
          <w:rStyle w:val="StyleUnderline"/>
          <w:highlight w:val="cyan"/>
        </w:rPr>
        <w:t>president</w:t>
      </w:r>
      <w:r w:rsidRPr="00C438A5">
        <w:rPr>
          <w:rStyle w:val="StyleUnderline"/>
        </w:rPr>
        <w:t xml:space="preserve"> and the bureaucracy are</w:t>
      </w:r>
      <w:r w:rsidRPr="00C438A5">
        <w:rPr>
          <w:sz w:val="10"/>
        </w:rPr>
        <w:t xml:space="preserve"> somewhat </w:t>
      </w:r>
      <w:r w:rsidRPr="00F83956">
        <w:rPr>
          <w:rStyle w:val="Emphasis"/>
          <w:highlight w:val="cyan"/>
        </w:rPr>
        <w:t>insulated</w:t>
      </w:r>
      <w:r w:rsidRPr="00F83956">
        <w:rPr>
          <w:rStyle w:val="StyleUnderline"/>
          <w:highlight w:val="cyan"/>
        </w:rPr>
        <w:t xml:space="preserve"> and are able to </w:t>
      </w:r>
      <w:r w:rsidRPr="00F83956">
        <w:rPr>
          <w:rStyle w:val="Emphasis"/>
          <w:highlight w:val="cyan"/>
        </w:rPr>
        <w:t>shift policy</w:t>
      </w:r>
      <w:r w:rsidRPr="00F83956">
        <w:rPr>
          <w:rStyle w:val="StyleUnderline"/>
          <w:highlight w:val="cyan"/>
        </w:rPr>
        <w:t xml:space="preserve"> </w:t>
      </w:r>
      <w:r w:rsidRPr="00F83956">
        <w:rPr>
          <w:rStyle w:val="Emphasis"/>
          <w:highlight w:val="cyan"/>
        </w:rPr>
        <w:t>without input</w:t>
      </w:r>
      <w:r w:rsidRPr="00F83956">
        <w:rPr>
          <w:rStyle w:val="StyleUnderline"/>
          <w:highlight w:val="cyan"/>
        </w:rPr>
        <w:t xml:space="preserve"> from</w:t>
      </w:r>
      <w:r w:rsidRPr="00C438A5">
        <w:rPr>
          <w:rStyle w:val="StyleUnderline"/>
        </w:rPr>
        <w:t xml:space="preserve"> the </w:t>
      </w:r>
      <w:r w:rsidRPr="00F83956">
        <w:rPr>
          <w:rStyle w:val="Emphasis"/>
          <w:highlight w:val="cyan"/>
        </w:rPr>
        <w:t>legislative</w:t>
      </w:r>
      <w:r w:rsidRPr="00C438A5">
        <w:rPr>
          <w:rStyle w:val="Emphasis"/>
        </w:rPr>
        <w:t xml:space="preserve"> branch</w:t>
      </w:r>
      <w:r w:rsidRPr="00C438A5">
        <w:rPr>
          <w:sz w:val="10"/>
        </w:rPr>
        <w:t>.</w:t>
      </w:r>
      <w:hyperlink r:id="rId297" w:anchor="EN0008" w:history="1">
        <w:r w:rsidRPr="00C438A5">
          <w:rPr>
            <w:rStyle w:val="Hyperlink"/>
            <w:sz w:val="10"/>
          </w:rPr>
          <w:t>8</w:t>
        </w:r>
      </w:hyperlink>
      <w:r w:rsidRPr="00C438A5">
        <w:rPr>
          <w:sz w:val="10"/>
        </w:rPr>
        <w:t xml:space="preserve"> In a similar vein to unilateral actions, policy shifts that are created through administrative means are vulnerable to changes from future administrations, Congress, and the courts. Similarly, presidents must account for bureaucratic drift and principal-agent issues when considering their administrative agenda. Conversely, legislative proposals that become public law have a much larger and durable effect as they are more difficult to overturn (i.e., the Affordable Care Act). Therefore, </w:t>
      </w:r>
      <w:r w:rsidRPr="00C438A5">
        <w:rPr>
          <w:rStyle w:val="StyleUnderline"/>
        </w:rPr>
        <w:t xml:space="preserve">the </w:t>
      </w:r>
      <w:r w:rsidRPr="00F83956">
        <w:rPr>
          <w:rStyle w:val="StyleUnderline"/>
          <w:highlight w:val="cyan"/>
        </w:rPr>
        <w:t xml:space="preserve">president’s </w:t>
      </w:r>
      <w:r w:rsidRPr="00F83956">
        <w:rPr>
          <w:rStyle w:val="Emphasis"/>
          <w:highlight w:val="cyan"/>
        </w:rPr>
        <w:t>administrative agenda</w:t>
      </w:r>
      <w:r w:rsidRPr="00C438A5">
        <w:rPr>
          <w:sz w:val="10"/>
        </w:rPr>
        <w:t xml:space="preserve">, although important and influential, </w:t>
      </w:r>
      <w:r w:rsidRPr="00F83956">
        <w:rPr>
          <w:rStyle w:val="StyleUnderline"/>
          <w:highlight w:val="cyan"/>
        </w:rPr>
        <w:t xml:space="preserve">will not face the same </w:t>
      </w:r>
      <w:r w:rsidRPr="00F83956">
        <w:rPr>
          <w:rStyle w:val="Emphasis"/>
          <w:highlight w:val="cyan"/>
        </w:rPr>
        <w:t>scrutiny</w:t>
      </w:r>
      <w:r w:rsidRPr="00F83956">
        <w:rPr>
          <w:rStyle w:val="StyleUnderline"/>
          <w:highlight w:val="cyan"/>
        </w:rPr>
        <w:t xml:space="preserve"> that the president’s </w:t>
      </w:r>
      <w:r w:rsidRPr="00F83956">
        <w:rPr>
          <w:rStyle w:val="Emphasis"/>
          <w:highlight w:val="cyan"/>
        </w:rPr>
        <w:t>legislative agenda</w:t>
      </w:r>
      <w:r w:rsidRPr="00F83956">
        <w:rPr>
          <w:rStyle w:val="StyleUnderline"/>
          <w:highlight w:val="cyan"/>
        </w:rPr>
        <w:t xml:space="preserve"> will face</w:t>
      </w:r>
      <w:r w:rsidRPr="00F83956">
        <w:rPr>
          <w:sz w:val="10"/>
          <w:highlight w:val="cyan"/>
        </w:rPr>
        <w:t xml:space="preserve">, </w:t>
      </w:r>
      <w:r w:rsidRPr="00F83956">
        <w:rPr>
          <w:rStyle w:val="StyleUnderline"/>
          <w:highlight w:val="cyan"/>
        </w:rPr>
        <w:t xml:space="preserve">based on the </w:t>
      </w:r>
      <w:r w:rsidRPr="00F83956">
        <w:rPr>
          <w:rStyle w:val="Emphasis"/>
          <w:highlight w:val="cyan"/>
        </w:rPr>
        <w:t>nature of the</w:t>
      </w:r>
      <w:r w:rsidRPr="00C438A5">
        <w:rPr>
          <w:rStyle w:val="Emphasis"/>
        </w:rPr>
        <w:t xml:space="preserve"> legislative </w:t>
      </w:r>
      <w:r w:rsidRPr="00F83956">
        <w:rPr>
          <w:rStyle w:val="Emphasis"/>
          <w:highlight w:val="cyan"/>
        </w:rPr>
        <w:t>process</w:t>
      </w:r>
      <w:r w:rsidRPr="00F83956">
        <w:rPr>
          <w:rStyle w:val="StyleUnderline"/>
          <w:highlight w:val="cyan"/>
        </w:rPr>
        <w:t xml:space="preserve"> and </w:t>
      </w:r>
      <w:r w:rsidRPr="00C438A5">
        <w:rPr>
          <w:rStyle w:val="StyleUnderline"/>
        </w:rPr>
        <w:t xml:space="preserve">the </w:t>
      </w:r>
      <w:r w:rsidRPr="00F83956">
        <w:rPr>
          <w:rStyle w:val="Emphasis"/>
          <w:highlight w:val="cyan"/>
        </w:rPr>
        <w:t>relationship</w:t>
      </w:r>
      <w:r w:rsidRPr="00C438A5">
        <w:rPr>
          <w:rStyle w:val="StyleUnderline"/>
        </w:rPr>
        <w:t xml:space="preserve"> between the executive and legislative branches</w:t>
      </w:r>
      <w:r w:rsidRPr="00C438A5">
        <w:rPr>
          <w:sz w:val="10"/>
        </w:rPr>
        <w:t xml:space="preserve">. We focus on the relationship that exists between the executive and legislative branches to better understand how both branches </w:t>
      </w:r>
      <w:proofErr w:type="gramStart"/>
      <w:r w:rsidRPr="00C438A5">
        <w:rPr>
          <w:sz w:val="10"/>
        </w:rPr>
        <w:t>are able to</w:t>
      </w:r>
      <w:proofErr w:type="gramEnd"/>
      <w:r w:rsidRPr="00C438A5">
        <w:rPr>
          <w:sz w:val="10"/>
        </w:rPr>
        <w:t xml:space="preserve"> navigate the legislative process, in which the president has had an increasing role over time. Ultimately, we are interested in the relationship between the executive branch and Congress, not the relationship between the president and the bureaucracy.</w:t>
      </w:r>
    </w:p>
    <w:p w14:paraId="286BE232" w14:textId="5AAF9023" w:rsidR="00520D5E" w:rsidRPr="00C438A5" w:rsidRDefault="00520D5E" w:rsidP="00520D5E">
      <w:pPr>
        <w:pStyle w:val="Heading2"/>
        <w:rPr>
          <w:rFonts w:cs="Times New Roman"/>
        </w:rPr>
      </w:pPr>
      <w:r w:rsidRPr="00C438A5">
        <w:rPr>
          <w:rFonts w:cs="Times New Roman"/>
        </w:rPr>
        <w:t>PC</w:t>
      </w:r>
      <w:r w:rsidR="0064278A">
        <w:rPr>
          <w:rFonts w:cs="Times New Roman"/>
        </w:rPr>
        <w:t xml:space="preserve"> THEORY</w:t>
      </w:r>
    </w:p>
    <w:p w14:paraId="4DD170BB" w14:textId="77777777" w:rsidR="00520D5E" w:rsidRPr="00C438A5" w:rsidRDefault="00520D5E" w:rsidP="00520D5E">
      <w:pPr>
        <w:pStyle w:val="ListParagraph"/>
      </w:pPr>
    </w:p>
    <w:p w14:paraId="76DE843B" w14:textId="30154A60" w:rsidR="00520D5E" w:rsidRDefault="00520D5E" w:rsidP="00520D5E">
      <w:pPr>
        <w:pStyle w:val="Heading3"/>
        <w:rPr>
          <w:rFonts w:cs="Times New Roman"/>
        </w:rPr>
      </w:pPr>
      <w:r>
        <w:rPr>
          <w:rFonts w:cs="Times New Roman"/>
        </w:rPr>
        <w:t>PC Fake</w:t>
      </w:r>
    </w:p>
    <w:p w14:paraId="2A827B5C" w14:textId="77777777" w:rsidR="00520D5E" w:rsidRDefault="00520D5E" w:rsidP="00520D5E">
      <w:pPr>
        <w:pStyle w:val="Heading4"/>
      </w:pPr>
      <w:r>
        <w:t xml:space="preserve">PC is </w:t>
      </w:r>
      <w:r w:rsidRPr="006702B0">
        <w:rPr>
          <w:u w:val="single"/>
        </w:rPr>
        <w:t>fake</w:t>
      </w:r>
      <w:r>
        <w:t xml:space="preserve"> in the </w:t>
      </w:r>
      <w:r w:rsidRPr="006702B0">
        <w:rPr>
          <w:u w:val="single"/>
        </w:rPr>
        <w:t>modern age</w:t>
      </w:r>
      <w:r>
        <w:t xml:space="preserve"> of </w:t>
      </w:r>
      <w:r w:rsidRPr="006702B0">
        <w:t>politics</w:t>
      </w:r>
      <w:r>
        <w:t xml:space="preserve">, but </w:t>
      </w:r>
      <w:r w:rsidRPr="006702B0">
        <w:rPr>
          <w:u w:val="single"/>
        </w:rPr>
        <w:t>less PC</w:t>
      </w:r>
      <w:r>
        <w:t xml:space="preserve"> is </w:t>
      </w:r>
      <w:r w:rsidRPr="006702B0">
        <w:rPr>
          <w:u w:val="single"/>
        </w:rPr>
        <w:t>better.</w:t>
      </w:r>
    </w:p>
    <w:p w14:paraId="6AC33F14" w14:textId="77777777" w:rsidR="00520D5E" w:rsidRPr="00CD5272" w:rsidRDefault="00520D5E" w:rsidP="00520D5E">
      <w:pPr>
        <w:pStyle w:val="ListParagraph"/>
        <w:numPr>
          <w:ilvl w:val="0"/>
          <w:numId w:val="11"/>
        </w:numPr>
        <w:rPr>
          <w:sz w:val="14"/>
          <w:szCs w:val="14"/>
        </w:rPr>
      </w:pPr>
      <w:r w:rsidRPr="00CD5272">
        <w:rPr>
          <w:sz w:val="14"/>
          <w:szCs w:val="14"/>
        </w:rPr>
        <w:t xml:space="preserve">Cites and quotes Brendan </w:t>
      </w:r>
      <w:proofErr w:type="spellStart"/>
      <w:r w:rsidRPr="00CD5272">
        <w:rPr>
          <w:sz w:val="14"/>
          <w:szCs w:val="14"/>
        </w:rPr>
        <w:t>Nyhan</w:t>
      </w:r>
      <w:proofErr w:type="spellEnd"/>
      <w:r w:rsidRPr="00CD5272">
        <w:rPr>
          <w:sz w:val="14"/>
          <w:szCs w:val="14"/>
        </w:rPr>
        <w:t xml:space="preserve"> who is a professor in the Department of Government at Dartmouth. His research focuses on misperceptions about politics and has published journals including the American Journal of Political Science and the Journal of Politics. He has been named an Andrew Carnegie Fellow by the Carnegie Corporation, a </w:t>
      </w:r>
      <w:proofErr w:type="spellStart"/>
      <w:r w:rsidRPr="00CD5272">
        <w:rPr>
          <w:sz w:val="14"/>
          <w:szCs w:val="14"/>
        </w:rPr>
        <w:t>Belfer</w:t>
      </w:r>
      <w:proofErr w:type="spellEnd"/>
      <w:r w:rsidRPr="00CD5272">
        <w:rPr>
          <w:sz w:val="14"/>
          <w:szCs w:val="14"/>
        </w:rPr>
        <w:t xml:space="preserve"> Fellow by the ADL, and was given the Emerging Scholar Award for the top scholar in the field within 10 years of their Ph.D. by the American Political Science Association’s section on Elections, Public Opinion, and Voting Behavior. He received my Ph.D. from the Department of Political Science at Duke University and previously served as a Robert Wood Johnson Scholar in Health Policy Research and Professor of Public Policy at the Ford School of Public Policy at the University of Michigan. </w:t>
      </w:r>
    </w:p>
    <w:p w14:paraId="5F57C71E" w14:textId="77777777" w:rsidR="00520D5E" w:rsidRPr="00D85CBC" w:rsidRDefault="00520D5E" w:rsidP="00520D5E">
      <w:pPr>
        <w:rPr>
          <w:rStyle w:val="Style13ptBold"/>
        </w:rPr>
      </w:pPr>
      <w:r>
        <w:rPr>
          <w:rStyle w:val="Style13ptBold"/>
        </w:rPr>
        <w:t xml:space="preserve">Stein et al. 6/25 </w:t>
      </w:r>
      <w:r w:rsidRPr="00D85CBC">
        <w:t>—</w:t>
      </w:r>
      <w:r>
        <w:t xml:space="preserve"> Sam Stein is on Politico’s main White House reporting team. He spent three-and-a-half years as politics editor at The Daily Beast and 10 years prior to that as a White House correspondent and politics editor at HuffPost. Sam has racked up accolades while producing many a scoop that made his competitors envious: His work on the effects of sequestration was recognized by the Sidney Hillman Foundation.  Alex Thompson is a White House correspondent and co-author of Transition Playbook. He is currently working on a book about the Biden administration to be published by Simon &amp; Schuster in early 2024. He previously covered the 2020 election for POLITICO and has written for The New York Times, Vice News, and Esquire. Tina </w:t>
      </w:r>
      <w:proofErr w:type="spellStart"/>
      <w:r>
        <w:t>Sfondeles</w:t>
      </w:r>
      <w:proofErr w:type="spellEnd"/>
      <w:r>
        <w:t xml:space="preserve"> is a White House reporter and co-author of the West Wing Playbook. She previously covered the White House and Democratic politics and policy as a politics correspondent for Insider. </w:t>
      </w:r>
      <w:proofErr w:type="spellStart"/>
      <w:r>
        <w:t>Sfondeles</w:t>
      </w:r>
      <w:proofErr w:type="spellEnd"/>
      <w:r>
        <w:t xml:space="preserve"> is a former chief political reporter for the Chicago Sun-Times, where she spent nearly 13 years covering politics, transportation, </w:t>
      </w:r>
      <w:proofErr w:type="gramStart"/>
      <w:r>
        <w:t>crime</w:t>
      </w:r>
      <w:proofErr w:type="gramEnd"/>
      <w:r>
        <w:t xml:space="preserve"> and sports. </w:t>
      </w:r>
      <w:r w:rsidRPr="00D85CBC">
        <w:t xml:space="preserve">("Joe Biden, the anti-Sorkin" POLITICO, </w:t>
      </w:r>
      <w:r>
        <w:t>June 25, 2021</w:t>
      </w:r>
      <w:r w:rsidRPr="00D85CBC">
        <w:t>. https://www.politico.com/newsletters/west-wing-playbook/2021/06/25/joe-biden-the-anti-sorkin-493385)//JLPark</w:t>
      </w:r>
    </w:p>
    <w:p w14:paraId="457EB678" w14:textId="77777777" w:rsidR="00520D5E" w:rsidRPr="00F21C55" w:rsidRDefault="00520D5E" w:rsidP="00520D5E">
      <w:pPr>
        <w:rPr>
          <w:sz w:val="10"/>
        </w:rPr>
      </w:pPr>
      <w:r w:rsidRPr="00F21C55">
        <w:rPr>
          <w:sz w:val="10"/>
        </w:rPr>
        <w:t xml:space="preserve">On Thursday, the president helped finalize a bipartisan agreement on an infrastructure deal. </w:t>
      </w:r>
      <w:proofErr w:type="gramStart"/>
      <w:r w:rsidRPr="00F21C55">
        <w:rPr>
          <w:sz w:val="10"/>
        </w:rPr>
        <w:t>It’s</w:t>
      </w:r>
      <w:proofErr w:type="gramEnd"/>
      <w:r w:rsidRPr="00F21C55">
        <w:rPr>
          <w:sz w:val="10"/>
        </w:rPr>
        <w:t xml:space="preserve"> difficult to call it a win on the specifics. </w:t>
      </w:r>
      <w:r w:rsidRPr="00F21C55">
        <w:rPr>
          <w:rStyle w:val="StyleUnderline"/>
        </w:rPr>
        <w:t xml:space="preserve">Biden had proposed a </w:t>
      </w:r>
      <w:r w:rsidRPr="006702B0">
        <w:rPr>
          <w:rStyle w:val="Emphasis"/>
        </w:rPr>
        <w:t>$2 trillion package</w:t>
      </w:r>
      <w:r w:rsidRPr="00F21C55">
        <w:rPr>
          <w:rStyle w:val="StyleUnderline"/>
        </w:rPr>
        <w:t xml:space="preserve"> and was </w:t>
      </w:r>
      <w:r w:rsidRPr="006702B0">
        <w:rPr>
          <w:rStyle w:val="Emphasis"/>
        </w:rPr>
        <w:t>adamant</w:t>
      </w:r>
      <w:r w:rsidRPr="00F21C55">
        <w:rPr>
          <w:rStyle w:val="StyleUnderline"/>
        </w:rPr>
        <w:t xml:space="preserve"> that </w:t>
      </w:r>
      <w:r w:rsidRPr="006702B0">
        <w:rPr>
          <w:rStyle w:val="Emphasis"/>
        </w:rPr>
        <w:t>climate</w:t>
      </w:r>
      <w:r w:rsidRPr="00F21C55">
        <w:rPr>
          <w:rStyle w:val="StyleUnderline"/>
        </w:rPr>
        <w:t xml:space="preserve"> be a </w:t>
      </w:r>
      <w:r w:rsidRPr="006702B0">
        <w:rPr>
          <w:rStyle w:val="Emphasis"/>
        </w:rPr>
        <w:t>big component</w:t>
      </w:r>
      <w:r w:rsidRPr="00F21C55">
        <w:rPr>
          <w:sz w:val="10"/>
        </w:rPr>
        <w:t xml:space="preserve"> of it. </w:t>
      </w:r>
      <w:r w:rsidRPr="00F21C55">
        <w:rPr>
          <w:rStyle w:val="StyleUnderline"/>
        </w:rPr>
        <w:t xml:space="preserve">He settled for roughly </w:t>
      </w:r>
      <w:r w:rsidRPr="006702B0">
        <w:rPr>
          <w:rStyle w:val="Emphasis"/>
        </w:rPr>
        <w:t>$570 billion</w:t>
      </w:r>
      <w:r w:rsidRPr="00F21C55">
        <w:rPr>
          <w:sz w:val="10"/>
        </w:rPr>
        <w:t xml:space="preserve"> in new spending, </w:t>
      </w:r>
      <w:r w:rsidRPr="00F21C55">
        <w:rPr>
          <w:rStyle w:val="StyleUnderline"/>
        </w:rPr>
        <w:t xml:space="preserve">moved </w:t>
      </w:r>
      <w:r w:rsidRPr="006702B0">
        <w:rPr>
          <w:rStyle w:val="Emphasis"/>
        </w:rPr>
        <w:t>substantially lower</w:t>
      </w:r>
      <w:r w:rsidRPr="00F21C55">
        <w:rPr>
          <w:rStyle w:val="StyleUnderline"/>
        </w:rPr>
        <w:t xml:space="preserve"> on climate, and left </w:t>
      </w:r>
      <w:r w:rsidRPr="006702B0">
        <w:rPr>
          <w:rStyle w:val="Emphasis"/>
        </w:rPr>
        <w:t>a lot dangling</w:t>
      </w:r>
      <w:r w:rsidRPr="00F21C55">
        <w:rPr>
          <w:sz w:val="10"/>
        </w:rPr>
        <w:t xml:space="preserve"> on the possibility he could secure more in a subsequent Democrats-only deal passed through budget reconciliation.</w:t>
      </w:r>
    </w:p>
    <w:p w14:paraId="292AFB01" w14:textId="77777777" w:rsidR="00520D5E" w:rsidRPr="00F21C55" w:rsidRDefault="00520D5E" w:rsidP="00520D5E">
      <w:pPr>
        <w:rPr>
          <w:sz w:val="10"/>
        </w:rPr>
      </w:pPr>
      <w:r w:rsidRPr="00F21C55">
        <w:rPr>
          <w:rStyle w:val="StyleUnderline"/>
        </w:rPr>
        <w:t>It was</w:t>
      </w:r>
      <w:r w:rsidRPr="00F21C55">
        <w:rPr>
          <w:sz w:val="10"/>
        </w:rPr>
        <w:t xml:space="preserve">, however, </w:t>
      </w:r>
      <w:r w:rsidRPr="00F21C55">
        <w:rPr>
          <w:rStyle w:val="StyleUnderline"/>
        </w:rPr>
        <w:t xml:space="preserve">a win on </w:t>
      </w:r>
      <w:r w:rsidRPr="006702B0">
        <w:rPr>
          <w:rStyle w:val="Emphasis"/>
        </w:rPr>
        <w:t>style points</w:t>
      </w:r>
      <w:r w:rsidRPr="00F21C55">
        <w:rPr>
          <w:sz w:val="10"/>
        </w:rPr>
        <w:t>—at least for a few fleeting hours.</w:t>
      </w:r>
    </w:p>
    <w:p w14:paraId="70EC0DEE" w14:textId="77777777" w:rsidR="00520D5E" w:rsidRPr="008F675F" w:rsidRDefault="00520D5E" w:rsidP="00520D5E">
      <w:pPr>
        <w:rPr>
          <w:sz w:val="10"/>
        </w:rPr>
      </w:pPr>
      <w:r w:rsidRPr="00F83956">
        <w:rPr>
          <w:rStyle w:val="StyleUnderline"/>
          <w:highlight w:val="cyan"/>
        </w:rPr>
        <w:t xml:space="preserve">Biden </w:t>
      </w:r>
      <w:proofErr w:type="gramStart"/>
      <w:r w:rsidRPr="00F83956">
        <w:rPr>
          <w:rStyle w:val="StyleUnderline"/>
          <w:highlight w:val="cyan"/>
        </w:rPr>
        <w:t>didn’t</w:t>
      </w:r>
      <w:proofErr w:type="gramEnd"/>
      <w:r w:rsidRPr="00F83956">
        <w:rPr>
          <w:rStyle w:val="StyleUnderline"/>
          <w:highlight w:val="cyan"/>
        </w:rPr>
        <w:t xml:space="preserve"> resort to </w:t>
      </w:r>
      <w:r w:rsidRPr="00F83956">
        <w:rPr>
          <w:rStyle w:val="Emphasis"/>
          <w:highlight w:val="cyan"/>
        </w:rPr>
        <w:t>browbeating</w:t>
      </w:r>
      <w:r w:rsidRPr="008F675F">
        <w:rPr>
          <w:sz w:val="10"/>
        </w:rPr>
        <w:t xml:space="preserve">. </w:t>
      </w:r>
      <w:r w:rsidRPr="00F21C55">
        <w:rPr>
          <w:rStyle w:val="StyleUnderline"/>
        </w:rPr>
        <w:t xml:space="preserve">He </w:t>
      </w:r>
      <w:proofErr w:type="gramStart"/>
      <w:r w:rsidRPr="00F21C55">
        <w:rPr>
          <w:rStyle w:val="StyleUnderline"/>
        </w:rPr>
        <w:t>didn’t</w:t>
      </w:r>
      <w:proofErr w:type="gramEnd"/>
      <w:r w:rsidRPr="00F21C55">
        <w:rPr>
          <w:rStyle w:val="StyleUnderline"/>
        </w:rPr>
        <w:t xml:space="preserve"> attempt some </w:t>
      </w:r>
      <w:r w:rsidRPr="006702B0">
        <w:rPr>
          <w:rStyle w:val="Emphasis"/>
        </w:rPr>
        <w:t>Sorkin-</w:t>
      </w:r>
      <w:proofErr w:type="spellStart"/>
      <w:r w:rsidRPr="006702B0">
        <w:rPr>
          <w:rStyle w:val="Emphasis"/>
        </w:rPr>
        <w:t>esque</w:t>
      </w:r>
      <w:proofErr w:type="spellEnd"/>
      <w:r w:rsidRPr="006702B0">
        <w:rPr>
          <w:rStyle w:val="Emphasis"/>
        </w:rPr>
        <w:t xml:space="preserve"> stemwinder</w:t>
      </w:r>
      <w:r w:rsidRPr="008F675F">
        <w:rPr>
          <w:sz w:val="10"/>
        </w:rPr>
        <w:t xml:space="preserve"> of a speech </w:t>
      </w:r>
      <w:r w:rsidRPr="00F83956">
        <w:rPr>
          <w:rStyle w:val="StyleUnderline"/>
          <w:highlight w:val="cyan"/>
        </w:rPr>
        <w:t xml:space="preserve">to win over </w:t>
      </w:r>
      <w:r w:rsidRPr="0056227F">
        <w:rPr>
          <w:rStyle w:val="Emphasis"/>
        </w:rPr>
        <w:t xml:space="preserve">skeptical </w:t>
      </w:r>
      <w:r w:rsidRPr="00F83956">
        <w:rPr>
          <w:rStyle w:val="Emphasis"/>
          <w:highlight w:val="cyan"/>
        </w:rPr>
        <w:t>senators</w:t>
      </w:r>
      <w:r w:rsidRPr="00F83956">
        <w:rPr>
          <w:sz w:val="10"/>
          <w:highlight w:val="cyan"/>
        </w:rPr>
        <w:t xml:space="preserve">. </w:t>
      </w:r>
      <w:r w:rsidRPr="00F83956">
        <w:rPr>
          <w:rStyle w:val="StyleUnderline"/>
          <w:highlight w:val="cyan"/>
        </w:rPr>
        <w:t xml:space="preserve">Instead, a </w:t>
      </w:r>
      <w:r w:rsidRPr="00F83956">
        <w:rPr>
          <w:rStyle w:val="Emphasis"/>
          <w:highlight w:val="cyan"/>
        </w:rPr>
        <w:t>patient</w:t>
      </w:r>
      <w:r w:rsidRPr="00F83956">
        <w:rPr>
          <w:rStyle w:val="StyleUnderline"/>
          <w:highlight w:val="cyan"/>
        </w:rPr>
        <w:t xml:space="preserve">, </w:t>
      </w:r>
      <w:r w:rsidRPr="00F83956">
        <w:rPr>
          <w:rStyle w:val="Emphasis"/>
          <w:highlight w:val="cyan"/>
        </w:rPr>
        <w:t>low-profile</w:t>
      </w:r>
      <w:r w:rsidRPr="00F83956">
        <w:rPr>
          <w:rStyle w:val="StyleUnderline"/>
          <w:highlight w:val="cyan"/>
        </w:rPr>
        <w:t xml:space="preserve"> approach</w:t>
      </w:r>
      <w:r w:rsidRPr="00F21C55">
        <w:rPr>
          <w:rStyle w:val="StyleUnderline"/>
        </w:rPr>
        <w:t xml:space="preserve"> to negotiations </w:t>
      </w:r>
      <w:r w:rsidRPr="00F83956">
        <w:rPr>
          <w:rStyle w:val="StyleUnderline"/>
          <w:highlight w:val="cyan"/>
        </w:rPr>
        <w:t>did the trick</w:t>
      </w:r>
      <w:r w:rsidRPr="008F675F">
        <w:rPr>
          <w:sz w:val="10"/>
        </w:rPr>
        <w:t>; right up until Republicans accused him of changing the terms by conditioning it all on the passage of trillions more in spending via reconciliation.</w:t>
      </w:r>
    </w:p>
    <w:p w14:paraId="2ADF68FC" w14:textId="77777777" w:rsidR="00520D5E" w:rsidRPr="008F675F" w:rsidRDefault="00520D5E" w:rsidP="00520D5E">
      <w:pPr>
        <w:rPr>
          <w:sz w:val="10"/>
          <w:szCs w:val="10"/>
        </w:rPr>
      </w:pPr>
      <w:r w:rsidRPr="008F675F">
        <w:rPr>
          <w:sz w:val="10"/>
          <w:szCs w:val="10"/>
        </w:rPr>
        <w:t>All of which is not to say that Biden found the key to unifying the parties. Days earlier, that same approach failed him.</w:t>
      </w:r>
    </w:p>
    <w:p w14:paraId="57CB5965" w14:textId="77777777" w:rsidR="00520D5E" w:rsidRPr="008F675F" w:rsidRDefault="00520D5E" w:rsidP="00520D5E">
      <w:pPr>
        <w:rPr>
          <w:sz w:val="10"/>
          <w:szCs w:val="10"/>
        </w:rPr>
      </w:pPr>
      <w:r w:rsidRPr="008F675F">
        <w:rPr>
          <w:sz w:val="10"/>
          <w:szCs w:val="10"/>
        </w:rPr>
        <w:t xml:space="preserve">The Democratic Party’s main vehicle for a sweeping overhaul of election and voting laws was undone by a Republican filibuster this week. And while the White House insists that Biden has put political elbow grease into the passage of that bill — known as S1 — the president’s critics </w:t>
      </w:r>
      <w:proofErr w:type="gramStart"/>
      <w:r w:rsidRPr="008F675F">
        <w:rPr>
          <w:sz w:val="10"/>
          <w:szCs w:val="10"/>
        </w:rPr>
        <w:t>didn’t</w:t>
      </w:r>
      <w:proofErr w:type="gramEnd"/>
      <w:r w:rsidRPr="008F675F">
        <w:rPr>
          <w:sz w:val="10"/>
          <w:szCs w:val="10"/>
        </w:rPr>
        <w:t xml:space="preserve"> see it that way. They chastised him for his soft touch, wondered how he could not have given a rip-roaring denunciation of Republicans the day of the vote, and suggested he should have held a live debate with the bill’s critics.</w:t>
      </w:r>
    </w:p>
    <w:p w14:paraId="2F316D55" w14:textId="77777777" w:rsidR="00520D5E" w:rsidRPr="008F675F" w:rsidRDefault="00520D5E" w:rsidP="00520D5E">
      <w:pPr>
        <w:rPr>
          <w:sz w:val="10"/>
          <w:szCs w:val="10"/>
        </w:rPr>
      </w:pPr>
      <w:r w:rsidRPr="008F675F">
        <w:rPr>
          <w:sz w:val="10"/>
          <w:szCs w:val="10"/>
        </w:rPr>
        <w:t xml:space="preserve">The divergent fates of election reform and infrastructure repair could be interpreted in a variety of ways. A simple one is that </w:t>
      </w:r>
      <w:proofErr w:type="gramStart"/>
      <w:r w:rsidRPr="008F675F">
        <w:rPr>
          <w:sz w:val="10"/>
          <w:szCs w:val="10"/>
        </w:rPr>
        <w:t>it’s</w:t>
      </w:r>
      <w:proofErr w:type="gramEnd"/>
      <w:r w:rsidRPr="008F675F">
        <w:rPr>
          <w:sz w:val="10"/>
          <w:szCs w:val="10"/>
        </w:rPr>
        <w:t xml:space="preserve"> just easier to get agreement on spending gobs of money on parochial interests than changing voting laws.</w:t>
      </w:r>
    </w:p>
    <w:p w14:paraId="163C101A" w14:textId="77777777" w:rsidR="00520D5E" w:rsidRPr="008F675F" w:rsidRDefault="00520D5E" w:rsidP="00520D5E">
      <w:pPr>
        <w:rPr>
          <w:sz w:val="10"/>
        </w:rPr>
      </w:pPr>
      <w:r w:rsidRPr="008F675F">
        <w:rPr>
          <w:sz w:val="10"/>
        </w:rPr>
        <w:t xml:space="preserve">But </w:t>
      </w:r>
      <w:r w:rsidRPr="008F675F">
        <w:rPr>
          <w:rStyle w:val="StyleUnderline"/>
        </w:rPr>
        <w:t>the lesson</w:t>
      </w:r>
      <w:r w:rsidRPr="008F675F">
        <w:rPr>
          <w:sz w:val="10"/>
        </w:rPr>
        <w:t xml:space="preserve">s </w:t>
      </w:r>
      <w:r w:rsidRPr="008F675F">
        <w:rPr>
          <w:rStyle w:val="StyleUnderline"/>
        </w:rPr>
        <w:t>here</w:t>
      </w:r>
      <w:r w:rsidRPr="008F675F">
        <w:rPr>
          <w:sz w:val="10"/>
        </w:rPr>
        <w:t xml:space="preserve"> also </w:t>
      </w:r>
      <w:r w:rsidRPr="008F675F">
        <w:rPr>
          <w:rStyle w:val="StyleUnderline"/>
        </w:rPr>
        <w:t xml:space="preserve">pertain to the </w:t>
      </w:r>
      <w:r w:rsidRPr="00F83956">
        <w:rPr>
          <w:rStyle w:val="Emphasis"/>
          <w:highlight w:val="cyan"/>
        </w:rPr>
        <w:t>power of</w:t>
      </w:r>
      <w:r w:rsidRPr="006702B0">
        <w:rPr>
          <w:rStyle w:val="Emphasis"/>
        </w:rPr>
        <w:t xml:space="preserve"> the </w:t>
      </w:r>
      <w:r w:rsidRPr="00F83956">
        <w:rPr>
          <w:rStyle w:val="Emphasis"/>
          <w:highlight w:val="cyan"/>
        </w:rPr>
        <w:t>presidency</w:t>
      </w:r>
      <w:r w:rsidRPr="008F675F">
        <w:rPr>
          <w:sz w:val="10"/>
        </w:rPr>
        <w:t>; </w:t>
      </w:r>
      <w:r w:rsidRPr="008F675F">
        <w:rPr>
          <w:rStyle w:val="StyleUnderline"/>
        </w:rPr>
        <w:t>or</w:t>
      </w:r>
      <w:r w:rsidRPr="008F675F">
        <w:rPr>
          <w:sz w:val="10"/>
        </w:rPr>
        <w:t xml:space="preserve">, </w:t>
      </w:r>
      <w:r w:rsidRPr="008F675F">
        <w:rPr>
          <w:rStyle w:val="StyleUnderline"/>
        </w:rPr>
        <w:t>rather</w:t>
      </w:r>
      <w:r w:rsidRPr="008F675F">
        <w:rPr>
          <w:sz w:val="10"/>
        </w:rPr>
        <w:t xml:space="preserve">, </w:t>
      </w:r>
      <w:r w:rsidRPr="008F675F">
        <w:rPr>
          <w:rStyle w:val="StyleUnderline"/>
        </w:rPr>
        <w:t xml:space="preserve">the </w:t>
      </w:r>
      <w:r w:rsidRPr="006702B0">
        <w:rPr>
          <w:rStyle w:val="Emphasis"/>
        </w:rPr>
        <w:t>limits of that power</w:t>
      </w:r>
      <w:r w:rsidRPr="008F675F">
        <w:rPr>
          <w:sz w:val="10"/>
        </w:rPr>
        <w:t xml:space="preserve">. </w:t>
      </w:r>
      <w:r w:rsidRPr="008F675F">
        <w:rPr>
          <w:rStyle w:val="StyleUnderline"/>
        </w:rPr>
        <w:t xml:space="preserve">The </w:t>
      </w:r>
      <w:r w:rsidRPr="0056227F">
        <w:rPr>
          <w:rStyle w:val="StyleUnderline"/>
        </w:rPr>
        <w:t>president</w:t>
      </w:r>
      <w:r w:rsidRPr="008F675F">
        <w:rPr>
          <w:rStyle w:val="StyleUnderline"/>
        </w:rPr>
        <w:t xml:space="preserve"> who derives his </w:t>
      </w:r>
      <w:r w:rsidRPr="00F83956">
        <w:rPr>
          <w:rStyle w:val="StyleUnderline"/>
          <w:highlight w:val="cyan"/>
        </w:rPr>
        <w:t xml:space="preserve">influence from </w:t>
      </w:r>
      <w:r w:rsidRPr="0056227F">
        <w:rPr>
          <w:rStyle w:val="Emphasis"/>
        </w:rPr>
        <w:t>browbeating</w:t>
      </w:r>
      <w:r w:rsidRPr="008F675F">
        <w:rPr>
          <w:rStyle w:val="StyleUnderline"/>
        </w:rPr>
        <w:t xml:space="preserve">, </w:t>
      </w:r>
      <w:r w:rsidRPr="00F83956">
        <w:rPr>
          <w:rStyle w:val="Emphasis"/>
          <w:highlight w:val="cyan"/>
        </w:rPr>
        <w:t>arm-twisting</w:t>
      </w:r>
      <w:r w:rsidRPr="008F675F">
        <w:rPr>
          <w:rStyle w:val="StyleUnderline"/>
        </w:rPr>
        <w:t xml:space="preserve"> and </w:t>
      </w:r>
      <w:r w:rsidRPr="006702B0">
        <w:rPr>
          <w:rStyle w:val="Emphasis"/>
        </w:rPr>
        <w:t>delivering Sorkin-like drama</w:t>
      </w:r>
      <w:r w:rsidRPr="008F675F">
        <w:rPr>
          <w:rStyle w:val="StyleUnderline"/>
        </w:rPr>
        <w:t xml:space="preserve"> </w:t>
      </w:r>
      <w:r w:rsidRPr="00F83956">
        <w:rPr>
          <w:rStyle w:val="StyleUnderline"/>
          <w:highlight w:val="cyan"/>
        </w:rPr>
        <w:t xml:space="preserve">is a </w:t>
      </w:r>
      <w:r w:rsidRPr="00F83956">
        <w:rPr>
          <w:rStyle w:val="Emphasis"/>
          <w:highlight w:val="cyan"/>
        </w:rPr>
        <w:t>myth</w:t>
      </w:r>
      <w:r w:rsidRPr="008F675F">
        <w:rPr>
          <w:sz w:val="10"/>
        </w:rPr>
        <w:t xml:space="preserve">. </w:t>
      </w:r>
      <w:r w:rsidRPr="008F675F">
        <w:rPr>
          <w:rStyle w:val="StyleUnderline"/>
        </w:rPr>
        <w:t>It exists only in activists’</w:t>
      </w:r>
      <w:r w:rsidRPr="008F675F">
        <w:rPr>
          <w:sz w:val="10"/>
        </w:rPr>
        <w:t xml:space="preserve"> (and screenwriters) </w:t>
      </w:r>
      <w:r w:rsidRPr="006702B0">
        <w:rPr>
          <w:rStyle w:val="Emphasis"/>
        </w:rPr>
        <w:t>fantasies</w:t>
      </w:r>
      <w:r w:rsidRPr="008F675F">
        <w:rPr>
          <w:rStyle w:val="StyleUnderline"/>
        </w:rPr>
        <w:t>, sporadically reemerging as frustrations with the political system</w:t>
      </w:r>
      <w:r w:rsidRPr="008F675F">
        <w:rPr>
          <w:sz w:val="10"/>
        </w:rPr>
        <w:t>’s rigidities mount.</w:t>
      </w:r>
    </w:p>
    <w:p w14:paraId="19426E18" w14:textId="77777777" w:rsidR="00520D5E" w:rsidRPr="008F675F" w:rsidRDefault="00520D5E" w:rsidP="00520D5E">
      <w:pPr>
        <w:rPr>
          <w:sz w:val="14"/>
        </w:rPr>
      </w:pPr>
      <w:r w:rsidRPr="008F675F">
        <w:rPr>
          <w:rStyle w:val="StyleUnderline"/>
        </w:rPr>
        <w:t>The desire for it became</w:t>
      </w:r>
      <w:r w:rsidRPr="008F675F">
        <w:rPr>
          <w:sz w:val="14"/>
        </w:rPr>
        <w:t xml:space="preserve"> so </w:t>
      </w:r>
      <w:r w:rsidRPr="00F83956">
        <w:rPr>
          <w:rStyle w:val="StyleUnderline"/>
          <w:highlight w:val="cyan"/>
        </w:rPr>
        <w:t>predominant during</w:t>
      </w:r>
      <w:r w:rsidRPr="008F675F">
        <w:rPr>
          <w:sz w:val="14"/>
        </w:rPr>
        <w:t xml:space="preserve"> the </w:t>
      </w:r>
      <w:r w:rsidRPr="00F83956">
        <w:rPr>
          <w:rStyle w:val="Emphasis"/>
          <w:highlight w:val="cyan"/>
        </w:rPr>
        <w:t>Obama</w:t>
      </w:r>
      <w:r w:rsidRPr="008F675F">
        <w:rPr>
          <w:sz w:val="14"/>
        </w:rPr>
        <w:t xml:space="preserve"> era </w:t>
      </w:r>
      <w:r w:rsidRPr="008F675F">
        <w:rPr>
          <w:rStyle w:val="StyleUnderline"/>
        </w:rPr>
        <w:t xml:space="preserve">that the term </w:t>
      </w:r>
      <w:r w:rsidRPr="006702B0">
        <w:rPr>
          <w:rStyle w:val="Emphasis"/>
        </w:rPr>
        <w:t xml:space="preserve">Green </w:t>
      </w:r>
      <w:proofErr w:type="spellStart"/>
      <w:r w:rsidRPr="006702B0">
        <w:rPr>
          <w:rStyle w:val="Emphasis"/>
        </w:rPr>
        <w:t>Lanternism</w:t>
      </w:r>
      <w:proofErr w:type="spellEnd"/>
      <w:r w:rsidRPr="008F675F">
        <w:rPr>
          <w:rStyle w:val="StyleUnderline"/>
        </w:rPr>
        <w:t xml:space="preserve"> was coined</w:t>
      </w:r>
      <w:r w:rsidRPr="008F675F">
        <w:rPr>
          <w:sz w:val="14"/>
        </w:rPr>
        <w:t xml:space="preserve"> to describe it. </w:t>
      </w:r>
      <w:r w:rsidRPr="008F675F">
        <w:rPr>
          <w:rStyle w:val="StyleUnderline"/>
        </w:rPr>
        <w:t xml:space="preserve">The </w:t>
      </w:r>
      <w:r w:rsidRPr="00F83956">
        <w:rPr>
          <w:rStyle w:val="StyleUnderline"/>
          <w:highlight w:val="cyan"/>
        </w:rPr>
        <w:t>academic who came up with</w:t>
      </w:r>
      <w:r w:rsidRPr="008F675F">
        <w:rPr>
          <w:rStyle w:val="StyleUnderline"/>
        </w:rPr>
        <w:t xml:space="preserve"> the </w:t>
      </w:r>
      <w:r w:rsidRPr="00F83956">
        <w:rPr>
          <w:rStyle w:val="StyleUnderline"/>
          <w:highlight w:val="cyan"/>
        </w:rPr>
        <w:t>name</w:t>
      </w:r>
      <w:r w:rsidRPr="008F675F">
        <w:rPr>
          <w:sz w:val="14"/>
        </w:rPr>
        <w:t xml:space="preserve"> — </w:t>
      </w:r>
      <w:r w:rsidRPr="006702B0">
        <w:rPr>
          <w:rStyle w:val="Emphasis"/>
        </w:rPr>
        <w:t xml:space="preserve">Brendan </w:t>
      </w:r>
      <w:proofErr w:type="spellStart"/>
      <w:r w:rsidRPr="006702B0">
        <w:rPr>
          <w:rStyle w:val="Emphasis"/>
        </w:rPr>
        <w:t>Nyhan</w:t>
      </w:r>
      <w:proofErr w:type="spellEnd"/>
      <w:r w:rsidRPr="008F675F">
        <w:rPr>
          <w:sz w:val="14"/>
        </w:rPr>
        <w:t xml:space="preserve">, a </w:t>
      </w:r>
      <w:proofErr w:type="spellStart"/>
      <w:r w:rsidRPr="008F675F">
        <w:rPr>
          <w:sz w:val="14"/>
        </w:rPr>
        <w:t>poli</w:t>
      </w:r>
      <w:proofErr w:type="spellEnd"/>
      <w:r w:rsidRPr="008F675F">
        <w:rPr>
          <w:sz w:val="14"/>
        </w:rPr>
        <w:t xml:space="preserve"> sci professor at the country’s crown jewel of academia, and one of its finest </w:t>
      </w:r>
      <w:proofErr w:type="gramStart"/>
      <w:r w:rsidRPr="008F675F">
        <w:rPr>
          <w:sz w:val="14"/>
        </w:rPr>
        <w:t>small town</w:t>
      </w:r>
      <w:proofErr w:type="gramEnd"/>
      <w:r w:rsidRPr="008F675F">
        <w:rPr>
          <w:sz w:val="14"/>
        </w:rPr>
        <w:t xml:space="preserve"> treasures, Dartmouth — </w:t>
      </w:r>
      <w:r w:rsidRPr="00F83956">
        <w:rPr>
          <w:rStyle w:val="StyleUnderline"/>
          <w:highlight w:val="cyan"/>
        </w:rPr>
        <w:t>said</w:t>
      </w:r>
      <w:r w:rsidRPr="008F675F">
        <w:rPr>
          <w:rStyle w:val="StyleUnderline"/>
        </w:rPr>
        <w:t xml:space="preserve"> we are </w:t>
      </w:r>
      <w:r w:rsidRPr="00F83956">
        <w:rPr>
          <w:rStyle w:val="StyleUnderline"/>
          <w:highlight w:val="cyan"/>
        </w:rPr>
        <w:t xml:space="preserve">entering a </w:t>
      </w:r>
      <w:r w:rsidRPr="00F83956">
        <w:rPr>
          <w:rStyle w:val="Emphasis"/>
          <w:highlight w:val="cyan"/>
        </w:rPr>
        <w:t>redux</w:t>
      </w:r>
      <w:r w:rsidRPr="008F675F">
        <w:rPr>
          <w:sz w:val="14"/>
        </w:rPr>
        <w:t>.</w:t>
      </w:r>
    </w:p>
    <w:p w14:paraId="24864E7C" w14:textId="77777777" w:rsidR="00520D5E" w:rsidRPr="008F675F" w:rsidRDefault="00520D5E" w:rsidP="00520D5E">
      <w:pPr>
        <w:rPr>
          <w:sz w:val="10"/>
        </w:rPr>
      </w:pPr>
      <w:r w:rsidRPr="008F675F">
        <w:rPr>
          <w:rStyle w:val="StyleUnderline"/>
        </w:rPr>
        <w:t xml:space="preserve">“There are a lot of </w:t>
      </w:r>
      <w:r w:rsidRPr="00F83956">
        <w:rPr>
          <w:rStyle w:val="StyleUnderline"/>
          <w:highlight w:val="cyan"/>
        </w:rPr>
        <w:t>liberals</w:t>
      </w:r>
      <w:r w:rsidRPr="008F675F">
        <w:rPr>
          <w:rStyle w:val="StyleUnderline"/>
        </w:rPr>
        <w:t xml:space="preserve"> who </w:t>
      </w:r>
      <w:r w:rsidRPr="00F83956">
        <w:rPr>
          <w:rStyle w:val="StyleUnderline"/>
          <w:highlight w:val="cyan"/>
        </w:rPr>
        <w:t xml:space="preserve">want things that are </w:t>
      </w:r>
      <w:r w:rsidRPr="00F83956">
        <w:rPr>
          <w:rStyle w:val="Emphasis"/>
          <w:highlight w:val="cyan"/>
        </w:rPr>
        <w:t>impossible</w:t>
      </w:r>
      <w:r w:rsidRPr="008F675F">
        <w:rPr>
          <w:sz w:val="10"/>
        </w:rPr>
        <w:t xml:space="preserve"> given the state of institutions we have in this country,” said </w:t>
      </w:r>
      <w:proofErr w:type="spellStart"/>
      <w:r w:rsidRPr="008F675F">
        <w:rPr>
          <w:sz w:val="10"/>
        </w:rPr>
        <w:t>Nyhan</w:t>
      </w:r>
      <w:proofErr w:type="spellEnd"/>
      <w:r w:rsidRPr="008F675F">
        <w:rPr>
          <w:sz w:val="10"/>
        </w:rPr>
        <w:t xml:space="preserve">. </w:t>
      </w:r>
      <w:r w:rsidRPr="008F675F">
        <w:rPr>
          <w:rStyle w:val="StyleUnderline"/>
        </w:rPr>
        <w:t>“</w:t>
      </w:r>
      <w:r w:rsidRPr="00F83956">
        <w:rPr>
          <w:rStyle w:val="StyleUnderline"/>
          <w:highlight w:val="cyan"/>
        </w:rPr>
        <w:t>Activists</w:t>
      </w:r>
      <w:r w:rsidRPr="008F675F">
        <w:rPr>
          <w:rStyle w:val="StyleUnderline"/>
        </w:rPr>
        <w:t xml:space="preserve"> still </w:t>
      </w:r>
      <w:r w:rsidRPr="00F83956">
        <w:rPr>
          <w:rStyle w:val="StyleUnderline"/>
          <w:highlight w:val="cyan"/>
        </w:rPr>
        <w:t>have</w:t>
      </w:r>
      <w:r w:rsidRPr="008F675F">
        <w:rPr>
          <w:rStyle w:val="StyleUnderline"/>
        </w:rPr>
        <w:t xml:space="preserve"> this </w:t>
      </w:r>
      <w:r w:rsidRPr="00F83956">
        <w:rPr>
          <w:rStyle w:val="StyleUnderline"/>
          <w:highlight w:val="cyan"/>
        </w:rPr>
        <w:t>notion that</w:t>
      </w:r>
      <w:r w:rsidRPr="008F675F">
        <w:rPr>
          <w:sz w:val="10"/>
        </w:rPr>
        <w:t xml:space="preserve"> Joe </w:t>
      </w:r>
      <w:r w:rsidRPr="00F83956">
        <w:rPr>
          <w:rStyle w:val="StyleUnderline"/>
          <w:highlight w:val="cyan"/>
        </w:rPr>
        <w:t xml:space="preserve">Biden can </w:t>
      </w:r>
      <w:r w:rsidRPr="00F83956">
        <w:rPr>
          <w:rStyle w:val="Emphasis"/>
          <w:highlight w:val="cyan"/>
        </w:rPr>
        <w:t>force</w:t>
      </w:r>
      <w:r w:rsidRPr="008F675F">
        <w:rPr>
          <w:sz w:val="10"/>
        </w:rPr>
        <w:t xml:space="preserve"> Joe </w:t>
      </w:r>
      <w:r w:rsidRPr="00F83956">
        <w:rPr>
          <w:rStyle w:val="Emphasis"/>
          <w:highlight w:val="cyan"/>
        </w:rPr>
        <w:t>Manchin</w:t>
      </w:r>
      <w:r w:rsidRPr="008F675F">
        <w:rPr>
          <w:rStyle w:val="StyleUnderline"/>
        </w:rPr>
        <w:t> to do what he wants</w:t>
      </w:r>
      <w:r w:rsidRPr="008F675F">
        <w:rPr>
          <w:sz w:val="10"/>
        </w:rPr>
        <w:t xml:space="preserve"> either </w:t>
      </w:r>
      <w:r w:rsidRPr="008F675F">
        <w:rPr>
          <w:rStyle w:val="StyleUnderline"/>
        </w:rPr>
        <w:t xml:space="preserve">through </w:t>
      </w:r>
      <w:r w:rsidRPr="006702B0">
        <w:rPr>
          <w:rStyle w:val="Emphasis"/>
        </w:rPr>
        <w:t>persuasion</w:t>
      </w:r>
      <w:r w:rsidRPr="008F675F">
        <w:rPr>
          <w:rStyle w:val="StyleUnderline"/>
        </w:rPr>
        <w:t xml:space="preserve"> or</w:t>
      </w:r>
      <w:r w:rsidRPr="008F675F">
        <w:rPr>
          <w:sz w:val="10"/>
        </w:rPr>
        <w:t xml:space="preserve"> inflicting </w:t>
      </w:r>
      <w:r w:rsidRPr="006702B0">
        <w:rPr>
          <w:rStyle w:val="Emphasis"/>
        </w:rPr>
        <w:t>political pain</w:t>
      </w:r>
      <w:r w:rsidRPr="008F675F">
        <w:rPr>
          <w:sz w:val="10"/>
        </w:rPr>
        <w:t xml:space="preserve">. But that never made sense to me. </w:t>
      </w:r>
      <w:r w:rsidRPr="00F83956">
        <w:rPr>
          <w:rStyle w:val="Emphasis"/>
          <w:highlight w:val="cyan"/>
        </w:rPr>
        <w:t>Attacking</w:t>
      </w:r>
      <w:r w:rsidRPr="008F675F">
        <w:rPr>
          <w:sz w:val="10"/>
        </w:rPr>
        <w:t xml:space="preserve"> Joe </w:t>
      </w:r>
      <w:r w:rsidRPr="00F83956">
        <w:rPr>
          <w:rStyle w:val="StyleUnderline"/>
          <w:highlight w:val="cyan"/>
        </w:rPr>
        <w:t xml:space="preserve">Manchin </w:t>
      </w:r>
      <w:proofErr w:type="gramStart"/>
      <w:r w:rsidRPr="00F83956">
        <w:rPr>
          <w:rStyle w:val="StyleUnderline"/>
          <w:highlight w:val="cyan"/>
        </w:rPr>
        <w:t>doesn’t</w:t>
      </w:r>
      <w:proofErr w:type="gramEnd"/>
      <w:r w:rsidRPr="00F83956">
        <w:rPr>
          <w:rStyle w:val="StyleUnderline"/>
          <w:highlight w:val="cyan"/>
        </w:rPr>
        <w:t xml:space="preserve"> </w:t>
      </w:r>
      <w:r w:rsidRPr="00F83956">
        <w:rPr>
          <w:rStyle w:val="Emphasis"/>
          <w:highlight w:val="cyan"/>
        </w:rPr>
        <w:t>hurt</w:t>
      </w:r>
      <w:r w:rsidRPr="00F83956">
        <w:rPr>
          <w:rStyle w:val="StyleUnderline"/>
          <w:highlight w:val="cyan"/>
        </w:rPr>
        <w:t xml:space="preserve"> him</w:t>
      </w:r>
      <w:r w:rsidRPr="008F675F">
        <w:rPr>
          <w:sz w:val="10"/>
        </w:rPr>
        <w:t xml:space="preserve"> in West Virginia. </w:t>
      </w:r>
      <w:r w:rsidRPr="00F83956">
        <w:rPr>
          <w:rStyle w:val="StyleUnderline"/>
          <w:highlight w:val="cyan"/>
        </w:rPr>
        <w:t xml:space="preserve">It </w:t>
      </w:r>
      <w:r w:rsidRPr="00F83956">
        <w:rPr>
          <w:rStyle w:val="Emphasis"/>
          <w:highlight w:val="cyan"/>
        </w:rPr>
        <w:t>helps</w:t>
      </w:r>
      <w:r w:rsidRPr="00F83956">
        <w:rPr>
          <w:rStyle w:val="StyleUnderline"/>
          <w:highlight w:val="cyan"/>
        </w:rPr>
        <w:t xml:space="preserve"> him</w:t>
      </w:r>
      <w:r w:rsidRPr="008F675F">
        <w:rPr>
          <w:sz w:val="10"/>
        </w:rPr>
        <w:t>.”</w:t>
      </w:r>
    </w:p>
    <w:p w14:paraId="4F7DB4A0" w14:textId="77777777" w:rsidR="00520D5E" w:rsidRPr="008F675F" w:rsidRDefault="00520D5E" w:rsidP="00520D5E">
      <w:pPr>
        <w:rPr>
          <w:sz w:val="10"/>
        </w:rPr>
      </w:pPr>
      <w:proofErr w:type="spellStart"/>
      <w:r w:rsidRPr="008F675F">
        <w:rPr>
          <w:sz w:val="10"/>
        </w:rPr>
        <w:t>Nyhan</w:t>
      </w:r>
      <w:proofErr w:type="spellEnd"/>
      <w:r w:rsidRPr="008F675F">
        <w:rPr>
          <w:sz w:val="10"/>
        </w:rPr>
        <w:t xml:space="preserve"> said the current bout of </w:t>
      </w:r>
      <w:r w:rsidRPr="00F83956">
        <w:rPr>
          <w:rStyle w:val="StyleUnderline"/>
          <w:highlight w:val="cyan"/>
        </w:rPr>
        <w:t xml:space="preserve">Green </w:t>
      </w:r>
      <w:proofErr w:type="spellStart"/>
      <w:r w:rsidRPr="00F83956">
        <w:rPr>
          <w:rStyle w:val="StyleUnderline"/>
          <w:highlight w:val="cyan"/>
        </w:rPr>
        <w:t>Lanternism</w:t>
      </w:r>
      <w:proofErr w:type="spellEnd"/>
      <w:r w:rsidRPr="008F675F">
        <w:rPr>
          <w:rStyle w:val="StyleUnderline"/>
        </w:rPr>
        <w:t xml:space="preserve"> is </w:t>
      </w:r>
      <w:r w:rsidRPr="00F83956">
        <w:rPr>
          <w:rStyle w:val="StyleUnderline"/>
          <w:highlight w:val="cyan"/>
        </w:rPr>
        <w:t>not</w:t>
      </w:r>
      <w:r w:rsidRPr="008F675F">
        <w:rPr>
          <w:sz w:val="10"/>
        </w:rPr>
        <w:t xml:space="preserve"> quite </w:t>
      </w:r>
      <w:r w:rsidRPr="008F675F">
        <w:rPr>
          <w:rStyle w:val="StyleUnderline"/>
        </w:rPr>
        <w:t xml:space="preserve">the </w:t>
      </w:r>
      <w:r w:rsidRPr="00F83956">
        <w:rPr>
          <w:rStyle w:val="StyleUnderline"/>
          <w:highlight w:val="cyan"/>
        </w:rPr>
        <w:t>same as</w:t>
      </w:r>
      <w:r w:rsidRPr="008F675F">
        <w:rPr>
          <w:sz w:val="10"/>
        </w:rPr>
        <w:t xml:space="preserve">, say, </w:t>
      </w:r>
      <w:r w:rsidRPr="00F83956">
        <w:rPr>
          <w:rStyle w:val="Emphasis"/>
          <w:highlight w:val="cyan"/>
        </w:rPr>
        <w:t>eight years ago</w:t>
      </w:r>
      <w:r w:rsidRPr="008F675F">
        <w:rPr>
          <w:sz w:val="10"/>
        </w:rPr>
        <w:t xml:space="preserve">; that more </w:t>
      </w:r>
      <w:r w:rsidRPr="008F675F">
        <w:rPr>
          <w:rStyle w:val="StyleUnderline"/>
        </w:rPr>
        <w:t>progressives understand that</w:t>
      </w:r>
      <w:r w:rsidRPr="008F675F">
        <w:rPr>
          <w:sz w:val="10"/>
        </w:rPr>
        <w:t xml:space="preserve"> the </w:t>
      </w:r>
      <w:r w:rsidRPr="00F83956">
        <w:rPr>
          <w:rStyle w:val="StyleUnderline"/>
          <w:highlight w:val="cyan"/>
        </w:rPr>
        <w:t>structures</w:t>
      </w:r>
      <w:r w:rsidRPr="008F675F">
        <w:rPr>
          <w:rStyle w:val="StyleUnderline"/>
        </w:rPr>
        <w:t xml:space="preserve"> of government</w:t>
      </w:r>
      <w:r w:rsidRPr="008F675F">
        <w:rPr>
          <w:sz w:val="10"/>
        </w:rPr>
        <w:t xml:space="preserve"> (</w:t>
      </w:r>
      <w:r w:rsidRPr="008F675F">
        <w:rPr>
          <w:rStyle w:val="StyleUnderline"/>
        </w:rPr>
        <w:t xml:space="preserve">the </w:t>
      </w:r>
      <w:r w:rsidRPr="006702B0">
        <w:rPr>
          <w:rStyle w:val="Emphasis"/>
        </w:rPr>
        <w:t>filibuster</w:t>
      </w:r>
      <w:r w:rsidRPr="008F675F">
        <w:rPr>
          <w:rStyle w:val="StyleUnderline"/>
        </w:rPr>
        <w:t xml:space="preserve">, </w:t>
      </w:r>
      <w:r w:rsidRPr="006702B0">
        <w:rPr>
          <w:rStyle w:val="Emphasis"/>
        </w:rPr>
        <w:t>gerrymandered districts</w:t>
      </w:r>
      <w:r w:rsidRPr="008F675F">
        <w:rPr>
          <w:rStyle w:val="StyleUnderline"/>
        </w:rPr>
        <w:t>, and so on</w:t>
      </w:r>
      <w:r w:rsidRPr="008F675F">
        <w:rPr>
          <w:sz w:val="10"/>
        </w:rPr>
        <w:t xml:space="preserve">) </w:t>
      </w:r>
      <w:r w:rsidRPr="008F675F">
        <w:rPr>
          <w:rStyle w:val="StyleUnderline"/>
        </w:rPr>
        <w:t xml:space="preserve">are what </w:t>
      </w:r>
      <w:r w:rsidRPr="00F83956">
        <w:rPr>
          <w:rStyle w:val="StyleUnderline"/>
          <w:highlight w:val="cyan"/>
        </w:rPr>
        <w:t>impedes</w:t>
      </w:r>
      <w:r w:rsidRPr="008F675F">
        <w:rPr>
          <w:sz w:val="10"/>
        </w:rPr>
        <w:t xml:space="preserve"> liberal </w:t>
      </w:r>
      <w:r w:rsidRPr="00F83956">
        <w:rPr>
          <w:rStyle w:val="StyleUnderline"/>
          <w:highlight w:val="cyan"/>
        </w:rPr>
        <w:t>progress</w:t>
      </w:r>
      <w:r w:rsidRPr="00F83956">
        <w:rPr>
          <w:sz w:val="10"/>
          <w:highlight w:val="cyan"/>
        </w:rPr>
        <w:t xml:space="preserve">, </w:t>
      </w:r>
      <w:r w:rsidRPr="00F83956">
        <w:rPr>
          <w:rStyle w:val="StyleUnderline"/>
          <w:highlight w:val="cyan"/>
        </w:rPr>
        <w:t>not</w:t>
      </w:r>
      <w:r w:rsidRPr="008F675F">
        <w:rPr>
          <w:rStyle w:val="StyleUnderline"/>
        </w:rPr>
        <w:t xml:space="preserve"> the </w:t>
      </w:r>
      <w:r w:rsidRPr="00F83956">
        <w:rPr>
          <w:rStyle w:val="Emphasis"/>
          <w:highlight w:val="cyan"/>
        </w:rPr>
        <w:t>lack of willpower</w:t>
      </w:r>
      <w:r w:rsidRPr="008F675F">
        <w:rPr>
          <w:sz w:val="10"/>
        </w:rPr>
        <w:t xml:space="preserve"> from the Oval Office.</w:t>
      </w:r>
    </w:p>
    <w:p w14:paraId="24874634" w14:textId="77777777" w:rsidR="00520D5E" w:rsidRPr="008F675F" w:rsidRDefault="00520D5E" w:rsidP="00520D5E">
      <w:pPr>
        <w:rPr>
          <w:sz w:val="10"/>
        </w:rPr>
      </w:pPr>
      <w:r w:rsidRPr="008F675F">
        <w:rPr>
          <w:rStyle w:val="StyleUnderline"/>
        </w:rPr>
        <w:t xml:space="preserve">That seemed particularly </w:t>
      </w:r>
      <w:r w:rsidRPr="00F83956">
        <w:rPr>
          <w:rStyle w:val="Emphasis"/>
          <w:highlight w:val="cyan"/>
        </w:rPr>
        <w:t>true</w:t>
      </w:r>
      <w:r w:rsidRPr="008F675F">
        <w:rPr>
          <w:sz w:val="10"/>
        </w:rPr>
        <w:t xml:space="preserve"> today, </w:t>
      </w:r>
      <w:r w:rsidRPr="00F83956">
        <w:rPr>
          <w:rStyle w:val="StyleUnderline"/>
          <w:highlight w:val="cyan"/>
        </w:rPr>
        <w:t xml:space="preserve">as </w:t>
      </w:r>
      <w:r w:rsidRPr="00F83956">
        <w:rPr>
          <w:rStyle w:val="Emphasis"/>
          <w:highlight w:val="cyan"/>
        </w:rPr>
        <w:t>Republicans</w:t>
      </w:r>
      <w:r w:rsidRPr="006702B0">
        <w:rPr>
          <w:rStyle w:val="Emphasis"/>
        </w:rPr>
        <w:t> </w:t>
      </w:r>
      <w:hyperlink r:id="rId298" w:tgtFrame="_blank" w:history="1">
        <w:r w:rsidRPr="00F83956">
          <w:rPr>
            <w:rStyle w:val="Emphasis"/>
            <w:highlight w:val="cyan"/>
          </w:rPr>
          <w:t>threatened to sink</w:t>
        </w:r>
      </w:hyperlink>
      <w:r w:rsidRPr="00F83956">
        <w:rPr>
          <w:rStyle w:val="StyleUnderline"/>
          <w:highlight w:val="cyan"/>
        </w:rPr>
        <w:t> the measures</w:t>
      </w:r>
      <w:r w:rsidRPr="008F675F">
        <w:rPr>
          <w:rStyle w:val="StyleUnderline"/>
        </w:rPr>
        <w:t xml:space="preserve"> agreed upon by</w:t>
      </w:r>
      <w:r w:rsidRPr="008F675F">
        <w:rPr>
          <w:sz w:val="10"/>
        </w:rPr>
        <w:t xml:space="preserve"> the </w:t>
      </w:r>
      <w:r w:rsidRPr="008F675F">
        <w:rPr>
          <w:rStyle w:val="StyleUnderline"/>
        </w:rPr>
        <w:t>two parties</w:t>
      </w:r>
      <w:r w:rsidRPr="008F675F">
        <w:rPr>
          <w:sz w:val="10"/>
        </w:rPr>
        <w:t xml:space="preserve"> if Democrats pressed the majority of the other initiatives through a 50-vote threshold.</w:t>
      </w:r>
    </w:p>
    <w:p w14:paraId="749CF7D4" w14:textId="77777777" w:rsidR="00520D5E" w:rsidRPr="00D85CBC" w:rsidRDefault="00520D5E" w:rsidP="00520D5E">
      <w:pPr>
        <w:rPr>
          <w:sz w:val="10"/>
          <w:szCs w:val="10"/>
        </w:rPr>
      </w:pPr>
      <w:r w:rsidRPr="00D85CBC">
        <w:rPr>
          <w:sz w:val="10"/>
          <w:szCs w:val="10"/>
        </w:rPr>
        <w:t xml:space="preserve">Biden allies say the president often simply </w:t>
      </w:r>
      <w:proofErr w:type="gramStart"/>
      <w:r w:rsidRPr="00D85CBC">
        <w:rPr>
          <w:sz w:val="10"/>
          <w:szCs w:val="10"/>
        </w:rPr>
        <w:t>isn’t</w:t>
      </w:r>
      <w:proofErr w:type="gramEnd"/>
      <w:r w:rsidRPr="00D85CBC">
        <w:rPr>
          <w:sz w:val="10"/>
          <w:szCs w:val="10"/>
        </w:rPr>
        <w:t xml:space="preserve"> willing to play this game. He keeps away from the center of political controversies. Perhaps coincidentally, but certainly symbolically, he whispers into the microphone when emphasizing his points — as if physically trying to bring down the volume level of the rhetoric.</w:t>
      </w:r>
    </w:p>
    <w:p w14:paraId="44DC7009" w14:textId="77777777" w:rsidR="00520D5E" w:rsidRPr="00D85CBC" w:rsidRDefault="00520D5E" w:rsidP="00520D5E">
      <w:pPr>
        <w:rPr>
          <w:sz w:val="10"/>
          <w:szCs w:val="10"/>
        </w:rPr>
      </w:pPr>
      <w:r w:rsidRPr="00D85CBC">
        <w:rPr>
          <w:sz w:val="10"/>
          <w:szCs w:val="10"/>
        </w:rPr>
        <w:t>“I think he subscribes to the notion that the founders of this Republic were not only concerned about what we did, but how we did things. And sometimes the second part of that equation gets lost on people,” said a former Senate colleague and longtime Biden confidant.</w:t>
      </w:r>
    </w:p>
    <w:p w14:paraId="57C2D206" w14:textId="77777777" w:rsidR="00520D5E" w:rsidRPr="00D85CBC" w:rsidRDefault="00520D5E" w:rsidP="00520D5E">
      <w:pPr>
        <w:rPr>
          <w:sz w:val="10"/>
        </w:rPr>
      </w:pPr>
      <w:r w:rsidRPr="00D85CBC">
        <w:rPr>
          <w:sz w:val="10"/>
        </w:rPr>
        <w:t xml:space="preserve">But there may be another factor at play that benefited Biden too, </w:t>
      </w:r>
      <w:proofErr w:type="spellStart"/>
      <w:r w:rsidRPr="00D85CBC">
        <w:rPr>
          <w:sz w:val="10"/>
        </w:rPr>
        <w:t>Nyhan</w:t>
      </w:r>
      <w:proofErr w:type="spellEnd"/>
      <w:r w:rsidRPr="00D85CBC">
        <w:rPr>
          <w:sz w:val="10"/>
        </w:rPr>
        <w:t xml:space="preserve"> posited. </w:t>
      </w:r>
      <w:r w:rsidRPr="00F83956">
        <w:rPr>
          <w:rStyle w:val="StyleUnderline"/>
          <w:highlight w:val="cyan"/>
        </w:rPr>
        <w:t>He benefits from</w:t>
      </w:r>
      <w:r w:rsidRPr="00D85CBC">
        <w:rPr>
          <w:rStyle w:val="StyleUnderline"/>
        </w:rPr>
        <w:t xml:space="preserve"> the </w:t>
      </w:r>
      <w:r w:rsidRPr="00F83956">
        <w:rPr>
          <w:rStyle w:val="Emphasis"/>
          <w:highlight w:val="cyan"/>
        </w:rPr>
        <w:t>diminished</w:t>
      </w:r>
      <w:r w:rsidRPr="006702B0">
        <w:rPr>
          <w:rStyle w:val="Emphasis"/>
        </w:rPr>
        <w:t xml:space="preserve"> expectations</w:t>
      </w:r>
      <w:r w:rsidRPr="00D85CBC">
        <w:rPr>
          <w:rStyle w:val="StyleUnderline"/>
        </w:rPr>
        <w:t xml:space="preserve"> of his </w:t>
      </w:r>
      <w:r w:rsidRPr="00F83956">
        <w:rPr>
          <w:rStyle w:val="Emphasis"/>
          <w:highlight w:val="cyan"/>
        </w:rPr>
        <w:t>political abilities</w:t>
      </w:r>
      <w:r w:rsidRPr="00D85CBC">
        <w:rPr>
          <w:sz w:val="10"/>
        </w:rPr>
        <w:t>.</w:t>
      </w:r>
    </w:p>
    <w:p w14:paraId="3BD30C0F" w14:textId="66B23AC9" w:rsidR="00520D5E" w:rsidRPr="00520D5E" w:rsidRDefault="00520D5E" w:rsidP="00520D5E">
      <w:pPr>
        <w:rPr>
          <w:sz w:val="10"/>
        </w:rPr>
      </w:pPr>
      <w:r w:rsidRPr="00D85CBC">
        <w:rPr>
          <w:sz w:val="10"/>
        </w:rPr>
        <w:t>“</w:t>
      </w:r>
      <w:r w:rsidRPr="00D85CBC">
        <w:rPr>
          <w:rStyle w:val="StyleUnderline"/>
        </w:rPr>
        <w:t>There is a generation</w:t>
      </w:r>
      <w:r w:rsidRPr="00D85CBC">
        <w:rPr>
          <w:sz w:val="10"/>
        </w:rPr>
        <w:t xml:space="preserve"> cohort </w:t>
      </w:r>
      <w:r w:rsidRPr="00D85CBC">
        <w:rPr>
          <w:rStyle w:val="StyleUnderline"/>
        </w:rPr>
        <w:t>of liberals who still have a West Wing mindset when it comes to presidential success</w:t>
      </w:r>
      <w:r w:rsidRPr="00D85CBC">
        <w:rPr>
          <w:sz w:val="10"/>
        </w:rPr>
        <w:t xml:space="preserve"> and the model for achieving it,” he said. “</w:t>
      </w:r>
      <w:r w:rsidRPr="00D85CBC">
        <w:rPr>
          <w:rStyle w:val="StyleUnderline"/>
        </w:rPr>
        <w:t xml:space="preserve">This may be where </w:t>
      </w:r>
      <w:r w:rsidRPr="00F83956">
        <w:rPr>
          <w:rStyle w:val="Emphasis"/>
          <w:highlight w:val="cyan"/>
        </w:rPr>
        <w:t>Biden benefits</w:t>
      </w:r>
      <w:r w:rsidRPr="00D85CBC">
        <w:rPr>
          <w:rStyle w:val="StyleUnderline"/>
        </w:rPr>
        <w:t xml:space="preserve">. </w:t>
      </w:r>
      <w:r w:rsidRPr="00F83956">
        <w:rPr>
          <w:rStyle w:val="StyleUnderline"/>
          <w:highlight w:val="cyan"/>
        </w:rPr>
        <w:t xml:space="preserve">There is </w:t>
      </w:r>
      <w:r w:rsidRPr="00F83956">
        <w:rPr>
          <w:rStyle w:val="Emphasis"/>
          <w:highlight w:val="cyan"/>
        </w:rPr>
        <w:t>no West Wing framework</w:t>
      </w:r>
      <w:r w:rsidRPr="00D85CBC">
        <w:rPr>
          <w:sz w:val="10"/>
        </w:rPr>
        <w:t xml:space="preserve"> in which he fits.”</w:t>
      </w:r>
    </w:p>
    <w:p w14:paraId="5183C484" w14:textId="77777777" w:rsidR="00520D5E" w:rsidRPr="00C438A5" w:rsidRDefault="00520D5E" w:rsidP="00520D5E"/>
    <w:p w14:paraId="4716EA2C" w14:textId="77777777" w:rsidR="00520D5E" w:rsidRPr="00C438A5" w:rsidRDefault="00520D5E" w:rsidP="00520D5E">
      <w:pPr>
        <w:pStyle w:val="Heading4"/>
        <w:rPr>
          <w:rFonts w:cs="Times New Roman"/>
        </w:rPr>
      </w:pPr>
      <w:r w:rsidRPr="00C438A5">
        <w:rPr>
          <w:rFonts w:cs="Times New Roman"/>
        </w:rPr>
        <w:t>PC and Congressional allyships are irrelevant, Congress instead votes based on public approval and their own constituencies.</w:t>
      </w:r>
    </w:p>
    <w:p w14:paraId="55227B3E" w14:textId="77777777" w:rsidR="00520D5E" w:rsidRPr="00C438A5" w:rsidRDefault="00520D5E" w:rsidP="00520D5E">
      <w:r w:rsidRPr="00C438A5">
        <w:rPr>
          <w:rStyle w:val="Style13ptBold"/>
        </w:rPr>
        <w:t xml:space="preserve">Byers et al. 19 </w:t>
      </w:r>
      <w:r w:rsidRPr="00C438A5">
        <w:t xml:space="preserve">— Jason Byers is a Postdoctoral Fellow at the university of Michigan. He received his Ph.D. in Political Science from the University of Georgia and my undergraduate degree from the College of Charleston. His research focuses on American political institutions, Congress, the US Presidency, Separation of Powers, electoral behavior and representation, institutional </w:t>
      </w:r>
      <w:proofErr w:type="gramStart"/>
      <w:r w:rsidRPr="00C438A5">
        <w:t>development,  political</w:t>
      </w:r>
      <w:proofErr w:type="gramEnd"/>
      <w:r w:rsidRPr="00C438A5">
        <w:t xml:space="preserve"> behavior, and quantitative analysis. Jamie Carson is a Professor in the Department of Political Science at the University of Georgia. He received his PhD from Michigan State University in 2003, where he was a fellow in the Political Institutions and Public Choice Program now located at Duke University. He has worked at the University of Georgia since August 2004 and his research interests include American politics and methods. He regularly teaches courses on the U.S. Congress, the presidency, the politics of congressional elections, and American political development. Ryan Williamson is an Assistant Professor of Political Science in the College of Liberal Arts at Auburn University. He was an APSA Congressional Fellow in the U.S. Senate Committee on Rules and Administration. He received his Ph.D. in Political Science from the University of Georgia and his undergraduate degree from the University of Alabama at Birmingham. ("Policymaking by the Executive: Examining the Fate of Presidential Agenda Items" Taylor &amp; Francis, Congress &amp; the Presidency, Volume 47, 2020 - Issue 1, July 22, 2019. https://www-tandfonline-com.proxy.lib.umich.edu/doi/full/10.1080/07343469.2019.1631905)//JLPark</w:t>
      </w:r>
    </w:p>
    <w:p w14:paraId="26DECA86" w14:textId="77777777" w:rsidR="00520D5E" w:rsidRPr="00C438A5" w:rsidRDefault="00520D5E" w:rsidP="00520D5E">
      <w:pPr>
        <w:rPr>
          <w:sz w:val="10"/>
        </w:rPr>
      </w:pPr>
      <w:r w:rsidRPr="00C438A5">
        <w:rPr>
          <w:rStyle w:val="StyleUnderline"/>
        </w:rPr>
        <w:t xml:space="preserve">A </w:t>
      </w:r>
      <w:r w:rsidRPr="00C438A5">
        <w:rPr>
          <w:rStyle w:val="Emphasis"/>
        </w:rPr>
        <w:t xml:space="preserve">number of </w:t>
      </w:r>
      <w:r w:rsidRPr="00F83956">
        <w:rPr>
          <w:rStyle w:val="Emphasis"/>
          <w:highlight w:val="cyan"/>
        </w:rPr>
        <w:t>studies</w:t>
      </w:r>
      <w:r w:rsidRPr="00F83956">
        <w:rPr>
          <w:rStyle w:val="StyleUnderline"/>
          <w:highlight w:val="cyan"/>
        </w:rPr>
        <w:t xml:space="preserve"> have shown</w:t>
      </w:r>
      <w:r w:rsidRPr="00C438A5">
        <w:rPr>
          <w:sz w:val="10"/>
        </w:rPr>
        <w:t xml:space="preserve"> that </w:t>
      </w:r>
      <w:r w:rsidRPr="00F83956">
        <w:rPr>
          <w:rStyle w:val="Emphasis"/>
          <w:highlight w:val="cyan"/>
        </w:rPr>
        <w:t>Congress</w:t>
      </w:r>
      <w:r w:rsidRPr="00F83956">
        <w:rPr>
          <w:rStyle w:val="StyleUnderline"/>
          <w:highlight w:val="cyan"/>
        </w:rPr>
        <w:t xml:space="preserve"> </w:t>
      </w:r>
      <w:r w:rsidRPr="00F83956">
        <w:rPr>
          <w:rStyle w:val="Emphasis"/>
          <w:highlight w:val="cyan"/>
        </w:rPr>
        <w:t>considers</w:t>
      </w:r>
      <w:r w:rsidRPr="00C438A5">
        <w:rPr>
          <w:sz w:val="10"/>
        </w:rPr>
        <w:t xml:space="preserve"> current </w:t>
      </w:r>
      <w:r w:rsidRPr="00C438A5">
        <w:rPr>
          <w:rStyle w:val="StyleUnderline"/>
        </w:rPr>
        <w:t xml:space="preserve">levels of </w:t>
      </w:r>
      <w:r w:rsidRPr="00C438A5">
        <w:rPr>
          <w:rStyle w:val="Emphasis"/>
        </w:rPr>
        <w:t xml:space="preserve">presidential </w:t>
      </w:r>
      <w:r w:rsidRPr="00F83956">
        <w:rPr>
          <w:rStyle w:val="Emphasis"/>
          <w:highlight w:val="cyan"/>
        </w:rPr>
        <w:t>approval</w:t>
      </w:r>
      <w:r w:rsidRPr="00F83956">
        <w:rPr>
          <w:rStyle w:val="StyleUnderline"/>
          <w:highlight w:val="cyan"/>
        </w:rPr>
        <w:t xml:space="preserve"> when </w:t>
      </w:r>
      <w:r w:rsidRPr="00F83956">
        <w:rPr>
          <w:rStyle w:val="Emphasis"/>
          <w:highlight w:val="cyan"/>
        </w:rPr>
        <w:t>passing legislation</w:t>
      </w:r>
      <w:r w:rsidRPr="00C438A5">
        <w:rPr>
          <w:sz w:val="10"/>
        </w:rPr>
        <w:t xml:space="preserve"> (Brady and </w:t>
      </w:r>
      <w:proofErr w:type="spellStart"/>
      <w:r w:rsidRPr="00C438A5">
        <w:rPr>
          <w:sz w:val="10"/>
        </w:rPr>
        <w:t>Volden</w:t>
      </w:r>
      <w:proofErr w:type="spellEnd"/>
      <w:r w:rsidRPr="00C438A5">
        <w:rPr>
          <w:sz w:val="10"/>
        </w:rPr>
        <w:t> </w:t>
      </w:r>
      <w:hyperlink r:id="rId299" w:history="1">
        <w:r w:rsidRPr="00C438A5">
          <w:rPr>
            <w:rStyle w:val="Hyperlink"/>
            <w:sz w:val="10"/>
          </w:rPr>
          <w:t>1998</w:t>
        </w:r>
      </w:hyperlink>
      <w:r w:rsidRPr="00C438A5">
        <w:rPr>
          <w:sz w:val="10"/>
        </w:rPr>
        <w:t>; Cohen et al. </w:t>
      </w:r>
      <w:hyperlink r:id="rId300" w:history="1">
        <w:r w:rsidRPr="00C438A5">
          <w:rPr>
            <w:rStyle w:val="Hyperlink"/>
            <w:sz w:val="10"/>
          </w:rPr>
          <w:t>2000</w:t>
        </w:r>
      </w:hyperlink>
      <w:r w:rsidRPr="00C438A5">
        <w:rPr>
          <w:sz w:val="10"/>
        </w:rPr>
        <w:t>; Edwards </w:t>
      </w:r>
      <w:hyperlink r:id="rId301" w:history="1">
        <w:r w:rsidRPr="00C438A5">
          <w:rPr>
            <w:rStyle w:val="Hyperlink"/>
            <w:sz w:val="10"/>
          </w:rPr>
          <w:t>1980</w:t>
        </w:r>
      </w:hyperlink>
      <w:r w:rsidRPr="00C438A5">
        <w:rPr>
          <w:sz w:val="10"/>
        </w:rPr>
        <w:t>, </w:t>
      </w:r>
      <w:hyperlink r:id="rId302" w:history="1">
        <w:r w:rsidRPr="00C438A5">
          <w:rPr>
            <w:rStyle w:val="Hyperlink"/>
            <w:sz w:val="10"/>
          </w:rPr>
          <w:t>1989</w:t>
        </w:r>
      </w:hyperlink>
      <w:r w:rsidRPr="00C438A5">
        <w:rPr>
          <w:sz w:val="10"/>
        </w:rPr>
        <w:t xml:space="preserve">). Early </w:t>
      </w:r>
      <w:r w:rsidRPr="00F83956">
        <w:rPr>
          <w:rStyle w:val="StyleUnderline"/>
          <w:highlight w:val="cyan"/>
        </w:rPr>
        <w:t>studies</w:t>
      </w:r>
      <w:r w:rsidRPr="00C438A5">
        <w:rPr>
          <w:rStyle w:val="StyleUnderline"/>
        </w:rPr>
        <w:t xml:space="preserve"> were able to </w:t>
      </w:r>
      <w:r w:rsidRPr="00F83956">
        <w:rPr>
          <w:rStyle w:val="StyleUnderline"/>
          <w:highlight w:val="cyan"/>
        </w:rPr>
        <w:t xml:space="preserve">find </w:t>
      </w:r>
      <w:r w:rsidRPr="00F83956">
        <w:rPr>
          <w:rStyle w:val="Emphasis"/>
          <w:highlight w:val="cyan"/>
        </w:rPr>
        <w:t>correlations</w:t>
      </w:r>
      <w:r w:rsidRPr="00F83956">
        <w:rPr>
          <w:rStyle w:val="StyleUnderline"/>
          <w:highlight w:val="cyan"/>
        </w:rPr>
        <w:t xml:space="preserve"> between </w:t>
      </w:r>
      <w:r w:rsidRPr="00F83956">
        <w:rPr>
          <w:rStyle w:val="Emphasis"/>
          <w:highlight w:val="cyan"/>
        </w:rPr>
        <w:t>approval ratings</w:t>
      </w:r>
      <w:r w:rsidRPr="00F83956">
        <w:rPr>
          <w:rStyle w:val="StyleUnderline"/>
          <w:highlight w:val="cyan"/>
        </w:rPr>
        <w:t xml:space="preserve"> and </w:t>
      </w:r>
      <w:r w:rsidRPr="00F83956">
        <w:rPr>
          <w:rStyle w:val="Emphasis"/>
          <w:highlight w:val="cyan"/>
        </w:rPr>
        <w:t>success</w:t>
      </w:r>
      <w:r w:rsidRPr="00C438A5">
        <w:rPr>
          <w:rStyle w:val="Emphasis"/>
        </w:rPr>
        <w:t xml:space="preserve"> in Congress</w:t>
      </w:r>
      <w:r w:rsidRPr="00C438A5">
        <w:rPr>
          <w:sz w:val="10"/>
        </w:rPr>
        <w:t xml:space="preserve"> (see, e.g., Edwards </w:t>
      </w:r>
      <w:hyperlink r:id="rId303" w:history="1">
        <w:r w:rsidRPr="00C438A5">
          <w:rPr>
            <w:rStyle w:val="Hyperlink"/>
            <w:sz w:val="10"/>
          </w:rPr>
          <w:t>1980</w:t>
        </w:r>
      </w:hyperlink>
      <w:r w:rsidRPr="00C438A5">
        <w:rPr>
          <w:sz w:val="10"/>
        </w:rPr>
        <w:t>; Ostrom and Simon </w:t>
      </w:r>
      <w:hyperlink r:id="rId304" w:history="1">
        <w:r w:rsidRPr="00C438A5">
          <w:rPr>
            <w:rStyle w:val="Hyperlink"/>
            <w:sz w:val="10"/>
          </w:rPr>
          <w:t>1985</w:t>
        </w:r>
      </w:hyperlink>
      <w:r w:rsidRPr="00C438A5">
        <w:rPr>
          <w:sz w:val="10"/>
        </w:rPr>
        <w:t>). However, later research depicts the relationship between approval ratings and legislative success as more conditional (Canes-</w:t>
      </w:r>
      <w:proofErr w:type="spellStart"/>
      <w:r w:rsidRPr="00C438A5">
        <w:rPr>
          <w:sz w:val="10"/>
        </w:rPr>
        <w:t>Wrone</w:t>
      </w:r>
      <w:proofErr w:type="spellEnd"/>
      <w:r w:rsidRPr="00C438A5">
        <w:rPr>
          <w:sz w:val="10"/>
        </w:rPr>
        <w:t xml:space="preserve"> and De </w:t>
      </w:r>
      <w:proofErr w:type="spellStart"/>
      <w:r w:rsidRPr="00C438A5">
        <w:rPr>
          <w:sz w:val="10"/>
        </w:rPr>
        <w:t>Marchi</w:t>
      </w:r>
      <w:proofErr w:type="spellEnd"/>
      <w:r w:rsidRPr="00C438A5">
        <w:rPr>
          <w:sz w:val="10"/>
        </w:rPr>
        <w:t> </w:t>
      </w:r>
      <w:hyperlink r:id="rId305" w:history="1">
        <w:r w:rsidRPr="00C438A5">
          <w:rPr>
            <w:rStyle w:val="Hyperlink"/>
            <w:sz w:val="10"/>
          </w:rPr>
          <w:t>2002</w:t>
        </w:r>
      </w:hyperlink>
      <w:r w:rsidRPr="00C438A5">
        <w:rPr>
          <w:sz w:val="10"/>
        </w:rPr>
        <w:t>; Edwards </w:t>
      </w:r>
      <w:hyperlink r:id="rId306" w:history="1">
        <w:r w:rsidRPr="00C438A5">
          <w:rPr>
            <w:rStyle w:val="Hyperlink"/>
            <w:sz w:val="10"/>
          </w:rPr>
          <w:t>1989</w:t>
        </w:r>
      </w:hyperlink>
      <w:r w:rsidRPr="00C438A5">
        <w:rPr>
          <w:sz w:val="10"/>
        </w:rPr>
        <w:t xml:space="preserve">). </w:t>
      </w:r>
      <w:r w:rsidRPr="00F83956">
        <w:rPr>
          <w:rStyle w:val="StyleUnderline"/>
          <w:highlight w:val="cyan"/>
        </w:rPr>
        <w:t>Supporting</w:t>
      </w:r>
      <w:r w:rsidRPr="00C438A5">
        <w:rPr>
          <w:rStyle w:val="StyleUnderline"/>
        </w:rPr>
        <w:t xml:space="preserve"> a piece of legislation championed by </w:t>
      </w:r>
      <w:r w:rsidRPr="00F83956">
        <w:rPr>
          <w:rStyle w:val="StyleUnderline"/>
          <w:highlight w:val="cyan"/>
        </w:rPr>
        <w:t xml:space="preserve">an </w:t>
      </w:r>
      <w:r w:rsidRPr="00F83956">
        <w:rPr>
          <w:rStyle w:val="Emphasis"/>
          <w:highlight w:val="cyan"/>
        </w:rPr>
        <w:t>unpopular president</w:t>
      </w:r>
      <w:r w:rsidRPr="00F83956">
        <w:rPr>
          <w:rStyle w:val="StyleUnderline"/>
          <w:highlight w:val="cyan"/>
        </w:rPr>
        <w:t xml:space="preserve"> could</w:t>
      </w:r>
      <w:r w:rsidRPr="00C438A5">
        <w:rPr>
          <w:rStyle w:val="StyleUnderline"/>
        </w:rPr>
        <w:t xml:space="preserve"> ultimately </w:t>
      </w:r>
      <w:r w:rsidRPr="00F83956">
        <w:rPr>
          <w:rStyle w:val="StyleUnderline"/>
          <w:highlight w:val="cyan"/>
        </w:rPr>
        <w:t xml:space="preserve">result in </w:t>
      </w:r>
      <w:r w:rsidRPr="00F83956">
        <w:rPr>
          <w:rStyle w:val="Emphasis"/>
          <w:highlight w:val="cyan"/>
        </w:rPr>
        <w:t>negative consequences</w:t>
      </w:r>
      <w:r w:rsidRPr="00C438A5">
        <w:rPr>
          <w:rStyle w:val="StyleUnderline"/>
        </w:rPr>
        <w:t xml:space="preserve"> for</w:t>
      </w:r>
      <w:r w:rsidRPr="00C438A5">
        <w:rPr>
          <w:sz w:val="10"/>
        </w:rPr>
        <w:t xml:space="preserve"> members of </w:t>
      </w:r>
      <w:r w:rsidRPr="00C438A5">
        <w:rPr>
          <w:rStyle w:val="StyleUnderline"/>
        </w:rPr>
        <w:t>Congress</w:t>
      </w:r>
      <w:r w:rsidRPr="00C438A5">
        <w:rPr>
          <w:sz w:val="10"/>
        </w:rPr>
        <w:t xml:space="preserve">. </w:t>
      </w:r>
      <w:r w:rsidRPr="00F83956">
        <w:rPr>
          <w:rStyle w:val="StyleUnderline"/>
          <w:highlight w:val="cyan"/>
        </w:rPr>
        <w:t>If</w:t>
      </w:r>
      <w:r w:rsidRPr="00C438A5">
        <w:rPr>
          <w:rStyle w:val="StyleUnderline"/>
        </w:rPr>
        <w:t xml:space="preserve"> presidents propose </w:t>
      </w:r>
      <w:r w:rsidRPr="00F83956">
        <w:rPr>
          <w:rStyle w:val="StyleUnderline"/>
          <w:highlight w:val="cyan"/>
        </w:rPr>
        <w:t>legislation</w:t>
      </w:r>
      <w:r w:rsidRPr="00C438A5">
        <w:rPr>
          <w:rStyle w:val="StyleUnderline"/>
        </w:rPr>
        <w:t xml:space="preserve"> to Congress that </w:t>
      </w:r>
      <w:r w:rsidRPr="00F83956">
        <w:rPr>
          <w:rStyle w:val="StyleUnderline"/>
          <w:highlight w:val="cyan"/>
        </w:rPr>
        <w:t xml:space="preserve">is </w:t>
      </w:r>
      <w:r w:rsidRPr="00F83956">
        <w:rPr>
          <w:rStyle w:val="Emphasis"/>
          <w:highlight w:val="cyan"/>
        </w:rPr>
        <w:t>salient</w:t>
      </w:r>
      <w:r w:rsidRPr="00F83956">
        <w:rPr>
          <w:rStyle w:val="StyleUnderline"/>
          <w:highlight w:val="cyan"/>
        </w:rPr>
        <w:t xml:space="preserve"> with the </w:t>
      </w:r>
      <w:r w:rsidRPr="00F83956">
        <w:rPr>
          <w:rStyle w:val="Emphasis"/>
          <w:highlight w:val="cyan"/>
        </w:rPr>
        <w:t>mass electorate</w:t>
      </w:r>
      <w:r w:rsidRPr="00F83956">
        <w:rPr>
          <w:rStyle w:val="StyleUnderline"/>
          <w:highlight w:val="cyan"/>
        </w:rPr>
        <w:t xml:space="preserve"> and has </w:t>
      </w:r>
      <w:r w:rsidRPr="00F83956">
        <w:rPr>
          <w:rStyle w:val="Emphasis"/>
          <w:highlight w:val="cyan"/>
        </w:rPr>
        <w:t>high</w:t>
      </w:r>
      <w:r w:rsidRPr="00C438A5">
        <w:rPr>
          <w:sz w:val="10"/>
        </w:rPr>
        <w:t xml:space="preserve">er </w:t>
      </w:r>
      <w:r w:rsidRPr="00F83956">
        <w:rPr>
          <w:rStyle w:val="Emphasis"/>
          <w:highlight w:val="cyan"/>
        </w:rPr>
        <w:t>levels</w:t>
      </w:r>
      <w:r w:rsidRPr="00F83956">
        <w:rPr>
          <w:rStyle w:val="StyleUnderline"/>
          <w:highlight w:val="cyan"/>
        </w:rPr>
        <w:t xml:space="preserve"> of </w:t>
      </w:r>
      <w:r w:rsidRPr="00F83956">
        <w:rPr>
          <w:rStyle w:val="Emphasis"/>
          <w:highlight w:val="cyan"/>
        </w:rPr>
        <w:t>approval</w:t>
      </w:r>
      <w:r w:rsidRPr="00C438A5">
        <w:rPr>
          <w:sz w:val="10"/>
        </w:rPr>
        <w:t xml:space="preserve">, however, </w:t>
      </w:r>
      <w:r w:rsidRPr="00F83956">
        <w:rPr>
          <w:rStyle w:val="StyleUnderline"/>
          <w:highlight w:val="cyan"/>
        </w:rPr>
        <w:t>then members</w:t>
      </w:r>
      <w:r w:rsidRPr="00C438A5">
        <w:rPr>
          <w:rStyle w:val="StyleUnderline"/>
        </w:rPr>
        <w:t xml:space="preserve"> stand to gain</w:t>
      </w:r>
      <w:r w:rsidRPr="00C438A5">
        <w:rPr>
          <w:sz w:val="10"/>
        </w:rPr>
        <w:t xml:space="preserve"> from </w:t>
      </w:r>
      <w:r w:rsidRPr="00F83956">
        <w:rPr>
          <w:rStyle w:val="Emphasis"/>
          <w:highlight w:val="cyan"/>
        </w:rPr>
        <w:t>support</w:t>
      </w:r>
      <w:r w:rsidRPr="00C438A5">
        <w:rPr>
          <w:sz w:val="10"/>
        </w:rPr>
        <w:t>ing the president.</w:t>
      </w:r>
      <w:hyperlink r:id="rId307" w:anchor="EN0009" w:history="1">
        <w:r w:rsidRPr="00C438A5">
          <w:rPr>
            <w:rStyle w:val="Hyperlink"/>
            <w:sz w:val="10"/>
          </w:rPr>
          <w:t>9</w:t>
        </w:r>
      </w:hyperlink>
    </w:p>
    <w:p w14:paraId="4C0C37B8" w14:textId="77777777" w:rsidR="00520D5E" w:rsidRPr="00C438A5" w:rsidRDefault="00520D5E" w:rsidP="00520D5E"/>
    <w:p w14:paraId="0BC25ACC" w14:textId="77777777" w:rsidR="00520D5E" w:rsidRPr="00C438A5" w:rsidRDefault="00520D5E" w:rsidP="00520D5E">
      <w:pPr>
        <w:pStyle w:val="Heading4"/>
        <w:rPr>
          <w:rFonts w:cs="Times New Roman"/>
        </w:rPr>
      </w:pPr>
      <w:r w:rsidRPr="00C438A5">
        <w:rPr>
          <w:rFonts w:cs="Times New Roman"/>
        </w:rPr>
        <w:t>This is especially true when Biden’s approval is up and Congress’ on a downwards trend because of infrastructure.</w:t>
      </w:r>
    </w:p>
    <w:p w14:paraId="3A220C7E" w14:textId="77777777" w:rsidR="00520D5E" w:rsidRPr="00C438A5" w:rsidRDefault="00520D5E" w:rsidP="00520D5E">
      <w:r w:rsidRPr="00C438A5">
        <w:rPr>
          <w:rStyle w:val="Style13ptBold"/>
        </w:rPr>
        <w:t>Saad 6/22</w:t>
      </w:r>
      <w:r w:rsidRPr="00C438A5">
        <w:t xml:space="preserve"> — Lydia Saad is the Director of U.S. Social Research at Gallup. She writes extensively about U.S. public opinion for Gallup.com, authoring more than 1,500 news articles since 1992. In her role as Advanced Consultant, she leads the Wells Fargo/Gallup Investor Optimism and Retirement Optimism Index, designing this quarterly public release study and analyzing its results. ("Job Approval of Biden Steady, Congress Down" Gallup, June 22, 2021. https://news.gallup.com/poll/351521/job-approval-biden-steady-congress-down.aspx)//JLPark</w:t>
      </w:r>
    </w:p>
    <w:p w14:paraId="47460315" w14:textId="77777777" w:rsidR="00520D5E" w:rsidRPr="00C438A5" w:rsidRDefault="00520D5E" w:rsidP="00520D5E">
      <w:pPr>
        <w:rPr>
          <w:sz w:val="10"/>
        </w:rPr>
      </w:pPr>
      <w:r w:rsidRPr="00C438A5">
        <w:rPr>
          <w:sz w:val="10"/>
        </w:rPr>
        <w:t xml:space="preserve">WASHINGTON, D.C. -- </w:t>
      </w:r>
      <w:r w:rsidRPr="00F83956">
        <w:rPr>
          <w:rStyle w:val="Emphasis"/>
          <w:highlight w:val="cyan"/>
        </w:rPr>
        <w:t>Fifty-six percent</w:t>
      </w:r>
      <w:r w:rsidRPr="00F83956">
        <w:rPr>
          <w:rStyle w:val="StyleUnderline"/>
          <w:highlight w:val="cyan"/>
        </w:rPr>
        <w:t xml:space="preserve"> of </w:t>
      </w:r>
      <w:r w:rsidRPr="00F83956">
        <w:rPr>
          <w:rStyle w:val="Emphasis"/>
          <w:highlight w:val="cyan"/>
        </w:rPr>
        <w:t>Americans</w:t>
      </w:r>
      <w:r w:rsidRPr="00F83956">
        <w:rPr>
          <w:rStyle w:val="StyleUnderline"/>
          <w:highlight w:val="cyan"/>
        </w:rPr>
        <w:t xml:space="preserve"> </w:t>
      </w:r>
      <w:r w:rsidRPr="00F83956">
        <w:rPr>
          <w:rStyle w:val="Emphasis"/>
          <w:highlight w:val="cyan"/>
        </w:rPr>
        <w:t>approve</w:t>
      </w:r>
      <w:r w:rsidRPr="00C438A5">
        <w:rPr>
          <w:rStyle w:val="StyleUnderline"/>
        </w:rPr>
        <w:t xml:space="preserve"> of</w:t>
      </w:r>
      <w:r w:rsidRPr="00C438A5">
        <w:rPr>
          <w:sz w:val="10"/>
        </w:rPr>
        <w:t xml:space="preserve"> the job President Joe </w:t>
      </w:r>
      <w:r w:rsidRPr="00C438A5">
        <w:rPr>
          <w:rStyle w:val="StyleUnderline"/>
        </w:rPr>
        <w:t>Biden</w:t>
      </w:r>
      <w:r w:rsidRPr="00C438A5">
        <w:rPr>
          <w:sz w:val="10"/>
        </w:rPr>
        <w:t xml:space="preserve"> is doing overall, essentially unchanged from 54% in May. </w:t>
      </w:r>
      <w:r w:rsidRPr="00C438A5">
        <w:rPr>
          <w:rStyle w:val="StyleUnderline"/>
        </w:rPr>
        <w:t xml:space="preserve">Biden's approval rating has </w:t>
      </w:r>
      <w:r w:rsidRPr="00C438A5">
        <w:rPr>
          <w:rStyle w:val="Emphasis"/>
        </w:rPr>
        <w:t>averaged 56%</w:t>
      </w:r>
      <w:r w:rsidRPr="00C438A5">
        <w:rPr>
          <w:rStyle w:val="StyleUnderline"/>
        </w:rPr>
        <w:t xml:space="preserve"> since he took office</w:t>
      </w:r>
      <w:r w:rsidRPr="00C438A5">
        <w:rPr>
          <w:sz w:val="10"/>
        </w:rPr>
        <w:t>, with his monthly approval ratings straying no more than two percentage points from that level.</w:t>
      </w:r>
    </w:p>
    <w:p w14:paraId="63F11724" w14:textId="77777777" w:rsidR="00520D5E" w:rsidRPr="00C438A5" w:rsidRDefault="00520D5E" w:rsidP="00520D5E">
      <w:r w:rsidRPr="00C438A5">
        <w:rPr>
          <w:noProof/>
        </w:rPr>
        <w:drawing>
          <wp:inline distT="0" distB="0" distL="0" distR="0" wp14:anchorId="38594F46" wp14:editId="5543089F">
            <wp:extent cx="6861810" cy="3326130"/>
            <wp:effectExtent l="0" t="0" r="0" b="7620"/>
            <wp:docPr id="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medium confidence"/>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6861810" cy="3326130"/>
                    </a:xfrm>
                    <a:prstGeom prst="rect">
                      <a:avLst/>
                    </a:prstGeom>
                    <a:noFill/>
                    <a:ln>
                      <a:noFill/>
                    </a:ln>
                  </pic:spPr>
                </pic:pic>
              </a:graphicData>
            </a:graphic>
          </wp:inline>
        </w:drawing>
      </w:r>
    </w:p>
    <w:p w14:paraId="3311AA1A" w14:textId="77777777" w:rsidR="00520D5E" w:rsidRPr="00C438A5" w:rsidRDefault="00520D5E" w:rsidP="00520D5E">
      <w:pPr>
        <w:rPr>
          <w:sz w:val="10"/>
          <w:szCs w:val="10"/>
        </w:rPr>
      </w:pPr>
      <w:r w:rsidRPr="00C438A5">
        <w:rPr>
          <w:sz w:val="10"/>
          <w:szCs w:val="10"/>
        </w:rPr>
        <w:t>The June 1-18 poll was partially conducted while Biden met with world leaders in Europe on his first foreign trip as president, from June 9-16.</w:t>
      </w:r>
    </w:p>
    <w:p w14:paraId="47B7821C" w14:textId="77777777" w:rsidR="00520D5E" w:rsidRPr="00C438A5" w:rsidRDefault="00520D5E" w:rsidP="00520D5E">
      <w:pPr>
        <w:rPr>
          <w:sz w:val="10"/>
        </w:rPr>
      </w:pPr>
      <w:r w:rsidRPr="00C438A5">
        <w:rPr>
          <w:sz w:val="10"/>
        </w:rPr>
        <w:t xml:space="preserve">According to the poll, </w:t>
      </w:r>
      <w:r w:rsidRPr="00F83956">
        <w:rPr>
          <w:rStyle w:val="StyleUnderline"/>
          <w:highlight w:val="cyan"/>
        </w:rPr>
        <w:t>Biden enjoys</w:t>
      </w:r>
      <w:r w:rsidRPr="00C438A5">
        <w:rPr>
          <w:rStyle w:val="StyleUnderline"/>
        </w:rPr>
        <w:t xml:space="preserve"> nearly </w:t>
      </w:r>
      <w:r w:rsidRPr="00F83956">
        <w:rPr>
          <w:rStyle w:val="Emphasis"/>
          <w:highlight w:val="cyan"/>
        </w:rPr>
        <w:t>universal approval</w:t>
      </w:r>
      <w:r w:rsidRPr="00F83956">
        <w:rPr>
          <w:rStyle w:val="StyleUnderline"/>
          <w:highlight w:val="cyan"/>
        </w:rPr>
        <w:t xml:space="preserve"> from </w:t>
      </w:r>
      <w:r w:rsidRPr="00F83956">
        <w:rPr>
          <w:rStyle w:val="Emphasis"/>
          <w:highlight w:val="cyan"/>
        </w:rPr>
        <w:t>Democrats</w:t>
      </w:r>
      <w:r w:rsidRPr="00C438A5">
        <w:rPr>
          <w:sz w:val="10"/>
        </w:rPr>
        <w:t xml:space="preserve"> (95%) </w:t>
      </w:r>
      <w:r w:rsidRPr="00F83956">
        <w:rPr>
          <w:rStyle w:val="StyleUnderline"/>
          <w:highlight w:val="cyan"/>
        </w:rPr>
        <w:t>as well</w:t>
      </w:r>
      <w:r w:rsidRPr="00C438A5">
        <w:rPr>
          <w:rStyle w:val="StyleUnderline"/>
        </w:rPr>
        <w:t xml:space="preserve"> as from a </w:t>
      </w:r>
      <w:r w:rsidRPr="00C438A5">
        <w:rPr>
          <w:rStyle w:val="Emphasis"/>
        </w:rPr>
        <w:t xml:space="preserve">solid </w:t>
      </w:r>
      <w:r w:rsidRPr="00F83956">
        <w:rPr>
          <w:rStyle w:val="Emphasis"/>
          <w:highlight w:val="cyan"/>
        </w:rPr>
        <w:t>majority of independents</w:t>
      </w:r>
      <w:r w:rsidRPr="00C438A5">
        <w:rPr>
          <w:sz w:val="10"/>
        </w:rPr>
        <w:t xml:space="preserve"> (55%), versus 11% of Republicans. His rating also features a significant gender gap, with 65% of women versus 47% of men approving. That gap is </w:t>
      </w:r>
      <w:proofErr w:type="gramStart"/>
      <w:r w:rsidRPr="00C438A5">
        <w:rPr>
          <w:sz w:val="10"/>
        </w:rPr>
        <w:t>similar to</w:t>
      </w:r>
      <w:proofErr w:type="gramEnd"/>
      <w:r w:rsidRPr="00C438A5">
        <w:rPr>
          <w:sz w:val="10"/>
        </w:rPr>
        <w:t xml:space="preserve"> the gender pattern in Biden's ratings all year and is the reverse of the gender gap under President Donald Trump, who earned higher support from men than women.</w:t>
      </w:r>
    </w:p>
    <w:p w14:paraId="66073DC4" w14:textId="77777777" w:rsidR="00520D5E" w:rsidRPr="00C438A5" w:rsidRDefault="00520D5E" w:rsidP="00520D5E">
      <w:pPr>
        <w:rPr>
          <w:sz w:val="10"/>
          <w:szCs w:val="10"/>
        </w:rPr>
      </w:pPr>
      <w:r w:rsidRPr="00C438A5">
        <w:rPr>
          <w:sz w:val="10"/>
          <w:szCs w:val="10"/>
        </w:rPr>
        <w:t>The racial gap in Biden's ratings is even wider than the gender gap, with 74% of non-White Americans versus 48% of White Americans approving. At the same time, Biden receives approval from majorities of all major age and household income groups.</w:t>
      </w:r>
    </w:p>
    <w:p w14:paraId="3ED980FD" w14:textId="77777777" w:rsidR="00520D5E" w:rsidRPr="00C438A5" w:rsidRDefault="00520D5E" w:rsidP="00520D5E">
      <w:pPr>
        <w:rPr>
          <w:b/>
          <w:bCs/>
        </w:rPr>
      </w:pPr>
      <w:r w:rsidRPr="00C438A5">
        <w:rPr>
          <w:b/>
          <w:bCs/>
        </w:rPr>
        <w:t>&lt;&lt;Chart Omitted&gt;&gt;</w:t>
      </w:r>
    </w:p>
    <w:p w14:paraId="39363C42" w14:textId="77777777" w:rsidR="00520D5E" w:rsidRPr="00C438A5" w:rsidRDefault="00520D5E" w:rsidP="00520D5E">
      <w:pPr>
        <w:rPr>
          <w:sz w:val="10"/>
        </w:rPr>
      </w:pPr>
      <w:r w:rsidRPr="00F83956">
        <w:rPr>
          <w:rStyle w:val="Emphasis"/>
          <w:highlight w:val="cyan"/>
        </w:rPr>
        <w:t>Congressional Honeymoon</w:t>
      </w:r>
      <w:r w:rsidRPr="00F83956">
        <w:rPr>
          <w:rStyle w:val="StyleUnderline"/>
          <w:highlight w:val="cyan"/>
        </w:rPr>
        <w:t xml:space="preserve"> </w:t>
      </w:r>
      <w:r w:rsidRPr="00F83956">
        <w:rPr>
          <w:rStyle w:val="Emphasis"/>
          <w:highlight w:val="cyan"/>
        </w:rPr>
        <w:t>Ends</w:t>
      </w:r>
      <w:r w:rsidRPr="00C438A5">
        <w:rPr>
          <w:sz w:val="10"/>
        </w:rPr>
        <w:t xml:space="preserve"> as Democrats Turn Negative</w:t>
      </w:r>
    </w:p>
    <w:p w14:paraId="70B27B5A" w14:textId="77777777" w:rsidR="00520D5E" w:rsidRPr="00C438A5" w:rsidRDefault="00520D5E" w:rsidP="00520D5E">
      <w:pPr>
        <w:rPr>
          <w:sz w:val="10"/>
        </w:rPr>
      </w:pPr>
      <w:r w:rsidRPr="00C438A5">
        <w:rPr>
          <w:rStyle w:val="StyleUnderline"/>
        </w:rPr>
        <w:t xml:space="preserve">While Americans' support for Biden is </w:t>
      </w:r>
      <w:r w:rsidRPr="00C438A5">
        <w:rPr>
          <w:rStyle w:val="Emphasis"/>
        </w:rPr>
        <w:t>holding firm</w:t>
      </w:r>
      <w:r w:rsidRPr="00C438A5">
        <w:rPr>
          <w:sz w:val="10"/>
        </w:rPr>
        <w:t xml:space="preserve">, </w:t>
      </w:r>
      <w:r w:rsidRPr="00C438A5">
        <w:rPr>
          <w:rStyle w:val="StyleUnderline"/>
        </w:rPr>
        <w:t xml:space="preserve">their approval of </w:t>
      </w:r>
      <w:r w:rsidRPr="00F83956">
        <w:rPr>
          <w:rStyle w:val="StyleUnderline"/>
          <w:highlight w:val="cyan"/>
        </w:rPr>
        <w:t xml:space="preserve">Congress </w:t>
      </w:r>
      <w:r w:rsidRPr="00F83956">
        <w:rPr>
          <w:rStyle w:val="Emphasis"/>
          <w:highlight w:val="cyan"/>
        </w:rPr>
        <w:t>slipped to 26%</w:t>
      </w:r>
      <w:r w:rsidRPr="00C438A5">
        <w:rPr>
          <w:sz w:val="10"/>
        </w:rPr>
        <w:t xml:space="preserve"> this month, </w:t>
      </w:r>
      <w:r w:rsidRPr="00C438A5">
        <w:rPr>
          <w:rStyle w:val="Emphasis"/>
        </w:rPr>
        <w:t>from 31%</w:t>
      </w:r>
      <w:r w:rsidRPr="00C438A5">
        <w:rPr>
          <w:sz w:val="10"/>
        </w:rPr>
        <w:t xml:space="preserve"> in May. </w:t>
      </w:r>
      <w:r w:rsidRPr="00C438A5">
        <w:rPr>
          <w:rStyle w:val="StyleUnderline"/>
        </w:rPr>
        <w:t xml:space="preserve">It is now 10 points below this year's </w:t>
      </w:r>
      <w:r w:rsidRPr="00C438A5">
        <w:rPr>
          <w:rStyle w:val="Emphasis"/>
        </w:rPr>
        <w:t>high of 36%</w:t>
      </w:r>
      <w:r w:rsidRPr="00C438A5">
        <w:rPr>
          <w:sz w:val="10"/>
        </w:rPr>
        <w:t xml:space="preserve"> recorded in March, </w:t>
      </w:r>
      <w:r w:rsidRPr="00C438A5">
        <w:rPr>
          <w:rStyle w:val="StyleUnderline"/>
        </w:rPr>
        <w:t>around the time Congress passed the </w:t>
      </w:r>
      <w:hyperlink r:id="rId309" w:history="1">
        <w:r w:rsidRPr="00C438A5">
          <w:rPr>
            <w:rStyle w:val="Emphasis"/>
          </w:rPr>
          <w:t>largely popular CARES Act</w:t>
        </w:r>
      </w:hyperlink>
      <w:r w:rsidRPr="00C438A5">
        <w:rPr>
          <w:sz w:val="10"/>
        </w:rPr>
        <w:t>, which provided $1.9 trillion in new COVID-19 economic relief.</w:t>
      </w:r>
    </w:p>
    <w:p w14:paraId="0A332190" w14:textId="77777777" w:rsidR="00520D5E" w:rsidRPr="00C438A5" w:rsidRDefault="00520D5E" w:rsidP="00520D5E">
      <w:r w:rsidRPr="00C438A5">
        <w:rPr>
          <w:noProof/>
        </w:rPr>
        <w:drawing>
          <wp:inline distT="0" distB="0" distL="0" distR="0" wp14:anchorId="07AE8D96" wp14:editId="4E7A7474">
            <wp:extent cx="6861810" cy="3326130"/>
            <wp:effectExtent l="0" t="0" r="0" b="762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6861810" cy="3326130"/>
                    </a:xfrm>
                    <a:prstGeom prst="rect">
                      <a:avLst/>
                    </a:prstGeom>
                    <a:noFill/>
                    <a:ln>
                      <a:noFill/>
                    </a:ln>
                  </pic:spPr>
                </pic:pic>
              </a:graphicData>
            </a:graphic>
          </wp:inline>
        </w:drawing>
      </w:r>
    </w:p>
    <w:p w14:paraId="669B3A25" w14:textId="77777777" w:rsidR="00520D5E" w:rsidRPr="00C438A5" w:rsidRDefault="00520D5E" w:rsidP="00520D5E">
      <w:pPr>
        <w:rPr>
          <w:sz w:val="10"/>
          <w:szCs w:val="10"/>
        </w:rPr>
      </w:pPr>
      <w:r w:rsidRPr="00C438A5">
        <w:rPr>
          <w:sz w:val="10"/>
          <w:szCs w:val="10"/>
        </w:rPr>
        <w:t>The mechanics of the recent decline in congressional approval are clear, as support fell sharply among Democrats, to 38%, down from 54% last month.</w:t>
      </w:r>
    </w:p>
    <w:p w14:paraId="6C129D6B" w14:textId="77777777" w:rsidR="00520D5E" w:rsidRPr="00C438A5" w:rsidRDefault="00520D5E" w:rsidP="00520D5E">
      <w:pPr>
        <w:rPr>
          <w:sz w:val="10"/>
          <w:szCs w:val="10"/>
        </w:rPr>
      </w:pPr>
      <w:r w:rsidRPr="00C438A5">
        <w:rPr>
          <w:sz w:val="10"/>
          <w:szCs w:val="10"/>
        </w:rPr>
        <w:t>Democrats' approval of the job Congress is doing had doubled between January and February, as their party effectively took full control in Washington, D.C., following Democratic victories in two U.S. Senate runoff elections in Georgia, and after Biden was sworn in as president. Approval from political independents was also slightly elevated at that time.</w:t>
      </w:r>
    </w:p>
    <w:p w14:paraId="212DF501" w14:textId="77777777" w:rsidR="00520D5E" w:rsidRPr="00C438A5" w:rsidRDefault="00520D5E" w:rsidP="00520D5E">
      <w:pPr>
        <w:rPr>
          <w:sz w:val="10"/>
        </w:rPr>
      </w:pPr>
      <w:r w:rsidRPr="00C438A5">
        <w:rPr>
          <w:sz w:val="10"/>
        </w:rPr>
        <w:t xml:space="preserve">However, after remaining </w:t>
      </w:r>
      <w:proofErr w:type="gramStart"/>
      <w:r w:rsidRPr="00C438A5">
        <w:rPr>
          <w:sz w:val="10"/>
        </w:rPr>
        <w:t>fairly high</w:t>
      </w:r>
      <w:proofErr w:type="gramEnd"/>
      <w:r w:rsidRPr="00C438A5">
        <w:rPr>
          <w:sz w:val="10"/>
        </w:rPr>
        <w:t xml:space="preserve"> from March through May, </w:t>
      </w:r>
      <w:r w:rsidRPr="00C438A5">
        <w:rPr>
          <w:rStyle w:val="StyleUnderline"/>
        </w:rPr>
        <w:t xml:space="preserve">Democrats' </w:t>
      </w:r>
      <w:r w:rsidRPr="00F83956">
        <w:rPr>
          <w:rStyle w:val="StyleUnderline"/>
          <w:highlight w:val="cyan"/>
        </w:rPr>
        <w:t xml:space="preserve">support for Congress has </w:t>
      </w:r>
      <w:r w:rsidRPr="00F83956">
        <w:rPr>
          <w:rStyle w:val="Emphasis"/>
          <w:highlight w:val="cyan"/>
        </w:rPr>
        <w:t>plunged</w:t>
      </w:r>
      <w:r w:rsidRPr="00F83956">
        <w:rPr>
          <w:rStyle w:val="StyleUnderline"/>
          <w:highlight w:val="cyan"/>
        </w:rPr>
        <w:t xml:space="preserve"> between </w:t>
      </w:r>
      <w:r w:rsidRPr="00F83956">
        <w:rPr>
          <w:rStyle w:val="Emphasis"/>
          <w:highlight w:val="cyan"/>
        </w:rPr>
        <w:t>May and June</w:t>
      </w:r>
      <w:r w:rsidRPr="00F83956">
        <w:rPr>
          <w:rStyle w:val="StyleUnderline"/>
          <w:highlight w:val="cyan"/>
        </w:rPr>
        <w:t xml:space="preserve"> after </w:t>
      </w:r>
      <w:r w:rsidRPr="00F83956">
        <w:rPr>
          <w:rStyle w:val="Emphasis"/>
          <w:highlight w:val="cyan"/>
        </w:rPr>
        <w:t>Congress failed to pass</w:t>
      </w:r>
      <w:r w:rsidRPr="00C438A5">
        <w:rPr>
          <w:rStyle w:val="Emphasis"/>
        </w:rPr>
        <w:t xml:space="preserve"> an </w:t>
      </w:r>
      <w:r w:rsidRPr="00F83956">
        <w:rPr>
          <w:rStyle w:val="Emphasis"/>
          <w:highlight w:val="cyan"/>
        </w:rPr>
        <w:t>infrastructure</w:t>
      </w:r>
      <w:r w:rsidRPr="00C438A5">
        <w:rPr>
          <w:rStyle w:val="Emphasis"/>
        </w:rPr>
        <w:t xml:space="preserve"> package</w:t>
      </w:r>
      <w:r w:rsidRPr="00C438A5">
        <w:rPr>
          <w:sz w:val="10"/>
        </w:rPr>
        <w:t xml:space="preserve">, </w:t>
      </w:r>
      <w:r w:rsidRPr="00C438A5">
        <w:rPr>
          <w:rStyle w:val="StyleUnderline"/>
        </w:rPr>
        <w:t xml:space="preserve">which had been </w:t>
      </w:r>
      <w:r w:rsidRPr="00C438A5">
        <w:rPr>
          <w:rStyle w:val="Emphasis"/>
        </w:rPr>
        <w:t>Biden's legislative priority</w:t>
      </w:r>
      <w:r w:rsidRPr="00C438A5">
        <w:rPr>
          <w:sz w:val="10"/>
        </w:rPr>
        <w:t xml:space="preserve"> this spring.</w:t>
      </w:r>
    </w:p>
    <w:p w14:paraId="7B1CE6D3" w14:textId="77777777" w:rsidR="00520D5E" w:rsidRPr="00C438A5" w:rsidRDefault="00520D5E" w:rsidP="00520D5E">
      <w:pPr>
        <w:rPr>
          <w:b/>
          <w:bCs/>
        </w:rPr>
      </w:pPr>
      <w:r w:rsidRPr="00C438A5">
        <w:rPr>
          <w:b/>
          <w:bCs/>
        </w:rPr>
        <w:t>&lt;&lt;Graph Omitted&gt;&gt;</w:t>
      </w:r>
    </w:p>
    <w:p w14:paraId="1ED02716" w14:textId="77777777" w:rsidR="00520D5E" w:rsidRPr="00C438A5" w:rsidRDefault="00520D5E" w:rsidP="00520D5E">
      <w:pPr>
        <w:rPr>
          <w:sz w:val="10"/>
          <w:szCs w:val="10"/>
        </w:rPr>
      </w:pPr>
      <w:r w:rsidRPr="00C438A5">
        <w:rPr>
          <w:sz w:val="10"/>
          <w:szCs w:val="10"/>
        </w:rPr>
        <w:t>The abrupt shift in Democrats' views of the Democratic-controlled Congress echoes </w:t>
      </w:r>
      <w:hyperlink r:id="rId311" w:history="1">
        <w:r w:rsidRPr="00C438A5">
          <w:rPr>
            <w:rStyle w:val="Hyperlink"/>
            <w:sz w:val="10"/>
            <w:szCs w:val="10"/>
          </w:rPr>
          <w:t>what occurred with Republicans in 2017</w:t>
        </w:r>
      </w:hyperlink>
      <w:r w:rsidRPr="00C438A5">
        <w:rPr>
          <w:sz w:val="10"/>
          <w:szCs w:val="10"/>
        </w:rPr>
        <w:t> after the then-Republican-led Congress failed to make good on Trump's directive to repeal and replace the Affordable Care Act. After rising from 20% in January of that year to 50% in February, Republicans' approval of Congress sank to 28% by May and 16% by August, spanning several unsuccessful attempts to pass a repeal bill.</w:t>
      </w:r>
    </w:p>
    <w:p w14:paraId="32784957" w14:textId="77777777" w:rsidR="00520D5E" w:rsidRPr="00C438A5" w:rsidRDefault="00520D5E" w:rsidP="00520D5E">
      <w:pPr>
        <w:rPr>
          <w:sz w:val="10"/>
          <w:szCs w:val="10"/>
        </w:rPr>
      </w:pPr>
      <w:r w:rsidRPr="00C438A5">
        <w:rPr>
          <w:sz w:val="10"/>
          <w:szCs w:val="10"/>
        </w:rPr>
        <w:t>Bottom Line</w:t>
      </w:r>
    </w:p>
    <w:p w14:paraId="4BA259FC" w14:textId="77777777" w:rsidR="00520D5E" w:rsidRPr="00C438A5" w:rsidRDefault="00520D5E" w:rsidP="00520D5E">
      <w:pPr>
        <w:rPr>
          <w:sz w:val="10"/>
        </w:rPr>
      </w:pPr>
      <w:proofErr w:type="gramStart"/>
      <w:r w:rsidRPr="00C438A5">
        <w:rPr>
          <w:rStyle w:val="StyleUnderline"/>
        </w:rPr>
        <w:t xml:space="preserve">A </w:t>
      </w:r>
      <w:r w:rsidRPr="00F83956">
        <w:rPr>
          <w:rStyle w:val="Emphasis"/>
          <w:highlight w:val="cyan"/>
        </w:rPr>
        <w:t>majority of</w:t>
      </w:r>
      <w:proofErr w:type="gramEnd"/>
      <w:r w:rsidRPr="00F83956">
        <w:rPr>
          <w:rStyle w:val="Emphasis"/>
          <w:highlight w:val="cyan"/>
        </w:rPr>
        <w:t xml:space="preserve"> Americans</w:t>
      </w:r>
      <w:r w:rsidRPr="00F83956">
        <w:rPr>
          <w:rStyle w:val="StyleUnderline"/>
          <w:highlight w:val="cyan"/>
        </w:rPr>
        <w:t xml:space="preserve"> continue to be </w:t>
      </w:r>
      <w:r w:rsidRPr="00F83956">
        <w:rPr>
          <w:rStyle w:val="Emphasis"/>
          <w:highlight w:val="cyan"/>
        </w:rPr>
        <w:t>pleased</w:t>
      </w:r>
      <w:r w:rsidRPr="00F83956">
        <w:rPr>
          <w:rStyle w:val="StyleUnderline"/>
          <w:highlight w:val="cyan"/>
        </w:rPr>
        <w:t xml:space="preserve"> with</w:t>
      </w:r>
      <w:r w:rsidRPr="00C438A5">
        <w:rPr>
          <w:sz w:val="10"/>
        </w:rPr>
        <w:t xml:space="preserve"> the job </w:t>
      </w:r>
      <w:r w:rsidRPr="00F83956">
        <w:rPr>
          <w:rStyle w:val="StyleUnderline"/>
          <w:highlight w:val="cyan"/>
        </w:rPr>
        <w:t>Biden</w:t>
      </w:r>
      <w:r w:rsidRPr="00C438A5">
        <w:rPr>
          <w:sz w:val="10"/>
        </w:rPr>
        <w:t xml:space="preserve"> is doing as he wraps up his fifth month in office, </w:t>
      </w:r>
      <w:r w:rsidRPr="00C438A5">
        <w:rPr>
          <w:rStyle w:val="StyleUnderline"/>
        </w:rPr>
        <w:t>with little month-to-month variation</w:t>
      </w:r>
      <w:r w:rsidRPr="00C438A5">
        <w:rPr>
          <w:sz w:val="10"/>
        </w:rPr>
        <w:t xml:space="preserve"> in his ratings.</w:t>
      </w:r>
    </w:p>
    <w:p w14:paraId="2E62E80C" w14:textId="77777777" w:rsidR="00520D5E" w:rsidRPr="00C438A5" w:rsidRDefault="00520D5E" w:rsidP="00520D5E">
      <w:pPr>
        <w:rPr>
          <w:sz w:val="10"/>
        </w:rPr>
      </w:pPr>
      <w:r w:rsidRPr="00C438A5">
        <w:rPr>
          <w:rStyle w:val="StyleUnderline"/>
        </w:rPr>
        <w:t xml:space="preserve">The </w:t>
      </w:r>
      <w:r w:rsidRPr="00F83956">
        <w:rPr>
          <w:rStyle w:val="StyleUnderline"/>
          <w:highlight w:val="cyan"/>
        </w:rPr>
        <w:t xml:space="preserve">same cannot be said of </w:t>
      </w:r>
      <w:r w:rsidRPr="00F83956">
        <w:rPr>
          <w:rStyle w:val="Emphasis"/>
          <w:highlight w:val="cyan"/>
        </w:rPr>
        <w:t>Congress</w:t>
      </w:r>
      <w:r w:rsidRPr="00C438A5">
        <w:rPr>
          <w:sz w:val="10"/>
        </w:rPr>
        <w:t xml:space="preserve">, which, </w:t>
      </w:r>
      <w:r w:rsidRPr="00C438A5">
        <w:rPr>
          <w:rStyle w:val="StyleUnderline"/>
        </w:rPr>
        <w:t>after seeing a boost</w:t>
      </w:r>
      <w:r w:rsidRPr="00C438A5">
        <w:rPr>
          <w:sz w:val="10"/>
        </w:rPr>
        <w:t xml:space="preserve"> in its ratings in February, </w:t>
      </w:r>
      <w:r w:rsidRPr="00C438A5">
        <w:rPr>
          <w:rStyle w:val="StyleUnderline"/>
        </w:rPr>
        <w:t>is back to the lower level recorded in January</w:t>
      </w:r>
      <w:r w:rsidRPr="00C438A5">
        <w:rPr>
          <w:sz w:val="10"/>
        </w:rPr>
        <w:t xml:space="preserve">. </w:t>
      </w:r>
      <w:r w:rsidRPr="00C438A5">
        <w:rPr>
          <w:rStyle w:val="StyleUnderline"/>
        </w:rPr>
        <w:t>This is</w:t>
      </w:r>
      <w:r w:rsidRPr="00C438A5">
        <w:rPr>
          <w:sz w:val="10"/>
        </w:rPr>
        <w:t xml:space="preserve"> likely </w:t>
      </w:r>
      <w:r w:rsidRPr="00F83956">
        <w:rPr>
          <w:rStyle w:val="StyleUnderline"/>
          <w:highlight w:val="cyan"/>
        </w:rPr>
        <w:t xml:space="preserve">due to Congress' </w:t>
      </w:r>
      <w:r w:rsidRPr="00F83956">
        <w:rPr>
          <w:rStyle w:val="Emphasis"/>
          <w:highlight w:val="cyan"/>
        </w:rPr>
        <w:t>prominent failure</w:t>
      </w:r>
      <w:r w:rsidRPr="00F83956">
        <w:rPr>
          <w:rStyle w:val="StyleUnderline"/>
          <w:highlight w:val="cyan"/>
        </w:rPr>
        <w:t xml:space="preserve"> </w:t>
      </w:r>
      <w:r w:rsidRPr="00F83956">
        <w:rPr>
          <w:rStyle w:val="Emphasis"/>
          <w:highlight w:val="cyan"/>
        </w:rPr>
        <w:t>to pass</w:t>
      </w:r>
      <w:r w:rsidRPr="00C438A5">
        <w:rPr>
          <w:rStyle w:val="Emphasis"/>
        </w:rPr>
        <w:t xml:space="preserve"> an </w:t>
      </w:r>
      <w:r w:rsidRPr="00F83956">
        <w:rPr>
          <w:rStyle w:val="Emphasis"/>
          <w:highlight w:val="cyan"/>
        </w:rPr>
        <w:t>infrastructure</w:t>
      </w:r>
      <w:r w:rsidRPr="00C438A5">
        <w:rPr>
          <w:rStyle w:val="Emphasis"/>
        </w:rPr>
        <w:t xml:space="preserve"> bill</w:t>
      </w:r>
      <w:r w:rsidRPr="00C438A5">
        <w:rPr>
          <w:sz w:val="10"/>
        </w:rPr>
        <w:t xml:space="preserve"> last month. </w:t>
      </w:r>
      <w:r w:rsidRPr="00C438A5">
        <w:rPr>
          <w:rStyle w:val="StyleUnderline"/>
        </w:rPr>
        <w:t xml:space="preserve">Democratic </w:t>
      </w:r>
      <w:r w:rsidRPr="00F83956">
        <w:rPr>
          <w:rStyle w:val="StyleUnderline"/>
          <w:highlight w:val="cyan"/>
        </w:rPr>
        <w:t>leaders are continuing to negotiate with</w:t>
      </w:r>
      <w:r w:rsidRPr="00C438A5">
        <w:rPr>
          <w:rStyle w:val="StyleUnderline"/>
        </w:rPr>
        <w:t xml:space="preserve"> conservative members of </w:t>
      </w:r>
      <w:r w:rsidRPr="00F83956">
        <w:rPr>
          <w:rStyle w:val="Emphasis"/>
          <w:highlight w:val="cyan"/>
        </w:rPr>
        <w:t>their own caucus</w:t>
      </w:r>
      <w:r w:rsidRPr="00C438A5">
        <w:rPr>
          <w:sz w:val="10"/>
        </w:rPr>
        <w:t xml:space="preserve">, as well as some Republicans, on a scaled-down version of Biden's original proposal. As Gallup's monthly tracking of congressional approval revealed four years ago, </w:t>
      </w:r>
      <w:r w:rsidRPr="00F83956">
        <w:rPr>
          <w:rStyle w:val="Emphasis"/>
          <w:highlight w:val="cyan"/>
        </w:rPr>
        <w:t>Americans pay attention</w:t>
      </w:r>
      <w:r w:rsidRPr="00F83956">
        <w:rPr>
          <w:rStyle w:val="StyleUnderline"/>
          <w:highlight w:val="cyan"/>
        </w:rPr>
        <w:t xml:space="preserve"> to</w:t>
      </w:r>
      <w:r w:rsidRPr="00C438A5">
        <w:rPr>
          <w:rStyle w:val="StyleUnderline"/>
        </w:rPr>
        <w:t xml:space="preserve"> what </w:t>
      </w:r>
      <w:r w:rsidRPr="00F83956">
        <w:rPr>
          <w:rStyle w:val="StyleUnderline"/>
          <w:highlight w:val="cyan"/>
        </w:rPr>
        <w:t>Congress</w:t>
      </w:r>
      <w:r w:rsidRPr="00C438A5">
        <w:rPr>
          <w:rStyle w:val="StyleUnderline"/>
        </w:rPr>
        <w:t xml:space="preserve"> is doing and let it be known when their own </w:t>
      </w:r>
      <w:r w:rsidRPr="00C438A5">
        <w:rPr>
          <w:rStyle w:val="Emphasis"/>
        </w:rPr>
        <w:t>party's</w:t>
      </w:r>
      <w:r w:rsidRPr="00C438A5">
        <w:rPr>
          <w:sz w:val="10"/>
        </w:rPr>
        <w:t xml:space="preserve"> leaders </w:t>
      </w:r>
      <w:r w:rsidRPr="00C438A5">
        <w:rPr>
          <w:rStyle w:val="Emphasis"/>
        </w:rPr>
        <w:t>fail</w:t>
      </w:r>
      <w:r w:rsidRPr="00C438A5">
        <w:rPr>
          <w:sz w:val="10"/>
        </w:rPr>
        <w:t xml:space="preserve"> to produce desired results.</w:t>
      </w:r>
    </w:p>
    <w:p w14:paraId="236CE37C" w14:textId="77777777" w:rsidR="00520D5E" w:rsidRPr="00C438A5" w:rsidRDefault="00520D5E" w:rsidP="00520D5E">
      <w:pPr>
        <w:rPr>
          <w:b/>
          <w:bCs/>
        </w:rPr>
      </w:pPr>
    </w:p>
    <w:p w14:paraId="235FDEB2" w14:textId="77777777" w:rsidR="00520D5E" w:rsidRPr="00C438A5" w:rsidRDefault="00520D5E" w:rsidP="00520D5E"/>
    <w:p w14:paraId="2FEF138E" w14:textId="77777777" w:rsidR="00520D5E" w:rsidRPr="00C438A5" w:rsidRDefault="00520D5E" w:rsidP="00520D5E"/>
    <w:p w14:paraId="01CDED9B" w14:textId="77777777" w:rsidR="00520D5E" w:rsidRPr="00C438A5" w:rsidRDefault="00520D5E" w:rsidP="00520D5E"/>
    <w:p w14:paraId="5420FD91" w14:textId="77777777" w:rsidR="00520D5E" w:rsidRPr="00C438A5" w:rsidRDefault="00520D5E" w:rsidP="00520D5E">
      <w:pPr>
        <w:pStyle w:val="Heading4"/>
        <w:rPr>
          <w:rFonts w:cs="Times New Roman"/>
        </w:rPr>
      </w:pPr>
      <w:r w:rsidRPr="00C438A5">
        <w:rPr>
          <w:rFonts w:cs="Times New Roman"/>
        </w:rPr>
        <w:t xml:space="preserve">Manchin won’t flip, he’s a </w:t>
      </w:r>
      <w:r w:rsidRPr="00C438A5">
        <w:rPr>
          <w:rFonts w:cs="Times New Roman"/>
          <w:u w:val="single"/>
        </w:rPr>
        <w:t>master</w:t>
      </w:r>
      <w:r w:rsidRPr="00C438A5">
        <w:rPr>
          <w:rFonts w:cs="Times New Roman"/>
        </w:rPr>
        <w:t xml:space="preserve"> of </w:t>
      </w:r>
      <w:r w:rsidRPr="00C438A5">
        <w:rPr>
          <w:rFonts w:cs="Times New Roman"/>
          <w:u w:val="single"/>
        </w:rPr>
        <w:t>Congressional chess</w:t>
      </w:r>
      <w:r w:rsidRPr="00C438A5">
        <w:rPr>
          <w:rFonts w:cs="Times New Roman"/>
        </w:rPr>
        <w:t xml:space="preserve"> that decides based on reelection, not PC and </w:t>
      </w:r>
      <w:proofErr w:type="gramStart"/>
      <w:r w:rsidRPr="00C438A5">
        <w:rPr>
          <w:rFonts w:cs="Times New Roman"/>
        </w:rPr>
        <w:t>allyship</w:t>
      </w:r>
      <w:proofErr w:type="gramEnd"/>
    </w:p>
    <w:p w14:paraId="10AC8E9B" w14:textId="77777777" w:rsidR="00520D5E" w:rsidRPr="00C438A5" w:rsidRDefault="00520D5E" w:rsidP="00520D5E">
      <w:r w:rsidRPr="00C438A5">
        <w:rPr>
          <w:rStyle w:val="Style13ptBold"/>
        </w:rPr>
        <w:t xml:space="preserve">Goldberg 11/13 </w:t>
      </w:r>
      <w:r w:rsidRPr="00C438A5">
        <w:t>— Jonah Goldberg is editor-in-chief of The Dispatch and the host of The Remnant podcast. (“Goldberg: Why Joe Manchin is more important to the Democrats than AOC” The Sentinel, November 13, 2020. https://cumberlink.com/opinion/columnists/goldberg-why-joe-manchin-is-more-important-to-the-democrats-than-aoc/article_2cbcb756-2b6b-5637-b787-0bfb87ec7fb0.html)//JLPark</w:t>
      </w:r>
    </w:p>
    <w:p w14:paraId="46E77C24" w14:textId="77777777" w:rsidR="00520D5E" w:rsidRPr="00C438A5" w:rsidRDefault="00520D5E" w:rsidP="00520D5E">
      <w:pPr>
        <w:rPr>
          <w:sz w:val="10"/>
        </w:rPr>
      </w:pPr>
      <w:proofErr w:type="gramStart"/>
      <w:r w:rsidRPr="00C438A5">
        <w:rPr>
          <w:sz w:val="10"/>
        </w:rPr>
        <w:t>Here’s</w:t>
      </w:r>
      <w:proofErr w:type="gramEnd"/>
      <w:r w:rsidRPr="00C438A5">
        <w:rPr>
          <w:sz w:val="10"/>
        </w:rPr>
        <w:t xml:space="preserve"> something you probably won’t hear from either the left or the right: West Virginia Sen. Joe </w:t>
      </w:r>
      <w:r w:rsidRPr="00F83956">
        <w:rPr>
          <w:rStyle w:val="StyleUnderline"/>
          <w:highlight w:val="cyan"/>
        </w:rPr>
        <w:t>Manchin is</w:t>
      </w:r>
      <w:r w:rsidRPr="00C438A5">
        <w:rPr>
          <w:rStyle w:val="StyleUnderline"/>
        </w:rPr>
        <w:t xml:space="preserve"> a much more </w:t>
      </w:r>
      <w:r w:rsidRPr="00F83956">
        <w:rPr>
          <w:rStyle w:val="Emphasis"/>
          <w:highlight w:val="cyan"/>
        </w:rPr>
        <w:t>important</w:t>
      </w:r>
      <w:r w:rsidRPr="00F83956">
        <w:rPr>
          <w:rStyle w:val="StyleUnderline"/>
          <w:highlight w:val="cyan"/>
        </w:rPr>
        <w:t xml:space="preserve"> and </w:t>
      </w:r>
      <w:r w:rsidRPr="00F83956">
        <w:rPr>
          <w:rStyle w:val="Emphasis"/>
          <w:highlight w:val="cyan"/>
        </w:rPr>
        <w:t>influential</w:t>
      </w:r>
      <w:r w:rsidRPr="00C438A5">
        <w:rPr>
          <w:rStyle w:val="StyleUnderline"/>
        </w:rPr>
        <w:t xml:space="preserve"> Democrat</w:t>
      </w:r>
      <w:r w:rsidRPr="00C438A5">
        <w:rPr>
          <w:sz w:val="10"/>
        </w:rPr>
        <w:t xml:space="preserve"> than New York Rep. Alexandria Ocasio-Cortez (or “AOC” for marketing purposes).</w:t>
      </w:r>
    </w:p>
    <w:p w14:paraId="399254E2" w14:textId="77777777" w:rsidR="00520D5E" w:rsidRPr="00C438A5" w:rsidRDefault="00520D5E" w:rsidP="00520D5E">
      <w:pPr>
        <w:rPr>
          <w:sz w:val="10"/>
          <w:szCs w:val="10"/>
        </w:rPr>
      </w:pPr>
      <w:r w:rsidRPr="00C438A5">
        <w:rPr>
          <w:sz w:val="10"/>
          <w:szCs w:val="10"/>
        </w:rPr>
        <w:t>Just this week, Manchin did something far more consequential than anything AOC has done in her entire career. Yet everybody is paying more attention to her.</w:t>
      </w:r>
    </w:p>
    <w:p w14:paraId="3DCF39D8" w14:textId="77777777" w:rsidR="00520D5E" w:rsidRPr="00C438A5" w:rsidRDefault="00520D5E" w:rsidP="00520D5E">
      <w:pPr>
        <w:rPr>
          <w:sz w:val="10"/>
          <w:szCs w:val="10"/>
        </w:rPr>
      </w:pPr>
      <w:r w:rsidRPr="00C438A5">
        <w:rPr>
          <w:sz w:val="10"/>
          <w:szCs w:val="10"/>
        </w:rPr>
        <w:t xml:space="preserve">Now, when I say “everybody,” I mean almost nobody, save for the insular world of political journalists, party activists and, well, </w:t>
      </w:r>
      <w:proofErr w:type="gramStart"/>
      <w:r w:rsidRPr="00C438A5">
        <w:rPr>
          <w:sz w:val="10"/>
          <w:szCs w:val="10"/>
        </w:rPr>
        <w:t>that’s</w:t>
      </w:r>
      <w:proofErr w:type="gramEnd"/>
      <w:r w:rsidRPr="00C438A5">
        <w:rPr>
          <w:sz w:val="10"/>
          <w:szCs w:val="10"/>
        </w:rPr>
        <w:t xml:space="preserve"> about it.</w:t>
      </w:r>
    </w:p>
    <w:p w14:paraId="51EAE1D8" w14:textId="77777777" w:rsidR="00520D5E" w:rsidRPr="00C438A5" w:rsidRDefault="00520D5E" w:rsidP="00520D5E">
      <w:pPr>
        <w:rPr>
          <w:sz w:val="10"/>
          <w:szCs w:val="10"/>
        </w:rPr>
      </w:pPr>
      <w:r w:rsidRPr="00C438A5">
        <w:rPr>
          <w:sz w:val="10"/>
          <w:szCs w:val="10"/>
        </w:rPr>
        <w:t xml:space="preserve">AOC, Sen. Bernie Sanders and other leaders of the progressive wing of the Democratic Party have had to explain why the Democrats lost seats in the House and so </w:t>
      </w:r>
      <w:proofErr w:type="gramStart"/>
      <w:r w:rsidRPr="00C438A5">
        <w:rPr>
          <w:sz w:val="10"/>
          <w:szCs w:val="10"/>
        </w:rPr>
        <w:t>far</w:t>
      </w:r>
      <w:proofErr w:type="gramEnd"/>
      <w:r w:rsidRPr="00C438A5">
        <w:rPr>
          <w:sz w:val="10"/>
          <w:szCs w:val="10"/>
        </w:rPr>
        <w:t xml:space="preserve"> only picked up one seat in the Senate in an election that was supposed to sweep in an army of young, very progressive Democrats under the banner of the Green New Deal and Medicare for All.</w:t>
      </w:r>
    </w:p>
    <w:p w14:paraId="3AE6F529" w14:textId="77777777" w:rsidR="00520D5E" w:rsidRPr="00C438A5" w:rsidRDefault="00520D5E" w:rsidP="00520D5E">
      <w:pPr>
        <w:rPr>
          <w:sz w:val="10"/>
          <w:szCs w:val="10"/>
        </w:rPr>
      </w:pPr>
      <w:r w:rsidRPr="00C438A5">
        <w:rPr>
          <w:sz w:val="10"/>
          <w:szCs w:val="10"/>
        </w:rPr>
        <w:t>While that conversation dominated coverage, Manchin announced that he would unilaterally block the progressive agenda in the Senate by not voting for the only maneuver that would make it possible to pass the progressive agenda. He told Bret Baier of Fox News that “whether it be packing the courts or ending the filibuster, I will not vote to do that.”</w:t>
      </w:r>
    </w:p>
    <w:p w14:paraId="4957E9A1" w14:textId="77777777" w:rsidR="00520D5E" w:rsidRPr="00C438A5" w:rsidRDefault="00520D5E" w:rsidP="00520D5E">
      <w:pPr>
        <w:rPr>
          <w:sz w:val="10"/>
          <w:szCs w:val="10"/>
        </w:rPr>
      </w:pPr>
      <w:r w:rsidRPr="00C438A5">
        <w:rPr>
          <w:sz w:val="10"/>
          <w:szCs w:val="10"/>
        </w:rPr>
        <w:t>Given the math of the Senate — no matter who wins the Georgia runoff races — it would be all but impossible to abolish the filibuster without Manchin’s vote. And without abolishing the filibuster, the Green New Deal and Medicare for All are nonstarters.</w:t>
      </w:r>
    </w:p>
    <w:p w14:paraId="4CAAA71F" w14:textId="77777777" w:rsidR="00520D5E" w:rsidRPr="00C438A5" w:rsidRDefault="00520D5E" w:rsidP="00520D5E">
      <w:pPr>
        <w:rPr>
          <w:sz w:val="10"/>
        </w:rPr>
      </w:pPr>
      <w:r w:rsidRPr="00C438A5">
        <w:rPr>
          <w:sz w:val="10"/>
        </w:rPr>
        <w:t xml:space="preserve">I think this was a true act of statesmanship on Manchin’s part because I passionately oppose abolishing the filibuster and court-packing. But I also think </w:t>
      </w:r>
      <w:r w:rsidRPr="00C438A5">
        <w:rPr>
          <w:rStyle w:val="StyleUnderline"/>
        </w:rPr>
        <w:t xml:space="preserve">Manchin’s announcement was </w:t>
      </w:r>
      <w:r w:rsidRPr="00C438A5">
        <w:rPr>
          <w:rStyle w:val="Emphasis"/>
        </w:rPr>
        <w:t>good</w:t>
      </w:r>
      <w:r w:rsidRPr="00C438A5">
        <w:rPr>
          <w:rStyle w:val="StyleUnderline"/>
        </w:rPr>
        <w:t xml:space="preserve"> for the </w:t>
      </w:r>
      <w:r w:rsidRPr="00C438A5">
        <w:rPr>
          <w:rStyle w:val="Emphasis"/>
        </w:rPr>
        <w:t>Democratic Party</w:t>
      </w:r>
      <w:r w:rsidRPr="00C438A5">
        <w:rPr>
          <w:rStyle w:val="StyleUnderline"/>
        </w:rPr>
        <w:t xml:space="preserve"> and </w:t>
      </w:r>
      <w:r w:rsidRPr="00C438A5">
        <w:rPr>
          <w:rStyle w:val="Emphasis"/>
        </w:rPr>
        <w:t>not great</w:t>
      </w:r>
      <w:r w:rsidRPr="00C438A5">
        <w:rPr>
          <w:rStyle w:val="StyleUnderline"/>
        </w:rPr>
        <w:t xml:space="preserve"> for the </w:t>
      </w:r>
      <w:r w:rsidRPr="00C438A5">
        <w:rPr>
          <w:rStyle w:val="Emphasis"/>
        </w:rPr>
        <w:t>GOP</w:t>
      </w:r>
      <w:r w:rsidRPr="00C438A5">
        <w:rPr>
          <w:sz w:val="10"/>
        </w:rPr>
        <w:t>.</w:t>
      </w:r>
    </w:p>
    <w:p w14:paraId="49DA1DBD" w14:textId="77777777" w:rsidR="00520D5E" w:rsidRPr="00C438A5" w:rsidRDefault="00520D5E" w:rsidP="00520D5E">
      <w:pPr>
        <w:rPr>
          <w:sz w:val="10"/>
          <w:szCs w:val="10"/>
        </w:rPr>
      </w:pPr>
      <w:r w:rsidRPr="00C438A5">
        <w:rPr>
          <w:sz w:val="10"/>
          <w:szCs w:val="10"/>
        </w:rPr>
        <w:t>Historically, when one party was seen as too extreme, the other party benefitted. When one party went too far left or right, that left the center up for grabs. And traditionally, that’s where elections have been won.</w:t>
      </w:r>
    </w:p>
    <w:p w14:paraId="4FB3AE75" w14:textId="77777777" w:rsidR="00520D5E" w:rsidRPr="00C438A5" w:rsidRDefault="00520D5E" w:rsidP="00520D5E">
      <w:pPr>
        <w:rPr>
          <w:sz w:val="10"/>
          <w:szCs w:val="10"/>
        </w:rPr>
      </w:pPr>
      <w:proofErr w:type="gramStart"/>
      <w:r w:rsidRPr="00C438A5">
        <w:rPr>
          <w:sz w:val="10"/>
          <w:szCs w:val="10"/>
        </w:rPr>
        <w:t>That’s</w:t>
      </w:r>
      <w:proofErr w:type="gramEnd"/>
      <w:r w:rsidRPr="00C438A5">
        <w:rPr>
          <w:sz w:val="10"/>
          <w:szCs w:val="10"/>
        </w:rPr>
        <w:t xml:space="preserve"> changed in recent years for a bunch of reasons. Voters have self-sorted into ideologically bubbled communities, and their preferred media sources have tailored their programming to those bubbles. This drives the parties to focus more on turning out their bases than persuading middle-of-the-road voters.</w:t>
      </w:r>
    </w:p>
    <w:p w14:paraId="3B388D54" w14:textId="77777777" w:rsidR="00520D5E" w:rsidRPr="00C438A5" w:rsidRDefault="00520D5E" w:rsidP="00520D5E">
      <w:pPr>
        <w:rPr>
          <w:sz w:val="10"/>
          <w:szCs w:val="10"/>
        </w:rPr>
      </w:pPr>
      <w:r w:rsidRPr="00C438A5">
        <w:rPr>
          <w:sz w:val="10"/>
          <w:szCs w:val="10"/>
        </w:rPr>
        <w:t xml:space="preserve">The core argument of the Sanders faction has been: </w:t>
      </w:r>
      <w:proofErr w:type="gramStart"/>
      <w:r w:rsidRPr="00C438A5">
        <w:rPr>
          <w:sz w:val="10"/>
          <w:szCs w:val="10"/>
        </w:rPr>
        <w:t>Don’t</w:t>
      </w:r>
      <w:proofErr w:type="gramEnd"/>
      <w:r w:rsidRPr="00C438A5">
        <w:rPr>
          <w:sz w:val="10"/>
          <w:szCs w:val="10"/>
        </w:rPr>
        <w:t xml:space="preserve"> compromise your principles to win moderate voters; just swamp the system with massive turnout. “Our swing voter is not red-to-blue,” AOC said in 2018. “Our swing voter is ... the non-voter to voter.”</w:t>
      </w:r>
    </w:p>
    <w:p w14:paraId="0392ACA8" w14:textId="77777777" w:rsidR="00520D5E" w:rsidRPr="00C438A5" w:rsidRDefault="00520D5E" w:rsidP="00520D5E">
      <w:pPr>
        <w:rPr>
          <w:sz w:val="10"/>
          <w:szCs w:val="10"/>
        </w:rPr>
      </w:pPr>
      <w:r w:rsidRPr="00C438A5">
        <w:rPr>
          <w:sz w:val="10"/>
          <w:szCs w:val="10"/>
        </w:rPr>
        <w:t xml:space="preserve">The best way to turn out your </w:t>
      </w:r>
      <w:proofErr w:type="gramStart"/>
      <w:r w:rsidRPr="00C438A5">
        <w:rPr>
          <w:sz w:val="10"/>
          <w:szCs w:val="10"/>
        </w:rPr>
        <w:t>side?</w:t>
      </w:r>
      <w:proofErr w:type="gramEnd"/>
      <w:r w:rsidRPr="00C438A5">
        <w:rPr>
          <w:sz w:val="10"/>
          <w:szCs w:val="10"/>
        </w:rPr>
        <w:t xml:space="preserve"> Demonize the other side. </w:t>
      </w:r>
      <w:proofErr w:type="gramStart"/>
      <w:r w:rsidRPr="00C438A5">
        <w:rPr>
          <w:sz w:val="10"/>
          <w:szCs w:val="10"/>
        </w:rPr>
        <w:t>That’s</w:t>
      </w:r>
      <w:proofErr w:type="gramEnd"/>
      <w:r w:rsidRPr="00C438A5">
        <w:rPr>
          <w:sz w:val="10"/>
          <w:szCs w:val="10"/>
        </w:rPr>
        <w:t xml:space="preserve"> what Republicans and Democrats have done for years. But in 2020, voters broke the cycle. Democrats did so poorly in their House and Senate races in part because many voters </w:t>
      </w:r>
      <w:proofErr w:type="gramStart"/>
      <w:r w:rsidRPr="00C438A5">
        <w:rPr>
          <w:sz w:val="10"/>
          <w:szCs w:val="10"/>
        </w:rPr>
        <w:t>didn’t</w:t>
      </w:r>
      <w:proofErr w:type="gramEnd"/>
      <w:r w:rsidRPr="00C438A5">
        <w:rPr>
          <w:sz w:val="10"/>
          <w:szCs w:val="10"/>
        </w:rPr>
        <w:t xml:space="preserve"> want Joe Biden and the Democrats to have total control of Congress, particularly when the loudest voices on the left were calling for ending the filibuster, court-packing and the Green New Deal, not to mention “defunding the police.” Republicans were only too happy to highlight this rhetoric and cast it as the core view of the entire Democratic Party.</w:t>
      </w:r>
    </w:p>
    <w:p w14:paraId="2CF6540B" w14:textId="77777777" w:rsidR="00520D5E" w:rsidRPr="00C438A5" w:rsidRDefault="00520D5E" w:rsidP="00520D5E">
      <w:pPr>
        <w:rPr>
          <w:sz w:val="10"/>
          <w:szCs w:val="10"/>
        </w:rPr>
      </w:pPr>
      <w:r w:rsidRPr="00C438A5">
        <w:rPr>
          <w:sz w:val="10"/>
          <w:szCs w:val="10"/>
        </w:rPr>
        <w:t>And that’s why Manchin’s declaration was good news not just for the country but for Democrats — and bad news for Republicans.</w:t>
      </w:r>
    </w:p>
    <w:p w14:paraId="0102E784" w14:textId="77777777" w:rsidR="00520D5E" w:rsidRPr="00C438A5" w:rsidRDefault="00520D5E" w:rsidP="00520D5E">
      <w:pPr>
        <w:rPr>
          <w:sz w:val="10"/>
        </w:rPr>
      </w:pPr>
      <w:r w:rsidRPr="00C438A5">
        <w:rPr>
          <w:rStyle w:val="StyleUnderline"/>
        </w:rPr>
        <w:t xml:space="preserve">Manchin </w:t>
      </w:r>
      <w:r w:rsidRPr="00F83956">
        <w:rPr>
          <w:rStyle w:val="StyleUnderline"/>
          <w:highlight w:val="cyan"/>
        </w:rPr>
        <w:t>helped the Dem</w:t>
      </w:r>
      <w:r w:rsidRPr="00C438A5">
        <w:rPr>
          <w:rStyle w:val="StyleUnderline"/>
        </w:rPr>
        <w:t>ocrats in</w:t>
      </w:r>
      <w:r w:rsidRPr="00C438A5">
        <w:rPr>
          <w:sz w:val="10"/>
        </w:rPr>
        <w:t xml:space="preserve"> the </w:t>
      </w:r>
      <w:r w:rsidRPr="00C438A5">
        <w:rPr>
          <w:rStyle w:val="Emphasis"/>
        </w:rPr>
        <w:t>Georgia</w:t>
      </w:r>
      <w:r w:rsidRPr="00C438A5">
        <w:rPr>
          <w:sz w:val="10"/>
        </w:rPr>
        <w:t xml:space="preserve"> Senate runoffs (which may decide control of the senate) </w:t>
      </w:r>
      <w:r w:rsidRPr="00F83956">
        <w:rPr>
          <w:rStyle w:val="StyleUnderline"/>
          <w:highlight w:val="cyan"/>
        </w:rPr>
        <w:t>by making it harder for</w:t>
      </w:r>
      <w:r w:rsidRPr="00C438A5">
        <w:rPr>
          <w:rStyle w:val="StyleUnderline"/>
        </w:rPr>
        <w:t xml:space="preserve"> </w:t>
      </w:r>
      <w:r w:rsidRPr="00F83956">
        <w:rPr>
          <w:rStyle w:val="StyleUnderline"/>
          <w:highlight w:val="cyan"/>
        </w:rPr>
        <w:t xml:space="preserve">Republicans to </w:t>
      </w:r>
      <w:r w:rsidRPr="00F83956">
        <w:rPr>
          <w:rStyle w:val="Emphasis"/>
          <w:highlight w:val="cyan"/>
        </w:rPr>
        <w:t>scare voters</w:t>
      </w:r>
      <w:r w:rsidRPr="00C438A5">
        <w:rPr>
          <w:rStyle w:val="StyleUnderline"/>
        </w:rPr>
        <w:t xml:space="preserve"> away</w:t>
      </w:r>
      <w:r w:rsidRPr="00C438A5">
        <w:rPr>
          <w:sz w:val="10"/>
        </w:rPr>
        <w:t xml:space="preserve"> from Democrats. </w:t>
      </w:r>
      <w:r w:rsidRPr="00C438A5">
        <w:rPr>
          <w:rStyle w:val="StyleUnderline"/>
        </w:rPr>
        <w:t>The GOP wants to turn</w:t>
      </w:r>
      <w:r w:rsidRPr="00C438A5">
        <w:rPr>
          <w:sz w:val="10"/>
        </w:rPr>
        <w:t xml:space="preserve"> the Georgia races </w:t>
      </w:r>
      <w:r w:rsidRPr="00F83956">
        <w:rPr>
          <w:rStyle w:val="StyleUnderline"/>
          <w:highlight w:val="cyan"/>
        </w:rPr>
        <w:t xml:space="preserve">into an </w:t>
      </w:r>
      <w:r w:rsidRPr="00F83956">
        <w:rPr>
          <w:rStyle w:val="Emphasis"/>
          <w:highlight w:val="cyan"/>
        </w:rPr>
        <w:t>apocalyptic choice</w:t>
      </w:r>
      <w:r w:rsidRPr="00C438A5">
        <w:rPr>
          <w:rStyle w:val="StyleUnderline"/>
        </w:rPr>
        <w:t xml:space="preserve"> between socialism and freedom</w:t>
      </w:r>
      <w:r w:rsidRPr="00C438A5">
        <w:rPr>
          <w:sz w:val="10"/>
        </w:rPr>
        <w:t xml:space="preserve">, </w:t>
      </w:r>
      <w:r w:rsidRPr="00C438A5">
        <w:rPr>
          <w:rStyle w:val="StyleUnderline"/>
        </w:rPr>
        <w:t xml:space="preserve">and </w:t>
      </w:r>
      <w:r w:rsidRPr="00F83956">
        <w:rPr>
          <w:rStyle w:val="StyleUnderline"/>
          <w:highlight w:val="cyan"/>
        </w:rPr>
        <w:t xml:space="preserve">Manchin made that </w:t>
      </w:r>
      <w:r w:rsidRPr="00F83956">
        <w:rPr>
          <w:rStyle w:val="Emphasis"/>
          <w:highlight w:val="cyan"/>
        </w:rPr>
        <w:t>spin harder</w:t>
      </w:r>
      <w:r w:rsidRPr="00C438A5">
        <w:rPr>
          <w:sz w:val="10"/>
        </w:rPr>
        <w:t xml:space="preserve"> by essentially taking the Sanders-AOC agenda off the table.</w:t>
      </w:r>
    </w:p>
    <w:p w14:paraId="67786B4C" w14:textId="77777777" w:rsidR="00520D5E" w:rsidRPr="00C438A5" w:rsidRDefault="00520D5E" w:rsidP="00520D5E">
      <w:pPr>
        <w:rPr>
          <w:sz w:val="10"/>
          <w:szCs w:val="10"/>
        </w:rPr>
      </w:pPr>
      <w:r w:rsidRPr="00C438A5">
        <w:rPr>
          <w:sz w:val="10"/>
          <w:szCs w:val="10"/>
        </w:rPr>
        <w:t xml:space="preserve">This is how </w:t>
      </w:r>
      <w:proofErr w:type="gramStart"/>
      <w:r w:rsidRPr="00C438A5">
        <w:rPr>
          <w:sz w:val="10"/>
          <w:szCs w:val="10"/>
        </w:rPr>
        <w:t>it’s</w:t>
      </w:r>
      <w:proofErr w:type="gramEnd"/>
      <w:r w:rsidRPr="00C438A5">
        <w:rPr>
          <w:sz w:val="10"/>
          <w:szCs w:val="10"/>
        </w:rPr>
        <w:t xml:space="preserve"> supposed to work. </w:t>
      </w:r>
      <w:r w:rsidRPr="00C438A5">
        <w:rPr>
          <w:rStyle w:val="StyleUnderline"/>
        </w:rPr>
        <w:t xml:space="preserve">The two-party system </w:t>
      </w:r>
      <w:r w:rsidRPr="00C438A5">
        <w:rPr>
          <w:rStyle w:val="Emphasis"/>
        </w:rPr>
        <w:t>functions best</w:t>
      </w:r>
      <w:r w:rsidRPr="00C438A5">
        <w:rPr>
          <w:rStyle w:val="StyleUnderline"/>
        </w:rPr>
        <w:t xml:space="preserve"> when both parties</w:t>
      </w:r>
      <w:r w:rsidRPr="00C438A5">
        <w:rPr>
          <w:sz w:val="10"/>
          <w:szCs w:val="10"/>
        </w:rPr>
        <w:t xml:space="preserve"> try to </w:t>
      </w:r>
      <w:r w:rsidRPr="00C438A5">
        <w:rPr>
          <w:rStyle w:val="Emphasis"/>
        </w:rPr>
        <w:t>compete for voters</w:t>
      </w:r>
      <w:r w:rsidRPr="00C438A5">
        <w:rPr>
          <w:sz w:val="10"/>
          <w:szCs w:val="10"/>
        </w:rPr>
        <w:t>, not pander to their bases.</w:t>
      </w:r>
    </w:p>
    <w:p w14:paraId="11B9333B" w14:textId="77777777" w:rsidR="00520D5E" w:rsidRPr="00C438A5" w:rsidRDefault="00520D5E" w:rsidP="00520D5E">
      <w:pPr>
        <w:rPr>
          <w:sz w:val="10"/>
        </w:rPr>
      </w:pPr>
      <w:r w:rsidRPr="00F83956">
        <w:rPr>
          <w:rStyle w:val="Emphasis"/>
          <w:highlight w:val="cyan"/>
        </w:rPr>
        <w:t>AOC</w:t>
      </w:r>
      <w:r w:rsidRPr="00F83956">
        <w:rPr>
          <w:rStyle w:val="StyleUnderline"/>
          <w:highlight w:val="cyan"/>
        </w:rPr>
        <w:t xml:space="preserve"> talks</w:t>
      </w:r>
      <w:r w:rsidRPr="00C438A5">
        <w:rPr>
          <w:rStyle w:val="StyleUnderline"/>
        </w:rPr>
        <w:t xml:space="preserve"> a lot about the </w:t>
      </w:r>
      <w:r w:rsidRPr="00F83956">
        <w:rPr>
          <w:rStyle w:val="Emphasis"/>
          <w:highlight w:val="cyan"/>
        </w:rPr>
        <w:t>glories</w:t>
      </w:r>
      <w:r w:rsidRPr="00C438A5">
        <w:rPr>
          <w:sz w:val="10"/>
        </w:rPr>
        <w:t xml:space="preserve"> of massive voter turnout, but she won her first primary in an extremely liberal district thanks to low voter turnout. </w:t>
      </w:r>
      <w:proofErr w:type="gramStart"/>
      <w:r w:rsidRPr="00C438A5">
        <w:rPr>
          <w:rStyle w:val="StyleUnderline"/>
        </w:rPr>
        <w:t>It’s</w:t>
      </w:r>
      <w:proofErr w:type="gramEnd"/>
      <w:r w:rsidRPr="00C438A5">
        <w:rPr>
          <w:rStyle w:val="StyleUnderline"/>
        </w:rPr>
        <w:t xml:space="preserve"> </w:t>
      </w:r>
      <w:r w:rsidRPr="00F83956">
        <w:rPr>
          <w:rStyle w:val="StyleUnderline"/>
          <w:highlight w:val="cyan"/>
        </w:rPr>
        <w:t>not</w:t>
      </w:r>
      <w:r w:rsidRPr="00C438A5">
        <w:rPr>
          <w:rStyle w:val="StyleUnderline"/>
        </w:rPr>
        <w:t xml:space="preserve"> clear</w:t>
      </w:r>
      <w:r w:rsidRPr="00C438A5">
        <w:rPr>
          <w:sz w:val="10"/>
        </w:rPr>
        <w:t xml:space="preserve"> to me </w:t>
      </w:r>
      <w:r w:rsidRPr="00C438A5">
        <w:rPr>
          <w:rStyle w:val="StyleUnderline"/>
        </w:rPr>
        <w:t xml:space="preserve">she </w:t>
      </w:r>
      <w:r w:rsidRPr="00F83956">
        <w:rPr>
          <w:rStyle w:val="StyleUnderline"/>
          <w:highlight w:val="cyan"/>
        </w:rPr>
        <w:t>understand</w:t>
      </w:r>
      <w:r w:rsidRPr="00C438A5">
        <w:rPr>
          <w:rStyle w:val="StyleUnderline"/>
        </w:rPr>
        <w:t>s her own</w:t>
      </w:r>
      <w:r w:rsidRPr="00C438A5">
        <w:rPr>
          <w:sz w:val="10"/>
        </w:rPr>
        <w:t xml:space="preserve"> district, never mind the </w:t>
      </w:r>
      <w:r w:rsidRPr="00F83956">
        <w:rPr>
          <w:rStyle w:val="Emphasis"/>
          <w:highlight w:val="cyan"/>
        </w:rPr>
        <w:t>political realities</w:t>
      </w:r>
      <w:r w:rsidRPr="00C438A5">
        <w:rPr>
          <w:sz w:val="10"/>
        </w:rPr>
        <w:t xml:space="preserve"> outside Queens. </w:t>
      </w:r>
      <w:r w:rsidRPr="00F83956">
        <w:rPr>
          <w:rStyle w:val="StyleUnderline"/>
          <w:highlight w:val="cyan"/>
        </w:rPr>
        <w:t>Meanwhile</w:t>
      </w:r>
      <w:r w:rsidRPr="00C438A5">
        <w:rPr>
          <w:sz w:val="10"/>
        </w:rPr>
        <w:t xml:space="preserve">, </w:t>
      </w:r>
      <w:r w:rsidRPr="00C438A5">
        <w:rPr>
          <w:rStyle w:val="StyleUnderline"/>
        </w:rPr>
        <w:t>Manchin’s West Virginia is the</w:t>
      </w:r>
      <w:r w:rsidRPr="00C438A5">
        <w:rPr>
          <w:sz w:val="10"/>
        </w:rPr>
        <w:t xml:space="preserve"> fourth-</w:t>
      </w:r>
      <w:r w:rsidRPr="00C438A5">
        <w:rPr>
          <w:rStyle w:val="Emphasis"/>
        </w:rPr>
        <w:t>most Republican state</w:t>
      </w:r>
      <w:r w:rsidRPr="00C438A5">
        <w:rPr>
          <w:rStyle w:val="StyleUnderline"/>
        </w:rPr>
        <w:t xml:space="preserve"> in the count</w:t>
      </w:r>
      <w:r w:rsidRPr="00C438A5">
        <w:rPr>
          <w:sz w:val="10"/>
        </w:rPr>
        <w:t xml:space="preserve">ry — </w:t>
      </w:r>
      <w:r w:rsidRPr="00C438A5">
        <w:rPr>
          <w:rStyle w:val="Emphasis"/>
        </w:rPr>
        <w:t>Trump</w:t>
      </w:r>
      <w:r w:rsidRPr="00C438A5">
        <w:rPr>
          <w:rStyle w:val="StyleUnderline"/>
        </w:rPr>
        <w:t xml:space="preserve"> beat </w:t>
      </w:r>
      <w:r w:rsidRPr="00C438A5">
        <w:rPr>
          <w:rStyle w:val="Emphasis"/>
        </w:rPr>
        <w:t>Biden</w:t>
      </w:r>
      <w:r w:rsidRPr="00C438A5">
        <w:rPr>
          <w:rStyle w:val="StyleUnderline"/>
        </w:rPr>
        <w:t xml:space="preserve"> by</w:t>
      </w:r>
      <w:r w:rsidRPr="00C438A5">
        <w:rPr>
          <w:sz w:val="10"/>
        </w:rPr>
        <w:t xml:space="preserve"> almost </w:t>
      </w:r>
      <w:r w:rsidRPr="00C438A5">
        <w:rPr>
          <w:rStyle w:val="StyleUnderline"/>
        </w:rPr>
        <w:t>40</w:t>
      </w:r>
      <w:r w:rsidRPr="00C438A5">
        <w:rPr>
          <w:sz w:val="10"/>
        </w:rPr>
        <w:t xml:space="preserve"> percentage </w:t>
      </w:r>
      <w:r w:rsidRPr="00C438A5">
        <w:rPr>
          <w:rStyle w:val="StyleUnderline"/>
        </w:rPr>
        <w:t>points</w:t>
      </w:r>
      <w:r w:rsidRPr="00C438A5">
        <w:rPr>
          <w:sz w:val="10"/>
        </w:rPr>
        <w:t xml:space="preserve"> there. And </w:t>
      </w:r>
      <w:r w:rsidRPr="00C438A5">
        <w:rPr>
          <w:rStyle w:val="StyleUnderline"/>
        </w:rPr>
        <w:t xml:space="preserve">yet </w:t>
      </w:r>
      <w:r w:rsidRPr="00F83956">
        <w:rPr>
          <w:rStyle w:val="StyleUnderline"/>
          <w:highlight w:val="cyan"/>
        </w:rPr>
        <w:t xml:space="preserve">Manchin </w:t>
      </w:r>
      <w:r w:rsidRPr="00F83956">
        <w:rPr>
          <w:rStyle w:val="Emphasis"/>
          <w:highlight w:val="cyan"/>
        </w:rPr>
        <w:t>keeps</w:t>
      </w:r>
      <w:r w:rsidRPr="00F83956">
        <w:rPr>
          <w:rStyle w:val="StyleUnderline"/>
          <w:highlight w:val="cyan"/>
        </w:rPr>
        <w:t xml:space="preserve"> </w:t>
      </w:r>
      <w:r w:rsidRPr="00F83956">
        <w:rPr>
          <w:rStyle w:val="Emphasis"/>
          <w:highlight w:val="cyan"/>
        </w:rPr>
        <w:t>getting reelected</w:t>
      </w:r>
      <w:r w:rsidRPr="00C438A5">
        <w:rPr>
          <w:sz w:val="10"/>
        </w:rPr>
        <w:t xml:space="preserve">. Maybe </w:t>
      </w:r>
      <w:r w:rsidRPr="00F83956">
        <w:rPr>
          <w:rStyle w:val="StyleUnderline"/>
          <w:highlight w:val="cyan"/>
        </w:rPr>
        <w:t>he knows</w:t>
      </w:r>
      <w:r w:rsidRPr="00C438A5">
        <w:rPr>
          <w:rStyle w:val="StyleUnderline"/>
        </w:rPr>
        <w:t xml:space="preserve"> more about how </w:t>
      </w:r>
      <w:r w:rsidRPr="00F83956">
        <w:rPr>
          <w:rStyle w:val="StyleUnderline"/>
          <w:highlight w:val="cyan"/>
        </w:rPr>
        <w:t>to</w:t>
      </w:r>
      <w:r w:rsidRPr="00C438A5">
        <w:rPr>
          <w:rStyle w:val="StyleUnderline"/>
        </w:rPr>
        <w:t xml:space="preserve"> </w:t>
      </w:r>
      <w:r w:rsidRPr="00C438A5">
        <w:rPr>
          <w:rStyle w:val="Emphasis"/>
        </w:rPr>
        <w:t>compete</w:t>
      </w:r>
      <w:r w:rsidRPr="00C438A5">
        <w:rPr>
          <w:rStyle w:val="StyleUnderline"/>
        </w:rPr>
        <w:t xml:space="preserve"> and </w:t>
      </w:r>
      <w:r w:rsidRPr="00F83956">
        <w:rPr>
          <w:rStyle w:val="Emphasis"/>
          <w:highlight w:val="cyan"/>
        </w:rPr>
        <w:t>win</w:t>
      </w:r>
      <w:r w:rsidRPr="00C438A5">
        <w:rPr>
          <w:sz w:val="10"/>
        </w:rPr>
        <w:t xml:space="preserve"> than she does? </w:t>
      </w:r>
      <w:r w:rsidRPr="00F83956">
        <w:rPr>
          <w:rStyle w:val="StyleUnderline"/>
          <w:highlight w:val="cyan"/>
        </w:rPr>
        <w:t xml:space="preserve">He certainly knows </w:t>
      </w:r>
      <w:r w:rsidRPr="00F83956">
        <w:rPr>
          <w:rStyle w:val="Emphasis"/>
          <w:highlight w:val="cyan"/>
        </w:rPr>
        <w:t>more</w:t>
      </w:r>
      <w:r w:rsidRPr="00F83956">
        <w:rPr>
          <w:rStyle w:val="StyleUnderline"/>
          <w:highlight w:val="cyan"/>
        </w:rPr>
        <w:t xml:space="preserve"> about</w:t>
      </w:r>
      <w:r w:rsidRPr="00C438A5">
        <w:rPr>
          <w:sz w:val="10"/>
        </w:rPr>
        <w:t xml:space="preserve"> how </w:t>
      </w:r>
      <w:r w:rsidRPr="00C438A5">
        <w:rPr>
          <w:rStyle w:val="Emphasis"/>
        </w:rPr>
        <w:t>government</w:t>
      </w:r>
      <w:r w:rsidRPr="00C438A5">
        <w:rPr>
          <w:sz w:val="10"/>
        </w:rPr>
        <w:t xml:space="preserve"> is supposed to </w:t>
      </w:r>
      <w:r w:rsidRPr="00F83956">
        <w:rPr>
          <w:rStyle w:val="Emphasis"/>
          <w:highlight w:val="cyan"/>
        </w:rPr>
        <w:t>function</w:t>
      </w:r>
      <w:r w:rsidRPr="00C438A5">
        <w:rPr>
          <w:sz w:val="10"/>
        </w:rPr>
        <w:t>.</w:t>
      </w:r>
    </w:p>
    <w:p w14:paraId="08EF1D9A" w14:textId="77777777" w:rsidR="00520D5E" w:rsidRPr="00C438A5" w:rsidRDefault="00520D5E" w:rsidP="00520D5E"/>
    <w:p w14:paraId="584F5524" w14:textId="77777777" w:rsidR="00520D5E" w:rsidRPr="00C438A5" w:rsidRDefault="00520D5E" w:rsidP="00520D5E">
      <w:pPr>
        <w:pStyle w:val="Heading4"/>
        <w:rPr>
          <w:rFonts w:cs="Times New Roman"/>
        </w:rPr>
      </w:pPr>
      <w:r w:rsidRPr="00C438A5">
        <w:rPr>
          <w:rFonts w:cs="Times New Roman"/>
        </w:rPr>
        <w:t xml:space="preserve">West Virginian unions are pressuring him to vote for </w:t>
      </w:r>
      <w:proofErr w:type="gramStart"/>
      <w:r w:rsidRPr="00C438A5">
        <w:rPr>
          <w:rFonts w:cs="Times New Roman"/>
        </w:rPr>
        <w:t>it</w:t>
      </w:r>
      <w:proofErr w:type="gramEnd"/>
    </w:p>
    <w:p w14:paraId="768228C1" w14:textId="77777777" w:rsidR="00520D5E" w:rsidRPr="00C438A5" w:rsidRDefault="00520D5E" w:rsidP="00520D5E">
      <w:proofErr w:type="spellStart"/>
      <w:r w:rsidRPr="00C438A5">
        <w:rPr>
          <w:rStyle w:val="Style13ptBold"/>
        </w:rPr>
        <w:t>Gonyea</w:t>
      </w:r>
      <w:proofErr w:type="spellEnd"/>
      <w:r w:rsidRPr="00C438A5">
        <w:rPr>
          <w:rStyle w:val="Style13ptBold"/>
        </w:rPr>
        <w:t xml:space="preserve"> 4/23 </w:t>
      </w:r>
      <w:r w:rsidRPr="00C438A5">
        <w:t xml:space="preserve">— </w:t>
      </w:r>
      <w:proofErr w:type="spellStart"/>
      <w:r w:rsidRPr="00C438A5">
        <w:t>Gonyea</w:t>
      </w:r>
      <w:proofErr w:type="spellEnd"/>
      <w:r w:rsidRPr="00C438A5">
        <w:t xml:space="preserve"> has been covering politics full-time for NPR since the 2000 presidential campaign. </w:t>
      </w:r>
      <w:proofErr w:type="gramStart"/>
      <w:r w:rsidRPr="00C438A5">
        <w:t>That's</w:t>
      </w:r>
      <w:proofErr w:type="gramEnd"/>
      <w:r w:rsidRPr="00C438A5">
        <w:t xml:space="preserve"> the year he chronicled a controversial election and the ensuing legal recount battle in Florida that awarded the White House to George W. Bush. </w:t>
      </w:r>
      <w:proofErr w:type="spellStart"/>
      <w:r w:rsidRPr="00C438A5">
        <w:t>Gonyea</w:t>
      </w:r>
      <w:proofErr w:type="spellEnd"/>
      <w:r w:rsidRPr="00C438A5">
        <w:t xml:space="preserve"> was named NPR White House Correspondent that year and subsequently covered the entirety of the Bush presidency, from 2001-2008. He was at the White House on the morning of Sept. 11, providing live reports following the evacuation of the building. ("West Virginia Unions Pressure Manchin </w:t>
      </w:r>
      <w:proofErr w:type="gramStart"/>
      <w:r w:rsidRPr="00C438A5">
        <w:t>To</w:t>
      </w:r>
      <w:proofErr w:type="gramEnd"/>
      <w:r w:rsidRPr="00C438A5">
        <w:t xml:space="preserve"> Back Biden On Infrastructure Plan" NPR, April 23, 2021. https://www.npr.org/2021/04/23/989469370/west-virginia-unions-pressure-manchin-to-back-biden-on-infrastructure-plan)//JLPark</w:t>
      </w:r>
    </w:p>
    <w:p w14:paraId="7A627CC7" w14:textId="77777777" w:rsidR="00520D5E" w:rsidRPr="00C438A5" w:rsidRDefault="00520D5E" w:rsidP="00520D5E">
      <w:pPr>
        <w:rPr>
          <w:sz w:val="12"/>
        </w:rPr>
      </w:pPr>
      <w:r w:rsidRPr="00C438A5">
        <w:rPr>
          <w:sz w:val="12"/>
        </w:rPr>
        <w:t>If President Biden's $2 trillion </w:t>
      </w:r>
      <w:hyperlink r:id="rId312" w:history="1">
        <w:r w:rsidRPr="00F83956">
          <w:rPr>
            <w:rStyle w:val="Emphasis"/>
            <w:highlight w:val="cyan"/>
          </w:rPr>
          <w:t>infrastructure</w:t>
        </w:r>
        <w:r w:rsidRPr="00C438A5">
          <w:rPr>
            <w:rStyle w:val="StyleUnderline"/>
          </w:rPr>
          <w:t xml:space="preserve"> and jobs plan</w:t>
        </w:r>
      </w:hyperlink>
      <w:r w:rsidRPr="00C438A5">
        <w:rPr>
          <w:sz w:val="12"/>
        </w:rPr>
        <w:t> is going to become a reality, it will very likely need the vote of every Democrat in the evenly divided Senate.</w:t>
      </w:r>
    </w:p>
    <w:p w14:paraId="2F59EA7C" w14:textId="77777777" w:rsidR="00520D5E" w:rsidRPr="00C438A5" w:rsidRDefault="00520D5E" w:rsidP="00520D5E">
      <w:pPr>
        <w:rPr>
          <w:sz w:val="12"/>
        </w:rPr>
      </w:pPr>
      <w:r w:rsidRPr="00C438A5">
        <w:rPr>
          <w:sz w:val="12"/>
        </w:rPr>
        <w:t xml:space="preserve">That simple fact </w:t>
      </w:r>
      <w:r w:rsidRPr="00F83956">
        <w:rPr>
          <w:rStyle w:val="StyleUnderline"/>
          <w:highlight w:val="cyan"/>
        </w:rPr>
        <w:t>puts a</w:t>
      </w:r>
      <w:r w:rsidRPr="00C438A5">
        <w:rPr>
          <w:rStyle w:val="StyleUnderline"/>
        </w:rPr>
        <w:t xml:space="preserve"> </w:t>
      </w:r>
      <w:r w:rsidRPr="00C438A5">
        <w:rPr>
          <w:rStyle w:val="Emphasis"/>
        </w:rPr>
        <w:t xml:space="preserve">bright </w:t>
      </w:r>
      <w:r w:rsidRPr="00F83956">
        <w:rPr>
          <w:rStyle w:val="Emphasis"/>
          <w:highlight w:val="cyan"/>
        </w:rPr>
        <w:t>spotlight</w:t>
      </w:r>
      <w:r w:rsidRPr="00F83956">
        <w:rPr>
          <w:rStyle w:val="StyleUnderline"/>
          <w:highlight w:val="cyan"/>
        </w:rPr>
        <w:t xml:space="preserve"> on</w:t>
      </w:r>
      <w:r w:rsidRPr="00C438A5">
        <w:rPr>
          <w:sz w:val="12"/>
        </w:rPr>
        <w:t xml:space="preserve"> West Virginia Sen. Joe </w:t>
      </w:r>
      <w:r w:rsidRPr="00F83956">
        <w:rPr>
          <w:rStyle w:val="Emphasis"/>
          <w:highlight w:val="cyan"/>
        </w:rPr>
        <w:t>Manchin</w:t>
      </w:r>
      <w:r w:rsidRPr="00C438A5">
        <w:rPr>
          <w:sz w:val="12"/>
        </w:rPr>
        <w:t>, a moderate Democrat who represents a deep-red Republican state — a place that Donald Trump carried in the past two elections by some 40 percentage points.</w:t>
      </w:r>
    </w:p>
    <w:p w14:paraId="27856B31" w14:textId="77777777" w:rsidR="00520D5E" w:rsidRPr="00C438A5" w:rsidRDefault="00520D5E" w:rsidP="00520D5E">
      <w:pPr>
        <w:rPr>
          <w:sz w:val="12"/>
          <w:szCs w:val="12"/>
        </w:rPr>
      </w:pPr>
      <w:r w:rsidRPr="00C438A5">
        <w:rPr>
          <w:sz w:val="12"/>
          <w:szCs w:val="12"/>
        </w:rPr>
        <w:t>Manchin's position means he will have a lot of say on whether the package includes everything the Biden administration wants, and on how to pay for it.</w:t>
      </w:r>
    </w:p>
    <w:p w14:paraId="446E0FF7" w14:textId="77777777" w:rsidR="00520D5E" w:rsidRPr="00C438A5" w:rsidRDefault="00520D5E" w:rsidP="00520D5E">
      <w:pPr>
        <w:rPr>
          <w:sz w:val="12"/>
          <w:szCs w:val="12"/>
        </w:rPr>
      </w:pPr>
      <w:r w:rsidRPr="00C438A5">
        <w:rPr>
          <w:sz w:val="12"/>
          <w:szCs w:val="12"/>
        </w:rPr>
        <w:t>And soon after it was outlined, Manchin voiced some immediate concerns. He said raising the corporate tax rate from its current 21% up to 28% to help pay for the proposal was too much of an increase. He suggested a smaller hike, up to 25%.</w:t>
      </w:r>
    </w:p>
    <w:p w14:paraId="4D67566A" w14:textId="77777777" w:rsidR="00520D5E" w:rsidRPr="00C438A5" w:rsidRDefault="00520D5E" w:rsidP="00520D5E">
      <w:pPr>
        <w:rPr>
          <w:sz w:val="12"/>
          <w:szCs w:val="12"/>
        </w:rPr>
      </w:pPr>
      <w:r w:rsidRPr="00C438A5">
        <w:rPr>
          <w:sz w:val="12"/>
          <w:szCs w:val="12"/>
        </w:rPr>
        <w:t>Right away, it underscored how central Manchin would be to the plan's success.</w:t>
      </w:r>
    </w:p>
    <w:p w14:paraId="106AF8A0" w14:textId="77777777" w:rsidR="00520D5E" w:rsidRPr="00C438A5" w:rsidRDefault="00520D5E" w:rsidP="00520D5E">
      <w:pPr>
        <w:rPr>
          <w:sz w:val="12"/>
        </w:rPr>
      </w:pPr>
      <w:r w:rsidRPr="00C438A5">
        <w:rPr>
          <w:sz w:val="12"/>
        </w:rPr>
        <w:t xml:space="preserve">And </w:t>
      </w:r>
      <w:r w:rsidRPr="00F83956">
        <w:rPr>
          <w:rStyle w:val="Emphasis"/>
          <w:highlight w:val="cyan"/>
        </w:rPr>
        <w:t>unions</w:t>
      </w:r>
      <w:r w:rsidRPr="00C438A5">
        <w:rPr>
          <w:rStyle w:val="StyleUnderline"/>
        </w:rPr>
        <w:t xml:space="preserve"> in </w:t>
      </w:r>
      <w:r w:rsidRPr="00C438A5">
        <w:rPr>
          <w:rStyle w:val="Emphasis"/>
        </w:rPr>
        <w:t>West Virginia</w:t>
      </w:r>
      <w:r w:rsidRPr="00C438A5">
        <w:rPr>
          <w:sz w:val="12"/>
        </w:rPr>
        <w:t xml:space="preserve">, which argue that the future of the state's economy depends on Biden's proposal, </w:t>
      </w:r>
      <w:r w:rsidRPr="00F83956">
        <w:rPr>
          <w:rStyle w:val="StyleUnderline"/>
          <w:highlight w:val="cyan"/>
        </w:rPr>
        <w:t xml:space="preserve">took Manchin's line as a cue to </w:t>
      </w:r>
      <w:r w:rsidRPr="00F83956">
        <w:rPr>
          <w:rStyle w:val="Emphasis"/>
          <w:highlight w:val="cyan"/>
        </w:rPr>
        <w:t>mobilize</w:t>
      </w:r>
      <w:r w:rsidRPr="00C438A5">
        <w:rPr>
          <w:rStyle w:val="StyleUnderline"/>
        </w:rPr>
        <w:t xml:space="preserve"> and to start </w:t>
      </w:r>
      <w:r w:rsidRPr="00C438A5">
        <w:rPr>
          <w:rStyle w:val="Emphasis"/>
        </w:rPr>
        <w:t>educating</w:t>
      </w:r>
      <w:r w:rsidRPr="00C438A5">
        <w:rPr>
          <w:sz w:val="12"/>
        </w:rPr>
        <w:t xml:space="preserve"> their membership and </w:t>
      </w:r>
      <w:r w:rsidRPr="00F83956">
        <w:rPr>
          <w:rStyle w:val="StyleUnderline"/>
          <w:highlight w:val="cyan"/>
        </w:rPr>
        <w:t>the</w:t>
      </w:r>
      <w:r w:rsidRPr="00C438A5">
        <w:rPr>
          <w:rStyle w:val="StyleUnderline"/>
        </w:rPr>
        <w:t xml:space="preserve"> </w:t>
      </w:r>
      <w:proofErr w:type="gramStart"/>
      <w:r w:rsidRPr="00C438A5">
        <w:rPr>
          <w:rStyle w:val="Emphasis"/>
        </w:rPr>
        <w:t xml:space="preserve">general </w:t>
      </w:r>
      <w:r w:rsidRPr="00F83956">
        <w:rPr>
          <w:rStyle w:val="Emphasis"/>
          <w:highlight w:val="cyan"/>
        </w:rPr>
        <w:t>public</w:t>
      </w:r>
      <w:proofErr w:type="gramEnd"/>
      <w:r w:rsidRPr="00F83956">
        <w:rPr>
          <w:rStyle w:val="Emphasis"/>
          <w:highlight w:val="cyan"/>
        </w:rPr>
        <w:t xml:space="preserve"> </w:t>
      </w:r>
      <w:r w:rsidRPr="00F83956">
        <w:rPr>
          <w:rStyle w:val="StyleUnderline"/>
          <w:highlight w:val="cyan"/>
        </w:rPr>
        <w:t>about what's at stake</w:t>
      </w:r>
      <w:r w:rsidRPr="00C438A5">
        <w:rPr>
          <w:sz w:val="12"/>
        </w:rPr>
        <w:t>.</w:t>
      </w:r>
    </w:p>
    <w:p w14:paraId="72D0DCFA" w14:textId="77777777" w:rsidR="00520D5E" w:rsidRPr="00C438A5" w:rsidRDefault="00520D5E" w:rsidP="00520D5E">
      <w:pPr>
        <w:rPr>
          <w:sz w:val="12"/>
          <w:szCs w:val="12"/>
        </w:rPr>
      </w:pPr>
      <w:r w:rsidRPr="00C438A5">
        <w:rPr>
          <w:sz w:val="12"/>
          <w:szCs w:val="12"/>
        </w:rPr>
        <w:t xml:space="preserve">"It's really important to break down the aspects of the jobs plan state by state," said Mary Kay Henry, president of the </w:t>
      </w:r>
      <w:proofErr w:type="gramStart"/>
      <w:r w:rsidRPr="00C438A5">
        <w:rPr>
          <w:sz w:val="12"/>
          <w:szCs w:val="12"/>
        </w:rPr>
        <w:t>2 million-member</w:t>
      </w:r>
      <w:proofErr w:type="gramEnd"/>
      <w:r w:rsidRPr="00C438A5">
        <w:rPr>
          <w:sz w:val="12"/>
          <w:szCs w:val="12"/>
        </w:rPr>
        <w:t xml:space="preserve"> Service Employees International Union, who promised to put a special emphasis on Manchin's home state.</w:t>
      </w:r>
    </w:p>
    <w:p w14:paraId="51BA4E44" w14:textId="77777777" w:rsidR="00520D5E" w:rsidRPr="00C438A5" w:rsidRDefault="00520D5E" w:rsidP="00520D5E">
      <w:pPr>
        <w:rPr>
          <w:sz w:val="12"/>
        </w:rPr>
      </w:pPr>
      <w:r w:rsidRPr="00C438A5">
        <w:rPr>
          <w:sz w:val="12"/>
        </w:rPr>
        <w:t xml:space="preserve">The </w:t>
      </w:r>
      <w:r w:rsidRPr="00C438A5">
        <w:rPr>
          <w:rStyle w:val="Emphasis"/>
        </w:rPr>
        <w:t>SEIU</w:t>
      </w:r>
      <w:r w:rsidRPr="00C438A5">
        <w:rPr>
          <w:rStyle w:val="StyleUnderline"/>
        </w:rPr>
        <w:t xml:space="preserve"> represents </w:t>
      </w:r>
      <w:r w:rsidRPr="00C438A5">
        <w:rPr>
          <w:rStyle w:val="Emphasis"/>
        </w:rPr>
        <w:t>thousands of health care workers</w:t>
      </w:r>
      <w:r w:rsidRPr="00C438A5">
        <w:rPr>
          <w:sz w:val="12"/>
        </w:rPr>
        <w:t xml:space="preserve"> who earn minimum wage in West Virginia — workers who are overwhelmingly female. A proposed $400 billion would be directed toward the home care industry under the Biden package. The SEIU estimates that would mean improved pay and benefits and an additional 6,000 jobs in West Virginia, a state with an aging population in need of such care.</w:t>
      </w:r>
    </w:p>
    <w:p w14:paraId="735972D2" w14:textId="77777777" w:rsidR="00520D5E" w:rsidRPr="00C438A5" w:rsidRDefault="00520D5E" w:rsidP="00520D5E">
      <w:pPr>
        <w:rPr>
          <w:sz w:val="10"/>
        </w:rPr>
      </w:pPr>
      <w:r w:rsidRPr="00C438A5">
        <w:rPr>
          <w:sz w:val="10"/>
        </w:rPr>
        <w:t xml:space="preserve">Of those workers, Henry said, "We intend to make sure she is seen by Sen. Manchin," adding that the moderate Democrat must understand that home care deserves to be part of an infrastructure plan. </w:t>
      </w:r>
      <w:r w:rsidRPr="00C438A5">
        <w:rPr>
          <w:rStyle w:val="StyleUnderline"/>
        </w:rPr>
        <w:t>"</w:t>
      </w:r>
      <w:r w:rsidRPr="00F83956">
        <w:rPr>
          <w:rStyle w:val="StyleUnderline"/>
          <w:highlight w:val="cyan"/>
        </w:rPr>
        <w:t>He needs to vote yes on</w:t>
      </w:r>
      <w:r w:rsidRPr="00C438A5">
        <w:rPr>
          <w:rStyle w:val="StyleUnderline"/>
        </w:rPr>
        <w:t xml:space="preserve"> both </w:t>
      </w:r>
      <w:r w:rsidRPr="00F83956">
        <w:rPr>
          <w:rStyle w:val="StyleUnderline"/>
          <w:highlight w:val="cyan"/>
        </w:rPr>
        <w:t>rebuilding roads</w:t>
      </w:r>
      <w:r w:rsidRPr="00C438A5">
        <w:rPr>
          <w:rStyle w:val="StyleUnderline"/>
        </w:rPr>
        <w:t xml:space="preserve"> and bridges in West Virginia, </w:t>
      </w:r>
      <w:r w:rsidRPr="00F83956">
        <w:rPr>
          <w:rStyle w:val="StyleUnderline"/>
          <w:highlight w:val="cyan"/>
        </w:rPr>
        <w:t>but also</w:t>
      </w:r>
      <w:r w:rsidRPr="00C438A5">
        <w:rPr>
          <w:rStyle w:val="StyleUnderline"/>
        </w:rPr>
        <w:t xml:space="preserve"> in </w:t>
      </w:r>
      <w:r w:rsidRPr="00F83956">
        <w:rPr>
          <w:rStyle w:val="StyleUnderline"/>
          <w:highlight w:val="cyan"/>
        </w:rPr>
        <w:t>investing in the home care workforce</w:t>
      </w:r>
      <w:r w:rsidRPr="00C438A5">
        <w:rPr>
          <w:sz w:val="10"/>
        </w:rPr>
        <w:t xml:space="preserve"> in his state."</w:t>
      </w:r>
    </w:p>
    <w:p w14:paraId="4996E69D" w14:textId="77777777" w:rsidR="00520D5E" w:rsidRPr="00C438A5" w:rsidRDefault="00520D5E" w:rsidP="00520D5E">
      <w:pPr>
        <w:rPr>
          <w:sz w:val="12"/>
        </w:rPr>
      </w:pPr>
      <w:r w:rsidRPr="00C438A5">
        <w:rPr>
          <w:sz w:val="12"/>
        </w:rPr>
        <w:t xml:space="preserve">The </w:t>
      </w:r>
      <w:r w:rsidRPr="00F83956">
        <w:rPr>
          <w:rStyle w:val="StyleUnderline"/>
          <w:highlight w:val="cyan"/>
        </w:rPr>
        <w:t xml:space="preserve">effort to </w:t>
      </w:r>
      <w:r w:rsidRPr="00F83956">
        <w:rPr>
          <w:rStyle w:val="Emphasis"/>
          <w:highlight w:val="cyan"/>
        </w:rPr>
        <w:t>win Manchin's support</w:t>
      </w:r>
      <w:r w:rsidRPr="00F83956">
        <w:rPr>
          <w:rStyle w:val="StyleUnderline"/>
          <w:highlight w:val="cyan"/>
        </w:rPr>
        <w:t xml:space="preserve"> is </w:t>
      </w:r>
      <w:r w:rsidRPr="00844E72">
        <w:rPr>
          <w:rStyle w:val="StyleUnderline"/>
        </w:rPr>
        <w:t xml:space="preserve">now </w:t>
      </w:r>
      <w:r w:rsidRPr="00F83956">
        <w:rPr>
          <w:rStyle w:val="Emphasis"/>
          <w:highlight w:val="cyan"/>
        </w:rPr>
        <w:t>underway</w:t>
      </w:r>
      <w:r w:rsidRPr="00F83956">
        <w:rPr>
          <w:rStyle w:val="StyleUnderline"/>
          <w:highlight w:val="cyan"/>
        </w:rPr>
        <w:t xml:space="preserve"> by the SEIU and</w:t>
      </w:r>
      <w:r w:rsidRPr="00C438A5">
        <w:rPr>
          <w:rStyle w:val="StyleUnderline"/>
        </w:rPr>
        <w:t xml:space="preserve"> its </w:t>
      </w:r>
      <w:r w:rsidRPr="00C438A5">
        <w:rPr>
          <w:rStyle w:val="Emphasis"/>
        </w:rPr>
        <w:t>allies</w:t>
      </w:r>
      <w:r w:rsidRPr="00F83956">
        <w:rPr>
          <w:sz w:val="12"/>
          <w:highlight w:val="cyan"/>
        </w:rPr>
        <w:t>.</w:t>
      </w:r>
      <w:r w:rsidRPr="00C438A5">
        <w:rPr>
          <w:sz w:val="12"/>
        </w:rPr>
        <w:t xml:space="preserve"> One group, </w:t>
      </w:r>
      <w:r w:rsidRPr="00F83956">
        <w:rPr>
          <w:rStyle w:val="StyleUnderline"/>
          <w:highlight w:val="cyan"/>
        </w:rPr>
        <w:t>the Working Families Party, is</w:t>
      </w:r>
      <w:r w:rsidRPr="00C438A5">
        <w:rPr>
          <w:rStyle w:val="StyleUnderline"/>
        </w:rPr>
        <w:t xml:space="preserve"> </w:t>
      </w:r>
      <w:r w:rsidRPr="00F83956">
        <w:rPr>
          <w:rStyle w:val="StyleUnderline"/>
          <w:highlight w:val="cyan"/>
        </w:rPr>
        <w:t>running</w:t>
      </w:r>
      <w:r w:rsidRPr="00C438A5">
        <w:rPr>
          <w:rStyle w:val="StyleUnderline"/>
        </w:rPr>
        <w:t xml:space="preserve"> print and </w:t>
      </w:r>
      <w:hyperlink r:id="rId313" w:history="1">
        <w:r w:rsidRPr="00F83956">
          <w:rPr>
            <w:rStyle w:val="StyleUnderline"/>
            <w:highlight w:val="cyan"/>
          </w:rPr>
          <w:t>TV ads</w:t>
        </w:r>
      </w:hyperlink>
      <w:r w:rsidRPr="00F83956">
        <w:rPr>
          <w:rStyle w:val="StyleUnderline"/>
          <w:highlight w:val="cyan"/>
        </w:rPr>
        <w:t> to pressure the sen</w:t>
      </w:r>
      <w:r w:rsidRPr="00C438A5">
        <w:rPr>
          <w:rStyle w:val="StyleUnderline"/>
        </w:rPr>
        <w:t>ator</w:t>
      </w:r>
      <w:r w:rsidRPr="00C438A5">
        <w:rPr>
          <w:sz w:val="12"/>
        </w:rPr>
        <w:t xml:space="preserve">. </w:t>
      </w:r>
      <w:proofErr w:type="gramStart"/>
      <w:r w:rsidRPr="00C438A5">
        <w:rPr>
          <w:sz w:val="12"/>
        </w:rPr>
        <w:t>It's</w:t>
      </w:r>
      <w:proofErr w:type="gramEnd"/>
      <w:r w:rsidRPr="00C438A5">
        <w:rPr>
          <w:sz w:val="12"/>
        </w:rPr>
        <w:t xml:space="preserve"> also hosting socially distanced, livestreamed outdoor concerts under the banner of </w:t>
      </w:r>
      <w:proofErr w:type="spellStart"/>
      <w:r w:rsidRPr="00C438A5">
        <w:rPr>
          <w:sz w:val="12"/>
        </w:rPr>
        <w:t>Jammin</w:t>
      </w:r>
      <w:proofErr w:type="spellEnd"/>
      <w:r w:rsidRPr="00C438A5">
        <w:rPr>
          <w:sz w:val="12"/>
        </w:rPr>
        <w:t>' for Jobs. At one such event in the college town of Morgantown, bands played on the rooftop of a downtown building while spectators watched from the breezy top level of a parking garage just across the street.</w:t>
      </w:r>
    </w:p>
    <w:p w14:paraId="3D19E67C" w14:textId="77777777" w:rsidR="00520D5E" w:rsidRPr="00C438A5" w:rsidRDefault="00520D5E" w:rsidP="00520D5E">
      <w:pPr>
        <w:rPr>
          <w:sz w:val="12"/>
          <w:szCs w:val="12"/>
        </w:rPr>
      </w:pPr>
      <w:r w:rsidRPr="00C438A5">
        <w:rPr>
          <w:sz w:val="12"/>
          <w:szCs w:val="12"/>
        </w:rPr>
        <w:t xml:space="preserve">Working Families organizer Ryan </w:t>
      </w:r>
      <w:proofErr w:type="spellStart"/>
      <w:r w:rsidRPr="00C438A5">
        <w:rPr>
          <w:sz w:val="12"/>
          <w:szCs w:val="12"/>
        </w:rPr>
        <w:t>Frankenberry</w:t>
      </w:r>
      <w:proofErr w:type="spellEnd"/>
      <w:r w:rsidRPr="00C438A5">
        <w:rPr>
          <w:sz w:val="12"/>
          <w:szCs w:val="12"/>
        </w:rPr>
        <w:t xml:space="preserve"> said you move Manchin by moving public opinion — "by creating awareness, by making it harder for him to say no. To create the expectation that he must and will say yes."</w:t>
      </w:r>
    </w:p>
    <w:p w14:paraId="25ABE789" w14:textId="77777777" w:rsidR="00520D5E" w:rsidRPr="00C438A5" w:rsidRDefault="00520D5E" w:rsidP="00520D5E">
      <w:pPr>
        <w:rPr>
          <w:sz w:val="12"/>
          <w:szCs w:val="12"/>
        </w:rPr>
      </w:pPr>
      <w:r w:rsidRPr="00C438A5">
        <w:rPr>
          <w:sz w:val="12"/>
          <w:szCs w:val="12"/>
        </w:rPr>
        <w:t>Vikki Tully is a native West Virginian. The 64-year-old Head Start teacher introduces herself by saying, "I was raised in a union home. I'm a coal miner's daughter." She is also an officer with SEIU Local 1199, which represents home care workers.</w:t>
      </w:r>
    </w:p>
    <w:p w14:paraId="4EDE26FE" w14:textId="77777777" w:rsidR="00520D5E" w:rsidRPr="00C438A5" w:rsidRDefault="00520D5E" w:rsidP="00520D5E">
      <w:pPr>
        <w:rPr>
          <w:sz w:val="12"/>
          <w:szCs w:val="12"/>
        </w:rPr>
      </w:pPr>
      <w:r w:rsidRPr="00C438A5">
        <w:rPr>
          <w:sz w:val="12"/>
          <w:szCs w:val="12"/>
        </w:rPr>
        <w:t xml:space="preserve">Lately </w:t>
      </w:r>
      <w:proofErr w:type="gramStart"/>
      <w:r w:rsidRPr="00C438A5">
        <w:rPr>
          <w:sz w:val="12"/>
          <w:szCs w:val="12"/>
        </w:rPr>
        <w:t>she's</w:t>
      </w:r>
      <w:proofErr w:type="gramEnd"/>
      <w:r w:rsidRPr="00C438A5">
        <w:rPr>
          <w:sz w:val="12"/>
          <w:szCs w:val="12"/>
        </w:rPr>
        <w:t xml:space="preserve"> been driving the winding highways and backroads through the Appalachian Mountains to meet with home care workers all over the state. </w:t>
      </w:r>
      <w:proofErr w:type="gramStart"/>
      <w:r w:rsidRPr="00C438A5">
        <w:rPr>
          <w:sz w:val="12"/>
          <w:szCs w:val="12"/>
        </w:rPr>
        <w:t>She's</w:t>
      </w:r>
      <w:proofErr w:type="gramEnd"/>
      <w:r w:rsidRPr="00C438A5">
        <w:rPr>
          <w:sz w:val="12"/>
          <w:szCs w:val="12"/>
        </w:rPr>
        <w:t xml:space="preserve"> there to let them know what they can do to make their voice heard and to ask them to sign personalized cards urging Manchin to support the infrastructure plan.</w:t>
      </w:r>
    </w:p>
    <w:p w14:paraId="3B8ACF44" w14:textId="77777777" w:rsidR="00520D5E" w:rsidRPr="00C438A5" w:rsidRDefault="00520D5E" w:rsidP="00520D5E">
      <w:pPr>
        <w:rPr>
          <w:sz w:val="12"/>
          <w:szCs w:val="12"/>
        </w:rPr>
      </w:pPr>
      <w:r w:rsidRPr="00C438A5">
        <w:rPr>
          <w:sz w:val="12"/>
          <w:szCs w:val="12"/>
        </w:rPr>
        <w:t>Tully also wants Manchin to remember that unions got voters to the polls in 2018 when he was last on the ballot. He narrowly won. "We stood up for him to get him where he's at; he needs to stand with us now," Tully said.</w:t>
      </w:r>
    </w:p>
    <w:p w14:paraId="573E3A3F" w14:textId="77777777" w:rsidR="00520D5E" w:rsidRPr="00C438A5" w:rsidRDefault="00520D5E" w:rsidP="00520D5E">
      <w:pPr>
        <w:rPr>
          <w:sz w:val="12"/>
          <w:szCs w:val="12"/>
        </w:rPr>
      </w:pPr>
      <w:r w:rsidRPr="00C438A5">
        <w:rPr>
          <w:sz w:val="12"/>
          <w:szCs w:val="12"/>
        </w:rPr>
        <w:t xml:space="preserve">One thing stands out as you watch this union effort: Unlike so many political campaigns, </w:t>
      </w:r>
      <w:proofErr w:type="gramStart"/>
      <w:r w:rsidRPr="00C438A5">
        <w:rPr>
          <w:sz w:val="12"/>
          <w:szCs w:val="12"/>
        </w:rPr>
        <w:t>it's</w:t>
      </w:r>
      <w:proofErr w:type="gramEnd"/>
      <w:r w:rsidRPr="00C438A5">
        <w:rPr>
          <w:sz w:val="12"/>
          <w:szCs w:val="12"/>
        </w:rPr>
        <w:t xml:space="preserve"> all very polite.</w:t>
      </w:r>
    </w:p>
    <w:p w14:paraId="094D54DD" w14:textId="77777777" w:rsidR="00520D5E" w:rsidRPr="00C438A5" w:rsidRDefault="00520D5E" w:rsidP="00520D5E">
      <w:pPr>
        <w:rPr>
          <w:sz w:val="12"/>
          <w:szCs w:val="12"/>
        </w:rPr>
      </w:pPr>
      <w:r w:rsidRPr="00C438A5">
        <w:rPr>
          <w:sz w:val="12"/>
          <w:szCs w:val="12"/>
        </w:rPr>
        <w:t xml:space="preserve">Tully says </w:t>
      </w:r>
      <w:proofErr w:type="gramStart"/>
      <w:r w:rsidRPr="00C438A5">
        <w:rPr>
          <w:sz w:val="12"/>
          <w:szCs w:val="12"/>
        </w:rPr>
        <w:t>that's</w:t>
      </w:r>
      <w:proofErr w:type="gramEnd"/>
      <w:r w:rsidRPr="00C438A5">
        <w:rPr>
          <w:sz w:val="12"/>
          <w:szCs w:val="12"/>
        </w:rPr>
        <w:t xml:space="preserve"> a bit unusual for the SEIU, which is well-known for its "in your face" activism.</w:t>
      </w:r>
    </w:p>
    <w:p w14:paraId="76BD4AD1" w14:textId="77777777" w:rsidR="00520D5E" w:rsidRPr="00C438A5" w:rsidRDefault="00520D5E" w:rsidP="00520D5E">
      <w:pPr>
        <w:rPr>
          <w:sz w:val="12"/>
          <w:szCs w:val="12"/>
        </w:rPr>
      </w:pPr>
      <w:r w:rsidRPr="00C438A5">
        <w:rPr>
          <w:sz w:val="12"/>
          <w:szCs w:val="12"/>
        </w:rPr>
        <w:t xml:space="preserve">"But that's not what it's going to take right now," she said. "You can catch more flies with honey than you can vinegar. </w:t>
      </w:r>
      <w:proofErr w:type="gramStart"/>
      <w:r w:rsidRPr="00C438A5">
        <w:rPr>
          <w:sz w:val="12"/>
          <w:szCs w:val="12"/>
        </w:rPr>
        <w:t>So</w:t>
      </w:r>
      <w:proofErr w:type="gramEnd"/>
      <w:r w:rsidRPr="00C438A5">
        <w:rPr>
          <w:sz w:val="12"/>
          <w:szCs w:val="12"/>
        </w:rPr>
        <w:t xml:space="preserve"> we're trying to go that route now."</w:t>
      </w:r>
    </w:p>
    <w:p w14:paraId="56EC3E64" w14:textId="77777777" w:rsidR="00520D5E" w:rsidRPr="00C438A5" w:rsidRDefault="00520D5E" w:rsidP="00520D5E">
      <w:pPr>
        <w:rPr>
          <w:sz w:val="12"/>
          <w:szCs w:val="12"/>
        </w:rPr>
      </w:pPr>
      <w:r w:rsidRPr="00C438A5">
        <w:rPr>
          <w:sz w:val="12"/>
          <w:szCs w:val="12"/>
        </w:rPr>
        <w:t>Then, after a pause, she added, "until it's needed to do it the other way."</w:t>
      </w:r>
    </w:p>
    <w:p w14:paraId="402275F1" w14:textId="77777777" w:rsidR="00520D5E" w:rsidRPr="00C438A5" w:rsidRDefault="00520D5E" w:rsidP="00520D5E">
      <w:pPr>
        <w:rPr>
          <w:sz w:val="12"/>
          <w:szCs w:val="12"/>
        </w:rPr>
      </w:pPr>
      <w:r w:rsidRPr="00C438A5">
        <w:rPr>
          <w:sz w:val="12"/>
          <w:szCs w:val="12"/>
        </w:rPr>
        <w:t xml:space="preserve">In the downtown Charleston offices of the West Virginia AFL-CIO, President Joshua Sword says union officials have not ruled out doing big public events and rallies as a demonstration of support for the Biden infrastructure and jobs plan. Right now, however, </w:t>
      </w:r>
      <w:proofErr w:type="gramStart"/>
      <w:r w:rsidRPr="00C438A5">
        <w:rPr>
          <w:sz w:val="12"/>
          <w:szCs w:val="12"/>
        </w:rPr>
        <w:t>they're</w:t>
      </w:r>
      <w:proofErr w:type="gramEnd"/>
      <w:r w:rsidRPr="00C438A5">
        <w:rPr>
          <w:sz w:val="12"/>
          <w:szCs w:val="12"/>
        </w:rPr>
        <w:t xml:space="preserve"> working behind the scenes, taking advantage of their longstanding relationship with Manchin. </w:t>
      </w:r>
      <w:proofErr w:type="gramStart"/>
      <w:r w:rsidRPr="00C438A5">
        <w:rPr>
          <w:sz w:val="12"/>
          <w:szCs w:val="12"/>
        </w:rPr>
        <w:t>They're</w:t>
      </w:r>
      <w:proofErr w:type="gramEnd"/>
      <w:r w:rsidRPr="00C438A5">
        <w:rPr>
          <w:sz w:val="12"/>
          <w:szCs w:val="12"/>
        </w:rPr>
        <w:t xml:space="preserve"> talking, says Sword.</w:t>
      </w:r>
    </w:p>
    <w:p w14:paraId="051382CF" w14:textId="77777777" w:rsidR="00520D5E" w:rsidRPr="00C438A5" w:rsidRDefault="00520D5E" w:rsidP="00520D5E">
      <w:pPr>
        <w:rPr>
          <w:sz w:val="12"/>
        </w:rPr>
      </w:pPr>
      <w:r w:rsidRPr="00C438A5">
        <w:rPr>
          <w:sz w:val="12"/>
        </w:rPr>
        <w:t xml:space="preserve">One reason for such an approach is that this is a state that Trump carried easily twice. Sword estimates that </w:t>
      </w:r>
      <w:r w:rsidRPr="00C438A5">
        <w:rPr>
          <w:rStyle w:val="StyleUnderline"/>
        </w:rPr>
        <w:t xml:space="preserve">half of his </w:t>
      </w:r>
      <w:r w:rsidRPr="00F83956">
        <w:rPr>
          <w:rStyle w:val="Emphasis"/>
          <w:highlight w:val="cyan"/>
        </w:rPr>
        <w:t>union membership</w:t>
      </w:r>
      <w:r w:rsidRPr="00C438A5">
        <w:rPr>
          <w:rStyle w:val="StyleUnderline"/>
        </w:rPr>
        <w:t xml:space="preserve"> voted for </w:t>
      </w:r>
      <w:r w:rsidRPr="00C438A5">
        <w:rPr>
          <w:rStyle w:val="Emphasis"/>
        </w:rPr>
        <w:t>Trump</w:t>
      </w:r>
      <w:r w:rsidRPr="00C438A5">
        <w:rPr>
          <w:sz w:val="12"/>
        </w:rPr>
        <w:t xml:space="preserve">. Still, he says, </w:t>
      </w:r>
      <w:r w:rsidRPr="00C438A5">
        <w:rPr>
          <w:rStyle w:val="StyleUnderline"/>
        </w:rPr>
        <w:t xml:space="preserve">they </w:t>
      </w:r>
      <w:r w:rsidRPr="00F83956">
        <w:rPr>
          <w:rStyle w:val="Emphasis"/>
          <w:highlight w:val="cyan"/>
        </w:rPr>
        <w:t>want</w:t>
      </w:r>
      <w:r w:rsidRPr="00C438A5">
        <w:rPr>
          <w:rStyle w:val="Emphasis"/>
        </w:rPr>
        <w:t xml:space="preserve"> the </w:t>
      </w:r>
      <w:r w:rsidRPr="00F83956">
        <w:rPr>
          <w:rStyle w:val="Emphasis"/>
          <w:highlight w:val="cyan"/>
        </w:rPr>
        <w:t>jobs</w:t>
      </w:r>
      <w:r w:rsidRPr="00C438A5">
        <w:rPr>
          <w:rStyle w:val="StyleUnderline"/>
        </w:rPr>
        <w:t xml:space="preserve"> </w:t>
      </w:r>
      <w:r w:rsidRPr="00F83956">
        <w:rPr>
          <w:rStyle w:val="StyleUnderline"/>
          <w:highlight w:val="cyan"/>
        </w:rPr>
        <w:t>that a big infrastructure</w:t>
      </w:r>
      <w:r w:rsidRPr="00C438A5">
        <w:rPr>
          <w:rStyle w:val="StyleUnderline"/>
        </w:rPr>
        <w:t xml:space="preserve"> plan </w:t>
      </w:r>
      <w:r w:rsidRPr="00F83956">
        <w:rPr>
          <w:rStyle w:val="StyleUnderline"/>
          <w:highlight w:val="cyan"/>
        </w:rPr>
        <w:t>would bring</w:t>
      </w:r>
      <w:r w:rsidRPr="00C438A5">
        <w:rPr>
          <w:sz w:val="12"/>
        </w:rPr>
        <w:t>.</w:t>
      </w:r>
    </w:p>
    <w:p w14:paraId="644A2D93" w14:textId="435C9551" w:rsidR="00520D5E" w:rsidRPr="0041757C" w:rsidRDefault="00520D5E" w:rsidP="00520D5E">
      <w:pPr>
        <w:rPr>
          <w:sz w:val="12"/>
        </w:rPr>
      </w:pPr>
      <w:r w:rsidRPr="00C438A5">
        <w:rPr>
          <w:sz w:val="12"/>
        </w:rPr>
        <w:t xml:space="preserve">Ultimately, he says he thinks Manchin will be there in the end. </w:t>
      </w:r>
      <w:r w:rsidRPr="00C438A5">
        <w:rPr>
          <w:rStyle w:val="StyleUnderline"/>
        </w:rPr>
        <w:t xml:space="preserve">"I </w:t>
      </w:r>
      <w:r w:rsidRPr="00C438A5">
        <w:rPr>
          <w:rStyle w:val="Emphasis"/>
        </w:rPr>
        <w:t>don't</w:t>
      </w:r>
      <w:r w:rsidRPr="00C438A5">
        <w:rPr>
          <w:rStyle w:val="StyleUnderline"/>
        </w:rPr>
        <w:t xml:space="preserve"> think you </w:t>
      </w:r>
      <w:r w:rsidRPr="00C438A5">
        <w:rPr>
          <w:rStyle w:val="Emphasis"/>
        </w:rPr>
        <w:t>have to push</w:t>
      </w:r>
      <w:r w:rsidRPr="00C438A5">
        <w:rPr>
          <w:rStyle w:val="StyleUnderline"/>
        </w:rPr>
        <w:t xml:space="preserve"> Sen. Joe </w:t>
      </w:r>
      <w:r w:rsidRPr="00C438A5">
        <w:rPr>
          <w:rStyle w:val="Emphasis"/>
        </w:rPr>
        <w:t>Manchin</w:t>
      </w:r>
      <w:r w:rsidRPr="00C438A5">
        <w:rPr>
          <w:rStyle w:val="StyleUnderline"/>
        </w:rPr>
        <w:t xml:space="preserve"> on infrastructure</w:t>
      </w:r>
      <w:r w:rsidRPr="00C438A5">
        <w:rPr>
          <w:sz w:val="12"/>
        </w:rPr>
        <w:t>," Sword said.</w:t>
      </w:r>
    </w:p>
    <w:p w14:paraId="0CC35F7C" w14:textId="77777777" w:rsidR="00520D5E" w:rsidRPr="00C438A5" w:rsidRDefault="00520D5E" w:rsidP="00520D5E">
      <w:pPr>
        <w:pStyle w:val="Heading4"/>
        <w:rPr>
          <w:rFonts w:cs="Times New Roman"/>
        </w:rPr>
      </w:pPr>
      <w:r w:rsidRPr="00C438A5">
        <w:rPr>
          <w:rFonts w:cs="Times New Roman"/>
          <w:u w:val="single"/>
        </w:rPr>
        <w:t>Manchin</w:t>
      </w:r>
      <w:r w:rsidRPr="00C438A5">
        <w:rPr>
          <w:rFonts w:cs="Times New Roman"/>
        </w:rPr>
        <w:t xml:space="preserve"> is </w:t>
      </w:r>
      <w:r w:rsidRPr="00C438A5">
        <w:rPr>
          <w:rFonts w:cs="Times New Roman"/>
          <w:u w:val="single"/>
        </w:rPr>
        <w:t>sporadic</w:t>
      </w:r>
      <w:r w:rsidRPr="00C438A5">
        <w:rPr>
          <w:rFonts w:cs="Times New Roman"/>
        </w:rPr>
        <w:t xml:space="preserve"> and </w:t>
      </w:r>
      <w:proofErr w:type="gramStart"/>
      <w:r w:rsidRPr="00C438A5">
        <w:rPr>
          <w:rFonts w:cs="Times New Roman"/>
        </w:rPr>
        <w:t>there’s</w:t>
      </w:r>
      <w:proofErr w:type="gramEnd"/>
      <w:r w:rsidRPr="00C438A5">
        <w:rPr>
          <w:rFonts w:cs="Times New Roman"/>
        </w:rPr>
        <w:t xml:space="preserve"> </w:t>
      </w:r>
      <w:r w:rsidRPr="00C438A5">
        <w:rPr>
          <w:rFonts w:cs="Times New Roman"/>
          <w:u w:val="single"/>
        </w:rPr>
        <w:t>no predicting</w:t>
      </w:r>
      <w:r w:rsidRPr="00C438A5">
        <w:rPr>
          <w:rFonts w:cs="Times New Roman"/>
        </w:rPr>
        <w:t xml:space="preserve"> was his reaction to the </w:t>
      </w:r>
      <w:r w:rsidRPr="00C438A5">
        <w:rPr>
          <w:rFonts w:cs="Times New Roman"/>
          <w:u w:val="single"/>
        </w:rPr>
        <w:t>plan</w:t>
      </w:r>
      <w:r w:rsidRPr="00C438A5">
        <w:rPr>
          <w:rFonts w:cs="Times New Roman"/>
        </w:rPr>
        <w:t xml:space="preserve"> would be.</w:t>
      </w:r>
    </w:p>
    <w:p w14:paraId="3E32CDEC" w14:textId="77777777" w:rsidR="00520D5E" w:rsidRPr="00C438A5" w:rsidRDefault="00520D5E" w:rsidP="00520D5E">
      <w:r w:rsidRPr="00C438A5">
        <w:rPr>
          <w:rStyle w:val="Style13ptBold"/>
        </w:rPr>
        <w:t>Everett and Levine 3/5</w:t>
      </w:r>
      <w:r w:rsidRPr="00C438A5">
        <w:t xml:space="preserve"> — John Burgess Everett is a congressional reporter for POLITICO. He previously was a transportation reporter for Politico Pro, Web producer, helping run Politico’s Twitter and Facebook accounts, and a contributor to the On Media blog. Marianne </w:t>
      </w:r>
      <w:proofErr w:type="spellStart"/>
      <w:r w:rsidRPr="00C438A5">
        <w:t>LeVine</w:t>
      </w:r>
      <w:proofErr w:type="spellEnd"/>
      <w:r w:rsidRPr="00C438A5">
        <w:t xml:space="preserve"> is a reporter for Politico, where she covers the Senate. She previously covered lobbying and co- authored Politico Influence. Prior to her stint on the lobbying beat, Marianne covered labor policy for Politico Pro, writing about regulations related to overtime pay, retirement advice and occupational health and safety. Her reporting in 2016 about domestic abuse allegations against President Donald Trump's first nominee for labor secretary, Andrew Puzder, was a key part of the debate surrounding his nomination, which he ultimately withdrew. Prior to working at Politico, Marianne was an intern in the Los Angeles Times' Washington, D.C. bureau. She graduated from Stanford undergrad in 2013, with degrees in International Relations and French and completed Stanford's Graduate Program in Journalism in 2014. ("'I have no idea what he's doing': Manchin perplexes with Covid aid power play" Politico, March 5, 2021. https://www.politico.com/news/2021/03/05/manchin-biden-covid-aid-plan-473963)//JLPark</w:t>
      </w:r>
    </w:p>
    <w:p w14:paraId="3E12A137" w14:textId="77777777" w:rsidR="00520D5E" w:rsidRPr="00C438A5" w:rsidRDefault="00520D5E" w:rsidP="00520D5E">
      <w:pPr>
        <w:rPr>
          <w:sz w:val="10"/>
        </w:rPr>
      </w:pPr>
      <w:r w:rsidRPr="00F83956">
        <w:rPr>
          <w:rStyle w:val="Emphasis"/>
          <w:highlight w:val="cyan"/>
        </w:rPr>
        <w:t>Manchin</w:t>
      </w:r>
      <w:r w:rsidRPr="00C438A5">
        <w:rPr>
          <w:rStyle w:val="Emphasis"/>
        </w:rPr>
        <w:t>’s</w:t>
      </w:r>
      <w:r w:rsidRPr="00C438A5">
        <w:rPr>
          <w:sz w:val="10"/>
        </w:rPr>
        <w:t xml:space="preserve"> outsized </w:t>
      </w:r>
      <w:r w:rsidRPr="00C438A5">
        <w:rPr>
          <w:rStyle w:val="StyleUnderline"/>
        </w:rPr>
        <w:t xml:space="preserve">influence has </w:t>
      </w:r>
      <w:r w:rsidRPr="00C438A5">
        <w:rPr>
          <w:rStyle w:val="Emphasis"/>
        </w:rPr>
        <w:t>cast its shadow</w:t>
      </w:r>
      <w:r w:rsidRPr="00C438A5">
        <w:rPr>
          <w:sz w:val="10"/>
        </w:rPr>
        <w:t xml:space="preserve"> over the Senate since the day the Democrats captured their scant 50-50 majority. </w:t>
      </w:r>
      <w:r w:rsidRPr="00C438A5">
        <w:rPr>
          <w:rStyle w:val="StyleUnderline"/>
        </w:rPr>
        <w:t>He’s already </w:t>
      </w:r>
      <w:hyperlink r:id="rId314" w:tgtFrame="_blank" w:history="1">
        <w:r w:rsidRPr="00F83956">
          <w:rPr>
            <w:rStyle w:val="Emphasis"/>
            <w:highlight w:val="cyan"/>
          </w:rPr>
          <w:t>derailed</w:t>
        </w:r>
        <w:r w:rsidRPr="00F83956">
          <w:rPr>
            <w:rStyle w:val="StyleUnderline"/>
            <w:highlight w:val="cyan"/>
          </w:rPr>
          <w:t xml:space="preserve"> a </w:t>
        </w:r>
        <w:r w:rsidRPr="00F83956">
          <w:rPr>
            <w:rStyle w:val="Emphasis"/>
            <w:highlight w:val="cyan"/>
          </w:rPr>
          <w:t>Cabinet nominee</w:t>
        </w:r>
      </w:hyperlink>
      <w:r w:rsidRPr="00F83956">
        <w:rPr>
          <w:rStyle w:val="StyleUnderline"/>
          <w:highlight w:val="cyan"/>
        </w:rPr>
        <w:t> and led</w:t>
      </w:r>
      <w:r w:rsidRPr="00C438A5">
        <w:rPr>
          <w:rStyle w:val="StyleUnderline"/>
        </w:rPr>
        <w:t xml:space="preserve"> the </w:t>
      </w:r>
      <w:r w:rsidRPr="00F83956">
        <w:rPr>
          <w:rStyle w:val="StyleUnderline"/>
          <w:highlight w:val="cyan"/>
        </w:rPr>
        <w:t>opposition to</w:t>
      </w:r>
      <w:r w:rsidRPr="00C438A5">
        <w:rPr>
          <w:rStyle w:val="StyleUnderline"/>
        </w:rPr>
        <w:t xml:space="preserve"> a federal $15 </w:t>
      </w:r>
      <w:r w:rsidRPr="00C438A5">
        <w:rPr>
          <w:rStyle w:val="Emphasis"/>
        </w:rPr>
        <w:t xml:space="preserve">minimum </w:t>
      </w:r>
      <w:r w:rsidRPr="00F83956">
        <w:rPr>
          <w:rStyle w:val="Emphasis"/>
          <w:highlight w:val="cyan"/>
        </w:rPr>
        <w:t>wage</w:t>
      </w:r>
      <w:r w:rsidRPr="00C438A5">
        <w:rPr>
          <w:sz w:val="10"/>
        </w:rPr>
        <w:t xml:space="preserve"> even as his party’s leaders pushed for it. But Friday was Manchin’s most quintessential moment: </w:t>
      </w:r>
      <w:r w:rsidRPr="00C438A5">
        <w:rPr>
          <w:rStyle w:val="StyleUnderline"/>
        </w:rPr>
        <w:t>The centrist Democrat</w:t>
      </w:r>
      <w:r w:rsidRPr="00C438A5">
        <w:rPr>
          <w:sz w:val="10"/>
        </w:rPr>
        <w:t xml:space="preserve"> </w:t>
      </w:r>
      <w:r w:rsidRPr="00C438A5">
        <w:rPr>
          <w:strike/>
          <w:sz w:val="10"/>
        </w:rPr>
        <w:t>paralyzed</w:t>
      </w:r>
      <w:r w:rsidRPr="00C438A5">
        <w:rPr>
          <w:sz w:val="10"/>
        </w:rPr>
        <w:t xml:space="preserve"> </w:t>
      </w:r>
      <w:r w:rsidRPr="00C438A5">
        <w:rPr>
          <w:rStyle w:val="StyleUnderline"/>
        </w:rPr>
        <w:t>[</w:t>
      </w:r>
      <w:r w:rsidRPr="00F83956">
        <w:rPr>
          <w:rStyle w:val="Emphasis"/>
          <w:highlight w:val="cyan"/>
        </w:rPr>
        <w:t>froze</w:t>
      </w:r>
      <w:r w:rsidRPr="00C438A5">
        <w:rPr>
          <w:rStyle w:val="StyleUnderline"/>
        </w:rPr>
        <w:t xml:space="preserve">] the entire </w:t>
      </w:r>
      <w:r w:rsidRPr="00F83956">
        <w:rPr>
          <w:rStyle w:val="StyleUnderline"/>
          <w:highlight w:val="cyan"/>
        </w:rPr>
        <w:t>Senate</w:t>
      </w:r>
      <w:r w:rsidRPr="00C438A5">
        <w:rPr>
          <w:sz w:val="10"/>
        </w:rPr>
        <w:t xml:space="preserve"> for more than 10 hours </w:t>
      </w:r>
      <w:r w:rsidRPr="00F83956">
        <w:rPr>
          <w:rStyle w:val="StyleUnderline"/>
          <w:highlight w:val="cyan"/>
        </w:rPr>
        <w:t xml:space="preserve">and </w:t>
      </w:r>
      <w:r w:rsidRPr="00F83956">
        <w:rPr>
          <w:rStyle w:val="Emphasis"/>
          <w:highlight w:val="cyan"/>
        </w:rPr>
        <w:t>threatened to side with Republicans</w:t>
      </w:r>
      <w:r w:rsidRPr="00C438A5">
        <w:rPr>
          <w:sz w:val="10"/>
        </w:rPr>
        <w:t xml:space="preserve"> seeking to cut weeks of unemployment benefits.</w:t>
      </w:r>
    </w:p>
    <w:p w14:paraId="6BBF8395" w14:textId="77777777" w:rsidR="00520D5E" w:rsidRPr="00C438A5" w:rsidRDefault="00520D5E" w:rsidP="00520D5E">
      <w:pPr>
        <w:rPr>
          <w:sz w:val="10"/>
          <w:szCs w:val="10"/>
        </w:rPr>
      </w:pPr>
      <w:r w:rsidRPr="00C438A5">
        <w:rPr>
          <w:sz w:val="10"/>
          <w:szCs w:val="10"/>
        </w:rPr>
        <w:t xml:space="preserve">In the end, it took a direct call from President Biden, a meeting with Schumer and significant concessions to get Manchin on board. He trimmed several weeks of unemployment benefits </w:t>
      </w:r>
      <w:proofErr w:type="gramStart"/>
      <w:r w:rsidRPr="00C438A5">
        <w:rPr>
          <w:sz w:val="10"/>
          <w:szCs w:val="10"/>
        </w:rPr>
        <w:t>off of</w:t>
      </w:r>
      <w:proofErr w:type="gramEnd"/>
      <w:r w:rsidRPr="00C438A5">
        <w:rPr>
          <w:sz w:val="10"/>
          <w:szCs w:val="10"/>
        </w:rPr>
        <w:t xml:space="preserve"> Sen. Tom Carper’s (D-Del.) compromise amendment from earlier in the day and added a $150,000 cap to the proposal’s tax deduction for up to $10,200 in unemployment benefits.</w:t>
      </w:r>
    </w:p>
    <w:p w14:paraId="2D27EBB5" w14:textId="77777777" w:rsidR="00520D5E" w:rsidRPr="00C438A5" w:rsidRDefault="00520D5E" w:rsidP="00520D5E">
      <w:pPr>
        <w:rPr>
          <w:sz w:val="10"/>
          <w:szCs w:val="10"/>
        </w:rPr>
      </w:pPr>
      <w:r w:rsidRPr="00C438A5">
        <w:rPr>
          <w:sz w:val="10"/>
          <w:szCs w:val="10"/>
        </w:rPr>
        <w:t>The deal Manchin extracted ensures that the pandemic benefits boost expires before the current expiration of government funding. His party had hoped to extend the aid through September, but now it will expire on Labor Day in the middle of a scheduled recess.</w:t>
      </w:r>
    </w:p>
    <w:p w14:paraId="6F8A4CE7" w14:textId="77777777" w:rsidR="00520D5E" w:rsidRPr="00C438A5" w:rsidRDefault="00520D5E" w:rsidP="00520D5E">
      <w:pPr>
        <w:rPr>
          <w:sz w:val="10"/>
          <w:szCs w:val="10"/>
        </w:rPr>
      </w:pPr>
      <w:r w:rsidRPr="00C438A5">
        <w:rPr>
          <w:sz w:val="10"/>
          <w:szCs w:val="10"/>
        </w:rPr>
        <w:t xml:space="preserve">Manchin had hinted earlier in the week that he would exert his pull over the relief debate. In an interview, he suggested that by June or July the economy should be </w:t>
      </w:r>
      <w:proofErr w:type="gramStart"/>
      <w:r w:rsidRPr="00C438A5">
        <w:rPr>
          <w:sz w:val="10"/>
          <w:szCs w:val="10"/>
        </w:rPr>
        <w:t>opening up</w:t>
      </w:r>
      <w:proofErr w:type="gramEnd"/>
      <w:r w:rsidRPr="00C438A5">
        <w:rPr>
          <w:sz w:val="10"/>
          <w:szCs w:val="10"/>
        </w:rPr>
        <w:t xml:space="preserve"> as vaccines become more widespread and the coronavirus recedes. And he worried about paying people more than $1,000 extra a month to stay home.</w:t>
      </w:r>
    </w:p>
    <w:p w14:paraId="27B52511" w14:textId="77777777" w:rsidR="00520D5E" w:rsidRPr="00C438A5" w:rsidRDefault="00520D5E" w:rsidP="00520D5E">
      <w:pPr>
        <w:rPr>
          <w:sz w:val="10"/>
          <w:szCs w:val="10"/>
        </w:rPr>
      </w:pPr>
      <w:r w:rsidRPr="00C438A5">
        <w:rPr>
          <w:sz w:val="10"/>
          <w:szCs w:val="10"/>
        </w:rPr>
        <w:t xml:space="preserve">“We want people to get back to work. We’re </w:t>
      </w:r>
      <w:proofErr w:type="spellStart"/>
      <w:r w:rsidRPr="00C438A5">
        <w:rPr>
          <w:sz w:val="10"/>
          <w:szCs w:val="10"/>
        </w:rPr>
        <w:t>gonna</w:t>
      </w:r>
      <w:proofErr w:type="spellEnd"/>
      <w:r w:rsidRPr="00C438A5">
        <w:rPr>
          <w:sz w:val="10"/>
          <w:szCs w:val="10"/>
        </w:rPr>
        <w:t xml:space="preserve"> have a hard time getting people ready to go back in to keep the economy going,” he said on Tuesday. “It’d be awful for the doors to open up and there’s no one working. ... That’s the problem.”</w:t>
      </w:r>
    </w:p>
    <w:p w14:paraId="6B5BCD6C" w14:textId="77777777" w:rsidR="00520D5E" w:rsidRPr="00C438A5" w:rsidRDefault="00520D5E" w:rsidP="00520D5E">
      <w:pPr>
        <w:rPr>
          <w:sz w:val="10"/>
        </w:rPr>
      </w:pPr>
      <w:r w:rsidRPr="00F83956">
        <w:rPr>
          <w:rStyle w:val="StyleUnderline"/>
          <w:highlight w:val="cyan"/>
        </w:rPr>
        <w:t xml:space="preserve">The episode </w:t>
      </w:r>
      <w:r w:rsidRPr="00F83956">
        <w:rPr>
          <w:rStyle w:val="Emphasis"/>
          <w:highlight w:val="cyan"/>
        </w:rPr>
        <w:t>baffled Democrats</w:t>
      </w:r>
      <w:r w:rsidRPr="00C438A5">
        <w:rPr>
          <w:rStyle w:val="StyleUnderline"/>
        </w:rPr>
        <w:t>, who said Manchin threatened</w:t>
      </w:r>
      <w:r w:rsidRPr="00C438A5">
        <w:rPr>
          <w:sz w:val="10"/>
        </w:rPr>
        <w:t xml:space="preserve"> what they understood to be </w:t>
      </w:r>
      <w:r w:rsidRPr="00C438A5">
        <w:rPr>
          <w:rStyle w:val="StyleUnderline"/>
        </w:rPr>
        <w:t xml:space="preserve">a </w:t>
      </w:r>
      <w:r w:rsidRPr="00C438A5">
        <w:rPr>
          <w:rStyle w:val="Emphasis"/>
        </w:rPr>
        <w:t>universally acceptable compromise</w:t>
      </w:r>
      <w:r w:rsidRPr="00C438A5">
        <w:rPr>
          <w:sz w:val="10"/>
        </w:rPr>
        <w:t xml:space="preserve"> extending unemployment payments through September and making those benefits nontaxable. That earlier deal also trimmed the weekly benefit from $400 to $300, as Manchin had sought.</w:t>
      </w:r>
    </w:p>
    <w:p w14:paraId="3BE496AE" w14:textId="77777777" w:rsidR="00520D5E" w:rsidRPr="00C438A5" w:rsidRDefault="00520D5E" w:rsidP="00520D5E">
      <w:pPr>
        <w:rPr>
          <w:sz w:val="10"/>
          <w:szCs w:val="10"/>
        </w:rPr>
      </w:pPr>
      <w:r w:rsidRPr="00C438A5">
        <w:rPr>
          <w:sz w:val="10"/>
          <w:szCs w:val="10"/>
        </w:rPr>
        <w:t>Manchin's dug-</w:t>
      </w:r>
      <w:proofErr w:type="gramStart"/>
      <w:r w:rsidRPr="00C438A5">
        <w:rPr>
          <w:sz w:val="10"/>
          <w:szCs w:val="10"/>
        </w:rPr>
        <w:t>in</w:t>
      </w:r>
      <w:proofErr w:type="gramEnd"/>
      <w:r w:rsidRPr="00C438A5">
        <w:rPr>
          <w:sz w:val="10"/>
          <w:szCs w:val="10"/>
        </w:rPr>
        <w:t xml:space="preserve"> Friday also exposed a rare rift between him and his moderate Arizona ally. Unlike Manchin, Sinema wanted to extend the unemployment benefits past August and raised the issue on a private caucus call this week, according to a source on the call. She also could be heard on the floor, alongside Tester, trying to convince Manchin to go along with Carper's proposal.</w:t>
      </w:r>
    </w:p>
    <w:p w14:paraId="4B756129" w14:textId="77777777" w:rsidR="00520D5E" w:rsidRPr="00C438A5" w:rsidRDefault="00520D5E" w:rsidP="00520D5E">
      <w:pPr>
        <w:rPr>
          <w:sz w:val="10"/>
          <w:szCs w:val="10"/>
        </w:rPr>
      </w:pPr>
      <w:r w:rsidRPr="00C438A5">
        <w:rPr>
          <w:sz w:val="10"/>
          <w:szCs w:val="10"/>
        </w:rPr>
        <w:t>As a roll-call vote on the minimum wage stayed open and the hours ticked by, Manchin flirted with Sen. Rob Portman's proposal to axe the unemployment bonus payments in July. Manchin had been talking to the Ohio Republican for more than a week and had previously committed to his amendment, according to sources familiar with the matter. Portman and Senate Minority Whip John Thune (R-S.D.) worked to get Manchin’s support while Republicans urged him to stand strong.</w:t>
      </w:r>
    </w:p>
    <w:p w14:paraId="711D3476" w14:textId="77777777" w:rsidR="00520D5E" w:rsidRPr="00C438A5" w:rsidRDefault="00520D5E" w:rsidP="00520D5E">
      <w:pPr>
        <w:rPr>
          <w:sz w:val="10"/>
          <w:szCs w:val="10"/>
        </w:rPr>
      </w:pPr>
      <w:r w:rsidRPr="00C438A5">
        <w:rPr>
          <w:sz w:val="10"/>
          <w:szCs w:val="10"/>
        </w:rPr>
        <w:t>Portman spoke with Manchin and Sinema several times on Friday, with Manchin then going back to Democrats and asking for concessions, according to a source familiar with the negotiations. When Portman's proposal for an early end to the unemployment payments came up late Friday, Manchin voted yes. But then he also supported the Democratic alternative he pushed to change, effectively overwriting his vote with the GOP.</w:t>
      </w:r>
    </w:p>
    <w:p w14:paraId="08729984" w14:textId="77777777" w:rsidR="00520D5E" w:rsidRPr="00C438A5" w:rsidRDefault="00520D5E" w:rsidP="00520D5E">
      <w:pPr>
        <w:rPr>
          <w:sz w:val="10"/>
        </w:rPr>
      </w:pPr>
      <w:r w:rsidRPr="00C438A5">
        <w:rPr>
          <w:sz w:val="10"/>
        </w:rPr>
        <w:t xml:space="preserve">Though </w:t>
      </w:r>
      <w:r w:rsidRPr="00C438A5">
        <w:rPr>
          <w:rStyle w:val="StyleUnderline"/>
        </w:rPr>
        <w:t>Manchin’s</w:t>
      </w:r>
      <w:r w:rsidRPr="00C438A5">
        <w:rPr>
          <w:sz w:val="10"/>
        </w:rPr>
        <w:t xml:space="preserve"> brand is bipartisanship, his </w:t>
      </w:r>
      <w:r w:rsidRPr="00C438A5">
        <w:rPr>
          <w:rStyle w:val="Emphasis"/>
        </w:rPr>
        <w:t>eleventh-hour dalliance</w:t>
      </w:r>
      <w:r w:rsidRPr="00C438A5">
        <w:rPr>
          <w:rStyle w:val="StyleUnderline"/>
        </w:rPr>
        <w:t xml:space="preserve"> with Republicans may ding his </w:t>
      </w:r>
      <w:r w:rsidRPr="00C438A5">
        <w:rPr>
          <w:rStyle w:val="Emphasis"/>
        </w:rPr>
        <w:t>credibility</w:t>
      </w:r>
      <w:r w:rsidRPr="00C438A5">
        <w:rPr>
          <w:rStyle w:val="StyleUnderline"/>
        </w:rPr>
        <w:t xml:space="preserve"> across the aisle</w:t>
      </w:r>
      <w:r w:rsidRPr="00C438A5">
        <w:rPr>
          <w:sz w:val="10"/>
        </w:rPr>
        <w:t>.</w:t>
      </w:r>
    </w:p>
    <w:p w14:paraId="2F78202A" w14:textId="77777777" w:rsidR="00520D5E" w:rsidRPr="00C438A5" w:rsidRDefault="00520D5E" w:rsidP="00520D5E">
      <w:pPr>
        <w:rPr>
          <w:sz w:val="10"/>
          <w:szCs w:val="10"/>
        </w:rPr>
      </w:pPr>
      <w:r w:rsidRPr="00C438A5">
        <w:rPr>
          <w:sz w:val="10"/>
          <w:szCs w:val="10"/>
        </w:rPr>
        <w:t xml:space="preserve">“To give in at this point would raise all sorts of questions. </w:t>
      </w:r>
      <w:proofErr w:type="gramStart"/>
      <w:r w:rsidRPr="00C438A5">
        <w:rPr>
          <w:sz w:val="10"/>
          <w:szCs w:val="10"/>
        </w:rPr>
        <w:t>What’d</w:t>
      </w:r>
      <w:proofErr w:type="gramEnd"/>
      <w:r w:rsidRPr="00C438A5">
        <w:rPr>
          <w:sz w:val="10"/>
          <w:szCs w:val="10"/>
        </w:rPr>
        <w:t xml:space="preserve"> they give you? </w:t>
      </w:r>
      <w:proofErr w:type="gramStart"/>
      <w:r w:rsidRPr="00C438A5">
        <w:rPr>
          <w:sz w:val="10"/>
          <w:szCs w:val="10"/>
        </w:rPr>
        <w:t>Why’d</w:t>
      </w:r>
      <w:proofErr w:type="gramEnd"/>
      <w:r w:rsidRPr="00C438A5">
        <w:rPr>
          <w:sz w:val="10"/>
          <w:szCs w:val="10"/>
        </w:rPr>
        <w:t xml:space="preserve"> you cave? There’s no way, at this point, this looks good,” said Sen. Roger Wicker (R-Miss.) shortly before Manchin and his party reached a deal.</w:t>
      </w:r>
    </w:p>
    <w:p w14:paraId="2E76C27A" w14:textId="77777777" w:rsidR="00520D5E" w:rsidRPr="00C438A5" w:rsidRDefault="00520D5E" w:rsidP="00520D5E">
      <w:pPr>
        <w:rPr>
          <w:rStyle w:val="StyleUnderline"/>
        </w:rPr>
      </w:pPr>
      <w:r w:rsidRPr="00C438A5">
        <w:rPr>
          <w:sz w:val="10"/>
        </w:rPr>
        <w:t xml:space="preserve">Still, as Sen. Richard Burr (R-N.C.) put it, </w:t>
      </w:r>
      <w:r w:rsidRPr="00C438A5">
        <w:rPr>
          <w:rStyle w:val="StyleUnderline"/>
        </w:rPr>
        <w:t>Manchin is “</w:t>
      </w:r>
      <w:r w:rsidRPr="00C438A5">
        <w:rPr>
          <w:rStyle w:val="Emphasis"/>
        </w:rPr>
        <w:t>always comfortable</w:t>
      </w:r>
      <w:r w:rsidRPr="00C438A5">
        <w:rPr>
          <w:rStyle w:val="StyleUnderline"/>
        </w:rPr>
        <w:t xml:space="preserve"> the way he is</w:t>
      </w:r>
      <w:r w:rsidRPr="00C438A5">
        <w:rPr>
          <w:sz w:val="10"/>
        </w:rPr>
        <w:t xml:space="preserve">. I </w:t>
      </w:r>
      <w:proofErr w:type="gramStart"/>
      <w:r w:rsidRPr="00C438A5">
        <w:rPr>
          <w:sz w:val="10"/>
        </w:rPr>
        <w:t>don’t</w:t>
      </w:r>
      <w:proofErr w:type="gramEnd"/>
      <w:r w:rsidRPr="00C438A5">
        <w:rPr>
          <w:sz w:val="10"/>
        </w:rPr>
        <w:t xml:space="preserve"> worry about him. </w:t>
      </w:r>
      <w:r w:rsidRPr="00F83956">
        <w:rPr>
          <w:rStyle w:val="StyleUnderline"/>
          <w:highlight w:val="cyan"/>
        </w:rPr>
        <w:t xml:space="preserve">He’ll do </w:t>
      </w:r>
      <w:r w:rsidRPr="00F83956">
        <w:rPr>
          <w:rStyle w:val="Emphasis"/>
          <w:highlight w:val="cyan"/>
        </w:rPr>
        <w:t>what Joe thinks is right</w:t>
      </w:r>
      <w:r w:rsidRPr="00C438A5">
        <w:rPr>
          <w:rStyle w:val="StyleUnderline"/>
        </w:rPr>
        <w:t>.”</w:t>
      </w:r>
    </w:p>
    <w:p w14:paraId="1D0F8648" w14:textId="77777777" w:rsidR="00520D5E" w:rsidRPr="00C438A5" w:rsidRDefault="00520D5E" w:rsidP="00520D5E">
      <w:pPr>
        <w:rPr>
          <w:sz w:val="10"/>
        </w:rPr>
      </w:pPr>
      <w:r w:rsidRPr="00C438A5">
        <w:rPr>
          <w:sz w:val="10"/>
        </w:rPr>
        <w:t xml:space="preserve">But for Democrats, their 50th vote siding with Republicans was not a palatable option. </w:t>
      </w:r>
      <w:r w:rsidRPr="00F83956">
        <w:rPr>
          <w:rStyle w:val="StyleUnderline"/>
          <w:highlight w:val="cyan"/>
        </w:rPr>
        <w:t>Manchin</w:t>
      </w:r>
      <w:r w:rsidRPr="00F83956">
        <w:rPr>
          <w:sz w:val="10"/>
          <w:highlight w:val="cyan"/>
        </w:rPr>
        <w:t>'s</w:t>
      </w:r>
      <w:r w:rsidRPr="00C438A5">
        <w:rPr>
          <w:sz w:val="10"/>
        </w:rPr>
        <w:t xml:space="preserve"> party </w:t>
      </w:r>
      <w:r w:rsidRPr="00F83956">
        <w:rPr>
          <w:rStyle w:val="StyleUnderline"/>
          <w:highlight w:val="cyan"/>
        </w:rPr>
        <w:t>was worried about</w:t>
      </w:r>
      <w:r w:rsidRPr="00C438A5">
        <w:rPr>
          <w:rStyle w:val="StyleUnderline"/>
        </w:rPr>
        <w:t xml:space="preserve"> getting to </w:t>
      </w:r>
      <w:r w:rsidRPr="00F83956">
        <w:rPr>
          <w:rStyle w:val="Emphasis"/>
          <w:highlight w:val="cyan"/>
        </w:rPr>
        <w:t>final passage</w:t>
      </w:r>
      <w:r w:rsidRPr="00C438A5">
        <w:rPr>
          <w:rStyle w:val="StyleUnderline"/>
        </w:rPr>
        <w:t xml:space="preserve"> “without doing</w:t>
      </w:r>
      <w:r w:rsidRPr="00C438A5">
        <w:rPr>
          <w:sz w:val="10"/>
        </w:rPr>
        <w:t xml:space="preserve"> major </w:t>
      </w:r>
      <w:r w:rsidRPr="00C438A5">
        <w:rPr>
          <w:rStyle w:val="Emphasis"/>
        </w:rPr>
        <w:t>injury to the bill</w:t>
      </w:r>
      <w:r w:rsidRPr="00C438A5">
        <w:rPr>
          <w:sz w:val="10"/>
        </w:rPr>
        <w:t>,” said Sen. Tammy Baldwin (D-Wis.).</w:t>
      </w:r>
    </w:p>
    <w:p w14:paraId="779F4854" w14:textId="77777777" w:rsidR="00520D5E" w:rsidRPr="00C438A5" w:rsidRDefault="00520D5E" w:rsidP="00520D5E">
      <w:pPr>
        <w:rPr>
          <w:sz w:val="10"/>
          <w:szCs w:val="10"/>
        </w:rPr>
      </w:pPr>
      <w:r w:rsidRPr="00C438A5">
        <w:rPr>
          <w:sz w:val="10"/>
          <w:szCs w:val="10"/>
        </w:rPr>
        <w:t>Not to mention that Portman’s change “is not a good thing in the context of the congressional schedule,” said Sen. Jeff Merkley (D-Ore.), referring to making extra benefits expire in July.</w:t>
      </w:r>
    </w:p>
    <w:p w14:paraId="34A6A5FE" w14:textId="77777777" w:rsidR="00520D5E" w:rsidRPr="00C438A5" w:rsidRDefault="00520D5E" w:rsidP="00520D5E">
      <w:pPr>
        <w:rPr>
          <w:sz w:val="10"/>
          <w:szCs w:val="10"/>
        </w:rPr>
      </w:pPr>
      <w:r w:rsidRPr="00C438A5">
        <w:rPr>
          <w:sz w:val="10"/>
          <w:szCs w:val="10"/>
        </w:rPr>
        <w:t>“That would not be good for people,” said Sen. Mazie Hirono (D-Hawaii) of the prospect of Manchin siding with Republicans. “He has a right to it. But that doesn’t mean that the rest of us wouldn’t be frustrated about it.”</w:t>
      </w:r>
    </w:p>
    <w:p w14:paraId="783AD544" w14:textId="77777777" w:rsidR="00520D5E" w:rsidRPr="00C438A5" w:rsidRDefault="00520D5E" w:rsidP="00520D5E">
      <w:pPr>
        <w:rPr>
          <w:sz w:val="10"/>
          <w:szCs w:val="10"/>
        </w:rPr>
      </w:pPr>
      <w:r w:rsidRPr="00C438A5">
        <w:rPr>
          <w:sz w:val="10"/>
          <w:szCs w:val="10"/>
        </w:rPr>
        <w:t>There were signs earlier in the week that moderate Democrats would have an issue with the Covid bill's extra unemployment insurance benefits. Several of them held a call with Biden on Monday to talk about paring back some of the bill’s economic relief. Carper and Manchin sought to change the $400 weekly payment approved by the House to $300, where it currently stands, while Manchin was already pressing to phase out the bill's $1,400 stimulus checks completely to people making $80,000 a year.</w:t>
      </w:r>
    </w:p>
    <w:p w14:paraId="0414834C" w14:textId="77777777" w:rsidR="00520D5E" w:rsidRPr="00C438A5" w:rsidRDefault="00520D5E" w:rsidP="00520D5E">
      <w:pPr>
        <w:rPr>
          <w:sz w:val="10"/>
        </w:rPr>
      </w:pPr>
      <w:r w:rsidRPr="00C438A5">
        <w:rPr>
          <w:sz w:val="10"/>
        </w:rPr>
        <w:t xml:space="preserve">But Manchin’s dramatic play on Friday perplexed even his West Virginia counterpart, Sen. Shelley Moore Capito (R-W.Va.). </w:t>
      </w:r>
      <w:r w:rsidRPr="00F83956">
        <w:rPr>
          <w:rStyle w:val="StyleUnderline"/>
          <w:highlight w:val="cyan"/>
        </w:rPr>
        <w:t xml:space="preserve">Their </w:t>
      </w:r>
      <w:r w:rsidRPr="00F83956">
        <w:rPr>
          <w:rStyle w:val="Emphasis"/>
          <w:highlight w:val="cyan"/>
        </w:rPr>
        <w:t>state’s governor</w:t>
      </w:r>
      <w:r w:rsidRPr="00F83956">
        <w:rPr>
          <w:rStyle w:val="StyleUnderline"/>
          <w:highlight w:val="cyan"/>
        </w:rPr>
        <w:t xml:space="preserve"> had been pushing</w:t>
      </w:r>
      <w:r w:rsidRPr="00C438A5">
        <w:rPr>
          <w:rStyle w:val="StyleUnderline"/>
        </w:rPr>
        <w:t xml:space="preserve"> Congress </w:t>
      </w:r>
      <w:r w:rsidRPr="00F83956">
        <w:rPr>
          <w:rStyle w:val="StyleUnderline"/>
          <w:highlight w:val="cyan"/>
        </w:rPr>
        <w:t xml:space="preserve">to go </w:t>
      </w:r>
      <w:r w:rsidRPr="00F83956">
        <w:rPr>
          <w:rStyle w:val="Emphasis"/>
          <w:highlight w:val="cyan"/>
        </w:rPr>
        <w:t>bigger</w:t>
      </w:r>
      <w:r w:rsidRPr="00F83956">
        <w:rPr>
          <w:rStyle w:val="StyleUnderline"/>
          <w:highlight w:val="cyan"/>
        </w:rPr>
        <w:t xml:space="preserve">, not </w:t>
      </w:r>
      <w:r w:rsidRPr="00F83956">
        <w:rPr>
          <w:rStyle w:val="Emphasis"/>
          <w:highlight w:val="cyan"/>
        </w:rPr>
        <w:t>smaller</w:t>
      </w:r>
      <w:r w:rsidRPr="00C438A5">
        <w:rPr>
          <w:sz w:val="10"/>
        </w:rPr>
        <w:t>.</w:t>
      </w:r>
    </w:p>
    <w:p w14:paraId="21FDBC2C" w14:textId="77777777" w:rsidR="00520D5E" w:rsidRPr="00C438A5" w:rsidRDefault="00520D5E" w:rsidP="00520D5E">
      <w:pPr>
        <w:rPr>
          <w:sz w:val="10"/>
        </w:rPr>
      </w:pPr>
      <w:r w:rsidRPr="00F83956">
        <w:rPr>
          <w:rStyle w:val="StyleUnderline"/>
          <w:highlight w:val="cyan"/>
        </w:rPr>
        <w:t xml:space="preserve">“I have </w:t>
      </w:r>
      <w:r w:rsidRPr="00F83956">
        <w:rPr>
          <w:rStyle w:val="Emphasis"/>
          <w:highlight w:val="cyan"/>
        </w:rPr>
        <w:t>no idea</w:t>
      </w:r>
      <w:r w:rsidRPr="00F83956">
        <w:rPr>
          <w:rStyle w:val="StyleUnderline"/>
          <w:highlight w:val="cyan"/>
        </w:rPr>
        <w:t xml:space="preserve"> what he’s doing</w:t>
      </w:r>
      <w:r w:rsidRPr="00C438A5">
        <w:rPr>
          <w:rStyle w:val="StyleUnderline"/>
        </w:rPr>
        <w:t>, to be quite frank</w:t>
      </w:r>
      <w:r w:rsidRPr="00C438A5">
        <w:rPr>
          <w:sz w:val="10"/>
        </w:rPr>
        <w:t>,” she said. “Maybe you can tell me.”</w:t>
      </w:r>
    </w:p>
    <w:p w14:paraId="1E28BB5A" w14:textId="77777777" w:rsidR="00520D5E" w:rsidRPr="00C438A5" w:rsidRDefault="00520D5E" w:rsidP="00520D5E"/>
    <w:p w14:paraId="1BA83D98" w14:textId="0F92701E" w:rsidR="00520D5E" w:rsidRPr="00C438A5" w:rsidRDefault="0064278A" w:rsidP="00520D5E">
      <w:pPr>
        <w:pStyle w:val="Heading2"/>
        <w:rPr>
          <w:rFonts w:cs="Times New Roman"/>
        </w:rPr>
      </w:pPr>
      <w:proofErr w:type="gramStart"/>
      <w:r>
        <w:rPr>
          <w:rFonts w:cs="Times New Roman"/>
        </w:rPr>
        <w:t>AT !</w:t>
      </w:r>
      <w:proofErr w:type="gramEnd"/>
      <w:r>
        <w:rPr>
          <w:rFonts w:cs="Times New Roman"/>
        </w:rPr>
        <w:t xml:space="preserve"> – GENERAL</w:t>
      </w:r>
    </w:p>
    <w:p w14:paraId="204FB827" w14:textId="77777777" w:rsidR="00520D5E" w:rsidRPr="00C438A5" w:rsidRDefault="00520D5E" w:rsidP="00520D5E">
      <w:pPr>
        <w:pStyle w:val="Heading3"/>
        <w:rPr>
          <w:rFonts w:cs="Times New Roman"/>
        </w:rPr>
      </w:pPr>
      <w:r w:rsidRPr="00C438A5">
        <w:rPr>
          <w:rFonts w:cs="Times New Roman"/>
        </w:rPr>
        <w:t xml:space="preserve">2AC — Infrastructure </w:t>
      </w:r>
      <w:proofErr w:type="gramStart"/>
      <w:r w:rsidRPr="00C438A5">
        <w:rPr>
          <w:rFonts w:cs="Times New Roman"/>
        </w:rPr>
        <w:t>Fails</w:t>
      </w:r>
      <w:proofErr w:type="gramEnd"/>
    </w:p>
    <w:p w14:paraId="2D587208" w14:textId="77777777" w:rsidR="00520D5E" w:rsidRPr="00C438A5" w:rsidRDefault="00520D5E" w:rsidP="00520D5E">
      <w:pPr>
        <w:pStyle w:val="Heading4"/>
        <w:rPr>
          <w:rFonts w:cs="Times New Roman"/>
        </w:rPr>
      </w:pPr>
      <w:r w:rsidRPr="00C438A5">
        <w:rPr>
          <w:rFonts w:cs="Times New Roman"/>
        </w:rPr>
        <w:t>Infrastructure implementation fails.</w:t>
      </w:r>
    </w:p>
    <w:p w14:paraId="351B69C9" w14:textId="77777777" w:rsidR="00520D5E" w:rsidRPr="00C438A5" w:rsidRDefault="00520D5E" w:rsidP="00520D5E">
      <w:proofErr w:type="spellStart"/>
      <w:r w:rsidRPr="00C438A5">
        <w:rPr>
          <w:rStyle w:val="Style13ptBold"/>
        </w:rPr>
        <w:t>Dmitrieva</w:t>
      </w:r>
      <w:proofErr w:type="spellEnd"/>
      <w:r w:rsidRPr="00C438A5">
        <w:rPr>
          <w:rStyle w:val="Style13ptBold"/>
        </w:rPr>
        <w:t xml:space="preserve"> and </w:t>
      </w:r>
      <w:proofErr w:type="spellStart"/>
      <w:r w:rsidRPr="00C438A5">
        <w:rPr>
          <w:rStyle w:val="Style13ptBold"/>
        </w:rPr>
        <w:t>Deaux</w:t>
      </w:r>
      <w:proofErr w:type="spellEnd"/>
      <w:r w:rsidRPr="00C438A5">
        <w:rPr>
          <w:rStyle w:val="Style13ptBold"/>
        </w:rPr>
        <w:t xml:space="preserve"> 6/4</w:t>
      </w:r>
      <w:r w:rsidRPr="00C438A5">
        <w:t xml:space="preserve"> </w:t>
      </w:r>
      <w:proofErr w:type="gramStart"/>
      <w:r w:rsidRPr="00C438A5">
        <w:t>—  Katia</w:t>
      </w:r>
      <w:proofErr w:type="gramEnd"/>
      <w:r w:rsidRPr="00C438A5">
        <w:t xml:space="preserve"> </w:t>
      </w:r>
      <w:proofErr w:type="spellStart"/>
      <w:r w:rsidRPr="00C438A5">
        <w:t>Dmitrieva</w:t>
      </w:r>
      <w:proofErr w:type="spellEnd"/>
      <w:r w:rsidRPr="00C438A5">
        <w:t xml:space="preserve"> is a Reporter for Economics in the Bloomberg L.P. Joe </w:t>
      </w:r>
      <w:proofErr w:type="spellStart"/>
      <w:r w:rsidRPr="00C438A5">
        <w:t>Deaux</w:t>
      </w:r>
      <w:proofErr w:type="spellEnd"/>
      <w:r w:rsidRPr="00C438A5">
        <w:t xml:space="preserve"> is a reporter for Bloomberg. ("Biden’s Infrastructure Plan Endangered by Dire Shortages" Transport Topics, June 4, 2021. https://www.ttnews.com/articles/bidens-infrastructure-plan-endangered-dire-shortages)//JLPark</w:t>
      </w:r>
    </w:p>
    <w:p w14:paraId="77B6056E" w14:textId="77777777" w:rsidR="00520D5E" w:rsidRPr="00C438A5" w:rsidRDefault="00520D5E" w:rsidP="00520D5E">
      <w:pPr>
        <w:rPr>
          <w:sz w:val="10"/>
        </w:rPr>
      </w:pPr>
      <w:r w:rsidRPr="00F83956">
        <w:rPr>
          <w:rStyle w:val="StyleUnderline"/>
          <w:highlight w:val="cyan"/>
        </w:rPr>
        <w:t xml:space="preserve">The </w:t>
      </w:r>
      <w:r w:rsidRPr="00F83956">
        <w:rPr>
          <w:rStyle w:val="Emphasis"/>
          <w:highlight w:val="cyan"/>
        </w:rPr>
        <w:t>biggest threat</w:t>
      </w:r>
      <w:r w:rsidRPr="00F83956">
        <w:rPr>
          <w:rStyle w:val="StyleUnderline"/>
          <w:highlight w:val="cyan"/>
        </w:rPr>
        <w:t xml:space="preserve"> to</w:t>
      </w:r>
      <w:r w:rsidRPr="00C438A5">
        <w:rPr>
          <w:sz w:val="10"/>
        </w:rPr>
        <w:t xml:space="preserve"> President Joe </w:t>
      </w:r>
      <w:r w:rsidRPr="00C438A5">
        <w:rPr>
          <w:rStyle w:val="StyleUnderline"/>
        </w:rPr>
        <w:t>Biden’s vision of</w:t>
      </w:r>
      <w:r w:rsidRPr="00C438A5">
        <w:rPr>
          <w:sz w:val="10"/>
        </w:rPr>
        <w:t xml:space="preserve"> energizing the U.S. economy with the largest </w:t>
      </w:r>
      <w:r w:rsidRPr="00F83956">
        <w:rPr>
          <w:rStyle w:val="StyleUnderline"/>
          <w:highlight w:val="cyan"/>
        </w:rPr>
        <w:t>infrastructure</w:t>
      </w:r>
      <w:r w:rsidRPr="00C438A5">
        <w:rPr>
          <w:sz w:val="10"/>
        </w:rPr>
        <w:t xml:space="preserve"> program in decades </w:t>
      </w:r>
      <w:r w:rsidRPr="00C438A5">
        <w:rPr>
          <w:rStyle w:val="StyleUnderline"/>
        </w:rPr>
        <w:t>may not be</w:t>
      </w:r>
      <w:r w:rsidRPr="00C438A5">
        <w:rPr>
          <w:sz w:val="10"/>
        </w:rPr>
        <w:t xml:space="preserve"> its challenging path through </w:t>
      </w:r>
      <w:r w:rsidRPr="00C438A5">
        <w:rPr>
          <w:rStyle w:val="StyleUnderline"/>
        </w:rPr>
        <w:t>Congress</w:t>
      </w:r>
      <w:r w:rsidRPr="00C438A5">
        <w:rPr>
          <w:sz w:val="10"/>
        </w:rPr>
        <w:t xml:space="preserve">, </w:t>
      </w:r>
      <w:r w:rsidRPr="00C438A5">
        <w:rPr>
          <w:rStyle w:val="StyleUnderline"/>
        </w:rPr>
        <w:t xml:space="preserve">but a </w:t>
      </w:r>
      <w:r w:rsidRPr="00F83956">
        <w:rPr>
          <w:rStyle w:val="Emphasis"/>
          <w:highlight w:val="cyan"/>
        </w:rPr>
        <w:t>dire shortage</w:t>
      </w:r>
      <w:r w:rsidRPr="00F83956">
        <w:rPr>
          <w:rStyle w:val="StyleUnderline"/>
          <w:highlight w:val="cyan"/>
        </w:rPr>
        <w:t xml:space="preserve"> of everything</w:t>
      </w:r>
      <w:r w:rsidRPr="00C438A5">
        <w:rPr>
          <w:rStyle w:val="StyleUnderline"/>
        </w:rPr>
        <w:t xml:space="preserve"> from </w:t>
      </w:r>
      <w:r w:rsidRPr="00C438A5">
        <w:rPr>
          <w:rStyle w:val="Emphasis"/>
        </w:rPr>
        <w:t>workers</w:t>
      </w:r>
      <w:r w:rsidRPr="00C438A5">
        <w:rPr>
          <w:rStyle w:val="StyleUnderline"/>
        </w:rPr>
        <w:t xml:space="preserve"> to </w:t>
      </w:r>
      <w:r w:rsidRPr="00C438A5">
        <w:rPr>
          <w:rStyle w:val="Emphasis"/>
        </w:rPr>
        <w:t>cement mills</w:t>
      </w:r>
      <w:r w:rsidRPr="00C438A5">
        <w:rPr>
          <w:sz w:val="10"/>
        </w:rPr>
        <w:t>.</w:t>
      </w:r>
    </w:p>
    <w:p w14:paraId="1CFB3CC2" w14:textId="77777777" w:rsidR="00520D5E" w:rsidRPr="00C438A5" w:rsidRDefault="00520D5E" w:rsidP="00520D5E">
      <w:pPr>
        <w:rPr>
          <w:rStyle w:val="StyleUnderline"/>
        </w:rPr>
      </w:pPr>
      <w:r w:rsidRPr="00C438A5">
        <w:rPr>
          <w:rStyle w:val="StyleUnderline"/>
        </w:rPr>
        <w:t>While</w:t>
      </w:r>
      <w:r w:rsidRPr="00C438A5">
        <w:rPr>
          <w:sz w:val="10"/>
        </w:rPr>
        <w:t xml:space="preserve"> weeks or </w:t>
      </w:r>
      <w:r w:rsidRPr="00C438A5">
        <w:rPr>
          <w:rStyle w:val="Emphasis"/>
        </w:rPr>
        <w:t>months of negotiations</w:t>
      </w:r>
      <w:r w:rsidRPr="00C438A5">
        <w:rPr>
          <w:rStyle w:val="StyleUnderline"/>
        </w:rPr>
        <w:t xml:space="preserve"> will be needed to enact legislation</w:t>
      </w:r>
      <w:r w:rsidRPr="00C438A5">
        <w:rPr>
          <w:sz w:val="10"/>
        </w:rPr>
        <w:t xml:space="preserve">, Republicans and Democrats are united in their support for hundreds of billions of dollars in new spending on infrastructure in coming years. Yet the </w:t>
      </w:r>
      <w:r w:rsidRPr="00F83956">
        <w:rPr>
          <w:rStyle w:val="StyleUnderline"/>
          <w:highlight w:val="cyan"/>
        </w:rPr>
        <w:t>companies</w:t>
      </w:r>
      <w:r w:rsidRPr="00C438A5">
        <w:rPr>
          <w:rStyle w:val="StyleUnderline"/>
        </w:rPr>
        <w:t xml:space="preserve"> that will be relied on to pave</w:t>
      </w:r>
      <w:r w:rsidRPr="00C438A5">
        <w:rPr>
          <w:sz w:val="10"/>
        </w:rPr>
        <w:t xml:space="preserve"> the </w:t>
      </w:r>
      <w:r w:rsidRPr="00C438A5">
        <w:rPr>
          <w:rStyle w:val="StyleUnderline"/>
        </w:rPr>
        <w:t>roads, build the bridges, lay the</w:t>
      </w:r>
      <w:r w:rsidRPr="00C438A5">
        <w:rPr>
          <w:sz w:val="10"/>
        </w:rPr>
        <w:t xml:space="preserve"> water </w:t>
      </w:r>
      <w:proofErr w:type="gramStart"/>
      <w:r w:rsidRPr="00C438A5">
        <w:rPr>
          <w:rStyle w:val="StyleUnderline"/>
        </w:rPr>
        <w:t>pipes</w:t>
      </w:r>
      <w:proofErr w:type="gramEnd"/>
      <w:r w:rsidRPr="00C438A5">
        <w:rPr>
          <w:rStyle w:val="StyleUnderline"/>
        </w:rPr>
        <w:t xml:space="preserve"> and assemble the trains </w:t>
      </w:r>
      <w:r w:rsidRPr="00F83956">
        <w:rPr>
          <w:rStyle w:val="Emphasis"/>
          <w:highlight w:val="cyan"/>
        </w:rPr>
        <w:t>aren’t</w:t>
      </w:r>
      <w:r w:rsidRPr="00C438A5">
        <w:rPr>
          <w:sz w:val="10"/>
        </w:rPr>
        <w:t xml:space="preserve"> yet </w:t>
      </w:r>
      <w:r w:rsidRPr="00C438A5">
        <w:rPr>
          <w:rStyle w:val="StyleUnderline"/>
        </w:rPr>
        <w:t xml:space="preserve">planning to </w:t>
      </w:r>
      <w:r w:rsidRPr="00F83956">
        <w:rPr>
          <w:rStyle w:val="StyleUnderline"/>
          <w:highlight w:val="cyan"/>
        </w:rPr>
        <w:t>meet</w:t>
      </w:r>
      <w:r w:rsidRPr="00C438A5">
        <w:rPr>
          <w:rStyle w:val="StyleUnderline"/>
        </w:rPr>
        <w:t xml:space="preserve"> those </w:t>
      </w:r>
      <w:r w:rsidRPr="00F83956">
        <w:rPr>
          <w:rStyle w:val="Emphasis"/>
          <w:highlight w:val="cyan"/>
        </w:rPr>
        <w:t>needs</w:t>
      </w:r>
      <w:r w:rsidRPr="00C438A5">
        <w:rPr>
          <w:rStyle w:val="StyleUnderline"/>
        </w:rPr>
        <w:t>, economists and industry insiders say.</w:t>
      </w:r>
    </w:p>
    <w:p w14:paraId="6D569240" w14:textId="77777777" w:rsidR="00520D5E" w:rsidRPr="00C438A5" w:rsidRDefault="00520D5E" w:rsidP="00520D5E">
      <w:pPr>
        <w:rPr>
          <w:sz w:val="10"/>
        </w:rPr>
      </w:pPr>
      <w:r w:rsidRPr="00C438A5">
        <w:rPr>
          <w:rStyle w:val="StyleUnderline"/>
        </w:rPr>
        <w:t xml:space="preserve">And </w:t>
      </w:r>
      <w:proofErr w:type="gramStart"/>
      <w:r w:rsidRPr="00C438A5">
        <w:rPr>
          <w:rStyle w:val="StyleUnderline"/>
        </w:rPr>
        <w:t>that’s</w:t>
      </w:r>
      <w:proofErr w:type="gramEnd"/>
      <w:r w:rsidRPr="00C438A5">
        <w:rPr>
          <w:rStyle w:val="StyleUnderline"/>
        </w:rPr>
        <w:t xml:space="preserve"> even as </w:t>
      </w:r>
      <w:r w:rsidRPr="00F83956">
        <w:rPr>
          <w:rStyle w:val="StyleUnderline"/>
          <w:highlight w:val="cyan"/>
        </w:rPr>
        <w:t xml:space="preserve">they face </w:t>
      </w:r>
      <w:r w:rsidRPr="00F83956">
        <w:rPr>
          <w:rStyle w:val="Emphasis"/>
          <w:highlight w:val="cyan"/>
        </w:rPr>
        <w:t>immediate shortages</w:t>
      </w:r>
      <w:r w:rsidRPr="00F83956">
        <w:rPr>
          <w:rStyle w:val="StyleUnderline"/>
          <w:highlight w:val="cyan"/>
        </w:rPr>
        <w:t xml:space="preserve"> — from </w:t>
      </w:r>
      <w:r w:rsidRPr="00F83956">
        <w:rPr>
          <w:rStyle w:val="Emphasis"/>
          <w:highlight w:val="cyan"/>
        </w:rPr>
        <w:t>steel</w:t>
      </w:r>
      <w:r w:rsidRPr="00C438A5">
        <w:rPr>
          <w:rStyle w:val="StyleUnderline"/>
        </w:rPr>
        <w:t xml:space="preserve"> and </w:t>
      </w:r>
      <w:r w:rsidRPr="00F83956">
        <w:rPr>
          <w:rStyle w:val="Emphasis"/>
          <w:highlight w:val="cyan"/>
        </w:rPr>
        <w:t>cement</w:t>
      </w:r>
      <w:r w:rsidRPr="00F83956">
        <w:rPr>
          <w:rStyle w:val="StyleUnderline"/>
          <w:highlight w:val="cyan"/>
        </w:rPr>
        <w:t xml:space="preserve"> to</w:t>
      </w:r>
      <w:r w:rsidRPr="00C438A5">
        <w:rPr>
          <w:rStyle w:val="StyleUnderline"/>
        </w:rPr>
        <w:t xml:space="preserve"> the </w:t>
      </w:r>
      <w:r w:rsidRPr="00C438A5">
        <w:rPr>
          <w:rStyle w:val="Emphasis"/>
        </w:rPr>
        <w:t xml:space="preserve">supply of </w:t>
      </w:r>
      <w:r w:rsidRPr="00F83956">
        <w:rPr>
          <w:rStyle w:val="Emphasis"/>
          <w:highlight w:val="cyan"/>
        </w:rPr>
        <w:t>labor</w:t>
      </w:r>
      <w:r w:rsidRPr="00C438A5">
        <w:rPr>
          <w:rStyle w:val="StyleUnderline"/>
        </w:rPr>
        <w:t xml:space="preserve"> — </w:t>
      </w:r>
      <w:r w:rsidRPr="00F83956">
        <w:rPr>
          <w:rStyle w:val="StyleUnderline"/>
          <w:highlight w:val="cyan"/>
        </w:rPr>
        <w:t>stemming from</w:t>
      </w:r>
      <w:r w:rsidRPr="00C438A5">
        <w:rPr>
          <w:rStyle w:val="StyleUnderline"/>
        </w:rPr>
        <w:t xml:space="preserve"> the </w:t>
      </w:r>
      <w:r w:rsidRPr="00F83956">
        <w:rPr>
          <w:rStyle w:val="Emphasis"/>
          <w:highlight w:val="cyan"/>
        </w:rPr>
        <w:t>unprecedented difficulties</w:t>
      </w:r>
      <w:r w:rsidRPr="00F83956">
        <w:rPr>
          <w:rStyle w:val="StyleUnderline"/>
          <w:highlight w:val="cyan"/>
        </w:rPr>
        <w:t xml:space="preserve"> of</w:t>
      </w:r>
      <w:r w:rsidRPr="00C438A5">
        <w:rPr>
          <w:rStyle w:val="StyleUnderline"/>
        </w:rPr>
        <w:t xml:space="preserve"> a sudden reopening of the </w:t>
      </w:r>
      <w:r w:rsidRPr="00F83956">
        <w:rPr>
          <w:rStyle w:val="StyleUnderline"/>
          <w:highlight w:val="cyan"/>
        </w:rPr>
        <w:t>economy</w:t>
      </w:r>
      <w:r w:rsidRPr="00C438A5">
        <w:rPr>
          <w:sz w:val="10"/>
        </w:rPr>
        <w:t xml:space="preserve"> after last year’s shutdowns.</w:t>
      </w:r>
    </w:p>
    <w:p w14:paraId="2D358ECC" w14:textId="77777777" w:rsidR="00520D5E" w:rsidRPr="00C438A5" w:rsidRDefault="00520D5E" w:rsidP="00520D5E">
      <w:r w:rsidRPr="00C438A5">
        <w:rPr>
          <w:noProof/>
        </w:rPr>
        <w:drawing>
          <wp:inline distT="0" distB="0" distL="0" distR="0" wp14:anchorId="4AD2727D" wp14:editId="067EF1EA">
            <wp:extent cx="6096851" cy="3419952"/>
            <wp:effectExtent l="0" t="0" r="0" b="9525"/>
            <wp:docPr id="4" name="Picture 4"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chart&#10;&#10;Description automatically generated"/>
                    <pic:cNvPicPr/>
                  </pic:nvPicPr>
                  <pic:blipFill>
                    <a:blip r:embed="rId315"/>
                    <a:stretch>
                      <a:fillRect/>
                    </a:stretch>
                  </pic:blipFill>
                  <pic:spPr>
                    <a:xfrm>
                      <a:off x="0" y="0"/>
                      <a:ext cx="6096851" cy="3419952"/>
                    </a:xfrm>
                    <a:prstGeom prst="rect">
                      <a:avLst/>
                    </a:prstGeom>
                  </pic:spPr>
                </pic:pic>
              </a:graphicData>
            </a:graphic>
          </wp:inline>
        </w:drawing>
      </w:r>
    </w:p>
    <w:p w14:paraId="7AB3F129" w14:textId="77777777" w:rsidR="00520D5E" w:rsidRPr="00C438A5" w:rsidRDefault="00520D5E" w:rsidP="00520D5E">
      <w:pPr>
        <w:rPr>
          <w:sz w:val="10"/>
        </w:rPr>
      </w:pPr>
      <w:r w:rsidRPr="00F83956">
        <w:rPr>
          <w:rStyle w:val="StyleUnderline"/>
          <w:highlight w:val="cyan"/>
        </w:rPr>
        <w:t xml:space="preserve">“There’s already a </w:t>
      </w:r>
      <w:r w:rsidRPr="00F83956">
        <w:rPr>
          <w:rStyle w:val="Emphasis"/>
          <w:highlight w:val="cyan"/>
        </w:rPr>
        <w:t>labor shortage in construction</w:t>
      </w:r>
      <w:r w:rsidRPr="00C438A5">
        <w:rPr>
          <w:rStyle w:val="StyleUnderline"/>
        </w:rPr>
        <w:t xml:space="preserve">, so you can’t throw a </w:t>
      </w:r>
      <w:r w:rsidRPr="00C438A5">
        <w:rPr>
          <w:rStyle w:val="Emphasis"/>
        </w:rPr>
        <w:t>trillion-dollar nuclear bomb</w:t>
      </w:r>
      <w:r w:rsidRPr="00C438A5">
        <w:rPr>
          <w:rStyle w:val="StyleUnderline"/>
        </w:rPr>
        <w:t xml:space="preserve"> of money into the industry,” said</w:t>
      </w:r>
      <w:r w:rsidRPr="00C438A5">
        <w:rPr>
          <w:sz w:val="10"/>
        </w:rPr>
        <w:t xml:space="preserve"> Bassem </w:t>
      </w:r>
      <w:proofErr w:type="spellStart"/>
      <w:r w:rsidRPr="00C438A5">
        <w:rPr>
          <w:rStyle w:val="StyleUnderline"/>
        </w:rPr>
        <w:t>Hamdy</w:t>
      </w:r>
      <w:proofErr w:type="spellEnd"/>
      <w:r w:rsidRPr="00C438A5">
        <w:rPr>
          <w:sz w:val="10"/>
        </w:rPr>
        <w:t xml:space="preserve">, CEO of </w:t>
      </w:r>
      <w:proofErr w:type="spellStart"/>
      <w:r w:rsidRPr="00C438A5">
        <w:rPr>
          <w:sz w:val="10"/>
        </w:rPr>
        <w:t>Briq</w:t>
      </w:r>
      <w:proofErr w:type="spellEnd"/>
      <w:r w:rsidRPr="00C438A5">
        <w:rPr>
          <w:sz w:val="10"/>
        </w:rPr>
        <w:t xml:space="preserve">, a company that runs cost estimates for construction firms. </w:t>
      </w:r>
      <w:r w:rsidRPr="00C438A5">
        <w:rPr>
          <w:rStyle w:val="StyleUnderline"/>
        </w:rPr>
        <w:t>“If you don’t have workers, how will this ever happen?”</w:t>
      </w:r>
    </w:p>
    <w:p w14:paraId="6437B5EB" w14:textId="77777777" w:rsidR="00520D5E" w:rsidRPr="00C438A5" w:rsidRDefault="00520D5E" w:rsidP="00520D5E">
      <w:pPr>
        <w:rPr>
          <w:sz w:val="10"/>
        </w:rPr>
      </w:pPr>
      <w:r w:rsidRPr="00F83956">
        <w:rPr>
          <w:rStyle w:val="StyleUnderline"/>
          <w:highlight w:val="cyan"/>
        </w:rPr>
        <w:t xml:space="preserve">Construction </w:t>
      </w:r>
      <w:r w:rsidRPr="00C438A5">
        <w:rPr>
          <w:rStyle w:val="StyleUnderline"/>
        </w:rPr>
        <w:t>firms</w:t>
      </w:r>
      <w:r w:rsidRPr="00C438A5">
        <w:rPr>
          <w:sz w:val="10"/>
        </w:rPr>
        <w:t xml:space="preserve"> still </w:t>
      </w:r>
      <w:r w:rsidRPr="00C438A5">
        <w:rPr>
          <w:rStyle w:val="StyleUnderline"/>
        </w:rPr>
        <w:t>are excited</w:t>
      </w:r>
      <w:r w:rsidRPr="00C438A5">
        <w:rPr>
          <w:sz w:val="10"/>
        </w:rPr>
        <w:t xml:space="preserve"> for more </w:t>
      </w:r>
      <w:proofErr w:type="spellStart"/>
      <w:r w:rsidRPr="00C438A5">
        <w:rPr>
          <w:sz w:val="10"/>
        </w:rPr>
        <w:t>busines</w:t>
      </w:r>
      <w:proofErr w:type="spellEnd"/>
      <w:r w:rsidRPr="00C438A5">
        <w:rPr>
          <w:sz w:val="10"/>
        </w:rPr>
        <w:t xml:space="preserve"> </w:t>
      </w:r>
      <w:r w:rsidRPr="00C438A5">
        <w:rPr>
          <w:rStyle w:val="StyleUnderline"/>
        </w:rPr>
        <w:t xml:space="preserve">but </w:t>
      </w:r>
      <w:proofErr w:type="gramStart"/>
      <w:r w:rsidRPr="00F83956">
        <w:rPr>
          <w:rStyle w:val="StyleUnderline"/>
          <w:highlight w:val="cyan"/>
        </w:rPr>
        <w:t>aren’t</w:t>
      </w:r>
      <w:proofErr w:type="gramEnd"/>
      <w:r w:rsidRPr="00F83956">
        <w:rPr>
          <w:rStyle w:val="StyleUnderline"/>
          <w:highlight w:val="cyan"/>
        </w:rPr>
        <w:t xml:space="preserve"> taking steps to </w:t>
      </w:r>
      <w:r w:rsidRPr="00C438A5">
        <w:rPr>
          <w:rStyle w:val="Emphasis"/>
        </w:rPr>
        <w:t xml:space="preserve">boost </w:t>
      </w:r>
      <w:r w:rsidRPr="00F83956">
        <w:rPr>
          <w:rStyle w:val="Emphasis"/>
          <w:highlight w:val="cyan"/>
        </w:rPr>
        <w:t>hiring</w:t>
      </w:r>
      <w:r w:rsidRPr="00F83956">
        <w:rPr>
          <w:rStyle w:val="StyleUnderline"/>
          <w:highlight w:val="cyan"/>
        </w:rPr>
        <w:t xml:space="preserve"> or </w:t>
      </w:r>
      <w:r w:rsidRPr="00F83956">
        <w:rPr>
          <w:rStyle w:val="Emphasis"/>
          <w:highlight w:val="cyan"/>
        </w:rPr>
        <w:t>move workers</w:t>
      </w:r>
      <w:r w:rsidRPr="00C438A5">
        <w:rPr>
          <w:rStyle w:val="StyleUnderline"/>
        </w:rPr>
        <w:t xml:space="preserve"> in anticipation</w:t>
      </w:r>
      <w:r w:rsidRPr="00C438A5">
        <w:rPr>
          <w:sz w:val="10"/>
        </w:rPr>
        <w:t xml:space="preserve"> of the package passing, </w:t>
      </w:r>
      <w:proofErr w:type="spellStart"/>
      <w:r w:rsidRPr="00C438A5">
        <w:rPr>
          <w:rStyle w:val="StyleUnderline"/>
        </w:rPr>
        <w:t>Hamdy</w:t>
      </w:r>
      <w:proofErr w:type="spellEnd"/>
      <w:r w:rsidRPr="00C438A5">
        <w:rPr>
          <w:rStyle w:val="StyleUnderline"/>
        </w:rPr>
        <w:t xml:space="preserve"> said</w:t>
      </w:r>
      <w:r w:rsidRPr="00C438A5">
        <w:rPr>
          <w:sz w:val="10"/>
        </w:rPr>
        <w:t xml:space="preserve">. </w:t>
      </w:r>
      <w:r w:rsidRPr="00C438A5">
        <w:rPr>
          <w:rStyle w:val="StyleUnderline"/>
        </w:rPr>
        <w:t xml:space="preserve">U.S. </w:t>
      </w:r>
      <w:r w:rsidRPr="00F83956">
        <w:rPr>
          <w:rStyle w:val="StyleUnderline"/>
          <w:highlight w:val="cyan"/>
        </w:rPr>
        <w:t xml:space="preserve">steelmakers </w:t>
      </w:r>
      <w:proofErr w:type="gramStart"/>
      <w:r w:rsidRPr="00F83956">
        <w:rPr>
          <w:rStyle w:val="StyleUnderline"/>
          <w:highlight w:val="cyan"/>
        </w:rPr>
        <w:t>aren’t</w:t>
      </w:r>
      <w:proofErr w:type="gramEnd"/>
      <w:r w:rsidRPr="00F83956">
        <w:rPr>
          <w:rStyle w:val="StyleUnderline"/>
          <w:highlight w:val="cyan"/>
        </w:rPr>
        <w:t xml:space="preserve"> boosting supply</w:t>
      </w:r>
      <w:r w:rsidRPr="00C438A5">
        <w:rPr>
          <w:rStyle w:val="StyleUnderline"/>
        </w:rPr>
        <w:t xml:space="preserve"> enough </w:t>
      </w:r>
      <w:r w:rsidRPr="00F83956">
        <w:rPr>
          <w:rStyle w:val="StyleUnderline"/>
          <w:highlight w:val="cyan"/>
        </w:rPr>
        <w:t>to meet</w:t>
      </w:r>
      <w:r w:rsidRPr="00C438A5">
        <w:rPr>
          <w:rStyle w:val="StyleUnderline"/>
        </w:rPr>
        <w:t xml:space="preserve"> </w:t>
      </w:r>
      <w:r w:rsidRPr="00C438A5">
        <w:rPr>
          <w:rStyle w:val="Emphasis"/>
        </w:rPr>
        <w:t xml:space="preserve">expected </w:t>
      </w:r>
      <w:r w:rsidRPr="00F83956">
        <w:rPr>
          <w:rStyle w:val="Emphasis"/>
          <w:highlight w:val="cyan"/>
        </w:rPr>
        <w:t>demand</w:t>
      </w:r>
      <w:r w:rsidRPr="00F83956">
        <w:rPr>
          <w:rStyle w:val="StyleUnderline"/>
          <w:highlight w:val="cyan"/>
        </w:rPr>
        <w:t xml:space="preserve">. And </w:t>
      </w:r>
      <w:r w:rsidRPr="00F83956">
        <w:rPr>
          <w:rStyle w:val="Emphasis"/>
          <w:highlight w:val="cyan"/>
        </w:rPr>
        <w:t>tariffs</w:t>
      </w:r>
      <w:r w:rsidRPr="00C438A5">
        <w:rPr>
          <w:rStyle w:val="StyleUnderline"/>
        </w:rPr>
        <w:t xml:space="preserve"> on items including aluminum and lumber </w:t>
      </w:r>
      <w:r w:rsidRPr="00F83956">
        <w:rPr>
          <w:rStyle w:val="StyleUnderline"/>
          <w:highlight w:val="cyan"/>
        </w:rPr>
        <w:t xml:space="preserve">are </w:t>
      </w:r>
      <w:r w:rsidRPr="00F83956">
        <w:rPr>
          <w:rStyle w:val="Emphasis"/>
          <w:highlight w:val="cyan"/>
        </w:rPr>
        <w:t>hampering affordability</w:t>
      </w:r>
      <w:r w:rsidRPr="00C438A5">
        <w:rPr>
          <w:rStyle w:val="StyleUnderline"/>
        </w:rPr>
        <w:t>.</w:t>
      </w:r>
    </w:p>
    <w:p w14:paraId="484AD44F" w14:textId="77777777" w:rsidR="00520D5E" w:rsidRPr="00C438A5" w:rsidRDefault="00520D5E" w:rsidP="00520D5E">
      <w:pPr>
        <w:rPr>
          <w:sz w:val="10"/>
          <w:szCs w:val="10"/>
        </w:rPr>
      </w:pPr>
      <w:r w:rsidRPr="00C438A5">
        <w:rPr>
          <w:sz w:val="10"/>
          <w:szCs w:val="10"/>
        </w:rPr>
        <w:t>The scarcities have caught the attention of the White House. Biden, touting his infrastructure plan during a visit to Cleveland last week, said his administration “will take steps to combat these supply pressures, starting with the construction materials and transportation bottlenecks,” with plans to be unveiled in coming days.</w:t>
      </w:r>
    </w:p>
    <w:p w14:paraId="79BFAFAA" w14:textId="77777777" w:rsidR="00520D5E" w:rsidRPr="00C438A5" w:rsidRDefault="00520D5E" w:rsidP="00520D5E">
      <w:pPr>
        <w:rPr>
          <w:sz w:val="10"/>
          <w:szCs w:val="10"/>
        </w:rPr>
      </w:pPr>
      <w:r w:rsidRPr="00C438A5">
        <w:rPr>
          <w:sz w:val="10"/>
          <w:szCs w:val="10"/>
        </w:rPr>
        <w:t>For all the “Made in America” push by both Biden and his predecessor, Donald Trump, American manufacturers are confronted with a legacy of historically mediocre growth over the past decade, and a future colored by lackluster U.S. demographic trends. These factors alone discourage companies from ramping up capacity, even amid dizzying prices.</w:t>
      </w:r>
    </w:p>
    <w:p w14:paraId="49C30C36" w14:textId="77777777" w:rsidR="00520D5E" w:rsidRPr="00C438A5" w:rsidRDefault="00520D5E" w:rsidP="00520D5E">
      <w:pPr>
        <w:rPr>
          <w:sz w:val="8"/>
        </w:rPr>
      </w:pPr>
      <w:r w:rsidRPr="00C438A5">
        <w:rPr>
          <w:sz w:val="8"/>
        </w:rPr>
        <w:t xml:space="preserve">Consider </w:t>
      </w:r>
      <w:r w:rsidRPr="00C438A5">
        <w:rPr>
          <w:rStyle w:val="StyleUnderline"/>
        </w:rPr>
        <w:t>steel</w:t>
      </w:r>
      <w:r w:rsidRPr="00C438A5">
        <w:rPr>
          <w:sz w:val="8"/>
        </w:rPr>
        <w:t xml:space="preserve">, the </w:t>
      </w:r>
      <w:r w:rsidRPr="00C438A5">
        <w:rPr>
          <w:rStyle w:val="StyleUnderline"/>
        </w:rPr>
        <w:t>price</w:t>
      </w:r>
      <w:r w:rsidRPr="00C438A5">
        <w:rPr>
          <w:sz w:val="8"/>
        </w:rPr>
        <w:t xml:space="preserve"> of which </w:t>
      </w:r>
      <w:r w:rsidRPr="00C438A5">
        <w:rPr>
          <w:rStyle w:val="StyleUnderline"/>
        </w:rPr>
        <w:t xml:space="preserve">has skyrocketed about </w:t>
      </w:r>
      <w:r w:rsidRPr="00C438A5">
        <w:rPr>
          <w:rStyle w:val="Emphasis"/>
        </w:rPr>
        <w:t>225%</w:t>
      </w:r>
      <w:r w:rsidRPr="00C438A5">
        <w:rPr>
          <w:sz w:val="8"/>
        </w:rPr>
        <w:t xml:space="preserve"> to $1,665 a ton in the year to May 31. </w:t>
      </w:r>
      <w:r w:rsidRPr="00C438A5">
        <w:rPr>
          <w:rStyle w:val="StyleUnderline"/>
        </w:rPr>
        <w:t xml:space="preserve">Biden’s legislation would </w:t>
      </w:r>
      <w:r w:rsidRPr="00C438A5">
        <w:rPr>
          <w:rStyle w:val="Emphasis"/>
        </w:rPr>
        <w:t>increase demand</w:t>
      </w:r>
      <w:r w:rsidRPr="00C438A5">
        <w:rPr>
          <w:rStyle w:val="StyleUnderline"/>
        </w:rPr>
        <w:t xml:space="preserve"> for the material by 5% each year</w:t>
      </w:r>
      <w:r w:rsidRPr="00C438A5">
        <w:rPr>
          <w:sz w:val="8"/>
        </w:rPr>
        <w:t xml:space="preserve"> in the first five years </w:t>
      </w:r>
      <w:r w:rsidRPr="00C438A5">
        <w:rPr>
          <w:rStyle w:val="StyleUnderline"/>
        </w:rPr>
        <w:t>of an infrastructure plan</w:t>
      </w:r>
      <w:r w:rsidRPr="00C438A5">
        <w:rPr>
          <w:sz w:val="8"/>
        </w:rPr>
        <w:t xml:space="preserve">, </w:t>
      </w:r>
      <w:r w:rsidRPr="00C438A5">
        <w:rPr>
          <w:rStyle w:val="StyleUnderline"/>
        </w:rPr>
        <w:t xml:space="preserve">or about </w:t>
      </w:r>
      <w:r w:rsidRPr="00C438A5">
        <w:rPr>
          <w:rStyle w:val="Emphasis"/>
        </w:rPr>
        <w:t>5 million tons</w:t>
      </w:r>
      <w:r w:rsidRPr="00C438A5">
        <w:rPr>
          <w:rStyle w:val="StyleUnderline"/>
        </w:rPr>
        <w:t xml:space="preserve"> per year</w:t>
      </w:r>
      <w:r w:rsidRPr="00C438A5">
        <w:rPr>
          <w:sz w:val="8"/>
        </w:rPr>
        <w:t>, according to CRU Group, a commodities research firm.</w:t>
      </w:r>
    </w:p>
    <w:p w14:paraId="5AB84C68" w14:textId="77777777" w:rsidR="00520D5E" w:rsidRPr="00C438A5" w:rsidRDefault="00520D5E" w:rsidP="00520D5E">
      <w:pPr>
        <w:rPr>
          <w:rStyle w:val="StyleUnderline"/>
        </w:rPr>
      </w:pPr>
      <w:r w:rsidRPr="00C438A5">
        <w:rPr>
          <w:rStyle w:val="StyleUnderline"/>
        </w:rPr>
        <w:t>Planned capacity</w:t>
      </w:r>
      <w:r w:rsidRPr="00C438A5">
        <w:rPr>
          <w:sz w:val="10"/>
        </w:rPr>
        <w:t xml:space="preserve"> coming online by the end of 2022 </w:t>
      </w:r>
      <w:r w:rsidRPr="00C438A5">
        <w:rPr>
          <w:rStyle w:val="StyleUnderline"/>
        </w:rPr>
        <w:t xml:space="preserve">is only about </w:t>
      </w:r>
      <w:r w:rsidRPr="00C438A5">
        <w:rPr>
          <w:rStyle w:val="Emphasis"/>
        </w:rPr>
        <w:t>4.6 million</w:t>
      </w:r>
      <w:r w:rsidRPr="00C438A5">
        <w:rPr>
          <w:rStyle w:val="StyleUnderline"/>
        </w:rPr>
        <w:t xml:space="preserve"> tons a year</w:t>
      </w:r>
      <w:r w:rsidRPr="00C438A5">
        <w:rPr>
          <w:sz w:val="10"/>
        </w:rPr>
        <w:t xml:space="preserve">, according to Bloomberg Intelligence analyst Andrew Cosgrove. </w:t>
      </w:r>
      <w:r w:rsidRPr="00C438A5">
        <w:rPr>
          <w:rStyle w:val="StyleUnderline"/>
        </w:rPr>
        <w:t>That would squeeze prices and supply even more.</w:t>
      </w:r>
    </w:p>
    <w:p w14:paraId="6B5814FC" w14:textId="77777777" w:rsidR="00520D5E" w:rsidRPr="00C438A5" w:rsidRDefault="00520D5E" w:rsidP="00520D5E">
      <w:pPr>
        <w:rPr>
          <w:sz w:val="10"/>
        </w:rPr>
      </w:pPr>
      <w:r w:rsidRPr="00C438A5">
        <w:rPr>
          <w:sz w:val="10"/>
        </w:rPr>
        <w:t xml:space="preserve">Yet </w:t>
      </w:r>
      <w:r w:rsidRPr="00C438A5">
        <w:rPr>
          <w:rStyle w:val="StyleUnderline"/>
        </w:rPr>
        <w:t>U.S. Steel Corp</w:t>
      </w:r>
      <w:r w:rsidRPr="00C438A5">
        <w:rPr>
          <w:sz w:val="10"/>
        </w:rPr>
        <w:t xml:space="preserve">., the country’s oldest maker of the metal, </w:t>
      </w:r>
      <w:r w:rsidRPr="00C438A5">
        <w:rPr>
          <w:rStyle w:val="StyleUnderline"/>
        </w:rPr>
        <w:t xml:space="preserve">is </w:t>
      </w:r>
      <w:r w:rsidRPr="00C438A5">
        <w:rPr>
          <w:rStyle w:val="Emphasis"/>
        </w:rPr>
        <w:t>pulling back</w:t>
      </w:r>
      <w:r w:rsidRPr="00C438A5">
        <w:rPr>
          <w:rStyle w:val="StyleUnderline"/>
        </w:rPr>
        <w:t xml:space="preserve"> on investing in</w:t>
      </w:r>
      <w:r w:rsidRPr="00C438A5">
        <w:rPr>
          <w:sz w:val="10"/>
        </w:rPr>
        <w:t xml:space="preserve"> its </w:t>
      </w:r>
      <w:r w:rsidRPr="00C438A5">
        <w:rPr>
          <w:rStyle w:val="StyleUnderline"/>
        </w:rPr>
        <w:t>plants</w:t>
      </w:r>
      <w:r w:rsidRPr="00C438A5">
        <w:rPr>
          <w:sz w:val="10"/>
        </w:rPr>
        <w:t>.</w:t>
      </w:r>
    </w:p>
    <w:p w14:paraId="2D29F445" w14:textId="77777777" w:rsidR="00520D5E" w:rsidRPr="00C438A5" w:rsidRDefault="00520D5E" w:rsidP="00520D5E">
      <w:pPr>
        <w:rPr>
          <w:sz w:val="10"/>
          <w:szCs w:val="10"/>
        </w:rPr>
      </w:pPr>
      <w:r w:rsidRPr="00C438A5">
        <w:rPr>
          <w:sz w:val="10"/>
          <w:szCs w:val="10"/>
        </w:rPr>
        <w:t>CEO David Burritt told shareholders in April he would be scrapping a more than $1 billion plan to rehabilitate a Pittsburgh steelmaking plant that dates to Andrew Carnegie. The company has no plans to restart blast furnaces that it shuttered in 2020. Steel for infrastructure projects accounts for less than 1% of U.S. Steel’s annual revenue, according to data compiled by Bloomberg.”</w:t>
      </w:r>
    </w:p>
    <w:p w14:paraId="3D8CC41F" w14:textId="77777777" w:rsidR="00520D5E" w:rsidRPr="00C438A5" w:rsidRDefault="00520D5E" w:rsidP="00520D5E">
      <w:pPr>
        <w:rPr>
          <w:sz w:val="10"/>
          <w:szCs w:val="10"/>
        </w:rPr>
      </w:pPr>
      <w:r w:rsidRPr="00C438A5">
        <w:rPr>
          <w:sz w:val="10"/>
          <w:szCs w:val="10"/>
        </w:rPr>
        <w:t>Over at Charlotte, N.C.-based Nucor Corp., rather than unveiling preparations for new mills, the company last month authorized a $3 billion stock buyback plan.</w:t>
      </w:r>
    </w:p>
    <w:p w14:paraId="5C4CB6EC" w14:textId="77777777" w:rsidR="00520D5E" w:rsidRPr="00C438A5" w:rsidRDefault="00520D5E" w:rsidP="00520D5E">
      <w:pPr>
        <w:rPr>
          <w:sz w:val="10"/>
          <w:szCs w:val="10"/>
        </w:rPr>
      </w:pPr>
      <w:r w:rsidRPr="00C438A5">
        <w:rPr>
          <w:sz w:val="10"/>
          <w:szCs w:val="10"/>
        </w:rPr>
        <w:t>Nucor said in a statement, “We are poised and ready to do our part to help rebuild our nation’s infrastructure,” and listed $4.24 billion of investments over the past three years to modernize and expand the company’s production capability and product portfolio.</w:t>
      </w:r>
    </w:p>
    <w:p w14:paraId="06125787" w14:textId="77777777" w:rsidR="00520D5E" w:rsidRPr="00C438A5" w:rsidRDefault="00520D5E" w:rsidP="00520D5E">
      <w:pPr>
        <w:rPr>
          <w:sz w:val="10"/>
        </w:rPr>
      </w:pPr>
      <w:r w:rsidRPr="00C438A5">
        <w:rPr>
          <w:sz w:val="10"/>
        </w:rPr>
        <w:t xml:space="preserve">Even so, </w:t>
      </w:r>
      <w:r w:rsidRPr="00C438A5">
        <w:rPr>
          <w:rStyle w:val="StyleUnderline"/>
        </w:rPr>
        <w:t xml:space="preserve">U.S. </w:t>
      </w:r>
      <w:r w:rsidRPr="00F83956">
        <w:rPr>
          <w:rStyle w:val="StyleUnderline"/>
          <w:highlight w:val="cyan"/>
        </w:rPr>
        <w:t>producers are</w:t>
      </w:r>
      <w:r w:rsidRPr="00C438A5">
        <w:rPr>
          <w:rStyle w:val="StyleUnderline"/>
        </w:rPr>
        <w:t xml:space="preserve"> so </w:t>
      </w:r>
      <w:r w:rsidRPr="00F83956">
        <w:rPr>
          <w:rStyle w:val="Emphasis"/>
          <w:highlight w:val="cyan"/>
        </w:rPr>
        <w:t>overbooked</w:t>
      </w:r>
      <w:r w:rsidRPr="00C438A5">
        <w:rPr>
          <w:rStyle w:val="StyleUnderline"/>
        </w:rPr>
        <w:t xml:space="preserve"> on orders that</w:t>
      </w:r>
      <w:r w:rsidRPr="00C438A5">
        <w:rPr>
          <w:sz w:val="10"/>
        </w:rPr>
        <w:t xml:space="preserve"> American </w:t>
      </w:r>
      <w:r w:rsidRPr="00C438A5">
        <w:rPr>
          <w:rStyle w:val="StyleUnderline"/>
        </w:rPr>
        <w:t xml:space="preserve">consumers are forced to rely on </w:t>
      </w:r>
      <w:r w:rsidRPr="00C438A5">
        <w:rPr>
          <w:rStyle w:val="Emphasis"/>
        </w:rPr>
        <w:t>foreign steel</w:t>
      </w:r>
      <w:r w:rsidRPr="00C438A5">
        <w:rPr>
          <w:rStyle w:val="StyleUnderline"/>
        </w:rPr>
        <w:t>, despite</w:t>
      </w:r>
      <w:r w:rsidRPr="00C438A5">
        <w:rPr>
          <w:sz w:val="10"/>
        </w:rPr>
        <w:t xml:space="preserve"> the holdover </w:t>
      </w:r>
      <w:r w:rsidRPr="00C438A5">
        <w:rPr>
          <w:rStyle w:val="StyleUnderline"/>
        </w:rPr>
        <w:t>tariffs</w:t>
      </w:r>
      <w:r w:rsidRPr="00C438A5">
        <w:rPr>
          <w:sz w:val="10"/>
        </w:rPr>
        <w:t xml:space="preserve"> from the Trump administration.</w:t>
      </w:r>
    </w:p>
    <w:p w14:paraId="08B476B7" w14:textId="77777777" w:rsidR="00520D5E" w:rsidRPr="00C438A5" w:rsidRDefault="00520D5E" w:rsidP="00520D5E">
      <w:pPr>
        <w:rPr>
          <w:sz w:val="10"/>
          <w:szCs w:val="10"/>
        </w:rPr>
      </w:pPr>
      <w:r w:rsidRPr="00C438A5">
        <w:rPr>
          <w:sz w:val="10"/>
          <w:szCs w:val="10"/>
        </w:rPr>
        <w:t xml:space="preserve">Tom Conway, president of United Steelworkers, the largest industrial union in North America, said </w:t>
      </w:r>
      <w:proofErr w:type="gramStart"/>
      <w:r w:rsidRPr="00C438A5">
        <w:rPr>
          <w:sz w:val="10"/>
          <w:szCs w:val="10"/>
        </w:rPr>
        <w:t>he’s</w:t>
      </w:r>
      <w:proofErr w:type="gramEnd"/>
      <w:r w:rsidRPr="00C438A5">
        <w:rPr>
          <w:sz w:val="10"/>
          <w:szCs w:val="10"/>
        </w:rPr>
        <w:t xml:space="preserve"> concerned that the supply crunch means the infrastructure push will have to source materials abroad, benefiting other countries with employment gains, instead of the U.S.</w:t>
      </w:r>
    </w:p>
    <w:p w14:paraId="0E3B0574" w14:textId="77777777" w:rsidR="00520D5E" w:rsidRPr="00C438A5" w:rsidRDefault="00520D5E" w:rsidP="00520D5E">
      <w:pPr>
        <w:rPr>
          <w:sz w:val="10"/>
        </w:rPr>
      </w:pPr>
      <w:r w:rsidRPr="00C438A5">
        <w:rPr>
          <w:sz w:val="10"/>
        </w:rPr>
        <w:t xml:space="preserve">“Here’s what I think the administration has to be concerned about,” </w:t>
      </w:r>
      <w:r w:rsidRPr="00C438A5">
        <w:rPr>
          <w:rStyle w:val="StyleUnderline"/>
        </w:rPr>
        <w:t>Conway said</w:t>
      </w:r>
      <w:r w:rsidRPr="00C438A5">
        <w:rPr>
          <w:sz w:val="10"/>
        </w:rPr>
        <w:t>. “They’re going to press and press and press trying to get an infrastructure bill and all these manufacturers will say, ‘</w:t>
      </w:r>
      <w:proofErr w:type="gramStart"/>
      <w:r w:rsidRPr="00F83956">
        <w:rPr>
          <w:rStyle w:val="Emphasis"/>
          <w:highlight w:val="cyan"/>
        </w:rPr>
        <w:t>We’re</w:t>
      </w:r>
      <w:proofErr w:type="gramEnd"/>
      <w:r w:rsidRPr="00F83956">
        <w:rPr>
          <w:rStyle w:val="Emphasis"/>
          <w:highlight w:val="cyan"/>
        </w:rPr>
        <w:t xml:space="preserve"> not ready</w:t>
      </w:r>
      <w:r w:rsidRPr="00C438A5">
        <w:rPr>
          <w:sz w:val="10"/>
        </w:rPr>
        <w:t>. We need more runway to get ready. So in the meantime, get it offshore and do the projects and we’ll get started on ours.</w:t>
      </w:r>
      <w:proofErr w:type="gramStart"/>
      <w:r w:rsidRPr="00C438A5">
        <w:rPr>
          <w:sz w:val="10"/>
        </w:rPr>
        <w:t>’ ”</w:t>
      </w:r>
      <w:proofErr w:type="gramEnd"/>
    </w:p>
    <w:p w14:paraId="094CE4BF" w14:textId="77777777" w:rsidR="00520D5E" w:rsidRPr="00C438A5" w:rsidRDefault="00520D5E" w:rsidP="00520D5E"/>
    <w:p w14:paraId="65F0304D" w14:textId="77777777" w:rsidR="00520D5E" w:rsidRPr="00C438A5" w:rsidRDefault="00520D5E" w:rsidP="00520D5E"/>
    <w:p w14:paraId="4A79EDA9" w14:textId="48CA9E79" w:rsidR="00520D5E" w:rsidRPr="00C438A5" w:rsidRDefault="0064278A" w:rsidP="00520D5E">
      <w:pPr>
        <w:pStyle w:val="Heading2"/>
        <w:rPr>
          <w:rFonts w:cs="Times New Roman"/>
        </w:rPr>
      </w:pPr>
      <w:r>
        <w:rPr>
          <w:rFonts w:cs="Times New Roman"/>
        </w:rPr>
        <w:t xml:space="preserve">AT SOCIETAL </w:t>
      </w:r>
      <w:proofErr w:type="gramStart"/>
      <w:r>
        <w:rPr>
          <w:rFonts w:cs="Times New Roman"/>
        </w:rPr>
        <w:t>COLLAPSE !</w:t>
      </w:r>
      <w:proofErr w:type="gramEnd"/>
    </w:p>
    <w:p w14:paraId="429F579E" w14:textId="77777777" w:rsidR="00520D5E" w:rsidRPr="00C438A5" w:rsidRDefault="00520D5E" w:rsidP="00520D5E"/>
    <w:p w14:paraId="75F11F76" w14:textId="77777777" w:rsidR="00520D5E" w:rsidRPr="00C438A5" w:rsidRDefault="00520D5E" w:rsidP="00520D5E">
      <w:pPr>
        <w:pStyle w:val="Heading3"/>
        <w:rPr>
          <w:rFonts w:cs="Times New Roman"/>
        </w:rPr>
      </w:pPr>
      <w:proofErr w:type="spellStart"/>
      <w:r w:rsidRPr="00C438A5">
        <w:rPr>
          <w:rFonts w:cs="Times New Roman"/>
        </w:rPr>
        <w:t>Aff</w:t>
      </w:r>
      <w:proofErr w:type="spellEnd"/>
      <w:r w:rsidRPr="00C438A5">
        <w:rPr>
          <w:rFonts w:cs="Times New Roman"/>
        </w:rPr>
        <w:t xml:space="preserve"> – Infrastructure </w:t>
      </w:r>
      <w:proofErr w:type="gramStart"/>
      <w:r w:rsidRPr="00C438A5">
        <w:rPr>
          <w:rFonts w:cs="Times New Roman"/>
        </w:rPr>
        <w:t>Doesn’t</w:t>
      </w:r>
      <w:proofErr w:type="gramEnd"/>
      <w:r w:rsidRPr="00C438A5">
        <w:rPr>
          <w:rFonts w:cs="Times New Roman"/>
        </w:rPr>
        <w:t xml:space="preserve"> Solve</w:t>
      </w:r>
    </w:p>
    <w:p w14:paraId="3E50F49E" w14:textId="77777777" w:rsidR="00520D5E" w:rsidRPr="00C438A5" w:rsidRDefault="00520D5E" w:rsidP="00520D5E">
      <w:pPr>
        <w:pStyle w:val="Heading4"/>
        <w:rPr>
          <w:rFonts w:cs="Times New Roman"/>
        </w:rPr>
      </w:pPr>
      <w:r w:rsidRPr="00C438A5">
        <w:rPr>
          <w:rFonts w:cs="Times New Roman"/>
        </w:rPr>
        <w:t xml:space="preserve">The bill </w:t>
      </w:r>
      <w:proofErr w:type="gramStart"/>
      <w:r w:rsidRPr="00C438A5">
        <w:rPr>
          <w:rFonts w:cs="Times New Roman"/>
        </w:rPr>
        <w:t>doesn’t</w:t>
      </w:r>
      <w:proofErr w:type="gramEnd"/>
      <w:r w:rsidRPr="00C438A5">
        <w:rPr>
          <w:rFonts w:cs="Times New Roman"/>
        </w:rPr>
        <w:t xml:space="preserve"> solve critical infrastructure failures. </w:t>
      </w:r>
    </w:p>
    <w:p w14:paraId="42C529E4" w14:textId="77777777" w:rsidR="00520D5E" w:rsidRPr="00C438A5" w:rsidRDefault="00520D5E" w:rsidP="00520D5E">
      <w:pPr>
        <w:rPr>
          <w:rStyle w:val="Style13ptBold"/>
        </w:rPr>
      </w:pPr>
      <w:r w:rsidRPr="00C438A5">
        <w:rPr>
          <w:rStyle w:val="Style13ptBold"/>
        </w:rPr>
        <w:t>Baker &amp; Laing 5/24</w:t>
      </w:r>
      <w:r w:rsidRPr="00C438A5">
        <w:rPr>
          <w:rStyle w:val="Style13ptBold"/>
          <w:b w:val="0"/>
          <w:sz w:val="20"/>
        </w:rPr>
        <w:t xml:space="preserve">/21 (David R Baker, Journalist and Keith Laing, Automotive Regulations Reporter; “Three Disasters Show Gaps in Biden’s $1.7 Trillion Infrastructure Plan”; Bloomberg; May 24, 2021; </w:t>
      </w:r>
      <w:hyperlink r:id="rId316" w:history="1">
        <w:r w:rsidRPr="00C438A5">
          <w:rPr>
            <w:rStyle w:val="Style13ptBold"/>
            <w:b w:val="0"/>
            <w:sz w:val="20"/>
          </w:rPr>
          <w:t>https://www.bloomberg.com/news/articles/2021-05-24/three-disasters-show-gaps-in-1-7-trillion-infrastructure-plan</w:t>
        </w:r>
      </w:hyperlink>
      <w:r w:rsidRPr="00C438A5">
        <w:rPr>
          <w:rStyle w:val="Style13ptBold"/>
          <w:b w:val="0"/>
          <w:sz w:val="20"/>
        </w:rPr>
        <w:t>) Accessed 6/26/21//</w:t>
      </w:r>
      <w:proofErr w:type="spellStart"/>
      <w:r w:rsidRPr="00C438A5">
        <w:rPr>
          <w:rStyle w:val="Style13ptBold"/>
          <w:b w:val="0"/>
          <w:sz w:val="20"/>
        </w:rPr>
        <w:t>eleanor</w:t>
      </w:r>
      <w:proofErr w:type="spellEnd"/>
    </w:p>
    <w:p w14:paraId="20E4D729" w14:textId="77777777" w:rsidR="00520D5E" w:rsidRPr="00C438A5" w:rsidRDefault="00520D5E" w:rsidP="00520D5E">
      <w:r w:rsidRPr="00C438A5">
        <w:rPr>
          <w:rStyle w:val="StyleUnderline"/>
        </w:rPr>
        <w:t xml:space="preserve">Three times this year, </w:t>
      </w:r>
      <w:r w:rsidRPr="00F83956">
        <w:rPr>
          <w:rStyle w:val="StyleUnderline"/>
          <w:highlight w:val="cyan"/>
        </w:rPr>
        <w:t>major</w:t>
      </w:r>
      <w:r w:rsidRPr="00C438A5">
        <w:rPr>
          <w:rStyle w:val="StyleUnderline"/>
        </w:rPr>
        <w:t xml:space="preserve"> pieces of U.S. </w:t>
      </w:r>
      <w:r w:rsidRPr="00F83956">
        <w:rPr>
          <w:rStyle w:val="StyleUnderline"/>
          <w:highlight w:val="cyan"/>
        </w:rPr>
        <w:t>infrastructure have failed</w:t>
      </w:r>
      <w:r w:rsidRPr="00C438A5">
        <w:t xml:space="preserve">: first the Texas power grid, then the East Coast’s main gasoline pipeline, then a freeway bridge over the Mississippi River. The crises disrupted businesses and lives, cost billions and left more than 150 Texans dead. President Joe </w:t>
      </w:r>
      <w:r w:rsidRPr="00F83956">
        <w:rPr>
          <w:rStyle w:val="StyleUnderline"/>
          <w:highlight w:val="cyan"/>
        </w:rPr>
        <w:t>Biden’s</w:t>
      </w:r>
      <w:r w:rsidRPr="00C438A5">
        <w:rPr>
          <w:rStyle w:val="StyleUnderline"/>
        </w:rPr>
        <w:t xml:space="preserve"> $1.7 trillion infrastructure </w:t>
      </w:r>
      <w:r w:rsidRPr="00F83956">
        <w:rPr>
          <w:rStyle w:val="StyleUnderline"/>
          <w:highlight w:val="cyan"/>
        </w:rPr>
        <w:t xml:space="preserve">package </w:t>
      </w:r>
      <w:proofErr w:type="gramStart"/>
      <w:r w:rsidRPr="00F83956">
        <w:rPr>
          <w:rStyle w:val="StyleUnderline"/>
          <w:highlight w:val="cyan"/>
        </w:rPr>
        <w:t>wouldn’t</w:t>
      </w:r>
      <w:proofErr w:type="gramEnd"/>
      <w:r w:rsidRPr="00C438A5">
        <w:rPr>
          <w:rStyle w:val="StyleUnderline"/>
        </w:rPr>
        <w:t xml:space="preserve"> necessarily </w:t>
      </w:r>
      <w:r w:rsidRPr="00F83956">
        <w:rPr>
          <w:rStyle w:val="StyleUnderline"/>
          <w:highlight w:val="cyan"/>
        </w:rPr>
        <w:t>have prevented</w:t>
      </w:r>
      <w:r w:rsidRPr="00C438A5">
        <w:rPr>
          <w:rStyle w:val="StyleUnderline"/>
        </w:rPr>
        <w:t xml:space="preserve"> any of </w:t>
      </w:r>
      <w:r w:rsidRPr="00F83956">
        <w:rPr>
          <w:rStyle w:val="StyleUnderline"/>
          <w:highlight w:val="cyan"/>
        </w:rPr>
        <w:t>those</w:t>
      </w:r>
      <w:r w:rsidRPr="00C438A5">
        <w:rPr>
          <w:rStyle w:val="StyleUnderline"/>
        </w:rPr>
        <w:t xml:space="preserve"> failures. </w:t>
      </w:r>
      <w:r w:rsidRPr="00F83956">
        <w:rPr>
          <w:rStyle w:val="StyleUnderline"/>
          <w:highlight w:val="cyan"/>
        </w:rPr>
        <w:t xml:space="preserve">It </w:t>
      </w:r>
      <w:proofErr w:type="gramStart"/>
      <w:r w:rsidRPr="00F83956">
        <w:rPr>
          <w:rStyle w:val="StyleUnderline"/>
          <w:highlight w:val="cyan"/>
        </w:rPr>
        <w:t>wouldn’t</w:t>
      </w:r>
      <w:proofErr w:type="gramEnd"/>
      <w:r w:rsidRPr="00F83956">
        <w:rPr>
          <w:rStyle w:val="StyleUnderline"/>
          <w:highlight w:val="cyan"/>
        </w:rPr>
        <w:t xml:space="preserve"> have stopped</w:t>
      </w:r>
      <w:r w:rsidRPr="00C438A5">
        <w:rPr>
          <w:rStyle w:val="StyleUnderline"/>
        </w:rPr>
        <w:t xml:space="preserve"> the </w:t>
      </w:r>
      <w:r w:rsidRPr="00F83956">
        <w:rPr>
          <w:rStyle w:val="StyleUnderline"/>
          <w:highlight w:val="cyan"/>
        </w:rPr>
        <w:t>hackers who shut down the</w:t>
      </w:r>
      <w:r w:rsidRPr="00C438A5">
        <w:rPr>
          <w:rStyle w:val="StyleUnderline"/>
        </w:rPr>
        <w:t xml:space="preserve"> Colonial </w:t>
      </w:r>
      <w:r w:rsidRPr="00F83956">
        <w:rPr>
          <w:rStyle w:val="StyleUnderline"/>
          <w:highlight w:val="cyan"/>
        </w:rPr>
        <w:t>Pipeline</w:t>
      </w:r>
      <w:r w:rsidRPr="00C438A5">
        <w:t xml:space="preserve"> for days, closing gas stations across the Southeast. While the hack may push the federal government to enforce pipelines’ cybersecurity, </w:t>
      </w:r>
      <w:r w:rsidRPr="00C438A5">
        <w:rPr>
          <w:rStyle w:val="StyleUnderline"/>
        </w:rPr>
        <w:t>the administration bill is silent on that issue. Tennessee officials could have applied under Biden’s plan for funding to repair Memphis’s Hernando De Soto Bridge</w:t>
      </w:r>
      <w:r w:rsidRPr="00C438A5">
        <w:t xml:space="preserve">, where the discovery of a cracked and almost-severed steel beam last week closed the Mississippi to barge traffic. </w:t>
      </w:r>
      <w:r w:rsidRPr="00C438A5">
        <w:rPr>
          <w:rStyle w:val="StyleUnderline"/>
        </w:rPr>
        <w:t>But</w:t>
      </w:r>
      <w:r w:rsidRPr="00C438A5">
        <w:t xml:space="preserve"> </w:t>
      </w:r>
      <w:r w:rsidRPr="00F83956">
        <w:rPr>
          <w:rStyle w:val="StyleUnderline"/>
          <w:highlight w:val="cyan"/>
        </w:rPr>
        <w:t>inspections failed to register</w:t>
      </w:r>
      <w:r w:rsidRPr="00C438A5">
        <w:rPr>
          <w:rStyle w:val="StyleUnderline"/>
        </w:rPr>
        <w:t xml:space="preserve"> the </w:t>
      </w:r>
      <w:r w:rsidRPr="00F83956">
        <w:rPr>
          <w:rStyle w:val="StyleUnderline"/>
          <w:highlight w:val="cyan"/>
        </w:rPr>
        <w:t>damage</w:t>
      </w:r>
      <w:r w:rsidRPr="00C438A5">
        <w:t xml:space="preserve">, even though </w:t>
      </w:r>
      <w:proofErr w:type="gramStart"/>
      <w:r w:rsidRPr="00C438A5">
        <w:t>it’s</w:t>
      </w:r>
      <w:proofErr w:type="gramEnd"/>
      <w:r w:rsidRPr="00C438A5">
        <w:t xml:space="preserve"> visible in drone footage from 2019. As for Texas, the White House says part of the administration plan could help weatherproof the electrical grid. But </w:t>
      </w:r>
      <w:proofErr w:type="gramStart"/>
      <w:r w:rsidRPr="00F83956">
        <w:rPr>
          <w:rStyle w:val="StyleUnderline"/>
          <w:highlight w:val="cyan"/>
        </w:rPr>
        <w:t>it’s</w:t>
      </w:r>
      <w:proofErr w:type="gramEnd"/>
      <w:r w:rsidRPr="00F83956">
        <w:rPr>
          <w:rStyle w:val="StyleUnderline"/>
          <w:highlight w:val="cyan"/>
        </w:rPr>
        <w:t xml:space="preserve"> unclear</w:t>
      </w:r>
      <w:r w:rsidRPr="00C438A5">
        <w:rPr>
          <w:rStyle w:val="StyleUnderline"/>
        </w:rPr>
        <w:t xml:space="preserve"> whether </w:t>
      </w:r>
      <w:r w:rsidRPr="00F83956">
        <w:rPr>
          <w:rStyle w:val="StyleUnderline"/>
          <w:highlight w:val="cyan"/>
        </w:rPr>
        <w:t>that funding would extend to power</w:t>
      </w:r>
      <w:r w:rsidRPr="00C438A5">
        <w:rPr>
          <w:rStyle w:val="StyleUnderline"/>
        </w:rPr>
        <w:t xml:space="preserve"> plants </w:t>
      </w:r>
      <w:r w:rsidRPr="00F83956">
        <w:rPr>
          <w:rStyle w:val="StyleUnderline"/>
          <w:highlight w:val="cyan"/>
        </w:rPr>
        <w:t>and</w:t>
      </w:r>
      <w:r w:rsidRPr="00C438A5">
        <w:rPr>
          <w:rStyle w:val="StyleUnderline"/>
        </w:rPr>
        <w:t xml:space="preserve"> gas pipelines that malfunctioned during February’s brutal cold snap, plunging millions into darkness. The </w:t>
      </w:r>
      <w:r w:rsidRPr="00F83956">
        <w:rPr>
          <w:rStyle w:val="StyleUnderline"/>
          <w:highlight w:val="cyan"/>
        </w:rPr>
        <w:t xml:space="preserve">companies that own those </w:t>
      </w:r>
      <w:r w:rsidRPr="00671143">
        <w:rPr>
          <w:rStyle w:val="StyleUnderline"/>
        </w:rPr>
        <w:t>plants</w:t>
      </w:r>
      <w:r w:rsidRPr="00C438A5">
        <w:rPr>
          <w:rStyle w:val="StyleUnderline"/>
        </w:rPr>
        <w:t xml:space="preserve"> and pipes had </w:t>
      </w:r>
      <w:r w:rsidRPr="00F83956">
        <w:rPr>
          <w:rStyle w:val="StyleUnderline"/>
          <w:highlight w:val="cyan"/>
        </w:rPr>
        <w:t>ignored</w:t>
      </w:r>
      <w:r w:rsidRPr="00C438A5">
        <w:rPr>
          <w:rStyle w:val="StyleUnderline"/>
        </w:rPr>
        <w:t xml:space="preserve"> previous </w:t>
      </w:r>
      <w:r w:rsidRPr="00F83956">
        <w:rPr>
          <w:rStyle w:val="StyleUnderline"/>
          <w:highlight w:val="cyan"/>
        </w:rPr>
        <w:t>warnings to weatherize</w:t>
      </w:r>
      <w:r w:rsidRPr="00C438A5">
        <w:rPr>
          <w:rStyle w:val="StyleUnderline"/>
        </w:rPr>
        <w:t>, deeming the work too costly.</w:t>
      </w:r>
      <w:r w:rsidRPr="00C438A5">
        <w:t xml:space="preserve"> </w:t>
      </w:r>
      <w:r w:rsidRPr="00C438A5">
        <w:rPr>
          <w:rStyle w:val="StyleUnderline"/>
        </w:rPr>
        <w:t xml:space="preserve">The recent failures illustrate just how many ways the patchwork systems can break. Experts say they also illustrate a long-running flaw in the way the U.S. thinks about and pays for infrastructure: </w:t>
      </w:r>
      <w:r w:rsidRPr="00F83956">
        <w:rPr>
          <w:rStyle w:val="StyleUnderline"/>
          <w:highlight w:val="cyan"/>
        </w:rPr>
        <w:t>The country focuses more on building new things</w:t>
      </w:r>
      <w:r w:rsidRPr="00C438A5">
        <w:rPr>
          <w:rStyle w:val="StyleUnderline"/>
        </w:rPr>
        <w:t xml:space="preserve"> rather </w:t>
      </w:r>
      <w:r w:rsidRPr="00F83956">
        <w:rPr>
          <w:rStyle w:val="StyleUnderline"/>
          <w:highlight w:val="cyan"/>
        </w:rPr>
        <w:t>than maintaining what it has.</w:t>
      </w:r>
      <w:r w:rsidRPr="00C438A5">
        <w:rPr>
          <w:rStyle w:val="StyleUnderline"/>
        </w:rPr>
        <w:t xml:space="preserve"> </w:t>
      </w:r>
      <w:r w:rsidRPr="00C438A5">
        <w:t xml:space="preserve">Much of the current debate in Washington has hinged on what </w:t>
      </w:r>
      <w:proofErr w:type="gramStart"/>
      <w:r w:rsidRPr="00C438A5">
        <w:t>actually counts</w:t>
      </w:r>
      <w:proofErr w:type="gramEnd"/>
      <w:r w:rsidRPr="00C438A5">
        <w:t xml:space="preserve"> as infrastructure in Biden’s plan: Child-care centers? High-speed internet? But the arguments overlook the fact that </w:t>
      </w:r>
      <w:r w:rsidRPr="00C438A5">
        <w:rPr>
          <w:rStyle w:val="StyleUnderline"/>
        </w:rPr>
        <w:t xml:space="preserve">neither public officials nor the invisible hand of the market has kept our existing steel and concrete intact. </w:t>
      </w:r>
      <w:r w:rsidRPr="00C438A5">
        <w:t>“</w:t>
      </w:r>
      <w:r w:rsidRPr="00F83956">
        <w:rPr>
          <w:rStyle w:val="Emphasis"/>
          <w:highlight w:val="cyan"/>
        </w:rPr>
        <w:t>We are not lacking financial resources</w:t>
      </w:r>
      <w:r w:rsidRPr="00C438A5">
        <w:t xml:space="preserve"> here in the United States, </w:t>
      </w:r>
      <w:r w:rsidRPr="00C438A5">
        <w:rPr>
          <w:rStyle w:val="StyleUnderline"/>
        </w:rPr>
        <w:t>in the slightest, to make the investments we need to avert many if not most of the most extreme infrastructure consequences,</w:t>
      </w:r>
      <w:r w:rsidRPr="00C438A5">
        <w:t>” said Adie Tomer, a fellow at the Brookings Institution. “</w:t>
      </w:r>
      <w:r w:rsidRPr="00C438A5">
        <w:rPr>
          <w:rStyle w:val="StyleUnderline"/>
        </w:rPr>
        <w:t>All three of those examples are ones where we had the resources to avoid failures. It’s prioritization</w:t>
      </w:r>
      <w:r w:rsidRPr="00C438A5">
        <w:t xml:space="preserve">.” </w:t>
      </w:r>
      <w:proofErr w:type="gramStart"/>
      <w:r w:rsidRPr="00C438A5">
        <w:t>There’s</w:t>
      </w:r>
      <w:proofErr w:type="gramEnd"/>
      <w:r w:rsidRPr="00C438A5">
        <w:t xml:space="preserve"> also the question of who controls spending -- government, private industry or a combination of the two. All three approaches have blemished records, with public officials and corporate executives alike forgoing work for their own reasons. </w:t>
      </w:r>
      <w:r w:rsidRPr="00C438A5">
        <w:rPr>
          <w:rStyle w:val="StyleUnderline"/>
        </w:rPr>
        <w:t>Republicans</w:t>
      </w:r>
      <w:r w:rsidRPr="00C438A5">
        <w:t xml:space="preserve"> have balked at the scope of Biden’s proposal, and </w:t>
      </w:r>
      <w:r w:rsidRPr="00C438A5">
        <w:rPr>
          <w:rStyle w:val="StyleUnderline"/>
        </w:rPr>
        <w:t>are expected to offer a narrower alternative that would promote partnerships with companies.</w:t>
      </w:r>
      <w:r w:rsidRPr="00C438A5">
        <w:t xml:space="preserve"> Interest on both sides of the aisle may yield a deal despite the </w:t>
      </w:r>
      <w:proofErr w:type="spellStart"/>
      <w:r w:rsidRPr="00C438A5">
        <w:t>hyperpartisan</w:t>
      </w:r>
      <w:proofErr w:type="spellEnd"/>
      <w:r w:rsidRPr="00C438A5">
        <w:t xml:space="preserve"> climate.</w:t>
      </w:r>
    </w:p>
    <w:p w14:paraId="061F16BE" w14:textId="77777777" w:rsidR="00520D5E" w:rsidRPr="00C438A5" w:rsidRDefault="00520D5E" w:rsidP="00520D5E"/>
    <w:p w14:paraId="71B81824" w14:textId="77777777" w:rsidR="00520D5E" w:rsidRPr="00C438A5" w:rsidRDefault="00520D5E" w:rsidP="00520D5E"/>
    <w:p w14:paraId="3E8301DB" w14:textId="794BC01B" w:rsidR="00520D5E" w:rsidRPr="00C438A5" w:rsidRDefault="0064278A" w:rsidP="00520D5E">
      <w:pPr>
        <w:pStyle w:val="Heading2"/>
        <w:rPr>
          <w:rFonts w:cs="Times New Roman"/>
        </w:rPr>
      </w:pPr>
      <w:r>
        <w:rPr>
          <w:rFonts w:cs="Times New Roman"/>
        </w:rPr>
        <w:t xml:space="preserve">AT GRID </w:t>
      </w:r>
      <w:proofErr w:type="gramStart"/>
      <w:r>
        <w:rPr>
          <w:rFonts w:cs="Times New Roman"/>
        </w:rPr>
        <w:t>COLLAPSE !</w:t>
      </w:r>
      <w:proofErr w:type="gramEnd"/>
    </w:p>
    <w:p w14:paraId="42EB143D" w14:textId="77777777" w:rsidR="00520D5E" w:rsidRPr="00C438A5" w:rsidRDefault="00520D5E" w:rsidP="00520D5E">
      <w:pPr>
        <w:pStyle w:val="Heading3"/>
        <w:rPr>
          <w:rFonts w:cs="Times New Roman"/>
        </w:rPr>
      </w:pPr>
      <w:r w:rsidRPr="00C438A5">
        <w:rPr>
          <w:rFonts w:cs="Times New Roman"/>
        </w:rPr>
        <w:t>No Impact</w:t>
      </w:r>
    </w:p>
    <w:p w14:paraId="4F742E4B" w14:textId="77777777" w:rsidR="00520D5E" w:rsidRPr="00C438A5" w:rsidRDefault="00520D5E" w:rsidP="00520D5E">
      <w:pPr>
        <w:pStyle w:val="Heading4"/>
        <w:rPr>
          <w:rFonts w:cs="Times New Roman"/>
        </w:rPr>
      </w:pPr>
      <w:r w:rsidRPr="00C438A5">
        <w:rPr>
          <w:rFonts w:cs="Times New Roman"/>
        </w:rPr>
        <w:t xml:space="preserve">No blackouts – </w:t>
      </w:r>
      <w:proofErr w:type="spellStart"/>
      <w:r w:rsidRPr="00C438A5">
        <w:rPr>
          <w:rFonts w:cs="Times New Roman"/>
        </w:rPr>
        <w:t>squo</w:t>
      </w:r>
      <w:proofErr w:type="spellEnd"/>
      <w:r w:rsidRPr="00C438A5">
        <w:rPr>
          <w:rFonts w:cs="Times New Roman"/>
        </w:rPr>
        <w:t xml:space="preserve"> solves. </w:t>
      </w:r>
    </w:p>
    <w:p w14:paraId="3720CDAF" w14:textId="77777777" w:rsidR="00520D5E" w:rsidRPr="00C438A5" w:rsidRDefault="00520D5E" w:rsidP="00520D5E">
      <w:pPr>
        <w:rPr>
          <w:rStyle w:val="Style13ptBold"/>
        </w:rPr>
      </w:pPr>
      <w:r w:rsidRPr="00C438A5">
        <w:rPr>
          <w:rStyle w:val="Style13ptBold"/>
        </w:rPr>
        <w:t>Avila 12</w:t>
      </w:r>
      <w:r w:rsidRPr="00C438A5">
        <w:rPr>
          <w:rStyle w:val="Style13ptBold"/>
          <w:b w:val="0"/>
          <w:sz w:val="20"/>
        </w:rPr>
        <w:t xml:space="preserve"> (James Avila is an American journalist, currently the Senior Law and Justice Correspondent for ABC News.; “A U.S. Blackout as Large as India's? 'Very Unlikely'”; ABC News; July 31, 2012; </w:t>
      </w:r>
      <w:hyperlink r:id="rId317" w:history="1">
        <w:r w:rsidRPr="00C438A5">
          <w:rPr>
            <w:rStyle w:val="Style13ptBold"/>
            <w:b w:val="0"/>
            <w:sz w:val="20"/>
          </w:rPr>
          <w:t>https://abcnews.go.com/blogs/headlines/2012/07/a-u-s-blackout-as-large-as-indias-very-unlikely/</w:t>
        </w:r>
      </w:hyperlink>
      <w:r w:rsidRPr="00C438A5">
        <w:rPr>
          <w:rStyle w:val="Style13ptBold"/>
          <w:b w:val="0"/>
          <w:sz w:val="20"/>
        </w:rPr>
        <w:t>) Accessed 6/25/21//</w:t>
      </w:r>
      <w:proofErr w:type="spellStart"/>
      <w:proofErr w:type="gramStart"/>
      <w:r w:rsidRPr="00C438A5">
        <w:rPr>
          <w:rStyle w:val="Style13ptBold"/>
          <w:b w:val="0"/>
          <w:sz w:val="20"/>
        </w:rPr>
        <w:t>eleanor</w:t>
      </w:r>
      <w:proofErr w:type="spellEnd"/>
      <w:proofErr w:type="gramEnd"/>
    </w:p>
    <w:p w14:paraId="007F95A2" w14:textId="77777777" w:rsidR="00520D5E" w:rsidRPr="00C438A5" w:rsidRDefault="00520D5E" w:rsidP="00520D5E">
      <w:pPr>
        <w:rPr>
          <w:rStyle w:val="StyleUnderline"/>
        </w:rPr>
      </w:pPr>
      <w:r w:rsidRPr="00C438A5">
        <w:t xml:space="preserve">"What people really want to know today is, can something like India happen here? </w:t>
      </w:r>
      <w:proofErr w:type="gramStart"/>
      <w:r w:rsidRPr="00C438A5">
        <w:t>So</w:t>
      </w:r>
      <w:proofErr w:type="gramEnd"/>
      <w:r w:rsidRPr="00C438A5">
        <w:t xml:space="preserve"> </w:t>
      </w:r>
      <w:r w:rsidRPr="00F83956">
        <w:rPr>
          <w:rStyle w:val="StyleUnderline"/>
          <w:highlight w:val="cyan"/>
        </w:rPr>
        <w:t>if there is an outage</w:t>
      </w:r>
      <w:r w:rsidRPr="00C438A5">
        <w:rPr>
          <w:rStyle w:val="StyleUnderline"/>
        </w:rPr>
        <w:t xml:space="preserve"> or some problem in the Northeast, </w:t>
      </w:r>
      <w:r w:rsidRPr="00F83956">
        <w:rPr>
          <w:rStyle w:val="StyleUnderline"/>
          <w:highlight w:val="cyan"/>
        </w:rPr>
        <w:t>can it</w:t>
      </w:r>
      <w:r w:rsidRPr="00C438A5">
        <w:rPr>
          <w:rStyle w:val="StyleUnderline"/>
        </w:rPr>
        <w:t xml:space="preserve"> actually </w:t>
      </w:r>
      <w:r w:rsidRPr="00F83956">
        <w:rPr>
          <w:rStyle w:val="StyleUnderline"/>
          <w:highlight w:val="cyan"/>
        </w:rPr>
        <w:t>spread</w:t>
      </w:r>
      <w:r w:rsidRPr="00C438A5">
        <w:rPr>
          <w:rStyle w:val="StyleUnderline"/>
        </w:rPr>
        <w:t xml:space="preserve"> all the way to California,</w:t>
      </w:r>
      <w:r w:rsidRPr="00C438A5">
        <w:t xml:space="preserve">" John </w:t>
      </w:r>
      <w:proofErr w:type="spellStart"/>
      <w:r w:rsidRPr="00C438A5">
        <w:t>Wellinghoff</w:t>
      </w:r>
      <w:proofErr w:type="spellEnd"/>
      <w:r w:rsidRPr="00C438A5">
        <w:t>, the commission's chairman, told ABC News. "</w:t>
      </w:r>
      <w:r w:rsidRPr="00F83956">
        <w:rPr>
          <w:rStyle w:val="Emphasis"/>
          <w:highlight w:val="cyan"/>
        </w:rPr>
        <w:t>It's very, very unlikely that</w:t>
      </w:r>
      <w:r w:rsidRPr="00C438A5">
        <w:rPr>
          <w:rStyle w:val="Emphasis"/>
        </w:rPr>
        <w:t xml:space="preserve"> ultimately </w:t>
      </w:r>
      <w:r w:rsidRPr="00F83956">
        <w:rPr>
          <w:rStyle w:val="Emphasis"/>
          <w:highlight w:val="cyan"/>
        </w:rPr>
        <w:t>would happen</w:t>
      </w:r>
      <w:r w:rsidRPr="00C438A5">
        <w:t xml:space="preserve">." </w:t>
      </w:r>
      <w:proofErr w:type="spellStart"/>
      <w:r w:rsidRPr="00C438A5">
        <w:t>Wellinghoff</w:t>
      </w:r>
      <w:proofErr w:type="spellEnd"/>
      <w:r w:rsidRPr="00C438A5">
        <w:t xml:space="preserve"> said that first, </w:t>
      </w:r>
      <w:r w:rsidRPr="00F83956">
        <w:rPr>
          <w:rStyle w:val="StyleUnderline"/>
          <w:highlight w:val="cyan"/>
        </w:rPr>
        <w:t>the grid was divided in the middle of the nation</w:t>
      </w:r>
      <w:r w:rsidRPr="00C438A5">
        <w:t xml:space="preserve">. Engineers said that </w:t>
      </w:r>
      <w:r w:rsidRPr="00F83956">
        <w:rPr>
          <w:rStyle w:val="StyleUnderline"/>
          <w:highlight w:val="cyan"/>
        </w:rPr>
        <w:t>it</w:t>
      </w:r>
      <w:r w:rsidRPr="00C438A5">
        <w:rPr>
          <w:rStyle w:val="StyleUnderline"/>
        </w:rPr>
        <w:t xml:space="preserve"> also </w:t>
      </w:r>
      <w:r w:rsidRPr="00F83956">
        <w:rPr>
          <w:rStyle w:val="StyleUnderline"/>
          <w:highlight w:val="cyan"/>
        </w:rPr>
        <w:t>was</w:t>
      </w:r>
      <w:r w:rsidRPr="00C438A5">
        <w:rPr>
          <w:rStyle w:val="StyleUnderline"/>
        </w:rPr>
        <w:t xml:space="preserve"> </w:t>
      </w:r>
      <w:r w:rsidRPr="00F83956">
        <w:rPr>
          <w:rStyle w:val="StyleUnderline"/>
          <w:highlight w:val="cyan"/>
        </w:rPr>
        <w:t>monitored more closely than ever. The grid is checked</w:t>
      </w:r>
      <w:r w:rsidRPr="00C438A5">
        <w:rPr>
          <w:rStyle w:val="StyleUnderline"/>
        </w:rPr>
        <w:t xml:space="preserve"> for line surges </w:t>
      </w:r>
      <w:r w:rsidRPr="00F83956">
        <w:rPr>
          <w:rStyle w:val="StyleUnderline"/>
          <w:highlight w:val="cyan"/>
        </w:rPr>
        <w:t>30 times a second</w:t>
      </w:r>
      <w:r w:rsidRPr="00C438A5">
        <w:rPr>
          <w:rStyle w:val="StyleUnderline"/>
        </w:rPr>
        <w:t xml:space="preserve">. </w:t>
      </w:r>
      <w:r w:rsidRPr="00C438A5">
        <w:t xml:space="preserve">Since the Northeast blackout in 2003 - the largest in the U.S., which affected 55 million - </w:t>
      </w:r>
      <w:r w:rsidRPr="00C438A5">
        <w:rPr>
          <w:rStyle w:val="StyleUnderline"/>
        </w:rPr>
        <w:t xml:space="preserve">16,000 miles of </w:t>
      </w:r>
      <w:r w:rsidRPr="00F83956">
        <w:rPr>
          <w:rStyle w:val="StyleUnderline"/>
          <w:highlight w:val="cyan"/>
        </w:rPr>
        <w:t>new transmission lines have been added</w:t>
      </w:r>
      <w:r w:rsidRPr="00C438A5">
        <w:rPr>
          <w:rStyle w:val="StyleUnderline"/>
        </w:rPr>
        <w:t xml:space="preserve"> to the grid. </w:t>
      </w:r>
      <w:r w:rsidRPr="00C438A5">
        <w:t xml:space="preserve">And even though some lines in the Northeast are more than 70 years old, </w:t>
      </w:r>
      <w:proofErr w:type="spellStart"/>
      <w:r w:rsidRPr="00C438A5">
        <w:t>Wellinghoff</w:t>
      </w:r>
      <w:proofErr w:type="spellEnd"/>
      <w:r w:rsidRPr="00C438A5">
        <w:t xml:space="preserve"> said that </w:t>
      </w:r>
      <w:r w:rsidRPr="00C438A5">
        <w:rPr>
          <w:rStyle w:val="StyleUnderline"/>
        </w:rPr>
        <w:t>the chances of a blackout</w:t>
      </w:r>
      <w:r w:rsidRPr="00C438A5">
        <w:t xml:space="preserve"> like India's </w:t>
      </w:r>
      <w:r w:rsidRPr="00C438A5">
        <w:rPr>
          <w:rStyle w:val="StyleUnderline"/>
        </w:rPr>
        <w:t xml:space="preserve">were very low. </w:t>
      </w:r>
      <w:r w:rsidRPr="00C438A5">
        <w:t xml:space="preserve">"Yes, we have old infrastructure in many </w:t>
      </w:r>
      <w:proofErr w:type="gramStart"/>
      <w:r w:rsidRPr="00C438A5">
        <w:t>places</w:t>
      </w:r>
      <w:proofErr w:type="gramEnd"/>
      <w:r w:rsidRPr="00C438A5">
        <w:t xml:space="preserve"> but we are upgrading that infrastructure," he said. "</w:t>
      </w:r>
      <w:r w:rsidRPr="00C438A5">
        <w:rPr>
          <w:rStyle w:val="StyleUnderline"/>
        </w:rPr>
        <w:t xml:space="preserve">I think </w:t>
      </w:r>
      <w:r w:rsidRPr="00F83956">
        <w:rPr>
          <w:rStyle w:val="StyleUnderline"/>
          <w:highlight w:val="cyan"/>
        </w:rPr>
        <w:t>we'll b</w:t>
      </w:r>
      <w:r w:rsidRPr="00C438A5">
        <w:rPr>
          <w:rStyle w:val="StyleUnderline"/>
        </w:rPr>
        <w:t xml:space="preserve">e </w:t>
      </w:r>
      <w:r w:rsidRPr="00F83956">
        <w:rPr>
          <w:rStyle w:val="StyleUnderline"/>
          <w:highlight w:val="cyan"/>
        </w:rPr>
        <w:t>moving toward a</w:t>
      </w:r>
      <w:r w:rsidRPr="00C438A5">
        <w:rPr>
          <w:rStyle w:val="StyleUnderline"/>
        </w:rPr>
        <w:t xml:space="preserve"> much </w:t>
      </w:r>
      <w:r w:rsidRPr="00F83956">
        <w:rPr>
          <w:rStyle w:val="StyleUnderline"/>
          <w:highlight w:val="cyan"/>
        </w:rPr>
        <w:t>more modern grid</w:t>
      </w:r>
      <w:r w:rsidRPr="00C438A5">
        <w:rPr>
          <w:rStyle w:val="StyleUnderline"/>
        </w:rPr>
        <w:t xml:space="preserve"> and we're doing that as </w:t>
      </w:r>
      <w:r w:rsidRPr="00F83956">
        <w:rPr>
          <w:rStyle w:val="StyleUnderline"/>
          <w:highlight w:val="cyan"/>
        </w:rPr>
        <w:t>rapidly</w:t>
      </w:r>
      <w:r w:rsidRPr="00C438A5">
        <w:rPr>
          <w:rStyle w:val="StyleUnderline"/>
        </w:rPr>
        <w:t xml:space="preserve"> as possible."</w:t>
      </w:r>
    </w:p>
    <w:p w14:paraId="399C2046" w14:textId="77777777" w:rsidR="00520D5E" w:rsidRPr="00C438A5" w:rsidRDefault="00520D5E" w:rsidP="00520D5E">
      <w:pPr>
        <w:rPr>
          <w:rStyle w:val="StyleUnderline"/>
        </w:rPr>
      </w:pPr>
    </w:p>
    <w:p w14:paraId="358EEEA7" w14:textId="77777777" w:rsidR="00520D5E" w:rsidRPr="00C438A5" w:rsidRDefault="00520D5E" w:rsidP="00520D5E">
      <w:pPr>
        <w:pStyle w:val="Heading4"/>
        <w:rPr>
          <w:rFonts w:cs="Times New Roman"/>
        </w:rPr>
      </w:pPr>
      <w:r w:rsidRPr="00C438A5">
        <w:rPr>
          <w:rFonts w:cs="Times New Roman"/>
        </w:rPr>
        <w:t>No impact to blackouts – new storage technologies made the grid more secure than in the past.</w:t>
      </w:r>
    </w:p>
    <w:p w14:paraId="47665E13" w14:textId="77777777" w:rsidR="00520D5E" w:rsidRPr="00C438A5" w:rsidRDefault="00520D5E" w:rsidP="00520D5E">
      <w:pPr>
        <w:rPr>
          <w:rStyle w:val="Style13ptBold"/>
        </w:rPr>
      </w:pPr>
      <w:r w:rsidRPr="00C438A5">
        <w:rPr>
          <w:rStyle w:val="Style13ptBold"/>
        </w:rPr>
        <w:t>Cusick 17</w:t>
      </w:r>
      <w:r w:rsidRPr="00C438A5">
        <w:rPr>
          <w:rStyle w:val="Style13ptBold"/>
          <w:b w:val="0"/>
          <w:sz w:val="20"/>
        </w:rPr>
        <w:t xml:space="preserve"> (Daniel is a reporter covering climate adaptation; “Battery Storage Poised to Expand Rapidly”; Scientific American; January 1, 2017; </w:t>
      </w:r>
      <w:hyperlink r:id="rId318" w:history="1">
        <w:r w:rsidRPr="00C438A5">
          <w:rPr>
            <w:rStyle w:val="Style13ptBold"/>
            <w:b w:val="0"/>
            <w:sz w:val="20"/>
          </w:rPr>
          <w:t>https://www.scientificamerican.com/article/battery-storage-poised-to-expand-rapidly/</w:t>
        </w:r>
      </w:hyperlink>
      <w:r w:rsidRPr="00C438A5">
        <w:rPr>
          <w:rStyle w:val="Style13ptBold"/>
          <w:b w:val="0"/>
          <w:sz w:val="20"/>
        </w:rPr>
        <w:t>) Accessed 6/25/21//</w:t>
      </w:r>
      <w:proofErr w:type="spellStart"/>
      <w:r w:rsidRPr="00C438A5">
        <w:rPr>
          <w:rStyle w:val="Style13ptBold"/>
          <w:b w:val="0"/>
          <w:sz w:val="20"/>
        </w:rPr>
        <w:t>eleanor</w:t>
      </w:r>
      <w:proofErr w:type="spellEnd"/>
    </w:p>
    <w:p w14:paraId="3D33DDD6" w14:textId="77777777" w:rsidR="00520D5E" w:rsidRPr="00C438A5" w:rsidRDefault="00520D5E" w:rsidP="00520D5E">
      <w:r w:rsidRPr="00F83956">
        <w:rPr>
          <w:rStyle w:val="StyleUnderline"/>
          <w:highlight w:val="cyan"/>
        </w:rPr>
        <w:t>Amid fears of</w:t>
      </w:r>
      <w:r w:rsidRPr="00C438A5">
        <w:t xml:space="preserve"> rolling </w:t>
      </w:r>
      <w:r w:rsidRPr="00F83956">
        <w:rPr>
          <w:rStyle w:val="StyleUnderline"/>
          <w:highlight w:val="cyan"/>
        </w:rPr>
        <w:t>blackouts</w:t>
      </w:r>
      <w:r w:rsidRPr="00C438A5">
        <w:t xml:space="preserve"> across the nation's second-largest metro area and beyond, utilities like Southern </w:t>
      </w:r>
      <w:r w:rsidRPr="00C438A5">
        <w:rPr>
          <w:rStyle w:val="StyleUnderline"/>
        </w:rPr>
        <w:t>California</w:t>
      </w:r>
      <w:r w:rsidRPr="00C438A5">
        <w:t xml:space="preserve"> Edison and San Diego Gas &amp; Electric </w:t>
      </w:r>
      <w:r w:rsidRPr="00C438A5">
        <w:rPr>
          <w:rStyle w:val="StyleUnderline"/>
        </w:rPr>
        <w:t xml:space="preserve">latched on to </w:t>
      </w:r>
      <w:r w:rsidRPr="00F83956">
        <w:rPr>
          <w:rStyle w:val="StyleUnderline"/>
          <w:highlight w:val="cyan"/>
        </w:rPr>
        <w:t>a solution t</w:t>
      </w:r>
      <w:r w:rsidRPr="00C438A5">
        <w:rPr>
          <w:rStyle w:val="StyleUnderline"/>
        </w:rPr>
        <w:t xml:space="preserve">hat for years </w:t>
      </w:r>
      <w:r w:rsidRPr="00F83956">
        <w:rPr>
          <w:rStyle w:val="StyleUnderline"/>
          <w:highlight w:val="cyan"/>
        </w:rPr>
        <w:t xml:space="preserve">had been quietly </w:t>
      </w:r>
      <w:proofErr w:type="gramStart"/>
      <w:r w:rsidRPr="00F83956">
        <w:rPr>
          <w:rStyle w:val="StyleUnderline"/>
          <w:highlight w:val="cyan"/>
        </w:rPr>
        <w:t>deployed</w:t>
      </w:r>
      <w:r w:rsidRPr="00C438A5">
        <w:t>, but</w:t>
      </w:r>
      <w:proofErr w:type="gramEnd"/>
      <w:r w:rsidRPr="00C438A5">
        <w:t xml:space="preserve"> needed an event like a looming gas shortage to be thrust into prime time. </w:t>
      </w:r>
      <w:r w:rsidRPr="00C438A5">
        <w:rPr>
          <w:rStyle w:val="StyleUnderline"/>
        </w:rPr>
        <w:t xml:space="preserve">The solution was </w:t>
      </w:r>
      <w:r w:rsidRPr="00F83956">
        <w:rPr>
          <w:rStyle w:val="StyleUnderline"/>
          <w:highlight w:val="cyan"/>
        </w:rPr>
        <w:t>large-scale battery storage</w:t>
      </w:r>
      <w:r w:rsidRPr="00C438A5">
        <w:rPr>
          <w:rStyle w:val="StyleUnderline"/>
        </w:rPr>
        <w:t xml:space="preserve">. </w:t>
      </w:r>
      <w:r w:rsidRPr="00C438A5">
        <w:t xml:space="preserve">Thanks in part to California's crisis, but also improving economics and new state policies, </w:t>
      </w:r>
      <w:r w:rsidRPr="00C438A5">
        <w:rPr>
          <w:rStyle w:val="StyleUnderline"/>
        </w:rPr>
        <w:t xml:space="preserve">the technology </w:t>
      </w:r>
      <w:r w:rsidRPr="00F83956">
        <w:rPr>
          <w:rStyle w:val="StyleUnderline"/>
          <w:highlight w:val="cyan"/>
        </w:rPr>
        <w:t>is preparing for unprecedented growth</w:t>
      </w:r>
      <w:r w:rsidRPr="00C438A5">
        <w:rPr>
          <w:rStyle w:val="StyleUnderline"/>
        </w:rPr>
        <w:t xml:space="preserve"> in the United States over the next several years. As much as </w:t>
      </w:r>
      <w:r w:rsidRPr="00F83956">
        <w:rPr>
          <w:rStyle w:val="StyleUnderline"/>
          <w:highlight w:val="cyan"/>
        </w:rPr>
        <w:t>1,800 megawatts of new energy storage</w:t>
      </w:r>
      <w:r w:rsidRPr="00C438A5">
        <w:rPr>
          <w:rStyle w:val="StyleUnderline"/>
        </w:rPr>
        <w:t xml:space="preserve"> — mostly from lithium-ion batteries — </w:t>
      </w:r>
      <w:r w:rsidRPr="00F83956">
        <w:rPr>
          <w:rStyle w:val="StyleUnderline"/>
          <w:highlight w:val="cyan"/>
        </w:rPr>
        <w:t>is expected to come online</w:t>
      </w:r>
      <w:r w:rsidRPr="00C438A5">
        <w:rPr>
          <w:rStyle w:val="StyleUnderline"/>
        </w:rPr>
        <w:t xml:space="preserve"> by 2021</w:t>
      </w:r>
      <w:r w:rsidRPr="00C438A5">
        <w:t xml:space="preserve">, according to GTM Research, which tracks the sector for the Energy Storage Association. </w:t>
      </w:r>
      <w:proofErr w:type="gramStart"/>
      <w:r w:rsidRPr="00F83956">
        <w:rPr>
          <w:rStyle w:val="StyleUnderline"/>
          <w:highlight w:val="cyan"/>
        </w:rPr>
        <w:t>That's</w:t>
      </w:r>
      <w:proofErr w:type="gramEnd"/>
      <w:r w:rsidRPr="00F83956">
        <w:rPr>
          <w:rStyle w:val="StyleUnderline"/>
          <w:highlight w:val="cyan"/>
        </w:rPr>
        <w:t xml:space="preserve"> eight times larger than total</w:t>
      </w:r>
      <w:r w:rsidRPr="00C438A5">
        <w:rPr>
          <w:rStyle w:val="StyleUnderline"/>
        </w:rPr>
        <w:t xml:space="preserve"> U.S. installed energy </w:t>
      </w:r>
      <w:r w:rsidRPr="00F83956">
        <w:rPr>
          <w:rStyle w:val="StyleUnderline"/>
          <w:highlight w:val="cyan"/>
        </w:rPr>
        <w:t>storage capacity</w:t>
      </w:r>
      <w:r w:rsidRPr="00C438A5">
        <w:rPr>
          <w:rStyle w:val="StyleUnderline"/>
        </w:rPr>
        <w:t xml:space="preserve"> in 2016 and should translate into nearly 5,900 megawatt-hours of stored electricity </w:t>
      </w:r>
      <w:r w:rsidRPr="00F83956">
        <w:rPr>
          <w:rStyle w:val="StyleUnderline"/>
          <w:highlight w:val="cyan"/>
        </w:rPr>
        <w:t>that can be dispatched</w:t>
      </w:r>
      <w:r w:rsidRPr="00C438A5">
        <w:rPr>
          <w:rStyle w:val="StyleUnderline"/>
        </w:rPr>
        <w:t xml:space="preserve"> quickly </w:t>
      </w:r>
      <w:r w:rsidRPr="00F83956">
        <w:rPr>
          <w:rStyle w:val="StyleUnderline"/>
          <w:highlight w:val="cyan"/>
        </w:rPr>
        <w:t>to address</w:t>
      </w:r>
      <w:r w:rsidRPr="00C438A5">
        <w:rPr>
          <w:rStyle w:val="StyleUnderline"/>
        </w:rPr>
        <w:t xml:space="preserve"> power </w:t>
      </w:r>
      <w:r w:rsidRPr="00F83956">
        <w:rPr>
          <w:rStyle w:val="StyleUnderline"/>
          <w:highlight w:val="cyan"/>
        </w:rPr>
        <w:t>outages</w:t>
      </w:r>
      <w:r w:rsidRPr="00C438A5">
        <w:rPr>
          <w:rStyle w:val="StyleUnderline"/>
        </w:rPr>
        <w:t xml:space="preserve">, shave peak demand charges </w:t>
      </w:r>
      <w:r w:rsidRPr="00F83956">
        <w:rPr>
          <w:rStyle w:val="StyleUnderline"/>
          <w:highlight w:val="cyan"/>
        </w:rPr>
        <w:t>or</w:t>
      </w:r>
      <w:r w:rsidRPr="00C438A5">
        <w:rPr>
          <w:rStyle w:val="StyleUnderline"/>
        </w:rPr>
        <w:t xml:space="preserve"> simply </w:t>
      </w:r>
      <w:r w:rsidRPr="00F83956">
        <w:rPr>
          <w:rStyle w:val="StyleUnderline"/>
          <w:highlight w:val="cyan"/>
        </w:rPr>
        <w:t>enhance</w:t>
      </w:r>
      <w:r w:rsidRPr="00C438A5">
        <w:rPr>
          <w:rStyle w:val="StyleUnderline"/>
        </w:rPr>
        <w:t xml:space="preserve"> grid </w:t>
      </w:r>
      <w:r w:rsidRPr="00F83956">
        <w:rPr>
          <w:rStyle w:val="StyleUnderline"/>
          <w:highlight w:val="cyan"/>
        </w:rPr>
        <w:t>reliability</w:t>
      </w:r>
      <w:r w:rsidRPr="00C438A5">
        <w:rPr>
          <w:rStyle w:val="StyleUnderline"/>
        </w:rPr>
        <w:t xml:space="preserve">, according to experts. Energy storage is also critical to solving the intermittency challenges associated with renewable energy. </w:t>
      </w:r>
      <w:proofErr w:type="gramStart"/>
      <w:r w:rsidRPr="00C438A5">
        <w:rPr>
          <w:rStyle w:val="StyleUnderline"/>
        </w:rPr>
        <w:t>That's</w:t>
      </w:r>
      <w:proofErr w:type="gramEnd"/>
      <w:r w:rsidRPr="00C438A5">
        <w:rPr>
          <w:rStyle w:val="StyleUnderline"/>
        </w:rPr>
        <w:t xml:space="preserve"> because batteries can smooth the ebbs and flows associated with wind and solar power by supplementing the grid when those resources are not available. </w:t>
      </w:r>
      <w:r w:rsidRPr="00C438A5">
        <w:t xml:space="preserve">“One of the trends we're seeing lately, and what could be a game-changer, is the level of utility interest and involvement,” said Anissa </w:t>
      </w:r>
      <w:proofErr w:type="spellStart"/>
      <w:r w:rsidRPr="00C438A5">
        <w:t>Dehamna</w:t>
      </w:r>
      <w:proofErr w:type="spellEnd"/>
      <w:r w:rsidRPr="00C438A5">
        <w:t xml:space="preserve">, a principal research analyst and head of the energy storage team at Navigant Research. “We've had growth of a little over 200 percent [annually] in the past, and we're expecting that trend to continue in the North American market.” WORLD'S LARGEST LITHIUM-ION BATTERY SYSTEM By early next year, the two Southern California utilities responding to Aliso Canyon — SCE and SDG&amp;E — will bring 104.5 MW of new energy storage capacity online in one of the largest and fastest deployments of clean energy technology in history, according to Ravi </w:t>
      </w:r>
      <w:proofErr w:type="spellStart"/>
      <w:r w:rsidRPr="00C438A5">
        <w:t>Manghani</w:t>
      </w:r>
      <w:proofErr w:type="spellEnd"/>
      <w:r w:rsidRPr="00C438A5">
        <w:t>, director of energy storage at GTM Research. The projects will also move California closer to meeting a 2013 mandate that the state's three largest investor-owned utilities install 1.3 gigawatts of energy storage capacity by 2020. “</w:t>
      </w:r>
      <w:r w:rsidRPr="00C438A5">
        <w:rPr>
          <w:rStyle w:val="StyleUnderline"/>
        </w:rPr>
        <w:t>Even by the standards of energy storage, this process has been fast, meaning that successful implementation would be a milestone for energy storage and a clear differentiator when utilities face immediate capacity shortfalls</w:t>
      </w:r>
      <w:r w:rsidRPr="00C438A5">
        <w:t xml:space="preserve">,” </w:t>
      </w:r>
      <w:proofErr w:type="spellStart"/>
      <w:r w:rsidRPr="00C438A5">
        <w:t>Manghani</w:t>
      </w:r>
      <w:proofErr w:type="spellEnd"/>
      <w:r w:rsidRPr="00C438A5">
        <w:t xml:space="preserve"> said. The </w:t>
      </w:r>
      <w:r w:rsidRPr="00C438A5">
        <w:rPr>
          <w:rStyle w:val="StyleUnderline"/>
        </w:rPr>
        <w:t>SCE projects, designed and built by</w:t>
      </w:r>
      <w:r w:rsidRPr="00C438A5">
        <w:t xml:space="preserve"> a handful of major firms, including </w:t>
      </w:r>
      <w:r w:rsidRPr="00C438A5">
        <w:rPr>
          <w:rStyle w:val="StyleUnderline"/>
        </w:rPr>
        <w:t xml:space="preserve">Tesla Motors, General Electric and </w:t>
      </w:r>
      <w:proofErr w:type="spellStart"/>
      <w:r w:rsidRPr="00C438A5">
        <w:rPr>
          <w:rStyle w:val="StyleUnderline"/>
        </w:rPr>
        <w:t>Greensmith</w:t>
      </w:r>
      <w:proofErr w:type="spellEnd"/>
      <w:r w:rsidRPr="00C438A5">
        <w:rPr>
          <w:rStyle w:val="StyleUnderline"/>
        </w:rPr>
        <w:t xml:space="preserve"> Energy, are part of a utility-backed program to boost its energy storage portfolio</w:t>
      </w:r>
      <w:r w:rsidRPr="00C438A5">
        <w:t xml:space="preserve"> to roughly 400 MW, which would make SCE the largest utility owner of storage in the country. Paul </w:t>
      </w:r>
      <w:proofErr w:type="spellStart"/>
      <w:r w:rsidRPr="00C438A5">
        <w:t>Griffo</w:t>
      </w:r>
      <w:proofErr w:type="spellEnd"/>
      <w:r w:rsidRPr="00C438A5">
        <w:t xml:space="preserve">, an SCE spokesman, said the utility's commitment to storage is based on both performance and cost analyses of the technology. In many cases, officials found that </w:t>
      </w:r>
      <w:r w:rsidRPr="00F83956">
        <w:rPr>
          <w:rStyle w:val="StyleUnderline"/>
          <w:highlight w:val="cyan"/>
        </w:rPr>
        <w:t xml:space="preserve">storage is less costly, </w:t>
      </w:r>
      <w:proofErr w:type="gramStart"/>
      <w:r w:rsidRPr="00F83956">
        <w:rPr>
          <w:rStyle w:val="StyleUnderline"/>
          <w:highlight w:val="cyan"/>
        </w:rPr>
        <w:t>more nimble</w:t>
      </w:r>
      <w:proofErr w:type="gramEnd"/>
      <w:r w:rsidRPr="00F83956">
        <w:rPr>
          <w:rStyle w:val="StyleUnderline"/>
          <w:highlight w:val="cyan"/>
        </w:rPr>
        <w:t>, and easier</w:t>
      </w:r>
      <w:r w:rsidRPr="00C438A5">
        <w:rPr>
          <w:rStyle w:val="StyleUnderline"/>
        </w:rPr>
        <w:t xml:space="preserve"> to site and permit than new natural gas </w:t>
      </w:r>
      <w:proofErr w:type="spellStart"/>
      <w:r w:rsidRPr="00C438A5">
        <w:rPr>
          <w:rStyle w:val="StyleUnderline"/>
        </w:rPr>
        <w:t>peaker</w:t>
      </w:r>
      <w:proofErr w:type="spellEnd"/>
      <w:r w:rsidRPr="00C438A5">
        <w:rPr>
          <w:rStyle w:val="StyleUnderline"/>
        </w:rPr>
        <w:t xml:space="preserve"> plants.</w:t>
      </w:r>
      <w:r w:rsidRPr="00C438A5">
        <w:t xml:space="preserve"> “It's tough to find sites that work for </w:t>
      </w:r>
      <w:proofErr w:type="spellStart"/>
      <w:r w:rsidRPr="00C438A5">
        <w:t>peakers</w:t>
      </w:r>
      <w:proofErr w:type="spellEnd"/>
      <w:r w:rsidRPr="00C438A5">
        <w:t xml:space="preserve"> in highly urbanized areas,” he noted.</w:t>
      </w:r>
    </w:p>
    <w:p w14:paraId="09D239E8" w14:textId="19B94D25" w:rsidR="00520D5E" w:rsidRPr="00C438A5" w:rsidRDefault="0064278A" w:rsidP="00520D5E">
      <w:pPr>
        <w:pStyle w:val="Heading2"/>
        <w:rPr>
          <w:rFonts w:cs="Times New Roman"/>
        </w:rPr>
      </w:pPr>
      <w:r>
        <w:rPr>
          <w:rFonts w:cs="Times New Roman"/>
        </w:rPr>
        <w:t xml:space="preserve">AT </w:t>
      </w:r>
      <w:proofErr w:type="gramStart"/>
      <w:r>
        <w:rPr>
          <w:rFonts w:cs="Times New Roman"/>
        </w:rPr>
        <w:t>BROADBAND !</w:t>
      </w:r>
      <w:proofErr w:type="gramEnd"/>
    </w:p>
    <w:p w14:paraId="6104209E" w14:textId="77777777" w:rsidR="00520D5E" w:rsidRPr="00C438A5" w:rsidRDefault="00520D5E" w:rsidP="00520D5E">
      <w:pPr>
        <w:pStyle w:val="Heading3"/>
        <w:rPr>
          <w:rStyle w:val="StyleUnderline"/>
          <w:rFonts w:cs="Times New Roman"/>
          <w:sz w:val="32"/>
        </w:rPr>
      </w:pPr>
      <w:r w:rsidRPr="00C438A5">
        <w:rPr>
          <w:rStyle w:val="StyleUnderline"/>
          <w:rFonts w:cs="Times New Roman"/>
          <w:sz w:val="32"/>
        </w:rPr>
        <w:t xml:space="preserve">No Impact </w:t>
      </w:r>
    </w:p>
    <w:p w14:paraId="76643519" w14:textId="77777777" w:rsidR="00520D5E" w:rsidRPr="00C438A5" w:rsidRDefault="00520D5E" w:rsidP="00520D5E">
      <w:pPr>
        <w:pStyle w:val="Heading4"/>
        <w:rPr>
          <w:rFonts w:cs="Times New Roman"/>
        </w:rPr>
      </w:pPr>
      <w:r w:rsidRPr="00C438A5">
        <w:rPr>
          <w:rFonts w:cs="Times New Roman"/>
        </w:rPr>
        <w:t xml:space="preserve">No impact to rural-urban inequality – democracy is resilient against populism. </w:t>
      </w:r>
    </w:p>
    <w:p w14:paraId="7D55E8E7" w14:textId="77777777" w:rsidR="00520D5E" w:rsidRPr="00C438A5" w:rsidRDefault="00520D5E" w:rsidP="00520D5E">
      <w:pPr>
        <w:rPr>
          <w:rStyle w:val="Style13ptBold"/>
        </w:rPr>
      </w:pPr>
      <w:r w:rsidRPr="00C438A5">
        <w:rPr>
          <w:rStyle w:val="Style13ptBold"/>
        </w:rPr>
        <w:t>Miller 18</w:t>
      </w:r>
      <w:r w:rsidRPr="00C438A5">
        <w:rPr>
          <w:rStyle w:val="Style13ptBold"/>
          <w:b w:val="0"/>
          <w:sz w:val="20"/>
        </w:rPr>
        <w:t xml:space="preserve"> (James Miller is professor of liberal studies and politics, and faculty director of creative publishing and critical journalism at the New School in New York, and the author of Examined Lives (2012, Picador) and Can Democracy Work?; “Could populism actually be good for democracy?”; The Guardian; October 11, 2018; </w:t>
      </w:r>
      <w:hyperlink r:id="rId319" w:history="1">
        <w:r w:rsidRPr="00C438A5">
          <w:rPr>
            <w:rStyle w:val="Style13ptBold"/>
            <w:b w:val="0"/>
            <w:sz w:val="20"/>
          </w:rPr>
          <w:t>https://www.theguardian.com/news/2018/oct/11/could-populism-actually-be-good-for-democracy</w:t>
        </w:r>
      </w:hyperlink>
      <w:r w:rsidRPr="00C438A5">
        <w:rPr>
          <w:rStyle w:val="Style13ptBold"/>
          <w:b w:val="0"/>
          <w:sz w:val="20"/>
        </w:rPr>
        <w:t>) Accessed 6/24/21//</w:t>
      </w:r>
      <w:proofErr w:type="spellStart"/>
      <w:r w:rsidRPr="00C438A5">
        <w:rPr>
          <w:rStyle w:val="Style13ptBold"/>
          <w:b w:val="0"/>
          <w:sz w:val="20"/>
        </w:rPr>
        <w:t>eleanor</w:t>
      </w:r>
      <w:proofErr w:type="spellEnd"/>
    </w:p>
    <w:p w14:paraId="63D4EA9D" w14:textId="77777777" w:rsidR="00520D5E" w:rsidRPr="00C438A5" w:rsidRDefault="00520D5E" w:rsidP="00520D5E">
      <w:pPr>
        <w:rPr>
          <w:rStyle w:val="StyleUnderline"/>
        </w:rPr>
      </w:pPr>
      <w:r w:rsidRPr="00C438A5">
        <w:rPr>
          <w:rStyle w:val="StyleUnderline"/>
        </w:rPr>
        <w:t xml:space="preserve">Current affairs may seem especially </w:t>
      </w:r>
      <w:proofErr w:type="gramStart"/>
      <w:r w:rsidRPr="00C438A5">
        <w:rPr>
          <w:rStyle w:val="StyleUnderline"/>
        </w:rPr>
        <w:t>bleak, but</w:t>
      </w:r>
      <w:proofErr w:type="gramEnd"/>
      <w:r w:rsidRPr="00C438A5">
        <w:rPr>
          <w:rStyle w:val="StyleUnderline"/>
        </w:rPr>
        <w:t xml:space="preserve"> </w:t>
      </w:r>
      <w:r w:rsidRPr="00F83956">
        <w:rPr>
          <w:rStyle w:val="StyleUnderline"/>
          <w:highlight w:val="cyan"/>
        </w:rPr>
        <w:t>fears about democracy are nothing new</w:t>
      </w:r>
      <w:r w:rsidRPr="00C438A5">
        <w:t xml:space="preserve">. At the zenith of direct democracy in ancient Athens, in the fifth century BC, one critic called it a “patent absurdity” – and so it seemed to most political experts from Aristotle to Edmund Burke, who considered democracy “the most shameless thing in the world”. As the American founding father John Adams warned, “there never was a democracy yet that did not commit suicide”. For almost 2,000 years, most western political theorists agreed with Aristotle, </w:t>
      </w:r>
      <w:proofErr w:type="gramStart"/>
      <w:r w:rsidRPr="00C438A5">
        <w:t>Burke</w:t>
      </w:r>
      <w:proofErr w:type="gramEnd"/>
      <w:r w:rsidRPr="00C438A5">
        <w:t xml:space="preserve"> and Adams: nobody could imagine seriously advocating democracy as an ideal form of government. It was only at the end of the 18th century that democracy reappeared as a modern political ideal, during the French Revolution. Ever since, </w:t>
      </w:r>
      <w:r w:rsidRPr="00C438A5">
        <w:rPr>
          <w:rStyle w:val="StyleUnderline"/>
        </w:rPr>
        <w:t>popular insurrections and revolts</w:t>
      </w:r>
      <w:r w:rsidRPr="00C438A5">
        <w:t xml:space="preserve"> in the name of democracy have become a recurrent feature of global politics. It needs to be stressed: these revolts </w:t>
      </w:r>
      <w:r w:rsidRPr="00C438A5">
        <w:rPr>
          <w:rStyle w:val="StyleUnderline"/>
        </w:rPr>
        <w:t xml:space="preserve">are not an unfortunate blemish on the peaceful forward march toward a more just society; they form the heart and soul of modern democracy as a living reality. </w:t>
      </w:r>
      <w:r w:rsidRPr="00C438A5">
        <w:t xml:space="preserve">It is a familiar story: out of the blue, it seems, a crowd pours into a city square or gathers at a barnstorming rally held by a spellbinding orator, to </w:t>
      </w:r>
      <w:proofErr w:type="gramStart"/>
      <w:r w:rsidRPr="00C438A5">
        <w:t>protest against</w:t>
      </w:r>
      <w:proofErr w:type="gramEnd"/>
      <w:r w:rsidRPr="00C438A5">
        <w:t xml:space="preserve"> hated institutions, to express rage at the betrayals of the ruling class, to seize control of public spaces. </w:t>
      </w:r>
      <w:r w:rsidRPr="00C438A5">
        <w:rPr>
          <w:rStyle w:val="StyleUnderline"/>
        </w:rPr>
        <w:t xml:space="preserve">To label these frequently disquieting moments of collective freedom “populist”, in a pejorative sense, is to misunderstand a constitutive feature of the modern democratic project. </w:t>
      </w:r>
      <w:r w:rsidRPr="00C438A5">
        <w:t xml:space="preserve">Yet these </w:t>
      </w:r>
      <w:r w:rsidRPr="00C438A5">
        <w:rPr>
          <w:rStyle w:val="StyleUnderline"/>
        </w:rPr>
        <w:t xml:space="preserve">episodes of </w:t>
      </w:r>
      <w:r w:rsidRPr="00F83956">
        <w:rPr>
          <w:rStyle w:val="StyleUnderline"/>
          <w:highlight w:val="cyan"/>
        </w:rPr>
        <w:t>collective self-assertion are</w:t>
      </w:r>
      <w:r w:rsidRPr="00C438A5">
        <w:rPr>
          <w:rStyle w:val="StyleUnderline"/>
        </w:rPr>
        <w:t xml:space="preserve"> invariably </w:t>
      </w:r>
      <w:r w:rsidRPr="00F83956">
        <w:rPr>
          <w:rStyle w:val="StyleUnderline"/>
          <w:highlight w:val="cyan"/>
        </w:rPr>
        <w:t>fleeting, and</w:t>
      </w:r>
      <w:r w:rsidRPr="00C438A5">
        <w:rPr>
          <w:rStyle w:val="StyleUnderline"/>
        </w:rPr>
        <w:t xml:space="preserve"> often </w:t>
      </w:r>
      <w:r w:rsidRPr="00F83956">
        <w:rPr>
          <w:rStyle w:val="StyleUnderline"/>
          <w:highlight w:val="cyan"/>
        </w:rPr>
        <w:t>provoke</w:t>
      </w:r>
      <w:r w:rsidRPr="00C438A5">
        <w:rPr>
          <w:rStyle w:val="StyleUnderline"/>
        </w:rPr>
        <w:t xml:space="preserve"> a political </w:t>
      </w:r>
      <w:r w:rsidRPr="00F83956">
        <w:rPr>
          <w:rStyle w:val="StyleUnderline"/>
          <w:highlight w:val="cyan"/>
        </w:rPr>
        <w:t>backlash</w:t>
      </w:r>
      <w:r w:rsidRPr="00C438A5">
        <w:rPr>
          <w:rStyle w:val="StyleUnderline"/>
        </w:rPr>
        <w:t xml:space="preserve"> in turn. The political disorder they create stands in tension with the need for a more stable, peaceful form of collective participation</w:t>
      </w:r>
      <w:r w:rsidRPr="00C438A5">
        <w:t xml:space="preserve">. That is one reason why many modern democrats have tried to create representative institutions that can – through liberal protections for the freedom of religion, and of the press, and the civil rights of minorities – both express, and tame, the will of a sovereign people. </w:t>
      </w:r>
      <w:proofErr w:type="gramStart"/>
      <w:r w:rsidRPr="00C438A5">
        <w:t>Thus</w:t>
      </w:r>
      <w:proofErr w:type="gramEnd"/>
      <w:r w:rsidRPr="00C438A5">
        <w:t xml:space="preserve"> the great French philosopher Condorcet in 1793 proposed creating a new, indirect form of self-rule, linking local assemblies to a national government. “By ingrafting representation upon democracy,” as Condorcet’s friend Tom Paine put it, the people could exercise their power both directly, in local assemblies, and indirectly, by provisionally entrusting some of their powers to elected representatives. Under the pressure of events, another ardent French democrat, Robespierre, went further and defended the need, amid a civil war, for a temporary dictatorship – precisely to preserve the possibility of building a more enduring form of representative </w:t>
      </w:r>
      <w:proofErr w:type="gramStart"/>
      <w:r w:rsidRPr="00C438A5">
        <w:t>democracy, once</w:t>
      </w:r>
      <w:proofErr w:type="gramEnd"/>
      <w:r w:rsidRPr="00C438A5">
        <w:t xml:space="preserve"> its enemies had been defeated and law and order could be restored. But there was a problem with these efforts to establish a modern democracy at scale. Especially in a large nation such as France or the US, representative institutions – </w:t>
      </w:r>
      <w:proofErr w:type="gramStart"/>
      <w:r w:rsidRPr="00C438A5">
        <w:t>and,</w:t>
      </w:r>
      <w:proofErr w:type="gramEnd"/>
      <w:r w:rsidRPr="00C438A5">
        <w:t xml:space="preserve"> even worse, dictatorial regimes claiming a popular mandate – inevitably risk frustrating anyone hoping to play a more direct role in political decision-making. This means that </w:t>
      </w:r>
      <w:r w:rsidRPr="00F83956">
        <w:rPr>
          <w:rStyle w:val="StyleUnderline"/>
          <w:highlight w:val="cyan"/>
        </w:rPr>
        <w:t>the democratic project</w:t>
      </w:r>
      <w:r w:rsidRPr="00F83956">
        <w:rPr>
          <w:highlight w:val="cyan"/>
        </w:rPr>
        <w:t>,</w:t>
      </w:r>
      <w:r w:rsidRPr="00C438A5">
        <w:t xml:space="preserve"> both ancient and modern, </w:t>
      </w:r>
      <w:r w:rsidRPr="00F83956">
        <w:rPr>
          <w:rStyle w:val="StyleUnderline"/>
          <w:highlight w:val="cyan"/>
        </w:rPr>
        <w:t>is inherently unstable. The</w:t>
      </w:r>
      <w:r w:rsidRPr="00C438A5">
        <w:rPr>
          <w:rStyle w:val="StyleUnderline"/>
        </w:rPr>
        <w:t xml:space="preserve"> modern </w:t>
      </w:r>
      <w:r w:rsidRPr="00F83956">
        <w:rPr>
          <w:rStyle w:val="StyleUnderline"/>
          <w:highlight w:val="cyan"/>
        </w:rPr>
        <w:t>promise of popular sovereignty</w:t>
      </w:r>
      <w:r w:rsidRPr="00C438A5">
        <w:rPr>
          <w:rStyle w:val="StyleUnderline"/>
        </w:rPr>
        <w:t xml:space="preserve">, repeatedly frustrated, </w:t>
      </w:r>
      <w:r w:rsidRPr="00F83956">
        <w:rPr>
          <w:rStyle w:val="StyleUnderline"/>
          <w:highlight w:val="cyan"/>
        </w:rPr>
        <w:t>produces</w:t>
      </w:r>
      <w:r w:rsidRPr="00C438A5">
        <w:rPr>
          <w:rStyle w:val="StyleUnderline"/>
        </w:rPr>
        <w:t xml:space="preserve"> recurrent </w:t>
      </w:r>
      <w:r w:rsidRPr="00F83956">
        <w:rPr>
          <w:rStyle w:val="StyleUnderline"/>
          <w:highlight w:val="cyan"/>
        </w:rPr>
        <w:t>efforts at asserting</w:t>
      </w:r>
      <w:r w:rsidRPr="00C438A5">
        <w:rPr>
          <w:rStyle w:val="StyleUnderline"/>
        </w:rPr>
        <w:t xml:space="preserve"> the collective </w:t>
      </w:r>
      <w:r w:rsidRPr="00F83956">
        <w:rPr>
          <w:rStyle w:val="StyleUnderline"/>
          <w:highlight w:val="cyan"/>
        </w:rPr>
        <w:t>power of a</w:t>
      </w:r>
      <w:r w:rsidRPr="00C438A5">
        <w:rPr>
          <w:rStyle w:val="StyleUnderline"/>
        </w:rPr>
        <w:t xml:space="preserve"> </w:t>
      </w:r>
      <w:r w:rsidRPr="00F83956">
        <w:rPr>
          <w:rStyle w:val="StyleUnderline"/>
          <w:highlight w:val="cyan"/>
        </w:rPr>
        <w:t>people</w:t>
      </w:r>
      <w:r w:rsidRPr="00C438A5">
        <w:rPr>
          <w:rStyle w:val="StyleUnderline"/>
        </w:rPr>
        <w:t xml:space="preserve">. If observers like the apparent result of such an effort, they may hail it as a renaissance of the democratic spirit; if they do not, they are liable to dismiss these episodes of collective self-assertion as mob rule, or populism run amok. </w:t>
      </w:r>
      <w:r w:rsidRPr="00C438A5">
        <w:t xml:space="preserve">No matter. Even though the post-second world war consensus over the meaning and value of liberal democratic institutions seems more fragile than ever – polls show that trust in elected representatives has rarely been lower – </w:t>
      </w:r>
      <w:r w:rsidRPr="00C438A5">
        <w:rPr>
          <w:rStyle w:val="StyleUnderline"/>
        </w:rPr>
        <w:t>democracy as furious dissent flourishes, in vivid and vehement outbursts of anger at remote elites and shadowy enemies.</w:t>
      </w:r>
    </w:p>
    <w:p w14:paraId="7A397D3F" w14:textId="77777777" w:rsidR="00520D5E" w:rsidRPr="00C438A5" w:rsidRDefault="00520D5E" w:rsidP="00520D5E"/>
    <w:p w14:paraId="0A86CF87" w14:textId="77777777" w:rsidR="00520D5E" w:rsidRPr="00C438A5" w:rsidRDefault="00520D5E" w:rsidP="00520D5E">
      <w:pPr>
        <w:pStyle w:val="Heading4"/>
        <w:rPr>
          <w:rFonts w:cs="Times New Roman"/>
        </w:rPr>
      </w:pPr>
      <w:r w:rsidRPr="00C438A5">
        <w:rPr>
          <w:rFonts w:cs="Times New Roman"/>
        </w:rPr>
        <w:t xml:space="preserve">No impact to inequality. </w:t>
      </w:r>
    </w:p>
    <w:p w14:paraId="70D42869" w14:textId="77777777" w:rsidR="00520D5E" w:rsidRPr="00C438A5" w:rsidRDefault="00520D5E" w:rsidP="00520D5E">
      <w:pPr>
        <w:rPr>
          <w:rStyle w:val="Style13ptBold"/>
        </w:rPr>
      </w:pPr>
      <w:proofErr w:type="spellStart"/>
      <w:r w:rsidRPr="00C438A5">
        <w:rPr>
          <w:rStyle w:val="Style13ptBold"/>
        </w:rPr>
        <w:t>Liddiard</w:t>
      </w:r>
      <w:proofErr w:type="spellEnd"/>
      <w:r w:rsidRPr="00C438A5">
        <w:rPr>
          <w:rStyle w:val="Style13ptBold"/>
        </w:rPr>
        <w:t xml:space="preserve"> 19</w:t>
      </w:r>
      <w:r w:rsidRPr="00C438A5">
        <w:rPr>
          <w:rStyle w:val="Style13ptBold"/>
          <w:b w:val="0"/>
          <w:sz w:val="20"/>
        </w:rPr>
        <w:t xml:space="preserve"> (Patrick </w:t>
      </w:r>
      <w:proofErr w:type="spellStart"/>
      <w:r w:rsidRPr="00C438A5">
        <w:rPr>
          <w:rStyle w:val="Style13ptBold"/>
          <w:b w:val="0"/>
          <w:sz w:val="20"/>
        </w:rPr>
        <w:t>Liddiard</w:t>
      </w:r>
      <w:proofErr w:type="spellEnd"/>
      <w:r w:rsidRPr="00C438A5">
        <w:rPr>
          <w:rStyle w:val="Style13ptBold"/>
          <w:b w:val="0"/>
          <w:sz w:val="20"/>
        </w:rPr>
        <w:t xml:space="preserve"> has served as a political analyst in the US Government. His research focuses on democratic institutions, </w:t>
      </w:r>
      <w:proofErr w:type="gramStart"/>
      <w:r w:rsidRPr="00C438A5">
        <w:rPr>
          <w:rStyle w:val="Style13ptBold"/>
          <w:b w:val="0"/>
          <w:sz w:val="20"/>
        </w:rPr>
        <w:t>democratization</w:t>
      </w:r>
      <w:proofErr w:type="gramEnd"/>
      <w:r w:rsidRPr="00C438A5">
        <w:rPr>
          <w:rStyle w:val="Style13ptBold"/>
          <w:b w:val="0"/>
          <w:sz w:val="20"/>
        </w:rPr>
        <w:t xml:space="preserve"> and political instability.; “Is Populism Really a Problem for Democracy?” Wilson Center; August 2019; </w:t>
      </w:r>
      <w:hyperlink r:id="rId320" w:history="1">
        <w:r w:rsidRPr="00C438A5">
          <w:rPr>
            <w:rStyle w:val="Style13ptBold"/>
            <w:b w:val="0"/>
            <w:sz w:val="20"/>
          </w:rPr>
          <w:t>https://www.wilsoncenter.org/publication/populism-really-problem-for-democracy</w:t>
        </w:r>
      </w:hyperlink>
      <w:r w:rsidRPr="00C438A5">
        <w:rPr>
          <w:rStyle w:val="Style13ptBold"/>
          <w:b w:val="0"/>
          <w:sz w:val="20"/>
        </w:rPr>
        <w:t>) Accessed 6/25/21//</w:t>
      </w:r>
      <w:proofErr w:type="spellStart"/>
      <w:proofErr w:type="gramStart"/>
      <w:r w:rsidRPr="00C438A5">
        <w:rPr>
          <w:rStyle w:val="Style13ptBold"/>
          <w:b w:val="0"/>
          <w:sz w:val="20"/>
        </w:rPr>
        <w:t>eleanor</w:t>
      </w:r>
      <w:proofErr w:type="spellEnd"/>
      <w:proofErr w:type="gramEnd"/>
    </w:p>
    <w:p w14:paraId="161F3118" w14:textId="77777777" w:rsidR="00520D5E" w:rsidRPr="00C438A5" w:rsidRDefault="00520D5E" w:rsidP="00520D5E">
      <w:r w:rsidRPr="00F83956">
        <w:rPr>
          <w:rStyle w:val="StyleUnderline"/>
          <w:highlight w:val="cyan"/>
        </w:rPr>
        <w:t>The emergence of populist parties</w:t>
      </w:r>
      <w:r w:rsidRPr="00C438A5">
        <w:rPr>
          <w:rStyle w:val="StyleUnderline"/>
        </w:rPr>
        <w:t>,</w:t>
      </w:r>
      <w:r w:rsidRPr="00C438A5">
        <w:t xml:space="preserve"> of course, </w:t>
      </w:r>
      <w:r w:rsidRPr="00F83956">
        <w:rPr>
          <w:rStyle w:val="StyleUnderline"/>
          <w:highlight w:val="cyan"/>
        </w:rPr>
        <w:t>does not lead</w:t>
      </w:r>
      <w:r w:rsidRPr="00C438A5">
        <w:t xml:space="preserve"> </w:t>
      </w:r>
      <w:r w:rsidRPr="00F83956">
        <w:rPr>
          <w:highlight w:val="cyan"/>
        </w:rPr>
        <w:t xml:space="preserve">deterministically </w:t>
      </w:r>
      <w:r w:rsidRPr="00F83956">
        <w:rPr>
          <w:rStyle w:val="StyleUnderline"/>
          <w:highlight w:val="cyan"/>
        </w:rPr>
        <w:t xml:space="preserve">to democratic breakdowns. Party </w:t>
      </w:r>
      <w:proofErr w:type="gramStart"/>
      <w:r w:rsidRPr="00F83956">
        <w:rPr>
          <w:rStyle w:val="StyleUnderline"/>
          <w:highlight w:val="cyan"/>
        </w:rPr>
        <w:t>system</w:t>
      </w:r>
      <w:proofErr w:type="gramEnd"/>
      <w:r w:rsidRPr="00F83956">
        <w:rPr>
          <w:rStyle w:val="StyleUnderline"/>
          <w:highlight w:val="cyan"/>
        </w:rPr>
        <w:t xml:space="preserve"> change</w:t>
      </w:r>
      <w:r w:rsidRPr="00C438A5">
        <w:rPr>
          <w:rStyle w:val="StyleUnderline"/>
        </w:rPr>
        <w:t xml:space="preserve"> and the electoral success of new political actors have historically </w:t>
      </w:r>
      <w:r w:rsidRPr="00F83956">
        <w:rPr>
          <w:rStyle w:val="StyleUnderline"/>
          <w:highlight w:val="cyan"/>
        </w:rPr>
        <w:t>reflected political entrepreneurs mobilizing new constituencies</w:t>
      </w:r>
      <w:r w:rsidRPr="00C438A5">
        <w:rPr>
          <w:rStyle w:val="StyleUnderline"/>
        </w:rPr>
        <w:t xml:space="preserve"> that had previously lacked representation, and most </w:t>
      </w:r>
      <w:r w:rsidRPr="00F83956">
        <w:rPr>
          <w:rStyle w:val="StyleUnderline"/>
          <w:highlight w:val="cyan"/>
        </w:rPr>
        <w:t>populist parties that</w:t>
      </w:r>
      <w:r w:rsidRPr="00C438A5">
        <w:rPr>
          <w:rStyle w:val="StyleUnderline"/>
        </w:rPr>
        <w:t xml:space="preserve"> do </w:t>
      </w:r>
      <w:r w:rsidRPr="00F83956">
        <w:rPr>
          <w:rStyle w:val="StyleUnderline"/>
          <w:highlight w:val="cyan"/>
        </w:rPr>
        <w:t>gain control of</w:t>
      </w:r>
      <w:r w:rsidRPr="00C438A5">
        <w:rPr>
          <w:rStyle w:val="StyleUnderline"/>
        </w:rPr>
        <w:t xml:space="preserve"> government will </w:t>
      </w:r>
      <w:r w:rsidRPr="00F83956">
        <w:rPr>
          <w:rStyle w:val="StyleUnderline"/>
          <w:highlight w:val="cyan"/>
        </w:rPr>
        <w:t>govern without</w:t>
      </w:r>
      <w:r w:rsidRPr="00C438A5">
        <w:rPr>
          <w:rStyle w:val="StyleUnderline"/>
        </w:rPr>
        <w:t xml:space="preserve"> </w:t>
      </w:r>
      <w:r w:rsidRPr="00F83956">
        <w:rPr>
          <w:rStyle w:val="StyleUnderline"/>
          <w:highlight w:val="cyan"/>
        </w:rPr>
        <w:t>democracy collapsing</w:t>
      </w:r>
      <w:r w:rsidRPr="00C438A5">
        <w:t xml:space="preserve">. </w:t>
      </w:r>
      <w:r w:rsidRPr="00F83956">
        <w:rPr>
          <w:rStyle w:val="StyleUnderline"/>
          <w:highlight w:val="cyan"/>
        </w:rPr>
        <w:t>Populist parties</w:t>
      </w:r>
      <w:r w:rsidRPr="00C438A5">
        <w:t xml:space="preserve"> can also </w:t>
      </w:r>
      <w:r w:rsidRPr="00F83956">
        <w:rPr>
          <w:rStyle w:val="StyleUnderline"/>
          <w:highlight w:val="cyan"/>
        </w:rPr>
        <w:t>moderate</w:t>
      </w:r>
      <w:r w:rsidRPr="00C438A5">
        <w:rPr>
          <w:rStyle w:val="StyleUnderline"/>
        </w:rPr>
        <w:t xml:space="preserve"> their anti-establishment </w:t>
      </w:r>
      <w:r w:rsidRPr="00F83956">
        <w:rPr>
          <w:rStyle w:val="StyleUnderline"/>
          <w:highlight w:val="cyan"/>
        </w:rPr>
        <w:t>stances</w:t>
      </w:r>
      <w:r w:rsidRPr="00C438A5">
        <w:rPr>
          <w:rStyle w:val="StyleUnderline"/>
        </w:rPr>
        <w:t xml:space="preserve"> while in office,</w:t>
      </w:r>
      <w:r w:rsidRPr="00C438A5">
        <w:t xml:space="preserve"> particularly if party leadership has previous political experience. </w:t>
      </w:r>
      <w:r w:rsidRPr="00C438A5">
        <w:rPr>
          <w:rStyle w:val="StyleUnderline"/>
        </w:rPr>
        <w:t>For example, Greece’s left-wing populist</w:t>
      </w:r>
      <w:r w:rsidRPr="00C438A5">
        <w:t xml:space="preserve"> SYRIZA </w:t>
      </w:r>
      <w:r w:rsidRPr="00C438A5">
        <w:rPr>
          <w:rStyle w:val="StyleUnderline"/>
        </w:rPr>
        <w:t>party</w:t>
      </w:r>
      <w:r w:rsidRPr="00C438A5">
        <w:t xml:space="preserve">, once in power, toned </w:t>
      </w:r>
      <w:r w:rsidRPr="00C438A5">
        <w:rPr>
          <w:rStyle w:val="StyleUnderline"/>
        </w:rPr>
        <w:t xml:space="preserve">down its polarizing rhetoric and moderated its policies </w:t>
      </w:r>
      <w:r w:rsidRPr="00C438A5">
        <w:t>as it was confronted with domestic and international political and economic constraints. lxiii SYRIZA’s Alexis Tsipras came to the premiership with considerable experience in the workings of large political organizations, having held various leadership positions in leftist political parties for 20 years beforehand.</w:t>
      </w:r>
    </w:p>
    <w:p w14:paraId="45AB1D64" w14:textId="77777777" w:rsidR="00520D5E" w:rsidRPr="00C438A5" w:rsidRDefault="00520D5E" w:rsidP="00520D5E"/>
    <w:p w14:paraId="50935D98" w14:textId="216C651D" w:rsidR="00520D5E" w:rsidRPr="00C438A5" w:rsidRDefault="0064278A" w:rsidP="00520D5E">
      <w:pPr>
        <w:pStyle w:val="Heading2"/>
        <w:rPr>
          <w:rFonts w:cs="Times New Roman"/>
        </w:rPr>
      </w:pPr>
      <w:r>
        <w:rPr>
          <w:rFonts w:cs="Times New Roman"/>
        </w:rPr>
        <w:t xml:space="preserve">AT </w:t>
      </w:r>
      <w:proofErr w:type="gramStart"/>
      <w:r>
        <w:rPr>
          <w:rFonts w:cs="Times New Roman"/>
        </w:rPr>
        <w:t>FOOD !</w:t>
      </w:r>
      <w:proofErr w:type="gramEnd"/>
    </w:p>
    <w:p w14:paraId="407A6902" w14:textId="77777777" w:rsidR="00520D5E" w:rsidRPr="00C438A5" w:rsidRDefault="00520D5E" w:rsidP="00520D5E">
      <w:pPr>
        <w:pStyle w:val="Heading3"/>
        <w:rPr>
          <w:rFonts w:cs="Times New Roman"/>
        </w:rPr>
      </w:pPr>
      <w:r w:rsidRPr="00C438A5">
        <w:rPr>
          <w:rFonts w:cs="Times New Roman"/>
        </w:rPr>
        <w:t>2AC — Thumper: COVID</w:t>
      </w:r>
    </w:p>
    <w:p w14:paraId="331B54EF" w14:textId="77777777" w:rsidR="00520D5E" w:rsidRPr="00C438A5" w:rsidRDefault="00520D5E" w:rsidP="00520D5E">
      <w:pPr>
        <w:pStyle w:val="Heading4"/>
        <w:rPr>
          <w:rFonts w:cs="Times New Roman"/>
        </w:rPr>
      </w:pPr>
      <w:r w:rsidRPr="00C438A5">
        <w:rPr>
          <w:rFonts w:cs="Times New Roman"/>
        </w:rPr>
        <w:t xml:space="preserve">Global and domestic food production are in the dumps and there are tons of </w:t>
      </w:r>
      <w:proofErr w:type="gramStart"/>
      <w:r w:rsidRPr="00C438A5">
        <w:rPr>
          <w:rFonts w:cs="Times New Roman"/>
        </w:rPr>
        <w:t>thumpers</w:t>
      </w:r>
      <w:proofErr w:type="gramEnd"/>
    </w:p>
    <w:p w14:paraId="3A961B2F" w14:textId="77777777" w:rsidR="00520D5E" w:rsidRPr="00C438A5" w:rsidRDefault="00520D5E" w:rsidP="00520D5E">
      <w:proofErr w:type="spellStart"/>
      <w:r w:rsidRPr="00C438A5">
        <w:rPr>
          <w:rStyle w:val="Style13ptBold"/>
        </w:rPr>
        <w:t>Aday</w:t>
      </w:r>
      <w:proofErr w:type="spellEnd"/>
      <w:r w:rsidRPr="00C438A5">
        <w:rPr>
          <w:rStyle w:val="Style13ptBold"/>
        </w:rPr>
        <w:t xml:space="preserve"> and </w:t>
      </w:r>
      <w:proofErr w:type="spellStart"/>
      <w:r w:rsidRPr="00C438A5">
        <w:rPr>
          <w:rStyle w:val="Style13ptBold"/>
        </w:rPr>
        <w:t>Aday</w:t>
      </w:r>
      <w:proofErr w:type="spellEnd"/>
      <w:r w:rsidRPr="00C438A5">
        <w:rPr>
          <w:rStyle w:val="Style13ptBold"/>
        </w:rPr>
        <w:t xml:space="preserve"> 20</w:t>
      </w:r>
      <w:r w:rsidRPr="00C438A5">
        <w:t xml:space="preserve"> — Serpil </w:t>
      </w:r>
      <w:proofErr w:type="spellStart"/>
      <w:r w:rsidRPr="00C438A5">
        <w:t>Aday</w:t>
      </w:r>
      <w:proofErr w:type="spellEnd"/>
      <w:r w:rsidRPr="00C438A5">
        <w:t xml:space="preserve">, Food Processing Department, Vocational School of Biga, </w:t>
      </w:r>
      <w:proofErr w:type="spellStart"/>
      <w:r w:rsidRPr="00C438A5">
        <w:t>Canakkale</w:t>
      </w:r>
      <w:proofErr w:type="spellEnd"/>
      <w:r w:rsidRPr="00C438A5">
        <w:t xml:space="preserve"> </w:t>
      </w:r>
      <w:proofErr w:type="spellStart"/>
      <w:r w:rsidRPr="00C438A5">
        <w:t>Onsekiz</w:t>
      </w:r>
      <w:proofErr w:type="spellEnd"/>
      <w:r w:rsidRPr="00C438A5">
        <w:t xml:space="preserve"> Mart University, Biga, </w:t>
      </w:r>
      <w:proofErr w:type="spellStart"/>
      <w:r w:rsidRPr="00C438A5">
        <w:t>Canakkale</w:t>
      </w:r>
      <w:proofErr w:type="spellEnd"/>
      <w:r w:rsidRPr="00C438A5">
        <w:t xml:space="preserve">, Turkey. Mehmet </w:t>
      </w:r>
      <w:proofErr w:type="spellStart"/>
      <w:r w:rsidRPr="00C438A5">
        <w:t>Seckin</w:t>
      </w:r>
      <w:proofErr w:type="spellEnd"/>
      <w:r w:rsidRPr="00C438A5">
        <w:t xml:space="preserve"> </w:t>
      </w:r>
      <w:proofErr w:type="spellStart"/>
      <w:r w:rsidRPr="00C438A5">
        <w:t>Aday</w:t>
      </w:r>
      <w:proofErr w:type="spellEnd"/>
      <w:r w:rsidRPr="00C438A5">
        <w:t xml:space="preserve">, Food Engineering Department, Engineering Faculty, </w:t>
      </w:r>
      <w:proofErr w:type="spellStart"/>
      <w:r w:rsidRPr="00C438A5">
        <w:t>Canakkale</w:t>
      </w:r>
      <w:proofErr w:type="spellEnd"/>
      <w:r w:rsidRPr="00C438A5">
        <w:t xml:space="preserve"> </w:t>
      </w:r>
      <w:proofErr w:type="spellStart"/>
      <w:r w:rsidRPr="00C438A5">
        <w:t>Onsekiz</w:t>
      </w:r>
      <w:proofErr w:type="spellEnd"/>
      <w:r w:rsidRPr="00C438A5">
        <w:t xml:space="preserve"> Mart University, </w:t>
      </w:r>
      <w:proofErr w:type="spellStart"/>
      <w:r w:rsidRPr="00C438A5">
        <w:t>Canakkale</w:t>
      </w:r>
      <w:proofErr w:type="spellEnd"/>
      <w:r w:rsidRPr="00C438A5">
        <w:t>, Turkey. ("Impact of COVID-19 on the food supply chain" OUP Academic, August 1, 2020. https://academic.oup.com/fqs/article/4/4/167/5896496)//JLPark</w:t>
      </w:r>
    </w:p>
    <w:p w14:paraId="2B9DA30E" w14:textId="77777777" w:rsidR="00520D5E" w:rsidRPr="00C438A5" w:rsidRDefault="00520D5E" w:rsidP="00520D5E">
      <w:pPr>
        <w:rPr>
          <w:sz w:val="8"/>
        </w:rPr>
      </w:pPr>
      <w:r w:rsidRPr="00C438A5">
        <w:rPr>
          <w:sz w:val="8"/>
        </w:rPr>
        <w:t xml:space="preserve">The </w:t>
      </w:r>
      <w:r w:rsidRPr="00F83956">
        <w:rPr>
          <w:rStyle w:val="StyleUnderline"/>
          <w:highlight w:val="cyan"/>
        </w:rPr>
        <w:t>Food supply</w:t>
      </w:r>
      <w:r w:rsidRPr="00C438A5">
        <w:rPr>
          <w:sz w:val="8"/>
        </w:rPr>
        <w:t xml:space="preserve"> chain </w:t>
      </w:r>
      <w:r w:rsidRPr="00C438A5">
        <w:rPr>
          <w:rStyle w:val="StyleUnderline"/>
        </w:rPr>
        <w:t xml:space="preserve">can be </w:t>
      </w:r>
      <w:r w:rsidRPr="00F83956">
        <w:rPr>
          <w:rStyle w:val="StyleUnderline"/>
          <w:highlight w:val="cyan"/>
        </w:rPr>
        <w:t xml:space="preserve">divided into </w:t>
      </w:r>
      <w:r w:rsidRPr="00F83956">
        <w:rPr>
          <w:rStyle w:val="Emphasis"/>
          <w:highlight w:val="cyan"/>
        </w:rPr>
        <w:t>five stages</w:t>
      </w:r>
      <w:r w:rsidRPr="00C438A5">
        <w:rPr>
          <w:sz w:val="8"/>
        </w:rPr>
        <w:t xml:space="preserve">, </w:t>
      </w:r>
      <w:r w:rsidRPr="00C438A5">
        <w:rPr>
          <w:rStyle w:val="StyleUnderline"/>
        </w:rPr>
        <w:t>including</w:t>
      </w:r>
      <w:r w:rsidRPr="00C438A5">
        <w:rPr>
          <w:sz w:val="8"/>
        </w:rPr>
        <w:t xml:space="preserve"> agricultural </w:t>
      </w:r>
      <w:r w:rsidRPr="00C438A5">
        <w:rPr>
          <w:rStyle w:val="StyleUnderline"/>
        </w:rPr>
        <w:t>production</w:t>
      </w:r>
      <w:r w:rsidRPr="00C438A5">
        <w:rPr>
          <w:sz w:val="8"/>
        </w:rPr>
        <w:t xml:space="preserve">, postharvest </w:t>
      </w:r>
      <w:r w:rsidRPr="00C438A5">
        <w:rPr>
          <w:rStyle w:val="StyleUnderline"/>
        </w:rPr>
        <w:t>handling</w:t>
      </w:r>
      <w:r w:rsidRPr="00C438A5">
        <w:rPr>
          <w:sz w:val="8"/>
        </w:rPr>
        <w:t xml:space="preserve">, </w:t>
      </w:r>
      <w:r w:rsidRPr="00C438A5">
        <w:rPr>
          <w:rStyle w:val="StyleUnderline"/>
        </w:rPr>
        <w:t>processing</w:t>
      </w:r>
      <w:r w:rsidRPr="00C438A5">
        <w:rPr>
          <w:sz w:val="8"/>
        </w:rPr>
        <w:t xml:space="preserve">, </w:t>
      </w:r>
      <w:r w:rsidRPr="00C438A5">
        <w:rPr>
          <w:rStyle w:val="StyleUnderline"/>
        </w:rPr>
        <w:t>distribution</w:t>
      </w:r>
      <w:r w:rsidRPr="00C438A5">
        <w:rPr>
          <w:sz w:val="8"/>
        </w:rPr>
        <w:t xml:space="preserve">/retail/service, </w:t>
      </w:r>
      <w:r w:rsidRPr="00C438A5">
        <w:rPr>
          <w:rStyle w:val="StyleUnderline"/>
        </w:rPr>
        <w:t>and consumption</w:t>
      </w:r>
      <w:r w:rsidRPr="00C438A5">
        <w:rPr>
          <w:sz w:val="8"/>
        </w:rPr>
        <w:t>. Two systems are being used in the food supply chain regarding food quality and safety. The First one is based on regulations and laws that use mandatory standards which are inspected by state agencies. The Second one is relying on voluntary standards which are defined by market laws or international associations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Bendekovic</w:t>
      </w:r>
      <w:proofErr w:type="spellEnd"/>
      <w:r w:rsidRPr="00C438A5">
        <w:rPr>
          <w:rStyle w:val="Hyperlink"/>
          <w:sz w:val="8"/>
        </w:rPr>
        <w:t> et al., 2015</w:t>
      </w:r>
      <w:r w:rsidR="00F8197F">
        <w:rPr>
          <w:rStyle w:val="Hyperlink"/>
          <w:sz w:val="8"/>
        </w:rPr>
        <w:fldChar w:fldCharType="end"/>
      </w:r>
      <w:r w:rsidRPr="00C438A5">
        <w:rPr>
          <w:sz w:val="8"/>
        </w:rPr>
        <w:t xml:space="preserve">). Safety </w:t>
      </w:r>
      <w:r w:rsidRPr="00C438A5">
        <w:rPr>
          <w:rStyle w:val="StyleUnderline"/>
        </w:rPr>
        <w:t xml:space="preserve">measures to ensure the </w:t>
      </w:r>
      <w:r w:rsidRPr="00C438A5">
        <w:rPr>
          <w:rStyle w:val="Emphasis"/>
        </w:rPr>
        <w:t>continuity of food flow</w:t>
      </w:r>
      <w:r w:rsidRPr="00C438A5">
        <w:rPr>
          <w:rStyle w:val="StyleUnderline"/>
        </w:rPr>
        <w:t xml:space="preserve"> in each stage can be</w:t>
      </w:r>
      <w:r w:rsidRPr="00C438A5">
        <w:rPr>
          <w:sz w:val="8"/>
        </w:rPr>
        <w:t xml:space="preserve"> grouped as food employee’s health issues, personal hygiene, using personal protective </w:t>
      </w:r>
      <w:proofErr w:type="spellStart"/>
      <w:r w:rsidRPr="00C438A5">
        <w:rPr>
          <w:sz w:val="8"/>
        </w:rPr>
        <w:t>equipments</w:t>
      </w:r>
      <w:proofErr w:type="spellEnd"/>
      <w:r w:rsidRPr="00C438A5">
        <w:rPr>
          <w:sz w:val="8"/>
        </w:rPr>
        <w:t xml:space="preserve"> such as helmets and glove, sanitization of surfaces and working environments, safe handling/preparation/delivery of food, and maintenance of social distance. Protective measures in the last stages of the food supply chain are </w:t>
      </w:r>
      <w:r w:rsidRPr="00C438A5">
        <w:rPr>
          <w:rStyle w:val="Emphasis"/>
        </w:rPr>
        <w:t>critical</w:t>
      </w:r>
      <w:r w:rsidRPr="00C438A5">
        <w:rPr>
          <w:rStyle w:val="StyleUnderline"/>
        </w:rPr>
        <w:t xml:space="preserve"> since</w:t>
      </w:r>
      <w:r w:rsidRPr="00C438A5">
        <w:rPr>
          <w:sz w:val="8"/>
        </w:rPr>
        <w:t xml:space="preserve"> more </w:t>
      </w:r>
      <w:r w:rsidRPr="00C438A5">
        <w:rPr>
          <w:rStyle w:val="StyleUnderline"/>
        </w:rPr>
        <w:t>people can be</w:t>
      </w:r>
      <w:r w:rsidRPr="00C438A5">
        <w:rPr>
          <w:sz w:val="8"/>
        </w:rPr>
        <w:t xml:space="preserve"> potentially </w:t>
      </w:r>
      <w:r w:rsidRPr="00C438A5">
        <w:rPr>
          <w:rStyle w:val="StyleUnderline"/>
        </w:rPr>
        <w:t>affected</w:t>
      </w:r>
      <w:r w:rsidRPr="00C438A5">
        <w:rPr>
          <w:sz w:val="8"/>
        </w:rPr>
        <w:t xml:space="preserve"> as moved towards the last stages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Rizou</w:t>
      </w:r>
      <w:proofErr w:type="spellEnd"/>
      <w:r w:rsidRPr="00C438A5">
        <w:rPr>
          <w:rStyle w:val="Hyperlink"/>
          <w:sz w:val="8"/>
        </w:rPr>
        <w:t> et al., 2020</w:t>
      </w:r>
      <w:r w:rsidR="00F8197F">
        <w:rPr>
          <w:rStyle w:val="Hyperlink"/>
          <w:sz w:val="8"/>
        </w:rPr>
        <w:fldChar w:fldCharType="end"/>
      </w:r>
      <w:r w:rsidRPr="00C438A5">
        <w:rPr>
          <w:sz w:val="8"/>
        </w:rPr>
        <w:t>).</w:t>
      </w:r>
    </w:p>
    <w:p w14:paraId="598526C7" w14:textId="77777777" w:rsidR="00520D5E" w:rsidRPr="00C438A5" w:rsidRDefault="00520D5E" w:rsidP="00520D5E">
      <w:pPr>
        <w:rPr>
          <w:sz w:val="10"/>
        </w:rPr>
      </w:pPr>
      <w:r w:rsidRPr="00C438A5">
        <w:rPr>
          <w:sz w:val="10"/>
        </w:rPr>
        <w:t>Unlike foot and mouth disease, bird flu, Escherichia coli (E. coli), or Listeria, the COVID-19 pandemic does not directly affect production, as it does not spread directly through livestock or agricultural products (</w:t>
      </w:r>
      <w:hyperlink r:id="rId321" w:history="1">
        <w:r w:rsidRPr="00C438A5">
          <w:rPr>
            <w:rStyle w:val="Hyperlink"/>
            <w:sz w:val="10"/>
          </w:rPr>
          <w:t>FAO, 2020a</w:t>
        </w:r>
      </w:hyperlink>
      <w:r w:rsidRPr="00C438A5">
        <w:rPr>
          <w:sz w:val="10"/>
        </w:rPr>
        <w:t xml:space="preserve">). However, due to the pandemic, </w:t>
      </w:r>
      <w:r w:rsidRPr="00C438A5">
        <w:rPr>
          <w:rStyle w:val="StyleUnderline"/>
        </w:rPr>
        <w:t>governments around the world have made</w:t>
      </w:r>
      <w:r w:rsidRPr="00C438A5">
        <w:rPr>
          <w:sz w:val="10"/>
        </w:rPr>
        <w:t xml:space="preserve"> significant </w:t>
      </w:r>
      <w:r w:rsidRPr="00C438A5">
        <w:rPr>
          <w:rStyle w:val="StyleUnderline"/>
        </w:rPr>
        <w:t>restrictions in</w:t>
      </w:r>
      <w:r w:rsidRPr="00C438A5">
        <w:rPr>
          <w:sz w:val="10"/>
        </w:rPr>
        <w:t xml:space="preserve"> the </w:t>
      </w:r>
      <w:r w:rsidRPr="00C438A5">
        <w:rPr>
          <w:rStyle w:val="StyleUnderline"/>
        </w:rPr>
        <w:t>transportation</w:t>
      </w:r>
      <w:r w:rsidRPr="00C438A5">
        <w:rPr>
          <w:sz w:val="10"/>
        </w:rPr>
        <w:t xml:space="preserve"> (land, water, and air transport) of goods, </w:t>
      </w:r>
      <w:r w:rsidRPr="00C438A5">
        <w:rPr>
          <w:rStyle w:val="StyleUnderline"/>
        </w:rPr>
        <w:t>as well as</w:t>
      </w:r>
      <w:r w:rsidRPr="00C438A5">
        <w:rPr>
          <w:sz w:val="10"/>
        </w:rPr>
        <w:t xml:space="preserve"> in the </w:t>
      </w:r>
      <w:r w:rsidRPr="00C438A5">
        <w:rPr>
          <w:rStyle w:val="StyleUnderline"/>
        </w:rPr>
        <w:t>migration</w:t>
      </w:r>
      <w:r w:rsidRPr="00C438A5">
        <w:rPr>
          <w:sz w:val="10"/>
        </w:rPr>
        <w:t xml:space="preserve"> of </w:t>
      </w:r>
      <w:proofErr w:type="spellStart"/>
      <w:r w:rsidRPr="00C438A5">
        <w:rPr>
          <w:sz w:val="10"/>
        </w:rPr>
        <w:t>labour</w:t>
      </w:r>
      <w:proofErr w:type="spellEnd"/>
      <w:r w:rsidRPr="00C438A5">
        <w:rPr>
          <w:sz w:val="10"/>
        </w:rPr>
        <w:t xml:space="preserve">. Reports showed that using the trucks for </w:t>
      </w:r>
      <w:r w:rsidRPr="00C438A5">
        <w:rPr>
          <w:rStyle w:val="StyleUnderline"/>
        </w:rPr>
        <w:t xml:space="preserve">food </w:t>
      </w:r>
      <w:r w:rsidRPr="00F83956">
        <w:rPr>
          <w:rStyle w:val="StyleUnderline"/>
          <w:highlight w:val="cyan"/>
        </w:rPr>
        <w:t>distribution</w:t>
      </w:r>
      <w:r w:rsidRPr="00C438A5">
        <w:rPr>
          <w:sz w:val="10"/>
        </w:rPr>
        <w:t xml:space="preserve"> was </w:t>
      </w:r>
      <w:r w:rsidRPr="00F83956">
        <w:rPr>
          <w:rStyle w:val="StyleUnderline"/>
          <w:highlight w:val="cyan"/>
        </w:rPr>
        <w:t>declined</w:t>
      </w:r>
      <w:r w:rsidRPr="00C438A5">
        <w:rPr>
          <w:sz w:val="10"/>
        </w:rPr>
        <w:t xml:space="preserve"> to </w:t>
      </w:r>
      <w:r w:rsidRPr="00F83956">
        <w:rPr>
          <w:rStyle w:val="Emphasis"/>
          <w:highlight w:val="cyan"/>
        </w:rPr>
        <w:t>60%</w:t>
      </w:r>
      <w:r w:rsidRPr="00C438A5">
        <w:rPr>
          <w:rStyle w:val="StyleUnderline"/>
        </w:rPr>
        <w:t xml:space="preserve"> </w:t>
      </w:r>
      <w:r w:rsidRPr="00C438A5">
        <w:rPr>
          <w:sz w:val="10"/>
        </w:rPr>
        <w:t>since the restrictions in France which was 30% before the pandemic (</w:t>
      </w:r>
      <w:hyperlink r:id="rId322" w:history="1">
        <w:r w:rsidRPr="00C438A5">
          <w:rPr>
            <w:rStyle w:val="Hyperlink"/>
            <w:sz w:val="10"/>
          </w:rPr>
          <w:t>FAO, 2020j</w:t>
        </w:r>
      </w:hyperlink>
      <w:r w:rsidRPr="00C438A5">
        <w:rPr>
          <w:sz w:val="10"/>
        </w:rPr>
        <w:t>;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10"/>
        </w:rPr>
        <w:t>Bakalis</w:t>
      </w:r>
      <w:proofErr w:type="spellEnd"/>
      <w:r w:rsidRPr="00C438A5">
        <w:rPr>
          <w:rStyle w:val="Hyperlink"/>
          <w:sz w:val="10"/>
        </w:rPr>
        <w:t> et al., 2020</w:t>
      </w:r>
      <w:r w:rsidR="00F8197F">
        <w:rPr>
          <w:rStyle w:val="Hyperlink"/>
          <w:sz w:val="10"/>
        </w:rPr>
        <w:fldChar w:fldCharType="end"/>
      </w:r>
      <w:r w:rsidRPr="00C438A5">
        <w:rPr>
          <w:sz w:val="10"/>
        </w:rPr>
        <w:t>).</w:t>
      </w:r>
    </w:p>
    <w:p w14:paraId="642D8033" w14:textId="77777777" w:rsidR="00520D5E" w:rsidRPr="00C438A5" w:rsidRDefault="00520D5E" w:rsidP="00520D5E">
      <w:pPr>
        <w:rPr>
          <w:sz w:val="8"/>
        </w:rPr>
      </w:pPr>
      <w:r w:rsidRPr="00F83956">
        <w:rPr>
          <w:rStyle w:val="StyleUnderline"/>
          <w:highlight w:val="cyan"/>
        </w:rPr>
        <w:t xml:space="preserve">In </w:t>
      </w:r>
      <w:r w:rsidRPr="00F83956">
        <w:rPr>
          <w:rStyle w:val="Emphasis"/>
          <w:highlight w:val="cyan"/>
        </w:rPr>
        <w:t>developing</w:t>
      </w:r>
      <w:r w:rsidRPr="00F83956">
        <w:rPr>
          <w:rStyle w:val="StyleUnderline"/>
          <w:highlight w:val="cyan"/>
        </w:rPr>
        <w:t xml:space="preserve"> and </w:t>
      </w:r>
      <w:r w:rsidRPr="00F83956">
        <w:rPr>
          <w:rStyle w:val="Emphasis"/>
          <w:highlight w:val="cyan"/>
        </w:rPr>
        <w:t>underdeveloped</w:t>
      </w:r>
      <w:r w:rsidRPr="00F83956">
        <w:rPr>
          <w:rStyle w:val="StyleUnderline"/>
          <w:highlight w:val="cyan"/>
        </w:rPr>
        <w:t xml:space="preserve"> countries</w:t>
      </w:r>
      <w:r w:rsidRPr="00C438A5">
        <w:rPr>
          <w:sz w:val="8"/>
        </w:rPr>
        <w:t xml:space="preserve">, temporary or seasonal employment is common, especially for planting, sorting, harvesting, processing, or transporting crops to markets. Therefore, </w:t>
      </w:r>
      <w:r w:rsidRPr="00C438A5">
        <w:rPr>
          <w:rStyle w:val="StyleUnderline"/>
        </w:rPr>
        <w:t xml:space="preserve">the supply chain is </w:t>
      </w:r>
      <w:r w:rsidRPr="00C438A5">
        <w:rPr>
          <w:rStyle w:val="Emphasis"/>
        </w:rPr>
        <w:t>significantly affected</w:t>
      </w:r>
      <w:r w:rsidRPr="00C438A5">
        <w:rPr>
          <w:sz w:val="8"/>
        </w:rPr>
        <w:t xml:space="preserve"> </w:t>
      </w:r>
      <w:proofErr w:type="gramStart"/>
      <w:r w:rsidRPr="00C438A5">
        <w:rPr>
          <w:sz w:val="8"/>
        </w:rPr>
        <w:t>as a result of</w:t>
      </w:r>
      <w:proofErr w:type="gramEnd"/>
      <w:r w:rsidRPr="00C438A5">
        <w:rPr>
          <w:sz w:val="8"/>
        </w:rPr>
        <w:t xml:space="preserve"> the absence of local or migrant workers </w:t>
      </w:r>
      <w:r w:rsidRPr="00C438A5">
        <w:rPr>
          <w:rStyle w:val="StyleUnderline"/>
        </w:rPr>
        <w:t xml:space="preserve">due to </w:t>
      </w:r>
      <w:r w:rsidRPr="00F83956">
        <w:rPr>
          <w:rStyle w:val="Emphasis"/>
          <w:highlight w:val="cyan"/>
        </w:rPr>
        <w:t>sickness</w:t>
      </w:r>
      <w:r w:rsidRPr="00C438A5">
        <w:rPr>
          <w:sz w:val="8"/>
        </w:rPr>
        <w:t xml:space="preserve"> or travel restrictions imposed by lockdown. </w:t>
      </w:r>
      <w:r w:rsidRPr="00C438A5">
        <w:rPr>
          <w:rStyle w:val="StyleUnderline"/>
        </w:rPr>
        <w:t xml:space="preserve">It also </w:t>
      </w:r>
      <w:r w:rsidRPr="00F83956">
        <w:rPr>
          <w:rStyle w:val="StyleUnderline"/>
          <w:highlight w:val="cyan"/>
        </w:rPr>
        <w:t>weakens not only production</w:t>
      </w:r>
      <w:r w:rsidRPr="00C438A5">
        <w:rPr>
          <w:sz w:val="8"/>
        </w:rPr>
        <w:t xml:space="preserve"> abilities for others, </w:t>
      </w:r>
      <w:r w:rsidRPr="00F83956">
        <w:rPr>
          <w:rStyle w:val="StyleUnderline"/>
          <w:highlight w:val="cyan"/>
        </w:rPr>
        <w:t>but</w:t>
      </w:r>
      <w:r w:rsidRPr="00C438A5">
        <w:rPr>
          <w:sz w:val="8"/>
        </w:rPr>
        <w:t xml:space="preserve"> also their own </w:t>
      </w:r>
      <w:r w:rsidRPr="00C438A5">
        <w:rPr>
          <w:rStyle w:val="StyleUnderline"/>
        </w:rPr>
        <w:t xml:space="preserve">food </w:t>
      </w:r>
      <w:r w:rsidRPr="00F83956">
        <w:rPr>
          <w:rStyle w:val="StyleUnderline"/>
          <w:highlight w:val="cyan"/>
        </w:rPr>
        <w:t>safety</w:t>
      </w:r>
      <w:r w:rsidRPr="00C438A5">
        <w:rPr>
          <w:sz w:val="8"/>
        </w:rPr>
        <w:t>, in cases where the disease directly affects their health or movement (</w:t>
      </w:r>
      <w:hyperlink r:id="rId323" w:history="1">
        <w:r w:rsidRPr="00C438A5">
          <w:rPr>
            <w:rStyle w:val="Hyperlink"/>
            <w:sz w:val="8"/>
          </w:rPr>
          <w:t>FAO, 2020k</w:t>
        </w:r>
      </w:hyperlink>
      <w:r w:rsidRPr="00C438A5">
        <w:rPr>
          <w:sz w:val="8"/>
        </w:rPr>
        <w:t xml:space="preserve">). Especially, </w:t>
      </w:r>
      <w:proofErr w:type="spellStart"/>
      <w:r w:rsidRPr="00F83956">
        <w:rPr>
          <w:rStyle w:val="Emphasis"/>
          <w:highlight w:val="cyan"/>
        </w:rPr>
        <w:t>labour</w:t>
      </w:r>
      <w:proofErr w:type="spellEnd"/>
      <w:r w:rsidRPr="00C438A5">
        <w:rPr>
          <w:rStyle w:val="Emphasis"/>
        </w:rPr>
        <w:t xml:space="preserve"> shortage</w:t>
      </w:r>
      <w:r w:rsidRPr="00C438A5">
        <w:rPr>
          <w:rStyle w:val="StyleUnderline"/>
        </w:rPr>
        <w:t xml:space="preserve"> due to COVID</w:t>
      </w:r>
      <w:r w:rsidRPr="00C438A5">
        <w:rPr>
          <w:sz w:val="8"/>
        </w:rPr>
        <w:t xml:space="preserve">-19 crisis </w:t>
      </w:r>
      <w:r w:rsidRPr="00F83956">
        <w:rPr>
          <w:rStyle w:val="StyleUnderline"/>
          <w:highlight w:val="cyan"/>
        </w:rPr>
        <w:t>caused severe disruptions</w:t>
      </w:r>
      <w:r w:rsidRPr="00C438A5">
        <w:rPr>
          <w:sz w:val="8"/>
        </w:rPr>
        <w:t xml:space="preserve"> in some sectors such as livestock production, horticulture, planting, harvesting, and crop processing which are relatively </w:t>
      </w:r>
      <w:proofErr w:type="spellStart"/>
      <w:r w:rsidRPr="00C438A5">
        <w:rPr>
          <w:sz w:val="8"/>
        </w:rPr>
        <w:t>labour</w:t>
      </w:r>
      <w:proofErr w:type="spellEnd"/>
      <w:r w:rsidRPr="00C438A5">
        <w:rPr>
          <w:sz w:val="8"/>
        </w:rPr>
        <w:t xml:space="preserve"> intensive (</w:t>
      </w:r>
      <w:hyperlink r:id="rId324" w:history="1">
        <w:r w:rsidRPr="00C438A5">
          <w:rPr>
            <w:rStyle w:val="Hyperlink"/>
            <w:sz w:val="8"/>
          </w:rPr>
          <w:t>Stephens et al., 2020</w:t>
        </w:r>
      </w:hyperlink>
      <w:r w:rsidRPr="00C438A5">
        <w:rPr>
          <w:sz w:val="8"/>
        </w:rPr>
        <w:t xml:space="preserve">). However, shortage of </w:t>
      </w:r>
      <w:r w:rsidRPr="00C438A5">
        <w:rPr>
          <w:rStyle w:val="StyleUnderline"/>
        </w:rPr>
        <w:t xml:space="preserve">farmworkers was a </w:t>
      </w:r>
      <w:r w:rsidRPr="00C438A5">
        <w:rPr>
          <w:rStyle w:val="Emphasis"/>
        </w:rPr>
        <w:t>major issue</w:t>
      </w:r>
      <w:r w:rsidRPr="00C438A5">
        <w:rPr>
          <w:sz w:val="8"/>
        </w:rPr>
        <w:t xml:space="preserve"> well </w:t>
      </w:r>
      <w:r w:rsidRPr="00C438A5">
        <w:rPr>
          <w:rStyle w:val="Emphasis"/>
        </w:rPr>
        <w:t>before</w:t>
      </w:r>
      <w:r w:rsidRPr="00C438A5">
        <w:rPr>
          <w:sz w:val="8"/>
        </w:rPr>
        <w:t xml:space="preserve"> the </w:t>
      </w:r>
      <w:r w:rsidRPr="00C438A5">
        <w:rPr>
          <w:rStyle w:val="StyleUnderline"/>
        </w:rPr>
        <w:t>COVID</w:t>
      </w:r>
      <w:r w:rsidRPr="00C438A5">
        <w:rPr>
          <w:sz w:val="8"/>
        </w:rPr>
        <w:t xml:space="preserve">-19 outbreak, </w:t>
      </w:r>
      <w:r w:rsidRPr="00C438A5">
        <w:rPr>
          <w:rStyle w:val="StyleUnderline"/>
        </w:rPr>
        <w:t>too</w:t>
      </w:r>
      <w:r w:rsidRPr="00C438A5">
        <w:rPr>
          <w:sz w:val="8"/>
        </w:rPr>
        <w:t xml:space="preserve"> (</w:t>
      </w:r>
      <w:hyperlink r:id="rId325" w:history="1">
        <w:r w:rsidRPr="00C438A5">
          <w:rPr>
            <w:rStyle w:val="Hyperlink"/>
            <w:sz w:val="8"/>
          </w:rPr>
          <w:t>Richards and Rickard, 2020</w:t>
        </w:r>
      </w:hyperlink>
      <w:r w:rsidRPr="00C438A5">
        <w:rPr>
          <w:sz w:val="8"/>
        </w:rPr>
        <w:t>).</w:t>
      </w:r>
    </w:p>
    <w:p w14:paraId="409C118C" w14:textId="77777777" w:rsidR="00520D5E" w:rsidRPr="00C438A5" w:rsidRDefault="00520D5E" w:rsidP="00520D5E">
      <w:pPr>
        <w:rPr>
          <w:sz w:val="8"/>
          <w:szCs w:val="8"/>
        </w:rPr>
      </w:pPr>
      <w:proofErr w:type="gramStart"/>
      <w:r w:rsidRPr="00C438A5">
        <w:rPr>
          <w:sz w:val="8"/>
          <w:szCs w:val="8"/>
        </w:rPr>
        <w:t>Due to the fact that</w:t>
      </w:r>
      <w:proofErr w:type="gramEnd"/>
      <w:r w:rsidRPr="00C438A5">
        <w:rPr>
          <w:sz w:val="8"/>
          <w:szCs w:val="8"/>
        </w:rPr>
        <w:t xml:space="preserve"> many skilled workers in the harvest could not access various countries because of the border controls, a call has been made to the unemployed persons to work in the fields in France. In Britain, ‘Pick for Britain’ campaign was aimed to find 70 000 British to work in the field and during the harvest (</w:t>
      </w:r>
      <w:hyperlink r:id="rId326" w:history="1">
        <w:r w:rsidRPr="00C438A5">
          <w:rPr>
            <w:rStyle w:val="Hyperlink"/>
            <w:sz w:val="8"/>
            <w:szCs w:val="8"/>
          </w:rPr>
          <w:t>Nature Plants, 2020</w:t>
        </w:r>
      </w:hyperlink>
      <w:r w:rsidRPr="00C438A5">
        <w:rPr>
          <w:sz w:val="8"/>
          <w:szCs w:val="8"/>
        </w:rPr>
        <w:t xml:space="preserve">). However, due to the shortage of workforce </w:t>
      </w:r>
      <w:proofErr w:type="gramStart"/>
      <w:r w:rsidRPr="00C438A5">
        <w:rPr>
          <w:sz w:val="8"/>
          <w:szCs w:val="8"/>
        </w:rPr>
        <w:t>as a result of</w:t>
      </w:r>
      <w:proofErr w:type="gramEnd"/>
      <w:r w:rsidRPr="00C438A5">
        <w:rPr>
          <w:sz w:val="8"/>
          <w:szCs w:val="8"/>
        </w:rPr>
        <w:t xml:space="preserve"> illness and physical distance to be maintained during production, the crisis undermines the ability of farms and agricultural businesses to work. These conditions retarded the delivery of food and agricultural inputs and created problems in providing continuous food supply to markets (</w:t>
      </w:r>
      <w:hyperlink r:id="rId327" w:history="1">
        <w:r w:rsidRPr="00C438A5">
          <w:rPr>
            <w:rStyle w:val="Hyperlink"/>
            <w:sz w:val="8"/>
            <w:szCs w:val="8"/>
          </w:rPr>
          <w:t>ILO, 2020</w:t>
        </w:r>
      </w:hyperlink>
      <w:r w:rsidRPr="00C438A5">
        <w:rPr>
          <w:sz w:val="8"/>
          <w:szCs w:val="8"/>
        </w:rPr>
        <w:t>). Although many manufacturers rely on their core inputs, most are more susceptible to disruptions, as they must obtain their requirements from domestic markets. Logistics barriers that disrupt food supply chains further weaken high-value goods due to their short shelf life (</w:t>
      </w:r>
      <w:hyperlink r:id="rId328" w:history="1">
        <w:r w:rsidRPr="00C438A5">
          <w:rPr>
            <w:rStyle w:val="Hyperlink"/>
            <w:sz w:val="8"/>
            <w:szCs w:val="8"/>
          </w:rPr>
          <w:t>Shahidi, 2020</w:t>
        </w:r>
      </w:hyperlink>
      <w:r w:rsidRPr="00C438A5">
        <w:rPr>
          <w:sz w:val="8"/>
          <w:szCs w:val="8"/>
        </w:rPr>
        <w:t>; </w:t>
      </w:r>
      <w:hyperlink r:id="rId329" w:history="1">
        <w:r w:rsidRPr="00C438A5">
          <w:rPr>
            <w:rStyle w:val="Hyperlink"/>
            <w:sz w:val="8"/>
            <w:szCs w:val="8"/>
          </w:rPr>
          <w:t>FAO, 2020j</w:t>
        </w:r>
      </w:hyperlink>
      <w:r w:rsidRPr="00C438A5">
        <w:rPr>
          <w:sz w:val="8"/>
          <w:szCs w:val="8"/>
        </w:rPr>
        <w:t>, </w:t>
      </w:r>
      <w:hyperlink r:id="rId330" w:history="1">
        <w:r w:rsidRPr="00C438A5">
          <w:rPr>
            <w:rStyle w:val="Hyperlink"/>
            <w:sz w:val="8"/>
            <w:szCs w:val="8"/>
          </w:rPr>
          <w:t>FAO, 2020k</w:t>
        </w:r>
      </w:hyperlink>
      <w:r w:rsidRPr="00C438A5">
        <w:rPr>
          <w:sz w:val="8"/>
          <w:szCs w:val="8"/>
        </w:rPr>
        <w:t>).</w:t>
      </w:r>
    </w:p>
    <w:p w14:paraId="3E5A0CB7" w14:textId="77777777" w:rsidR="00520D5E" w:rsidRPr="00C438A5" w:rsidRDefault="00520D5E" w:rsidP="00520D5E">
      <w:pPr>
        <w:rPr>
          <w:sz w:val="8"/>
        </w:rPr>
      </w:pPr>
      <w:r w:rsidRPr="00C438A5">
        <w:rPr>
          <w:sz w:val="8"/>
        </w:rPr>
        <w:t xml:space="preserve">Most </w:t>
      </w:r>
      <w:r w:rsidRPr="00C438A5">
        <w:rPr>
          <w:rStyle w:val="StyleUnderline"/>
        </w:rPr>
        <w:t>agricultural activities</w:t>
      </w:r>
      <w:r w:rsidRPr="00C438A5">
        <w:rPr>
          <w:sz w:val="8"/>
        </w:rPr>
        <w:t xml:space="preserve"> depend on the season and weather, and therefore, activities </w:t>
      </w:r>
      <w:r w:rsidRPr="00C438A5">
        <w:rPr>
          <w:rStyle w:val="StyleUnderline"/>
        </w:rPr>
        <w:t xml:space="preserve">need to follow a </w:t>
      </w:r>
      <w:r w:rsidRPr="00C438A5">
        <w:rPr>
          <w:rStyle w:val="Emphasis"/>
        </w:rPr>
        <w:t>fine-tuned schedule</w:t>
      </w:r>
      <w:r w:rsidRPr="00C438A5">
        <w:rPr>
          <w:sz w:val="8"/>
        </w:rPr>
        <w:t xml:space="preserve"> with flexibility so that immediate actions can be performed when needed. Since all processes </w:t>
      </w:r>
      <w:r w:rsidRPr="00C438A5">
        <w:rPr>
          <w:rStyle w:val="StyleUnderline"/>
        </w:rPr>
        <w:t>and stages</w:t>
      </w:r>
      <w:r w:rsidRPr="00C438A5">
        <w:rPr>
          <w:sz w:val="8"/>
        </w:rPr>
        <w:t xml:space="preserve"> in a supply chain </w:t>
      </w:r>
      <w:r w:rsidRPr="00C438A5">
        <w:rPr>
          <w:rStyle w:val="StyleUnderline"/>
        </w:rPr>
        <w:t xml:space="preserve">are </w:t>
      </w:r>
      <w:r w:rsidRPr="00C438A5">
        <w:rPr>
          <w:rStyle w:val="Emphasis"/>
        </w:rPr>
        <w:t>strongly connected</w:t>
      </w:r>
      <w:r w:rsidRPr="00C438A5">
        <w:rPr>
          <w:sz w:val="8"/>
        </w:rPr>
        <w:t xml:space="preserve"> to each other, </w:t>
      </w:r>
      <w:r w:rsidRPr="00F83956">
        <w:rPr>
          <w:rStyle w:val="StyleUnderline"/>
          <w:highlight w:val="cyan"/>
        </w:rPr>
        <w:t xml:space="preserve">a </w:t>
      </w:r>
      <w:r w:rsidRPr="00F83956">
        <w:rPr>
          <w:rStyle w:val="Emphasis"/>
          <w:highlight w:val="cyan"/>
        </w:rPr>
        <w:t>slight delay</w:t>
      </w:r>
      <w:r w:rsidRPr="00C438A5">
        <w:rPr>
          <w:rStyle w:val="StyleUnderline"/>
        </w:rPr>
        <w:t xml:space="preserve"> or </w:t>
      </w:r>
      <w:r w:rsidRPr="00C438A5">
        <w:rPr>
          <w:rStyle w:val="Emphasis"/>
        </w:rPr>
        <w:t>glitch</w:t>
      </w:r>
      <w:r w:rsidRPr="00C438A5">
        <w:rPr>
          <w:rStyle w:val="StyleUnderline"/>
        </w:rPr>
        <w:t xml:space="preserve"> </w:t>
      </w:r>
      <w:r w:rsidRPr="00F83956">
        <w:rPr>
          <w:rStyle w:val="StyleUnderline"/>
          <w:highlight w:val="cyan"/>
        </w:rPr>
        <w:t xml:space="preserve">can trigger a </w:t>
      </w:r>
      <w:r w:rsidRPr="00F83956">
        <w:rPr>
          <w:rStyle w:val="Emphasis"/>
          <w:highlight w:val="cyan"/>
        </w:rPr>
        <w:t>butterfly effect</w:t>
      </w:r>
      <w:r w:rsidRPr="00F83956">
        <w:rPr>
          <w:rStyle w:val="StyleUnderline"/>
          <w:highlight w:val="cyan"/>
        </w:rPr>
        <w:t xml:space="preserve"> resulting in a </w:t>
      </w:r>
      <w:r w:rsidRPr="00F83956">
        <w:rPr>
          <w:rStyle w:val="Emphasis"/>
          <w:highlight w:val="cyan"/>
        </w:rPr>
        <w:t>big loss</w:t>
      </w:r>
      <w:r w:rsidRPr="00F83956">
        <w:rPr>
          <w:rStyle w:val="StyleUnderline"/>
          <w:highlight w:val="cyan"/>
        </w:rPr>
        <w:t xml:space="preserve"> in</w:t>
      </w:r>
      <w:r w:rsidRPr="00C438A5">
        <w:rPr>
          <w:sz w:val="8"/>
        </w:rPr>
        <w:t xml:space="preserve"> the </w:t>
      </w:r>
      <w:r w:rsidRPr="00F83956">
        <w:rPr>
          <w:rStyle w:val="Emphasis"/>
          <w:highlight w:val="cyan"/>
        </w:rPr>
        <w:t>yield</w:t>
      </w:r>
      <w:r w:rsidRPr="00C438A5">
        <w:rPr>
          <w:rStyle w:val="StyleUnderline"/>
        </w:rPr>
        <w:t xml:space="preserve"> and </w:t>
      </w:r>
      <w:r w:rsidRPr="00C438A5">
        <w:rPr>
          <w:rStyle w:val="Emphasis"/>
        </w:rPr>
        <w:t>output</w:t>
      </w:r>
      <w:r w:rsidRPr="00C438A5">
        <w:rPr>
          <w:sz w:val="8"/>
        </w:rPr>
        <w:t xml:space="preserve"> (</w:t>
      </w:r>
      <w:hyperlink r:id="rId331" w:history="1">
        <w:r w:rsidRPr="00C438A5">
          <w:rPr>
            <w:rStyle w:val="Hyperlink"/>
            <w:sz w:val="8"/>
          </w:rPr>
          <w:t>FAO, 2020k</w:t>
        </w:r>
      </w:hyperlink>
      <w:r w:rsidRPr="00C438A5">
        <w:rPr>
          <w:sz w:val="8"/>
        </w:rPr>
        <w:t xml:space="preserve">). </w:t>
      </w:r>
      <w:proofErr w:type="gramStart"/>
      <w:r w:rsidRPr="00C438A5">
        <w:rPr>
          <w:sz w:val="8"/>
        </w:rPr>
        <w:t>Actually, there</w:t>
      </w:r>
      <w:proofErr w:type="gramEnd"/>
      <w:r w:rsidRPr="00C438A5">
        <w:rPr>
          <w:sz w:val="8"/>
        </w:rPr>
        <w:t xml:space="preserve"> are many reports that farmers were forced to destroy their products by burning or leaving them to spoil because of the restrictions. Dairy Farmers in America Co-operative consider 14 million </w:t>
      </w:r>
      <w:proofErr w:type="spellStart"/>
      <w:r w:rsidRPr="00C438A5">
        <w:rPr>
          <w:sz w:val="8"/>
        </w:rPr>
        <w:t>litres</w:t>
      </w:r>
      <w:proofErr w:type="spellEnd"/>
      <w:r w:rsidRPr="00C438A5">
        <w:rPr>
          <w:sz w:val="8"/>
        </w:rPr>
        <w:t xml:space="preserve"> of milk are being dumped every day due to interrupted supply chain. In England, chair of dairy farmers reported that approximately 5 million </w:t>
      </w:r>
      <w:proofErr w:type="spellStart"/>
      <w:r w:rsidRPr="00C438A5">
        <w:rPr>
          <w:sz w:val="8"/>
        </w:rPr>
        <w:t>litres</w:t>
      </w:r>
      <w:proofErr w:type="spellEnd"/>
      <w:r w:rsidRPr="00C438A5">
        <w:rPr>
          <w:sz w:val="8"/>
        </w:rPr>
        <w:t xml:space="preserve"> of milk are at risk in one week. Also, </w:t>
      </w:r>
      <w:proofErr w:type="gramStart"/>
      <w:r w:rsidRPr="00C438A5">
        <w:rPr>
          <w:sz w:val="8"/>
        </w:rPr>
        <w:t>It</w:t>
      </w:r>
      <w:proofErr w:type="gramEnd"/>
      <w:r w:rsidRPr="00C438A5">
        <w:rPr>
          <w:sz w:val="8"/>
        </w:rPr>
        <w:t xml:space="preserve"> was reported that tea plants were being lost because of the logistical challenges in India (</w:t>
      </w:r>
      <w:hyperlink r:id="rId332" w:history="1">
        <w:r w:rsidRPr="00C438A5">
          <w:rPr>
            <w:rStyle w:val="Hyperlink"/>
            <w:sz w:val="8"/>
          </w:rPr>
          <w:t>BBC, 2020a</w:t>
        </w:r>
      </w:hyperlink>
      <w:r w:rsidRPr="00C438A5">
        <w:rPr>
          <w:sz w:val="8"/>
        </w:rPr>
        <w:t>). Therefore, maintaining logistical efficiency is a key factor for the food industry, especially in global crisis. The biggest issues in the food supply chain are obtaining raw materials from suppliers and ensuring the continuity of food flow from manufacturers to end users (</w:t>
      </w:r>
      <w:hyperlink r:id="rId333" w:history="1">
        <w:r w:rsidRPr="00C438A5">
          <w:rPr>
            <w:rStyle w:val="Hyperlink"/>
            <w:sz w:val="8"/>
          </w:rPr>
          <w:t>Alonso et al., 2007</w:t>
        </w:r>
      </w:hyperlink>
      <w:r w:rsidRPr="00C438A5">
        <w:rPr>
          <w:sz w:val="8"/>
        </w:rPr>
        <w:t>).The problems are jeopardizing the ability of agricultural businesses to continue their business as usual, and may have negative effects on food quality, freshness, and food safety, and hinder access to markets and affordability (</w:t>
      </w:r>
      <w:hyperlink r:id="rId334" w:history="1">
        <w:r w:rsidRPr="00C438A5">
          <w:rPr>
            <w:rStyle w:val="Hyperlink"/>
            <w:sz w:val="8"/>
          </w:rPr>
          <w:t>FAO, 2020k</w:t>
        </w:r>
      </w:hyperlink>
      <w:r w:rsidRPr="00C438A5">
        <w:rPr>
          <w:sz w:val="8"/>
        </w:rPr>
        <w:t xml:space="preserve">). As countries struggle with that pandemic, they must make every effort to move the gears of the food supply chains. The impact of pandemic problems on agricultural systems largely depends on the intensity and composition of agricultural inputs and varies depending on the product produced and the country. Capital-intensive techniques are usually used in high-income countries for agricultural production, whereas production is mostly </w:t>
      </w:r>
      <w:proofErr w:type="spellStart"/>
      <w:r w:rsidRPr="00C438A5">
        <w:rPr>
          <w:sz w:val="8"/>
        </w:rPr>
        <w:t>labour</w:t>
      </w:r>
      <w:proofErr w:type="spellEnd"/>
      <w:r w:rsidRPr="00C438A5">
        <w:rPr>
          <w:sz w:val="8"/>
        </w:rPr>
        <w:t xml:space="preserve"> dependent in low-income countries. Thus, the supply chain should be kept running with a particular focus on the basics of logistic challenges (</w:t>
      </w:r>
      <w:hyperlink r:id="rId335" w:history="1">
        <w:r w:rsidRPr="00C438A5">
          <w:rPr>
            <w:rStyle w:val="Hyperlink"/>
            <w:sz w:val="8"/>
          </w:rPr>
          <w:t>FAO, 2020j</w:t>
        </w:r>
      </w:hyperlink>
      <w:r w:rsidRPr="00C438A5">
        <w:rPr>
          <w:sz w:val="8"/>
        </w:rPr>
        <w:t>).</w:t>
      </w:r>
    </w:p>
    <w:p w14:paraId="1FA68EB1" w14:textId="77777777" w:rsidR="00520D5E" w:rsidRPr="00C438A5" w:rsidRDefault="00520D5E" w:rsidP="00520D5E">
      <w:pPr>
        <w:rPr>
          <w:sz w:val="8"/>
          <w:szCs w:val="8"/>
        </w:rPr>
      </w:pPr>
      <w:r w:rsidRPr="00C438A5">
        <w:rPr>
          <w:sz w:val="8"/>
          <w:szCs w:val="8"/>
        </w:rPr>
        <w:t>Food sector contains many diverse products such as meat, fruit, vegetable, dairy, ready-to-eat foods, and other edible products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szCs w:val="8"/>
        </w:rPr>
        <w:t>Hueston</w:t>
      </w:r>
      <w:proofErr w:type="spellEnd"/>
      <w:r w:rsidRPr="00C438A5">
        <w:rPr>
          <w:rStyle w:val="Hyperlink"/>
          <w:sz w:val="8"/>
          <w:szCs w:val="8"/>
        </w:rPr>
        <w:t xml:space="preserve"> and McLeod, 2012</w:t>
      </w:r>
      <w:r w:rsidR="00F8197F">
        <w:rPr>
          <w:rStyle w:val="Hyperlink"/>
          <w:sz w:val="8"/>
          <w:szCs w:val="8"/>
        </w:rPr>
        <w:fldChar w:fldCharType="end"/>
      </w:r>
      <w:r w:rsidRPr="00C438A5">
        <w:rPr>
          <w:sz w:val="8"/>
          <w:szCs w:val="8"/>
        </w:rPr>
        <w:t xml:space="preserve">). However, the food and agriculture chain can be broadly classified into two categories regarding capital investment and </w:t>
      </w:r>
      <w:proofErr w:type="spellStart"/>
      <w:r w:rsidRPr="00C438A5">
        <w:rPr>
          <w:sz w:val="8"/>
          <w:szCs w:val="8"/>
        </w:rPr>
        <w:t>labour</w:t>
      </w:r>
      <w:proofErr w:type="spellEnd"/>
      <w:r w:rsidRPr="00C438A5">
        <w:rPr>
          <w:sz w:val="8"/>
          <w:szCs w:val="8"/>
        </w:rPr>
        <w:t>. The First one can be defined as staple products such as wheat, corn, maize, soybeans, and oilseeds. The Second one contains high-value products such as fruit, vegetables, and fisheries. Staple products require large amounts of capital investments. Restriction between cities, provinces, regions, and countries has a negative impact on the distribution of staple products (</w:t>
      </w:r>
      <w:hyperlink r:id="rId336" w:history="1">
        <w:r w:rsidRPr="00C438A5">
          <w:rPr>
            <w:rStyle w:val="Hyperlink"/>
            <w:sz w:val="8"/>
            <w:szCs w:val="8"/>
          </w:rPr>
          <w:t>FAO, 2020c</w:t>
        </w:r>
      </w:hyperlink>
      <w:r w:rsidRPr="00C438A5">
        <w:rPr>
          <w:sz w:val="8"/>
          <w:szCs w:val="8"/>
        </w:rPr>
        <w:t xml:space="preserve">). In contrast to staple products, a great deal of </w:t>
      </w:r>
      <w:proofErr w:type="spellStart"/>
      <w:r w:rsidRPr="00C438A5">
        <w:rPr>
          <w:sz w:val="8"/>
          <w:szCs w:val="8"/>
        </w:rPr>
        <w:t>labour</w:t>
      </w:r>
      <w:proofErr w:type="spellEnd"/>
      <w:r w:rsidRPr="00C438A5">
        <w:rPr>
          <w:sz w:val="8"/>
          <w:szCs w:val="8"/>
        </w:rPr>
        <w:t xml:space="preserve"> is required to obtain high-value products. However, time-sensitive nature of the agricultural operations (</w:t>
      </w:r>
      <w:hyperlink r:id="rId337" w:history="1">
        <w:r w:rsidRPr="00C438A5">
          <w:rPr>
            <w:rStyle w:val="Hyperlink"/>
            <w:sz w:val="8"/>
            <w:szCs w:val="8"/>
          </w:rPr>
          <w:t>O’Brien et al., 2014</w:t>
        </w:r>
      </w:hyperlink>
      <w:r w:rsidRPr="00C438A5">
        <w:rPr>
          <w:sz w:val="8"/>
          <w:szCs w:val="8"/>
        </w:rPr>
        <w:t xml:space="preserve">) and needs for higher productivity over time might lead to the agricultural transformation which can be defined as technological advancement and up-skilling of the </w:t>
      </w:r>
      <w:proofErr w:type="spellStart"/>
      <w:r w:rsidRPr="00C438A5">
        <w:rPr>
          <w:sz w:val="8"/>
          <w:szCs w:val="8"/>
        </w:rPr>
        <w:t>labour</w:t>
      </w:r>
      <w:proofErr w:type="spellEnd"/>
      <w:r w:rsidRPr="00C438A5">
        <w:rPr>
          <w:sz w:val="8"/>
          <w:szCs w:val="8"/>
        </w:rPr>
        <w:t xml:space="preserve"> force (</w:t>
      </w:r>
      <w:hyperlink r:id="rId338" w:history="1">
        <w:r w:rsidRPr="00C438A5">
          <w:rPr>
            <w:rStyle w:val="Hyperlink"/>
            <w:sz w:val="8"/>
            <w:szCs w:val="8"/>
          </w:rPr>
          <w:t>Jeon, 2011</w:t>
        </w:r>
      </w:hyperlink>
      <w:r w:rsidRPr="00C438A5">
        <w:rPr>
          <w:sz w:val="8"/>
          <w:szCs w:val="8"/>
        </w:rPr>
        <w:t>; </w:t>
      </w:r>
      <w:hyperlink r:id="rId339" w:history="1">
        <w:r w:rsidRPr="00C438A5">
          <w:rPr>
            <w:rStyle w:val="Hyperlink"/>
            <w:sz w:val="8"/>
            <w:szCs w:val="8"/>
          </w:rPr>
          <w:t>Martin, 2016</w:t>
        </w:r>
      </w:hyperlink>
      <w:r w:rsidRPr="00C438A5">
        <w:rPr>
          <w:sz w:val="8"/>
          <w:szCs w:val="8"/>
        </w:rPr>
        <w:t>).</w:t>
      </w:r>
    </w:p>
    <w:p w14:paraId="53BCD758" w14:textId="77777777" w:rsidR="00520D5E" w:rsidRPr="00C438A5" w:rsidRDefault="00520D5E" w:rsidP="00520D5E">
      <w:pPr>
        <w:rPr>
          <w:sz w:val="8"/>
          <w:szCs w:val="8"/>
        </w:rPr>
      </w:pPr>
      <w:r w:rsidRPr="00C438A5">
        <w:rPr>
          <w:sz w:val="8"/>
          <w:szCs w:val="8"/>
        </w:rPr>
        <w:t xml:space="preserve">The challenges that have been driven by movement restriction (national or international border closures) and the changes in demand of consumers are important. Because of the restrictions, consumers cannot go to </w:t>
      </w:r>
      <w:proofErr w:type="gramStart"/>
      <w:r w:rsidRPr="00C438A5">
        <w:rPr>
          <w:sz w:val="8"/>
          <w:szCs w:val="8"/>
        </w:rPr>
        <w:t>restaurants</w:t>
      </w:r>
      <w:proofErr w:type="gramEnd"/>
      <w:r w:rsidRPr="00C438A5">
        <w:rPr>
          <w:sz w:val="8"/>
          <w:szCs w:val="8"/>
        </w:rPr>
        <w:t xml:space="preserve"> and they prepare their meals at home. In addition, consumers do not want to go to markets and supermarkets due to catching the COVID-19 at the stores (</w:t>
      </w:r>
      <w:hyperlink r:id="rId340" w:history="1">
        <w:r w:rsidRPr="00C438A5">
          <w:rPr>
            <w:rStyle w:val="Hyperlink"/>
            <w:sz w:val="8"/>
            <w:szCs w:val="8"/>
          </w:rPr>
          <w:t>FAO, 2020g</w:t>
        </w:r>
      </w:hyperlink>
      <w:r w:rsidRPr="00C438A5">
        <w:rPr>
          <w:sz w:val="8"/>
          <w:szCs w:val="8"/>
        </w:rPr>
        <w:t>).</w:t>
      </w:r>
    </w:p>
    <w:p w14:paraId="0E9E29E8" w14:textId="77777777" w:rsidR="00520D5E" w:rsidRPr="00C438A5" w:rsidRDefault="00520D5E" w:rsidP="00520D5E">
      <w:pPr>
        <w:rPr>
          <w:sz w:val="8"/>
        </w:rPr>
      </w:pPr>
      <w:r w:rsidRPr="00C438A5">
        <w:rPr>
          <w:sz w:val="8"/>
        </w:rPr>
        <w:t xml:space="preserve">The supply chain affects not only producers, distributors, and consumers, but also food-processing plants that are </w:t>
      </w:r>
      <w:proofErr w:type="spellStart"/>
      <w:r w:rsidRPr="00C438A5">
        <w:rPr>
          <w:sz w:val="8"/>
        </w:rPr>
        <w:t>labour</w:t>
      </w:r>
      <w:proofErr w:type="spellEnd"/>
      <w:r w:rsidRPr="00C438A5">
        <w:rPr>
          <w:sz w:val="8"/>
        </w:rPr>
        <w:t xml:space="preserve"> intensive. Production was reduced, suspended, or temporarily discontinued in many plants due to the workers who were found to be COVID-19 positive and who were reluctant to go to work, thinking that they would get sick at work, mostly in meat-processing food companies at the time of the outbreak. For these reasons, it was thought that the </w:t>
      </w:r>
      <w:r w:rsidRPr="00C438A5">
        <w:rPr>
          <w:rStyle w:val="StyleUnderline"/>
        </w:rPr>
        <w:t>production</w:t>
      </w:r>
      <w:r w:rsidRPr="00C438A5">
        <w:rPr>
          <w:sz w:val="8"/>
        </w:rPr>
        <w:t xml:space="preserve"> capacity of pork facilities </w:t>
      </w:r>
      <w:r w:rsidRPr="00C438A5">
        <w:rPr>
          <w:rStyle w:val="StyleUnderline"/>
        </w:rPr>
        <w:t>decreased by approximately 25%</w:t>
      </w:r>
      <w:r w:rsidRPr="00C438A5">
        <w:rPr>
          <w:sz w:val="8"/>
        </w:rPr>
        <w:t xml:space="preserve"> in late April (</w:t>
      </w:r>
      <w:hyperlink r:id="rId341" w:history="1">
        <w:r w:rsidRPr="00C438A5">
          <w:rPr>
            <w:rStyle w:val="Hyperlink"/>
            <w:sz w:val="8"/>
          </w:rPr>
          <w:t>Devereux et al., 2020</w:t>
        </w:r>
      </w:hyperlink>
      <w:r w:rsidRPr="00C438A5">
        <w:rPr>
          <w:sz w:val="8"/>
        </w:rPr>
        <w:t>; </w:t>
      </w:r>
      <w:hyperlink r:id="rId342" w:history="1">
        <w:r w:rsidRPr="00C438A5">
          <w:rPr>
            <w:rStyle w:val="Hyperlink"/>
            <w:sz w:val="8"/>
          </w:rPr>
          <w:t>Flynn, 2020</w:t>
        </w:r>
      </w:hyperlink>
      <w:r w:rsidRPr="00C438A5">
        <w:rPr>
          <w:sz w:val="8"/>
        </w:rPr>
        <w:t>).</w:t>
      </w:r>
    </w:p>
    <w:p w14:paraId="64BA6213" w14:textId="77777777" w:rsidR="00520D5E" w:rsidRPr="00C438A5" w:rsidRDefault="00520D5E" w:rsidP="00520D5E">
      <w:pPr>
        <w:rPr>
          <w:sz w:val="8"/>
        </w:rPr>
      </w:pPr>
      <w:r w:rsidRPr="00C438A5">
        <w:rPr>
          <w:sz w:val="8"/>
        </w:rPr>
        <w:t xml:space="preserve">In this context, there were at least </w:t>
      </w:r>
      <w:r w:rsidRPr="00C438A5">
        <w:rPr>
          <w:rStyle w:val="StyleUnderline"/>
        </w:rPr>
        <w:t>462 meat packaging</w:t>
      </w:r>
      <w:r w:rsidRPr="00C438A5">
        <w:rPr>
          <w:sz w:val="8"/>
        </w:rPr>
        <w:t xml:space="preserve"> and </w:t>
      </w:r>
      <w:r w:rsidRPr="00C438A5">
        <w:rPr>
          <w:rStyle w:val="StyleUnderline"/>
        </w:rPr>
        <w:t xml:space="preserve">257 food-processing </w:t>
      </w:r>
      <w:proofErr w:type="gramStart"/>
      <w:r w:rsidRPr="00C438A5">
        <w:rPr>
          <w:rStyle w:val="StyleUnderline"/>
        </w:rPr>
        <w:t>plants</w:t>
      </w:r>
      <w:proofErr w:type="gramEnd"/>
      <w:r w:rsidRPr="00C438A5">
        <w:rPr>
          <w:rStyle w:val="StyleUnderline"/>
        </w:rPr>
        <w:t xml:space="preserve"> and 93 farm and production facilities were affected by COVID</w:t>
      </w:r>
      <w:r w:rsidRPr="00C438A5">
        <w:rPr>
          <w:sz w:val="8"/>
        </w:rPr>
        <w:t xml:space="preserve">-19 cases </w:t>
      </w:r>
      <w:r w:rsidRPr="00C438A5">
        <w:rPr>
          <w:rStyle w:val="StyleUnderline"/>
        </w:rPr>
        <w:t>in the USA</w:t>
      </w:r>
      <w:r w:rsidRPr="00C438A5">
        <w:rPr>
          <w:sz w:val="8"/>
        </w:rPr>
        <w:t>. At least 54,036 workers (39,905 meat packaging workers, 8,343 food-processing workers, and 5,788 farmers) have been identified as COVID-19 positive and at least 232 workers (184 meat packaging workers, 34 food-processing workers, and 14 farm workers) have lost their lives (</w:t>
      </w:r>
      <w:hyperlink r:id="rId343" w:history="1">
        <w:r w:rsidRPr="00C438A5">
          <w:rPr>
            <w:rStyle w:val="Hyperlink"/>
            <w:sz w:val="8"/>
          </w:rPr>
          <w:t>Douglas, 2020</w:t>
        </w:r>
      </w:hyperlink>
      <w:r w:rsidRPr="00C438A5">
        <w:rPr>
          <w:sz w:val="8"/>
        </w:rPr>
        <w:t xml:space="preserve">). In Brazil, 2,400 meat plant workers were identified as COVID-19 positive from 24 slaughterhouses in 18 municipalities. Several meat factories suspended their operations after 246 positive cases in England and Wales. In </w:t>
      </w:r>
      <w:proofErr w:type="spellStart"/>
      <w:r w:rsidRPr="00C438A5">
        <w:rPr>
          <w:sz w:val="8"/>
        </w:rPr>
        <w:t>Gana</w:t>
      </w:r>
      <w:proofErr w:type="spellEnd"/>
      <w:r w:rsidRPr="00C438A5">
        <w:rPr>
          <w:sz w:val="8"/>
        </w:rPr>
        <w:t>, 534 staff tested positive for the virus at a fish-processing factory. In Germany, 1,553 cases of COVID-19 were found at meat-processing plants, and in France, more than 100 coronavirus infections were recorded at slaughterhouses (</w:t>
      </w:r>
      <w:hyperlink r:id="rId344" w:history="1">
        <w:r w:rsidRPr="00C438A5">
          <w:rPr>
            <w:rStyle w:val="Hyperlink"/>
            <w:sz w:val="8"/>
          </w:rPr>
          <w:t>BBC, 2020b</w:t>
        </w:r>
      </w:hyperlink>
      <w:r w:rsidRPr="00C438A5">
        <w:rPr>
          <w:sz w:val="8"/>
        </w:rPr>
        <w:t>; </w:t>
      </w:r>
      <w:hyperlink r:id="rId345" w:history="1">
        <w:r w:rsidRPr="00C438A5">
          <w:rPr>
            <w:rStyle w:val="Hyperlink"/>
            <w:sz w:val="8"/>
          </w:rPr>
          <w:t>Gulland, 2020</w:t>
        </w:r>
      </w:hyperlink>
      <w:r w:rsidRPr="00C438A5">
        <w:rPr>
          <w:sz w:val="8"/>
        </w:rPr>
        <w:t>; </w:t>
      </w:r>
      <w:hyperlink r:id="rId346" w:history="1">
        <w:r w:rsidRPr="00C438A5">
          <w:rPr>
            <w:rStyle w:val="Hyperlink"/>
            <w:sz w:val="8"/>
          </w:rPr>
          <w:t>Kaur, 2020</w:t>
        </w:r>
      </w:hyperlink>
      <w:r w:rsidRPr="00C438A5">
        <w:rPr>
          <w:sz w:val="8"/>
        </w:rPr>
        <w:t>;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Ziady</w:t>
      </w:r>
      <w:proofErr w:type="spellEnd"/>
      <w:r w:rsidRPr="00C438A5">
        <w:rPr>
          <w:rStyle w:val="Hyperlink"/>
          <w:sz w:val="8"/>
        </w:rPr>
        <w:t> et al., 2020</w:t>
      </w:r>
      <w:r w:rsidR="00F8197F">
        <w:rPr>
          <w:rStyle w:val="Hyperlink"/>
          <w:sz w:val="8"/>
        </w:rPr>
        <w:fldChar w:fldCharType="end"/>
      </w:r>
      <w:r w:rsidRPr="00C438A5">
        <w:rPr>
          <w:sz w:val="8"/>
        </w:rPr>
        <w:t>). Close-down of the food plants created the ripple effect in food supply chain. Producers have been forced to cull the farm animals since they could not find any plant to sell their livestock. Greater consumer demand resulted in empty shelves and a decrease in supply caused an increase in the price of meat products. Some of the markets limited the number of items such as beef and pork products that a single customer could buy. Food services were also affected, and some restaurants stopped serving beef hamburgers (</w:t>
      </w:r>
      <w:hyperlink r:id="rId347" w:history="1">
        <w:r w:rsidRPr="00C438A5">
          <w:rPr>
            <w:rStyle w:val="Hyperlink"/>
            <w:sz w:val="8"/>
          </w:rPr>
          <w:t>Hobbs, 2020</w:t>
        </w:r>
      </w:hyperlink>
      <w:r w:rsidRPr="00C438A5">
        <w:rPr>
          <w:sz w:val="8"/>
        </w:rPr>
        <w:t>;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Levany</w:t>
      </w:r>
      <w:proofErr w:type="spellEnd"/>
      <w:r w:rsidRPr="00C438A5">
        <w:rPr>
          <w:rStyle w:val="Hyperlink"/>
          <w:sz w:val="8"/>
        </w:rPr>
        <w:t>, 2020</w:t>
      </w:r>
      <w:r w:rsidR="00F8197F">
        <w:rPr>
          <w:rStyle w:val="Hyperlink"/>
          <w:sz w:val="8"/>
        </w:rPr>
        <w:fldChar w:fldCharType="end"/>
      </w:r>
      <w:r w:rsidRPr="00C438A5">
        <w:rPr>
          <w:sz w:val="8"/>
        </w:rPr>
        <w:t>; </w:t>
      </w:r>
      <w:hyperlink r:id="rId348" w:history="1">
        <w:r w:rsidRPr="00C438A5">
          <w:rPr>
            <w:rStyle w:val="Hyperlink"/>
            <w:sz w:val="8"/>
          </w:rPr>
          <w:t>Murphy, 2020</w:t>
        </w:r>
      </w:hyperlink>
      <w:r w:rsidRPr="00C438A5">
        <w:rPr>
          <w:sz w:val="8"/>
        </w:rPr>
        <w:t>; </w:t>
      </w:r>
      <w:hyperlink r:id="rId349" w:history="1">
        <w:r w:rsidRPr="00C438A5">
          <w:rPr>
            <w:rStyle w:val="Hyperlink"/>
            <w:sz w:val="8"/>
          </w:rPr>
          <w:t>Rude, 2020</w:t>
        </w:r>
      </w:hyperlink>
      <w:r w:rsidRPr="00C438A5">
        <w:rPr>
          <w:sz w:val="8"/>
        </w:rPr>
        <w:t>;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Valinsky</w:t>
      </w:r>
      <w:proofErr w:type="spellEnd"/>
      <w:r w:rsidRPr="00C438A5">
        <w:rPr>
          <w:rStyle w:val="Hyperlink"/>
          <w:sz w:val="8"/>
        </w:rPr>
        <w:t>, 2020</w:t>
      </w:r>
      <w:r w:rsidR="00F8197F">
        <w:rPr>
          <w:rStyle w:val="Hyperlink"/>
          <w:sz w:val="8"/>
        </w:rPr>
        <w:fldChar w:fldCharType="end"/>
      </w:r>
      <w:r w:rsidRPr="00C438A5">
        <w:rPr>
          <w:sz w:val="8"/>
        </w:rPr>
        <w:t>). Despite government reassurances, some of the stores started free delivery services on orders to prevent panic-buying. In addition, supermarkets determined the number of people allowed at any given time to stop overcrowding. Stores also adjusted special shopping hours for vulnerable customers (</w:t>
      </w:r>
      <w:hyperlink r:id="rId350" w:history="1">
        <w:r w:rsidRPr="00C438A5">
          <w:rPr>
            <w:rStyle w:val="Hyperlink"/>
            <w:sz w:val="8"/>
          </w:rPr>
          <w:t>Nicola et al., 2020</w:t>
        </w:r>
      </w:hyperlink>
      <w:r w:rsidRPr="00C438A5">
        <w:rPr>
          <w:sz w:val="8"/>
        </w:rPr>
        <w:t>).</w:t>
      </w:r>
    </w:p>
    <w:p w14:paraId="5D5166F7" w14:textId="77777777" w:rsidR="00520D5E" w:rsidRPr="00C438A5" w:rsidRDefault="00520D5E" w:rsidP="00520D5E">
      <w:pPr>
        <w:rPr>
          <w:sz w:val="8"/>
          <w:szCs w:val="8"/>
        </w:rPr>
      </w:pPr>
      <w:r w:rsidRPr="00C438A5">
        <w:rPr>
          <w:sz w:val="8"/>
          <w:szCs w:val="8"/>
        </w:rPr>
        <w:t xml:space="preserve">There are several reasons at play that make food-processing facilities potential hotbeds for outbreak. Keeping social distance inside the food plants is difficult because workers stand side by side during long shifts on production lines. In addition, talking loudly or shouting, due to noisy </w:t>
      </w:r>
      <w:proofErr w:type="spellStart"/>
      <w:r w:rsidRPr="00C438A5">
        <w:rPr>
          <w:sz w:val="8"/>
          <w:szCs w:val="8"/>
        </w:rPr>
        <w:t>enivironments</w:t>
      </w:r>
      <w:proofErr w:type="spellEnd"/>
      <w:r w:rsidRPr="00C438A5">
        <w:rPr>
          <w:sz w:val="8"/>
          <w:szCs w:val="8"/>
        </w:rPr>
        <w:t>, results in the release of more droplets to the air (</w:t>
      </w:r>
      <w:hyperlink r:id="rId351" w:history="1">
        <w:r w:rsidRPr="00C438A5">
          <w:rPr>
            <w:rStyle w:val="Hyperlink"/>
            <w:sz w:val="8"/>
            <w:szCs w:val="8"/>
          </w:rPr>
          <w:t>Stewart et al., 2020</w:t>
        </w:r>
      </w:hyperlink>
      <w:r w:rsidRPr="00C438A5">
        <w:rPr>
          <w:sz w:val="8"/>
          <w:szCs w:val="8"/>
        </w:rPr>
        <w:t xml:space="preserve">). Employees also travel on the same buses or use car-sharing systems allowing the virus to spread further. Moreover, </w:t>
      </w:r>
      <w:proofErr w:type="gramStart"/>
      <w:r w:rsidRPr="00C438A5">
        <w:rPr>
          <w:sz w:val="8"/>
          <w:szCs w:val="8"/>
        </w:rPr>
        <w:t>the majority of</w:t>
      </w:r>
      <w:proofErr w:type="gramEnd"/>
      <w:r w:rsidRPr="00C438A5">
        <w:rPr>
          <w:sz w:val="8"/>
          <w:szCs w:val="8"/>
        </w:rPr>
        <w:t xml:space="preserve"> workers have lower income and mostly do not have insurance coverage or paid sick leave. Therefore, food-processing workers are taking risk to go work even if they feel sick which increase the risk of infection. Cold and humid environment inside the food-processing facilities is another factor that facilitates the spread of the COVID-19. It is possible that cold and dark environments without any ultraviolet light can keep coronavirus alive and might result in an increase in the rates of transmission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szCs w:val="8"/>
        </w:rPr>
        <w:t>Artiga</w:t>
      </w:r>
      <w:proofErr w:type="spellEnd"/>
      <w:r w:rsidRPr="00C438A5">
        <w:rPr>
          <w:rStyle w:val="Hyperlink"/>
          <w:sz w:val="8"/>
          <w:szCs w:val="8"/>
        </w:rPr>
        <w:t xml:space="preserve"> and Rae, 2020</w:t>
      </w:r>
      <w:r w:rsidR="00F8197F">
        <w:rPr>
          <w:rStyle w:val="Hyperlink"/>
          <w:sz w:val="8"/>
          <w:szCs w:val="8"/>
        </w:rPr>
        <w:fldChar w:fldCharType="end"/>
      </w:r>
      <w:r w:rsidRPr="00C438A5">
        <w:rPr>
          <w:sz w:val="8"/>
          <w:szCs w:val="8"/>
        </w:rPr>
        <w:t>; </w:t>
      </w:r>
      <w:hyperlink r:id="rId352" w:history="1">
        <w:r w:rsidRPr="00C438A5">
          <w:rPr>
            <w:rStyle w:val="Hyperlink"/>
            <w:sz w:val="8"/>
            <w:szCs w:val="8"/>
          </w:rPr>
          <w:t>Gulland, 2020</w:t>
        </w:r>
      </w:hyperlink>
      <w:r w:rsidRPr="00C438A5">
        <w:rPr>
          <w:sz w:val="8"/>
          <w:szCs w:val="8"/>
        </w:rPr>
        <w:t>). The stability tests of the virus under five different temperatures (4, 22, 37, 56, and 70 °C) and five different surfaces (paper, tissue paper, wood, and cloth) showed that SARS-CoV-2 is highly stable at 4 °C, but sensitive to heat. In addition, it was found that the virus is stable on smooth surfaces, however susceptible to standard disinfectants (</w:t>
      </w:r>
      <w:hyperlink r:id="rId353" w:history="1">
        <w:r w:rsidRPr="00C438A5">
          <w:rPr>
            <w:rStyle w:val="Hyperlink"/>
            <w:sz w:val="8"/>
            <w:szCs w:val="8"/>
          </w:rPr>
          <w:t>Chin et al., 2020</w:t>
        </w:r>
      </w:hyperlink>
      <w:r w:rsidRPr="00C438A5">
        <w:rPr>
          <w:sz w:val="8"/>
          <w:szCs w:val="8"/>
        </w:rPr>
        <w:t>). Another study by </w:t>
      </w:r>
      <w:hyperlink r:id="rId354" w:history="1">
        <w:r w:rsidRPr="00C438A5">
          <w:rPr>
            <w:rStyle w:val="Hyperlink"/>
            <w:sz w:val="8"/>
            <w:szCs w:val="8"/>
          </w:rPr>
          <w:t xml:space="preserve">Van </w:t>
        </w:r>
        <w:proofErr w:type="spellStart"/>
        <w:r w:rsidRPr="00C438A5">
          <w:rPr>
            <w:rStyle w:val="Hyperlink"/>
            <w:sz w:val="8"/>
            <w:szCs w:val="8"/>
          </w:rPr>
          <w:t>Doremalen</w:t>
        </w:r>
        <w:proofErr w:type="spellEnd"/>
        <w:r w:rsidRPr="00C438A5">
          <w:rPr>
            <w:rStyle w:val="Hyperlink"/>
            <w:sz w:val="8"/>
            <w:szCs w:val="8"/>
          </w:rPr>
          <w:t> et al. (2020)</w:t>
        </w:r>
      </w:hyperlink>
      <w:r w:rsidRPr="00C438A5">
        <w:rPr>
          <w:sz w:val="8"/>
          <w:szCs w:val="8"/>
        </w:rPr>
        <w:t> suggested that SARS-CoV-2 remains stable in aerosols for 3 h. The same study revealed that virus was viable for 4, 24, 48, and 72 h on copper, cardboard, stainless steel, and plastic, respectively. These outcomes indicated that the cooking temperatures above 70 °</w:t>
      </w:r>
      <w:proofErr w:type="spellStart"/>
      <w:r w:rsidRPr="00C438A5">
        <w:rPr>
          <w:sz w:val="8"/>
          <w:szCs w:val="8"/>
        </w:rPr>
        <w:t>C are</w:t>
      </w:r>
      <w:proofErr w:type="spellEnd"/>
      <w:r w:rsidRPr="00C438A5">
        <w:rPr>
          <w:sz w:val="8"/>
          <w:szCs w:val="8"/>
        </w:rPr>
        <w:t xml:space="preserve"> enough to kill the SARS-CoV-2, but sanitary recommendations (washing hands, separating raw and cooked meat, etc.) should be followed while preparing and storing the foods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szCs w:val="8"/>
        </w:rPr>
        <w:t>Rizou</w:t>
      </w:r>
      <w:proofErr w:type="spellEnd"/>
      <w:r w:rsidRPr="00C438A5">
        <w:rPr>
          <w:rStyle w:val="Hyperlink"/>
          <w:sz w:val="8"/>
          <w:szCs w:val="8"/>
        </w:rPr>
        <w:t> et al., 2020</w:t>
      </w:r>
      <w:r w:rsidR="00F8197F">
        <w:rPr>
          <w:rStyle w:val="Hyperlink"/>
          <w:sz w:val="8"/>
          <w:szCs w:val="8"/>
        </w:rPr>
        <w:fldChar w:fldCharType="end"/>
      </w:r>
      <w:r w:rsidRPr="00C438A5">
        <w:rPr>
          <w:sz w:val="8"/>
          <w:szCs w:val="8"/>
        </w:rPr>
        <w:t>; </w:t>
      </w:r>
      <w:hyperlink r:id="rId355" w:history="1">
        <w:r w:rsidRPr="00C438A5">
          <w:rPr>
            <w:rStyle w:val="Hyperlink"/>
            <w:sz w:val="8"/>
            <w:szCs w:val="8"/>
          </w:rPr>
          <w:t>Shahidi, 2020</w:t>
        </w:r>
      </w:hyperlink>
      <w:r w:rsidRPr="00C438A5">
        <w:rPr>
          <w:sz w:val="8"/>
          <w:szCs w:val="8"/>
        </w:rPr>
        <w:t>).</w:t>
      </w:r>
    </w:p>
    <w:p w14:paraId="16E7F96F" w14:textId="77777777" w:rsidR="00520D5E" w:rsidRPr="00C438A5" w:rsidRDefault="00520D5E" w:rsidP="00520D5E">
      <w:pPr>
        <w:rPr>
          <w:sz w:val="8"/>
        </w:rPr>
      </w:pPr>
      <w:r w:rsidRPr="00C438A5">
        <w:rPr>
          <w:rStyle w:val="Emphasis"/>
        </w:rPr>
        <w:t>Centralized food manufacturing</w:t>
      </w:r>
      <w:r w:rsidRPr="00C438A5">
        <w:rPr>
          <w:rStyle w:val="StyleUnderline"/>
        </w:rPr>
        <w:t xml:space="preserve"> is another factor that </w:t>
      </w:r>
      <w:r w:rsidRPr="00C438A5">
        <w:rPr>
          <w:rStyle w:val="Emphasis"/>
        </w:rPr>
        <w:t>caused disruption of food chains</w:t>
      </w:r>
      <w:r w:rsidRPr="00C438A5">
        <w:rPr>
          <w:rStyle w:val="StyleUnderline"/>
        </w:rPr>
        <w:t xml:space="preserve"> during COVID</w:t>
      </w:r>
      <w:r w:rsidRPr="00C438A5">
        <w:rPr>
          <w:sz w:val="8"/>
        </w:rPr>
        <w:t>-19 outbreak. This paradigm helped the food processors to increase production and reduce the costs. However, centralization has some drawbacks such as rigid and lengthy supply chain issues. In addition, using the small number of very large production facilities to meet the demands might create problems (</w:t>
      </w:r>
      <w:hyperlink r:id="rId356" w:history="1">
        <w:r w:rsidRPr="00C438A5">
          <w:rPr>
            <w:rStyle w:val="Hyperlink"/>
            <w:sz w:val="8"/>
          </w:rPr>
          <w:t>Almena et al., 2019a</w:t>
        </w:r>
      </w:hyperlink>
      <w:r w:rsidRPr="00C438A5">
        <w:rPr>
          <w:sz w:val="8"/>
        </w:rPr>
        <w:t xml:space="preserve">) such as closure of the entire facility in case of an outbreak leaving </w:t>
      </w:r>
      <w:proofErr w:type="gramStart"/>
      <w:r w:rsidRPr="00C438A5">
        <w:rPr>
          <w:sz w:val="8"/>
        </w:rPr>
        <w:t>high capacity</w:t>
      </w:r>
      <w:proofErr w:type="gramEnd"/>
      <w:r w:rsidRPr="00C438A5">
        <w:rPr>
          <w:sz w:val="8"/>
        </w:rPr>
        <w:t xml:space="preserve"> production lines with less alternatives.</w:t>
      </w:r>
    </w:p>
    <w:p w14:paraId="5C58D9C9" w14:textId="77777777" w:rsidR="00520D5E" w:rsidRPr="00C438A5" w:rsidRDefault="00520D5E" w:rsidP="00520D5E">
      <w:pPr>
        <w:rPr>
          <w:sz w:val="6"/>
          <w:szCs w:val="6"/>
        </w:rPr>
      </w:pPr>
      <w:r w:rsidRPr="00C438A5">
        <w:rPr>
          <w:sz w:val="6"/>
          <w:szCs w:val="6"/>
        </w:rPr>
        <w:t>Governments are also facing financial pressures due to the economic shrinkage and reallocating their resources focusing on financial incentives and social assistance programs. Therefore, it may be difficult to support programs aimed to improve productivity at the farm levels. It is possible that inadequate funding may reduce the demand for agricultural production and productivity over the medium term. The drop in demand will particularly harm the emerging private sector in developing countries (</w:t>
      </w:r>
      <w:hyperlink r:id="rId357" w:history="1">
        <w:r w:rsidRPr="00C438A5">
          <w:rPr>
            <w:rStyle w:val="Hyperlink"/>
            <w:sz w:val="6"/>
            <w:szCs w:val="6"/>
          </w:rPr>
          <w:t>FAO, 2020e</w:t>
        </w:r>
      </w:hyperlink>
      <w:r w:rsidRPr="00C438A5">
        <w:rPr>
          <w:sz w:val="6"/>
          <w:szCs w:val="6"/>
        </w:rPr>
        <w:t>, </w:t>
      </w:r>
      <w:hyperlink r:id="rId358" w:history="1">
        <w:r w:rsidRPr="00C438A5">
          <w:rPr>
            <w:rStyle w:val="Hyperlink"/>
            <w:sz w:val="6"/>
            <w:szCs w:val="6"/>
          </w:rPr>
          <w:t>2020h</w:t>
        </w:r>
      </w:hyperlink>
      <w:r w:rsidRPr="00C438A5">
        <w:rPr>
          <w:sz w:val="6"/>
          <w:szCs w:val="6"/>
        </w:rPr>
        <w:t>).</w:t>
      </w:r>
    </w:p>
    <w:p w14:paraId="57A7D247" w14:textId="77777777" w:rsidR="00520D5E" w:rsidRPr="00C438A5" w:rsidRDefault="00520D5E" w:rsidP="00520D5E">
      <w:pPr>
        <w:rPr>
          <w:sz w:val="6"/>
          <w:szCs w:val="6"/>
        </w:rPr>
      </w:pPr>
      <w:r w:rsidRPr="00C438A5">
        <w:rPr>
          <w:sz w:val="6"/>
          <w:szCs w:val="6"/>
        </w:rPr>
        <w:t xml:space="preserve">The information provided by WHO indicated that coronavirus is transmitted through direct contact or respiratory droplets, however, the latest infections encountered in </w:t>
      </w:r>
      <w:proofErr w:type="spellStart"/>
      <w:r w:rsidRPr="00C438A5">
        <w:rPr>
          <w:sz w:val="6"/>
          <w:szCs w:val="6"/>
        </w:rPr>
        <w:t>Xinfandi</w:t>
      </w:r>
      <w:proofErr w:type="spellEnd"/>
      <w:r w:rsidRPr="00C438A5">
        <w:rPr>
          <w:sz w:val="6"/>
          <w:szCs w:val="6"/>
        </w:rPr>
        <w:t xml:space="preserve"> market raised questions over spread of coronavirus through food. </w:t>
      </w:r>
      <w:proofErr w:type="spellStart"/>
      <w:r w:rsidRPr="00C438A5">
        <w:rPr>
          <w:sz w:val="6"/>
          <w:szCs w:val="6"/>
        </w:rPr>
        <w:t>Xinfandi</w:t>
      </w:r>
      <w:proofErr w:type="spellEnd"/>
      <w:r w:rsidRPr="00C438A5">
        <w:rPr>
          <w:sz w:val="6"/>
          <w:szCs w:val="6"/>
        </w:rPr>
        <w:t xml:space="preserve"> market is the Beijing’s largest wholesale food market with more than 10,000 workers and capacity of 18,000 </w:t>
      </w:r>
      <w:proofErr w:type="spellStart"/>
      <w:r w:rsidRPr="00C438A5">
        <w:rPr>
          <w:sz w:val="6"/>
          <w:szCs w:val="6"/>
        </w:rPr>
        <w:t>tonnes</w:t>
      </w:r>
      <w:proofErr w:type="spellEnd"/>
      <w:r w:rsidRPr="00C438A5">
        <w:rPr>
          <w:sz w:val="6"/>
          <w:szCs w:val="6"/>
        </w:rPr>
        <w:t xml:space="preserve"> of vegetables, 20,000 </w:t>
      </w:r>
      <w:proofErr w:type="spellStart"/>
      <w:r w:rsidRPr="00C438A5">
        <w:rPr>
          <w:sz w:val="6"/>
          <w:szCs w:val="6"/>
        </w:rPr>
        <w:t>tonnes</w:t>
      </w:r>
      <w:proofErr w:type="spellEnd"/>
      <w:r w:rsidRPr="00C438A5">
        <w:rPr>
          <w:sz w:val="6"/>
          <w:szCs w:val="6"/>
        </w:rPr>
        <w:t xml:space="preserve"> of fruit, and 1,500 </w:t>
      </w:r>
      <w:proofErr w:type="spellStart"/>
      <w:r w:rsidRPr="00C438A5">
        <w:rPr>
          <w:sz w:val="6"/>
          <w:szCs w:val="6"/>
        </w:rPr>
        <w:t>tonnes</w:t>
      </w:r>
      <w:proofErr w:type="spellEnd"/>
      <w:r w:rsidRPr="00C438A5">
        <w:rPr>
          <w:sz w:val="6"/>
          <w:szCs w:val="6"/>
        </w:rPr>
        <w:t xml:space="preserve"> of seafood, everyday (</w:t>
      </w:r>
      <w:hyperlink r:id="rId359" w:history="1">
        <w:r w:rsidRPr="00C438A5">
          <w:rPr>
            <w:rStyle w:val="Hyperlink"/>
            <w:sz w:val="6"/>
            <w:szCs w:val="6"/>
          </w:rPr>
          <w:t>Hua and Cadell, 2020</w:t>
        </w:r>
      </w:hyperlink>
      <w:r w:rsidRPr="00C438A5">
        <w:rPr>
          <w:sz w:val="6"/>
          <w:szCs w:val="6"/>
        </w:rPr>
        <w:t>). Officials have detected more than 100 infected people, mostly serving at seafood, beef, and mutton sections. The coronavirus was detected on the board used for cutting up salmon at market. Officials point out that high humidity and low temperature conditions in Beijing might be the reason for transmission of coronavirus. In addition, officials stated that the surfaces of equipment’s used for preparation of seafood and meat products contaminated by infected people could be another factor of transmission (</w:t>
      </w:r>
      <w:hyperlink r:id="rId360" w:history="1">
        <w:r w:rsidRPr="00C438A5">
          <w:rPr>
            <w:rStyle w:val="Hyperlink"/>
            <w:sz w:val="6"/>
            <w:szCs w:val="6"/>
          </w:rPr>
          <w:t>Feng and Cheng, 2020</w:t>
        </w:r>
      </w:hyperlink>
      <w:r w:rsidRPr="00C438A5">
        <w:rPr>
          <w:sz w:val="6"/>
          <w:szCs w:val="6"/>
        </w:rPr>
        <w:t>; </w:t>
      </w:r>
      <w:hyperlink r:id="rId361" w:history="1">
        <w:r w:rsidRPr="00C438A5">
          <w:rPr>
            <w:rStyle w:val="Hyperlink"/>
            <w:sz w:val="6"/>
            <w:szCs w:val="6"/>
          </w:rPr>
          <w:t>Reuters, 2020</w:t>
        </w:r>
      </w:hyperlink>
      <w:r w:rsidRPr="00C438A5">
        <w:rPr>
          <w:sz w:val="6"/>
          <w:szCs w:val="6"/>
        </w:rPr>
        <w:t xml:space="preserve">). The government blocked the entrances by police and temporarily closed the market due to the fears of a second wave of pandemic on June 13. The news has resulted in halted importation of salmon from European countries in China and salmon was taken off from some supermarkets’ shelves in reaction. Norwegian officials </w:t>
      </w:r>
      <w:proofErr w:type="gramStart"/>
      <w:r w:rsidRPr="00C438A5">
        <w:rPr>
          <w:sz w:val="6"/>
          <w:szCs w:val="6"/>
        </w:rPr>
        <w:t>stated</w:t>
      </w:r>
      <w:proofErr w:type="gramEnd"/>
      <w:r w:rsidRPr="00C438A5">
        <w:rPr>
          <w:sz w:val="6"/>
          <w:szCs w:val="6"/>
        </w:rPr>
        <w:t xml:space="preserve"> ‘there is no link between the transmission of coronavirus via imported food and the origin of the salmon outbreak is still unclear’ (</w:t>
      </w:r>
      <w:hyperlink r:id="rId362" w:history="1">
        <w:r w:rsidRPr="00C438A5">
          <w:rPr>
            <w:rStyle w:val="Hyperlink"/>
            <w:sz w:val="6"/>
            <w:szCs w:val="6"/>
          </w:rPr>
          <w:t>Arellano, 2020</w:t>
        </w:r>
      </w:hyperlink>
      <w:r w:rsidRPr="00C438A5">
        <w:rPr>
          <w:sz w:val="6"/>
          <w:szCs w:val="6"/>
        </w:rPr>
        <w:t>; </w:t>
      </w:r>
      <w:hyperlink r:id="rId363" w:history="1">
        <w:r w:rsidRPr="00C438A5">
          <w:rPr>
            <w:rStyle w:val="Hyperlink"/>
            <w:sz w:val="6"/>
            <w:szCs w:val="6"/>
          </w:rPr>
          <w:t>Dalton, 2020</w:t>
        </w:r>
      </w:hyperlink>
      <w:r w:rsidRPr="00C438A5">
        <w:rPr>
          <w:sz w:val="6"/>
          <w:szCs w:val="6"/>
        </w:rPr>
        <w:t xml:space="preserve">). Negotiations between Norwegian and Chinese authorities are currently in progress to clear up the backlog. However, not only the supply of seafoods was affected, but also meat, fruit, and vegetables supply were damaged with the closure of the entire </w:t>
      </w:r>
      <w:proofErr w:type="spellStart"/>
      <w:r w:rsidRPr="00C438A5">
        <w:rPr>
          <w:sz w:val="6"/>
          <w:szCs w:val="6"/>
        </w:rPr>
        <w:t>Xinfandi</w:t>
      </w:r>
      <w:proofErr w:type="spellEnd"/>
      <w:r w:rsidRPr="00C438A5">
        <w:rPr>
          <w:sz w:val="6"/>
          <w:szCs w:val="6"/>
        </w:rPr>
        <w:t xml:space="preserve"> market. Authorities are trying to establish special trading places </w:t>
      </w:r>
      <w:proofErr w:type="gramStart"/>
      <w:r w:rsidRPr="00C438A5">
        <w:rPr>
          <w:sz w:val="6"/>
          <w:szCs w:val="6"/>
        </w:rPr>
        <w:t>in the near future</w:t>
      </w:r>
      <w:proofErr w:type="gramEnd"/>
      <w:r w:rsidRPr="00C438A5">
        <w:rPr>
          <w:sz w:val="6"/>
          <w:szCs w:val="6"/>
        </w:rPr>
        <w:t xml:space="preserve"> to maintain the supply chain of vegetables and fruits. In addition, government is considering </w:t>
      </w:r>
      <w:proofErr w:type="gramStart"/>
      <w:r w:rsidRPr="00C438A5">
        <w:rPr>
          <w:sz w:val="6"/>
          <w:szCs w:val="6"/>
        </w:rPr>
        <w:t>to take</w:t>
      </w:r>
      <w:proofErr w:type="gramEnd"/>
      <w:r w:rsidRPr="00C438A5">
        <w:rPr>
          <w:sz w:val="6"/>
          <w:szCs w:val="6"/>
        </w:rPr>
        <w:t xml:space="preserve"> actions to increase the hygienic standards in food markets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6"/>
          <w:szCs w:val="6"/>
        </w:rPr>
        <w:t>Globaltimes</w:t>
      </w:r>
      <w:proofErr w:type="spellEnd"/>
      <w:r w:rsidRPr="00C438A5">
        <w:rPr>
          <w:rStyle w:val="Hyperlink"/>
          <w:sz w:val="6"/>
          <w:szCs w:val="6"/>
        </w:rPr>
        <w:t>, 2020</w:t>
      </w:r>
      <w:r w:rsidR="00F8197F">
        <w:rPr>
          <w:rStyle w:val="Hyperlink"/>
          <w:sz w:val="6"/>
          <w:szCs w:val="6"/>
        </w:rPr>
        <w:fldChar w:fldCharType="end"/>
      </w:r>
      <w:r w:rsidRPr="00C438A5">
        <w:rPr>
          <w:sz w:val="6"/>
          <w:szCs w:val="6"/>
        </w:rPr>
        <w:t>; </w:t>
      </w:r>
      <w:hyperlink r:id="rId364" w:history="1">
        <w:r w:rsidRPr="00C438A5">
          <w:rPr>
            <w:rStyle w:val="Hyperlink"/>
            <w:sz w:val="6"/>
            <w:szCs w:val="6"/>
          </w:rPr>
          <w:t>Reuters, 2020</w:t>
        </w:r>
      </w:hyperlink>
      <w:r w:rsidRPr="00C438A5">
        <w:rPr>
          <w:sz w:val="6"/>
          <w:szCs w:val="6"/>
        </w:rPr>
        <w:t>). Authorities tested around 30,000 foods including meat, seafood, fruit, and vegetable between 11 and 17 June and results were negative for all samples. Food exporters to China were asked to sign official declarations in which they give a guarantee for their products that it is not contaminated by coronavirus. However, some of the exporters such as Brazilian grain exporters did not agree to sign the declaration (</w:t>
      </w:r>
      <w:hyperlink r:id="rId365" w:history="1">
        <w:r w:rsidRPr="00C438A5">
          <w:rPr>
            <w:rStyle w:val="Hyperlink"/>
            <w:sz w:val="6"/>
            <w:szCs w:val="6"/>
          </w:rPr>
          <w:t>Good, 2020</w:t>
        </w:r>
      </w:hyperlink>
      <w:r w:rsidRPr="00C438A5">
        <w:rPr>
          <w:sz w:val="6"/>
          <w:szCs w:val="6"/>
        </w:rPr>
        <w:t>; </w:t>
      </w:r>
      <w:hyperlink r:id="rId366" w:history="1">
        <w:r w:rsidRPr="00C438A5">
          <w:rPr>
            <w:rStyle w:val="Hyperlink"/>
            <w:sz w:val="6"/>
            <w:szCs w:val="6"/>
          </w:rPr>
          <w:t>Patton, 2020</w:t>
        </w:r>
      </w:hyperlink>
      <w:r w:rsidRPr="00C438A5">
        <w:rPr>
          <w:sz w:val="6"/>
          <w:szCs w:val="6"/>
        </w:rPr>
        <w:t>).</w:t>
      </w:r>
    </w:p>
    <w:p w14:paraId="5C3ADAF6" w14:textId="77777777" w:rsidR="00520D5E" w:rsidRPr="00C438A5" w:rsidRDefault="00520D5E" w:rsidP="00520D5E">
      <w:pPr>
        <w:rPr>
          <w:sz w:val="6"/>
          <w:szCs w:val="6"/>
        </w:rPr>
      </w:pPr>
      <w:r w:rsidRPr="00C438A5">
        <w:rPr>
          <w:sz w:val="6"/>
          <w:szCs w:val="6"/>
        </w:rPr>
        <w:t>As a result, the COVID-19 pandemic ensured the use of mechanisms designed for emergency and affected contractual transactions in the food supply chains. At the same time, it resulted in the changes in the supply–demand balance and left small producers and operators in a difficult situation (</w:t>
      </w:r>
      <w:hyperlink r:id="rId367" w:history="1">
        <w:r w:rsidRPr="00C438A5">
          <w:rPr>
            <w:rStyle w:val="Hyperlink"/>
            <w:sz w:val="6"/>
            <w:szCs w:val="6"/>
          </w:rPr>
          <w:t>FAO, 2020i</w:t>
        </w:r>
      </w:hyperlink>
      <w:r w:rsidRPr="00C438A5">
        <w:rPr>
          <w:sz w:val="6"/>
          <w:szCs w:val="6"/>
        </w:rPr>
        <w:t>).</w:t>
      </w:r>
    </w:p>
    <w:p w14:paraId="58EF0228" w14:textId="77777777" w:rsidR="00520D5E" w:rsidRPr="00C438A5" w:rsidRDefault="00520D5E" w:rsidP="00520D5E">
      <w:pPr>
        <w:rPr>
          <w:sz w:val="6"/>
          <w:szCs w:val="6"/>
        </w:rPr>
      </w:pPr>
      <w:r w:rsidRPr="00C438A5">
        <w:rPr>
          <w:sz w:val="6"/>
          <w:szCs w:val="6"/>
        </w:rPr>
        <w:t xml:space="preserve">Effects of pandemic on consumer </w:t>
      </w:r>
      <w:proofErr w:type="spellStart"/>
      <w:r w:rsidRPr="00C438A5">
        <w:rPr>
          <w:sz w:val="6"/>
          <w:szCs w:val="6"/>
        </w:rPr>
        <w:t>behaviour</w:t>
      </w:r>
      <w:proofErr w:type="spellEnd"/>
    </w:p>
    <w:p w14:paraId="64329CDC" w14:textId="77777777" w:rsidR="00520D5E" w:rsidRPr="00C438A5" w:rsidRDefault="00520D5E" w:rsidP="00520D5E">
      <w:pPr>
        <w:rPr>
          <w:sz w:val="6"/>
          <w:szCs w:val="6"/>
        </w:rPr>
      </w:pPr>
      <w:r w:rsidRPr="00C438A5">
        <w:rPr>
          <w:sz w:val="6"/>
          <w:szCs w:val="6"/>
        </w:rPr>
        <w:t>When the issue of how the COVID-19 pandemic affects consumers’ food demand is examined, it is seen that the demand varies depending on the price of foodstuffs, income level of consumers, socio-demographic situation, consumption, and shopping preferences and time constraints. In addition, the number of visits to food store and spending money on food in per visit changed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6"/>
          <w:szCs w:val="6"/>
        </w:rPr>
        <w:t>Bakalis</w:t>
      </w:r>
      <w:proofErr w:type="spellEnd"/>
      <w:r w:rsidRPr="00C438A5">
        <w:rPr>
          <w:rStyle w:val="Hyperlink"/>
          <w:sz w:val="6"/>
          <w:szCs w:val="6"/>
        </w:rPr>
        <w:t> et al., 2020</w:t>
      </w:r>
      <w:r w:rsidR="00F8197F">
        <w:rPr>
          <w:rStyle w:val="Hyperlink"/>
          <w:sz w:val="6"/>
          <w:szCs w:val="6"/>
        </w:rPr>
        <w:fldChar w:fldCharType="end"/>
      </w:r>
      <w:r w:rsidRPr="00C438A5">
        <w:rPr>
          <w:sz w:val="6"/>
          <w:szCs w:val="6"/>
        </w:rPr>
        <w:t>; </w:t>
      </w:r>
      <w:hyperlink r:id="rId368" w:history="1">
        <w:r w:rsidRPr="00C438A5">
          <w:rPr>
            <w:rStyle w:val="Hyperlink"/>
            <w:sz w:val="6"/>
            <w:szCs w:val="6"/>
          </w:rPr>
          <w:t>Cranfield, 2020</w:t>
        </w:r>
      </w:hyperlink>
      <w:r w:rsidRPr="00C438A5">
        <w:rPr>
          <w:sz w:val="6"/>
          <w:szCs w:val="6"/>
        </w:rPr>
        <w:t>).</w:t>
      </w:r>
    </w:p>
    <w:p w14:paraId="04B88615" w14:textId="77777777" w:rsidR="00520D5E" w:rsidRPr="00C438A5" w:rsidRDefault="00520D5E" w:rsidP="00520D5E">
      <w:pPr>
        <w:rPr>
          <w:sz w:val="6"/>
          <w:szCs w:val="6"/>
        </w:rPr>
      </w:pPr>
      <w:r w:rsidRPr="00C438A5">
        <w:rPr>
          <w:sz w:val="6"/>
          <w:szCs w:val="6"/>
        </w:rPr>
        <w:t>COVID-19 outbreak interrupted the daily routine and resulted in boredom which can be defined as high energy intake by the consumption of high amount of fat, carbohydrate, and proteins. In addition, quarantine caused stress in people and pushed them toward sugary foods for feeling positive, because carbohydrate-rich foods can be used as self-medicating components due to their ability to encourage serotonin production. However, these unhealthy eating habits may contribute to the development of obesity linked to the chronic inflammation and serious complications of COVID-19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6"/>
          <w:szCs w:val="6"/>
        </w:rPr>
        <w:t>Muscogiuri</w:t>
      </w:r>
      <w:proofErr w:type="spellEnd"/>
      <w:r w:rsidRPr="00C438A5">
        <w:rPr>
          <w:rStyle w:val="Hyperlink"/>
          <w:sz w:val="6"/>
          <w:szCs w:val="6"/>
        </w:rPr>
        <w:t> et al., 2020</w:t>
      </w:r>
      <w:r w:rsidR="00F8197F">
        <w:rPr>
          <w:rStyle w:val="Hyperlink"/>
          <w:sz w:val="6"/>
          <w:szCs w:val="6"/>
        </w:rPr>
        <w:fldChar w:fldCharType="end"/>
      </w:r>
      <w:r w:rsidRPr="00C438A5">
        <w:rPr>
          <w:sz w:val="6"/>
          <w:szCs w:val="6"/>
        </w:rPr>
        <w:t>).</w:t>
      </w:r>
    </w:p>
    <w:p w14:paraId="35FC8528" w14:textId="77777777" w:rsidR="00520D5E" w:rsidRPr="00C438A5" w:rsidRDefault="00520D5E" w:rsidP="00520D5E">
      <w:pPr>
        <w:rPr>
          <w:sz w:val="8"/>
        </w:rPr>
      </w:pPr>
      <w:r w:rsidRPr="00C438A5">
        <w:rPr>
          <w:rStyle w:val="StyleUnderline"/>
        </w:rPr>
        <w:t xml:space="preserve">The closure of </w:t>
      </w:r>
      <w:r w:rsidRPr="00C438A5">
        <w:rPr>
          <w:rStyle w:val="Emphasis"/>
        </w:rPr>
        <w:t>restaurants</w:t>
      </w:r>
      <w:r w:rsidRPr="00C438A5">
        <w:rPr>
          <w:rStyle w:val="StyleUnderline"/>
        </w:rPr>
        <w:t xml:space="preserve"> and </w:t>
      </w:r>
      <w:r w:rsidRPr="00C438A5">
        <w:rPr>
          <w:rStyle w:val="Emphasis"/>
        </w:rPr>
        <w:t>limited service eating</w:t>
      </w:r>
      <w:r w:rsidRPr="00C438A5">
        <w:rPr>
          <w:rStyle w:val="StyleUnderline"/>
        </w:rPr>
        <w:t xml:space="preserve"> places</w:t>
      </w:r>
      <w:r w:rsidRPr="00C438A5">
        <w:rPr>
          <w:sz w:val="8"/>
        </w:rPr>
        <w:t xml:space="preserve"> affected the eating/purchasing habits and </w:t>
      </w:r>
      <w:r w:rsidRPr="00C438A5">
        <w:rPr>
          <w:rStyle w:val="StyleUnderline"/>
        </w:rPr>
        <w:t xml:space="preserve">resulted in an unusual </w:t>
      </w:r>
      <w:r w:rsidRPr="00C438A5">
        <w:rPr>
          <w:rStyle w:val="Emphasis"/>
        </w:rPr>
        <w:t>demand shift</w:t>
      </w:r>
      <w:r w:rsidRPr="00C438A5">
        <w:rPr>
          <w:rStyle w:val="StyleUnderline"/>
        </w:rPr>
        <w:t xml:space="preserve"> from food</w:t>
      </w:r>
      <w:r w:rsidRPr="00C438A5">
        <w:rPr>
          <w:sz w:val="8"/>
        </w:rPr>
        <w:t xml:space="preserve"> service to retail. Reports showed that purchasing food from supermarkets and using food services had the same ratio as 50% before the outbreak; however, it is almost 100% for supermarkets. The number of visits to food store was decreased whilst spending money on food was raised per visit. Consumers experienced reduced availability of certain types of foods during the COVID-19 lockdown. In European countries, flour which is a staple product received more attention and not found on food store shelves due to the interest in home-baking as a family activity. Interestingly, bread and baked products kept their place on the supermarket shelves. Consumers have focused on the products with long shelf life such as dried or canned foods, pasta, milk, or milk substitutes, and frozen foods due to convenience and daily cooking at home. People stocked these foods at home because of the turn to home baking and believing </w:t>
      </w:r>
      <w:proofErr w:type="spellStart"/>
      <w:r w:rsidRPr="00C438A5">
        <w:rPr>
          <w:sz w:val="8"/>
        </w:rPr>
        <w:t>rumours</w:t>
      </w:r>
      <w:proofErr w:type="spellEnd"/>
      <w:r w:rsidRPr="00C438A5">
        <w:rPr>
          <w:sz w:val="8"/>
        </w:rPr>
        <w:t xml:space="preserve"> or getting false information. Consumers preferred takeaway and home delivery options </w:t>
      </w:r>
      <w:proofErr w:type="gramStart"/>
      <w:r w:rsidRPr="00C438A5">
        <w:rPr>
          <w:sz w:val="8"/>
        </w:rPr>
        <w:t>as a result of</w:t>
      </w:r>
      <w:proofErr w:type="gramEnd"/>
      <w:r w:rsidRPr="00C438A5">
        <w:rPr>
          <w:sz w:val="8"/>
        </w:rPr>
        <w:t xml:space="preserve"> social distance and closure of restaurants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Bakalis</w:t>
      </w:r>
      <w:proofErr w:type="spellEnd"/>
      <w:r w:rsidRPr="00C438A5">
        <w:rPr>
          <w:rStyle w:val="Hyperlink"/>
          <w:sz w:val="8"/>
        </w:rPr>
        <w:t> et al., 2020</w:t>
      </w:r>
      <w:r w:rsidR="00F8197F">
        <w:rPr>
          <w:rStyle w:val="Hyperlink"/>
          <w:sz w:val="8"/>
        </w:rPr>
        <w:fldChar w:fldCharType="end"/>
      </w:r>
      <w:r w:rsidRPr="00C438A5">
        <w:rPr>
          <w:sz w:val="8"/>
        </w:rPr>
        <w:t>; </w:t>
      </w:r>
      <w:hyperlink r:id="rId369" w:history="1">
        <w:r w:rsidRPr="00C438A5">
          <w:rPr>
            <w:rStyle w:val="Hyperlink"/>
            <w:sz w:val="8"/>
          </w:rPr>
          <w:t>Shahidi, 2020</w:t>
        </w:r>
      </w:hyperlink>
      <w:r w:rsidRPr="00C438A5">
        <w:rPr>
          <w:sz w:val="8"/>
        </w:rPr>
        <w:t>). Indeed, it was interesting to note that the shortage of eggs was not only due to increased demand but also lack of packaging for retail. Household egg consumption increased 40% since March 20 in Argentina and sales of eggs rose by 44% compared to last year in the USA. The U.S. Food and Drug Administration provided flexibility related to the packaging and labelling of eggs due to the insufficient availability of appropriately labelled retail packages to fulfill the demand and facilitate the distribution of eggs during COVID-19 pandemic (</w:t>
      </w:r>
      <w:hyperlink r:id="rId370" w:history="1">
        <w:r w:rsidRPr="00C438A5">
          <w:rPr>
            <w:rStyle w:val="Hyperlink"/>
            <w:sz w:val="8"/>
          </w:rPr>
          <w:t>FDA, 2020</w:t>
        </w:r>
      </w:hyperlink>
      <w:r w:rsidRPr="00C438A5">
        <w:rPr>
          <w:sz w:val="8"/>
        </w:rPr>
        <w:t>;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Mazili</w:t>
      </w:r>
      <w:proofErr w:type="spellEnd"/>
      <w:r w:rsidRPr="00C438A5">
        <w:rPr>
          <w:rStyle w:val="Hyperlink"/>
          <w:sz w:val="8"/>
        </w:rPr>
        <w:t>, 2020</w:t>
      </w:r>
      <w:r w:rsidR="00F8197F">
        <w:rPr>
          <w:rStyle w:val="Hyperlink"/>
          <w:sz w:val="8"/>
        </w:rPr>
        <w:fldChar w:fldCharType="end"/>
      </w:r>
      <w:r w:rsidRPr="00C438A5">
        <w:rPr>
          <w:sz w:val="8"/>
        </w:rPr>
        <w:t>;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Reiley</w:t>
      </w:r>
      <w:proofErr w:type="spellEnd"/>
      <w:r w:rsidRPr="00C438A5">
        <w:rPr>
          <w:rStyle w:val="Hyperlink"/>
          <w:sz w:val="8"/>
        </w:rPr>
        <w:t>, 2020</w:t>
      </w:r>
      <w:r w:rsidR="00F8197F">
        <w:rPr>
          <w:rStyle w:val="Hyperlink"/>
          <w:sz w:val="8"/>
        </w:rPr>
        <w:fldChar w:fldCharType="end"/>
      </w:r>
      <w:r w:rsidRPr="00C438A5">
        <w:rPr>
          <w:sz w:val="8"/>
        </w:rPr>
        <w:t>).</w:t>
      </w:r>
    </w:p>
    <w:p w14:paraId="338D2BD8" w14:textId="77777777" w:rsidR="00520D5E" w:rsidRPr="00C438A5" w:rsidRDefault="00520D5E" w:rsidP="00520D5E">
      <w:pPr>
        <w:rPr>
          <w:sz w:val="4"/>
          <w:szCs w:val="4"/>
        </w:rPr>
      </w:pPr>
      <w:r w:rsidRPr="00C438A5">
        <w:rPr>
          <w:sz w:val="4"/>
          <w:szCs w:val="4"/>
        </w:rPr>
        <w:t>Global events such as COVID-19 increase the demand for food worldwide. In a study, demand data in European countries due to COVID-19 were evaluated. Accordingly, although the demand for fresh bread increased by 76% and frozen vegetables by 52% in the week when the pandemic was announced, the demand for alcoholic beverages did not increase. However, the demand for alcoholic beverages increased about twice, one month after pandemic announcement (</w:t>
      </w:r>
      <w:hyperlink r:id="rId371" w:history="1">
        <w:r w:rsidRPr="00C438A5">
          <w:rPr>
            <w:rStyle w:val="Hyperlink"/>
            <w:sz w:val="4"/>
            <w:szCs w:val="4"/>
          </w:rPr>
          <w:t>Crisp, 2020</w:t>
        </w:r>
      </w:hyperlink>
      <w:r w:rsidRPr="00C438A5">
        <w:rPr>
          <w:sz w:val="4"/>
          <w:szCs w:val="4"/>
        </w:rPr>
        <w:t>).</w:t>
      </w:r>
    </w:p>
    <w:p w14:paraId="49D7CEEA" w14:textId="77777777" w:rsidR="00520D5E" w:rsidRPr="00C438A5" w:rsidRDefault="00520D5E" w:rsidP="00520D5E">
      <w:pPr>
        <w:rPr>
          <w:sz w:val="4"/>
          <w:szCs w:val="4"/>
        </w:rPr>
      </w:pPr>
      <w:r w:rsidRPr="00C438A5">
        <w:rPr>
          <w:sz w:val="4"/>
          <w:szCs w:val="4"/>
        </w:rPr>
        <w:t xml:space="preserve">Concerns about COVID-19 are far-reaching and they cover both health and financial issues. In a study on 18 countries, it was shown that food buying </w:t>
      </w:r>
      <w:proofErr w:type="spellStart"/>
      <w:r w:rsidRPr="00C438A5">
        <w:rPr>
          <w:sz w:val="4"/>
          <w:szCs w:val="4"/>
        </w:rPr>
        <w:t>behaviour</w:t>
      </w:r>
      <w:proofErr w:type="spellEnd"/>
      <w:r w:rsidRPr="00C438A5">
        <w:rPr>
          <w:sz w:val="4"/>
          <w:szCs w:val="4"/>
        </w:rPr>
        <w:t xml:space="preserve"> of the consumers has changed because of their will to consume healthy foods, but at the same time to achieve this without exceeding normal budget. Consumers adopted a basic approach of returning to natural food and beverage products which contain ingredients that provide nutritional supplements such as fruits and vegetables, legumes, whole grains, or olive oil. At the same time, most consumers are concerned about the effect of COVID-19 on their mental effects; therefore, many consumers are looking for food products to improve this mood (</w:t>
      </w:r>
      <w:hyperlink r:id="rId372" w:history="1">
        <w:r w:rsidRPr="00C438A5">
          <w:rPr>
            <w:rStyle w:val="Hyperlink"/>
            <w:sz w:val="4"/>
            <w:szCs w:val="4"/>
          </w:rPr>
          <w:t>Hughes, 2020</w:t>
        </w:r>
      </w:hyperlink>
      <w:r w:rsidRPr="00C438A5">
        <w:rPr>
          <w:sz w:val="4"/>
          <w:szCs w:val="4"/>
        </w:rPr>
        <w:t>;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4"/>
          <w:szCs w:val="4"/>
        </w:rPr>
        <w:t>Muscogiuri</w:t>
      </w:r>
      <w:proofErr w:type="spellEnd"/>
      <w:r w:rsidRPr="00C438A5">
        <w:rPr>
          <w:rStyle w:val="Hyperlink"/>
          <w:sz w:val="4"/>
          <w:szCs w:val="4"/>
        </w:rPr>
        <w:t> et al., 2020</w:t>
      </w:r>
      <w:r w:rsidR="00F8197F">
        <w:rPr>
          <w:rStyle w:val="Hyperlink"/>
          <w:sz w:val="4"/>
          <w:szCs w:val="4"/>
        </w:rPr>
        <w:fldChar w:fldCharType="end"/>
      </w:r>
      <w:r w:rsidRPr="00C438A5">
        <w:rPr>
          <w:sz w:val="4"/>
          <w:szCs w:val="4"/>
        </w:rPr>
        <w:t>).</w:t>
      </w:r>
    </w:p>
    <w:p w14:paraId="7729D1DA" w14:textId="77777777" w:rsidR="00520D5E" w:rsidRPr="00C438A5" w:rsidRDefault="00520D5E" w:rsidP="00520D5E">
      <w:pPr>
        <w:rPr>
          <w:sz w:val="4"/>
          <w:szCs w:val="4"/>
        </w:rPr>
      </w:pPr>
      <w:r w:rsidRPr="00C438A5">
        <w:rPr>
          <w:sz w:val="4"/>
          <w:szCs w:val="4"/>
        </w:rPr>
        <w:t xml:space="preserve">In a recent poll by Italy’s Agricultural Research and Economic Council (CREA), the </w:t>
      </w:r>
      <w:proofErr w:type="spellStart"/>
      <w:r w:rsidRPr="00C438A5">
        <w:rPr>
          <w:sz w:val="4"/>
          <w:szCs w:val="4"/>
        </w:rPr>
        <w:t>behaviour</w:t>
      </w:r>
      <w:proofErr w:type="spellEnd"/>
      <w:r w:rsidRPr="00C438A5">
        <w:rPr>
          <w:sz w:val="4"/>
          <w:szCs w:val="4"/>
        </w:rPr>
        <w:t xml:space="preserve"> of the Italian population on food choices and </w:t>
      </w:r>
      <w:proofErr w:type="spellStart"/>
      <w:r w:rsidRPr="00C438A5">
        <w:rPr>
          <w:sz w:val="4"/>
          <w:szCs w:val="4"/>
        </w:rPr>
        <w:t>behaviour</w:t>
      </w:r>
      <w:proofErr w:type="spellEnd"/>
      <w:r w:rsidRPr="00C438A5">
        <w:rPr>
          <w:sz w:val="4"/>
          <w:szCs w:val="4"/>
        </w:rPr>
        <w:t xml:space="preserve"> was monitored under COVID-19 quarantine. Approximately 2,900 people from all regions of Italy responded. According to the results, healthy food and beverage consumption increased for vegetables (33%), fruit (29%), legumes (26.5%), and extra virgin olive oil (21.5%). However, it was determined that 44.5% of them had more sweet consumption and 16% of them drank more wine. Forty-four percent of respondents reported weight gain due to intake of higher calories and low levels of physical activity. Thirty-seven percent of respondents expressed that they need to lose weight by adjusting their diet (</w:t>
      </w:r>
      <w:hyperlink r:id="rId373" w:history="1">
        <w:r w:rsidRPr="00C438A5">
          <w:rPr>
            <w:rStyle w:val="Hyperlink"/>
            <w:sz w:val="4"/>
            <w:szCs w:val="4"/>
          </w:rPr>
          <w:t>CREA, 2020</w:t>
        </w:r>
      </w:hyperlink>
      <w:r w:rsidRPr="00C438A5">
        <w:rPr>
          <w:sz w:val="4"/>
          <w:szCs w:val="4"/>
        </w:rPr>
        <w:t>).</w:t>
      </w:r>
    </w:p>
    <w:p w14:paraId="1A649926" w14:textId="77777777" w:rsidR="00520D5E" w:rsidRPr="00C438A5" w:rsidRDefault="00520D5E" w:rsidP="00520D5E">
      <w:pPr>
        <w:rPr>
          <w:sz w:val="4"/>
          <w:szCs w:val="4"/>
        </w:rPr>
      </w:pPr>
      <w:r w:rsidRPr="00C438A5">
        <w:rPr>
          <w:sz w:val="4"/>
          <w:szCs w:val="4"/>
        </w:rPr>
        <w:t xml:space="preserve">According to the survey of 630 consumers in May, 70% of consumers reduced the frequency of food shopping and preferred online shopping during COVID-19 outbreak in the USA. Fifty-six percent of consumers are worried about not finding </w:t>
      </w:r>
      <w:proofErr w:type="gramStart"/>
      <w:r w:rsidRPr="00C438A5">
        <w:rPr>
          <w:sz w:val="4"/>
          <w:szCs w:val="4"/>
        </w:rPr>
        <w:t>particular foods</w:t>
      </w:r>
      <w:proofErr w:type="gramEnd"/>
      <w:r w:rsidRPr="00C438A5">
        <w:rPr>
          <w:sz w:val="4"/>
          <w:szCs w:val="4"/>
        </w:rPr>
        <w:t xml:space="preserve"> they want to buy in the store or forgetting to buy something. Seventy percent of consumers said that they consumed more food while at home. When examined in terms of healthy consumption, 43% of consumers emphasized that they consume more fruits, 42% more vegetables, and 30% more protein-containing foods (meat, chicken, or fish). In addition, 39% of consumers stated that they made their breakfast more balanced. When examined in terms of unhealthy consumption, 47% of consumers said that they consumed more sweets, 24% consumed less vegetables, 21% consumed less fruit, and 19% consumed less protein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4"/>
          <w:szCs w:val="4"/>
        </w:rPr>
        <w:t>DeBroff</w:t>
      </w:r>
      <w:proofErr w:type="spellEnd"/>
      <w:r w:rsidRPr="00C438A5">
        <w:rPr>
          <w:rStyle w:val="Hyperlink"/>
          <w:sz w:val="4"/>
          <w:szCs w:val="4"/>
        </w:rPr>
        <w:t>, 2020</w:t>
      </w:r>
      <w:r w:rsidR="00F8197F">
        <w:rPr>
          <w:rStyle w:val="Hyperlink"/>
          <w:sz w:val="4"/>
          <w:szCs w:val="4"/>
        </w:rPr>
        <w:fldChar w:fldCharType="end"/>
      </w:r>
      <w:r w:rsidRPr="00C438A5">
        <w:rPr>
          <w:sz w:val="4"/>
          <w:szCs w:val="4"/>
        </w:rPr>
        <w:t>).</w:t>
      </w:r>
    </w:p>
    <w:p w14:paraId="20541183" w14:textId="77777777" w:rsidR="00520D5E" w:rsidRPr="00C438A5" w:rsidRDefault="00520D5E" w:rsidP="00520D5E">
      <w:pPr>
        <w:rPr>
          <w:sz w:val="4"/>
          <w:szCs w:val="4"/>
        </w:rPr>
      </w:pPr>
      <w:r w:rsidRPr="00C438A5">
        <w:rPr>
          <w:sz w:val="4"/>
          <w:szCs w:val="4"/>
        </w:rPr>
        <w:t>In another study, a survey on 1,005 men and women who are over 18 years old showed that more than half of the French people changed their views on the social, economic, and ecological value of food production, during the 8-week quarantine. The results showed that French consumers would only buy ‘necessary’ foods, spend more time cooking, and pay more attention to food spending when they return to ‘normal’ after COVID-19 pandemic measures have been relieved. Changing attitudes also seem to have had an impact on food waste, and one in three respondents stated that they now waste less food. This includes 29% of those who reported buying more local food and 20% went online shopping (</w:t>
      </w:r>
      <w:hyperlink r:id="rId374" w:history="1">
        <w:r w:rsidRPr="00C438A5">
          <w:rPr>
            <w:rStyle w:val="Hyperlink"/>
            <w:sz w:val="4"/>
            <w:szCs w:val="4"/>
          </w:rPr>
          <w:t>Askew, 2020</w:t>
        </w:r>
      </w:hyperlink>
      <w:r w:rsidRPr="00C438A5">
        <w:rPr>
          <w:sz w:val="4"/>
          <w:szCs w:val="4"/>
        </w:rPr>
        <w:t>).</w:t>
      </w:r>
    </w:p>
    <w:p w14:paraId="543085BC" w14:textId="77777777" w:rsidR="00520D5E" w:rsidRPr="00C438A5" w:rsidRDefault="00520D5E" w:rsidP="00520D5E">
      <w:pPr>
        <w:rPr>
          <w:sz w:val="4"/>
          <w:szCs w:val="4"/>
        </w:rPr>
      </w:pPr>
      <w:r w:rsidRPr="00C438A5">
        <w:rPr>
          <w:sz w:val="4"/>
          <w:szCs w:val="4"/>
        </w:rPr>
        <w:t>Another study conducted on the 6th and 7th of April, among 1,000 adults who are above 18, showed that 42% of consumers preferred the packaged foods more than normal, whereas another portion of the same ratio said that the pandemic did not change their attitudes towards packaged food. Eighty-two percent of consumers think that the food they buy during the pandemic is safe to consume. However, a portion of 7% thinks that the food that they buy is not safe. A total of 77% think that food producers can provide enough food to meet consumer needs, whereas 16% think that it cannot be provided (</w:t>
      </w:r>
      <w:hyperlink r:id="rId375" w:history="1">
        <w:r w:rsidRPr="00C438A5">
          <w:rPr>
            <w:rStyle w:val="Hyperlink"/>
            <w:sz w:val="4"/>
            <w:szCs w:val="4"/>
          </w:rPr>
          <w:t>IFIC, 2020</w:t>
        </w:r>
      </w:hyperlink>
      <w:r w:rsidRPr="00C438A5">
        <w:rPr>
          <w:sz w:val="4"/>
          <w:szCs w:val="4"/>
        </w:rPr>
        <w:t>).</w:t>
      </w:r>
    </w:p>
    <w:p w14:paraId="64877182" w14:textId="77777777" w:rsidR="00520D5E" w:rsidRPr="00C438A5" w:rsidRDefault="00520D5E" w:rsidP="00520D5E">
      <w:pPr>
        <w:rPr>
          <w:sz w:val="4"/>
          <w:szCs w:val="4"/>
        </w:rPr>
      </w:pPr>
      <w:r w:rsidRPr="00C438A5">
        <w:rPr>
          <w:sz w:val="4"/>
          <w:szCs w:val="4"/>
        </w:rPr>
        <w:t xml:space="preserve">As consumers play a key role in food supply chain, changes in consumer </w:t>
      </w:r>
      <w:proofErr w:type="spellStart"/>
      <w:r w:rsidRPr="00C438A5">
        <w:rPr>
          <w:sz w:val="4"/>
          <w:szCs w:val="4"/>
        </w:rPr>
        <w:t>behaviour</w:t>
      </w:r>
      <w:proofErr w:type="spellEnd"/>
      <w:r w:rsidRPr="00C438A5">
        <w:rPr>
          <w:sz w:val="4"/>
          <w:szCs w:val="4"/>
        </w:rPr>
        <w:t xml:space="preserve"> strongly affected the food supply chain. COVID-19 outbreak caused a significant rise in food price related to lockdown restrictions accompanied by panic buying, as well as supply chain disruptions (</w:t>
      </w:r>
      <w:hyperlink r:id="rId376" w:history="1">
        <w:r w:rsidRPr="00C438A5">
          <w:rPr>
            <w:rStyle w:val="Hyperlink"/>
            <w:sz w:val="4"/>
            <w:szCs w:val="4"/>
          </w:rPr>
          <w:t>EDP, 2020</w:t>
        </w:r>
      </w:hyperlink>
      <w:r w:rsidRPr="00C438A5">
        <w:rPr>
          <w:sz w:val="4"/>
          <w:szCs w:val="4"/>
        </w:rPr>
        <w:t>). Some of the consumers will pay more attention to reduce food waste for improving food security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4"/>
          <w:szCs w:val="4"/>
        </w:rPr>
        <w:t>Shafiee-Jood</w:t>
      </w:r>
      <w:proofErr w:type="spellEnd"/>
      <w:r w:rsidRPr="00C438A5">
        <w:rPr>
          <w:rStyle w:val="Hyperlink"/>
          <w:sz w:val="4"/>
          <w:szCs w:val="4"/>
        </w:rPr>
        <w:t xml:space="preserve"> and Cai, 2016</w:t>
      </w:r>
      <w:r w:rsidR="00F8197F">
        <w:rPr>
          <w:rStyle w:val="Hyperlink"/>
          <w:sz w:val="4"/>
          <w:szCs w:val="4"/>
        </w:rPr>
        <w:fldChar w:fldCharType="end"/>
      </w:r>
      <w:r w:rsidRPr="00C438A5">
        <w:rPr>
          <w:sz w:val="4"/>
          <w:szCs w:val="4"/>
        </w:rPr>
        <w:t>). However, the opposite is also possible since lots of the perishable foods were discarded or dumped due to the closure of schools, restaurants, or processing plants. In addition, transportation problems during lockdown or overbuying of perishable items because of panic buying resulted in higher food waste levels (</w:t>
      </w:r>
      <w:hyperlink r:id="rId377" w:history="1">
        <w:r w:rsidRPr="00C438A5">
          <w:rPr>
            <w:rStyle w:val="Hyperlink"/>
            <w:sz w:val="4"/>
            <w:szCs w:val="4"/>
          </w:rPr>
          <w:t>Fleetwood, 2020</w:t>
        </w:r>
      </w:hyperlink>
      <w:r w:rsidRPr="00C438A5">
        <w:rPr>
          <w:sz w:val="4"/>
          <w:szCs w:val="4"/>
        </w:rPr>
        <w:t>; </w:t>
      </w:r>
      <w:hyperlink r:id="rId378" w:history="1">
        <w:r w:rsidRPr="00C438A5">
          <w:rPr>
            <w:rStyle w:val="Hyperlink"/>
            <w:sz w:val="4"/>
            <w:szCs w:val="4"/>
          </w:rPr>
          <w:t>Sharma et al., 2020</w:t>
        </w:r>
      </w:hyperlink>
      <w:r w:rsidRPr="00C438A5">
        <w:rPr>
          <w:sz w:val="4"/>
          <w:szCs w:val="4"/>
        </w:rPr>
        <w:t>). Changing demands also will bring changes to packaging materials/design, delivery options, and storage conditions (</w:t>
      </w:r>
      <w:hyperlink r:id="rId379" w:history="1">
        <w:r w:rsidRPr="00C438A5">
          <w:rPr>
            <w:rStyle w:val="Hyperlink"/>
            <w:sz w:val="4"/>
            <w:szCs w:val="4"/>
          </w:rPr>
          <w:t>Reynold, 2020</w:t>
        </w:r>
      </w:hyperlink>
      <w:r w:rsidRPr="00C438A5">
        <w:rPr>
          <w:sz w:val="4"/>
          <w:szCs w:val="4"/>
        </w:rPr>
        <w:t>).</w:t>
      </w:r>
    </w:p>
    <w:p w14:paraId="3B1A7DDD" w14:textId="77777777" w:rsidR="00520D5E" w:rsidRPr="00C438A5" w:rsidRDefault="00520D5E" w:rsidP="00520D5E">
      <w:pPr>
        <w:rPr>
          <w:sz w:val="8"/>
        </w:rPr>
      </w:pPr>
      <w:r w:rsidRPr="00C438A5">
        <w:rPr>
          <w:rStyle w:val="StyleUnderline"/>
        </w:rPr>
        <w:t xml:space="preserve">Effects of pandemic on </w:t>
      </w:r>
      <w:r w:rsidRPr="00C438A5">
        <w:rPr>
          <w:rStyle w:val="Emphasis"/>
        </w:rPr>
        <w:t>global food</w:t>
      </w:r>
      <w:r w:rsidRPr="00C438A5">
        <w:rPr>
          <w:sz w:val="8"/>
        </w:rPr>
        <w:t xml:space="preserve"> trade</w:t>
      </w:r>
    </w:p>
    <w:p w14:paraId="025B67DF" w14:textId="77777777" w:rsidR="00520D5E" w:rsidRPr="00C438A5" w:rsidRDefault="00520D5E" w:rsidP="00520D5E">
      <w:pPr>
        <w:rPr>
          <w:sz w:val="8"/>
        </w:rPr>
      </w:pPr>
      <w:r w:rsidRPr="00C438A5">
        <w:rPr>
          <w:sz w:val="8"/>
        </w:rPr>
        <w:t xml:space="preserve">Although the current conditions seem exceptional, </w:t>
      </w:r>
      <w:r w:rsidRPr="00F83956">
        <w:rPr>
          <w:rStyle w:val="StyleUnderline"/>
          <w:highlight w:val="cyan"/>
        </w:rPr>
        <w:t xml:space="preserve">the </w:t>
      </w:r>
      <w:r w:rsidRPr="00F83956">
        <w:rPr>
          <w:rStyle w:val="Emphasis"/>
          <w:highlight w:val="cyan"/>
        </w:rPr>
        <w:t>vulnerability</w:t>
      </w:r>
      <w:r w:rsidRPr="00F83956">
        <w:rPr>
          <w:rStyle w:val="StyleUnderline"/>
          <w:highlight w:val="cyan"/>
        </w:rPr>
        <w:t xml:space="preserve"> of food</w:t>
      </w:r>
      <w:r w:rsidRPr="00C438A5">
        <w:rPr>
          <w:rStyle w:val="StyleUnderline"/>
        </w:rPr>
        <w:t xml:space="preserve"> systems to problems </w:t>
      </w:r>
      <w:r w:rsidRPr="00F83956">
        <w:rPr>
          <w:rStyle w:val="StyleUnderline"/>
          <w:highlight w:val="cyan"/>
        </w:rPr>
        <w:t xml:space="preserve">related to </w:t>
      </w:r>
      <w:r w:rsidRPr="00F83956">
        <w:rPr>
          <w:rStyle w:val="Emphasis"/>
          <w:highlight w:val="cyan"/>
        </w:rPr>
        <w:t>climate</w:t>
      </w:r>
      <w:r w:rsidRPr="00F83956">
        <w:rPr>
          <w:rStyle w:val="StyleUnderline"/>
          <w:highlight w:val="cyan"/>
        </w:rPr>
        <w:t xml:space="preserve"> and </w:t>
      </w:r>
      <w:r w:rsidRPr="00F83956">
        <w:rPr>
          <w:rStyle w:val="Emphasis"/>
          <w:highlight w:val="cyan"/>
        </w:rPr>
        <w:t>diseases</w:t>
      </w:r>
      <w:r w:rsidRPr="00F83956">
        <w:rPr>
          <w:rStyle w:val="StyleUnderline"/>
          <w:highlight w:val="cyan"/>
        </w:rPr>
        <w:t xml:space="preserve"> has been experienced</w:t>
      </w:r>
      <w:r w:rsidRPr="00C438A5">
        <w:rPr>
          <w:rStyle w:val="StyleUnderline"/>
        </w:rPr>
        <w:t xml:space="preserve"> long before</w:t>
      </w:r>
      <w:r w:rsidRPr="00C438A5">
        <w:rPr>
          <w:sz w:val="8"/>
        </w:rPr>
        <w:t xml:space="preserve"> the </w:t>
      </w:r>
      <w:r w:rsidRPr="00C438A5">
        <w:rPr>
          <w:rStyle w:val="StyleUnderline"/>
        </w:rPr>
        <w:t>COVID</w:t>
      </w:r>
      <w:r w:rsidRPr="00C438A5">
        <w:rPr>
          <w:sz w:val="8"/>
        </w:rPr>
        <w:t xml:space="preserve">-19 crisis. </w:t>
      </w:r>
      <w:r w:rsidRPr="00C438A5">
        <w:rPr>
          <w:rStyle w:val="StyleUnderline"/>
        </w:rPr>
        <w:t xml:space="preserve">Food </w:t>
      </w:r>
      <w:r w:rsidRPr="00F83956">
        <w:rPr>
          <w:rStyle w:val="StyleUnderline"/>
          <w:highlight w:val="cyan"/>
        </w:rPr>
        <w:t xml:space="preserve">systems have been </w:t>
      </w:r>
      <w:r w:rsidRPr="00F83956">
        <w:rPr>
          <w:rStyle w:val="Emphasis"/>
          <w:highlight w:val="cyan"/>
        </w:rPr>
        <w:t>unstable</w:t>
      </w:r>
      <w:r w:rsidRPr="00F83956">
        <w:rPr>
          <w:rStyle w:val="StyleUnderline"/>
          <w:highlight w:val="cyan"/>
        </w:rPr>
        <w:t xml:space="preserve"> from </w:t>
      </w:r>
      <w:r w:rsidRPr="00F83956">
        <w:rPr>
          <w:rStyle w:val="Emphasis"/>
          <w:highlight w:val="cyan"/>
        </w:rPr>
        <w:t>various events</w:t>
      </w:r>
      <w:r w:rsidRPr="00C438A5">
        <w:rPr>
          <w:rStyle w:val="StyleUnderline"/>
        </w:rPr>
        <w:t xml:space="preserve"> and shocks previously </w:t>
      </w:r>
      <w:r w:rsidRPr="00F83956">
        <w:rPr>
          <w:rStyle w:val="StyleUnderline"/>
          <w:highlight w:val="cyan"/>
        </w:rPr>
        <w:t>such as</w:t>
      </w:r>
      <w:r w:rsidRPr="00C438A5">
        <w:rPr>
          <w:rStyle w:val="StyleUnderline"/>
        </w:rPr>
        <w:t xml:space="preserve"> the </w:t>
      </w:r>
      <w:r w:rsidRPr="00F83956">
        <w:rPr>
          <w:rStyle w:val="Emphasis"/>
          <w:highlight w:val="cyan"/>
        </w:rPr>
        <w:t>oil crisis</w:t>
      </w:r>
      <w:r w:rsidRPr="00C438A5">
        <w:rPr>
          <w:sz w:val="8"/>
        </w:rPr>
        <w:t xml:space="preserve"> in the 1970s, the </w:t>
      </w:r>
      <w:r w:rsidRPr="00F83956">
        <w:rPr>
          <w:rStyle w:val="Emphasis"/>
          <w:highlight w:val="cyan"/>
        </w:rPr>
        <w:t>SARS</w:t>
      </w:r>
      <w:r w:rsidRPr="00C438A5">
        <w:rPr>
          <w:rStyle w:val="StyleUnderline"/>
        </w:rPr>
        <w:t xml:space="preserve"> and </w:t>
      </w:r>
      <w:r w:rsidRPr="00F83956">
        <w:rPr>
          <w:rStyle w:val="Emphasis"/>
          <w:highlight w:val="cyan"/>
        </w:rPr>
        <w:t>Ebola</w:t>
      </w:r>
      <w:r w:rsidRPr="00C438A5">
        <w:rPr>
          <w:sz w:val="8"/>
        </w:rPr>
        <w:t xml:space="preserve"> outbreaks, </w:t>
      </w:r>
      <w:r w:rsidRPr="00F83956">
        <w:rPr>
          <w:rStyle w:val="StyleUnderline"/>
          <w:highlight w:val="cyan"/>
        </w:rPr>
        <w:t>and</w:t>
      </w:r>
      <w:r w:rsidRPr="00C438A5">
        <w:rPr>
          <w:rStyle w:val="StyleUnderline"/>
        </w:rPr>
        <w:t xml:space="preserve"> the </w:t>
      </w:r>
      <w:r w:rsidRPr="00C438A5">
        <w:rPr>
          <w:rStyle w:val="Emphasis"/>
        </w:rPr>
        <w:t>2006–20</w:t>
      </w:r>
      <w:r w:rsidRPr="00F83956">
        <w:rPr>
          <w:rStyle w:val="Emphasis"/>
          <w:highlight w:val="cyan"/>
        </w:rPr>
        <w:t>08 food crisis</w:t>
      </w:r>
      <w:r w:rsidRPr="00C438A5">
        <w:rPr>
          <w:sz w:val="8"/>
        </w:rPr>
        <w:t xml:space="preserve">. </w:t>
      </w:r>
      <w:r w:rsidRPr="00C438A5">
        <w:rPr>
          <w:rStyle w:val="Emphasis"/>
        </w:rPr>
        <w:t>Africa Swine Fever</w:t>
      </w:r>
      <w:r w:rsidRPr="00C438A5">
        <w:rPr>
          <w:rStyle w:val="StyleUnderline"/>
        </w:rPr>
        <w:t xml:space="preserve"> disease made the global commodity markets upset</w:t>
      </w:r>
      <w:r w:rsidRPr="00C438A5">
        <w:rPr>
          <w:sz w:val="8"/>
        </w:rPr>
        <w:t xml:space="preserve"> just a year ago and became a progressive epidemic in Eastern Europe and Asia. The world’s largest swine producer (has 1/3 of the global market) and biggest exporter, China, lost 37% of its pigs by the end of 2019 (</w:t>
      </w:r>
      <w:hyperlink r:id="rId380" w:history="1">
        <w:r w:rsidRPr="00C438A5">
          <w:rPr>
            <w:rStyle w:val="Hyperlink"/>
            <w:sz w:val="8"/>
          </w:rPr>
          <w:t>IPES, 2020</w:t>
        </w:r>
      </w:hyperlink>
      <w:r w:rsidRPr="00C438A5">
        <w:rPr>
          <w:sz w:val="8"/>
        </w:rPr>
        <w:t xml:space="preserve">). </w:t>
      </w:r>
      <w:r w:rsidRPr="00C438A5">
        <w:rPr>
          <w:rStyle w:val="StyleUnderline"/>
        </w:rPr>
        <w:t>Ebola had a great negative impact on agricultural production, marketing, and trade economies</w:t>
      </w:r>
      <w:r w:rsidRPr="00C438A5">
        <w:rPr>
          <w:sz w:val="8"/>
        </w:rPr>
        <w:t xml:space="preserve"> of some African countries. On the production side, due to road constraints, farmers had limited access to inputs such as seeds, fertilizers, and pesticides, and most regions faced </w:t>
      </w:r>
      <w:proofErr w:type="spellStart"/>
      <w:r w:rsidRPr="00C438A5">
        <w:rPr>
          <w:sz w:val="8"/>
        </w:rPr>
        <w:t>labour</w:t>
      </w:r>
      <w:proofErr w:type="spellEnd"/>
      <w:r w:rsidRPr="00C438A5">
        <w:rPr>
          <w:sz w:val="8"/>
        </w:rPr>
        <w:t xml:space="preserve"> shortages. For this reason, </w:t>
      </w:r>
      <w:r w:rsidRPr="00C438A5">
        <w:rPr>
          <w:rStyle w:val="StyleUnderline"/>
        </w:rPr>
        <w:t>more than 40% of agricultural land has not been cultivated</w:t>
      </w:r>
      <w:r w:rsidRPr="00C438A5">
        <w:rPr>
          <w:sz w:val="8"/>
        </w:rPr>
        <w:t>. However, pandemic did not severely affect the production because agricultural areas were often in the geographic areas which are far away from urban densities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Agrilinks</w:t>
      </w:r>
      <w:proofErr w:type="spellEnd"/>
      <w:r w:rsidRPr="00C438A5">
        <w:rPr>
          <w:rStyle w:val="Hyperlink"/>
          <w:sz w:val="8"/>
        </w:rPr>
        <w:t>, 2020</w:t>
      </w:r>
      <w:r w:rsidR="00F8197F">
        <w:rPr>
          <w:rStyle w:val="Hyperlink"/>
          <w:sz w:val="8"/>
        </w:rPr>
        <w:fldChar w:fldCharType="end"/>
      </w:r>
      <w:r w:rsidRPr="00C438A5">
        <w:rPr>
          <w:sz w:val="8"/>
        </w:rPr>
        <w:t>; </w:t>
      </w:r>
      <w:hyperlink r:id="rId381" w:history="1">
        <w:r w:rsidRPr="00C438A5">
          <w:rPr>
            <w:rStyle w:val="Hyperlink"/>
            <w:sz w:val="8"/>
          </w:rPr>
          <w:t>Shahidi, 2020</w:t>
        </w:r>
      </w:hyperlink>
      <w:r w:rsidRPr="00C438A5">
        <w:rPr>
          <w:sz w:val="8"/>
        </w:rPr>
        <w:t>).</w:t>
      </w:r>
    </w:p>
    <w:p w14:paraId="07AC8EA9" w14:textId="77777777" w:rsidR="00520D5E" w:rsidRPr="00C438A5" w:rsidRDefault="00520D5E" w:rsidP="00520D5E">
      <w:pPr>
        <w:rPr>
          <w:sz w:val="8"/>
        </w:rPr>
      </w:pPr>
      <w:r w:rsidRPr="00C438A5">
        <w:rPr>
          <w:sz w:val="8"/>
        </w:rPr>
        <w:t xml:space="preserve">The current </w:t>
      </w:r>
      <w:r w:rsidRPr="00C438A5">
        <w:rPr>
          <w:rStyle w:val="StyleUnderline"/>
        </w:rPr>
        <w:t>COVID</w:t>
      </w:r>
      <w:r w:rsidRPr="00C438A5">
        <w:rPr>
          <w:sz w:val="8"/>
        </w:rPr>
        <w:t xml:space="preserve">-19 crisis </w:t>
      </w:r>
      <w:r w:rsidRPr="00C438A5">
        <w:rPr>
          <w:rStyle w:val="StyleUnderline"/>
        </w:rPr>
        <w:t>has changed the food trade policies of</w:t>
      </w:r>
      <w:r w:rsidRPr="00C438A5">
        <w:rPr>
          <w:sz w:val="8"/>
        </w:rPr>
        <w:t xml:space="preserve"> some </w:t>
      </w:r>
      <w:r w:rsidRPr="00F83956">
        <w:rPr>
          <w:rStyle w:val="StyleUnderline"/>
          <w:highlight w:val="cyan"/>
        </w:rPr>
        <w:t>governments</w:t>
      </w:r>
      <w:r w:rsidRPr="00F83956">
        <w:rPr>
          <w:sz w:val="8"/>
          <w:highlight w:val="cyan"/>
        </w:rPr>
        <w:t xml:space="preserve">, </w:t>
      </w:r>
      <w:r w:rsidRPr="00F83956">
        <w:rPr>
          <w:rStyle w:val="StyleUnderline"/>
          <w:highlight w:val="cyan"/>
        </w:rPr>
        <w:t xml:space="preserve">moving towards </w:t>
      </w:r>
      <w:r w:rsidRPr="00F83956">
        <w:rPr>
          <w:rStyle w:val="Emphasis"/>
          <w:highlight w:val="cyan"/>
        </w:rPr>
        <w:t>restricting</w:t>
      </w:r>
      <w:r w:rsidRPr="00C438A5">
        <w:rPr>
          <w:sz w:val="8"/>
        </w:rPr>
        <w:t xml:space="preserve"> exports and facilitating imports. The main reason that countries impose export restrictions is to ensure the maintenance of the number of products in the domestic market. Although the </w:t>
      </w:r>
      <w:r w:rsidRPr="00F83956">
        <w:rPr>
          <w:rStyle w:val="Emphasis"/>
          <w:highlight w:val="cyan"/>
        </w:rPr>
        <w:t>export restriction</w:t>
      </w:r>
      <w:r w:rsidRPr="00C438A5">
        <w:rPr>
          <w:sz w:val="8"/>
        </w:rPr>
        <w:t xml:space="preserve"> typically produces this result in the short term, it also </w:t>
      </w:r>
      <w:r w:rsidRPr="00F83956">
        <w:rPr>
          <w:rStyle w:val="StyleUnderline"/>
          <w:highlight w:val="cyan"/>
        </w:rPr>
        <w:t>has</w:t>
      </w:r>
      <w:r w:rsidRPr="00C438A5">
        <w:rPr>
          <w:rStyle w:val="StyleUnderline"/>
        </w:rPr>
        <w:t xml:space="preserve"> some </w:t>
      </w:r>
      <w:r w:rsidRPr="00F83956">
        <w:rPr>
          <w:rStyle w:val="StyleUnderline"/>
          <w:highlight w:val="cyan"/>
        </w:rPr>
        <w:t>negative effects</w:t>
      </w:r>
      <w:r w:rsidRPr="00C438A5">
        <w:rPr>
          <w:sz w:val="8"/>
        </w:rPr>
        <w:t xml:space="preserve">. First, export restrictions cause domestic prices to drop, </w:t>
      </w:r>
      <w:r w:rsidRPr="00F83956">
        <w:rPr>
          <w:rStyle w:val="StyleUnderline"/>
          <w:highlight w:val="cyan"/>
        </w:rPr>
        <w:t>which</w:t>
      </w:r>
      <w:r w:rsidRPr="00C438A5">
        <w:rPr>
          <w:rStyle w:val="StyleUnderline"/>
        </w:rPr>
        <w:t xml:space="preserve"> will </w:t>
      </w:r>
      <w:r w:rsidRPr="00F83956">
        <w:rPr>
          <w:rStyle w:val="Emphasis"/>
          <w:highlight w:val="cyan"/>
        </w:rPr>
        <w:t>hurt farmers</w:t>
      </w:r>
      <w:r w:rsidRPr="00C438A5">
        <w:rPr>
          <w:rStyle w:val="Emphasis"/>
        </w:rPr>
        <w:t xml:space="preserve"> financially</w:t>
      </w:r>
      <w:r w:rsidRPr="00C438A5">
        <w:rPr>
          <w:sz w:val="8"/>
        </w:rPr>
        <w:t xml:space="preserve"> resulting in the decrease in crop production </w:t>
      </w:r>
      <w:r w:rsidRPr="00C438A5">
        <w:rPr>
          <w:rStyle w:val="StyleUnderline"/>
        </w:rPr>
        <w:t xml:space="preserve">and </w:t>
      </w:r>
      <w:r w:rsidRPr="00F83956">
        <w:rPr>
          <w:rStyle w:val="Emphasis"/>
          <w:highlight w:val="cyan"/>
        </w:rPr>
        <w:t>reduced incentives</w:t>
      </w:r>
      <w:r w:rsidRPr="00C438A5">
        <w:rPr>
          <w:sz w:val="8"/>
        </w:rPr>
        <w:t xml:space="preserve"> in the industry. Second, countries will lose their competitive advantage by losing their place in international markets. Third, </w:t>
      </w:r>
      <w:r w:rsidRPr="00C438A5">
        <w:rPr>
          <w:rStyle w:val="StyleUnderline"/>
        </w:rPr>
        <w:t xml:space="preserve">export restrictions </w:t>
      </w:r>
      <w:r w:rsidRPr="00F83956">
        <w:rPr>
          <w:rStyle w:val="StyleUnderline"/>
          <w:highlight w:val="cyan"/>
        </w:rPr>
        <w:t>undermine</w:t>
      </w:r>
      <w:r w:rsidRPr="00C438A5">
        <w:rPr>
          <w:rStyle w:val="StyleUnderline"/>
        </w:rPr>
        <w:t xml:space="preserve"> </w:t>
      </w:r>
      <w:r w:rsidRPr="00C438A5">
        <w:rPr>
          <w:rStyle w:val="Emphasis"/>
        </w:rPr>
        <w:t xml:space="preserve">exporter’s </w:t>
      </w:r>
      <w:r w:rsidRPr="00F83956">
        <w:rPr>
          <w:rStyle w:val="Emphasis"/>
          <w:highlight w:val="cyan"/>
        </w:rPr>
        <w:t>reputation</w:t>
      </w:r>
      <w:r w:rsidRPr="00F83956">
        <w:rPr>
          <w:rStyle w:val="StyleUnderline"/>
          <w:highlight w:val="cyan"/>
        </w:rPr>
        <w:t xml:space="preserve"> and </w:t>
      </w:r>
      <w:r w:rsidRPr="00C438A5">
        <w:rPr>
          <w:rStyle w:val="StyleUnderline"/>
        </w:rPr>
        <w:t xml:space="preserve">encourage importers to </w:t>
      </w:r>
      <w:r w:rsidRPr="00F83956">
        <w:rPr>
          <w:rStyle w:val="Emphasis"/>
          <w:highlight w:val="cyan"/>
        </w:rPr>
        <w:t>reduce confidence</w:t>
      </w:r>
      <w:r w:rsidRPr="00C438A5">
        <w:rPr>
          <w:sz w:val="8"/>
        </w:rPr>
        <w:t xml:space="preserve"> in the world market, </w:t>
      </w:r>
      <w:r w:rsidRPr="00F83956">
        <w:rPr>
          <w:rStyle w:val="StyleUnderline"/>
          <w:highlight w:val="cyan"/>
        </w:rPr>
        <w:t>thereby reducing</w:t>
      </w:r>
      <w:r w:rsidRPr="00C438A5">
        <w:rPr>
          <w:rStyle w:val="StyleUnderline"/>
        </w:rPr>
        <w:t xml:space="preserve"> trust in </w:t>
      </w:r>
      <w:r w:rsidRPr="00F83956">
        <w:rPr>
          <w:rStyle w:val="Emphasis"/>
          <w:highlight w:val="cyan"/>
        </w:rPr>
        <w:t>international trade</w:t>
      </w:r>
      <w:r w:rsidRPr="00C438A5">
        <w:rPr>
          <w:rStyle w:val="StyleUnderline"/>
        </w:rPr>
        <w:t xml:space="preserve"> and </w:t>
      </w:r>
      <w:r w:rsidRPr="00C438A5">
        <w:rPr>
          <w:rStyle w:val="Emphasis"/>
        </w:rPr>
        <w:t>destroying future</w:t>
      </w:r>
      <w:r w:rsidRPr="00C438A5">
        <w:rPr>
          <w:sz w:val="8"/>
        </w:rPr>
        <w:t xml:space="preserve"> business </w:t>
      </w:r>
      <w:r w:rsidRPr="00C438A5">
        <w:rPr>
          <w:rStyle w:val="StyleUnderline"/>
        </w:rPr>
        <w:t>opportunities</w:t>
      </w:r>
      <w:r w:rsidRPr="00C438A5">
        <w:rPr>
          <w:sz w:val="8"/>
        </w:rPr>
        <w:t xml:space="preserve"> for exporters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Espitia</w:t>
      </w:r>
      <w:proofErr w:type="spellEnd"/>
      <w:r w:rsidRPr="00C438A5">
        <w:rPr>
          <w:rStyle w:val="Hyperlink"/>
          <w:sz w:val="8"/>
        </w:rPr>
        <w:t> et al., 2020</w:t>
      </w:r>
      <w:r w:rsidR="00F8197F">
        <w:rPr>
          <w:rStyle w:val="Hyperlink"/>
          <w:sz w:val="8"/>
        </w:rPr>
        <w:fldChar w:fldCharType="end"/>
      </w:r>
      <w:r w:rsidRPr="00C438A5">
        <w:rPr>
          <w:sz w:val="8"/>
        </w:rPr>
        <w:t>; </w:t>
      </w:r>
      <w:hyperlink r:id="rId382" w:history="1">
        <w:r w:rsidRPr="00C438A5">
          <w:rPr>
            <w:rStyle w:val="Hyperlink"/>
            <w:sz w:val="8"/>
          </w:rPr>
          <w:t>FAO, 2020l</w:t>
        </w:r>
      </w:hyperlink>
      <w:r w:rsidRPr="00C438A5">
        <w:rPr>
          <w:sz w:val="8"/>
        </w:rPr>
        <w:t>).</w:t>
      </w:r>
    </w:p>
    <w:p w14:paraId="01E9A92A" w14:textId="77777777" w:rsidR="00520D5E" w:rsidRPr="00C438A5" w:rsidRDefault="00520D5E" w:rsidP="00520D5E">
      <w:pPr>
        <w:rPr>
          <w:sz w:val="10"/>
          <w:szCs w:val="10"/>
        </w:rPr>
      </w:pPr>
      <w:r w:rsidRPr="00C438A5">
        <w:rPr>
          <w:sz w:val="10"/>
          <w:szCs w:val="10"/>
        </w:rPr>
        <w:t>In 2008 food crisis, although domestic food prices increased greatly, some big countries that could isolate themselves from world markets were not affected. Compared with 2004, rice prices increased by 224%, wheat prices by 108%, and corn prices by 89% (</w:t>
      </w:r>
      <w:hyperlink r:id="rId383" w:history="1">
        <w:r w:rsidRPr="00C438A5">
          <w:rPr>
            <w:rStyle w:val="Hyperlink"/>
            <w:sz w:val="10"/>
            <w:szCs w:val="10"/>
          </w:rPr>
          <w:t>FAO, 2011</w:t>
        </w:r>
      </w:hyperlink>
      <w:r w:rsidRPr="00C438A5">
        <w:rPr>
          <w:sz w:val="10"/>
          <w:szCs w:val="10"/>
        </w:rPr>
        <w:t xml:space="preserve">). In general, prices increased due to trade constraints, risks, and uncertainties in international markets leading to an increase in prices in the import-dependent countries higher than they should be. Because of the export restrictions enforced by major exporting countries, panic-buying </w:t>
      </w:r>
      <w:proofErr w:type="spellStart"/>
      <w:r w:rsidRPr="00C438A5">
        <w:rPr>
          <w:sz w:val="10"/>
          <w:szCs w:val="10"/>
        </w:rPr>
        <w:t>behaviour</w:t>
      </w:r>
      <w:proofErr w:type="spellEnd"/>
      <w:r w:rsidRPr="00C438A5">
        <w:rPr>
          <w:sz w:val="10"/>
          <w:szCs w:val="10"/>
        </w:rPr>
        <w:t xml:space="preserve"> has been observed in importing countries and prices have been elevated due to more demand for products (</w:t>
      </w:r>
      <w:hyperlink r:id="rId384" w:history="1">
        <w:r w:rsidRPr="00C438A5">
          <w:rPr>
            <w:rStyle w:val="Hyperlink"/>
            <w:sz w:val="10"/>
            <w:szCs w:val="10"/>
          </w:rPr>
          <w:t>DOS, 2011</w:t>
        </w:r>
      </w:hyperlink>
      <w:r w:rsidRPr="00C438A5">
        <w:rPr>
          <w:sz w:val="10"/>
          <w:szCs w:val="10"/>
        </w:rPr>
        <w:t>).</w:t>
      </w:r>
    </w:p>
    <w:p w14:paraId="7C0B6A77" w14:textId="77777777" w:rsidR="00520D5E" w:rsidRPr="00C438A5" w:rsidRDefault="00520D5E" w:rsidP="00520D5E">
      <w:pPr>
        <w:rPr>
          <w:sz w:val="8"/>
        </w:rPr>
      </w:pPr>
      <w:r w:rsidRPr="00C438A5">
        <w:rPr>
          <w:sz w:val="8"/>
        </w:rPr>
        <w:t xml:space="preserve">Although world food stocks are currently high, </w:t>
      </w:r>
      <w:r w:rsidRPr="00F83956">
        <w:rPr>
          <w:rStyle w:val="StyleUnderline"/>
          <w:highlight w:val="cyan"/>
        </w:rPr>
        <w:t>a</w:t>
      </w:r>
      <w:r w:rsidRPr="00C438A5">
        <w:rPr>
          <w:rStyle w:val="StyleUnderline"/>
        </w:rPr>
        <w:t xml:space="preserve"> prolonged </w:t>
      </w:r>
      <w:r w:rsidRPr="00F83956">
        <w:rPr>
          <w:rStyle w:val="StyleUnderline"/>
          <w:highlight w:val="cyan"/>
        </w:rPr>
        <w:t>pandemic</w:t>
      </w:r>
      <w:r w:rsidRPr="00C438A5">
        <w:rPr>
          <w:rStyle w:val="StyleUnderline"/>
        </w:rPr>
        <w:t xml:space="preserve"> crisis</w:t>
      </w:r>
      <w:r w:rsidRPr="00C438A5">
        <w:rPr>
          <w:sz w:val="8"/>
        </w:rPr>
        <w:t xml:space="preserve"> can </w:t>
      </w:r>
      <w:r w:rsidRPr="00C438A5">
        <w:rPr>
          <w:rStyle w:val="StyleUnderline"/>
        </w:rPr>
        <w:t>cause problems in the food supply chain</w:t>
      </w:r>
      <w:r w:rsidRPr="00C438A5">
        <w:rPr>
          <w:sz w:val="8"/>
        </w:rPr>
        <w:t xml:space="preserve">, as well as export-restricted policies, </w:t>
      </w:r>
      <w:r w:rsidRPr="00C438A5">
        <w:rPr>
          <w:rStyle w:val="StyleUnderline"/>
        </w:rPr>
        <w:t xml:space="preserve">which </w:t>
      </w:r>
      <w:r w:rsidRPr="00F83956">
        <w:rPr>
          <w:rStyle w:val="StyleUnderline"/>
          <w:highlight w:val="cyan"/>
        </w:rPr>
        <w:t xml:space="preserve">can trigger the </w:t>
      </w:r>
      <w:r w:rsidRPr="00F83956">
        <w:rPr>
          <w:rStyle w:val="Emphasis"/>
          <w:highlight w:val="cyan"/>
        </w:rPr>
        <w:t>domino effect</w:t>
      </w:r>
      <w:r w:rsidRPr="00C438A5">
        <w:rPr>
          <w:sz w:val="8"/>
        </w:rPr>
        <w:t xml:space="preserve">. According to the FAO 2019 grain production estimates, it was reported that there had been around 2.721 billion </w:t>
      </w:r>
      <w:proofErr w:type="spellStart"/>
      <w:r w:rsidRPr="00C438A5">
        <w:rPr>
          <w:sz w:val="8"/>
        </w:rPr>
        <w:t>tonnes</w:t>
      </w:r>
      <w:proofErr w:type="spellEnd"/>
      <w:r w:rsidRPr="00C438A5">
        <w:rPr>
          <w:sz w:val="8"/>
        </w:rPr>
        <w:t xml:space="preserve"> of production consisting of 1.44 billion </w:t>
      </w:r>
      <w:proofErr w:type="spellStart"/>
      <w:r w:rsidRPr="00C438A5">
        <w:rPr>
          <w:sz w:val="8"/>
        </w:rPr>
        <w:t>tonnes</w:t>
      </w:r>
      <w:proofErr w:type="spellEnd"/>
      <w:r w:rsidRPr="00C438A5">
        <w:rPr>
          <w:sz w:val="8"/>
        </w:rPr>
        <w:t xml:space="preserve"> for coarse grains, 763 million </w:t>
      </w:r>
      <w:proofErr w:type="spellStart"/>
      <w:r w:rsidRPr="00C438A5">
        <w:rPr>
          <w:sz w:val="8"/>
        </w:rPr>
        <w:t>tonnes</w:t>
      </w:r>
      <w:proofErr w:type="spellEnd"/>
      <w:r w:rsidRPr="00C438A5">
        <w:rPr>
          <w:sz w:val="8"/>
        </w:rPr>
        <w:t xml:space="preserve"> for wheat, and 512 million </w:t>
      </w:r>
      <w:proofErr w:type="spellStart"/>
      <w:r w:rsidRPr="00C438A5">
        <w:rPr>
          <w:sz w:val="8"/>
        </w:rPr>
        <w:t>tonnes</w:t>
      </w:r>
      <w:proofErr w:type="spellEnd"/>
      <w:r w:rsidRPr="00C438A5">
        <w:rPr>
          <w:sz w:val="8"/>
        </w:rPr>
        <w:t xml:space="preserve"> for rice. According to FAO’s 2020 estimates, wheat and coarse grain production is expected to be </w:t>
      </w:r>
      <w:proofErr w:type="gramStart"/>
      <w:r w:rsidRPr="00C438A5">
        <w:rPr>
          <w:sz w:val="8"/>
        </w:rPr>
        <w:t>similar to</w:t>
      </w:r>
      <w:proofErr w:type="gramEnd"/>
      <w:r w:rsidRPr="00C438A5">
        <w:rPr>
          <w:sz w:val="8"/>
        </w:rPr>
        <w:t xml:space="preserve"> 2019. For this reason, global grain markets are expected to follow a balanced situation despite the concern of COVID-19 (</w:t>
      </w:r>
      <w:hyperlink r:id="rId385" w:history="1">
        <w:r w:rsidRPr="00C438A5">
          <w:rPr>
            <w:rStyle w:val="Hyperlink"/>
            <w:sz w:val="8"/>
          </w:rPr>
          <w:t>FAO, 2020b</w:t>
        </w:r>
      </w:hyperlink>
      <w:r w:rsidRPr="00C438A5">
        <w:rPr>
          <w:sz w:val="8"/>
        </w:rPr>
        <w:t>).</w:t>
      </w:r>
    </w:p>
    <w:p w14:paraId="5D004D59" w14:textId="77777777" w:rsidR="00520D5E" w:rsidRPr="00C438A5" w:rsidRDefault="00520D5E" w:rsidP="00520D5E">
      <w:pPr>
        <w:rPr>
          <w:sz w:val="8"/>
        </w:rPr>
      </w:pPr>
      <w:r w:rsidRPr="00C438A5">
        <w:rPr>
          <w:sz w:val="8"/>
        </w:rPr>
        <w:t xml:space="preserve">A total of </w:t>
      </w:r>
      <w:r w:rsidRPr="00C438A5">
        <w:rPr>
          <w:rStyle w:val="Emphasis"/>
        </w:rPr>
        <w:t>19 countries</w:t>
      </w:r>
      <w:r w:rsidRPr="00C438A5">
        <w:rPr>
          <w:rStyle w:val="StyleUnderline"/>
        </w:rPr>
        <w:t xml:space="preserve"> have taken measures to restrict exports</w:t>
      </w:r>
      <w:r w:rsidRPr="00C438A5">
        <w:rPr>
          <w:sz w:val="8"/>
        </w:rPr>
        <w:t xml:space="preserve">, which are related to 27 food products due to COVID-19 outbreak. Some of these restrictions are inactive and currently a total of 8 countries are continuing their measures on 11 </w:t>
      </w:r>
      <w:proofErr w:type="gramStart"/>
      <w:r w:rsidRPr="00C438A5">
        <w:rPr>
          <w:sz w:val="8"/>
        </w:rPr>
        <w:t>food</w:t>
      </w:r>
      <w:proofErr w:type="gramEnd"/>
      <w:r w:rsidRPr="00C438A5">
        <w:rPr>
          <w:sz w:val="8"/>
        </w:rPr>
        <w:t xml:space="preserve">. When the effects of restrictions on importing countries are evaluated (expressed as Kcal unit), it is seen that </w:t>
      </w:r>
      <w:r w:rsidRPr="00C438A5">
        <w:rPr>
          <w:rStyle w:val="StyleUnderline"/>
        </w:rPr>
        <w:t>Tajikistan, Uzbekistan, Afghanistan, and Azerbaijan were negatively affected by 79%, 70%, 61%, and 54%</w:t>
      </w:r>
      <w:r w:rsidRPr="00C438A5">
        <w:rPr>
          <w:sz w:val="8"/>
        </w:rPr>
        <w:t>, respectively (</w:t>
      </w:r>
      <w:hyperlink r:id="rId386" w:history="1">
        <w:r w:rsidRPr="00C438A5">
          <w:rPr>
            <w:rStyle w:val="Hyperlink"/>
            <w:sz w:val="8"/>
          </w:rPr>
          <w:t>IFPRI, 2020</w:t>
        </w:r>
      </w:hyperlink>
      <w:r w:rsidRPr="00C438A5">
        <w:rPr>
          <w:sz w:val="8"/>
        </w:rPr>
        <w:t>).</w:t>
      </w:r>
    </w:p>
    <w:p w14:paraId="6FA42B6B" w14:textId="77777777" w:rsidR="00520D5E" w:rsidRPr="00C438A5" w:rsidRDefault="00520D5E" w:rsidP="00520D5E">
      <w:pPr>
        <w:rPr>
          <w:sz w:val="8"/>
        </w:rPr>
      </w:pPr>
      <w:r w:rsidRPr="00C438A5">
        <w:rPr>
          <w:sz w:val="8"/>
        </w:rPr>
        <w:t>To summarize, trading provides to move the products from surplus to deficit areas, preventing the shortages and food insecurity related to reliance only on domestic production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Baldos</w:t>
      </w:r>
      <w:proofErr w:type="spellEnd"/>
      <w:r w:rsidRPr="00C438A5">
        <w:rPr>
          <w:rStyle w:val="Hyperlink"/>
          <w:sz w:val="8"/>
        </w:rPr>
        <w:t xml:space="preserve"> and Hertel, 2015</w:t>
      </w:r>
      <w:r w:rsidR="00F8197F">
        <w:rPr>
          <w:rStyle w:val="Hyperlink"/>
          <w:sz w:val="8"/>
        </w:rPr>
        <w:fldChar w:fldCharType="end"/>
      </w:r>
      <w:r w:rsidRPr="00C438A5">
        <w:rPr>
          <w:sz w:val="8"/>
        </w:rPr>
        <w:t>; </w:t>
      </w:r>
      <w:hyperlink r:id="rId387" w:history="1">
        <w:r w:rsidRPr="00C438A5">
          <w:rPr>
            <w:rStyle w:val="Hyperlink"/>
            <w:sz w:val="8"/>
          </w:rPr>
          <w:t>Fitton et al., 2019</w:t>
        </w:r>
      </w:hyperlink>
      <w:r w:rsidRPr="00C438A5">
        <w:rPr>
          <w:sz w:val="8"/>
        </w:rPr>
        <w:t xml:space="preserve">). However, </w:t>
      </w:r>
      <w:r w:rsidRPr="00C438A5">
        <w:rPr>
          <w:rStyle w:val="StyleUnderline"/>
        </w:rPr>
        <w:t>COVID</w:t>
      </w:r>
      <w:r w:rsidRPr="00C438A5">
        <w:rPr>
          <w:sz w:val="8"/>
        </w:rPr>
        <w:t xml:space="preserve">-19 pandemic </w:t>
      </w:r>
      <w:r w:rsidRPr="00C438A5">
        <w:rPr>
          <w:rStyle w:val="StyleUnderline"/>
        </w:rPr>
        <w:t xml:space="preserve">caused a </w:t>
      </w:r>
      <w:r w:rsidRPr="00C438A5">
        <w:rPr>
          <w:rStyle w:val="Emphasis"/>
        </w:rPr>
        <w:t>significant impact</w:t>
      </w:r>
      <w:r w:rsidRPr="00C438A5">
        <w:rPr>
          <w:rStyle w:val="StyleUnderline"/>
        </w:rPr>
        <w:t xml:space="preserve"> on food trade and led to disruption in food supply chain due to the export restrictions</w:t>
      </w:r>
      <w:r w:rsidRPr="00C438A5">
        <w:rPr>
          <w:sz w:val="8"/>
        </w:rPr>
        <w:t xml:space="preserve">. </w:t>
      </w:r>
      <w:r w:rsidRPr="00F83956">
        <w:rPr>
          <w:rStyle w:val="StyleUnderline"/>
          <w:highlight w:val="cyan"/>
        </w:rPr>
        <w:t xml:space="preserve">Export-restricted policies </w:t>
      </w:r>
      <w:r w:rsidRPr="00F83956">
        <w:rPr>
          <w:rStyle w:val="Emphasis"/>
          <w:highlight w:val="cyan"/>
        </w:rPr>
        <w:t>pushed up world prices</w:t>
      </w:r>
      <w:r w:rsidRPr="00C438A5">
        <w:rPr>
          <w:rStyle w:val="Emphasis"/>
        </w:rPr>
        <w:t xml:space="preserve"> of stable food</w:t>
      </w:r>
      <w:r w:rsidRPr="00C438A5">
        <w:rPr>
          <w:sz w:val="8"/>
        </w:rPr>
        <w:t xml:space="preserve"> commodities such as wheat, maize, and rice and resulted in reduction of the quantity and quality of food eaten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Fyles</w:t>
      </w:r>
      <w:proofErr w:type="spellEnd"/>
      <w:r w:rsidRPr="00C438A5">
        <w:rPr>
          <w:rStyle w:val="Hyperlink"/>
          <w:sz w:val="8"/>
        </w:rPr>
        <w:t xml:space="preserve"> and </w:t>
      </w:r>
      <w:proofErr w:type="spellStart"/>
      <w:r w:rsidRPr="00C438A5">
        <w:rPr>
          <w:rStyle w:val="Hyperlink"/>
          <w:sz w:val="8"/>
        </w:rPr>
        <w:t>Madramootoo</w:t>
      </w:r>
      <w:proofErr w:type="spellEnd"/>
      <w:r w:rsidRPr="00C438A5">
        <w:rPr>
          <w:rStyle w:val="Hyperlink"/>
          <w:sz w:val="8"/>
        </w:rPr>
        <w:t>, 2016</w:t>
      </w:r>
      <w:r w:rsidR="00F8197F">
        <w:rPr>
          <w:rStyle w:val="Hyperlink"/>
          <w:sz w:val="8"/>
        </w:rPr>
        <w:fldChar w:fldCharType="end"/>
      </w:r>
      <w:r w:rsidRPr="00C438A5">
        <w:rPr>
          <w:sz w:val="8"/>
        </w:rPr>
        <w:t xml:space="preserve">). Customers also could not find the product which is not grown or produced nationally. </w:t>
      </w:r>
      <w:r w:rsidRPr="00C438A5">
        <w:rPr>
          <w:rStyle w:val="StyleUnderline"/>
        </w:rPr>
        <w:t>Producers were also weakened</w:t>
      </w:r>
      <w:r w:rsidRPr="00C438A5">
        <w:rPr>
          <w:sz w:val="8"/>
        </w:rPr>
        <w:t xml:space="preserve"> by the restrictions because international market contains endless number of buyers and helps the producers to select the best one. When the export restrictive policies were applied, local sellers could not find buyers and resulted in excess supply and waste along with economic losses. Foods that are not grown locally but needed for processing were not available due to the restrictions </w:t>
      </w:r>
      <w:r w:rsidRPr="00C438A5">
        <w:rPr>
          <w:rStyle w:val="StyleUnderline"/>
        </w:rPr>
        <w:t xml:space="preserve">and </w:t>
      </w:r>
      <w:r w:rsidRPr="00C438A5">
        <w:rPr>
          <w:rStyle w:val="Emphasis"/>
        </w:rPr>
        <w:t>capacity utilization</w:t>
      </w:r>
      <w:r w:rsidRPr="00C438A5">
        <w:rPr>
          <w:rStyle w:val="StyleUnderline"/>
        </w:rPr>
        <w:t xml:space="preserve"> of food-manufacturing plants</w:t>
      </w:r>
      <w:r w:rsidRPr="00C438A5">
        <w:rPr>
          <w:sz w:val="8"/>
        </w:rPr>
        <w:t xml:space="preserve"> to respond demand </w:t>
      </w:r>
      <w:r w:rsidRPr="00C438A5">
        <w:rPr>
          <w:rStyle w:val="StyleUnderline"/>
        </w:rPr>
        <w:t>was also negatively affected</w:t>
      </w:r>
      <w:r w:rsidRPr="00C438A5">
        <w:rPr>
          <w:sz w:val="8"/>
        </w:rPr>
        <w:t xml:space="preserve">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Arianina</w:t>
      </w:r>
      <w:proofErr w:type="spellEnd"/>
      <w:r w:rsidRPr="00C438A5">
        <w:rPr>
          <w:rStyle w:val="Hyperlink"/>
          <w:sz w:val="8"/>
        </w:rPr>
        <w:t xml:space="preserve"> and Morris, 2020</w:t>
      </w:r>
      <w:r w:rsidR="00F8197F">
        <w:rPr>
          <w:rStyle w:val="Hyperlink"/>
          <w:sz w:val="8"/>
        </w:rPr>
        <w:fldChar w:fldCharType="end"/>
      </w:r>
      <w:r w:rsidRPr="00C438A5">
        <w:rPr>
          <w:sz w:val="8"/>
        </w:rPr>
        <w:t>; </w:t>
      </w:r>
      <w:proofErr w:type="spellStart"/>
      <w:r w:rsidR="00F8197F">
        <w:rPr>
          <w:sz w:val="22"/>
        </w:rPr>
        <w:fldChar w:fldCharType="begin"/>
      </w:r>
      <w:r w:rsidR="00F8197F">
        <w:instrText xml:space="preserve"> HYPERLINK "javascript:;" </w:instrText>
      </w:r>
      <w:r w:rsidR="00F8197F">
        <w:rPr>
          <w:sz w:val="22"/>
        </w:rPr>
        <w:fldChar w:fldCharType="separate"/>
      </w:r>
      <w:r w:rsidRPr="00C438A5">
        <w:rPr>
          <w:rStyle w:val="Hyperlink"/>
          <w:sz w:val="8"/>
        </w:rPr>
        <w:t>Ndemezo</w:t>
      </w:r>
      <w:proofErr w:type="spellEnd"/>
      <w:r w:rsidRPr="00C438A5">
        <w:rPr>
          <w:rStyle w:val="Hyperlink"/>
          <w:sz w:val="8"/>
        </w:rPr>
        <w:t> et al., 2018</w:t>
      </w:r>
      <w:r w:rsidR="00F8197F">
        <w:rPr>
          <w:rStyle w:val="Hyperlink"/>
          <w:sz w:val="8"/>
        </w:rPr>
        <w:fldChar w:fldCharType="end"/>
      </w:r>
      <w:r w:rsidRPr="00C438A5">
        <w:rPr>
          <w:sz w:val="8"/>
        </w:rPr>
        <w:t>; </w:t>
      </w:r>
      <w:hyperlink r:id="rId388" w:history="1">
        <w:r w:rsidRPr="00C438A5">
          <w:rPr>
            <w:rStyle w:val="Hyperlink"/>
            <w:sz w:val="8"/>
          </w:rPr>
          <w:t>Reddy et al., 2016</w:t>
        </w:r>
      </w:hyperlink>
      <w:r w:rsidRPr="00C438A5">
        <w:rPr>
          <w:sz w:val="8"/>
        </w:rPr>
        <w:t>). Transportation challenges for air and sea cargo were also further issues in association with food loss and waste (</w:t>
      </w:r>
      <w:hyperlink r:id="rId389" w:history="1">
        <w:r w:rsidRPr="00C438A5">
          <w:rPr>
            <w:rStyle w:val="Hyperlink"/>
            <w:sz w:val="8"/>
          </w:rPr>
          <w:t>OECD, 2020a</w:t>
        </w:r>
      </w:hyperlink>
      <w:r w:rsidRPr="00C438A5">
        <w:rPr>
          <w:sz w:val="8"/>
        </w:rPr>
        <w:t>).</w:t>
      </w:r>
    </w:p>
    <w:p w14:paraId="08228AC8" w14:textId="77777777" w:rsidR="00520D5E" w:rsidRPr="00C438A5" w:rsidRDefault="00520D5E" w:rsidP="00520D5E"/>
    <w:p w14:paraId="3032C524" w14:textId="77777777" w:rsidR="00520D5E" w:rsidRPr="00C438A5" w:rsidRDefault="00520D5E" w:rsidP="00520D5E"/>
    <w:p w14:paraId="26C1CF8B" w14:textId="77777777" w:rsidR="00520D5E" w:rsidRPr="00C438A5" w:rsidRDefault="00520D5E" w:rsidP="00520D5E"/>
    <w:p w14:paraId="7443DCB0" w14:textId="0EF25653" w:rsidR="00520D5E" w:rsidRPr="00C438A5" w:rsidRDefault="0064278A" w:rsidP="00520D5E">
      <w:pPr>
        <w:pStyle w:val="Heading2"/>
        <w:rPr>
          <w:rFonts w:cs="Times New Roman"/>
        </w:rPr>
      </w:pPr>
      <w:r>
        <w:rPr>
          <w:rFonts w:cs="Times New Roman"/>
        </w:rPr>
        <w:t xml:space="preserve">AT </w:t>
      </w:r>
      <w:proofErr w:type="gramStart"/>
      <w:r>
        <w:rPr>
          <w:rFonts w:cs="Times New Roman"/>
        </w:rPr>
        <w:t>ECON !</w:t>
      </w:r>
      <w:proofErr w:type="gramEnd"/>
    </w:p>
    <w:p w14:paraId="6A7639EE" w14:textId="77777777" w:rsidR="00520D5E" w:rsidRPr="00C438A5" w:rsidRDefault="00520D5E" w:rsidP="00520D5E">
      <w:pPr>
        <w:pStyle w:val="Heading3"/>
        <w:rPr>
          <w:rFonts w:cs="Times New Roman"/>
        </w:rPr>
      </w:pPr>
      <w:r w:rsidRPr="00C438A5">
        <w:rPr>
          <w:rFonts w:cs="Times New Roman"/>
        </w:rPr>
        <w:t xml:space="preserve">2AC — Economy </w:t>
      </w:r>
      <w:proofErr w:type="gramStart"/>
      <w:r w:rsidRPr="00C438A5">
        <w:rPr>
          <w:rFonts w:cs="Times New Roman"/>
        </w:rPr>
        <w:t>Recovering</w:t>
      </w:r>
      <w:proofErr w:type="gramEnd"/>
    </w:p>
    <w:p w14:paraId="5499522D" w14:textId="77777777" w:rsidR="00520D5E" w:rsidRPr="00C438A5" w:rsidRDefault="00520D5E" w:rsidP="00520D5E">
      <w:pPr>
        <w:pStyle w:val="Heading4"/>
        <w:rPr>
          <w:rFonts w:cs="Times New Roman"/>
        </w:rPr>
      </w:pPr>
      <w:r w:rsidRPr="00C438A5">
        <w:rPr>
          <w:rFonts w:cs="Times New Roman"/>
          <w:u w:val="single"/>
        </w:rPr>
        <w:t>Every factor</w:t>
      </w:r>
      <w:r w:rsidRPr="00C438A5">
        <w:rPr>
          <w:rFonts w:cs="Times New Roman"/>
        </w:rPr>
        <w:t xml:space="preserve"> of the US economy is </w:t>
      </w:r>
      <w:r w:rsidRPr="00C438A5">
        <w:rPr>
          <w:rFonts w:cs="Times New Roman"/>
          <w:u w:val="single"/>
        </w:rPr>
        <w:t>recovering.</w:t>
      </w:r>
    </w:p>
    <w:p w14:paraId="18F265B6" w14:textId="77777777" w:rsidR="00520D5E" w:rsidRPr="00C438A5" w:rsidRDefault="00520D5E" w:rsidP="00520D5E">
      <w:r w:rsidRPr="00C438A5">
        <w:rPr>
          <w:rStyle w:val="Style13ptBold"/>
        </w:rPr>
        <w:t xml:space="preserve">Guilford and Chaney </w:t>
      </w:r>
      <w:proofErr w:type="spellStart"/>
      <w:r w:rsidRPr="00C438A5">
        <w:rPr>
          <w:rStyle w:val="Style13ptBold"/>
        </w:rPr>
        <w:t>Cambon</w:t>
      </w:r>
      <w:proofErr w:type="spellEnd"/>
      <w:r w:rsidRPr="00C438A5">
        <w:rPr>
          <w:rStyle w:val="Style13ptBold"/>
        </w:rPr>
        <w:t xml:space="preserve"> 6/2 </w:t>
      </w:r>
      <w:r w:rsidRPr="00C438A5">
        <w:t xml:space="preserve">— Sarah Chaney </w:t>
      </w:r>
      <w:proofErr w:type="spellStart"/>
      <w:r w:rsidRPr="00C438A5">
        <w:t>Cambon</w:t>
      </w:r>
      <w:proofErr w:type="spellEnd"/>
      <w:r w:rsidRPr="00C438A5">
        <w:t xml:space="preserve"> is a reporter on The Wall Street Journal's economics team with a focus on covering economic data and its implications on everyday life. A native Tar Heel, Sarah graduated in 2016 from the University of North Carolina at Chapel Hill. Gwynn Guilford covers the U.S. economy from the Washington, D.C., bureau. ("The Economic Recovery Is Here. It’s Unlike Anything You’ve Seen." WSJ, June 2, 2021. https://www.wsj.com/articles/the-economic-recovery-is-here-rebound-jobs-stock-market-unemployment-biden-aid-package-11622642152)//JLPark</w:t>
      </w:r>
    </w:p>
    <w:p w14:paraId="2634B708" w14:textId="77777777" w:rsidR="00520D5E" w:rsidRPr="00C438A5" w:rsidRDefault="00520D5E" w:rsidP="00520D5E">
      <w:pPr>
        <w:rPr>
          <w:sz w:val="10"/>
        </w:rPr>
      </w:pPr>
      <w:r w:rsidRPr="00C438A5">
        <w:rPr>
          <w:rStyle w:val="StyleUnderline"/>
        </w:rPr>
        <w:t xml:space="preserve">The </w:t>
      </w:r>
      <w:r w:rsidRPr="00F83956">
        <w:rPr>
          <w:rStyle w:val="Emphasis"/>
          <w:highlight w:val="cyan"/>
        </w:rPr>
        <w:t>U.S.</w:t>
      </w:r>
      <w:r w:rsidRPr="00C438A5">
        <w:rPr>
          <w:rStyle w:val="Emphasis"/>
        </w:rPr>
        <w:t> </w:t>
      </w:r>
      <w:hyperlink r:id="rId390" w:tgtFrame="_blank" w:history="1">
        <w:r w:rsidRPr="00C438A5">
          <w:rPr>
            <w:rStyle w:val="Emphasis"/>
          </w:rPr>
          <w:t xml:space="preserve">economic </w:t>
        </w:r>
        <w:r w:rsidRPr="00F83956">
          <w:rPr>
            <w:rStyle w:val="Emphasis"/>
            <w:highlight w:val="cyan"/>
          </w:rPr>
          <w:t>recovery</w:t>
        </w:r>
        <w:r w:rsidRPr="00C438A5">
          <w:rPr>
            <w:rStyle w:val="StyleUnderline"/>
          </w:rPr>
          <w:t> </w:t>
        </w:r>
      </w:hyperlink>
      <w:r w:rsidRPr="00C438A5">
        <w:rPr>
          <w:rStyle w:val="StyleUnderline"/>
        </w:rPr>
        <w:t>is unlike any</w:t>
      </w:r>
      <w:r w:rsidRPr="00C438A5">
        <w:rPr>
          <w:sz w:val="10"/>
        </w:rPr>
        <w:t xml:space="preserve"> in recent history, </w:t>
      </w:r>
      <w:r w:rsidRPr="00F83956">
        <w:rPr>
          <w:rStyle w:val="Emphasis"/>
          <w:highlight w:val="cyan"/>
        </w:rPr>
        <w:t>powered</w:t>
      </w:r>
      <w:r w:rsidRPr="00F83956">
        <w:rPr>
          <w:rStyle w:val="StyleUnderline"/>
          <w:highlight w:val="cyan"/>
        </w:rPr>
        <w:t xml:space="preserve"> by </w:t>
      </w:r>
      <w:r w:rsidRPr="00F83956">
        <w:rPr>
          <w:rStyle w:val="Emphasis"/>
          <w:highlight w:val="cyan"/>
        </w:rPr>
        <w:t>consumers</w:t>
      </w:r>
      <w:r w:rsidRPr="00C438A5">
        <w:rPr>
          <w:rStyle w:val="StyleUnderline"/>
        </w:rPr>
        <w:t xml:space="preserve"> with</w:t>
      </w:r>
      <w:hyperlink r:id="rId391" w:tgtFrame="_blank" w:history="1">
        <w:r w:rsidRPr="00C438A5">
          <w:rPr>
            <w:rStyle w:val="StyleUnderline"/>
            <w:sz w:val="10"/>
          </w:rPr>
          <w:t> </w:t>
        </w:r>
        <w:r w:rsidRPr="00C438A5">
          <w:rPr>
            <w:rStyle w:val="StyleUnderline"/>
            <w:szCs w:val="44"/>
          </w:rPr>
          <w:t>trillions</w:t>
        </w:r>
        <w:r w:rsidRPr="00C438A5">
          <w:rPr>
            <w:rStyle w:val="Hyperlink"/>
            <w:szCs w:val="44"/>
          </w:rPr>
          <w:t xml:space="preserve"> </w:t>
        </w:r>
        <w:r w:rsidRPr="00C438A5">
          <w:rPr>
            <w:rStyle w:val="Hyperlink"/>
            <w:sz w:val="10"/>
          </w:rPr>
          <w:t>in extra savings</w:t>
        </w:r>
      </w:hyperlink>
      <w:r w:rsidRPr="00C438A5">
        <w:rPr>
          <w:sz w:val="10"/>
        </w:rPr>
        <w:t xml:space="preserve">, </w:t>
      </w:r>
      <w:r w:rsidRPr="00F83956">
        <w:rPr>
          <w:rStyle w:val="Emphasis"/>
          <w:highlight w:val="cyan"/>
        </w:rPr>
        <w:t>businesses</w:t>
      </w:r>
      <w:r w:rsidRPr="00F83956">
        <w:rPr>
          <w:rStyle w:val="StyleUnderline"/>
          <w:highlight w:val="cyan"/>
        </w:rPr>
        <w:t xml:space="preserve"> eager to hire and</w:t>
      </w:r>
      <w:r w:rsidRPr="00C438A5">
        <w:rPr>
          <w:rStyle w:val="StyleUnderline"/>
        </w:rPr>
        <w:t xml:space="preserve"> </w:t>
      </w:r>
      <w:r w:rsidRPr="00C438A5">
        <w:rPr>
          <w:rStyle w:val="Emphasis"/>
        </w:rPr>
        <w:t xml:space="preserve">enormous </w:t>
      </w:r>
      <w:r w:rsidRPr="00F83956">
        <w:rPr>
          <w:rStyle w:val="Emphasis"/>
          <w:highlight w:val="cyan"/>
        </w:rPr>
        <w:t>policy</w:t>
      </w:r>
      <w:r w:rsidRPr="00C438A5">
        <w:rPr>
          <w:sz w:val="10"/>
        </w:rPr>
        <w:t xml:space="preserve"> support. </w:t>
      </w:r>
      <w:r w:rsidRPr="00F83956">
        <w:rPr>
          <w:rStyle w:val="StyleUnderline"/>
          <w:highlight w:val="cyan"/>
        </w:rPr>
        <w:t>Businesses</w:t>
      </w:r>
      <w:r w:rsidRPr="00C438A5">
        <w:rPr>
          <w:rStyle w:val="StyleUnderline"/>
        </w:rPr>
        <w:t xml:space="preserve"> and workers are </w:t>
      </w:r>
      <w:r w:rsidRPr="00F83956">
        <w:rPr>
          <w:rStyle w:val="StyleUnderline"/>
          <w:highlight w:val="cyan"/>
        </w:rPr>
        <w:t>poised to emerge</w:t>
      </w:r>
      <w:r w:rsidRPr="00C438A5">
        <w:rPr>
          <w:rStyle w:val="StyleUnderline"/>
        </w:rPr>
        <w:t xml:space="preserve"> from the downturn </w:t>
      </w:r>
      <w:r w:rsidRPr="00F83956">
        <w:rPr>
          <w:rStyle w:val="StyleUnderline"/>
          <w:highlight w:val="cyan"/>
        </w:rPr>
        <w:t xml:space="preserve">with </w:t>
      </w:r>
      <w:r w:rsidRPr="00F83956">
        <w:rPr>
          <w:rStyle w:val="Emphasis"/>
          <w:highlight w:val="cyan"/>
        </w:rPr>
        <w:t>far less permanent damage</w:t>
      </w:r>
      <w:r w:rsidRPr="00C438A5">
        <w:rPr>
          <w:rStyle w:val="StyleUnderline"/>
        </w:rPr>
        <w:t xml:space="preserve"> than occurred after recent recessions</w:t>
      </w:r>
      <w:r w:rsidRPr="00C438A5">
        <w:rPr>
          <w:sz w:val="10"/>
        </w:rPr>
        <w:t xml:space="preserve">, </w:t>
      </w:r>
      <w:r w:rsidRPr="00C438A5">
        <w:rPr>
          <w:rStyle w:val="StyleUnderline"/>
        </w:rPr>
        <w:t>particularly</w:t>
      </w:r>
      <w:r w:rsidRPr="00C438A5">
        <w:rPr>
          <w:sz w:val="10"/>
        </w:rPr>
        <w:t> </w:t>
      </w:r>
      <w:hyperlink r:id="rId392" w:tgtFrame="_blank" w:history="1">
        <w:r w:rsidRPr="00C438A5">
          <w:rPr>
            <w:rStyle w:val="Hyperlink"/>
            <w:sz w:val="10"/>
          </w:rPr>
          <w:t>the 20</w:t>
        </w:r>
        <w:r w:rsidRPr="00C438A5">
          <w:rPr>
            <w:rStyle w:val="Emphasis"/>
          </w:rPr>
          <w:t>07-09</w:t>
        </w:r>
        <w:r w:rsidRPr="00C438A5">
          <w:rPr>
            <w:rStyle w:val="Hyperlink"/>
            <w:szCs w:val="44"/>
          </w:rPr>
          <w:t xml:space="preserve"> </w:t>
        </w:r>
        <w:r w:rsidRPr="00C438A5">
          <w:rPr>
            <w:rStyle w:val="Hyperlink"/>
            <w:sz w:val="10"/>
          </w:rPr>
          <w:t>downturn</w:t>
        </w:r>
      </w:hyperlink>
      <w:r w:rsidRPr="00C438A5">
        <w:rPr>
          <w:sz w:val="10"/>
        </w:rPr>
        <w:t>.</w:t>
      </w:r>
    </w:p>
    <w:p w14:paraId="4F5E856C" w14:textId="77777777" w:rsidR="00520D5E" w:rsidRPr="00C438A5" w:rsidRDefault="00520D5E" w:rsidP="00520D5E">
      <w:pPr>
        <w:rPr>
          <w:sz w:val="10"/>
        </w:rPr>
      </w:pPr>
      <w:r w:rsidRPr="00C438A5">
        <w:rPr>
          <w:rStyle w:val="Emphasis"/>
        </w:rPr>
        <w:t xml:space="preserve">New </w:t>
      </w:r>
      <w:r w:rsidRPr="00F83956">
        <w:rPr>
          <w:rStyle w:val="Emphasis"/>
          <w:highlight w:val="cyan"/>
        </w:rPr>
        <w:t>businesses</w:t>
      </w:r>
      <w:r w:rsidRPr="00F83956">
        <w:rPr>
          <w:rStyle w:val="StyleUnderline"/>
          <w:highlight w:val="cyan"/>
        </w:rPr>
        <w:t xml:space="preserve"> are </w:t>
      </w:r>
      <w:hyperlink r:id="rId393" w:tgtFrame="_blank" w:history="1">
        <w:r w:rsidRPr="00F83956">
          <w:rPr>
            <w:rStyle w:val="StyleUnderline"/>
            <w:highlight w:val="cyan"/>
          </w:rPr>
          <w:t>popping up </w:t>
        </w:r>
      </w:hyperlink>
      <w:r w:rsidRPr="00F83956">
        <w:rPr>
          <w:rStyle w:val="StyleUnderline"/>
          <w:highlight w:val="cyan"/>
        </w:rPr>
        <w:t>at</w:t>
      </w:r>
      <w:r w:rsidRPr="00C438A5">
        <w:rPr>
          <w:rStyle w:val="StyleUnderline"/>
        </w:rPr>
        <w:t xml:space="preserve"> the </w:t>
      </w:r>
      <w:r w:rsidRPr="00F83956">
        <w:rPr>
          <w:rStyle w:val="Emphasis"/>
          <w:highlight w:val="cyan"/>
        </w:rPr>
        <w:t>fastest pace</w:t>
      </w:r>
      <w:r w:rsidRPr="00C438A5">
        <w:rPr>
          <w:rStyle w:val="StyleUnderline"/>
        </w:rPr>
        <w:t xml:space="preserve"> on record</w:t>
      </w:r>
      <w:r w:rsidRPr="00C438A5">
        <w:rPr>
          <w:sz w:val="10"/>
        </w:rPr>
        <w:t xml:space="preserve">. </w:t>
      </w:r>
      <w:r w:rsidRPr="00C438A5">
        <w:rPr>
          <w:rStyle w:val="StyleUnderline"/>
        </w:rPr>
        <w:t>The rate</w:t>
      </w:r>
      <w:r w:rsidRPr="00C438A5">
        <w:rPr>
          <w:sz w:val="10"/>
        </w:rPr>
        <w:t xml:space="preserve"> at which </w:t>
      </w:r>
      <w:r w:rsidRPr="00C438A5">
        <w:rPr>
          <w:rStyle w:val="StyleUnderline"/>
        </w:rPr>
        <w:t>workers quit</w:t>
      </w:r>
      <w:r w:rsidRPr="00C438A5">
        <w:rPr>
          <w:sz w:val="10"/>
        </w:rPr>
        <w:t xml:space="preserve"> their jobs—a proxy for confidence in the labor market—matches the highest going back at least to 2000. American household debt-service burdens, as a share of after-tax income, are near their lowest levels since 1980, when records began. </w:t>
      </w:r>
      <w:r w:rsidRPr="00C438A5">
        <w:rPr>
          <w:rStyle w:val="StyleUnderline"/>
        </w:rPr>
        <w:t xml:space="preserve">The </w:t>
      </w:r>
      <w:r w:rsidRPr="00F83956">
        <w:rPr>
          <w:rStyle w:val="Emphasis"/>
          <w:highlight w:val="cyan"/>
        </w:rPr>
        <w:t>Dow</w:t>
      </w:r>
      <w:r w:rsidRPr="00C438A5">
        <w:rPr>
          <w:sz w:val="10"/>
        </w:rPr>
        <w:t xml:space="preserve"> Jones Industrial Average</w:t>
      </w:r>
      <w:r w:rsidRPr="00C438A5">
        <w:rPr>
          <w:szCs w:val="44"/>
        </w:rPr>
        <w:t> </w:t>
      </w:r>
      <w:hyperlink r:id="rId394" w:tgtFrame="_blank" w:history="1">
        <w:r w:rsidRPr="00C438A5">
          <w:rPr>
            <w:rStyle w:val="StyleUnderline"/>
            <w:szCs w:val="44"/>
          </w:rPr>
          <w:t xml:space="preserve">is </w:t>
        </w:r>
        <w:r w:rsidRPr="00F83956">
          <w:rPr>
            <w:rStyle w:val="StyleUnderline"/>
            <w:szCs w:val="44"/>
            <w:highlight w:val="cyan"/>
          </w:rPr>
          <w:t>up</w:t>
        </w:r>
        <w:r w:rsidRPr="00C438A5">
          <w:rPr>
            <w:rStyle w:val="StyleUnderline"/>
            <w:szCs w:val="44"/>
          </w:rPr>
          <w:t xml:space="preserve"> nearly </w:t>
        </w:r>
        <w:r w:rsidRPr="00F83956">
          <w:rPr>
            <w:rStyle w:val="Emphasis"/>
            <w:highlight w:val="cyan"/>
          </w:rPr>
          <w:t>18%</w:t>
        </w:r>
        <w:r w:rsidRPr="00C438A5">
          <w:rPr>
            <w:rStyle w:val="StyleUnderline"/>
            <w:szCs w:val="44"/>
          </w:rPr>
          <w:t xml:space="preserve"> from its </w:t>
        </w:r>
        <w:r w:rsidRPr="00C438A5">
          <w:rPr>
            <w:rStyle w:val="Emphasis"/>
          </w:rPr>
          <w:t>pre-pandemic peak</w:t>
        </w:r>
        <w:r w:rsidRPr="00C438A5">
          <w:rPr>
            <w:rStyle w:val="Hyperlink"/>
            <w:szCs w:val="44"/>
          </w:rPr>
          <w:t> </w:t>
        </w:r>
      </w:hyperlink>
      <w:r w:rsidRPr="00C438A5">
        <w:rPr>
          <w:sz w:val="10"/>
        </w:rPr>
        <w:t xml:space="preserve">in February 2020. </w:t>
      </w:r>
      <w:r w:rsidRPr="00C438A5">
        <w:rPr>
          <w:rStyle w:val="Emphasis"/>
        </w:rPr>
        <w:t>Home prices</w:t>
      </w:r>
      <w:r w:rsidRPr="00C438A5">
        <w:rPr>
          <w:rStyle w:val="StyleUnderline"/>
        </w:rPr>
        <w:t xml:space="preserve"> nationwide are</w:t>
      </w:r>
      <w:r w:rsidRPr="00C438A5">
        <w:rPr>
          <w:sz w:val="10"/>
        </w:rPr>
        <w:t> </w:t>
      </w:r>
      <w:hyperlink r:id="rId395" w:tgtFrame="_blank" w:history="1">
        <w:r w:rsidRPr="00C438A5">
          <w:rPr>
            <w:rStyle w:val="Hyperlink"/>
            <w:sz w:val="10"/>
          </w:rPr>
          <w:t xml:space="preserve">nearly </w:t>
        </w:r>
        <w:r w:rsidRPr="00C438A5">
          <w:rPr>
            <w:rStyle w:val="Emphasis"/>
          </w:rPr>
          <w:t>14% higher</w:t>
        </w:r>
        <w:r w:rsidRPr="00C438A5">
          <w:rPr>
            <w:rStyle w:val="Hyperlink"/>
            <w:sz w:val="10"/>
          </w:rPr>
          <w:t xml:space="preserve"> since that time</w:t>
        </w:r>
      </w:hyperlink>
      <w:r w:rsidRPr="00C438A5">
        <w:rPr>
          <w:sz w:val="10"/>
        </w:rPr>
        <w:t>.</w:t>
      </w:r>
    </w:p>
    <w:p w14:paraId="78316011" w14:textId="77777777" w:rsidR="00520D5E" w:rsidRPr="00C438A5" w:rsidRDefault="00520D5E" w:rsidP="00520D5E">
      <w:pPr>
        <w:rPr>
          <w:sz w:val="10"/>
          <w:szCs w:val="10"/>
        </w:rPr>
      </w:pPr>
      <w:r w:rsidRPr="00C438A5">
        <w:rPr>
          <w:sz w:val="10"/>
          <w:szCs w:val="10"/>
        </w:rPr>
        <w:t>The speed of the rebound is also triggering turmoil. The shortages of goods, raw materials and labor that typically emerge toward the end of an expansion are cropping up much sooner. Many economists, along with the Federal Reserve, expect </w:t>
      </w:r>
      <w:hyperlink r:id="rId396" w:tgtFrame="_blank" w:history="1">
        <w:r w:rsidRPr="00C438A5">
          <w:rPr>
            <w:rStyle w:val="Hyperlink"/>
            <w:sz w:val="10"/>
            <w:szCs w:val="10"/>
          </w:rPr>
          <w:t>the jump in inflation </w:t>
        </w:r>
      </w:hyperlink>
      <w:r w:rsidRPr="00C438A5">
        <w:rPr>
          <w:sz w:val="10"/>
          <w:szCs w:val="10"/>
        </w:rPr>
        <w:t>to be temporary, but others worry it could persist even once reopening is complete.</w:t>
      </w:r>
    </w:p>
    <w:p w14:paraId="193F523B" w14:textId="77777777" w:rsidR="00520D5E" w:rsidRPr="00C438A5" w:rsidRDefault="00520D5E" w:rsidP="00520D5E">
      <w:pPr>
        <w:rPr>
          <w:sz w:val="10"/>
        </w:rPr>
      </w:pPr>
      <w:r w:rsidRPr="00C438A5">
        <w:rPr>
          <w:rStyle w:val="StyleUnderline"/>
        </w:rPr>
        <w:t>“We’ve never had anything like it</w:t>
      </w:r>
      <w:r w:rsidRPr="00C438A5">
        <w:rPr>
          <w:sz w:val="10"/>
        </w:rPr>
        <w:t>—</w:t>
      </w:r>
      <w:r w:rsidRPr="00C438A5">
        <w:rPr>
          <w:rStyle w:val="StyleUnderline"/>
        </w:rPr>
        <w:t xml:space="preserve">a collapse and then a </w:t>
      </w:r>
      <w:r w:rsidRPr="00C438A5">
        <w:rPr>
          <w:rStyle w:val="Emphasis"/>
        </w:rPr>
        <w:t>boom</w:t>
      </w:r>
      <w:r w:rsidRPr="00C438A5">
        <w:rPr>
          <w:sz w:val="10"/>
        </w:rPr>
        <w:t xml:space="preserve">-like pickup,” </w:t>
      </w:r>
      <w:r w:rsidRPr="00C438A5">
        <w:rPr>
          <w:rStyle w:val="StyleUnderline"/>
        </w:rPr>
        <w:t>said</w:t>
      </w:r>
      <w:r w:rsidRPr="00C438A5">
        <w:rPr>
          <w:sz w:val="10"/>
        </w:rPr>
        <w:t xml:space="preserve"> Allen </w:t>
      </w:r>
      <w:r w:rsidRPr="00C438A5">
        <w:rPr>
          <w:rStyle w:val="StyleUnderline"/>
        </w:rPr>
        <w:t>Sinai</w:t>
      </w:r>
      <w:r w:rsidRPr="00C438A5">
        <w:rPr>
          <w:sz w:val="10"/>
        </w:rPr>
        <w:t xml:space="preserve">, </w:t>
      </w:r>
      <w:r w:rsidRPr="00C438A5">
        <w:rPr>
          <w:rStyle w:val="StyleUnderline"/>
        </w:rPr>
        <w:t>chief global economist and strategist at Decision Economics</w:t>
      </w:r>
      <w:r w:rsidRPr="00C438A5">
        <w:rPr>
          <w:sz w:val="10"/>
        </w:rPr>
        <w:t>, Inc. “It is without historical parallel.”</w:t>
      </w:r>
    </w:p>
    <w:p w14:paraId="2D426432" w14:textId="77777777" w:rsidR="00520D5E" w:rsidRPr="00C438A5" w:rsidRDefault="00520D5E" w:rsidP="00520D5E">
      <w:pPr>
        <w:rPr>
          <w:sz w:val="10"/>
        </w:rPr>
      </w:pPr>
      <w:r w:rsidRPr="00C438A5">
        <w:rPr>
          <w:sz w:val="10"/>
        </w:rPr>
        <w:t xml:space="preserve">When Covid-19 pandemic restrictions sent the U.S. economy into free fall last spring, </w:t>
      </w:r>
      <w:r w:rsidRPr="00C438A5">
        <w:rPr>
          <w:rStyle w:val="StyleUnderline"/>
        </w:rPr>
        <w:t>economists and policy makers worried it would take years</w:t>
      </w:r>
      <w:r w:rsidRPr="00C438A5">
        <w:rPr>
          <w:sz w:val="10"/>
        </w:rPr>
        <w:t xml:space="preserve"> for workers and businesses to heal. </w:t>
      </w:r>
      <w:r w:rsidRPr="00C438A5">
        <w:rPr>
          <w:rStyle w:val="StyleUnderline"/>
        </w:rPr>
        <w:t>They now expect </w:t>
      </w:r>
      <w:hyperlink r:id="rId397" w:tgtFrame="_blank" w:history="1">
        <w:r w:rsidRPr="00F83956">
          <w:rPr>
            <w:rStyle w:val="StyleUnderline"/>
            <w:highlight w:val="cyan"/>
          </w:rPr>
          <w:t>the economy’s size </w:t>
        </w:r>
      </w:hyperlink>
      <w:r w:rsidRPr="00F83956">
        <w:rPr>
          <w:rStyle w:val="StyleUnderline"/>
          <w:highlight w:val="cyan"/>
        </w:rPr>
        <w:t xml:space="preserve">to </w:t>
      </w:r>
      <w:r w:rsidRPr="00F83956">
        <w:rPr>
          <w:rStyle w:val="Emphasis"/>
          <w:highlight w:val="cyan"/>
        </w:rPr>
        <w:t>surpass pre-pandemic levels</w:t>
      </w:r>
      <w:r w:rsidRPr="00C438A5">
        <w:rPr>
          <w:rStyle w:val="StyleUnderline"/>
        </w:rPr>
        <w:t xml:space="preserve"> this quarter</w:t>
      </w:r>
      <w:r w:rsidRPr="00C438A5">
        <w:rPr>
          <w:sz w:val="10"/>
        </w:rPr>
        <w:t xml:space="preserve">. </w:t>
      </w:r>
      <w:r w:rsidRPr="00C438A5">
        <w:rPr>
          <w:rStyle w:val="StyleUnderline"/>
        </w:rPr>
        <w:t xml:space="preserve">Analysts project that by the end of this year </w:t>
      </w:r>
      <w:r w:rsidRPr="00F83956">
        <w:rPr>
          <w:rStyle w:val="Emphasis"/>
          <w:highlight w:val="cyan"/>
        </w:rPr>
        <w:t>g</w:t>
      </w:r>
      <w:r w:rsidRPr="00C438A5">
        <w:rPr>
          <w:sz w:val="10"/>
        </w:rPr>
        <w:t xml:space="preserve">ross </w:t>
      </w:r>
      <w:r w:rsidRPr="00F83956">
        <w:rPr>
          <w:rStyle w:val="Emphasis"/>
          <w:highlight w:val="cyan"/>
        </w:rPr>
        <w:t>d</w:t>
      </w:r>
      <w:r w:rsidRPr="00C438A5">
        <w:rPr>
          <w:sz w:val="10"/>
        </w:rPr>
        <w:t xml:space="preserve">omestic </w:t>
      </w:r>
      <w:r w:rsidRPr="00F83956">
        <w:rPr>
          <w:rStyle w:val="Emphasis"/>
          <w:highlight w:val="cyan"/>
        </w:rPr>
        <w:t>p</w:t>
      </w:r>
      <w:r w:rsidRPr="00C438A5">
        <w:rPr>
          <w:sz w:val="10"/>
        </w:rPr>
        <w:t xml:space="preserve">roduct </w:t>
      </w:r>
      <w:r w:rsidRPr="00F83956">
        <w:rPr>
          <w:rStyle w:val="StyleUnderline"/>
          <w:highlight w:val="cyan"/>
        </w:rPr>
        <w:t xml:space="preserve">will reach </w:t>
      </w:r>
      <w:r w:rsidRPr="00C438A5">
        <w:rPr>
          <w:rStyle w:val="StyleUnderline"/>
        </w:rPr>
        <w:t xml:space="preserve">the </w:t>
      </w:r>
      <w:r w:rsidRPr="00C438A5">
        <w:rPr>
          <w:rStyle w:val="Emphasis"/>
        </w:rPr>
        <w:t xml:space="preserve">path it was </w:t>
      </w:r>
      <w:r w:rsidRPr="00F83956">
        <w:rPr>
          <w:rStyle w:val="Emphasis"/>
          <w:highlight w:val="cyan"/>
        </w:rPr>
        <w:t>projected</w:t>
      </w:r>
      <w:r w:rsidRPr="00C438A5">
        <w:rPr>
          <w:rStyle w:val="StyleUnderline"/>
        </w:rPr>
        <w:t xml:space="preserve"> to follow had </w:t>
      </w:r>
      <w:hyperlink r:id="rId398" w:tgtFrame="_blank" w:history="1">
        <w:r w:rsidRPr="00C438A5">
          <w:rPr>
            <w:rStyle w:val="StyleUnderline"/>
          </w:rPr>
          <w:t>the pandemic </w:t>
        </w:r>
      </w:hyperlink>
      <w:r w:rsidRPr="00C438A5">
        <w:rPr>
          <w:rStyle w:val="StyleUnderline"/>
        </w:rPr>
        <w:t>never happened</w:t>
      </w:r>
      <w:r w:rsidRPr="00C438A5">
        <w:rPr>
          <w:sz w:val="10"/>
        </w:rPr>
        <w:t xml:space="preserve">, </w:t>
      </w:r>
      <w:r w:rsidRPr="00F83956">
        <w:rPr>
          <w:rStyle w:val="StyleUnderline"/>
          <w:highlight w:val="cyan"/>
        </w:rPr>
        <w:t>and</w:t>
      </w:r>
      <w:r w:rsidRPr="00C438A5">
        <w:rPr>
          <w:rStyle w:val="StyleUnderline"/>
        </w:rPr>
        <w:t xml:space="preserve"> then </w:t>
      </w:r>
      <w:r w:rsidRPr="00F83956">
        <w:rPr>
          <w:rStyle w:val="Emphasis"/>
          <w:highlight w:val="cyan"/>
        </w:rPr>
        <w:t>exceed</w:t>
      </w:r>
      <w:r w:rsidRPr="00C438A5">
        <w:rPr>
          <w:sz w:val="10"/>
        </w:rPr>
        <w:t xml:space="preserve"> it, at least temporarily.</w:t>
      </w:r>
    </w:p>
    <w:p w14:paraId="670AA5EF" w14:textId="77777777" w:rsidR="00520D5E" w:rsidRPr="00C438A5" w:rsidRDefault="00520D5E" w:rsidP="00520D5E">
      <w:pPr>
        <w:rPr>
          <w:sz w:val="10"/>
        </w:rPr>
      </w:pPr>
      <w:r w:rsidRPr="00C438A5">
        <w:rPr>
          <w:rStyle w:val="StyleUnderline"/>
        </w:rPr>
        <w:t>The recoveries from the</w:t>
      </w:r>
      <w:r w:rsidRPr="00C438A5">
        <w:rPr>
          <w:sz w:val="10"/>
        </w:rPr>
        <w:t xml:space="preserve"> 19</w:t>
      </w:r>
      <w:r w:rsidRPr="00C438A5">
        <w:rPr>
          <w:rStyle w:val="StyleUnderline"/>
        </w:rPr>
        <w:t>90-</w:t>
      </w:r>
      <w:r w:rsidRPr="00C438A5">
        <w:rPr>
          <w:sz w:val="10"/>
        </w:rPr>
        <w:t>19</w:t>
      </w:r>
      <w:r w:rsidRPr="00C438A5">
        <w:rPr>
          <w:rStyle w:val="StyleUnderline"/>
        </w:rPr>
        <w:t>91</w:t>
      </w:r>
      <w:r w:rsidRPr="00C438A5">
        <w:rPr>
          <w:sz w:val="10"/>
        </w:rPr>
        <w:t>, 20</w:t>
      </w:r>
      <w:r w:rsidRPr="00C438A5">
        <w:rPr>
          <w:rStyle w:val="StyleUnderline"/>
        </w:rPr>
        <w:t>01</w:t>
      </w:r>
      <w:r w:rsidRPr="00C438A5">
        <w:rPr>
          <w:sz w:val="10"/>
        </w:rPr>
        <w:t xml:space="preserve">, </w:t>
      </w:r>
      <w:r w:rsidRPr="00C438A5">
        <w:rPr>
          <w:rStyle w:val="StyleUnderline"/>
        </w:rPr>
        <w:t>and</w:t>
      </w:r>
      <w:r w:rsidRPr="00C438A5">
        <w:rPr>
          <w:sz w:val="10"/>
        </w:rPr>
        <w:t xml:space="preserve"> 20</w:t>
      </w:r>
      <w:r w:rsidRPr="00C438A5">
        <w:rPr>
          <w:rStyle w:val="StyleUnderline"/>
        </w:rPr>
        <w:t>07-</w:t>
      </w:r>
      <w:r w:rsidRPr="00C438A5">
        <w:rPr>
          <w:sz w:val="10"/>
        </w:rPr>
        <w:t>20</w:t>
      </w:r>
      <w:r w:rsidRPr="00C438A5">
        <w:rPr>
          <w:rStyle w:val="StyleUnderline"/>
        </w:rPr>
        <w:t xml:space="preserve">09 recessions were </w:t>
      </w:r>
      <w:r w:rsidRPr="00C438A5">
        <w:rPr>
          <w:rStyle w:val="Emphasis"/>
        </w:rPr>
        <w:t>“jobless”</w:t>
      </w:r>
      <w:r w:rsidRPr="00C438A5">
        <w:rPr>
          <w:sz w:val="10"/>
        </w:rPr>
        <w:t xml:space="preserve">: Weak demand reduced employers’ need for labor, keeping unemployment stubbornly high for years. </w:t>
      </w:r>
      <w:r w:rsidRPr="00C438A5">
        <w:rPr>
          <w:rStyle w:val="StyleUnderline"/>
        </w:rPr>
        <w:t>This time</w:t>
      </w:r>
      <w:r w:rsidRPr="00C438A5">
        <w:rPr>
          <w:sz w:val="10"/>
        </w:rPr>
        <w:t xml:space="preserve">, however, </w:t>
      </w:r>
      <w:r w:rsidRPr="00C438A5">
        <w:rPr>
          <w:rStyle w:val="StyleUnderline"/>
        </w:rPr>
        <w:t>the </w:t>
      </w:r>
      <w:hyperlink r:id="rId399" w:tgtFrame="_blank" w:history="1">
        <w:r w:rsidRPr="00C438A5">
          <w:rPr>
            <w:rStyle w:val="Emphasis"/>
          </w:rPr>
          <w:t>labor market appears increasingly tight</w:t>
        </w:r>
      </w:hyperlink>
      <w:r w:rsidRPr="00C438A5">
        <w:rPr>
          <w:sz w:val="10"/>
        </w:rPr>
        <w:t xml:space="preserve">. The employment cost index in the first quarter rose 0.9% from the previous quarter, the sharpest increase since 2007. </w:t>
      </w:r>
      <w:proofErr w:type="gramStart"/>
      <w:r w:rsidRPr="00C438A5">
        <w:rPr>
          <w:sz w:val="10"/>
        </w:rPr>
        <w:t>That’s</w:t>
      </w:r>
      <w:proofErr w:type="gramEnd"/>
      <w:r w:rsidRPr="00C438A5">
        <w:rPr>
          <w:sz w:val="10"/>
        </w:rPr>
        <w:t xml:space="preserve"> even though the unemployment rate, at 6.1%, remains far higher than before the pandemic.</w:t>
      </w:r>
    </w:p>
    <w:p w14:paraId="1E8C9E83" w14:textId="77777777" w:rsidR="00520D5E" w:rsidRPr="00C438A5" w:rsidRDefault="00520D5E" w:rsidP="00520D5E"/>
    <w:p w14:paraId="13A9D585" w14:textId="77777777" w:rsidR="00520D5E" w:rsidRPr="00C438A5" w:rsidRDefault="00520D5E" w:rsidP="00520D5E"/>
    <w:p w14:paraId="7570FF31" w14:textId="77777777" w:rsidR="00520D5E" w:rsidRPr="00C438A5" w:rsidRDefault="00520D5E" w:rsidP="00520D5E"/>
    <w:p w14:paraId="0AFAFDA1" w14:textId="77777777" w:rsidR="00520D5E" w:rsidRPr="00C438A5" w:rsidRDefault="00520D5E" w:rsidP="00520D5E">
      <w:pPr>
        <w:pStyle w:val="Heading4"/>
        <w:rPr>
          <w:rFonts w:cs="Times New Roman"/>
        </w:rPr>
      </w:pPr>
      <w:r w:rsidRPr="00C438A5">
        <w:rPr>
          <w:rFonts w:cs="Times New Roman"/>
        </w:rPr>
        <w:t>Employment points to the US recovering.</w:t>
      </w:r>
    </w:p>
    <w:p w14:paraId="59E0C2A8" w14:textId="77777777" w:rsidR="00520D5E" w:rsidRPr="00C438A5" w:rsidRDefault="00520D5E" w:rsidP="00520D5E">
      <w:r w:rsidRPr="00C438A5">
        <w:rPr>
          <w:rStyle w:val="Style13ptBold"/>
        </w:rPr>
        <w:t xml:space="preserve">Reuters 6/4 </w:t>
      </w:r>
      <w:r w:rsidRPr="00C438A5">
        <w:t>— Reuters is an international new organization. ("US May payrolls rise indicates gradual economic recovery" 6-4-2021. https://www.reuters.com/business/view-us-may-payrolls-rise-indicates-gradual-economic-recovery-2021-06-04/)//JLPark</w:t>
      </w:r>
    </w:p>
    <w:p w14:paraId="1E989793" w14:textId="77777777" w:rsidR="00520D5E" w:rsidRPr="00C438A5" w:rsidRDefault="00520D5E" w:rsidP="00520D5E">
      <w:pPr>
        <w:rPr>
          <w:sz w:val="10"/>
        </w:rPr>
      </w:pPr>
      <w:r w:rsidRPr="00C438A5">
        <w:rPr>
          <w:rStyle w:val="StyleUnderline"/>
        </w:rPr>
        <w:t xml:space="preserve">U.S. </w:t>
      </w:r>
      <w:r w:rsidRPr="00F83956">
        <w:rPr>
          <w:rStyle w:val="StyleUnderline"/>
          <w:highlight w:val="cyan"/>
        </w:rPr>
        <w:t xml:space="preserve">employers </w:t>
      </w:r>
      <w:r w:rsidRPr="00F83956">
        <w:rPr>
          <w:rStyle w:val="Emphasis"/>
          <w:highlight w:val="cyan"/>
        </w:rPr>
        <w:t>boosted hiring</w:t>
      </w:r>
      <w:r w:rsidRPr="00C438A5">
        <w:rPr>
          <w:sz w:val="10"/>
        </w:rPr>
        <w:t xml:space="preserve"> in May </w:t>
      </w:r>
      <w:r w:rsidRPr="00F83956">
        <w:rPr>
          <w:rStyle w:val="StyleUnderline"/>
          <w:highlight w:val="cyan"/>
        </w:rPr>
        <w:t xml:space="preserve">as the </w:t>
      </w:r>
      <w:r w:rsidRPr="00F83956">
        <w:rPr>
          <w:rStyle w:val="Emphasis"/>
          <w:highlight w:val="cyan"/>
        </w:rPr>
        <w:t>easing pandemic</w:t>
      </w:r>
      <w:r w:rsidRPr="00C438A5">
        <w:rPr>
          <w:sz w:val="10"/>
        </w:rPr>
        <w:t xml:space="preserve">, </w:t>
      </w:r>
      <w:r w:rsidRPr="00F83956">
        <w:rPr>
          <w:rStyle w:val="StyleUnderline"/>
          <w:highlight w:val="cyan"/>
        </w:rPr>
        <w:t>helped by vaccinations</w:t>
      </w:r>
      <w:r w:rsidRPr="00C438A5">
        <w:rPr>
          <w:sz w:val="10"/>
        </w:rPr>
        <w:t xml:space="preserve">, pulled more people back into the labor force, </w:t>
      </w:r>
      <w:r w:rsidRPr="00F83956">
        <w:rPr>
          <w:rStyle w:val="StyleUnderline"/>
          <w:highlight w:val="cyan"/>
        </w:rPr>
        <w:t xml:space="preserve">offering </w:t>
      </w:r>
      <w:r w:rsidRPr="00F83956">
        <w:rPr>
          <w:rStyle w:val="Emphasis"/>
          <w:highlight w:val="cyan"/>
        </w:rPr>
        <w:t>assurance</w:t>
      </w:r>
      <w:r w:rsidRPr="00F83956">
        <w:rPr>
          <w:rStyle w:val="StyleUnderline"/>
          <w:highlight w:val="cyan"/>
        </w:rPr>
        <w:t xml:space="preserve"> that the </w:t>
      </w:r>
      <w:r w:rsidRPr="00F83956">
        <w:rPr>
          <w:rStyle w:val="Emphasis"/>
          <w:highlight w:val="cyan"/>
        </w:rPr>
        <w:t>economy's recovery</w:t>
      </w:r>
      <w:r w:rsidRPr="00C438A5">
        <w:rPr>
          <w:sz w:val="10"/>
        </w:rPr>
        <w:t xml:space="preserve"> from the COVID-19 recession </w:t>
      </w:r>
      <w:r w:rsidRPr="00F83956">
        <w:rPr>
          <w:rStyle w:val="StyleUnderline"/>
          <w:highlight w:val="cyan"/>
        </w:rPr>
        <w:t>remained</w:t>
      </w:r>
      <w:r w:rsidRPr="00C438A5">
        <w:rPr>
          <w:rStyle w:val="StyleUnderline"/>
        </w:rPr>
        <w:t xml:space="preserve"> </w:t>
      </w:r>
      <w:r w:rsidRPr="00F83956">
        <w:rPr>
          <w:rStyle w:val="Emphasis"/>
          <w:highlight w:val="cyan"/>
        </w:rPr>
        <w:t>on track</w:t>
      </w:r>
      <w:r w:rsidRPr="00F83956">
        <w:rPr>
          <w:sz w:val="10"/>
          <w:highlight w:val="cyan"/>
        </w:rPr>
        <w:t>.</w:t>
      </w:r>
    </w:p>
    <w:p w14:paraId="5EFBB57F" w14:textId="77777777" w:rsidR="00520D5E" w:rsidRPr="00C438A5" w:rsidRDefault="00520D5E" w:rsidP="00520D5E">
      <w:pPr>
        <w:rPr>
          <w:sz w:val="10"/>
        </w:rPr>
      </w:pPr>
      <w:r w:rsidRPr="00C438A5">
        <w:rPr>
          <w:rStyle w:val="StyleUnderline"/>
        </w:rPr>
        <w:t xml:space="preserve">Nonfarm </w:t>
      </w:r>
      <w:r w:rsidRPr="00F83956">
        <w:rPr>
          <w:rStyle w:val="StyleUnderline"/>
          <w:highlight w:val="cyan"/>
        </w:rPr>
        <w:t xml:space="preserve">payrolls increased by </w:t>
      </w:r>
      <w:r w:rsidRPr="00F83956">
        <w:rPr>
          <w:rStyle w:val="Emphasis"/>
          <w:highlight w:val="cyan"/>
        </w:rPr>
        <w:t>559,000</w:t>
      </w:r>
      <w:r w:rsidRPr="00C438A5">
        <w:rPr>
          <w:sz w:val="10"/>
        </w:rPr>
        <w:t xml:space="preserve"> last month, the Labor Department said on Friday. Economists polled by Reuters had forecast 650,000 jobs created in May. </w:t>
      </w:r>
      <w:proofErr w:type="gramStart"/>
      <w:r w:rsidRPr="00C438A5">
        <w:rPr>
          <w:rStyle w:val="StyleUnderline"/>
        </w:rPr>
        <w:t xml:space="preserve">The </w:t>
      </w:r>
      <w:r w:rsidRPr="00C438A5">
        <w:rPr>
          <w:sz w:val="10"/>
        </w:rPr>
        <w:t xml:space="preserve"> from</w:t>
      </w:r>
      <w:proofErr w:type="gramEnd"/>
      <w:r w:rsidRPr="00C438A5">
        <w:rPr>
          <w:sz w:val="10"/>
        </w:rPr>
        <w:t xml:space="preserve"> 6.1% in April.</w:t>
      </w:r>
    </w:p>
    <w:p w14:paraId="796EB3D5" w14:textId="77777777" w:rsidR="00520D5E" w:rsidRPr="00C438A5" w:rsidRDefault="00520D5E" w:rsidP="00520D5E"/>
    <w:p w14:paraId="26F5E565" w14:textId="77777777" w:rsidR="00520D5E" w:rsidRPr="00C438A5" w:rsidRDefault="00520D5E" w:rsidP="00520D5E"/>
    <w:p w14:paraId="426E26A3" w14:textId="77777777" w:rsidR="00520D5E" w:rsidRPr="00C438A5" w:rsidRDefault="00520D5E" w:rsidP="00520D5E"/>
    <w:p w14:paraId="16CD17FB" w14:textId="77777777" w:rsidR="00520D5E" w:rsidRPr="00C438A5" w:rsidRDefault="00520D5E" w:rsidP="00520D5E"/>
    <w:p w14:paraId="551DA6B7" w14:textId="7A3CBAD8" w:rsidR="00520D5E" w:rsidRPr="00C438A5" w:rsidRDefault="0064278A" w:rsidP="00520D5E">
      <w:pPr>
        <w:pStyle w:val="Heading2"/>
        <w:rPr>
          <w:rFonts w:cs="Times New Roman"/>
        </w:rPr>
      </w:pPr>
      <w:r>
        <w:rPr>
          <w:rFonts w:cs="Times New Roman"/>
        </w:rPr>
        <w:t>! TURN – CHINA</w:t>
      </w:r>
    </w:p>
    <w:p w14:paraId="6D918C99" w14:textId="77777777" w:rsidR="00520D5E" w:rsidRPr="00C438A5" w:rsidRDefault="00520D5E" w:rsidP="00520D5E">
      <w:pPr>
        <w:pStyle w:val="Heading3"/>
        <w:rPr>
          <w:rFonts w:cs="Times New Roman"/>
        </w:rPr>
      </w:pPr>
      <w:r w:rsidRPr="00C438A5">
        <w:rPr>
          <w:rFonts w:cs="Times New Roman"/>
        </w:rPr>
        <w:t>Turn – TL</w:t>
      </w:r>
    </w:p>
    <w:p w14:paraId="03CBCCC9" w14:textId="77777777" w:rsidR="00520D5E" w:rsidRPr="00C438A5" w:rsidRDefault="00520D5E" w:rsidP="00520D5E">
      <w:pPr>
        <w:pStyle w:val="Heading4"/>
        <w:rPr>
          <w:rFonts w:cs="Times New Roman"/>
        </w:rPr>
      </w:pPr>
      <w:r w:rsidRPr="00C438A5">
        <w:rPr>
          <w:rFonts w:cs="Times New Roman"/>
        </w:rPr>
        <w:t xml:space="preserve">Xi is </w:t>
      </w:r>
      <w:r w:rsidRPr="00C438A5">
        <w:rPr>
          <w:rFonts w:cs="Times New Roman"/>
          <w:u w:val="single"/>
        </w:rPr>
        <w:t>a man on a mission</w:t>
      </w:r>
      <w:r w:rsidRPr="00C438A5">
        <w:rPr>
          <w:rFonts w:cs="Times New Roman"/>
        </w:rPr>
        <w:t xml:space="preserve"> – </w:t>
      </w:r>
      <w:r w:rsidRPr="00C438A5">
        <w:rPr>
          <w:rFonts w:cs="Times New Roman"/>
          <w:u w:val="single"/>
        </w:rPr>
        <w:t>any perception</w:t>
      </w:r>
      <w:r w:rsidRPr="00C438A5">
        <w:rPr>
          <w:rFonts w:cs="Times New Roman"/>
        </w:rPr>
        <w:t xml:space="preserve"> that China is failing to gain technological dominance </w:t>
      </w:r>
      <w:r w:rsidRPr="00C438A5">
        <w:rPr>
          <w:rFonts w:cs="Times New Roman"/>
          <w:u w:val="single"/>
        </w:rPr>
        <w:t xml:space="preserve">within his timeline </w:t>
      </w:r>
      <w:r w:rsidRPr="00C438A5">
        <w:rPr>
          <w:rFonts w:cs="Times New Roman"/>
        </w:rPr>
        <w:t xml:space="preserve">will lead to lash out. </w:t>
      </w:r>
    </w:p>
    <w:p w14:paraId="3C7BF098" w14:textId="77777777" w:rsidR="00520D5E" w:rsidRPr="005A0A43" w:rsidRDefault="00520D5E" w:rsidP="00520D5E">
      <w:r w:rsidRPr="005A0A43">
        <w:rPr>
          <w:rStyle w:val="Style13ptBold"/>
        </w:rPr>
        <w:t>Blanchette 21</w:t>
      </w:r>
      <w:r w:rsidRPr="005A0A43">
        <w:t xml:space="preserve"> (Jude Blanchette s Freeman Chair in China Studies at the Center for Strategic and International Studies.; “Xi’s Gamble The Race to Consolidate Power and Stave Off Disaster”; </w:t>
      </w:r>
      <w:proofErr w:type="spellStart"/>
      <w:r w:rsidRPr="005A0A43">
        <w:t>Foreing</w:t>
      </w:r>
      <w:proofErr w:type="spellEnd"/>
      <w:r w:rsidRPr="005A0A43">
        <w:t xml:space="preserve"> Affairs; July/August 2021; </w:t>
      </w:r>
      <w:hyperlink r:id="rId400" w:history="1">
        <w:r w:rsidRPr="005A0A43">
          <w:rPr>
            <w:rStyle w:val="Hyperlink"/>
          </w:rPr>
          <w:t>https://www.foreignaffairs.com/articles/china/2021-06-22/xis-gamble</w:t>
        </w:r>
      </w:hyperlink>
      <w:r w:rsidRPr="005A0A43">
        <w:t>) Accessed 6/26/21//</w:t>
      </w:r>
      <w:proofErr w:type="spellStart"/>
      <w:r w:rsidRPr="005A0A43">
        <w:t>eleanor</w:t>
      </w:r>
      <w:proofErr w:type="spellEnd"/>
    </w:p>
    <w:p w14:paraId="79C9CC2F" w14:textId="77777777" w:rsidR="00520D5E" w:rsidRPr="00C438A5" w:rsidRDefault="00520D5E" w:rsidP="00520D5E">
      <w:pPr>
        <w:rPr>
          <w:sz w:val="12"/>
        </w:rPr>
      </w:pPr>
      <w:r w:rsidRPr="00F83956">
        <w:rPr>
          <w:rStyle w:val="Emphasis"/>
          <w:highlight w:val="cyan"/>
        </w:rPr>
        <w:t>Xi</w:t>
      </w:r>
      <w:r w:rsidRPr="00C438A5">
        <w:rPr>
          <w:rStyle w:val="Emphasis"/>
        </w:rPr>
        <w:t xml:space="preserve"> Jinping </w:t>
      </w:r>
      <w:r w:rsidRPr="00F83956">
        <w:rPr>
          <w:rStyle w:val="Emphasis"/>
          <w:highlight w:val="cyan"/>
        </w:rPr>
        <w:t>is a man on a mission</w:t>
      </w:r>
      <w:r w:rsidRPr="00C438A5">
        <w:rPr>
          <w:rStyle w:val="StyleUnderline"/>
        </w:rPr>
        <w:t>.</w:t>
      </w:r>
      <w:r w:rsidRPr="00C438A5">
        <w:rPr>
          <w:sz w:val="12"/>
        </w:rPr>
        <w:t xml:space="preserve"> After coming to power in late 2012, </w:t>
      </w:r>
      <w:r w:rsidRPr="00C438A5">
        <w:rPr>
          <w:rStyle w:val="StyleUnderline"/>
        </w:rPr>
        <w:t>he moved rapidly to consolidate his political authority, purge the Chinese Communist Party (CCP) of rampant corruption, sideline his enemies, tame China’s once highflying technology and financial conglomerates, crush internal dissent, and forcefully assert China’s influence on the international stage.</w:t>
      </w:r>
      <w:r w:rsidRPr="00C438A5">
        <w:rPr>
          <w:sz w:val="12"/>
        </w:rPr>
        <w:t xml:space="preserve"> In the name of protecting China’s “core interests,” Xi has picked fights with many of his neighbors and antagonized countries farther away—especially the United States. Whereas his immediate predecessors believed China must continue to bide its time by overseeing rapid economic growth and the steady expansion of China’s influence through tactical integration into the existing global order, </w:t>
      </w:r>
      <w:proofErr w:type="gramStart"/>
      <w:r w:rsidRPr="00C438A5">
        <w:rPr>
          <w:sz w:val="12"/>
        </w:rPr>
        <w:t>Xi</w:t>
      </w:r>
      <w:proofErr w:type="gramEnd"/>
      <w:r w:rsidRPr="00C438A5">
        <w:rPr>
          <w:sz w:val="12"/>
        </w:rPr>
        <w:t xml:space="preserve"> is impatient with the status quo, possesses a high tolerance for risk, and seems to feel a pronounced sense of urgency in challenging the international order. Why is he in such a rush? Most observers have settled on one of two diametrically opposite hypotheses. The first holds that </w:t>
      </w:r>
      <w:proofErr w:type="gramStart"/>
      <w:r w:rsidRPr="00C438A5">
        <w:rPr>
          <w:sz w:val="12"/>
        </w:rPr>
        <w:t>Xi</w:t>
      </w:r>
      <w:proofErr w:type="gramEnd"/>
      <w:r w:rsidRPr="00C438A5">
        <w:rPr>
          <w:sz w:val="12"/>
        </w:rPr>
        <w:t xml:space="preserve"> is driving a wide range of policy initiatives aimed at nothing less than the remaking of the global order on terms favorable to the CCP. The other view asserts that he is the anxious overseer of a creaky and outdated Leninist political system that is struggling to keep its grip on power. Both narratives contain elements of truth, but neither satisfactorily explains the source of Xi’s sense of urgency. A more accurate explanation is that </w:t>
      </w:r>
      <w:r w:rsidRPr="00F83956">
        <w:rPr>
          <w:rStyle w:val="StyleUnderline"/>
          <w:highlight w:val="cyan"/>
        </w:rPr>
        <w:t>Xi’s calculations</w:t>
      </w:r>
      <w:r w:rsidRPr="00C438A5">
        <w:rPr>
          <w:rStyle w:val="StyleUnderline"/>
        </w:rPr>
        <w:t xml:space="preserve"> </w:t>
      </w:r>
      <w:r w:rsidRPr="00F83956">
        <w:rPr>
          <w:rStyle w:val="StyleUnderline"/>
          <w:highlight w:val="cyan"/>
        </w:rPr>
        <w:t>are determined</w:t>
      </w:r>
      <w:r w:rsidRPr="00C438A5">
        <w:rPr>
          <w:rStyle w:val="StyleUnderline"/>
        </w:rPr>
        <w:t xml:space="preserve"> not by his aspirations or fears but </w:t>
      </w:r>
      <w:r w:rsidRPr="00F83956">
        <w:rPr>
          <w:rStyle w:val="StyleUnderline"/>
          <w:highlight w:val="cyan"/>
        </w:rPr>
        <w:t>by his timeline</w:t>
      </w:r>
      <w:r w:rsidRPr="00C438A5">
        <w:rPr>
          <w:sz w:val="12"/>
        </w:rPr>
        <w:t xml:space="preserve">. Put simply, </w:t>
      </w:r>
      <w:proofErr w:type="gramStart"/>
      <w:r w:rsidRPr="00C438A5">
        <w:rPr>
          <w:rStyle w:val="StyleUnderline"/>
        </w:rPr>
        <w:t>Xi</w:t>
      </w:r>
      <w:proofErr w:type="gramEnd"/>
      <w:r w:rsidRPr="00C438A5">
        <w:rPr>
          <w:rStyle w:val="StyleUnderline"/>
        </w:rPr>
        <w:t xml:space="preserve"> has consolidated so much power and upset the status quo with such force because </w:t>
      </w:r>
      <w:r w:rsidRPr="00F83956">
        <w:rPr>
          <w:rStyle w:val="StyleUnderline"/>
          <w:highlight w:val="cyan"/>
        </w:rPr>
        <w:t>he sees a narrow window of ten to 15 years during which Beijing can take advantage of</w:t>
      </w:r>
      <w:r w:rsidRPr="00C438A5">
        <w:rPr>
          <w:rStyle w:val="StyleUnderline"/>
        </w:rPr>
        <w:t xml:space="preserve"> a set of important </w:t>
      </w:r>
      <w:r w:rsidRPr="00F83956">
        <w:rPr>
          <w:rStyle w:val="StyleUnderline"/>
          <w:highlight w:val="cyan"/>
        </w:rPr>
        <w:t>technological and geopolitical transformations</w:t>
      </w:r>
      <w:r w:rsidRPr="00C438A5">
        <w:rPr>
          <w:rStyle w:val="StyleUnderline"/>
        </w:rPr>
        <w:t>, which will also help it overcome significant internal challenges</w:t>
      </w:r>
      <w:r w:rsidRPr="00C438A5">
        <w:rPr>
          <w:sz w:val="12"/>
        </w:rPr>
        <w:t xml:space="preserve">. </w:t>
      </w:r>
      <w:r w:rsidRPr="00C438A5">
        <w:rPr>
          <w:rStyle w:val="StyleUnderline"/>
        </w:rPr>
        <w:t xml:space="preserve">Xi sees the convergence of strong demographic headwinds, a structural economic slowdown, rapid advances in digital technologies, and a perceived shift in the global balance of power away from the United States as what he has called “profound changes unseen in a century,” demanding a bold set of immediate responses. </w:t>
      </w:r>
      <w:r w:rsidRPr="00C438A5">
        <w:rPr>
          <w:sz w:val="12"/>
        </w:rPr>
        <w:t xml:space="preserve">By narrowing his vision to the coming ten to 15 years, </w:t>
      </w:r>
      <w:proofErr w:type="gramStart"/>
      <w:r w:rsidRPr="00C438A5">
        <w:rPr>
          <w:sz w:val="12"/>
        </w:rPr>
        <w:t>Xi</w:t>
      </w:r>
      <w:proofErr w:type="gramEnd"/>
      <w:r w:rsidRPr="00C438A5">
        <w:rPr>
          <w:sz w:val="12"/>
        </w:rPr>
        <w:t xml:space="preserve"> has instilled a sense of focus and determination in the Chinese political system that may well enable China to overcome long-standing domestic challenges and achieve a new level of global centrality. If </w:t>
      </w:r>
      <w:proofErr w:type="gramStart"/>
      <w:r w:rsidRPr="00C438A5">
        <w:rPr>
          <w:sz w:val="12"/>
        </w:rPr>
        <w:t>Xi</w:t>
      </w:r>
      <w:proofErr w:type="gramEnd"/>
      <w:r w:rsidRPr="00C438A5">
        <w:rPr>
          <w:sz w:val="12"/>
        </w:rPr>
        <w:t xml:space="preserve"> succeeds</w:t>
      </w:r>
      <w:r w:rsidRPr="00C438A5">
        <w:rPr>
          <w:rStyle w:val="StyleUnderline"/>
        </w:rPr>
        <w:t xml:space="preserve">, </w:t>
      </w:r>
      <w:r w:rsidRPr="00F83956">
        <w:rPr>
          <w:rStyle w:val="StyleUnderline"/>
          <w:highlight w:val="cyan"/>
        </w:rPr>
        <w:t>China</w:t>
      </w:r>
      <w:r w:rsidRPr="00C438A5">
        <w:rPr>
          <w:rStyle w:val="StyleUnderline"/>
        </w:rPr>
        <w:t xml:space="preserve"> </w:t>
      </w:r>
      <w:r w:rsidRPr="00F83956">
        <w:rPr>
          <w:rStyle w:val="StyleUnderline"/>
          <w:highlight w:val="cyan"/>
        </w:rPr>
        <w:t>will position itself as an architect of</w:t>
      </w:r>
      <w:r w:rsidRPr="00C438A5">
        <w:rPr>
          <w:rStyle w:val="StyleUnderline"/>
        </w:rPr>
        <w:t xml:space="preserve"> an emerging era of </w:t>
      </w:r>
      <w:r w:rsidRPr="00F83956">
        <w:rPr>
          <w:rStyle w:val="StyleUnderline"/>
          <w:highlight w:val="cyan"/>
        </w:rPr>
        <w:t>multipolarity</w:t>
      </w:r>
      <w:r w:rsidRPr="00C438A5">
        <w:rPr>
          <w:rStyle w:val="StyleUnderline"/>
        </w:rPr>
        <w:t>,</w:t>
      </w:r>
      <w:r w:rsidRPr="00C438A5">
        <w:rPr>
          <w:sz w:val="12"/>
        </w:rPr>
        <w:t xml:space="preserve"> its economy will escape the so-called middle-income trap, and the </w:t>
      </w:r>
      <w:r w:rsidRPr="00C438A5">
        <w:rPr>
          <w:rStyle w:val="StyleUnderline"/>
        </w:rPr>
        <w:t xml:space="preserve">technological capabilities of its manufacturing sector and military will rival those of more developed countries. </w:t>
      </w:r>
      <w:r w:rsidRPr="00C438A5">
        <w:rPr>
          <w:sz w:val="12"/>
        </w:rPr>
        <w:t xml:space="preserve">Yet </w:t>
      </w:r>
      <w:r w:rsidRPr="00C438A5">
        <w:rPr>
          <w:rStyle w:val="StyleUnderline"/>
        </w:rPr>
        <w:t xml:space="preserve">ambition and execution are not the same thing, and </w:t>
      </w:r>
      <w:proofErr w:type="gramStart"/>
      <w:r w:rsidRPr="00C438A5">
        <w:rPr>
          <w:rStyle w:val="StyleUnderline"/>
        </w:rPr>
        <w:t>Xi</w:t>
      </w:r>
      <w:proofErr w:type="gramEnd"/>
      <w:r w:rsidRPr="00C438A5">
        <w:rPr>
          <w:rStyle w:val="StyleUnderline"/>
        </w:rPr>
        <w:t xml:space="preserve"> has now placed China on a risky trajectory</w:t>
      </w:r>
      <w:r w:rsidRPr="00C438A5">
        <w:rPr>
          <w:sz w:val="12"/>
        </w:rPr>
        <w:t xml:space="preserve">, one that threatens the achievements his predecessors secured in the post-Mao era. His belief that the CCP must guide the economy and that Beijing should rein in the private sector will constrain the country’s future economic growth. His demand that party cadres adhere to ideological orthodoxy and demonstrate personal loyalty to him will undermine the governance system’s flexibility and competency. His emphasis on an expansive definition of national security will steer the country in a more inward and paranoid direction. His unleashing of “Wolf Warrior” nationalism will produce a more aggressive and isolated China. Finally, Xi’s increasingly singular position within China’s political system will forestall policy alternatives and course corrections, a problem made worse by his removal of term limits and the prospect of his indefinite rule. Xi believes he can mold China’s future as did the emperors of the country’s storied past. He mistakes this hubris for confidence—and no one dares tell him otherwise. An environment in which an all-powerful leader with a single-minded focus cannot hear uncomfortable truths is a recipe for disaster, as China’s modern history has demonstrated all too well. A MAN IN A HURRY In retrospect, Xi’s compressed timeline was clear from the start of his tenure. China had become accustomed to the pace of his predecessor, the slow and staid Hu Jintao, and many expected Xi to follow suit, albeit with a greater emphasis on economic reform. Yet within months of taking the reins in 2012, Xi began to reorder the domestic political and economic landscape. </w:t>
      </w:r>
      <w:r w:rsidRPr="00F83956">
        <w:rPr>
          <w:rStyle w:val="StyleUnderline"/>
          <w:highlight w:val="cyan"/>
        </w:rPr>
        <w:t>First came</w:t>
      </w:r>
      <w:r w:rsidRPr="00C438A5">
        <w:rPr>
          <w:rStyle w:val="StyleUnderline"/>
        </w:rPr>
        <w:t xml:space="preserve"> a top-to-bottom </w:t>
      </w:r>
      <w:r w:rsidRPr="00F83956">
        <w:rPr>
          <w:rStyle w:val="StyleUnderline"/>
          <w:highlight w:val="cyan"/>
        </w:rPr>
        <w:t>housecleaning</w:t>
      </w:r>
      <w:r w:rsidRPr="00C438A5">
        <w:rPr>
          <w:rStyle w:val="StyleUnderline"/>
        </w:rPr>
        <w:t xml:space="preserve"> of the CCP. The party had repeatedly demonstrated its ability to weather domestic storms, but pressures were building within the system.</w:t>
      </w:r>
      <w:r w:rsidRPr="00C438A5">
        <w:rPr>
          <w:sz w:val="12"/>
        </w:rPr>
        <w:t xml:space="preserve"> Corruption had become endemic, leading to popular dissatisfaction and the breakdown of organizational discipline. The party’s ranks were growing rapidly but were increasingly filled with individuals who </w:t>
      </w:r>
      <w:proofErr w:type="gramStart"/>
      <w:r w:rsidRPr="00C438A5">
        <w:rPr>
          <w:sz w:val="12"/>
        </w:rPr>
        <w:t>didn’t</w:t>
      </w:r>
      <w:proofErr w:type="gramEnd"/>
      <w:r w:rsidRPr="00C438A5">
        <w:rPr>
          <w:sz w:val="12"/>
        </w:rPr>
        <w:t xml:space="preserve"> share Xi’s belief in the CCP’s exceptionalism. Party cells in state-owned enterprises, private companies, and nongovernmental organizations were dormant and disorganized. Senior-level decision-making had become uncoordinated and siloed. The party’s propaganda organs struggled to project their messages to an increasingly cynical and tech-savvy citizenry. Xi took on all these problems simultaneously. In 2013 alone, he initiated a sweeping anticorruption drive, launched a “mass line” campaign to eliminate political pluralism and liberal ideologies from public discourse, announced new guidelines restricting the growth of the party’s membership, and added new ideological requirements for would-be party members. The size of the party mattered little, he believed, if it was not made up of true believers. After all, he noted, when the Soviet Union was on the brink of collapse in the early 1990s, “proportionally, the Soviet Communist Party had more members than [the CCP], but nobody was man enough to stand up and resist.” Xi Jinping is a man on a mission. </w:t>
      </w:r>
      <w:r w:rsidRPr="00F83956">
        <w:rPr>
          <w:rStyle w:val="StyleUnderline"/>
          <w:highlight w:val="cyan"/>
        </w:rPr>
        <w:t>Next</w:t>
      </w:r>
      <w:r w:rsidRPr="00C438A5">
        <w:rPr>
          <w:rStyle w:val="StyleUnderline"/>
        </w:rPr>
        <w:t xml:space="preserve"> on Xi’s agenda </w:t>
      </w:r>
      <w:r w:rsidRPr="00F83956">
        <w:rPr>
          <w:rStyle w:val="StyleUnderline"/>
          <w:highlight w:val="cyan"/>
        </w:rPr>
        <w:t>was the need to assert China’s interests</w:t>
      </w:r>
      <w:r w:rsidRPr="00C438A5">
        <w:rPr>
          <w:rStyle w:val="StyleUnderline"/>
        </w:rPr>
        <w:t xml:space="preserve"> on the global stage.</w:t>
      </w:r>
      <w:r w:rsidRPr="00C438A5">
        <w:rPr>
          <w:sz w:val="12"/>
        </w:rPr>
        <w:t xml:space="preserve"> Xi quickly began land reclamation efforts in the South China Sea, established an air defense identification zone over disputed territory in the East China Sea, helped launch the New Development Bank (sometimes called the BRICS Bank), unveiled the massive international infrastructure project that came to be known as the Belt and Road Initiative, and proposed the Asian Infrastructure Investment Bank. Xi continued to slash his way through the status quo for the remainder of his first term and shows no signs of abating as he approaches the end of his second. His consolidation of power continues uninterrupted: he faces no genuine political rivals, has removed term limits on his tenure in office, and has installed allies and loyalists in key positions. New research centers are dedicated to studying his writings and speeches, party officials publicly extol his wisdom and virtue, and party regulations and government planning documents increasingly claim to be based on “Xi Jinping Thought.” </w:t>
      </w:r>
      <w:r w:rsidRPr="00F17E52">
        <w:rPr>
          <w:rStyle w:val="StyleUnderline"/>
        </w:rPr>
        <w:t>He</w:t>
      </w:r>
      <w:r w:rsidRPr="00C438A5">
        <w:rPr>
          <w:rStyle w:val="StyleUnderline"/>
        </w:rPr>
        <w:t xml:space="preserve"> has </w:t>
      </w:r>
      <w:r w:rsidRPr="00F17E52">
        <w:rPr>
          <w:rStyle w:val="StyleUnderline"/>
        </w:rPr>
        <w:t>asserted the CCP’s dominance</w:t>
      </w:r>
      <w:r w:rsidRPr="00C438A5">
        <w:rPr>
          <w:rStyle w:val="StyleUnderline"/>
        </w:rPr>
        <w:t xml:space="preserve"> over vast swaths of Chinese society and economic life, even forcing influential business and technology titans to beg forgiveness for their insufficient loyalty to the party</w:t>
      </w:r>
      <w:r w:rsidRPr="00C438A5">
        <w:rPr>
          <w:sz w:val="12"/>
        </w:rPr>
        <w:t xml:space="preserve">. Meanwhile, </w:t>
      </w:r>
      <w:r w:rsidRPr="00C438A5">
        <w:rPr>
          <w:rStyle w:val="StyleUnderline"/>
        </w:rPr>
        <w:t xml:space="preserve">he continues to expand China’s international sphere of influence through the exercise of hard power, economic coercion, and deep integration into international and multilateral bodies. </w:t>
      </w:r>
      <w:r w:rsidRPr="00C438A5">
        <w:rPr>
          <w:sz w:val="12"/>
        </w:rPr>
        <w:t xml:space="preserve">Many outside observers, myself included, initially believed that the party’s inability to contain the outbreak of COVID-19 highlighted the weaknesses of China’s system. By the summer of 2020, however, </w:t>
      </w:r>
      <w:proofErr w:type="gramStart"/>
      <w:r w:rsidRPr="00C438A5">
        <w:rPr>
          <w:sz w:val="12"/>
        </w:rPr>
        <w:t>Xi</w:t>
      </w:r>
      <w:proofErr w:type="gramEnd"/>
      <w:r w:rsidRPr="00C438A5">
        <w:rPr>
          <w:sz w:val="12"/>
        </w:rPr>
        <w:t xml:space="preserve"> was able to extol the virtues of centralized control in checking the pandemic’s domestic spread. Far from undermining his political authority, Beijing’s iron-fisted approach to combating the virus has now become a point of national pride. A UNIQUE MOMENT </w:t>
      </w:r>
      <w:r w:rsidRPr="00F83956">
        <w:rPr>
          <w:rStyle w:val="StyleUnderline"/>
          <w:highlight w:val="cyan"/>
        </w:rPr>
        <w:t>Xi’s fast pace was provoked by</w:t>
      </w:r>
      <w:r w:rsidRPr="00C438A5">
        <w:rPr>
          <w:rStyle w:val="StyleUnderline"/>
        </w:rPr>
        <w:t xml:space="preserve"> a convergence of </w:t>
      </w:r>
      <w:r w:rsidRPr="00F83956">
        <w:rPr>
          <w:rStyle w:val="StyleUnderline"/>
          <w:highlight w:val="cyan"/>
        </w:rPr>
        <w:t>geopolitical, demographic</w:t>
      </w:r>
      <w:r w:rsidRPr="00C438A5">
        <w:rPr>
          <w:rStyle w:val="StyleUnderline"/>
        </w:rPr>
        <w:t xml:space="preserve">, </w:t>
      </w:r>
      <w:r w:rsidRPr="00F83956">
        <w:rPr>
          <w:rStyle w:val="StyleUnderline"/>
          <w:highlight w:val="cyan"/>
        </w:rPr>
        <w:t>economic</w:t>
      </w:r>
      <w:r w:rsidRPr="00C438A5">
        <w:rPr>
          <w:rStyle w:val="StyleUnderline"/>
        </w:rPr>
        <w:t xml:space="preserve">, environmental, </w:t>
      </w:r>
      <w:r w:rsidRPr="00F83956">
        <w:rPr>
          <w:rStyle w:val="StyleUnderline"/>
          <w:highlight w:val="cyan"/>
        </w:rPr>
        <w:t>and tech</w:t>
      </w:r>
      <w:r w:rsidRPr="00C438A5">
        <w:rPr>
          <w:rStyle w:val="StyleUnderline"/>
        </w:rPr>
        <w:t xml:space="preserve">nological </w:t>
      </w:r>
      <w:r w:rsidRPr="00F83956">
        <w:rPr>
          <w:rStyle w:val="StyleUnderline"/>
          <w:highlight w:val="cyan"/>
        </w:rPr>
        <w:t>changes</w:t>
      </w:r>
      <w:r w:rsidRPr="00C438A5">
        <w:rPr>
          <w:rStyle w:val="StyleUnderline"/>
        </w:rPr>
        <w:t xml:space="preserve">. The risks they pose are daunting, but not yet existential; </w:t>
      </w:r>
      <w:r w:rsidRPr="00F83956">
        <w:rPr>
          <w:rStyle w:val="StyleUnderline"/>
          <w:highlight w:val="cyan"/>
        </w:rPr>
        <w:t>Beijing has a</w:t>
      </w:r>
      <w:r w:rsidRPr="00C438A5">
        <w:rPr>
          <w:rStyle w:val="StyleUnderline"/>
        </w:rPr>
        <w:t xml:space="preserve"> </w:t>
      </w:r>
      <w:r w:rsidRPr="00F83956">
        <w:rPr>
          <w:rStyle w:val="StyleUnderline"/>
          <w:highlight w:val="cyan"/>
        </w:rPr>
        <w:t>window of opportunity to address them</w:t>
      </w:r>
      <w:r w:rsidRPr="00C438A5">
        <w:rPr>
          <w:rStyle w:val="StyleUnderline"/>
        </w:rPr>
        <w:t xml:space="preserve"> before they become fatal. And the potential rewards they offer are considerable. </w:t>
      </w:r>
      <w:r w:rsidRPr="00C438A5">
        <w:rPr>
          <w:sz w:val="12"/>
        </w:rPr>
        <w:t xml:space="preserve">The first major change is Beijing’s assessment that the power and influence of the West have entered a phase of accelerated decline, and as a result, a new era of multipolarity has begun, one that China could shape more to its liking. This view took hold as the U.S. wars in Afghanistan and Iraq became quagmires, and it solidified in the wake of the 2008 financial crisis, which the Chinese leadership saw as the death knell for U.S. global prestige. In 2016, the British vote to leave the European Union and the election of Donald Trump as president in the United States fortified the consensus view that the United States, and the West more generally, was in decline. This might suggest that </w:t>
      </w:r>
      <w:r w:rsidRPr="00C438A5">
        <w:rPr>
          <w:rStyle w:val="StyleUnderline"/>
        </w:rPr>
        <w:t xml:space="preserve">China could opt for strategic patience and simply allow American power to wane. But </w:t>
      </w:r>
      <w:r w:rsidRPr="00F83956">
        <w:rPr>
          <w:rStyle w:val="StyleUnderline"/>
          <w:highlight w:val="cyan"/>
        </w:rPr>
        <w:t>the possibility of a renewal of U.S.</w:t>
      </w:r>
      <w:r w:rsidRPr="00C438A5">
        <w:rPr>
          <w:rStyle w:val="StyleUnderline"/>
        </w:rPr>
        <w:t xml:space="preserve"> </w:t>
      </w:r>
      <w:r w:rsidRPr="00F83956">
        <w:rPr>
          <w:rStyle w:val="StyleUnderline"/>
          <w:highlight w:val="cyan"/>
        </w:rPr>
        <w:t>leadership</w:t>
      </w:r>
      <w:r w:rsidRPr="00C438A5">
        <w:rPr>
          <w:rStyle w:val="StyleUnderline"/>
        </w:rPr>
        <w:t xml:space="preserve"> brought about by the advent of the Biden administration—and concerns about Xi’s mortality</w:t>
      </w:r>
      <w:r w:rsidRPr="00C438A5">
        <w:rPr>
          <w:sz w:val="12"/>
        </w:rPr>
        <w:t xml:space="preserve"> (he will be 82 in 2035)—</w:t>
      </w:r>
      <w:r w:rsidRPr="00F83956">
        <w:rPr>
          <w:rStyle w:val="StyleUnderline"/>
          <w:highlight w:val="cyan"/>
        </w:rPr>
        <w:t>means</w:t>
      </w:r>
      <w:r w:rsidRPr="00C438A5">
        <w:rPr>
          <w:rStyle w:val="StyleUnderline"/>
        </w:rPr>
        <w:t xml:space="preserve"> that </w:t>
      </w:r>
      <w:r w:rsidRPr="00F83956">
        <w:rPr>
          <w:rStyle w:val="Emphasis"/>
          <w:highlight w:val="cyan"/>
        </w:rPr>
        <w:t>Beijing is unwilling to wait</w:t>
      </w:r>
      <w:r w:rsidRPr="00C438A5">
        <w:rPr>
          <w:rStyle w:val="StyleUnderline"/>
        </w:rPr>
        <w:t xml:space="preserve"> and see how long this phase of Western decline will last. The second important force confronting Xi is China’s deteriorating demographic and economic outlook</w:t>
      </w:r>
      <w:r w:rsidRPr="00C438A5">
        <w:rPr>
          <w:sz w:val="12"/>
        </w:rPr>
        <w:t xml:space="preserve">. By the time he assumed office, </w:t>
      </w:r>
      <w:r w:rsidRPr="00C438A5">
        <w:rPr>
          <w:rStyle w:val="StyleUnderline"/>
        </w:rPr>
        <w:t xml:space="preserve">China’s population was simultaneously aging and shrinking, and the country was facing an imminent surge of retirees that would stress the country’s relatively weak </w:t>
      </w:r>
      <w:proofErr w:type="gramStart"/>
      <w:r w:rsidRPr="00C438A5">
        <w:rPr>
          <w:rStyle w:val="StyleUnderline"/>
        </w:rPr>
        <w:t>health-care</w:t>
      </w:r>
      <w:proofErr w:type="gramEnd"/>
      <w:r w:rsidRPr="00C438A5">
        <w:rPr>
          <w:rStyle w:val="StyleUnderline"/>
        </w:rPr>
        <w:t xml:space="preserve"> and pension systems. </w:t>
      </w:r>
      <w:r w:rsidRPr="00C438A5">
        <w:rPr>
          <w:sz w:val="12"/>
        </w:rPr>
        <w:t xml:space="preserve">The Chinese Academy of Social Sciences now expects China’s population to peak in 2029, and a recent study in The Lancet forecast that it will shrink by nearly 50 percent by the end of the century. Although Beijing ended its draconian one-child policy in 2016, the country has still recorded a 15 percent decline in births during the past 12 months. Meanwhile, the government estimates that by 2033, nearly one-third of the population will be over the age of 60. Contributing to these woes is China’s shrinking workforce and rising wages, which have increased by ten percent, on average, since 2005. Larger paychecks are good for workers, but global manufacturers are increasingly moving their operations out of China and to lower-cost countries, leaving a rising number of low-skilled workers in China unemployed or underemployed. And because only 12.5 percent of China’s labor force has graduated from college (compared with 24 percent in the United States), positioning the bulk of the country’s workforce to compete for the high-skilled jobs of the future will be an uphill battle. Directly related to this worrying demographic picture is the slowdown of China’s economy. With annual GDP growth having dropped from a high of 14 percent in 2007 to the mid-single digits today, many of the long-standing problems Beijing had been able to sweep under the rug now require attention and a willingness to accept economic and political pain, from unwinding the vast sea of indebted companies to demanding that firms and individuals pay more into the country’s tax coffers. At the heart of China’s growth woes is flagging productivity. Throughout the first several decades of the post-Mao reform period, realizing productivity gains was relatively straightforward, as the planned economy was dissolved in favor of market forces and droves of citizens voluntarily fled the countryside for urban and coastal areas and the promise of higher-wage jobs. Later, as foreign companies brought investment, technology, and know-how to the country, industrial efficiency continued to improve. Finally, the massive amounts spent on infrastructure, especially roads and rail, boosted connectivity and thus productivity. All of this helped a poor and primarily agricultural economy rapidly catch up with more advanced economies. </w:t>
      </w:r>
      <w:r w:rsidRPr="00C438A5">
        <w:rPr>
          <w:rStyle w:val="StyleUnderline"/>
        </w:rPr>
        <w:t>Yet by the time Xi assumed power, policymakers were finding it increasingly difficult to maintain momentum without creating unsustainable levels of debt</w:t>
      </w:r>
      <w:r w:rsidRPr="00C438A5">
        <w:rPr>
          <w:sz w:val="12"/>
        </w:rPr>
        <w:t xml:space="preserve">, just as they had done in response to the 2008 global financial crisis. What is more, the country was already saturated with transportation infrastructure, so an additional mile of road or high-speed rail </w:t>
      </w:r>
      <w:proofErr w:type="gramStart"/>
      <w:r w:rsidRPr="00C438A5">
        <w:rPr>
          <w:sz w:val="12"/>
        </w:rPr>
        <w:t>wasn’t</w:t>
      </w:r>
      <w:proofErr w:type="gramEnd"/>
      <w:r w:rsidRPr="00C438A5">
        <w:rPr>
          <w:sz w:val="12"/>
        </w:rPr>
        <w:t xml:space="preserve"> going to add much to growth. And because almost all able-bodied workers had already moved from the countryside to urban areas, relocating labor </w:t>
      </w:r>
      <w:proofErr w:type="gramStart"/>
      <w:r w:rsidRPr="00C438A5">
        <w:rPr>
          <w:sz w:val="12"/>
        </w:rPr>
        <w:t>wouldn’t</w:t>
      </w:r>
      <w:proofErr w:type="gramEnd"/>
      <w:r w:rsidRPr="00C438A5">
        <w:rPr>
          <w:sz w:val="12"/>
        </w:rPr>
        <w:t xml:space="preserve"> arrest the decline in productivity, either. Finally, the social and environmental costs of China’s previous growth paradigm had become both unsustainable and destabilizing, as staggering air pollution and environmental devastation provoked acute anger among Chinese citizens. </w:t>
      </w:r>
      <w:r w:rsidRPr="00F17E52">
        <w:rPr>
          <w:sz w:val="12"/>
          <w:szCs w:val="12"/>
        </w:rPr>
        <w:t>Perhaps</w:t>
      </w:r>
      <w:r w:rsidRPr="00F17E52">
        <w:rPr>
          <w:rStyle w:val="Emphasis"/>
          <w:sz w:val="18"/>
        </w:rPr>
        <w:t xml:space="preserve"> </w:t>
      </w:r>
      <w:r w:rsidRPr="00F83956">
        <w:rPr>
          <w:rStyle w:val="Emphasis"/>
          <w:highlight w:val="cyan"/>
        </w:rPr>
        <w:t>the most</w:t>
      </w:r>
      <w:r w:rsidRPr="00C438A5">
        <w:rPr>
          <w:rStyle w:val="Emphasis"/>
        </w:rPr>
        <w:t xml:space="preserve"> </w:t>
      </w:r>
      <w:r w:rsidRPr="00F83956">
        <w:rPr>
          <w:rStyle w:val="Emphasis"/>
          <w:highlight w:val="cyan"/>
        </w:rPr>
        <w:t>consequential shifts</w:t>
      </w:r>
      <w:r w:rsidRPr="00C438A5">
        <w:rPr>
          <w:rStyle w:val="Emphasis"/>
        </w:rPr>
        <w:t xml:space="preserve"> to have occurred on Xi’s watch </w:t>
      </w:r>
      <w:r w:rsidRPr="00F83956">
        <w:rPr>
          <w:rStyle w:val="Emphasis"/>
          <w:highlight w:val="cyan"/>
        </w:rPr>
        <w:t>are advances in new tech</w:t>
      </w:r>
      <w:r w:rsidRPr="00C438A5">
        <w:rPr>
          <w:rStyle w:val="Emphasis"/>
        </w:rPr>
        <w:t xml:space="preserve">nologies </w:t>
      </w:r>
      <w:r w:rsidRPr="00F83956">
        <w:rPr>
          <w:rStyle w:val="Emphasis"/>
          <w:highlight w:val="cyan"/>
        </w:rPr>
        <w:t>such as a</w:t>
      </w:r>
      <w:r w:rsidRPr="00C438A5">
        <w:rPr>
          <w:rStyle w:val="Emphasis"/>
        </w:rPr>
        <w:t xml:space="preserve">rtificial </w:t>
      </w:r>
      <w:r w:rsidRPr="00F83956">
        <w:rPr>
          <w:rStyle w:val="Emphasis"/>
          <w:highlight w:val="cyan"/>
        </w:rPr>
        <w:t>i</w:t>
      </w:r>
      <w:r w:rsidRPr="00C438A5">
        <w:rPr>
          <w:rStyle w:val="Emphasis"/>
        </w:rPr>
        <w:t xml:space="preserve">ntelligence, </w:t>
      </w:r>
      <w:r w:rsidRPr="00F83956">
        <w:rPr>
          <w:rStyle w:val="Emphasis"/>
          <w:highlight w:val="cyan"/>
        </w:rPr>
        <w:t>robotics, and bio</w:t>
      </w:r>
      <w:r w:rsidRPr="00C438A5">
        <w:rPr>
          <w:rStyle w:val="Emphasis"/>
        </w:rPr>
        <w:t xml:space="preserve">medical </w:t>
      </w:r>
      <w:r w:rsidRPr="00F83956">
        <w:rPr>
          <w:rStyle w:val="Emphasis"/>
          <w:highlight w:val="cyan"/>
        </w:rPr>
        <w:t>engineering</w:t>
      </w:r>
      <w:r w:rsidRPr="00C438A5">
        <w:rPr>
          <w:rStyle w:val="Emphasis"/>
        </w:rPr>
        <w:t>, among others</w:t>
      </w:r>
      <w:r w:rsidRPr="00C438A5">
        <w:rPr>
          <w:sz w:val="12"/>
        </w:rPr>
        <w:t xml:space="preserve">. </w:t>
      </w:r>
      <w:r w:rsidRPr="00F83956">
        <w:rPr>
          <w:rStyle w:val="StyleUnderline"/>
          <w:highlight w:val="cyan"/>
        </w:rPr>
        <w:t>Xi believes</w:t>
      </w:r>
      <w:r w:rsidRPr="00C438A5">
        <w:rPr>
          <w:rStyle w:val="StyleUnderline"/>
        </w:rPr>
        <w:t xml:space="preserve"> that </w:t>
      </w:r>
      <w:r w:rsidRPr="00F83956">
        <w:rPr>
          <w:rStyle w:val="StyleUnderline"/>
          <w:highlight w:val="cyan"/>
        </w:rPr>
        <w:t>dominating</w:t>
      </w:r>
      <w:r w:rsidRPr="00C438A5">
        <w:rPr>
          <w:rStyle w:val="StyleUnderline"/>
        </w:rPr>
        <w:t xml:space="preserve"> the “commanding heights” of </w:t>
      </w:r>
      <w:r w:rsidRPr="00F83956">
        <w:rPr>
          <w:rStyle w:val="StyleUnderline"/>
          <w:highlight w:val="cyan"/>
        </w:rPr>
        <w:t>these</w:t>
      </w:r>
      <w:r w:rsidRPr="00C438A5">
        <w:rPr>
          <w:rStyle w:val="StyleUnderline"/>
        </w:rPr>
        <w:t xml:space="preserve"> new tools </w:t>
      </w:r>
      <w:r w:rsidRPr="00F83956">
        <w:rPr>
          <w:rStyle w:val="StyleUnderline"/>
          <w:highlight w:val="cyan"/>
        </w:rPr>
        <w:t>will play a critical role in China’s</w:t>
      </w:r>
      <w:r w:rsidRPr="00C438A5">
        <w:rPr>
          <w:rStyle w:val="StyleUnderline"/>
        </w:rPr>
        <w:t xml:space="preserve"> economic, military, and geopolitical </w:t>
      </w:r>
      <w:r w:rsidRPr="00F83956">
        <w:rPr>
          <w:rStyle w:val="StyleUnderline"/>
          <w:highlight w:val="cyan"/>
        </w:rPr>
        <w:t>fate</w:t>
      </w:r>
      <w:r w:rsidRPr="00C438A5">
        <w:rPr>
          <w:rStyle w:val="StyleUnderline"/>
        </w:rPr>
        <w:t>, and he has mobilized the party to transform the country into a high-tech powerhouse. This includes expending vast sums to develop the country’s R &amp; D and production capabilities in technologies deemed critical to national security, from semiconductors to batteries</w:t>
      </w:r>
      <w:r w:rsidRPr="00C438A5">
        <w:rPr>
          <w:sz w:val="12"/>
        </w:rPr>
        <w:t xml:space="preserve">. As </w:t>
      </w:r>
      <w:r w:rsidRPr="00F83956">
        <w:rPr>
          <w:rStyle w:val="Emphasis"/>
          <w:highlight w:val="cyan"/>
        </w:rPr>
        <w:t>Xi stated</w:t>
      </w:r>
      <w:r w:rsidRPr="00C438A5">
        <w:rPr>
          <w:sz w:val="12"/>
        </w:rPr>
        <w:t xml:space="preserve"> in 2014, </w:t>
      </w:r>
      <w:r w:rsidRPr="00F83956">
        <w:rPr>
          <w:rStyle w:val="Emphasis"/>
          <w:highlight w:val="cyan"/>
        </w:rPr>
        <w:t>first</w:t>
      </w:r>
      <w:r w:rsidRPr="00C438A5">
        <w:rPr>
          <w:rStyle w:val="Emphasis"/>
        </w:rPr>
        <w:t>-</w:t>
      </w:r>
      <w:r w:rsidRPr="00F83956">
        <w:rPr>
          <w:rStyle w:val="Emphasis"/>
          <w:highlight w:val="cyan"/>
        </w:rPr>
        <w:t>mover advantage will go to “whoever holds the nose of the ox of science and tech</w:t>
      </w:r>
      <w:r w:rsidRPr="00C438A5">
        <w:rPr>
          <w:rStyle w:val="Emphasis"/>
        </w:rPr>
        <w:t xml:space="preserve">nology </w:t>
      </w:r>
      <w:r w:rsidRPr="00F83956">
        <w:rPr>
          <w:rStyle w:val="Emphasis"/>
          <w:highlight w:val="cyan"/>
        </w:rPr>
        <w:t>innovation</w:t>
      </w:r>
      <w:r w:rsidRPr="00C438A5">
        <w:rPr>
          <w:rStyle w:val="Emphasis"/>
        </w:rPr>
        <w:t xml:space="preserve">.” </w:t>
      </w:r>
      <w:r w:rsidRPr="00C438A5">
        <w:rPr>
          <w:rStyle w:val="StyleUnderline"/>
        </w:rPr>
        <w:t>Xi also hopes that new technologies can help the CCP overcome, or at least circumvent, nearly all of China’s domestic challenges. The negative impacts of a shrinking workforce, he believes, can be blunted by an aggressive push toward automation, and job losses in traditional industries can be offset by opportunities in newer, high-tech sectors.</w:t>
      </w:r>
      <w:r w:rsidRPr="00C438A5">
        <w:rPr>
          <w:sz w:val="12"/>
        </w:rPr>
        <w:t xml:space="preserve"> “</w:t>
      </w:r>
      <w:r w:rsidRPr="00C438A5">
        <w:rPr>
          <w:rStyle w:val="StyleUnderline"/>
        </w:rPr>
        <w:t>Whether we can stiffen our back in the international arena and cross the ‘middle-income trap’ depends to a large extent on the improvement of science and technology innovation capability</w:t>
      </w:r>
      <w:r w:rsidRPr="00C438A5">
        <w:rPr>
          <w:sz w:val="12"/>
        </w:rPr>
        <w:t>,” Xi said in 2014. New technologies serve other purposes, as well. Facial recognition tools and artificial intelligence give China’s internal security organs new ways to surveil citizens and suppress dissent. The party’s “military-civil fusion” strategy strives to harness these new technologies to significantly bolster the Chinese military’s warfighting capabilities. And advances in green technology offer the prospect of simultaneously pursuing economic growth and pollution abatement, two goals Beijing has generally seen as being in tension. THE PARANOID STYLE IN CHINESE POLITICS This convergence of changes and developments would have occurred regardless of who assumed power in China in 2012. Perhaps another leader would have undertaken a similarly bold agenda. Yet among contemporary Chinese political figures</w:t>
      </w:r>
      <w:r w:rsidRPr="00C438A5">
        <w:rPr>
          <w:rStyle w:val="StyleUnderline"/>
        </w:rPr>
        <w:t xml:space="preserve">, </w:t>
      </w:r>
      <w:proofErr w:type="gramStart"/>
      <w:r w:rsidRPr="00C438A5">
        <w:rPr>
          <w:rStyle w:val="StyleUnderline"/>
        </w:rPr>
        <w:t>Xi</w:t>
      </w:r>
      <w:proofErr w:type="gramEnd"/>
      <w:r w:rsidRPr="00C438A5">
        <w:rPr>
          <w:rStyle w:val="StyleUnderline"/>
        </w:rPr>
        <w:t xml:space="preserve"> has demonstrated an unrivaled skill for bureaucratic infighting. And he clearly believes that he is a figure of historical significance, on whom the CCP’s fate rests. In order to push forward significant change, </w:t>
      </w:r>
      <w:proofErr w:type="gramStart"/>
      <w:r w:rsidRPr="00C438A5">
        <w:rPr>
          <w:rStyle w:val="StyleUnderline"/>
        </w:rPr>
        <w:t>Xi</w:t>
      </w:r>
      <w:proofErr w:type="gramEnd"/>
      <w:r w:rsidRPr="00C438A5">
        <w:rPr>
          <w:rStyle w:val="StyleUnderline"/>
        </w:rPr>
        <w:t xml:space="preserve"> has overseen the construction of a new political order, one underpinned by a massive increase in the power and authority of the CCP. Yet beyond this elevation of party power, perhaps Xi’s most critical legacy will be his expansive redefinition of national security. His advocacy of a “comprehensive national security concept” emerged</w:t>
      </w:r>
      <w:r w:rsidRPr="00C438A5">
        <w:rPr>
          <w:sz w:val="12"/>
        </w:rPr>
        <w:t xml:space="preserve"> in early 2014, and in a speech that April, </w:t>
      </w:r>
      <w:r w:rsidRPr="00C438A5">
        <w:rPr>
          <w:rStyle w:val="StyleUnderline"/>
        </w:rPr>
        <w:t>he announced that China faced “the most complicated internal and external factors in its history.”</w:t>
      </w:r>
      <w:r w:rsidRPr="00C438A5">
        <w:rPr>
          <w:sz w:val="12"/>
        </w:rPr>
        <w:t xml:space="preserve"> Although this was clearly hyperbole—war with the United States in Korea and the nationwide famine of the late 1950s were more complicated—</w:t>
      </w:r>
      <w:r w:rsidRPr="00C438A5">
        <w:rPr>
          <w:rStyle w:val="StyleUnderline"/>
        </w:rPr>
        <w:t xml:space="preserve">Xi’s message to the political system was clear: a new era of </w:t>
      </w:r>
      <w:r w:rsidRPr="00F83956">
        <w:rPr>
          <w:rStyle w:val="StyleUnderline"/>
          <w:highlight w:val="cyan"/>
        </w:rPr>
        <w:t>risk and uncertainty confronts the party.</w:t>
      </w:r>
      <w:r w:rsidRPr="00C438A5">
        <w:rPr>
          <w:rStyle w:val="StyleUnderline"/>
        </w:rPr>
        <w:t xml:space="preserve"> The CCP’s long experience of defections, attempted coups, and subversion by outside actors </w:t>
      </w:r>
      <w:r w:rsidRPr="00F83956">
        <w:rPr>
          <w:rStyle w:val="Emphasis"/>
          <w:highlight w:val="cyan"/>
        </w:rPr>
        <w:t>predisposes it to</w:t>
      </w:r>
      <w:r w:rsidRPr="00C438A5">
        <w:rPr>
          <w:rStyle w:val="Emphasis"/>
        </w:rPr>
        <w:t xml:space="preserve"> acute </w:t>
      </w:r>
      <w:r w:rsidRPr="00F83956">
        <w:rPr>
          <w:rStyle w:val="Emphasis"/>
          <w:highlight w:val="cyan"/>
        </w:rPr>
        <w:t>paranoia</w:t>
      </w:r>
      <w:r w:rsidRPr="00C438A5">
        <w:rPr>
          <w:sz w:val="12"/>
        </w:rPr>
        <w:t xml:space="preserve">, something that reached a fever pitch in the Mao era. </w:t>
      </w:r>
      <w:r w:rsidRPr="00F83956">
        <w:rPr>
          <w:rStyle w:val="StyleUnderline"/>
          <w:highlight w:val="cyan"/>
        </w:rPr>
        <w:t>Xi risks institutionalizing</w:t>
      </w:r>
      <w:r w:rsidRPr="00C438A5">
        <w:rPr>
          <w:rStyle w:val="StyleUnderline"/>
        </w:rPr>
        <w:t xml:space="preserve"> this </w:t>
      </w:r>
      <w:r w:rsidRPr="00F83956">
        <w:rPr>
          <w:rStyle w:val="StyleUnderline"/>
          <w:highlight w:val="cyan"/>
        </w:rPr>
        <w:t>paranoid style</w:t>
      </w:r>
      <w:r w:rsidRPr="00F83956">
        <w:rPr>
          <w:sz w:val="12"/>
          <w:highlight w:val="cyan"/>
        </w:rPr>
        <w:t>.</w:t>
      </w:r>
      <w:r w:rsidRPr="00C438A5">
        <w:rPr>
          <w:sz w:val="12"/>
        </w:rPr>
        <w:t xml:space="preserve"> </w:t>
      </w:r>
      <w:r w:rsidRPr="00C438A5">
        <w:rPr>
          <w:rStyle w:val="StyleUnderline"/>
        </w:rPr>
        <w:t xml:space="preserve">One result of blurring the line between internal and external security has been threat inflation: party cadres in low-crime, low-risk areas now issue warnings of terrorism, “color revolutions,” and “Christian infiltration.” </w:t>
      </w:r>
      <w:r w:rsidRPr="00C438A5">
        <w:rPr>
          <w:sz w:val="12"/>
        </w:rPr>
        <w:t xml:space="preserve">In Xinjiang, </w:t>
      </w:r>
      <w:r w:rsidRPr="00C438A5">
        <w:rPr>
          <w:rStyle w:val="StyleUnderline"/>
        </w:rPr>
        <w:t xml:space="preserve">fears of separatism have been used to justify turning the entire region into a dystopian high-tech prison. </w:t>
      </w:r>
      <w:r w:rsidRPr="00C438A5">
        <w:rPr>
          <w:sz w:val="12"/>
        </w:rPr>
        <w:t xml:space="preserve">And in Hong Kong, </w:t>
      </w:r>
      <w:proofErr w:type="gramStart"/>
      <w:r w:rsidRPr="00C438A5">
        <w:rPr>
          <w:sz w:val="12"/>
        </w:rPr>
        <w:t>Xi</w:t>
      </w:r>
      <w:proofErr w:type="gramEnd"/>
      <w:r w:rsidRPr="00C438A5">
        <w:rPr>
          <w:sz w:val="12"/>
        </w:rPr>
        <w:t xml:space="preserve"> has established a “national security” bureaucracy that can ignore local laws and operate in total secrecy as it weeds out perceived threats to Beijing’s iron-fisted rule. In both places, </w:t>
      </w:r>
      <w:proofErr w:type="gramStart"/>
      <w:r w:rsidRPr="00C438A5">
        <w:rPr>
          <w:sz w:val="12"/>
        </w:rPr>
        <w:t>Xi</w:t>
      </w:r>
      <w:proofErr w:type="gramEnd"/>
      <w:r w:rsidRPr="00C438A5">
        <w:rPr>
          <w:sz w:val="12"/>
        </w:rPr>
        <w:t xml:space="preserve"> has demonstrated that he is willing to accept international opprobrium when he feels that the party’s core interests are at stake. At home, </w:t>
      </w:r>
      <w:proofErr w:type="gramStart"/>
      <w:r w:rsidRPr="00F83956">
        <w:rPr>
          <w:rStyle w:val="StyleUnderline"/>
          <w:highlight w:val="cyan"/>
        </w:rPr>
        <w:t>Xi</w:t>
      </w:r>
      <w:proofErr w:type="gramEnd"/>
      <w:r w:rsidRPr="00F83956">
        <w:rPr>
          <w:rStyle w:val="StyleUnderline"/>
          <w:highlight w:val="cyan"/>
        </w:rPr>
        <w:t xml:space="preserve"> stokes</w:t>
      </w:r>
      <w:r w:rsidRPr="00C438A5">
        <w:rPr>
          <w:rStyle w:val="StyleUnderline"/>
        </w:rPr>
        <w:t xml:space="preserve"> </w:t>
      </w:r>
      <w:r w:rsidRPr="00F83956">
        <w:rPr>
          <w:rStyle w:val="StyleUnderline"/>
          <w:highlight w:val="cyan"/>
        </w:rPr>
        <w:t>nationalist sentiment by framing China as surrounded</w:t>
      </w:r>
      <w:r w:rsidRPr="00C438A5">
        <w:rPr>
          <w:rStyle w:val="StyleUnderline"/>
        </w:rPr>
        <w:t xml:space="preserve"> and besieged </w:t>
      </w:r>
      <w:r w:rsidRPr="00F83956">
        <w:rPr>
          <w:rStyle w:val="StyleUnderline"/>
          <w:highlight w:val="cyan"/>
        </w:rPr>
        <w:t>by enemies</w:t>
      </w:r>
      <w:r w:rsidRPr="00C438A5">
        <w:rPr>
          <w:rStyle w:val="StyleUnderline"/>
        </w:rPr>
        <w:t>, exploiting a deeply emotional</w:t>
      </w:r>
      <w:r w:rsidRPr="00C438A5">
        <w:rPr>
          <w:sz w:val="12"/>
        </w:rPr>
        <w:t xml:space="preserve"> (and highly distorted) </w:t>
      </w:r>
      <w:r w:rsidRPr="00C438A5">
        <w:rPr>
          <w:rStyle w:val="StyleUnderline"/>
        </w:rPr>
        <w:t>view</w:t>
      </w:r>
      <w:r w:rsidRPr="00C438A5">
        <w:rPr>
          <w:sz w:val="12"/>
        </w:rPr>
        <w:t xml:space="preserve"> of the past, and romanticizing China’s battles against the Japanese in World War II and its “victory” over the United States in the Korean War. </w:t>
      </w:r>
      <w:r w:rsidRPr="00C438A5">
        <w:rPr>
          <w:rStyle w:val="StyleUnderline"/>
        </w:rPr>
        <w:t xml:space="preserve">By </w:t>
      </w:r>
      <w:r w:rsidRPr="00042D46">
        <w:rPr>
          <w:rStyle w:val="StyleUnderline"/>
        </w:rPr>
        <w:t>warning that China has entered a period of heightened risk from “hostile foreign forces,” Xi is attempting to accommodate Chinese</w:t>
      </w:r>
      <w:r w:rsidRPr="00C438A5">
        <w:rPr>
          <w:rStyle w:val="StyleUnderline"/>
        </w:rPr>
        <w:t xml:space="preserve"> citizens to the idea of more difficult times ahead and ensure that the party and he himself are viewed as stabilizing forces. </w:t>
      </w:r>
      <w:r w:rsidRPr="00C438A5">
        <w:rPr>
          <w:sz w:val="12"/>
        </w:rPr>
        <w:t xml:space="preserve">Xi has placed China on a risky trajectory, one that threatens the achievements his predecessors secured. Meanwhile, </w:t>
      </w:r>
      <w:r w:rsidRPr="00F83956">
        <w:rPr>
          <w:rStyle w:val="StyleUnderline"/>
          <w:highlight w:val="cyan"/>
        </w:rPr>
        <w:t>to exploit a perceived window</w:t>
      </w:r>
      <w:r w:rsidRPr="00C438A5">
        <w:rPr>
          <w:rStyle w:val="StyleUnderline"/>
        </w:rPr>
        <w:t xml:space="preserve"> of opportunity during an American retreat from global affairs, </w:t>
      </w:r>
      <w:r w:rsidRPr="00F83956">
        <w:rPr>
          <w:rStyle w:val="StyleUnderline"/>
          <w:highlight w:val="cyan"/>
        </w:rPr>
        <w:t>Beijing</w:t>
      </w:r>
      <w:r w:rsidRPr="00C438A5">
        <w:rPr>
          <w:rStyle w:val="StyleUnderline"/>
        </w:rPr>
        <w:t xml:space="preserve"> has </w:t>
      </w:r>
      <w:r w:rsidRPr="00F83956">
        <w:rPr>
          <w:rStyle w:val="StyleUnderline"/>
          <w:highlight w:val="cyan"/>
        </w:rPr>
        <w:t>advanced aggressively on</w:t>
      </w:r>
      <w:r w:rsidRPr="00C438A5">
        <w:rPr>
          <w:rStyle w:val="StyleUnderline"/>
        </w:rPr>
        <w:t xml:space="preserve"> multiple </w:t>
      </w:r>
      <w:r w:rsidRPr="00F83956">
        <w:rPr>
          <w:rStyle w:val="StyleUnderline"/>
          <w:highlight w:val="cyan"/>
        </w:rPr>
        <w:t>foreign policy</w:t>
      </w:r>
      <w:r w:rsidRPr="00C438A5">
        <w:rPr>
          <w:rStyle w:val="StyleUnderline"/>
        </w:rPr>
        <w:t xml:space="preserve"> fronts. These include the use of “gray zone” tactics, such as employing commercial fishing boats to assert territorial interests in the South China Sea and establishing </w:t>
      </w:r>
      <w:proofErr w:type="gramStart"/>
      <w:r w:rsidRPr="00C438A5">
        <w:rPr>
          <w:rStyle w:val="StyleUnderline"/>
        </w:rPr>
        <w:t>China’s</w:t>
      </w:r>
      <w:proofErr w:type="gramEnd"/>
      <w:r w:rsidRPr="00C438A5">
        <w:rPr>
          <w:rStyle w:val="StyleUnderline"/>
        </w:rPr>
        <w:t xml:space="preserve"> first overseas military base</w:t>
      </w:r>
      <w:r w:rsidRPr="00C438A5">
        <w:rPr>
          <w:sz w:val="12"/>
        </w:rPr>
        <w:t xml:space="preserve">, in Djibouti. </w:t>
      </w:r>
      <w:r w:rsidRPr="00C438A5">
        <w:rPr>
          <w:rStyle w:val="StyleUnderline"/>
        </w:rPr>
        <w:t xml:space="preserve">China’s vast domestic market has allowed Xi to threaten countries that </w:t>
      </w:r>
      <w:proofErr w:type="gramStart"/>
      <w:r w:rsidRPr="00C438A5">
        <w:rPr>
          <w:rStyle w:val="StyleUnderline"/>
        </w:rPr>
        <w:t>don’t</w:t>
      </w:r>
      <w:proofErr w:type="gramEnd"/>
      <w:r w:rsidRPr="00C438A5">
        <w:rPr>
          <w:rStyle w:val="StyleUnderline"/>
        </w:rPr>
        <w:t xml:space="preserve"> demonstrate political and diplomatic obedience</w:t>
      </w:r>
      <w:r w:rsidRPr="00C438A5">
        <w:rPr>
          <w:sz w:val="12"/>
        </w:rPr>
        <w:t xml:space="preserve">, as evidenced by Beijing’s recent campaign of economic coercion against Australia in response to Canberra’s call for an independent investigation into the origins of the virus that causes COVID-19. Similarly, </w:t>
      </w:r>
      <w:proofErr w:type="gramStart"/>
      <w:r w:rsidRPr="00C438A5">
        <w:rPr>
          <w:sz w:val="12"/>
        </w:rPr>
        <w:t>Xi</w:t>
      </w:r>
      <w:proofErr w:type="gramEnd"/>
      <w:r w:rsidRPr="00C438A5">
        <w:rPr>
          <w:sz w:val="12"/>
        </w:rPr>
        <w:t xml:space="preserve"> has encouraged Chinese “Wolf Warrior” diplomats to intimidate and harass host countries that criticize or otherwise antagonize China. Earlier this year, Beijing levied sanctions against Jo Smith Finley, a British anthropologist and political scientist who studies Xinjiang, and the Mercator Institute for China Studies, a German think tank, whose work the CCP claimed had “severely harm[ed] China’s sovereignty and interests.” Mao Zedong and Deng Xiaoping demonstrated strategic patience in asserting China’s interests on the global stage. Indeed, Mao told U.S. President Richard Nixon that China could wait 100 years to reclaim Taiwan, and Deng negotiated the return of Hong Kong under the promise (since broken by Xi) of a 50-year period of local autonomy. Both leaders had a profound sense of China’s relative fragility and the importance of careful, nuanced statesmanship. Xi does not share their equanimity, or their confidence in long-term solutions. That has sparked concerns that </w:t>
      </w:r>
      <w:proofErr w:type="gramStart"/>
      <w:r w:rsidRPr="00C438A5">
        <w:rPr>
          <w:sz w:val="12"/>
        </w:rPr>
        <w:t>Xi</w:t>
      </w:r>
      <w:proofErr w:type="gramEnd"/>
      <w:r w:rsidRPr="00C438A5">
        <w:rPr>
          <w:sz w:val="12"/>
        </w:rPr>
        <w:t xml:space="preserve"> will attempt an extraordinarily risky gambit to take Taiwan by force by 2027, the 100th anniversary of the founding of the People’s Liberation Army. It seems doubtful, however, that he would invite a possible military conflict with the United States just 110 miles from China’s shoreline. Assuming the PLA were successful in overcoming Taiwan’s defenses, to say nothing of surmounting possible U.S. involvement, </w:t>
      </w:r>
      <w:proofErr w:type="gramStart"/>
      <w:r w:rsidRPr="00C438A5">
        <w:rPr>
          <w:sz w:val="12"/>
        </w:rPr>
        <w:t>Xi</w:t>
      </w:r>
      <w:proofErr w:type="gramEnd"/>
      <w:r w:rsidRPr="00C438A5">
        <w:rPr>
          <w:sz w:val="12"/>
        </w:rPr>
        <w:t xml:space="preserve"> would then have to carry out a military occupation against sustained resistance for an indeterminate length of time. An attempted takeover of Taiwan would undermine nearly all of Xi’s other global and domestic ambitions. Nevertheless, although the more extreme scenarios might remain unlikely for the time being, </w:t>
      </w:r>
      <w:proofErr w:type="gramStart"/>
      <w:r w:rsidRPr="00C438A5">
        <w:rPr>
          <w:sz w:val="12"/>
        </w:rPr>
        <w:t>Xi</w:t>
      </w:r>
      <w:proofErr w:type="gramEnd"/>
      <w:r w:rsidRPr="00C438A5">
        <w:rPr>
          <w:sz w:val="12"/>
        </w:rPr>
        <w:t xml:space="preserve"> will continue to have China flaunt its strength in its neighborhood and push outward in pursuit of its interests. On many issues, he appears to want final resolution on his watch. THE MAN OF THE SYSTEM Xi’s tendency to believe he can shape the precise course of China’s trajectory calls to mind the economist Adam Smith’s description of “the man of system”: a leader “so enamored with the supposed beauty of his own ideal plan of government, that he cannot suffer the smallest deviation from any part of it.” In order to realize his near-term goals, </w:t>
      </w:r>
      <w:proofErr w:type="gramStart"/>
      <w:r w:rsidRPr="00C438A5">
        <w:rPr>
          <w:sz w:val="12"/>
        </w:rPr>
        <w:t>Xi</w:t>
      </w:r>
      <w:proofErr w:type="gramEnd"/>
      <w:r w:rsidRPr="00C438A5">
        <w:rPr>
          <w:sz w:val="12"/>
        </w:rPr>
        <w:t xml:space="preserve"> has abandoned the invisible hand of the market and forged an economic system that relies on state actors to reach predetermined objectives. Critical to this shift has been Xi’s reliance on industrial policy, a tool of economic statecraft that had fallen out of favor until near the end of the tenure of Xi’s predecessor, Hu, when it began to shape Beijing’s approach to technological innovation. The year 2015 marked an important inflection point, with the introduction of supersized industrial policy programs that sought not just to advance a given technology or industry but also to remake the entire structure of the economy. These included the Made in China 2025 plan, which aims to upgrade China’s manufacturing capabilities in </w:t>
      </w:r>
      <w:proofErr w:type="gramStart"/>
      <w:r w:rsidRPr="00C438A5">
        <w:rPr>
          <w:sz w:val="12"/>
        </w:rPr>
        <w:t>a number of</w:t>
      </w:r>
      <w:proofErr w:type="gramEnd"/>
      <w:r w:rsidRPr="00C438A5">
        <w:rPr>
          <w:sz w:val="12"/>
        </w:rPr>
        <w:t xml:space="preserve"> important sectors; the Internet Plus strategy, a scheme to integrate information technology into more traditional industries; and the 14th Five-Year Plan, which outlines an ambitious agenda to decrease China’s reliance on foreign technology inputs. Through such policies, Beijing channels tens of trillions of </w:t>
      </w:r>
      <w:proofErr w:type="gramStart"/>
      <w:r w:rsidRPr="00C438A5">
        <w:rPr>
          <w:sz w:val="12"/>
        </w:rPr>
        <w:t>yuan</w:t>
      </w:r>
      <w:proofErr w:type="gramEnd"/>
      <w:r w:rsidRPr="00C438A5">
        <w:rPr>
          <w:sz w:val="12"/>
        </w:rPr>
        <w:t xml:space="preserve"> into companies, technologies, and sectors it considers strategically significant. It does this by means of direct subsidies, tax rebates, and quasi-market “government guidance funds,” which resemble state-controlled venture capital firms. Thus far, Beijing’s track record in this area is decidedly mixed: in many cases, vast sums of investment have produced meager returns. But as the economist Barry Naughton has cautioned, “Chinese industrial policies are so large, and so new, that we are not yet in a position to evaluate them. They may turn out to be successful, but it is also possible that they will turn out to be disastrous.” Xi believes he can mold China’s future as did the emperors of the country’s storied past. Related to this industrial policy is Xi’s approach to China’s private-sector companies, including many of the technological and financial giants that just a few years ago observers viewed as possible agents of political and social change. Technological innovation put firms such as Ant Group and Tencent in control of critical new data flows and financial technology. Xi clearly perceived this as an unacceptable threat, as demonstrated by the CCP’s recent spiking of Ant Group’s initial public offering in the wake of comments made by its founder, Jack Ma, that many perceived as critical of the party. Xi is willing to forgo a boost in China’s international financial prestige to protect the party’s interests and send a signal to business elites: the party comes first. This is no David and Goliath story, however. </w:t>
      </w:r>
      <w:proofErr w:type="gramStart"/>
      <w:r w:rsidRPr="00C438A5">
        <w:rPr>
          <w:sz w:val="12"/>
        </w:rPr>
        <w:t>It’s</w:t>
      </w:r>
      <w:proofErr w:type="gramEnd"/>
      <w:r w:rsidRPr="00C438A5">
        <w:rPr>
          <w:sz w:val="12"/>
        </w:rPr>
        <w:t xml:space="preserve"> more akin to a family feud, given the close and enduring connections between China’s nominally private firms and its political system. Indeed, nearly all of China’s most successful entrepreneurs are members of the CCP, and for many companies, success depends on favors granted by the party, including protection from foreign competition. But whereas previous Chinese leaders granted wide latitude to the private sector, </w:t>
      </w:r>
      <w:proofErr w:type="gramStart"/>
      <w:r w:rsidRPr="00C438A5">
        <w:rPr>
          <w:sz w:val="12"/>
        </w:rPr>
        <w:t>Xi</w:t>
      </w:r>
      <w:proofErr w:type="gramEnd"/>
      <w:r w:rsidRPr="00C438A5">
        <w:rPr>
          <w:sz w:val="12"/>
        </w:rPr>
        <w:t xml:space="preserve"> has forcefully drawn a line. Doing so has further restricted the country’s ability to innovate. No matter how sophisticated Beijing’s regulators and state investors may be, sustained innovation and gains in productivity cannot occur without a vibrant private sector. GRAND STRATEGY OR GRAND TRAGEDY? </w:t>
      </w:r>
      <w:r w:rsidRPr="00C438A5">
        <w:rPr>
          <w:rStyle w:val="StyleUnderline"/>
        </w:rPr>
        <w:t xml:space="preserve">In order to seize temporary advantages and forestall domestic challenges, </w:t>
      </w:r>
      <w:proofErr w:type="gramStart"/>
      <w:r w:rsidRPr="00F83956">
        <w:rPr>
          <w:rStyle w:val="Emphasis"/>
          <w:highlight w:val="cyan"/>
        </w:rPr>
        <w:t>Xi</w:t>
      </w:r>
      <w:proofErr w:type="gramEnd"/>
      <w:r w:rsidRPr="00F83956">
        <w:rPr>
          <w:rStyle w:val="Emphasis"/>
          <w:highlight w:val="cyan"/>
        </w:rPr>
        <w:t xml:space="preserve"> has positioned himself for a 15-year race</w:t>
      </w:r>
      <w:r w:rsidRPr="00C438A5">
        <w:rPr>
          <w:rStyle w:val="StyleUnderline"/>
        </w:rPr>
        <w:t>, one for which he has mobilized the awesome capabilities of a system that he now commands unchallenged</w:t>
      </w:r>
      <w:r w:rsidRPr="00C438A5">
        <w:rPr>
          <w:sz w:val="12"/>
        </w:rPr>
        <w:t xml:space="preserve">. </w:t>
      </w:r>
      <w:r w:rsidRPr="00C438A5">
        <w:rPr>
          <w:rStyle w:val="StyleUnderline"/>
        </w:rPr>
        <w:t xml:space="preserve">Xi’s truncated </w:t>
      </w:r>
      <w:r w:rsidRPr="00042D46">
        <w:rPr>
          <w:rStyle w:val="StyleUnderline"/>
        </w:rPr>
        <w:t>time frame compels</w:t>
      </w:r>
      <w:r w:rsidRPr="00C438A5">
        <w:rPr>
          <w:rStyle w:val="StyleUnderline"/>
        </w:rPr>
        <w:t xml:space="preserve"> a sense of </w:t>
      </w:r>
      <w:r w:rsidRPr="00042D46">
        <w:rPr>
          <w:rStyle w:val="StyleUnderline"/>
        </w:rPr>
        <w:t>urgency</w:t>
      </w:r>
      <w:r w:rsidRPr="00C438A5">
        <w:rPr>
          <w:rStyle w:val="StyleUnderline"/>
        </w:rPr>
        <w:t xml:space="preserve"> </w:t>
      </w:r>
      <w:r w:rsidRPr="00042D46">
        <w:rPr>
          <w:rStyle w:val="StyleUnderline"/>
        </w:rPr>
        <w:t>that</w:t>
      </w:r>
      <w:r w:rsidRPr="00C438A5">
        <w:rPr>
          <w:rStyle w:val="StyleUnderline"/>
        </w:rPr>
        <w:t xml:space="preserve"> will define Beijing’s policy agenda, </w:t>
      </w:r>
      <w:r w:rsidRPr="00042D46">
        <w:rPr>
          <w:rStyle w:val="StyleUnderline"/>
        </w:rPr>
        <w:t>risk tolerance</w:t>
      </w:r>
      <w:r w:rsidRPr="00C438A5">
        <w:rPr>
          <w:rStyle w:val="StyleUnderline"/>
        </w:rPr>
        <w:t xml:space="preserve">, and willingness to compromise as it sprints ahead. </w:t>
      </w:r>
      <w:r w:rsidRPr="00F83956">
        <w:rPr>
          <w:rStyle w:val="StyleUnderline"/>
          <w:highlight w:val="cyan"/>
        </w:rPr>
        <w:t>This</w:t>
      </w:r>
      <w:r w:rsidRPr="00C438A5">
        <w:rPr>
          <w:rStyle w:val="StyleUnderline"/>
        </w:rPr>
        <w:t xml:space="preserve"> will </w:t>
      </w:r>
      <w:r w:rsidRPr="00F83956">
        <w:rPr>
          <w:rStyle w:val="StyleUnderline"/>
          <w:highlight w:val="cyan"/>
        </w:rPr>
        <w:t>narrow</w:t>
      </w:r>
      <w:r w:rsidRPr="00C438A5">
        <w:rPr>
          <w:rStyle w:val="StyleUnderline"/>
        </w:rPr>
        <w:t xml:space="preserve"> the </w:t>
      </w:r>
      <w:r w:rsidRPr="00F83956">
        <w:rPr>
          <w:rStyle w:val="StyleUnderline"/>
          <w:highlight w:val="cyan"/>
        </w:rPr>
        <w:t>options</w:t>
      </w:r>
      <w:r w:rsidRPr="00C438A5">
        <w:rPr>
          <w:rStyle w:val="StyleUnderline"/>
        </w:rPr>
        <w:t xml:space="preserve"> available to countries hoping to shape China’s behavior or hoping that the “Wolf Warrior” attitude will naturally recede.</w:t>
      </w:r>
      <w:r w:rsidRPr="00C438A5">
        <w:rPr>
          <w:sz w:val="12"/>
        </w:rPr>
        <w:t xml:space="preserve"> The United States can disprove Beijing’s contention that its democracy has </w:t>
      </w:r>
      <w:proofErr w:type="gramStart"/>
      <w:r w:rsidRPr="00C438A5">
        <w:rPr>
          <w:sz w:val="12"/>
        </w:rPr>
        <w:t>atrophied</w:t>
      </w:r>
      <w:proofErr w:type="gramEnd"/>
      <w:r w:rsidRPr="00C438A5">
        <w:rPr>
          <w:sz w:val="12"/>
        </w:rPr>
        <w:t xml:space="preserve"> and that Washington’s star is dimming by strengthening the resilience of American society and improving the competence of the U.S. government. </w:t>
      </w:r>
      <w:r w:rsidRPr="00F83956">
        <w:rPr>
          <w:rStyle w:val="StyleUnderline"/>
          <w:highlight w:val="cyan"/>
        </w:rPr>
        <w:t>If the U</w:t>
      </w:r>
      <w:r w:rsidRPr="00C438A5">
        <w:rPr>
          <w:rStyle w:val="StyleUnderline"/>
        </w:rPr>
        <w:t xml:space="preserve">nited </w:t>
      </w:r>
      <w:r w:rsidRPr="00F83956">
        <w:rPr>
          <w:rStyle w:val="StyleUnderline"/>
          <w:highlight w:val="cyan"/>
        </w:rPr>
        <w:t>St</w:t>
      </w:r>
      <w:r w:rsidRPr="00C438A5">
        <w:rPr>
          <w:rStyle w:val="StyleUnderline"/>
        </w:rPr>
        <w:t xml:space="preserve">ates and its allies </w:t>
      </w:r>
      <w:r w:rsidRPr="00F83956">
        <w:rPr>
          <w:rStyle w:val="StyleUnderline"/>
          <w:highlight w:val="cyan"/>
        </w:rPr>
        <w:t>invest in innovation</w:t>
      </w:r>
      <w:r w:rsidRPr="00C438A5">
        <w:rPr>
          <w:rStyle w:val="StyleUnderline"/>
        </w:rPr>
        <w:t xml:space="preserve"> and human capital, </w:t>
      </w:r>
      <w:r w:rsidRPr="00F83956">
        <w:rPr>
          <w:rStyle w:val="StyleUnderline"/>
          <w:highlight w:val="cyan"/>
        </w:rPr>
        <w:t>they</w:t>
      </w:r>
      <w:r w:rsidRPr="00C438A5">
        <w:rPr>
          <w:sz w:val="12"/>
        </w:rPr>
        <w:t xml:space="preserve"> can </w:t>
      </w:r>
      <w:r w:rsidRPr="00F83956">
        <w:rPr>
          <w:rStyle w:val="StyleUnderline"/>
          <w:highlight w:val="cyan"/>
        </w:rPr>
        <w:t>forestall Xi’s efforts</w:t>
      </w:r>
      <w:r w:rsidRPr="00C438A5">
        <w:rPr>
          <w:rStyle w:val="StyleUnderline"/>
        </w:rPr>
        <w:t xml:space="preserve"> to gain first-mover advantage in emerging and critical technologies</w:t>
      </w:r>
      <w:r w:rsidRPr="00C438A5">
        <w:rPr>
          <w:sz w:val="12"/>
        </w:rPr>
        <w:t xml:space="preserve">. Likewise, a more active and forward-looking U.S. role in shaping the global order would limit Beijing’s ability to spread illiberal ideas beyond China’s borders. Unwittingly, </w:t>
      </w:r>
      <w:proofErr w:type="gramStart"/>
      <w:r w:rsidRPr="00C438A5">
        <w:rPr>
          <w:sz w:val="12"/>
        </w:rPr>
        <w:t>Xi</w:t>
      </w:r>
      <w:proofErr w:type="gramEnd"/>
      <w:r w:rsidRPr="00C438A5">
        <w:rPr>
          <w:sz w:val="12"/>
        </w:rPr>
        <w:t xml:space="preserve"> has put China into competition with itself, in a race to determine if its many strengths can outstrip the pathologies that Xi himself has introduced to the system. By the time he assumed power, </w:t>
      </w:r>
      <w:r w:rsidRPr="00C438A5">
        <w:rPr>
          <w:rStyle w:val="StyleUnderline"/>
        </w:rPr>
        <w:t xml:space="preserve">the CCP had established a </w:t>
      </w:r>
      <w:proofErr w:type="gramStart"/>
      <w:r w:rsidRPr="00C438A5">
        <w:rPr>
          <w:rStyle w:val="StyleUnderline"/>
        </w:rPr>
        <w:t>fairly predictable</w:t>
      </w:r>
      <w:proofErr w:type="gramEnd"/>
      <w:r w:rsidRPr="00C438A5">
        <w:rPr>
          <w:rStyle w:val="StyleUnderline"/>
        </w:rPr>
        <w:t xml:space="preserve"> process for the regular and peaceful transition of power</w:t>
      </w:r>
      <w:r w:rsidRPr="00C438A5">
        <w:rPr>
          <w:sz w:val="12"/>
        </w:rPr>
        <w:t xml:space="preserve">. Next fall, the 20th Party Congress will be held, and normally, a leader who has been in charge </w:t>
      </w:r>
      <w:proofErr w:type="gramStart"/>
      <w:r w:rsidRPr="00C438A5">
        <w:rPr>
          <w:sz w:val="12"/>
        </w:rPr>
        <w:t>as long as</w:t>
      </w:r>
      <w:proofErr w:type="gramEnd"/>
      <w:r w:rsidRPr="00C438A5">
        <w:rPr>
          <w:sz w:val="12"/>
        </w:rPr>
        <w:t xml:space="preserve"> Xi has would step aside. To date, however, there is no expectation that </w:t>
      </w:r>
      <w:proofErr w:type="gramStart"/>
      <w:r w:rsidRPr="00C438A5">
        <w:rPr>
          <w:sz w:val="12"/>
        </w:rPr>
        <w:t>Xi</w:t>
      </w:r>
      <w:proofErr w:type="gramEnd"/>
      <w:r w:rsidRPr="00C438A5">
        <w:rPr>
          <w:sz w:val="12"/>
        </w:rPr>
        <w:t xml:space="preserve"> will do so. This is an extraordinarily risky move, not just for the CCP itself but also for the future of China. With no successor in sight, if </w:t>
      </w:r>
      <w:proofErr w:type="gramStart"/>
      <w:r w:rsidRPr="00C438A5">
        <w:rPr>
          <w:sz w:val="12"/>
        </w:rPr>
        <w:t>Xi</w:t>
      </w:r>
      <w:proofErr w:type="gramEnd"/>
      <w:r w:rsidRPr="00C438A5">
        <w:rPr>
          <w:sz w:val="12"/>
        </w:rPr>
        <w:t xml:space="preserve"> dies unexpectedly in the next decade, the country could be thrown into chaos. </w:t>
      </w:r>
    </w:p>
    <w:p w14:paraId="4DAB2687" w14:textId="77777777" w:rsidR="00520D5E" w:rsidRPr="00C438A5" w:rsidRDefault="00520D5E" w:rsidP="00520D5E"/>
    <w:p w14:paraId="39F1E1D5" w14:textId="77777777" w:rsidR="00520D5E" w:rsidRPr="00C438A5" w:rsidRDefault="00520D5E" w:rsidP="00520D5E">
      <w:pPr>
        <w:pStyle w:val="Heading3"/>
        <w:rPr>
          <w:rFonts w:cs="Times New Roman"/>
        </w:rPr>
      </w:pPr>
      <w:r w:rsidRPr="00C438A5">
        <w:rPr>
          <w:rFonts w:cs="Times New Roman"/>
        </w:rPr>
        <w:t>Turn – Transition Good</w:t>
      </w:r>
    </w:p>
    <w:p w14:paraId="0F718B96" w14:textId="77777777" w:rsidR="00520D5E" w:rsidRPr="00C438A5" w:rsidRDefault="00520D5E" w:rsidP="00520D5E">
      <w:pPr>
        <w:pStyle w:val="Heading4"/>
        <w:rPr>
          <w:rFonts w:cs="Times New Roman"/>
        </w:rPr>
      </w:pPr>
      <w:r w:rsidRPr="00C438A5">
        <w:rPr>
          <w:rFonts w:cs="Times New Roman"/>
        </w:rPr>
        <w:t xml:space="preserve">Only ceding power prevents war. </w:t>
      </w:r>
    </w:p>
    <w:p w14:paraId="1204BFDA" w14:textId="77777777" w:rsidR="00520D5E" w:rsidRPr="00C438A5" w:rsidRDefault="00520D5E" w:rsidP="00520D5E">
      <w:pPr>
        <w:rPr>
          <w:rStyle w:val="Style13ptBold"/>
        </w:rPr>
      </w:pPr>
      <w:r w:rsidRPr="00C438A5">
        <w:rPr>
          <w:rStyle w:val="Style13ptBold"/>
        </w:rPr>
        <w:t>Layne 20</w:t>
      </w:r>
      <w:r w:rsidRPr="00C438A5">
        <w:rPr>
          <w:rStyle w:val="Style13ptBold"/>
          <w:b w:val="0"/>
          <w:sz w:val="20"/>
        </w:rPr>
        <w:t xml:space="preserve"> (Christopher Layne is University Distinguished Professor of International Affairs and Robert M. Gates Chair in National Security at Texas A&amp;M University and the author of the forthcoming book After the Fall: International Politics, U.S. Grand Strategy, and the End of the Pax Americana.; “Coming Storms The Return of Great-Power War”; </w:t>
      </w:r>
      <w:proofErr w:type="spellStart"/>
      <w:r w:rsidRPr="00C438A5">
        <w:rPr>
          <w:rStyle w:val="Style13ptBold"/>
          <w:b w:val="0"/>
          <w:sz w:val="20"/>
        </w:rPr>
        <w:t>Forein</w:t>
      </w:r>
      <w:proofErr w:type="spellEnd"/>
      <w:r w:rsidRPr="00C438A5">
        <w:rPr>
          <w:rStyle w:val="Style13ptBold"/>
          <w:b w:val="0"/>
          <w:sz w:val="20"/>
        </w:rPr>
        <w:t xml:space="preserve"> Affairs; November/December 2020; </w:t>
      </w:r>
      <w:hyperlink r:id="rId401" w:history="1">
        <w:r w:rsidRPr="00C438A5">
          <w:rPr>
            <w:rStyle w:val="Style13ptBold"/>
            <w:b w:val="0"/>
            <w:sz w:val="20"/>
          </w:rPr>
          <w:t>https://www.foreignaffairs.com/articles/united-states/2020-10-13/coming-storms</w:t>
        </w:r>
      </w:hyperlink>
      <w:r w:rsidRPr="00C438A5">
        <w:rPr>
          <w:rStyle w:val="Style13ptBold"/>
          <w:b w:val="0"/>
          <w:sz w:val="20"/>
        </w:rPr>
        <w:t>) Accessed 6/26/21//</w:t>
      </w:r>
      <w:proofErr w:type="spellStart"/>
      <w:r w:rsidRPr="00C438A5">
        <w:rPr>
          <w:rStyle w:val="Style13ptBold"/>
          <w:b w:val="0"/>
          <w:sz w:val="20"/>
        </w:rPr>
        <w:t>eleanor</w:t>
      </w:r>
      <w:proofErr w:type="spellEnd"/>
    </w:p>
    <w:p w14:paraId="5B40D72D" w14:textId="77777777" w:rsidR="00520D5E" w:rsidRPr="00C438A5" w:rsidRDefault="00520D5E" w:rsidP="00520D5E">
      <w:pPr>
        <w:rPr>
          <w:rStyle w:val="Emphasis"/>
        </w:rPr>
      </w:pPr>
      <w:r w:rsidRPr="00C438A5">
        <w:t xml:space="preserve">Today, </w:t>
      </w:r>
      <w:r w:rsidRPr="00C438A5">
        <w:rPr>
          <w:rStyle w:val="StyleUnderline"/>
        </w:rPr>
        <w:t>the U.S.-Chinese relationship is in free fall. Economic relations are on the rocks</w:t>
      </w:r>
      <w:r w:rsidRPr="00C438A5">
        <w:t xml:space="preserve"> due to the Trump administration’s trade war, </w:t>
      </w:r>
      <w:r w:rsidRPr="00C438A5">
        <w:rPr>
          <w:rStyle w:val="StyleUnderline"/>
        </w:rPr>
        <w:t xml:space="preserve">and </w:t>
      </w:r>
      <w:r w:rsidRPr="00F83956">
        <w:rPr>
          <w:rStyle w:val="Emphasis"/>
          <w:highlight w:val="cyan"/>
        </w:rPr>
        <w:t>U.S. tech</w:t>
      </w:r>
      <w:r w:rsidRPr="00C438A5">
        <w:rPr>
          <w:rStyle w:val="Emphasis"/>
        </w:rPr>
        <w:t xml:space="preserve">nology </w:t>
      </w:r>
      <w:r w:rsidRPr="00F83956">
        <w:rPr>
          <w:rStyle w:val="Emphasis"/>
          <w:highlight w:val="cyan"/>
        </w:rPr>
        <w:t>policy aims to put Chinese firms</w:t>
      </w:r>
      <w:r w:rsidRPr="00C438A5">
        <w:rPr>
          <w:rStyle w:val="Emphasis"/>
        </w:rPr>
        <w:t xml:space="preserve"> such as Huawei </w:t>
      </w:r>
      <w:r w:rsidRPr="00F83956">
        <w:rPr>
          <w:rStyle w:val="Emphasis"/>
          <w:highlight w:val="cyan"/>
        </w:rPr>
        <w:t>out of business</w:t>
      </w:r>
      <w:r w:rsidRPr="00C438A5">
        <w:rPr>
          <w:rStyle w:val="Emphasis"/>
        </w:rPr>
        <w:t>.</w:t>
      </w:r>
      <w:r w:rsidRPr="00C438A5">
        <w:rPr>
          <w:rStyle w:val="StyleUnderline"/>
        </w:rPr>
        <w:t xml:space="preserve"> It is easy to see how any number of flash points could trigger a war in the coming years. Events on the Korean Peninsula could draw in the United States and China, and both countries’ military maneuvers have raised tensions in the South China Sea and the Taiwan Strait</w:t>
      </w:r>
      <w:r w:rsidRPr="00C438A5">
        <w:t xml:space="preserve">. </w:t>
      </w:r>
      <w:r w:rsidRPr="00C438A5">
        <w:rPr>
          <w:rStyle w:val="StyleUnderline"/>
        </w:rPr>
        <w:t xml:space="preserve">Washington is also challenging long-established understandings about Taiwan’s status by edging closer to recognizing the island’s independence from China and openly acknowledging the United States’ military commitment to defend Taiwan. </w:t>
      </w:r>
      <w:r w:rsidRPr="00C438A5">
        <w:t xml:space="preserve">The United States has also reacted strongly to Beijing’s repression of China’s Uighur Muslim minority and to its imposition of a harsh new security law on Hong Kong. In both cases, a bipartisan array of U.S. officials </w:t>
      </w:r>
      <w:proofErr w:type="gramStart"/>
      <w:r w:rsidRPr="00C438A5">
        <w:t>have</w:t>
      </w:r>
      <w:proofErr w:type="gramEnd"/>
      <w:r w:rsidRPr="00C438A5">
        <w:t xml:space="preserve"> condemned China, and both Congress and the Trump administration have imposed retaliatory sanctions. Despite such pushback, however, </w:t>
      </w:r>
      <w:r w:rsidRPr="00F83956">
        <w:rPr>
          <w:rStyle w:val="StyleUnderline"/>
          <w:highlight w:val="cyan"/>
        </w:rPr>
        <w:t>China is unlikely to abandon its goal of becoming a regional hegemon</w:t>
      </w:r>
      <w:r w:rsidRPr="00C438A5">
        <w:rPr>
          <w:rStyle w:val="StyleUnderline"/>
        </w:rPr>
        <w:t xml:space="preserve"> in East Asia</w:t>
      </w:r>
      <w:r w:rsidRPr="00C438A5">
        <w:t>. Beijing will also continue pressing the United States to accord it respect as a great-power equal. Avoiding war by accommodating China’s desires would require the United States to retract its security guarantee to Taiwan and recognize Beijing’s claims on the island. Washington would also need to accept the reality that its liberal values are not universal and thus stop interfering in China’s internal affairs by condemning Beijing’s policies in Hong Kong and Xinjiang and issuing thinly veiled calls for regime change. There is little chance that the United States will take those steps. Doing so would mean acknowledging the end of U.S. primacy. This makes the prospect of a hot war ever more likely. Unlike during the Cold War, when the United States and the Soviet Union generally accepted each other’s European spheres of influence, today, Washington and Beijing have starkly different views of who should enjoy preeminence in the East China and South China Seas and Taiwan</w:t>
      </w:r>
      <w:r w:rsidRPr="00F83956">
        <w:rPr>
          <w:highlight w:val="cyan"/>
        </w:rPr>
        <w:t xml:space="preserve">. </w:t>
      </w:r>
      <w:r w:rsidRPr="00F83956">
        <w:rPr>
          <w:rStyle w:val="Emphasis"/>
          <w:highlight w:val="cyan"/>
        </w:rPr>
        <w:t xml:space="preserve">If Washington does not cede its dominance in East </w:t>
      </w:r>
      <w:proofErr w:type="gramStart"/>
      <w:r w:rsidRPr="00F83956">
        <w:rPr>
          <w:rStyle w:val="Emphasis"/>
          <w:highlight w:val="cyan"/>
        </w:rPr>
        <w:t>Asia</w:t>
      </w:r>
      <w:proofErr w:type="gramEnd"/>
      <w:r w:rsidRPr="00F83956">
        <w:rPr>
          <w:rStyle w:val="Emphasis"/>
          <w:highlight w:val="cyan"/>
        </w:rPr>
        <w:t xml:space="preserve"> it is on the fast track to war.</w:t>
      </w:r>
    </w:p>
    <w:p w14:paraId="618BB00A" w14:textId="77777777" w:rsidR="00520D5E" w:rsidRPr="00C438A5" w:rsidRDefault="00520D5E" w:rsidP="00520D5E"/>
    <w:p w14:paraId="46ED4F8A" w14:textId="77777777" w:rsidR="00520D5E" w:rsidRPr="00C438A5" w:rsidRDefault="00520D5E" w:rsidP="00520D5E">
      <w:pPr>
        <w:pStyle w:val="Heading3"/>
        <w:rPr>
          <w:rFonts w:cs="Times New Roman"/>
        </w:rPr>
      </w:pPr>
      <w:r w:rsidRPr="00C438A5">
        <w:rPr>
          <w:rFonts w:cs="Times New Roman"/>
        </w:rPr>
        <w:t xml:space="preserve">Turn – US=Illiberal/US </w:t>
      </w:r>
      <w:proofErr w:type="spellStart"/>
      <w:r w:rsidRPr="00C438A5">
        <w:rPr>
          <w:rFonts w:cs="Times New Roman"/>
        </w:rPr>
        <w:t>Heg</w:t>
      </w:r>
      <w:proofErr w:type="spellEnd"/>
      <w:r w:rsidRPr="00C438A5">
        <w:rPr>
          <w:rFonts w:cs="Times New Roman"/>
        </w:rPr>
        <w:t xml:space="preserve"> bad</w:t>
      </w:r>
    </w:p>
    <w:p w14:paraId="19114E28" w14:textId="77777777" w:rsidR="00520D5E" w:rsidRPr="00C438A5" w:rsidRDefault="00520D5E" w:rsidP="00520D5E">
      <w:pPr>
        <w:pStyle w:val="Heading4"/>
        <w:rPr>
          <w:rFonts w:cs="Times New Roman"/>
        </w:rPr>
      </w:pPr>
      <w:r w:rsidRPr="00C438A5">
        <w:rPr>
          <w:rFonts w:cs="Times New Roman"/>
        </w:rPr>
        <w:t xml:space="preserve">A US lead international order will fail – </w:t>
      </w:r>
      <w:proofErr w:type="gramStart"/>
      <w:r w:rsidRPr="00C438A5">
        <w:rPr>
          <w:rFonts w:cs="Times New Roman"/>
        </w:rPr>
        <w:t>it’s</w:t>
      </w:r>
      <w:proofErr w:type="gramEnd"/>
      <w:r w:rsidRPr="00C438A5">
        <w:rPr>
          <w:rFonts w:cs="Times New Roman"/>
        </w:rPr>
        <w:t xml:space="preserve"> becoming a rogue superpower – our evidence is predictive.</w:t>
      </w:r>
    </w:p>
    <w:p w14:paraId="47F01305" w14:textId="77777777" w:rsidR="00520D5E" w:rsidRPr="00C438A5" w:rsidRDefault="00520D5E" w:rsidP="00520D5E">
      <w:pPr>
        <w:rPr>
          <w:rStyle w:val="Style13ptBold"/>
        </w:rPr>
      </w:pPr>
      <w:r w:rsidRPr="00C438A5">
        <w:rPr>
          <w:rStyle w:val="Style13ptBold"/>
        </w:rPr>
        <w:t>Beckley 20</w:t>
      </w:r>
      <w:r w:rsidRPr="00C438A5">
        <w:rPr>
          <w:rStyle w:val="Style13ptBold"/>
          <w:b w:val="0"/>
          <w:sz w:val="20"/>
        </w:rPr>
        <w:t xml:space="preserve"> (Michael Beckley is Associate Professor of Political Science at Tufts University, </w:t>
      </w:r>
      <w:proofErr w:type="spellStart"/>
      <w:r w:rsidRPr="00C438A5">
        <w:rPr>
          <w:rStyle w:val="Style13ptBold"/>
          <w:b w:val="0"/>
          <w:sz w:val="20"/>
        </w:rPr>
        <w:t>Jeane</w:t>
      </w:r>
      <w:proofErr w:type="spellEnd"/>
      <w:r w:rsidRPr="00C438A5">
        <w:rPr>
          <w:rStyle w:val="Style13ptBold"/>
          <w:b w:val="0"/>
          <w:sz w:val="20"/>
        </w:rPr>
        <w:t xml:space="preserve"> Kirkpatrick Visiting Scholar at the American Enterprise Institute, and the author of Unrivaled: Why America Will Remain the World’s Sole Superpower.; “Rogue Superpower Why This Could Be an Illiberal American Century”; November/December 2020; </w:t>
      </w:r>
      <w:hyperlink r:id="rId402" w:history="1">
        <w:r w:rsidRPr="00C438A5">
          <w:rPr>
            <w:rStyle w:val="Style13ptBold"/>
            <w:b w:val="0"/>
            <w:sz w:val="20"/>
          </w:rPr>
          <w:t>https://www.foreignaffairs.com/articles/united-states/2020-10-06/illiberal-american-century-rogue-superpower</w:t>
        </w:r>
      </w:hyperlink>
      <w:r w:rsidRPr="00C438A5">
        <w:rPr>
          <w:rStyle w:val="Style13ptBold"/>
          <w:b w:val="0"/>
          <w:sz w:val="20"/>
        </w:rPr>
        <w:t>) Accessed 6/25/21//</w:t>
      </w:r>
      <w:proofErr w:type="spellStart"/>
      <w:r w:rsidRPr="00C438A5">
        <w:rPr>
          <w:rStyle w:val="Style13ptBold"/>
          <w:b w:val="0"/>
          <w:sz w:val="20"/>
        </w:rPr>
        <w:t>eleanor</w:t>
      </w:r>
      <w:proofErr w:type="spellEnd"/>
    </w:p>
    <w:p w14:paraId="60169363" w14:textId="77777777" w:rsidR="00520D5E" w:rsidRPr="00C438A5" w:rsidRDefault="00520D5E" w:rsidP="00520D5E">
      <w:pPr>
        <w:rPr>
          <w:rStyle w:val="StyleUnderline"/>
        </w:rPr>
      </w:pPr>
      <w:r w:rsidRPr="00F83956">
        <w:rPr>
          <w:rStyle w:val="Emphasis"/>
          <w:highlight w:val="cyan"/>
        </w:rPr>
        <w:t>A ROGUE SUPERPOWER</w:t>
      </w:r>
      <w:r w:rsidRPr="00C438A5">
        <w:rPr>
          <w:rStyle w:val="Emphasis"/>
        </w:rPr>
        <w:t xml:space="preserve"> </w:t>
      </w:r>
      <w:r w:rsidRPr="00C438A5">
        <w:rPr>
          <w:rStyle w:val="StyleUnderline"/>
        </w:rPr>
        <w:t>Faced with flailing allies and a divided and apathetic public</w:t>
      </w:r>
      <w:r w:rsidRPr="00F83956">
        <w:rPr>
          <w:rStyle w:val="StyleUnderline"/>
          <w:highlight w:val="cyan"/>
        </w:rPr>
        <w:t>, the U</w:t>
      </w:r>
      <w:r w:rsidRPr="00C438A5">
        <w:rPr>
          <w:rStyle w:val="StyleUnderline"/>
        </w:rPr>
        <w:t xml:space="preserve">nited </w:t>
      </w:r>
      <w:r w:rsidRPr="00F83956">
        <w:rPr>
          <w:rStyle w:val="StyleUnderline"/>
          <w:highlight w:val="cyan"/>
        </w:rPr>
        <w:t>S</w:t>
      </w:r>
      <w:r w:rsidRPr="00A06263">
        <w:rPr>
          <w:rStyle w:val="StyleUnderline"/>
        </w:rPr>
        <w:t>t</w:t>
      </w:r>
      <w:r w:rsidRPr="00C438A5">
        <w:rPr>
          <w:rStyle w:val="StyleUnderline"/>
        </w:rPr>
        <w:t xml:space="preserve">ates </w:t>
      </w:r>
      <w:r w:rsidRPr="00F83956">
        <w:rPr>
          <w:rStyle w:val="StyleUnderline"/>
          <w:highlight w:val="cyan"/>
        </w:rPr>
        <w:t>might start</w:t>
      </w:r>
      <w:r w:rsidRPr="00C438A5">
        <w:rPr>
          <w:rStyle w:val="StyleUnderline"/>
        </w:rPr>
        <w:t xml:space="preserve"> </w:t>
      </w:r>
      <w:r w:rsidRPr="00F83956">
        <w:rPr>
          <w:rStyle w:val="StyleUnderline"/>
          <w:highlight w:val="cyan"/>
        </w:rPr>
        <w:t>acting</w:t>
      </w:r>
      <w:r w:rsidRPr="00C438A5">
        <w:rPr>
          <w:rStyle w:val="StyleUnderline"/>
        </w:rPr>
        <w:t xml:space="preserve"> less </w:t>
      </w:r>
      <w:r w:rsidRPr="00F83956">
        <w:rPr>
          <w:rStyle w:val="StyleUnderline"/>
          <w:highlight w:val="cyan"/>
        </w:rPr>
        <w:t>like</w:t>
      </w:r>
      <w:r w:rsidRPr="00C438A5">
        <w:rPr>
          <w:rStyle w:val="StyleUnderline"/>
        </w:rPr>
        <w:t xml:space="preserve"> the head of a grand coalition and more like a rogue superpower</w:t>
      </w:r>
      <w:r w:rsidRPr="00C438A5">
        <w:t>—</w:t>
      </w:r>
      <w:r w:rsidRPr="00F83956">
        <w:rPr>
          <w:rStyle w:val="StyleUnderline"/>
          <w:highlight w:val="cyan"/>
        </w:rPr>
        <w:t>a</w:t>
      </w:r>
      <w:r w:rsidRPr="00C438A5">
        <w:rPr>
          <w:rStyle w:val="StyleUnderline"/>
        </w:rPr>
        <w:t xml:space="preserve">n economic and military </w:t>
      </w:r>
      <w:r w:rsidRPr="00F83956">
        <w:rPr>
          <w:rStyle w:val="StyleUnderline"/>
          <w:highlight w:val="cyan"/>
        </w:rPr>
        <w:t>colossus lacking</w:t>
      </w:r>
      <w:r w:rsidRPr="00C438A5">
        <w:rPr>
          <w:rStyle w:val="StyleUnderline"/>
        </w:rPr>
        <w:t xml:space="preserve"> </w:t>
      </w:r>
      <w:r w:rsidRPr="00F83956">
        <w:rPr>
          <w:rStyle w:val="StyleUnderline"/>
          <w:highlight w:val="cyan"/>
        </w:rPr>
        <w:t>moral commitments</w:t>
      </w:r>
      <w:r w:rsidRPr="00C438A5">
        <w:rPr>
          <w:rStyle w:val="StyleUnderline"/>
        </w:rPr>
        <w:t xml:space="preserve">, neither isolationist nor internationalist, but </w:t>
      </w:r>
      <w:r w:rsidRPr="00F83956">
        <w:rPr>
          <w:rStyle w:val="StyleUnderline"/>
          <w:highlight w:val="cyan"/>
        </w:rPr>
        <w:t>aggressive</w:t>
      </w:r>
      <w:r w:rsidRPr="00C438A5">
        <w:rPr>
          <w:rStyle w:val="StyleUnderline"/>
        </w:rPr>
        <w:t xml:space="preserve">, heavily </w:t>
      </w:r>
      <w:r w:rsidRPr="00F83956">
        <w:rPr>
          <w:rStyle w:val="StyleUnderline"/>
          <w:highlight w:val="cyan"/>
        </w:rPr>
        <w:t>armed, and</w:t>
      </w:r>
      <w:r w:rsidRPr="00C438A5">
        <w:rPr>
          <w:rStyle w:val="StyleUnderline"/>
        </w:rPr>
        <w:t xml:space="preserve"> entirely </w:t>
      </w:r>
      <w:r w:rsidRPr="00F83956">
        <w:rPr>
          <w:rStyle w:val="StyleUnderline"/>
          <w:highlight w:val="cyan"/>
        </w:rPr>
        <w:t>out for itself</w:t>
      </w:r>
      <w:r w:rsidRPr="00C438A5">
        <w:rPr>
          <w:rStyle w:val="StyleUnderline"/>
        </w:rPr>
        <w:t>.</w:t>
      </w:r>
      <w:r w:rsidRPr="00C438A5">
        <w:t xml:space="preserve"> In fact, under Trump, </w:t>
      </w:r>
      <w:r w:rsidRPr="00C438A5">
        <w:rPr>
          <w:rStyle w:val="StyleUnderline"/>
        </w:rPr>
        <w:t>it already seems to be headed in that direction.</w:t>
      </w:r>
      <w:r w:rsidRPr="00C438A5">
        <w:t xml:space="preserve"> During Trump’s time in office, some </w:t>
      </w:r>
      <w:r w:rsidRPr="00C438A5">
        <w:rPr>
          <w:rStyle w:val="StyleUnderline"/>
        </w:rPr>
        <w:t>U.S. security guarantees have started to look like protection rackets</w:t>
      </w:r>
      <w:r w:rsidRPr="00C438A5">
        <w:t xml:space="preserve">, with the president musing </w:t>
      </w:r>
      <w:proofErr w:type="gramStart"/>
      <w:r w:rsidRPr="00C438A5">
        <w:t>that allies</w:t>
      </w:r>
      <w:proofErr w:type="gramEnd"/>
      <w:r w:rsidRPr="00C438A5">
        <w:t xml:space="preserve"> should pay the costs of hosting U.S. troops plus a 50 percent premium. The Trump administration has taken to enforcing trade deals with unilateral tariffs rather than working through the World Trade Organization. Trump has largely abandoned the goal of democracy promotion and has downgraded diplomacy, gutting the State Department and handing ever more responsibility to the Pentagon. </w:t>
      </w:r>
      <w:r w:rsidRPr="00F83956">
        <w:rPr>
          <w:rStyle w:val="StyleUnderline"/>
          <w:highlight w:val="cyan"/>
        </w:rPr>
        <w:t>The</w:t>
      </w:r>
      <w:r w:rsidRPr="00C438A5">
        <w:rPr>
          <w:rStyle w:val="StyleUnderline"/>
        </w:rPr>
        <w:t xml:space="preserve"> U.S. </w:t>
      </w:r>
      <w:r w:rsidRPr="00F83956">
        <w:rPr>
          <w:rStyle w:val="StyleUnderline"/>
          <w:highlight w:val="cyan"/>
        </w:rPr>
        <w:t>military is</w:t>
      </w:r>
      <w:r w:rsidRPr="00C438A5">
        <w:t xml:space="preserve"> changing, too. </w:t>
      </w:r>
      <w:r w:rsidRPr="00F83956">
        <w:rPr>
          <w:rStyle w:val="StyleUnderline"/>
          <w:highlight w:val="cyan"/>
        </w:rPr>
        <w:t>Increasingly</w:t>
      </w:r>
      <w:r w:rsidRPr="00C438A5">
        <w:t xml:space="preserve">, it is </w:t>
      </w:r>
      <w:r w:rsidRPr="00C438A5">
        <w:rPr>
          <w:rStyle w:val="StyleUnderline"/>
        </w:rPr>
        <w:t xml:space="preserve">a force </w:t>
      </w:r>
      <w:r w:rsidRPr="00F83956">
        <w:rPr>
          <w:rStyle w:val="StyleUnderline"/>
          <w:highlight w:val="cyan"/>
        </w:rPr>
        <w:t>geared for punishment rather than protection</w:t>
      </w:r>
      <w:r w:rsidRPr="00C438A5">
        <w:t xml:space="preserve">. The Trump administration has downsized permanent U.S. deployments on allied territory, replacing them with roving expeditionary units that can steam overseas, smash targets, and then slink back over the horizon. Many of Trump’s critics decry these changes as not just unwise but also somehow un-American. But </w:t>
      </w:r>
      <w:r w:rsidRPr="00C438A5">
        <w:rPr>
          <w:rStyle w:val="StyleUnderline"/>
        </w:rPr>
        <w:t>Trump’s approach appeals to many Americans today and aligns with their preferences regarding the United States’ role in the world</w:t>
      </w:r>
      <w:r w:rsidRPr="00C438A5">
        <w:t xml:space="preserve">. If these conditions persist, </w:t>
      </w:r>
      <w:r w:rsidRPr="00C438A5">
        <w:rPr>
          <w:rStyle w:val="StyleUnderline"/>
        </w:rPr>
        <w:t>the best-case scenario for American leadership may involve Washington adopting a more nationalist version of liberal internationalism.</w:t>
      </w:r>
      <w:r w:rsidRPr="00C438A5">
        <w:t xml:space="preserve"> </w:t>
      </w:r>
      <w:r w:rsidRPr="00C438A5">
        <w:rPr>
          <w:rStyle w:val="StyleUnderline"/>
        </w:rPr>
        <w:t>The United States could retain allies but make them pay more for protection</w:t>
      </w:r>
      <w:r w:rsidRPr="00C438A5">
        <w:t xml:space="preserve">. </w:t>
      </w:r>
      <w:r w:rsidRPr="00C438A5">
        <w:rPr>
          <w:rStyle w:val="StyleUnderline"/>
        </w:rPr>
        <w:t>It could sign trade agreements, but only with countries that adopt U.S. regulatory standards; participate in international institutions but threaten to leave them when they act against U.S. interests;</w:t>
      </w:r>
      <w:r w:rsidRPr="00C438A5">
        <w:t xml:space="preserve"> and promote democracy and human rights, but mainly to destabilize geopolitical rivals. Alternatively, </w:t>
      </w:r>
      <w:r w:rsidRPr="00C438A5">
        <w:rPr>
          <w:rStyle w:val="StyleUnderline"/>
        </w:rPr>
        <w:t>the United States might exit the global order business altogether</w:t>
      </w:r>
      <w:r w:rsidRPr="00C438A5">
        <w:t xml:space="preserve">. </w:t>
      </w:r>
      <w:r w:rsidRPr="00C438A5">
        <w:rPr>
          <w:rStyle w:val="StyleUnderline"/>
        </w:rPr>
        <w:t xml:space="preserve">Instead of trying to reassure weaker nations by supporting international rules and institutions, </w:t>
      </w:r>
      <w:r w:rsidRPr="00F83956">
        <w:rPr>
          <w:rStyle w:val="StyleUnderline"/>
          <w:highlight w:val="cyan"/>
        </w:rPr>
        <w:t>the</w:t>
      </w:r>
      <w:r w:rsidRPr="00C438A5">
        <w:rPr>
          <w:rStyle w:val="StyleUnderline"/>
        </w:rPr>
        <w:t xml:space="preserve"> </w:t>
      </w:r>
      <w:r w:rsidRPr="00F83956">
        <w:rPr>
          <w:rStyle w:val="StyleUnderline"/>
          <w:highlight w:val="cyan"/>
        </w:rPr>
        <w:t>U</w:t>
      </w:r>
      <w:r w:rsidRPr="00C438A5">
        <w:rPr>
          <w:rStyle w:val="StyleUnderline"/>
        </w:rPr>
        <w:t xml:space="preserve">nited </w:t>
      </w:r>
      <w:r w:rsidRPr="00F83956">
        <w:rPr>
          <w:rStyle w:val="StyleUnderline"/>
          <w:highlight w:val="cyan"/>
        </w:rPr>
        <w:t>S</w:t>
      </w:r>
      <w:r w:rsidRPr="00C438A5">
        <w:rPr>
          <w:rStyle w:val="StyleUnderline"/>
        </w:rPr>
        <w:t xml:space="preserve">tates </w:t>
      </w:r>
      <w:r w:rsidRPr="00F83956">
        <w:rPr>
          <w:rStyle w:val="StyleUnderline"/>
          <w:highlight w:val="cyan"/>
        </w:rPr>
        <w:t xml:space="preserve">would </w:t>
      </w:r>
      <w:r w:rsidRPr="00F83956">
        <w:rPr>
          <w:rStyle w:val="Emphasis"/>
          <w:highlight w:val="cyan"/>
        </w:rPr>
        <w:t>deploy every tool in its coercive arsenal</w:t>
      </w:r>
      <w:r w:rsidRPr="00C438A5">
        <w:t>—</w:t>
      </w:r>
      <w:r w:rsidRPr="00C438A5">
        <w:rPr>
          <w:rStyle w:val="StyleUnderline"/>
        </w:rPr>
        <w:t xml:space="preserve">tariffs, financial sanctions, visa restrictions, </w:t>
      </w:r>
      <w:r w:rsidRPr="00F83956">
        <w:rPr>
          <w:rStyle w:val="Emphasis"/>
          <w:highlight w:val="cyan"/>
        </w:rPr>
        <w:t>cyber-espionage, and drone strikes</w:t>
      </w:r>
      <w:r w:rsidRPr="00C438A5">
        <w:rPr>
          <w:rStyle w:val="StyleUnderline"/>
        </w:rPr>
        <w:t>—</w:t>
      </w:r>
      <w:r w:rsidRPr="00F83956">
        <w:rPr>
          <w:rStyle w:val="StyleUnderline"/>
          <w:highlight w:val="cyan"/>
        </w:rPr>
        <w:t>to wring the best deal</w:t>
      </w:r>
      <w:r w:rsidRPr="00C438A5">
        <w:rPr>
          <w:rStyle w:val="StyleUnderline"/>
        </w:rPr>
        <w:t xml:space="preserve"> possible out of both allies and adversaries</w:t>
      </w:r>
      <w:r w:rsidRPr="00C438A5">
        <w:t xml:space="preserve">. </w:t>
      </w:r>
      <w:r w:rsidRPr="00F83956">
        <w:rPr>
          <w:rStyle w:val="StyleUnderline"/>
          <w:highlight w:val="cyan"/>
        </w:rPr>
        <w:t xml:space="preserve">There would </w:t>
      </w:r>
      <w:r w:rsidRPr="00F83956">
        <w:rPr>
          <w:rStyle w:val="Emphasis"/>
          <w:highlight w:val="cyan"/>
        </w:rPr>
        <w:t>be no</w:t>
      </w:r>
      <w:r w:rsidRPr="00C438A5">
        <w:rPr>
          <w:rStyle w:val="Emphasis"/>
        </w:rPr>
        <w:t xml:space="preserve"> </w:t>
      </w:r>
      <w:r w:rsidRPr="00F83956">
        <w:rPr>
          <w:rStyle w:val="Emphasis"/>
          <w:highlight w:val="cyan"/>
        </w:rPr>
        <w:t>enduring partnerships</w:t>
      </w:r>
      <w:r w:rsidRPr="00C438A5">
        <w:rPr>
          <w:rStyle w:val="StyleUnderline"/>
        </w:rPr>
        <w:t xml:space="preserve"> based on common values</w:t>
      </w:r>
      <w:r w:rsidRPr="00C438A5">
        <w:t xml:space="preserve">—just transactions. </w:t>
      </w:r>
      <w:r w:rsidRPr="00C438A5">
        <w:rPr>
          <w:rStyle w:val="StyleUnderline"/>
        </w:rPr>
        <w:t>U.</w:t>
      </w:r>
      <w:r w:rsidRPr="00F83956">
        <w:rPr>
          <w:rStyle w:val="StyleUnderline"/>
          <w:highlight w:val="cyan"/>
        </w:rPr>
        <w:t>S. leaders would judge</w:t>
      </w:r>
      <w:r w:rsidRPr="00C438A5">
        <w:rPr>
          <w:rStyle w:val="StyleUnderline"/>
        </w:rPr>
        <w:t xml:space="preserve"> other </w:t>
      </w:r>
      <w:r w:rsidRPr="00F83956">
        <w:rPr>
          <w:rStyle w:val="StyleUnderline"/>
          <w:highlight w:val="cyan"/>
        </w:rPr>
        <w:t xml:space="preserve">countries </w:t>
      </w:r>
      <w:r w:rsidRPr="00F83956">
        <w:rPr>
          <w:rStyle w:val="Emphasis"/>
          <w:highlight w:val="cyan"/>
        </w:rPr>
        <w:t>not by</w:t>
      </w:r>
      <w:r w:rsidRPr="00C438A5">
        <w:rPr>
          <w:rStyle w:val="Emphasis"/>
        </w:rPr>
        <w:t xml:space="preserve"> their </w:t>
      </w:r>
      <w:r w:rsidRPr="00F83956">
        <w:rPr>
          <w:rStyle w:val="Emphasis"/>
          <w:highlight w:val="cyan"/>
        </w:rPr>
        <w:t>willingness to</w:t>
      </w:r>
      <w:r w:rsidRPr="00C438A5">
        <w:rPr>
          <w:rStyle w:val="Emphasis"/>
        </w:rPr>
        <w:t xml:space="preserve"> help </w:t>
      </w:r>
      <w:r w:rsidRPr="00F83956">
        <w:rPr>
          <w:rStyle w:val="Emphasis"/>
          <w:highlight w:val="cyan"/>
        </w:rPr>
        <w:t>solve global problems</w:t>
      </w:r>
      <w:r w:rsidRPr="00C438A5">
        <w:rPr>
          <w:rStyle w:val="StyleUnderline"/>
        </w:rPr>
        <w:t xml:space="preserve"> or whether they were democracies or autocracies </w:t>
      </w:r>
      <w:r w:rsidRPr="00F83956">
        <w:rPr>
          <w:rStyle w:val="StyleUnderline"/>
          <w:highlight w:val="cyan"/>
        </w:rPr>
        <w:t>but</w:t>
      </w:r>
      <w:r w:rsidRPr="00C438A5">
        <w:rPr>
          <w:rStyle w:val="StyleUnderline"/>
        </w:rPr>
        <w:t xml:space="preserve"> only by their </w:t>
      </w:r>
      <w:r w:rsidRPr="00F83956">
        <w:rPr>
          <w:rStyle w:val="StyleUnderline"/>
          <w:highlight w:val="cyan"/>
        </w:rPr>
        <w:t>ability to</w:t>
      </w:r>
      <w:r w:rsidRPr="00C438A5">
        <w:rPr>
          <w:rStyle w:val="StyleUnderline"/>
        </w:rPr>
        <w:t xml:space="preserve"> </w:t>
      </w:r>
      <w:r w:rsidRPr="00A06263">
        <w:rPr>
          <w:rStyle w:val="StyleUnderline"/>
        </w:rPr>
        <w:t xml:space="preserve">create American jobs or </w:t>
      </w:r>
      <w:r w:rsidRPr="00F83956">
        <w:rPr>
          <w:rStyle w:val="StyleUnderline"/>
          <w:highlight w:val="cyan"/>
        </w:rPr>
        <w:t>eliminate threats to the U.S</w:t>
      </w:r>
      <w:r w:rsidRPr="00C438A5">
        <w:rPr>
          <w:rStyle w:val="StyleUnderline"/>
        </w:rPr>
        <w:t xml:space="preserve">. homeland. </w:t>
      </w:r>
      <w:r w:rsidRPr="00C438A5">
        <w:t xml:space="preserve">Most countries, according to these criteria, would be irrelevant. </w:t>
      </w:r>
      <w:r w:rsidRPr="00C438A5">
        <w:rPr>
          <w:rStyle w:val="StyleUnderline"/>
        </w:rPr>
        <w:t xml:space="preserve">The United States might start acting </w:t>
      </w:r>
      <w:r w:rsidRPr="00C438A5">
        <w:rPr>
          <w:rStyle w:val="Emphasis"/>
        </w:rPr>
        <w:t>less like the head of a grand coalition</w:t>
      </w:r>
      <w:r w:rsidRPr="00C438A5">
        <w:rPr>
          <w:rStyle w:val="StyleUnderline"/>
        </w:rPr>
        <w:t xml:space="preserve"> and </w:t>
      </w:r>
      <w:r w:rsidRPr="00C438A5">
        <w:rPr>
          <w:rStyle w:val="Emphasis"/>
        </w:rPr>
        <w:t>more like a rogue superpower</w:t>
      </w:r>
      <w:r w:rsidRPr="00C438A5">
        <w:rPr>
          <w:rStyle w:val="StyleUnderline"/>
        </w:rPr>
        <w:t xml:space="preserve">. </w:t>
      </w:r>
      <w:r w:rsidRPr="00C438A5">
        <w:t xml:space="preserve">American commerce could steadily shift to the Western Hemisphere and especially to North America, which already accounts for a third of U.S. trade and a third of global GDP. At a time when other regions face setbacks from aging populations and rising automation, North America is the only region with all the ingredients necessary for sustained economic growth: a huge and growing market of wealthy consumers, abundant raw materials, a mix of high-skill and low-cost labor, advanced technology, and peaceful international relations. </w:t>
      </w:r>
      <w:r w:rsidRPr="00F83956">
        <w:rPr>
          <w:rStyle w:val="StyleUnderline"/>
          <w:highlight w:val="cyan"/>
        </w:rPr>
        <w:t xml:space="preserve">U.S. </w:t>
      </w:r>
      <w:r w:rsidRPr="00A06263">
        <w:rPr>
          <w:rStyle w:val="StyleUnderline"/>
        </w:rPr>
        <w:t xml:space="preserve">strategic </w:t>
      </w:r>
      <w:r w:rsidRPr="00F83956">
        <w:rPr>
          <w:rStyle w:val="StyleUnderline"/>
          <w:highlight w:val="cyan"/>
        </w:rPr>
        <w:t>alliances</w:t>
      </w:r>
      <w:r w:rsidRPr="00C438A5">
        <w:rPr>
          <w:rStyle w:val="StyleUnderline"/>
        </w:rPr>
        <w:t>,</w:t>
      </w:r>
      <w:r w:rsidRPr="00C438A5">
        <w:t xml:space="preserve"> meanwhile, </w:t>
      </w:r>
      <w:r w:rsidRPr="00C438A5">
        <w:rPr>
          <w:rStyle w:val="StyleUnderline"/>
        </w:rPr>
        <w:t xml:space="preserve">might still exist on paper, but most </w:t>
      </w:r>
      <w:r w:rsidRPr="00F83956">
        <w:rPr>
          <w:rStyle w:val="StyleUnderline"/>
          <w:highlight w:val="cyan"/>
        </w:rPr>
        <w:t>would be dead</w:t>
      </w:r>
      <w:r w:rsidRPr="00F83956">
        <w:rPr>
          <w:highlight w:val="cyan"/>
        </w:rPr>
        <w:t xml:space="preserve"> </w:t>
      </w:r>
      <w:r w:rsidRPr="00A06263">
        <w:t>letters</w:t>
      </w:r>
      <w:r w:rsidRPr="00C438A5">
        <w:t xml:space="preserve">. Washington might retain only two sets of regular partners. The first would include Australia, Canada, Japan, and the United Kingdom. These countries are strategically arrayed across the globe, and their militaries and intelligence agencies are already integrated with Washington’s. All but Japan </w:t>
      </w:r>
      <w:proofErr w:type="gramStart"/>
      <w:r w:rsidRPr="00C438A5">
        <w:t>boast</w:t>
      </w:r>
      <w:proofErr w:type="gramEnd"/>
      <w:r w:rsidRPr="00C438A5">
        <w:t xml:space="preserve"> growing working-age populations, unlike most other U.S. allies, and thus have the potential tax bases to contribute to U.S. missions. The second group would consist of places such as the Baltic states, the Gulf Arab monarchies, and Taiwan, which share borders with or sit </w:t>
      </w:r>
      <w:proofErr w:type="gramStart"/>
      <w:r w:rsidRPr="00C438A5">
        <w:t>in close proximity to</w:t>
      </w:r>
      <w:proofErr w:type="gramEnd"/>
      <w:r w:rsidRPr="00C438A5">
        <w:t xml:space="preserve"> U.S. adversaries. The United States would continue to arm these partners but would no longer plan to defend them. Instead, Washington would essentially use them as buffers to check Chinese, Iranian, and Russian expansion without direct U.S. intervention. Outside of those partnerships, all of Washington’s alliances and relationships—including NATO and its connections with longtime allies such as South Korea—would be negotiable. </w:t>
      </w:r>
      <w:r w:rsidRPr="00C438A5">
        <w:rPr>
          <w:rStyle w:val="StyleUnderline"/>
        </w:rPr>
        <w:t>The United States would no longer woo countries to participate in multilateral alliances.</w:t>
      </w:r>
      <w:r w:rsidRPr="00C438A5">
        <w:t xml:space="preserve"> Instead, other </w:t>
      </w:r>
      <w:r w:rsidRPr="00F83956">
        <w:rPr>
          <w:rStyle w:val="StyleUnderline"/>
          <w:highlight w:val="cyan"/>
        </w:rPr>
        <w:t>countries would have to bargain</w:t>
      </w:r>
      <w:r w:rsidRPr="00C438A5">
        <w:rPr>
          <w:rStyle w:val="StyleUnderline"/>
        </w:rPr>
        <w:t xml:space="preserve"> on a bilateral basis </w:t>
      </w:r>
      <w:r w:rsidRPr="00F83956">
        <w:rPr>
          <w:rStyle w:val="StyleUnderline"/>
          <w:highlight w:val="cyan"/>
        </w:rPr>
        <w:t>for</w:t>
      </w:r>
      <w:r w:rsidRPr="00C438A5">
        <w:rPr>
          <w:rStyle w:val="StyleUnderline"/>
        </w:rPr>
        <w:t xml:space="preserve"> U.S. </w:t>
      </w:r>
      <w:r w:rsidRPr="00F83956">
        <w:rPr>
          <w:rStyle w:val="StyleUnderline"/>
          <w:highlight w:val="cyan"/>
        </w:rPr>
        <w:t>protection and market access</w:t>
      </w:r>
      <w:r w:rsidRPr="00C438A5">
        <w:rPr>
          <w:rStyle w:val="StyleUnderline"/>
        </w:rPr>
        <w:t xml:space="preserve">. Countries with little to offer would have to find new partners or fend for themselves. </w:t>
      </w:r>
      <w:r w:rsidRPr="00C438A5">
        <w:t xml:space="preserve">U.S. strategic alliances might still exist on paper, but most would be dead letters. What would happen to the world if the United States fully embraced this kind of “America first” vision? Some analysts paint catastrophic pictures. Robert Kagan foresees a return to the despotism, protectionism, and strife of the 1930s, with China and Russia reprising the roles of imperial Japan and Nazi Germany. Peter </w:t>
      </w:r>
      <w:proofErr w:type="spellStart"/>
      <w:r w:rsidRPr="00C438A5">
        <w:t>Zeihan</w:t>
      </w:r>
      <w:proofErr w:type="spellEnd"/>
      <w:r w:rsidRPr="00C438A5">
        <w:t xml:space="preserve"> predicts a violent scramble for security and resources, in which Russia invades its neighbors and East Asia descends into naval warfare. These forecasts may be extreme, but they reflect an essential truth: </w:t>
      </w:r>
      <w:r w:rsidRPr="00C438A5">
        <w:rPr>
          <w:rStyle w:val="StyleUnderline"/>
        </w:rPr>
        <w:t>the postwar order</w:t>
      </w:r>
      <w:r w:rsidRPr="00C438A5">
        <w:t xml:space="preserve">, although flawed and incomplete in many ways, </w:t>
      </w:r>
      <w:r w:rsidRPr="00C438A5">
        <w:rPr>
          <w:rStyle w:val="StyleUnderline"/>
        </w:rPr>
        <w:t xml:space="preserve">has fostered the most peaceful and prosperous period in human history, and its absence would make the world a more dangerous place. </w:t>
      </w:r>
      <w:r w:rsidRPr="00C438A5">
        <w:t xml:space="preserve">Thanks to the U.S.-led order, for decades, most countries have not had to fight for market access, guard their supply chains, or even seriously defend their borders. The U.S. Navy has kept international waterways open, the U.S. market has provided reliable consumer demand and capital for dozens of countries, and U.S. security guarantees have covered nearly 70 nations. Such </w:t>
      </w:r>
      <w:r w:rsidRPr="00C438A5">
        <w:rPr>
          <w:rStyle w:val="StyleUnderline"/>
        </w:rPr>
        <w:t>assurances have benefited everyone</w:t>
      </w:r>
      <w:r w:rsidRPr="00C438A5">
        <w:t xml:space="preserve">: not just Washington’s allies and partners but also its adversaries. U.S. security guarantees had the effect of neutering Germany and Japan, the main regional rivals of Russia and China, respectively. In turn, </w:t>
      </w:r>
      <w:r w:rsidRPr="00C438A5">
        <w:rPr>
          <w:rStyle w:val="StyleUnderline"/>
        </w:rPr>
        <w:t xml:space="preserve">Moscow and Beijing could focus on forging ties with the rest of the world rather than fighting their historical enemies. </w:t>
      </w:r>
      <w:r w:rsidRPr="00C438A5">
        <w:t xml:space="preserve">Without U.S. patronage and protection, countries would have to get back in the business of securing themselves and their economic lifelines. </w:t>
      </w:r>
      <w:r w:rsidRPr="00C438A5">
        <w:rPr>
          <w:rStyle w:val="StyleUnderline"/>
        </w:rPr>
        <w:t>Such a world would see the return of great-power mercantilism and new forms of imperialism. Powerful countries would once again try to reduce their economic insecurity by establishing exclusive economic zones,</w:t>
      </w:r>
      <w:r w:rsidRPr="00C438A5">
        <w:t xml:space="preserve"> where their firms could enjoy cheap and secure access to raw materials and large captive consumer markets. Today, China is already starting to do this with its Belt and Road Initiative, a network of infrastructure projects around the world; its “Made in China 2025” policy, to stimulate domestic production and consumption; and its attempts to create a closed-off, parallel Internet. If the United States follows suit, other countries will have to attach themselves to an American or a Chinese bloc—or forge blocs of their own. France might seek to restore its grip on its former African colonies. Russia might accelerate its efforts to corral former Soviet states into a regional trade union. Germany increasingly would have to look beyond Europe’s shrinking populations to find buyers for its exports—and it would have to develop the military capacity to secure those new far-flung markets and supply lines, too. Such a world would see the return of great-power mercantilism. As great powers competed for economic spheres, </w:t>
      </w:r>
      <w:r w:rsidRPr="00F83956">
        <w:rPr>
          <w:rStyle w:val="StyleUnderline"/>
          <w:highlight w:val="cyan"/>
        </w:rPr>
        <w:t>global governance would erode</w:t>
      </w:r>
      <w:r w:rsidRPr="00C438A5">
        <w:rPr>
          <w:rStyle w:val="StyleUnderline"/>
        </w:rPr>
        <w:t>. Geopolitical conflict would paralyze the UN</w:t>
      </w:r>
      <w:r w:rsidRPr="00C438A5">
        <w:t xml:space="preserve">, as was the case during the Cold War. </w:t>
      </w:r>
      <w:r w:rsidRPr="00F83956">
        <w:rPr>
          <w:rStyle w:val="StyleUnderline"/>
          <w:highlight w:val="cyan"/>
        </w:rPr>
        <w:t>NATO might dissolve</w:t>
      </w:r>
      <w:r w:rsidRPr="00C438A5">
        <w:rPr>
          <w:rStyle w:val="StyleUnderline"/>
        </w:rPr>
        <w:t xml:space="preserve"> as the United States cherry-picked partners</w:t>
      </w:r>
      <w:r w:rsidRPr="00C438A5">
        <w:t xml:space="preserve">. And </w:t>
      </w:r>
      <w:r w:rsidRPr="00C438A5">
        <w:rPr>
          <w:rStyle w:val="StyleUnderline"/>
        </w:rPr>
        <w:t>the unraveling of the U.S. security blanket over Europe could mean the end of the European Union</w:t>
      </w:r>
      <w:r w:rsidRPr="00C438A5">
        <w:t xml:space="preserve">, too, which already suffers from deep divisions. The few </w:t>
      </w:r>
      <w:r w:rsidRPr="00F83956">
        <w:rPr>
          <w:rStyle w:val="StyleUnderline"/>
          <w:highlight w:val="cyan"/>
        </w:rPr>
        <w:t>arms control treaties</w:t>
      </w:r>
      <w:r w:rsidRPr="00C438A5">
        <w:t xml:space="preserve"> that remain in force today </w:t>
      </w:r>
      <w:r w:rsidRPr="00F83956">
        <w:rPr>
          <w:rStyle w:val="StyleUnderline"/>
          <w:highlight w:val="cyan"/>
        </w:rPr>
        <w:t>might fall</w:t>
      </w:r>
      <w:r w:rsidRPr="00C438A5">
        <w:rPr>
          <w:rStyle w:val="StyleUnderline"/>
        </w:rPr>
        <w:t xml:space="preserve"> by the wayside as countries militarized to defend themselves</w:t>
      </w:r>
      <w:r w:rsidRPr="00C438A5">
        <w:t xml:space="preserve">. </w:t>
      </w:r>
      <w:r w:rsidRPr="00F83956">
        <w:rPr>
          <w:rStyle w:val="Emphasis"/>
          <w:highlight w:val="cyan"/>
        </w:rPr>
        <w:t>Efforts to combat</w:t>
      </w:r>
      <w:r w:rsidRPr="00C438A5">
        <w:rPr>
          <w:rStyle w:val="Emphasis"/>
        </w:rPr>
        <w:t xml:space="preserve"> transnational </w:t>
      </w:r>
      <w:r w:rsidRPr="00F83956">
        <w:rPr>
          <w:rStyle w:val="Emphasis"/>
          <w:highlight w:val="cyan"/>
        </w:rPr>
        <w:t>problems</w:t>
      </w:r>
      <w:r w:rsidRPr="00F83956">
        <w:rPr>
          <w:highlight w:val="cyan"/>
        </w:rPr>
        <w:t>—</w:t>
      </w:r>
      <w:r w:rsidRPr="00F83956">
        <w:rPr>
          <w:rStyle w:val="StyleUnderline"/>
          <w:highlight w:val="cyan"/>
        </w:rPr>
        <w:t xml:space="preserve">such as </w:t>
      </w:r>
      <w:r w:rsidRPr="00F83956">
        <w:rPr>
          <w:rStyle w:val="Emphasis"/>
          <w:highlight w:val="cyan"/>
        </w:rPr>
        <w:t>climate change</w:t>
      </w:r>
      <w:r w:rsidRPr="00F83956">
        <w:rPr>
          <w:rStyle w:val="StyleUnderline"/>
          <w:highlight w:val="cyan"/>
        </w:rPr>
        <w:t xml:space="preserve">, </w:t>
      </w:r>
      <w:r w:rsidRPr="00F83956">
        <w:rPr>
          <w:rStyle w:val="Emphasis"/>
          <w:highlight w:val="cyan"/>
        </w:rPr>
        <w:t>financial crises</w:t>
      </w:r>
      <w:r w:rsidRPr="00F83956">
        <w:rPr>
          <w:rStyle w:val="StyleUnderline"/>
          <w:highlight w:val="cyan"/>
        </w:rPr>
        <w:t xml:space="preserve">, or </w:t>
      </w:r>
      <w:r w:rsidRPr="00F83956">
        <w:rPr>
          <w:rStyle w:val="Emphasis"/>
          <w:highlight w:val="cyan"/>
        </w:rPr>
        <w:t>pandemics</w:t>
      </w:r>
      <w:r w:rsidRPr="00C438A5">
        <w:t>—</w:t>
      </w:r>
      <w:r w:rsidRPr="00F83956">
        <w:rPr>
          <w:rStyle w:val="StyleUnderline"/>
          <w:highlight w:val="cyan"/>
        </w:rPr>
        <w:t>would mimic the</w:t>
      </w:r>
      <w:r w:rsidRPr="00C438A5">
        <w:rPr>
          <w:rStyle w:val="StyleUnderline"/>
        </w:rPr>
        <w:t xml:space="preserve"> world’s </w:t>
      </w:r>
      <w:r w:rsidRPr="00F83956">
        <w:rPr>
          <w:rStyle w:val="StyleUnderline"/>
          <w:highlight w:val="cyan"/>
        </w:rPr>
        <w:t>shambolic response to COVID</w:t>
      </w:r>
      <w:r w:rsidRPr="00C438A5">
        <w:rPr>
          <w:rStyle w:val="StyleUnderline"/>
        </w:rPr>
        <w:t>-19, when countries hoarded supplies, the World Health Organization parroted Chinese misinformation, and the United States withdrew into itself. The resulting disorder would jeopardize the very survival of some states</w:t>
      </w:r>
      <w:r w:rsidRPr="00C438A5">
        <w:t xml:space="preserve">. Since 1945, the number of countries in the world has tripled, from 46 to nearly 200. Most of these new states, however, are weak and lack energy, resources, food, domestic markets, advanced technology, military power, or defensible borders. According to research by the political scientist Arjun Chowdhury, two-thirds of all countries today cannot provide basic services to their people without international help. In short, </w:t>
      </w:r>
      <w:r w:rsidRPr="00C438A5">
        <w:rPr>
          <w:rStyle w:val="StyleUnderline"/>
        </w:rPr>
        <w:t>most countries depend critically on the postwar order, which has offered historically unprecedented access to international aid, markets, shipping, and protection. Without such support, some countries would collapse or be conquered</w:t>
      </w:r>
      <w:r w:rsidRPr="00C438A5">
        <w:t>. Fragile, aid-</w:t>
      </w:r>
      <w:r w:rsidRPr="00C438A5">
        <w:rPr>
          <w:rStyle w:val="StyleUnderline"/>
        </w:rPr>
        <w:t xml:space="preserve">dependent states such as Afghanistan, Haiti, and Liberia are only some of the most obvious high-risk cases. Less obvious ones are capable but trade-dependent countries such as Saudi Arabia, Singapore, and South Korea, whose economic systems would struggle to function in a world of closed markets and militarized sea-lanes. </w:t>
      </w:r>
    </w:p>
    <w:p w14:paraId="5D211E5F" w14:textId="77777777" w:rsidR="00520D5E" w:rsidRPr="00C438A5" w:rsidRDefault="00520D5E" w:rsidP="00520D5E"/>
    <w:p w14:paraId="5A970172" w14:textId="77777777" w:rsidR="00520D5E" w:rsidRPr="00C438A5" w:rsidRDefault="00520D5E" w:rsidP="00520D5E">
      <w:pPr>
        <w:pStyle w:val="Heading4"/>
        <w:rPr>
          <w:rFonts w:cs="Times New Roman"/>
        </w:rPr>
      </w:pPr>
      <w:r w:rsidRPr="00C438A5">
        <w:rPr>
          <w:rFonts w:cs="Times New Roman"/>
        </w:rPr>
        <w:t xml:space="preserve">Continued US hegemony collapses the LIO – Trumpism will become the rule, not the exception. </w:t>
      </w:r>
    </w:p>
    <w:p w14:paraId="6E1F5192" w14:textId="77777777" w:rsidR="00520D5E" w:rsidRPr="00C438A5" w:rsidRDefault="00520D5E" w:rsidP="00520D5E">
      <w:pPr>
        <w:rPr>
          <w:b/>
          <w:sz w:val="26"/>
        </w:rPr>
      </w:pPr>
      <w:r w:rsidRPr="00C438A5">
        <w:rPr>
          <w:rStyle w:val="Style13ptBold"/>
        </w:rPr>
        <w:t>Beckley 20</w:t>
      </w:r>
      <w:r w:rsidRPr="00C438A5">
        <w:rPr>
          <w:rStyle w:val="Style13ptBold"/>
          <w:b w:val="0"/>
          <w:sz w:val="20"/>
        </w:rPr>
        <w:t xml:space="preserve"> (Michael Beckley is Associate Professor of Political Science at Tufts University, </w:t>
      </w:r>
      <w:proofErr w:type="spellStart"/>
      <w:r w:rsidRPr="00C438A5">
        <w:rPr>
          <w:rStyle w:val="Style13ptBold"/>
          <w:b w:val="0"/>
          <w:sz w:val="20"/>
        </w:rPr>
        <w:t>Jeane</w:t>
      </w:r>
      <w:proofErr w:type="spellEnd"/>
      <w:r w:rsidRPr="00C438A5">
        <w:rPr>
          <w:rStyle w:val="Style13ptBold"/>
          <w:b w:val="0"/>
          <w:sz w:val="20"/>
        </w:rPr>
        <w:t xml:space="preserve"> Kirkpatrick Visiting Scholar at the American Enterprise Institute, and the author of Unrivaled: Why America Will Remain the World’s Sole Superpower.; “Rogue Superpower Why This Could Be an Illiberal American Century”; November/December 2020; </w:t>
      </w:r>
      <w:hyperlink r:id="rId403" w:history="1">
        <w:r w:rsidRPr="00C438A5">
          <w:rPr>
            <w:rStyle w:val="Style13ptBold"/>
            <w:b w:val="0"/>
            <w:sz w:val="20"/>
          </w:rPr>
          <w:t>https://www.foreignaffairs.com/articles/united-states/2020-10-06/illiberal-american-century-rogue-superpower</w:t>
        </w:r>
      </w:hyperlink>
      <w:r w:rsidRPr="00C438A5">
        <w:rPr>
          <w:rStyle w:val="Style13ptBold"/>
          <w:b w:val="0"/>
          <w:sz w:val="20"/>
        </w:rPr>
        <w:t>) Accessed 6/25/21//</w:t>
      </w:r>
      <w:proofErr w:type="spellStart"/>
      <w:r w:rsidRPr="00C438A5">
        <w:rPr>
          <w:rStyle w:val="Style13ptBold"/>
          <w:b w:val="0"/>
          <w:sz w:val="20"/>
        </w:rPr>
        <w:t>eleanor</w:t>
      </w:r>
      <w:proofErr w:type="spellEnd"/>
    </w:p>
    <w:p w14:paraId="26B9C739" w14:textId="574D58BA" w:rsidR="00520D5E" w:rsidRPr="00C438A5" w:rsidRDefault="00520D5E" w:rsidP="00520D5E">
      <w:proofErr w:type="gramStart"/>
      <w:r w:rsidRPr="00C438A5">
        <w:t>Don’t</w:t>
      </w:r>
      <w:proofErr w:type="gramEnd"/>
      <w:r w:rsidRPr="00C438A5">
        <w:t xml:space="preserve"> count on it. </w:t>
      </w:r>
      <w:r w:rsidRPr="00F83956">
        <w:rPr>
          <w:rStyle w:val="StyleUnderline"/>
          <w:highlight w:val="cyan"/>
        </w:rPr>
        <w:t>The era of liberal U.S. hegemony is an artifact of the Cold War’s</w:t>
      </w:r>
      <w:r w:rsidRPr="00C438A5">
        <w:rPr>
          <w:rStyle w:val="StyleUnderline"/>
        </w:rPr>
        <w:t xml:space="preserve"> immediate </w:t>
      </w:r>
      <w:r w:rsidRPr="00F83956">
        <w:rPr>
          <w:rStyle w:val="StyleUnderline"/>
          <w:highlight w:val="cyan"/>
        </w:rPr>
        <w:t>afterglow</w:t>
      </w:r>
      <w:r w:rsidRPr="00C438A5">
        <w:t xml:space="preserve">. </w:t>
      </w:r>
      <w:r w:rsidRPr="00F83956">
        <w:rPr>
          <w:rStyle w:val="StyleUnderline"/>
          <w:highlight w:val="cyan"/>
        </w:rPr>
        <w:t>Trump’s</w:t>
      </w:r>
      <w:r w:rsidRPr="00C438A5">
        <w:rPr>
          <w:rStyle w:val="StyleUnderline"/>
        </w:rPr>
        <w:t xml:space="preserve"> transactional </w:t>
      </w:r>
      <w:r w:rsidRPr="00F83956">
        <w:rPr>
          <w:rStyle w:val="StyleUnderline"/>
          <w:highlight w:val="cyan"/>
        </w:rPr>
        <w:t>approach</w:t>
      </w:r>
      <w:r w:rsidRPr="00C438A5">
        <w:rPr>
          <w:rStyle w:val="StyleUnderline"/>
        </w:rPr>
        <w:t xml:space="preserve"> to foreign policy,</w:t>
      </w:r>
      <w:r w:rsidRPr="00C438A5">
        <w:t xml:space="preserve"> by contrast, </w:t>
      </w:r>
      <w:r w:rsidRPr="00F83956">
        <w:rPr>
          <w:rStyle w:val="StyleUnderline"/>
          <w:highlight w:val="cyan"/>
        </w:rPr>
        <w:t>has been the norm for most of</w:t>
      </w:r>
      <w:r w:rsidRPr="00C438A5">
        <w:rPr>
          <w:rStyle w:val="StyleUnderline"/>
        </w:rPr>
        <w:t xml:space="preserve"> U.S. </w:t>
      </w:r>
      <w:r w:rsidRPr="00F83956">
        <w:rPr>
          <w:rStyle w:val="StyleUnderline"/>
          <w:highlight w:val="cyan"/>
        </w:rPr>
        <w:t>history</w:t>
      </w:r>
      <w:r w:rsidRPr="00C438A5">
        <w:rPr>
          <w:rStyle w:val="StyleUnderline"/>
        </w:rPr>
        <w:t>.</w:t>
      </w:r>
      <w:r w:rsidRPr="00C438A5">
        <w:t xml:space="preserve"> As a result, </w:t>
      </w:r>
      <w:r w:rsidRPr="00F83956">
        <w:rPr>
          <w:rStyle w:val="StyleUnderline"/>
          <w:highlight w:val="cyan"/>
        </w:rPr>
        <w:t>Trump’s imprint could endure long</w:t>
      </w:r>
      <w:r w:rsidRPr="00C438A5">
        <w:rPr>
          <w:rStyle w:val="StyleUnderline"/>
        </w:rPr>
        <w:t xml:space="preserve"> </w:t>
      </w:r>
      <w:r w:rsidRPr="00F83956">
        <w:rPr>
          <w:rStyle w:val="StyleUnderline"/>
          <w:highlight w:val="cyan"/>
        </w:rPr>
        <w:t xml:space="preserve">after </w:t>
      </w:r>
      <w:r w:rsidRPr="003C62F8">
        <w:rPr>
          <w:rStyle w:val="StyleUnderline"/>
        </w:rPr>
        <w:t>Trump</w:t>
      </w:r>
      <w:r w:rsidRPr="00C438A5">
        <w:rPr>
          <w:rStyle w:val="StyleUnderline"/>
        </w:rPr>
        <w:t xml:space="preserve"> himself is gone. </w:t>
      </w:r>
      <w:r w:rsidRPr="00F83956">
        <w:rPr>
          <w:rStyle w:val="StyleUnderline"/>
          <w:highlight w:val="cyan"/>
        </w:rPr>
        <w:t>Trump’s approach</w:t>
      </w:r>
      <w:r w:rsidRPr="00C438A5">
        <w:rPr>
          <w:rStyle w:val="StyleUnderline"/>
        </w:rPr>
        <w:t xml:space="preserve"> already </w:t>
      </w:r>
      <w:r w:rsidRPr="00F83956">
        <w:rPr>
          <w:rStyle w:val="StyleUnderline"/>
          <w:highlight w:val="cyan"/>
        </w:rPr>
        <w:t>appeals to</w:t>
      </w:r>
      <w:r w:rsidRPr="00C438A5">
        <w:rPr>
          <w:rStyle w:val="StyleUnderline"/>
        </w:rPr>
        <w:t xml:space="preserve"> many </w:t>
      </w:r>
      <w:r w:rsidRPr="00F83956">
        <w:rPr>
          <w:rStyle w:val="StyleUnderline"/>
          <w:highlight w:val="cyan"/>
        </w:rPr>
        <w:t>Americans</w:t>
      </w:r>
      <w:r w:rsidRPr="00C438A5">
        <w:t xml:space="preserve"> today. That appeal will grow even stronger in the years ahead </w:t>
      </w:r>
      <w:r w:rsidRPr="00C438A5">
        <w:rPr>
          <w:rStyle w:val="StyleUnderline"/>
        </w:rPr>
        <w:t>as two global trends—rapid population aging and the rise of automation—accelerate, remaking international power dynamics</w:t>
      </w:r>
      <w:r w:rsidRPr="00C438A5">
        <w:t xml:space="preserve"> in ways that favor the United States. By 2040, the United States will be the only country with a large, growing market and the fiscal capacity to sustain a global military presence. Meanwhile, new technologies will reduce U.S. dependence on foreign labor and resources and will equip the U.S. military with new tools to contain the territorial expansion of the country’s great-power rivals. </w:t>
      </w:r>
      <w:proofErr w:type="gramStart"/>
      <w:r w:rsidRPr="00C438A5">
        <w:t>As long as</w:t>
      </w:r>
      <w:proofErr w:type="gramEnd"/>
      <w:r w:rsidRPr="00C438A5">
        <w:t xml:space="preserve"> the United States does not squander those advantages, it will remain the world’s dominant economic and military power. </w:t>
      </w:r>
      <w:r w:rsidRPr="00C438A5">
        <w:rPr>
          <w:rStyle w:val="StyleUnderline"/>
        </w:rPr>
        <w:t>Remaining the most powerful country</w:t>
      </w:r>
      <w:r w:rsidRPr="00C438A5">
        <w:t xml:space="preserve">, however, </w:t>
      </w:r>
      <w:r w:rsidRPr="00C438A5">
        <w:rPr>
          <w:rStyle w:val="StyleUnderline"/>
        </w:rPr>
        <w:t>is not the same thing as remaining the guarantor of a liberal international order</w:t>
      </w:r>
      <w:r w:rsidRPr="00C438A5">
        <w:t xml:space="preserve">. Somewhat paradoxically, the </w:t>
      </w:r>
      <w:r w:rsidRPr="00C438A5">
        <w:rPr>
          <w:rStyle w:val="StyleUnderline"/>
        </w:rPr>
        <w:t>same trends that will reinforce U.S. economic and military might will also make it harder to play that role</w:t>
      </w:r>
      <w:r w:rsidRPr="00C438A5">
        <w:t>—</w:t>
      </w:r>
      <w:r w:rsidRPr="00C438A5">
        <w:rPr>
          <w:rStyle w:val="StyleUnderline"/>
        </w:rPr>
        <w:t>and make Trump’s approach more attractive</w:t>
      </w:r>
      <w:r w:rsidRPr="00C438A5">
        <w:t xml:space="preserve">. Since the end of World War II, the United States has seen itself as the chief defender of a democratic capitalist way of life and the champion of a rules-based international system built on liberal values. Washington has provided dozens of countries with military protection, secure shipping routes, and easy access to U.S. dollars and markets. In exchange, those countries have offered their loyalty and, in many cases, have liberalized their own economies and governments.  In the coming decades, however, </w:t>
      </w:r>
      <w:r w:rsidRPr="00C438A5">
        <w:rPr>
          <w:rStyle w:val="Emphasis"/>
        </w:rPr>
        <w:t xml:space="preserve">rapid population </w:t>
      </w:r>
      <w:proofErr w:type="gramStart"/>
      <w:r w:rsidRPr="00F83956">
        <w:rPr>
          <w:rStyle w:val="Emphasis"/>
          <w:highlight w:val="cyan"/>
        </w:rPr>
        <w:t>aging</w:t>
      </w:r>
      <w:proofErr w:type="gramEnd"/>
      <w:r w:rsidRPr="00F83956">
        <w:rPr>
          <w:rStyle w:val="Emphasis"/>
          <w:highlight w:val="cyan"/>
        </w:rPr>
        <w:t xml:space="preserve"> and</w:t>
      </w:r>
      <w:r w:rsidRPr="00C438A5">
        <w:rPr>
          <w:rStyle w:val="Emphasis"/>
        </w:rPr>
        <w:t xml:space="preserve"> the rise of </w:t>
      </w:r>
      <w:r w:rsidRPr="00F83956">
        <w:rPr>
          <w:rStyle w:val="Emphasis"/>
          <w:highlight w:val="cyan"/>
        </w:rPr>
        <w:t>automation</w:t>
      </w:r>
      <w:r w:rsidRPr="00C438A5">
        <w:rPr>
          <w:rStyle w:val="StyleUnderline"/>
        </w:rPr>
        <w:t xml:space="preserve"> will </w:t>
      </w:r>
      <w:r w:rsidRPr="00F83956">
        <w:rPr>
          <w:rStyle w:val="StyleUnderline"/>
          <w:highlight w:val="cyan"/>
        </w:rPr>
        <w:t xml:space="preserve">dampen faith in democratic capitalism and </w:t>
      </w:r>
      <w:r w:rsidRPr="00F83956">
        <w:rPr>
          <w:rStyle w:val="Emphasis"/>
          <w:highlight w:val="cyan"/>
        </w:rPr>
        <w:t>fracture</w:t>
      </w:r>
      <w:r w:rsidRPr="00C438A5">
        <w:rPr>
          <w:rStyle w:val="Emphasis"/>
        </w:rPr>
        <w:t xml:space="preserve"> </w:t>
      </w:r>
      <w:r w:rsidRPr="00F83956">
        <w:rPr>
          <w:rStyle w:val="Emphasis"/>
          <w:highlight w:val="cyan"/>
        </w:rPr>
        <w:t>the</w:t>
      </w:r>
      <w:r w:rsidRPr="00C438A5">
        <w:rPr>
          <w:rStyle w:val="Emphasis"/>
        </w:rPr>
        <w:t xml:space="preserve"> so-called </w:t>
      </w:r>
      <w:r w:rsidRPr="00F83956">
        <w:rPr>
          <w:rStyle w:val="Emphasis"/>
          <w:highlight w:val="cyan"/>
        </w:rPr>
        <w:t>free world</w:t>
      </w:r>
      <w:r w:rsidRPr="00C438A5">
        <w:rPr>
          <w:rStyle w:val="Emphasis"/>
        </w:rPr>
        <w:t xml:space="preserve"> at its core</w:t>
      </w:r>
      <w:r w:rsidRPr="00C438A5">
        <w:t xml:space="preserve">. </w:t>
      </w:r>
      <w:r w:rsidRPr="00C438A5">
        <w:rPr>
          <w:rStyle w:val="StyleUnderline"/>
        </w:rPr>
        <w:t>The burdens of caring for older populations and the job losses resulting from new technologies will spur competition for resources and markets</w:t>
      </w:r>
      <w:r w:rsidRPr="00C438A5">
        <w:t xml:space="preserve">. </w:t>
      </w:r>
      <w:r w:rsidRPr="00C438A5">
        <w:rPr>
          <w:rStyle w:val="StyleUnderline"/>
        </w:rPr>
        <w:t xml:space="preserve">Aging and automation will also lay bare the flaws of the international institutions that governments rely on to tackle common problems, and </w:t>
      </w:r>
      <w:r w:rsidRPr="00F83956">
        <w:rPr>
          <w:rStyle w:val="StyleUnderline"/>
          <w:highlight w:val="cyan"/>
        </w:rPr>
        <w:t>Americans will feel less dependent on foreign partners</w:t>
      </w:r>
      <w:r w:rsidRPr="00C438A5">
        <w:rPr>
          <w:rStyle w:val="StyleUnderline"/>
        </w:rPr>
        <w:t xml:space="preserve"> </w:t>
      </w:r>
      <w:r w:rsidRPr="00C438A5">
        <w:t xml:space="preserve">than they have in generations. In response, </w:t>
      </w:r>
      <w:r w:rsidRPr="00C438A5">
        <w:rPr>
          <w:rStyle w:val="StyleUnderline"/>
        </w:rPr>
        <w:t xml:space="preserve">the United States might become a </w:t>
      </w:r>
      <w:r w:rsidRPr="00C438A5">
        <w:rPr>
          <w:rStyle w:val="Emphasis"/>
        </w:rPr>
        <w:t>rogue superpower</w:t>
      </w:r>
      <w:r w:rsidRPr="00C438A5">
        <w:t xml:space="preserve">. Like the twentieth century, the twenty-first century will be dominated by the United States. But whereas the previous “American century” was built on a liberal vision of the U.S. role in the world, </w:t>
      </w:r>
      <w:r w:rsidRPr="00F83956">
        <w:rPr>
          <w:rStyle w:val="StyleUnderline"/>
          <w:highlight w:val="cyan"/>
        </w:rPr>
        <w:t>what we</w:t>
      </w:r>
      <w:r w:rsidRPr="00C438A5">
        <w:rPr>
          <w:rStyle w:val="StyleUnderline"/>
        </w:rPr>
        <w:t xml:space="preserve"> </w:t>
      </w:r>
      <w:r w:rsidRPr="00F83956">
        <w:rPr>
          <w:rStyle w:val="StyleUnderline"/>
          <w:highlight w:val="cyan"/>
        </w:rPr>
        <w:t>might be witnessing</w:t>
      </w:r>
      <w:r w:rsidRPr="00C438A5">
        <w:rPr>
          <w:rStyle w:val="StyleUnderline"/>
        </w:rPr>
        <w:t xml:space="preserve"> today </w:t>
      </w:r>
      <w:r w:rsidRPr="00F83956">
        <w:rPr>
          <w:rStyle w:val="StyleUnderline"/>
          <w:highlight w:val="cyan"/>
        </w:rPr>
        <w:t>is the dawn of an</w:t>
      </w:r>
      <w:r w:rsidRPr="00C438A5">
        <w:rPr>
          <w:rStyle w:val="StyleUnderline"/>
        </w:rPr>
        <w:t xml:space="preserve"> </w:t>
      </w:r>
      <w:r w:rsidRPr="00F83956">
        <w:rPr>
          <w:rStyle w:val="Emphasis"/>
          <w:highlight w:val="cyan"/>
        </w:rPr>
        <w:t>illiberal</w:t>
      </w:r>
      <w:r w:rsidRPr="00C438A5">
        <w:rPr>
          <w:rStyle w:val="Emphasis"/>
        </w:rPr>
        <w:t xml:space="preserve"> American </w:t>
      </w:r>
      <w:r w:rsidRPr="00F83956">
        <w:rPr>
          <w:rStyle w:val="Emphasis"/>
          <w:highlight w:val="cyan"/>
        </w:rPr>
        <w:t>century</w:t>
      </w:r>
      <w:r w:rsidRPr="00C438A5">
        <w:rPr>
          <w:rStyle w:val="StyleUnderline"/>
        </w:rPr>
        <w:t xml:space="preserve">. </w:t>
      </w:r>
      <w:r w:rsidRPr="00C438A5">
        <w:t xml:space="preserve">AMERICA THE ALOOF </w:t>
      </w:r>
      <w:r w:rsidRPr="00C438A5">
        <w:rPr>
          <w:rStyle w:val="StyleUnderline"/>
        </w:rPr>
        <w:t>Trump’s “America first” approach to foreign policy has deep roots in U.S. history</w:t>
      </w:r>
      <w:r w:rsidRPr="00C438A5">
        <w:t xml:space="preserve">. Before 1945, the United States defined its interests narrowly, mostly in terms of money and physical security, and pursued them aggressively, with little regard for the effects on the rest of the world. It espoused liberal values such as freedom and liberty but applied them selectively, both at home and abroad. It formed no alliances besides the one it signed with France during the Revolutionary War. Its tariffs ranked among the highest in the world. It shunned international institutions. The United States was not isolationist; in fact, its rampant territorial expansion inspired the envy of Adolf Hitler. But it was often aloof.  The United States could afford to pursue its goals alone because it, unlike other powerful countries, was self-sufficient. By the 1880s, the United States was the world’s richest country, largest consumer market, and leading manufacturer and energy producer, with vast natural resources and no major threats. With so much going for it at home, the United States had little interest in forging alliances abroad.  That changed during the Cold War, when the Soviet military occupied large swaths of Eurasia and communism attracted hundreds of millions of followers worldwide. By the early 1950s, Moscow had twice the military might of continental Western Europe, and communists ruled over 35 percent of the world’s industrial resources. The United States needed strong partners to contain these threats, so it bankrolled an alliance, providing dozens of countries with security guarantees and easy access to American markets.  Rapid automation will intensify the economic turmoil. But when the Cold War ended, Americans increasingly did not see the point of U.S. global leadership and became ever more wary of overseas entanglements. In the decades that followed, U.S. presidents often took office having pledged to do less abroad and more at home. Despite such promises, the post–Cold War era saw Washington launch numerous military interventions (in the Balkans, Afghanistan, Iraq, Libya) and witnessed the further expansion of the U.S.-led liberal order, as China joined the World Trade Organization, the European Union solidified, NATO expanded, and the global economy relied ever more on U.S. institutions. That trend is one reason why many American elites, who mostly welcomed the spread of U.S. liberal hegemony, were shocked by Trump’s election on an “America first” platform. It would be comforting to blame the country’s current nationalist posture on Trump alone, but Americans’ support for the postwar liberal order has been shaky for decades. Surveys now show that more than 60 percent of Americans want the United States simply to look after itself. </w:t>
      </w:r>
      <w:r w:rsidRPr="00C438A5">
        <w:rPr>
          <w:rStyle w:val="StyleUnderline"/>
        </w:rPr>
        <w:t xml:space="preserve">When pollsters ask </w:t>
      </w:r>
      <w:proofErr w:type="gramStart"/>
      <w:r w:rsidRPr="00C438A5">
        <w:rPr>
          <w:rStyle w:val="StyleUnderline"/>
        </w:rPr>
        <w:t>Americans</w:t>
      </w:r>
      <w:proofErr w:type="gramEnd"/>
      <w:r w:rsidRPr="00C438A5">
        <w:rPr>
          <w:rStyle w:val="StyleUnderline"/>
        </w:rPr>
        <w:t xml:space="preserve"> what ought to be the priorities of U.S. foreign policy, few cite promoting democracy, trade, and human rights</w:t>
      </w:r>
      <w:r w:rsidRPr="00C438A5">
        <w:t>—</w:t>
      </w:r>
      <w:r w:rsidRPr="00C438A5">
        <w:rPr>
          <w:rStyle w:val="StyleUnderline"/>
        </w:rPr>
        <w:t>the core activities of liberal international leadership</w:t>
      </w:r>
      <w:r w:rsidRPr="00C438A5">
        <w:t xml:space="preserve">. Instead, </w:t>
      </w:r>
      <w:r w:rsidRPr="00C438A5">
        <w:rPr>
          <w:rStyle w:val="StyleUnderline"/>
        </w:rPr>
        <w:t>they point to preventing terrorist attacks, protecting</w:t>
      </w:r>
      <w:r w:rsidRPr="00C438A5">
        <w:t xml:space="preserve"> U.S. </w:t>
      </w:r>
      <w:r w:rsidRPr="00C438A5">
        <w:rPr>
          <w:rStyle w:val="StyleUnderline"/>
        </w:rPr>
        <w:t>jobs, and reducing</w:t>
      </w:r>
      <w:r w:rsidRPr="00C438A5">
        <w:t xml:space="preserve"> illegal </w:t>
      </w:r>
      <w:r w:rsidRPr="00C438A5">
        <w:rPr>
          <w:rStyle w:val="StyleUnderline"/>
        </w:rPr>
        <w:t>immigration</w:t>
      </w:r>
      <w:r w:rsidRPr="00C438A5">
        <w:t xml:space="preserve">. Roughly half of those surveyed say </w:t>
      </w:r>
      <w:r w:rsidRPr="00C438A5">
        <w:rPr>
          <w:rStyle w:val="StyleUnderline"/>
        </w:rPr>
        <w:t>they oppose sending U.S. troops to defend allies under attack</w:t>
      </w:r>
      <w:r w:rsidRPr="00C438A5">
        <w:t xml:space="preserve">, and nearly </w:t>
      </w:r>
      <w:r w:rsidRPr="00C438A5">
        <w:rPr>
          <w:rStyle w:val="StyleUnderline"/>
        </w:rPr>
        <w:t>80 percent favor the use of tariffs</w:t>
      </w:r>
      <w:r w:rsidRPr="00C438A5">
        <w:t xml:space="preserve"> to prevent job losses from trade. </w:t>
      </w:r>
      <w:r w:rsidRPr="00F83956">
        <w:rPr>
          <w:rStyle w:val="StyleUnderline"/>
          <w:highlight w:val="cyan"/>
        </w:rPr>
        <w:t>Trump’s approach</w:t>
      </w:r>
      <w:r w:rsidRPr="00C438A5">
        <w:rPr>
          <w:rStyle w:val="StyleUnderline"/>
        </w:rPr>
        <w:t xml:space="preserve"> is no aberration; it </w:t>
      </w:r>
      <w:r w:rsidRPr="00F83956">
        <w:rPr>
          <w:rStyle w:val="StyleUnderline"/>
          <w:highlight w:val="cyan"/>
        </w:rPr>
        <w:t>taps into a current that has always run through American</w:t>
      </w:r>
      <w:r w:rsidRPr="00C438A5">
        <w:rPr>
          <w:rStyle w:val="StyleUnderline"/>
        </w:rPr>
        <w:t xml:space="preserve"> political </w:t>
      </w:r>
      <w:r w:rsidRPr="00F83956">
        <w:rPr>
          <w:rStyle w:val="StyleUnderline"/>
          <w:highlight w:val="cyan"/>
        </w:rPr>
        <w:t>culture</w:t>
      </w:r>
      <w:r w:rsidRPr="00C438A5">
        <w:t>.</w:t>
      </w:r>
    </w:p>
    <w:p w14:paraId="401C9F23" w14:textId="77777777" w:rsidR="00520D5E" w:rsidRPr="00C438A5" w:rsidRDefault="00520D5E" w:rsidP="00520D5E">
      <w:pPr>
        <w:pStyle w:val="Heading4"/>
        <w:rPr>
          <w:rFonts w:cs="Times New Roman"/>
        </w:rPr>
      </w:pPr>
      <w:r w:rsidRPr="00C438A5">
        <w:rPr>
          <w:rFonts w:cs="Times New Roman"/>
        </w:rPr>
        <w:t xml:space="preserve">Aging populations and automation will make the US turns inwards. </w:t>
      </w:r>
    </w:p>
    <w:p w14:paraId="2511DBDB" w14:textId="77777777" w:rsidR="00520D5E" w:rsidRPr="00C438A5" w:rsidRDefault="00520D5E" w:rsidP="00520D5E">
      <w:pPr>
        <w:rPr>
          <w:b/>
          <w:sz w:val="26"/>
        </w:rPr>
      </w:pPr>
      <w:r w:rsidRPr="00C438A5">
        <w:rPr>
          <w:rStyle w:val="Style13ptBold"/>
        </w:rPr>
        <w:t>Beckley 20</w:t>
      </w:r>
      <w:r w:rsidRPr="00C438A5">
        <w:rPr>
          <w:rStyle w:val="Style13ptBold"/>
          <w:b w:val="0"/>
          <w:sz w:val="20"/>
        </w:rPr>
        <w:t xml:space="preserve"> (Michael Beckley is Associate Professor of Political Science at Tufts University, </w:t>
      </w:r>
      <w:proofErr w:type="spellStart"/>
      <w:r w:rsidRPr="00C438A5">
        <w:rPr>
          <w:rStyle w:val="Style13ptBold"/>
          <w:b w:val="0"/>
          <w:sz w:val="20"/>
        </w:rPr>
        <w:t>Jeane</w:t>
      </w:r>
      <w:proofErr w:type="spellEnd"/>
      <w:r w:rsidRPr="00C438A5">
        <w:rPr>
          <w:rStyle w:val="Style13ptBold"/>
          <w:b w:val="0"/>
          <w:sz w:val="20"/>
        </w:rPr>
        <w:t xml:space="preserve"> Kirkpatrick Visiting Scholar at the American Enterprise Institute, and the author of Unrivaled: Why America Will Remain the World’s Sole Superpower.; “Rogue Superpower Why This Could Be an Illiberal American Century”; November/December 2020; </w:t>
      </w:r>
      <w:hyperlink r:id="rId404" w:history="1">
        <w:r w:rsidRPr="00C438A5">
          <w:rPr>
            <w:rStyle w:val="Style13ptBold"/>
            <w:b w:val="0"/>
            <w:sz w:val="20"/>
          </w:rPr>
          <w:t>https://www.foreignaffairs.com/articles/united-states/2020-10-06/illiberal-american-century-rogue-superpower</w:t>
        </w:r>
      </w:hyperlink>
      <w:r w:rsidRPr="00C438A5">
        <w:rPr>
          <w:rStyle w:val="Style13ptBold"/>
          <w:b w:val="0"/>
          <w:sz w:val="20"/>
        </w:rPr>
        <w:t>) Accessed 6/25/21//</w:t>
      </w:r>
      <w:proofErr w:type="spellStart"/>
      <w:r w:rsidRPr="00C438A5">
        <w:rPr>
          <w:rStyle w:val="Style13ptBold"/>
          <w:b w:val="0"/>
          <w:sz w:val="20"/>
        </w:rPr>
        <w:t>eleanor</w:t>
      </w:r>
      <w:proofErr w:type="spellEnd"/>
    </w:p>
    <w:p w14:paraId="392C27BE" w14:textId="77777777" w:rsidR="00520D5E" w:rsidRPr="00C438A5" w:rsidRDefault="00520D5E" w:rsidP="00520D5E">
      <w:pPr>
        <w:rPr>
          <w:rStyle w:val="StyleUnderline"/>
        </w:rPr>
      </w:pPr>
      <w:r w:rsidRPr="00C438A5">
        <w:t xml:space="preserve">AN AGING WORLD In the years ahead, </w:t>
      </w:r>
      <w:r w:rsidRPr="00C438A5">
        <w:rPr>
          <w:rStyle w:val="StyleUnderline"/>
        </w:rPr>
        <w:t xml:space="preserve">Americans’ </w:t>
      </w:r>
      <w:r w:rsidRPr="00F83956">
        <w:rPr>
          <w:rStyle w:val="StyleUnderline"/>
          <w:highlight w:val="cyan"/>
        </w:rPr>
        <w:t>support for the liberal order may decline</w:t>
      </w:r>
      <w:r w:rsidRPr="00C438A5">
        <w:rPr>
          <w:rStyle w:val="StyleUnderline"/>
        </w:rPr>
        <w:t xml:space="preserve"> further still </w:t>
      </w:r>
      <w:r w:rsidRPr="00F83956">
        <w:rPr>
          <w:rStyle w:val="StyleUnderline"/>
          <w:highlight w:val="cyan"/>
        </w:rPr>
        <w:t>thanks to demographic and</w:t>
      </w:r>
      <w:r w:rsidRPr="00C438A5">
        <w:rPr>
          <w:rStyle w:val="StyleUnderline"/>
        </w:rPr>
        <w:t xml:space="preserve"> </w:t>
      </w:r>
      <w:r w:rsidRPr="00F83956">
        <w:rPr>
          <w:rStyle w:val="StyleUnderline"/>
          <w:highlight w:val="cyan"/>
        </w:rPr>
        <w:t>tech</w:t>
      </w:r>
      <w:r w:rsidRPr="00C438A5">
        <w:rPr>
          <w:rStyle w:val="StyleUnderline"/>
        </w:rPr>
        <w:t xml:space="preserve">nological </w:t>
      </w:r>
      <w:r w:rsidRPr="00F83956">
        <w:rPr>
          <w:rStyle w:val="StyleUnderline"/>
          <w:highlight w:val="cyan"/>
        </w:rPr>
        <w:t>changes</w:t>
      </w:r>
      <w:r w:rsidRPr="00C438A5">
        <w:t xml:space="preserve"> that will increase the United States’ economic and military lead and make the country less dependent on others. First, most countries’ populations are growing older, many at extremely fast rates. By 2070, the median age of the world’s population will have doubled compared with 100 years earlier, from 20 years old to 40 years old, and the share of people aged 65 and older in the global population will have nearly quadrupled, from five percent to 19 percent. For millennia, young people have vastly outnumbered the elderly. But in 2018, for the first time ever, there were more people over the age of 64 than under six. The United States will soon be the only country with a large, growing market. Among the world’s 20 largest economies, only Australia, Canada, and the United States will have growing populations of adults aged 20 to 49 throughout the next 50 years. The other large economies will suffer, on average, a 16 percent decline in that critical age group, with most of the demographic decline concentrated among the world’s most powerful economic players. China, for example, will lose 225 million young workers and consumers aged 20 to 49, a whopping 36 percent of its current total. Japan’s population of 20- to 49-year-olds will shrink by 42 percent, Russia’s by 23 percent, and </w:t>
      </w:r>
      <w:proofErr w:type="gramStart"/>
      <w:r w:rsidRPr="00C438A5">
        <w:t>Germany’s</w:t>
      </w:r>
      <w:proofErr w:type="gramEnd"/>
      <w:r w:rsidRPr="00C438A5">
        <w:t xml:space="preserve"> by 17 percent. India’s will grow until 2040 and then decline rapidly. Meanwhile, the United States’ will expand by ten percent. The American market is already as large as that of the next five countries combined, and </w:t>
      </w:r>
      <w:r w:rsidRPr="00F83956">
        <w:rPr>
          <w:rStyle w:val="StyleUnderline"/>
          <w:highlight w:val="cyan"/>
        </w:rPr>
        <w:t>the U</w:t>
      </w:r>
      <w:r w:rsidRPr="00C438A5">
        <w:rPr>
          <w:rStyle w:val="StyleUnderline"/>
        </w:rPr>
        <w:t xml:space="preserve">nited </w:t>
      </w:r>
      <w:r w:rsidRPr="00F83956">
        <w:rPr>
          <w:rStyle w:val="StyleUnderline"/>
          <w:highlight w:val="cyan"/>
        </w:rPr>
        <w:t>St</w:t>
      </w:r>
      <w:r w:rsidRPr="00C438A5">
        <w:rPr>
          <w:rStyle w:val="StyleUnderline"/>
        </w:rPr>
        <w:t xml:space="preserve">ates </w:t>
      </w:r>
      <w:r w:rsidRPr="00F83956">
        <w:rPr>
          <w:rStyle w:val="StyleUnderline"/>
          <w:highlight w:val="cyan"/>
        </w:rPr>
        <w:t>depends less on foreign trade and investment</w:t>
      </w:r>
      <w:r w:rsidRPr="00C438A5">
        <w:rPr>
          <w:rStyle w:val="StyleUnderline"/>
        </w:rPr>
        <w:t xml:space="preserve"> than almost any other country. </w:t>
      </w:r>
      <w:r w:rsidRPr="00F83956">
        <w:rPr>
          <w:rStyle w:val="StyleUnderline"/>
          <w:highlight w:val="cyan"/>
        </w:rPr>
        <w:t>As other</w:t>
      </w:r>
      <w:r w:rsidRPr="00C438A5">
        <w:rPr>
          <w:rStyle w:val="StyleUnderline"/>
        </w:rPr>
        <w:t xml:space="preserve"> major </w:t>
      </w:r>
      <w:r w:rsidRPr="00F83956">
        <w:rPr>
          <w:rStyle w:val="StyleUnderline"/>
          <w:highlight w:val="cyan"/>
        </w:rPr>
        <w:t>economies shrivel, the U</w:t>
      </w:r>
      <w:r w:rsidRPr="00C438A5">
        <w:rPr>
          <w:rStyle w:val="StyleUnderline"/>
        </w:rPr>
        <w:t xml:space="preserve">nited </w:t>
      </w:r>
      <w:r w:rsidRPr="00F83956">
        <w:rPr>
          <w:rStyle w:val="StyleUnderline"/>
          <w:highlight w:val="cyan"/>
        </w:rPr>
        <w:t>St</w:t>
      </w:r>
      <w:r w:rsidRPr="00C438A5">
        <w:rPr>
          <w:rStyle w:val="StyleUnderline"/>
        </w:rPr>
        <w:t xml:space="preserve">ates </w:t>
      </w:r>
      <w:r w:rsidRPr="00F83956">
        <w:rPr>
          <w:rStyle w:val="StyleUnderline"/>
          <w:highlight w:val="cyan"/>
        </w:rPr>
        <w:t>will become</w:t>
      </w:r>
      <w:r w:rsidRPr="00C438A5">
        <w:rPr>
          <w:rStyle w:val="StyleUnderline"/>
        </w:rPr>
        <w:t xml:space="preserve"> even more </w:t>
      </w:r>
      <w:r w:rsidRPr="004E47A6">
        <w:rPr>
          <w:rStyle w:val="StyleUnderline"/>
        </w:rPr>
        <w:t>central to global growth and</w:t>
      </w:r>
      <w:r w:rsidRPr="00C438A5">
        <w:rPr>
          <w:rStyle w:val="StyleUnderline"/>
        </w:rPr>
        <w:t xml:space="preserve"> even </w:t>
      </w:r>
      <w:r w:rsidRPr="00F83956">
        <w:rPr>
          <w:rStyle w:val="StyleUnderline"/>
          <w:highlight w:val="cyan"/>
        </w:rPr>
        <w:t>less reliant on international commerce</w:t>
      </w:r>
      <w:r w:rsidRPr="00C438A5">
        <w:t xml:space="preserve">. </w:t>
      </w:r>
      <w:r w:rsidRPr="00F83956">
        <w:rPr>
          <w:rStyle w:val="StyleUnderline"/>
          <w:highlight w:val="cyan"/>
        </w:rPr>
        <w:t>The U</w:t>
      </w:r>
      <w:r w:rsidRPr="00C438A5">
        <w:rPr>
          <w:rStyle w:val="StyleUnderline"/>
        </w:rPr>
        <w:t xml:space="preserve">nited </w:t>
      </w:r>
      <w:r w:rsidRPr="00F83956">
        <w:rPr>
          <w:rStyle w:val="StyleUnderline"/>
          <w:highlight w:val="cyan"/>
        </w:rPr>
        <w:t>St</w:t>
      </w:r>
      <w:r w:rsidRPr="00C438A5">
        <w:rPr>
          <w:rStyle w:val="StyleUnderline"/>
        </w:rPr>
        <w:t xml:space="preserve">ates </w:t>
      </w:r>
      <w:r w:rsidRPr="00F83956">
        <w:rPr>
          <w:rStyle w:val="StyleUnderline"/>
          <w:highlight w:val="cyan"/>
        </w:rPr>
        <w:t>will</w:t>
      </w:r>
      <w:r w:rsidRPr="00C438A5">
        <w:rPr>
          <w:rStyle w:val="StyleUnderline"/>
        </w:rPr>
        <w:t xml:space="preserve"> also </w:t>
      </w:r>
      <w:r w:rsidRPr="00F83956">
        <w:rPr>
          <w:rStyle w:val="StyleUnderline"/>
          <w:highlight w:val="cyan"/>
        </w:rPr>
        <w:t>have less need for</w:t>
      </w:r>
      <w:r w:rsidRPr="00C438A5">
        <w:rPr>
          <w:rStyle w:val="StyleUnderline"/>
        </w:rPr>
        <w:t xml:space="preserve"> staunch </w:t>
      </w:r>
      <w:proofErr w:type="gramStart"/>
      <w:r w:rsidRPr="00F83956">
        <w:rPr>
          <w:rStyle w:val="StyleUnderline"/>
          <w:highlight w:val="cyan"/>
        </w:rPr>
        <w:t>allies</w:t>
      </w:r>
      <w:r w:rsidRPr="00C438A5">
        <w:rPr>
          <w:rStyle w:val="StyleUnderline"/>
        </w:rPr>
        <w:t>, because</w:t>
      </w:r>
      <w:proofErr w:type="gramEnd"/>
      <w:r w:rsidRPr="00C438A5">
        <w:rPr>
          <w:rStyle w:val="StyleUnderline"/>
        </w:rPr>
        <w:t xml:space="preserve"> rapid </w:t>
      </w:r>
      <w:r w:rsidRPr="00F83956">
        <w:rPr>
          <w:rStyle w:val="StyleUnderline"/>
          <w:highlight w:val="cyan"/>
        </w:rPr>
        <w:t>aging will</w:t>
      </w:r>
      <w:r w:rsidRPr="00C438A5">
        <w:rPr>
          <w:rStyle w:val="StyleUnderline"/>
        </w:rPr>
        <w:t xml:space="preserve"> </w:t>
      </w:r>
      <w:r w:rsidRPr="00F83956">
        <w:rPr>
          <w:rStyle w:val="StyleUnderline"/>
          <w:highlight w:val="cyan"/>
        </w:rPr>
        <w:t>hobble</w:t>
      </w:r>
      <w:r w:rsidRPr="00C438A5">
        <w:rPr>
          <w:rStyle w:val="StyleUnderline"/>
        </w:rPr>
        <w:t xml:space="preserve"> the military </w:t>
      </w:r>
      <w:r w:rsidRPr="00F83956">
        <w:rPr>
          <w:rStyle w:val="StyleUnderline"/>
          <w:highlight w:val="cyan"/>
        </w:rPr>
        <w:t>expansion of its</w:t>
      </w:r>
      <w:r w:rsidRPr="00C438A5">
        <w:rPr>
          <w:rStyle w:val="StyleUnderline"/>
        </w:rPr>
        <w:t xml:space="preserve"> great-power </w:t>
      </w:r>
      <w:r w:rsidRPr="00F83956">
        <w:rPr>
          <w:rStyle w:val="StyleUnderline"/>
          <w:highlight w:val="cyan"/>
        </w:rPr>
        <w:t>adversaries</w:t>
      </w:r>
      <w:r w:rsidRPr="00C438A5">
        <w:t xml:space="preserve">. By 2050, Russia’s spending on pensions and medical care for the elderly will increase by nearly 50 percent as a share of its GDP, and China’s will nearly triple, whereas in the United States, such spending will increase by only 35 percent. Russia and China will soon face severe choices between buying guns for their militaries and buying canes for their ballooning elderly populations, and history suggests they will prioritize the latter to prevent domestic unrest. Even if Russia and China do not cut their military spending, they will struggle to modernize their militaries because of the rapid aging of their troops. Personnel costs already consume 46 percent of Russia’s military budget (compared with 25 percent of the U.S. military budget) and likely will exceed 50 percent this decade as a wave of older troops retire and draw pensions. China’s personnel costs are officially listed at 31 percent of its military budget, but independent estimates suggest they consume nearly half of China’s defense spending and will rise in the years ahead. AUTOMATION ADVANTAGE </w:t>
      </w:r>
      <w:r w:rsidRPr="00C438A5">
        <w:rPr>
          <w:rStyle w:val="StyleUnderline"/>
        </w:rPr>
        <w:t>Rapid aging around the world will accelerate the United States’ economic and military lead over its great‑power rivals and will take place alongside a similarly advantageous trend: the growth of automation</w:t>
      </w:r>
      <w:r w:rsidRPr="00C438A5">
        <w:t xml:space="preserve">. Machines are becoming exponentially faster, smaller, and cheaper. Even more important, they are developing the ability to adapt to new information—a process sometimes called “machine learning,” a type of artificial intelligence. As a result, new machines combine the number-crunching capabilities of computers, the brute strength of industrial machinery, and some of the intuition, situational awareness, and dexterity that were previously the preserve of humans. Thanks to these innovations, nearly half of the jobs in today’s economy could be automated by the 2030s. Like global aging, </w:t>
      </w:r>
      <w:r w:rsidRPr="00C438A5">
        <w:rPr>
          <w:rStyle w:val="StyleUnderline"/>
        </w:rPr>
        <w:t xml:space="preserve">the widespread adoption of smart </w:t>
      </w:r>
      <w:r w:rsidRPr="00F83956">
        <w:rPr>
          <w:rStyle w:val="StyleUnderline"/>
          <w:highlight w:val="cyan"/>
        </w:rPr>
        <w:t>machines will reduce</w:t>
      </w:r>
      <w:r w:rsidRPr="00C438A5">
        <w:rPr>
          <w:rStyle w:val="StyleUnderline"/>
        </w:rPr>
        <w:t xml:space="preserve"> the United States’ economic </w:t>
      </w:r>
      <w:r w:rsidRPr="00F83956">
        <w:rPr>
          <w:rStyle w:val="StyleUnderline"/>
          <w:highlight w:val="cyan"/>
        </w:rPr>
        <w:t>dependence on other countries</w:t>
      </w:r>
      <w:r w:rsidRPr="00C438A5">
        <w:t xml:space="preserve">. </w:t>
      </w:r>
      <w:r w:rsidRPr="00C438A5">
        <w:rPr>
          <w:rStyle w:val="StyleUnderline"/>
        </w:rPr>
        <w:t>The United States already enjoys a substantial lead in</w:t>
      </w:r>
      <w:r w:rsidRPr="00C438A5">
        <w:t xml:space="preserve"> the industries driving the </w:t>
      </w:r>
      <w:r w:rsidRPr="00C438A5">
        <w:rPr>
          <w:rStyle w:val="StyleUnderline"/>
        </w:rPr>
        <w:t>automation</w:t>
      </w:r>
      <w:r w:rsidRPr="00C438A5">
        <w:t xml:space="preserve"> trend. For instance, it has nearly five times as many artificial intelligence companies and experts as China, the second-place country, and its shares of the world’s artificial intelligence software and hardware markets are several times as large as China’s. </w:t>
      </w:r>
      <w:r w:rsidRPr="00C438A5">
        <w:rPr>
          <w:rStyle w:val="StyleUnderline"/>
        </w:rPr>
        <w:t>U.S. firms can</w:t>
      </w:r>
      <w:r w:rsidRPr="00C438A5">
        <w:t xml:space="preserve"> leverage this technological lead by </w:t>
      </w:r>
      <w:r w:rsidRPr="00C438A5">
        <w:rPr>
          <w:rStyle w:val="StyleUnderline"/>
        </w:rPr>
        <w:t>using advanced automation to replace sprawling global supply chains with vertically integrated factories in the United States.</w:t>
      </w:r>
      <w:r w:rsidRPr="00C438A5">
        <w:t xml:space="preserve"> Service industries will follow suit as artificial intelligence takes over more tasks. </w:t>
      </w:r>
      <w:r w:rsidRPr="00C438A5">
        <w:rPr>
          <w:rStyle w:val="StyleUnderline"/>
        </w:rPr>
        <w:t>Call centers</w:t>
      </w:r>
      <w:r w:rsidRPr="00C438A5">
        <w:t xml:space="preserve">, for example, </w:t>
      </w:r>
      <w:r w:rsidRPr="00C438A5">
        <w:rPr>
          <w:rStyle w:val="StyleUnderline"/>
        </w:rPr>
        <w:t>are already moving from foreign countries to the United States</w:t>
      </w:r>
      <w:r w:rsidRPr="00C438A5">
        <w:t xml:space="preserve">. For decades, the United States has chased cheap labor and resources abroad. Now those days look to be numbered, as </w:t>
      </w:r>
      <w:r w:rsidRPr="00F83956">
        <w:rPr>
          <w:rStyle w:val="StyleUnderline"/>
          <w:highlight w:val="cyan"/>
        </w:rPr>
        <w:t>automation allows the U</w:t>
      </w:r>
      <w:r w:rsidRPr="00C438A5">
        <w:rPr>
          <w:rStyle w:val="StyleUnderline"/>
        </w:rPr>
        <w:t xml:space="preserve">nited </w:t>
      </w:r>
      <w:r w:rsidRPr="00F83956">
        <w:rPr>
          <w:rStyle w:val="StyleUnderline"/>
          <w:highlight w:val="cyan"/>
        </w:rPr>
        <w:t>S</w:t>
      </w:r>
      <w:r w:rsidRPr="00C438A5">
        <w:rPr>
          <w:rStyle w:val="StyleUnderline"/>
        </w:rPr>
        <w:t xml:space="preserve">tates </w:t>
      </w:r>
      <w:r w:rsidRPr="00F83956">
        <w:rPr>
          <w:rStyle w:val="StyleUnderline"/>
          <w:highlight w:val="cyan"/>
        </w:rPr>
        <w:t>to rely more on itself.</w:t>
      </w:r>
      <w:r w:rsidRPr="00C438A5">
        <w:rPr>
          <w:rStyle w:val="StyleUnderline"/>
        </w:rPr>
        <w:t xml:space="preserve"> </w:t>
      </w:r>
    </w:p>
    <w:p w14:paraId="6DFD6CED" w14:textId="77777777" w:rsidR="00520D5E" w:rsidRPr="00C438A5" w:rsidRDefault="00520D5E" w:rsidP="00520D5E">
      <w:pPr>
        <w:pStyle w:val="Heading3"/>
        <w:rPr>
          <w:rStyle w:val="StyleUnderline"/>
          <w:rFonts w:cs="Times New Roman"/>
          <w:sz w:val="32"/>
        </w:rPr>
      </w:pPr>
      <w:r w:rsidRPr="00C438A5">
        <w:rPr>
          <w:rStyle w:val="StyleUnderline"/>
          <w:rFonts w:cs="Times New Roman"/>
          <w:sz w:val="32"/>
        </w:rPr>
        <w:t>Turn – AT: China Collapses LIO</w:t>
      </w:r>
    </w:p>
    <w:p w14:paraId="2E48B630" w14:textId="77777777" w:rsidR="00520D5E" w:rsidRPr="00C438A5" w:rsidRDefault="00520D5E" w:rsidP="00520D5E">
      <w:pPr>
        <w:pStyle w:val="Heading4"/>
        <w:rPr>
          <w:rFonts w:cs="Times New Roman"/>
        </w:rPr>
      </w:pPr>
      <w:r w:rsidRPr="00C438A5">
        <w:rPr>
          <w:rFonts w:cs="Times New Roman"/>
        </w:rPr>
        <w:t xml:space="preserve">China leadership will not spread authoritarianism and will promote multilateral cooperation. </w:t>
      </w:r>
    </w:p>
    <w:p w14:paraId="36820D1B" w14:textId="77777777" w:rsidR="00520D5E" w:rsidRDefault="00520D5E" w:rsidP="00520D5E">
      <w:pPr>
        <w:pStyle w:val="ListParagraph"/>
        <w:numPr>
          <w:ilvl w:val="0"/>
          <w:numId w:val="15"/>
        </w:numPr>
        <w:rPr>
          <w:sz w:val="15"/>
        </w:rPr>
      </w:pPr>
      <w:r w:rsidRPr="00C438A5">
        <w:rPr>
          <w:sz w:val="15"/>
        </w:rPr>
        <w:t xml:space="preserve">China doesn’t want to impose their political systems onto other countries because they think it will inhibit their rise, </w:t>
      </w:r>
      <w:proofErr w:type="gramStart"/>
      <w:r w:rsidRPr="00C438A5">
        <w:rPr>
          <w:sz w:val="15"/>
        </w:rPr>
        <w:t>i.e.</w:t>
      </w:r>
      <w:proofErr w:type="gramEnd"/>
      <w:r w:rsidRPr="00C438A5">
        <w:rPr>
          <w:sz w:val="15"/>
        </w:rPr>
        <w:t xml:space="preserve"> China=Authoritarian does not mean China rise=global authoritarianism</w:t>
      </w:r>
    </w:p>
    <w:p w14:paraId="363D8B18" w14:textId="77777777" w:rsidR="00520D5E" w:rsidRPr="00C438A5" w:rsidRDefault="00520D5E" w:rsidP="00520D5E">
      <w:pPr>
        <w:rPr>
          <w:rStyle w:val="Style13ptBold"/>
        </w:rPr>
      </w:pPr>
      <w:proofErr w:type="spellStart"/>
      <w:r w:rsidRPr="00C438A5">
        <w:rPr>
          <w:rStyle w:val="Style13ptBold"/>
        </w:rPr>
        <w:t>Xuetong</w:t>
      </w:r>
      <w:proofErr w:type="spellEnd"/>
      <w:r w:rsidRPr="00C438A5">
        <w:rPr>
          <w:rStyle w:val="Style13ptBold"/>
        </w:rPr>
        <w:t xml:space="preserve"> 21</w:t>
      </w:r>
      <w:r w:rsidRPr="00C438A5">
        <w:rPr>
          <w:rStyle w:val="Style13ptBold"/>
          <w:b w:val="0"/>
          <w:sz w:val="20"/>
        </w:rPr>
        <w:t xml:space="preserve"> (Yang </w:t>
      </w:r>
      <w:proofErr w:type="spellStart"/>
      <w:r w:rsidRPr="00C438A5">
        <w:rPr>
          <w:rStyle w:val="Style13ptBold"/>
          <w:b w:val="0"/>
          <w:sz w:val="20"/>
        </w:rPr>
        <w:t>Xuetong</w:t>
      </w:r>
      <w:proofErr w:type="spellEnd"/>
      <w:r w:rsidRPr="00C438A5">
        <w:rPr>
          <w:rStyle w:val="Style13ptBold"/>
          <w:b w:val="0"/>
          <w:sz w:val="20"/>
        </w:rPr>
        <w:t xml:space="preserve"> is a Distinguished Professor and Dean of the Institute of International Relations at Tsinghua University.; “Becoming Strong The New Chinese Foreign Policy”; Foreign </w:t>
      </w:r>
      <w:proofErr w:type="spellStart"/>
      <w:r w:rsidRPr="00C438A5">
        <w:rPr>
          <w:rStyle w:val="Style13ptBold"/>
          <w:b w:val="0"/>
          <w:sz w:val="20"/>
        </w:rPr>
        <w:t>Affiards</w:t>
      </w:r>
      <w:proofErr w:type="spellEnd"/>
      <w:r w:rsidRPr="00C438A5">
        <w:rPr>
          <w:rStyle w:val="Style13ptBold"/>
          <w:b w:val="0"/>
          <w:sz w:val="20"/>
        </w:rPr>
        <w:t xml:space="preserve">; July/August 2021; </w:t>
      </w:r>
      <w:hyperlink r:id="rId405" w:history="1">
        <w:r w:rsidRPr="00C438A5">
          <w:rPr>
            <w:rStyle w:val="Style13ptBold"/>
            <w:b w:val="0"/>
            <w:sz w:val="20"/>
          </w:rPr>
          <w:t>https://www.foreignaffairs.com/articles/united-states/2021-06-22/becoming-strong</w:t>
        </w:r>
      </w:hyperlink>
      <w:r w:rsidRPr="00C438A5">
        <w:rPr>
          <w:rStyle w:val="Style13ptBold"/>
          <w:b w:val="0"/>
          <w:sz w:val="20"/>
        </w:rPr>
        <w:t>) Accessed 6/26/21//</w:t>
      </w:r>
      <w:proofErr w:type="spellStart"/>
      <w:r w:rsidRPr="00C438A5">
        <w:rPr>
          <w:rStyle w:val="Style13ptBold"/>
          <w:b w:val="0"/>
          <w:sz w:val="20"/>
        </w:rPr>
        <w:t>eleanor</w:t>
      </w:r>
      <w:proofErr w:type="spellEnd"/>
    </w:p>
    <w:p w14:paraId="720DD9BA" w14:textId="77777777" w:rsidR="00520D5E" w:rsidRPr="00C438A5" w:rsidRDefault="00520D5E" w:rsidP="00520D5E">
      <w:pPr>
        <w:rPr>
          <w:u w:val="single"/>
        </w:rPr>
      </w:pPr>
      <w:r w:rsidRPr="00C438A5">
        <w:t xml:space="preserve">Take the issue of ideological rivalry. On the one hand, </w:t>
      </w:r>
      <w:r w:rsidRPr="00F83956">
        <w:rPr>
          <w:rStyle w:val="StyleUnderline"/>
          <w:highlight w:val="cyan"/>
        </w:rPr>
        <w:t>China is anxious not to frame relations</w:t>
      </w:r>
      <w:r w:rsidRPr="00C438A5">
        <w:rPr>
          <w:rStyle w:val="StyleUnderline"/>
        </w:rPr>
        <w:t xml:space="preserve"> with the West </w:t>
      </w:r>
      <w:r w:rsidRPr="00F83956">
        <w:rPr>
          <w:rStyle w:val="StyleUnderline"/>
          <w:highlight w:val="cyan"/>
        </w:rPr>
        <w:t>as a new Cold War</w:t>
      </w:r>
      <w:r w:rsidRPr="00C438A5">
        <w:rPr>
          <w:rStyle w:val="StyleUnderline"/>
        </w:rPr>
        <w:t xml:space="preserve">: leaders in </w:t>
      </w:r>
      <w:r w:rsidRPr="00F83956">
        <w:rPr>
          <w:rStyle w:val="StyleUnderline"/>
          <w:highlight w:val="cyan"/>
        </w:rPr>
        <w:t>Beijing believe</w:t>
      </w:r>
      <w:r w:rsidRPr="00C438A5">
        <w:rPr>
          <w:rStyle w:val="StyleUnderline"/>
        </w:rPr>
        <w:t xml:space="preserve"> that Soviet-style </w:t>
      </w:r>
      <w:r w:rsidRPr="00F83956">
        <w:rPr>
          <w:rStyle w:val="StyleUnderline"/>
          <w:highlight w:val="cyan"/>
        </w:rPr>
        <w:t>ideological expansionism</w:t>
      </w:r>
      <w:r w:rsidRPr="00C438A5">
        <w:rPr>
          <w:rStyle w:val="StyleUnderline"/>
        </w:rPr>
        <w:t xml:space="preserve"> </w:t>
      </w:r>
      <w:r w:rsidRPr="002957EB">
        <w:rPr>
          <w:rStyle w:val="StyleUnderline"/>
        </w:rPr>
        <w:t>could</w:t>
      </w:r>
      <w:r w:rsidRPr="00C438A5">
        <w:rPr>
          <w:rStyle w:val="StyleUnderline"/>
        </w:rPr>
        <w:t xml:space="preserve"> </w:t>
      </w:r>
      <w:r w:rsidRPr="00F83956">
        <w:rPr>
          <w:rStyle w:val="StyleUnderline"/>
          <w:highlight w:val="cyan"/>
        </w:rPr>
        <w:t>trigger</w:t>
      </w:r>
      <w:r w:rsidRPr="00C438A5">
        <w:rPr>
          <w:rStyle w:val="StyleUnderline"/>
        </w:rPr>
        <w:t xml:space="preserve"> a </w:t>
      </w:r>
      <w:r w:rsidRPr="00F83956">
        <w:rPr>
          <w:rStyle w:val="StyleUnderline"/>
          <w:highlight w:val="cyan"/>
        </w:rPr>
        <w:t>backlash that</w:t>
      </w:r>
      <w:r w:rsidRPr="00C438A5">
        <w:rPr>
          <w:rStyle w:val="StyleUnderline"/>
        </w:rPr>
        <w:t xml:space="preserve"> might </w:t>
      </w:r>
      <w:r w:rsidRPr="00F83956">
        <w:rPr>
          <w:rStyle w:val="StyleUnderline"/>
          <w:highlight w:val="cyan"/>
        </w:rPr>
        <w:t>hinder</w:t>
      </w:r>
      <w:r w:rsidRPr="00C438A5">
        <w:rPr>
          <w:rStyle w:val="StyleUnderline"/>
        </w:rPr>
        <w:t xml:space="preserve"> their country’s continued </w:t>
      </w:r>
      <w:r w:rsidRPr="00F83956">
        <w:rPr>
          <w:rStyle w:val="StyleUnderline"/>
          <w:highlight w:val="cyan"/>
        </w:rPr>
        <w:t>growth</w:t>
      </w:r>
      <w:r w:rsidRPr="00C438A5">
        <w:rPr>
          <w:rStyle w:val="StyleUnderline"/>
        </w:rPr>
        <w:t xml:space="preserve">, </w:t>
      </w:r>
      <w:r w:rsidRPr="00F83956">
        <w:rPr>
          <w:rStyle w:val="StyleUnderline"/>
          <w:highlight w:val="cyan"/>
        </w:rPr>
        <w:t>and</w:t>
      </w:r>
      <w:r w:rsidRPr="00C438A5">
        <w:rPr>
          <w:rStyle w:val="StyleUnderline"/>
        </w:rPr>
        <w:t xml:space="preserve"> they </w:t>
      </w:r>
      <w:r w:rsidRPr="00F83956">
        <w:rPr>
          <w:rStyle w:val="StyleUnderline"/>
          <w:highlight w:val="cyan"/>
        </w:rPr>
        <w:t xml:space="preserve">do not expect their ideology to become </w:t>
      </w:r>
      <w:r w:rsidRPr="002957EB">
        <w:rPr>
          <w:rStyle w:val="StyleUnderline"/>
        </w:rPr>
        <w:t xml:space="preserve">as </w:t>
      </w:r>
      <w:r w:rsidRPr="00F83956">
        <w:rPr>
          <w:rStyle w:val="StyleUnderline"/>
          <w:highlight w:val="cyan"/>
        </w:rPr>
        <w:t>popular</w:t>
      </w:r>
      <w:r w:rsidRPr="00C438A5">
        <w:rPr>
          <w:rStyle w:val="StyleUnderline"/>
        </w:rPr>
        <w:t xml:space="preserve"> as Western liberalism </w:t>
      </w:r>
      <w:r w:rsidRPr="00C438A5">
        <w:t>is today—</w:t>
      </w:r>
      <w:r w:rsidRPr="00F83956">
        <w:rPr>
          <w:rStyle w:val="StyleUnderline"/>
          <w:highlight w:val="cyan"/>
        </w:rPr>
        <w:t>hence their</w:t>
      </w:r>
      <w:r w:rsidRPr="00C438A5">
        <w:rPr>
          <w:rStyle w:val="StyleUnderline"/>
        </w:rPr>
        <w:t xml:space="preserve"> </w:t>
      </w:r>
      <w:r w:rsidRPr="00F83956">
        <w:rPr>
          <w:rStyle w:val="StyleUnderline"/>
          <w:highlight w:val="cyan"/>
        </w:rPr>
        <w:t>insistence</w:t>
      </w:r>
      <w:r w:rsidRPr="00C438A5">
        <w:rPr>
          <w:rStyle w:val="StyleUnderline"/>
        </w:rPr>
        <w:t xml:space="preserve"> that </w:t>
      </w:r>
      <w:r w:rsidRPr="00F83956">
        <w:rPr>
          <w:rStyle w:val="StyleUnderline"/>
          <w:highlight w:val="cyan"/>
        </w:rPr>
        <w:t>China is a</w:t>
      </w:r>
      <w:r w:rsidRPr="00C438A5">
        <w:rPr>
          <w:rStyle w:val="StyleUnderline"/>
        </w:rPr>
        <w:t xml:space="preserve"> developing </w:t>
      </w:r>
      <w:r w:rsidRPr="00F83956">
        <w:rPr>
          <w:rStyle w:val="StyleUnderline"/>
          <w:highlight w:val="cyan"/>
        </w:rPr>
        <w:t>country “with Chinese characteristics</w:t>
      </w:r>
      <w:r w:rsidRPr="00C438A5">
        <w:rPr>
          <w:rStyle w:val="StyleUnderline"/>
        </w:rPr>
        <w:t xml:space="preserve">,” a phrase </w:t>
      </w:r>
      <w:r w:rsidRPr="00F83956">
        <w:rPr>
          <w:rStyle w:val="StyleUnderline"/>
          <w:highlight w:val="cyan"/>
        </w:rPr>
        <w:t>meant to imply</w:t>
      </w:r>
      <w:r w:rsidRPr="00C438A5">
        <w:rPr>
          <w:rStyle w:val="StyleUnderline"/>
        </w:rPr>
        <w:t xml:space="preserve"> that </w:t>
      </w:r>
      <w:r w:rsidRPr="00F83956">
        <w:rPr>
          <w:rStyle w:val="StyleUnderline"/>
          <w:highlight w:val="cyan"/>
        </w:rPr>
        <w:t>its political system</w:t>
      </w:r>
      <w:r w:rsidRPr="00C438A5">
        <w:rPr>
          <w:rStyle w:val="StyleUnderline"/>
        </w:rPr>
        <w:t xml:space="preserve"> and governance model </w:t>
      </w:r>
      <w:r w:rsidRPr="00F83956">
        <w:rPr>
          <w:rStyle w:val="StyleUnderline"/>
          <w:highlight w:val="cyan"/>
        </w:rPr>
        <w:t>cannot</w:t>
      </w:r>
      <w:r w:rsidRPr="00C438A5">
        <w:rPr>
          <w:rStyle w:val="StyleUnderline"/>
        </w:rPr>
        <w:t xml:space="preserve"> merely </w:t>
      </w:r>
      <w:r w:rsidRPr="00F83956">
        <w:rPr>
          <w:rStyle w:val="StyleUnderline"/>
          <w:highlight w:val="cyan"/>
        </w:rPr>
        <w:t>be exported</w:t>
      </w:r>
      <w:r w:rsidRPr="00C438A5">
        <w:rPr>
          <w:rStyle w:val="StyleUnderline"/>
        </w:rPr>
        <w:t xml:space="preserve"> to other countries. </w:t>
      </w:r>
      <w:r w:rsidRPr="00C438A5">
        <w:t xml:space="preserve">On the other hand, China will try to shape an ideological environment favorable to its rise, pushing back against the notion that Western political values have universal appeal and validity. The United States defines democracy and freedom in terms of electoral politics and individual expression, for example, whereas China defines them in terms of social security and economic development. Washington will have to accept these divergences of opinion rather than try to impose its own views on others. The same conviction will animate China’s post-pandemic diplomatic strategy. Contrary to the common perception, </w:t>
      </w:r>
      <w:r w:rsidRPr="00F83956">
        <w:rPr>
          <w:rStyle w:val="StyleUnderline"/>
          <w:highlight w:val="cyan"/>
        </w:rPr>
        <w:t>Beijing does not</w:t>
      </w:r>
      <w:r w:rsidRPr="00C438A5">
        <w:rPr>
          <w:rStyle w:val="StyleUnderline"/>
        </w:rPr>
        <w:t xml:space="preserve"> reject </w:t>
      </w:r>
      <w:r w:rsidRPr="00F83956">
        <w:rPr>
          <w:rStyle w:val="StyleUnderline"/>
          <w:highlight w:val="cyan"/>
        </w:rPr>
        <w:t>multilateral rules and institutions</w:t>
      </w:r>
      <w:r w:rsidRPr="00C438A5">
        <w:rPr>
          <w:rStyle w:val="StyleUnderline"/>
        </w:rPr>
        <w:t xml:space="preserve"> </w:t>
      </w:r>
      <w:r w:rsidRPr="00C438A5">
        <w:t xml:space="preserve">out of hand. It will not, however, accept rules that the United States makes without consultation with China. Instead, </w:t>
      </w:r>
      <w:r w:rsidRPr="00F83956">
        <w:rPr>
          <w:rStyle w:val="Emphasis"/>
          <w:highlight w:val="cyan"/>
        </w:rPr>
        <w:t>Beijing’s objective is for international norms to rest on</w:t>
      </w:r>
      <w:r w:rsidRPr="00C438A5">
        <w:rPr>
          <w:rStyle w:val="Emphasis"/>
        </w:rPr>
        <w:t xml:space="preserve"> a truly </w:t>
      </w:r>
      <w:r w:rsidRPr="00F83956">
        <w:rPr>
          <w:rStyle w:val="Emphasis"/>
          <w:highlight w:val="cyan"/>
        </w:rPr>
        <w:t>inclusive</w:t>
      </w:r>
      <w:r w:rsidRPr="00C438A5">
        <w:rPr>
          <w:rStyle w:val="Emphasis"/>
        </w:rPr>
        <w:t xml:space="preserve"> </w:t>
      </w:r>
      <w:r w:rsidRPr="00F83956">
        <w:rPr>
          <w:rStyle w:val="Emphasis"/>
          <w:highlight w:val="cyan"/>
        </w:rPr>
        <w:t>multilateralism</w:t>
      </w:r>
      <w:r w:rsidRPr="00C438A5">
        <w:t xml:space="preserve">. </w:t>
      </w:r>
      <w:r w:rsidRPr="00F83956">
        <w:rPr>
          <w:rStyle w:val="StyleUnderline"/>
          <w:highlight w:val="cyan"/>
        </w:rPr>
        <w:t>Such is the idea behind</w:t>
      </w:r>
      <w:r w:rsidRPr="00C438A5">
        <w:rPr>
          <w:rStyle w:val="StyleUnderline"/>
        </w:rPr>
        <w:t xml:space="preserve"> the China-based multilateral forums that Beijing has been building with a host of states and regions, such as </w:t>
      </w:r>
      <w:r w:rsidRPr="00F83956">
        <w:rPr>
          <w:rStyle w:val="StyleUnderline"/>
          <w:highlight w:val="cyan"/>
        </w:rPr>
        <w:t>its cooperation</w:t>
      </w:r>
      <w:r w:rsidRPr="00C438A5">
        <w:rPr>
          <w:rStyle w:val="StyleUnderline"/>
        </w:rPr>
        <w:t xml:space="preserve"> forums with African, Arab, Latin American, </w:t>
      </w:r>
      <w:proofErr w:type="gramStart"/>
      <w:r w:rsidRPr="00C438A5">
        <w:rPr>
          <w:rStyle w:val="StyleUnderline"/>
        </w:rPr>
        <w:t>Pacific island</w:t>
      </w:r>
      <w:proofErr w:type="gramEnd"/>
      <w:r w:rsidRPr="00C438A5">
        <w:rPr>
          <w:rStyle w:val="StyleUnderline"/>
        </w:rPr>
        <w:t>, and Southeast Asian states</w:t>
      </w:r>
      <w:r w:rsidRPr="00C438A5">
        <w:t xml:space="preserve">. From other major powers, meanwhile, </w:t>
      </w:r>
      <w:r w:rsidRPr="00C438A5">
        <w:rPr>
          <w:rStyle w:val="StyleUnderline"/>
        </w:rPr>
        <w:t>Beijing expects treatment based on equality and mutual respect,</w:t>
      </w:r>
      <w:r w:rsidRPr="00C438A5">
        <w:t xml:space="preserve"> as illustrated by its assertive retaliatory </w:t>
      </w:r>
      <w:proofErr w:type="gramStart"/>
      <w:r w:rsidRPr="00C438A5">
        <w:t>sanctions</w:t>
      </w:r>
      <w:proofErr w:type="gramEnd"/>
      <w:r w:rsidRPr="00C438A5">
        <w:t xml:space="preserve"> strategy. When the Trump </w:t>
      </w:r>
      <w:proofErr w:type="gramStart"/>
      <w:r w:rsidRPr="00C438A5">
        <w:t>administration imposed</w:t>
      </w:r>
      <w:proofErr w:type="gramEnd"/>
      <w:r w:rsidRPr="00C438A5">
        <w:t xml:space="preserve"> sanctions on 14 high-ranking Chinese officials over the disqualification of some Hong Kong lawmakers, China took revenge with sanctions on 28 American officials, including then Secretary of State Mike Pompeo. Likewise, Beijing quickly retaliated against British and EU sanctions over the Xinjiang issue. On </w:t>
      </w:r>
      <w:proofErr w:type="gramStart"/>
      <w:r w:rsidRPr="00C438A5">
        <w:t>both of these</w:t>
      </w:r>
      <w:proofErr w:type="gramEnd"/>
      <w:r w:rsidRPr="00C438A5">
        <w:t xml:space="preserve"> matters, the </w:t>
      </w:r>
      <w:r w:rsidRPr="00C438A5">
        <w:rPr>
          <w:rStyle w:val="StyleUnderline"/>
        </w:rPr>
        <w:t>Chinese government considers any sanctions or criticism of its policies as interference in its internal affairs.</w:t>
      </w:r>
    </w:p>
    <w:p w14:paraId="1866B5C0" w14:textId="77777777" w:rsidR="00520D5E" w:rsidRPr="00C438A5" w:rsidRDefault="00520D5E" w:rsidP="00520D5E"/>
    <w:p w14:paraId="37573FEC" w14:textId="77777777" w:rsidR="00520D5E" w:rsidRPr="00C438A5" w:rsidRDefault="00520D5E" w:rsidP="00520D5E">
      <w:pPr>
        <w:pStyle w:val="Heading3"/>
        <w:rPr>
          <w:rFonts w:cs="Times New Roman"/>
        </w:rPr>
      </w:pPr>
      <w:r w:rsidRPr="00C438A5">
        <w:rPr>
          <w:rFonts w:cs="Times New Roman"/>
        </w:rPr>
        <w:t>China War Impact D</w:t>
      </w:r>
    </w:p>
    <w:p w14:paraId="293C0AEA" w14:textId="77777777" w:rsidR="00520D5E" w:rsidRPr="00C438A5" w:rsidRDefault="00520D5E" w:rsidP="00520D5E">
      <w:pPr>
        <w:pStyle w:val="Heading4"/>
        <w:rPr>
          <w:rFonts w:cs="Times New Roman"/>
        </w:rPr>
      </w:pPr>
      <w:r w:rsidRPr="00C438A5">
        <w:rPr>
          <w:rFonts w:cs="Times New Roman"/>
        </w:rPr>
        <w:t>No great power war with China.</w:t>
      </w:r>
    </w:p>
    <w:p w14:paraId="7F7B861A" w14:textId="77777777" w:rsidR="00520D5E" w:rsidRPr="00C438A5" w:rsidRDefault="00520D5E" w:rsidP="00520D5E">
      <w:pPr>
        <w:rPr>
          <w:rStyle w:val="Style13ptBold"/>
          <w:b w:val="0"/>
          <w:sz w:val="20"/>
        </w:rPr>
      </w:pPr>
      <w:proofErr w:type="spellStart"/>
      <w:r w:rsidRPr="00C438A5">
        <w:rPr>
          <w:rStyle w:val="Style13ptBold"/>
        </w:rPr>
        <w:t>Stashiwick</w:t>
      </w:r>
      <w:proofErr w:type="spellEnd"/>
      <w:r w:rsidRPr="00C438A5">
        <w:rPr>
          <w:rStyle w:val="Style13ptBold"/>
        </w:rPr>
        <w:t xml:space="preserve"> 20</w:t>
      </w:r>
      <w:r w:rsidRPr="00C438A5">
        <w:rPr>
          <w:rStyle w:val="Style13ptBold"/>
          <w:b w:val="0"/>
          <w:sz w:val="20"/>
        </w:rPr>
        <w:t xml:space="preserve"> (Steven </w:t>
      </w:r>
      <w:proofErr w:type="spellStart"/>
      <w:r w:rsidRPr="00C438A5">
        <w:rPr>
          <w:rStyle w:val="Style13ptBold"/>
          <w:b w:val="0"/>
          <w:sz w:val="20"/>
        </w:rPr>
        <w:t>Stashwick</w:t>
      </w:r>
      <w:proofErr w:type="spellEnd"/>
      <w:r w:rsidRPr="00C438A5">
        <w:rPr>
          <w:rStyle w:val="Style13ptBold"/>
          <w:b w:val="0"/>
          <w:sz w:val="20"/>
        </w:rPr>
        <w:t xml:space="preserve"> is an independent writer and researcher focused on East Asian security and maritime issues.; “A Cold War Movie’s (Wrong) Lessons About US-China Competition”; The Diplomat; March 6, 2020; </w:t>
      </w:r>
      <w:hyperlink r:id="rId406" w:history="1">
        <w:r w:rsidRPr="00C438A5">
          <w:rPr>
            <w:rStyle w:val="Style13ptBold"/>
            <w:b w:val="0"/>
            <w:sz w:val="20"/>
          </w:rPr>
          <w:t>https://thediplomat.com/2020/03/a-cold-war-movies-wrong-lessons-about-u-s-china-competition/</w:t>
        </w:r>
      </w:hyperlink>
      <w:r w:rsidRPr="00C438A5">
        <w:rPr>
          <w:rStyle w:val="Style13ptBold"/>
          <w:b w:val="0"/>
          <w:sz w:val="20"/>
        </w:rPr>
        <w:t>) Accessed 6/25/21//</w:t>
      </w:r>
      <w:proofErr w:type="spellStart"/>
      <w:r w:rsidRPr="00C438A5">
        <w:rPr>
          <w:rStyle w:val="Style13ptBold"/>
          <w:b w:val="0"/>
          <w:sz w:val="20"/>
        </w:rPr>
        <w:t>eleanor</w:t>
      </w:r>
      <w:proofErr w:type="spellEnd"/>
    </w:p>
    <w:p w14:paraId="40D47E25" w14:textId="77777777" w:rsidR="00520D5E" w:rsidRPr="00C438A5" w:rsidRDefault="00520D5E" w:rsidP="00520D5E">
      <w:r w:rsidRPr="00C438A5">
        <w:t xml:space="preserve">This helps move the film’s plot </w:t>
      </w:r>
      <w:proofErr w:type="gramStart"/>
      <w:r w:rsidRPr="00C438A5">
        <w:t>along, but</w:t>
      </w:r>
      <w:proofErr w:type="gramEnd"/>
      <w:r w:rsidRPr="00C438A5">
        <w:t xml:space="preserve"> gets the logic behind nuclear missile submarines backwards. </w:t>
      </w:r>
      <w:r w:rsidRPr="00C438A5">
        <w:rPr>
          <w:rStyle w:val="StyleUnderline"/>
        </w:rPr>
        <w:t xml:space="preserve">A first strike only works if the majority of an adversary’s nuclear arsenal can be destroyed because whatever survives will be launched in retaliation. </w:t>
      </w:r>
      <w:proofErr w:type="gramStart"/>
      <w:r w:rsidRPr="00C438A5">
        <w:rPr>
          <w:rStyle w:val="StyleUnderline"/>
        </w:rPr>
        <w:t>That’s</w:t>
      </w:r>
      <w:proofErr w:type="gramEnd"/>
      <w:r w:rsidRPr="00C438A5">
        <w:rPr>
          <w:rStyle w:val="StyleUnderline"/>
        </w:rPr>
        <w:t xml:space="preserve"> what makes missile </w:t>
      </w:r>
      <w:r w:rsidRPr="00F83956">
        <w:rPr>
          <w:rStyle w:val="StyleUnderline"/>
          <w:highlight w:val="cyan"/>
        </w:rPr>
        <w:t>submarines</w:t>
      </w:r>
      <w:r w:rsidRPr="00C438A5">
        <w:rPr>
          <w:rStyle w:val="StyleUnderline"/>
        </w:rPr>
        <w:t xml:space="preserve"> important, their function isn’t to conduct first strikes but to </w:t>
      </w:r>
      <w:r w:rsidRPr="00F83956">
        <w:rPr>
          <w:rStyle w:val="StyleUnderline"/>
          <w:highlight w:val="cyan"/>
        </w:rPr>
        <w:t>survive</w:t>
      </w:r>
      <w:r w:rsidRPr="00C438A5">
        <w:rPr>
          <w:rStyle w:val="StyleUnderline"/>
        </w:rPr>
        <w:t xml:space="preserve"> them </w:t>
      </w:r>
      <w:r w:rsidRPr="00F83956">
        <w:rPr>
          <w:rStyle w:val="StyleUnderline"/>
          <w:highlight w:val="cyan"/>
        </w:rPr>
        <w:t>by being</w:t>
      </w:r>
      <w:r w:rsidRPr="00C438A5">
        <w:rPr>
          <w:rStyle w:val="StyleUnderline"/>
        </w:rPr>
        <w:t xml:space="preserve"> at sea </w:t>
      </w:r>
      <w:r w:rsidRPr="00F83956">
        <w:rPr>
          <w:rStyle w:val="StyleUnderline"/>
          <w:highlight w:val="cyan"/>
        </w:rPr>
        <w:t>where they are</w:t>
      </w:r>
      <w:r w:rsidRPr="00C438A5">
        <w:rPr>
          <w:rStyle w:val="StyleUnderline"/>
        </w:rPr>
        <w:t xml:space="preserve"> </w:t>
      </w:r>
      <w:r w:rsidRPr="00F83956">
        <w:rPr>
          <w:rStyle w:val="StyleUnderline"/>
          <w:highlight w:val="cyan"/>
        </w:rPr>
        <w:t>less easily targeted</w:t>
      </w:r>
      <w:r w:rsidRPr="00C438A5">
        <w:rPr>
          <w:rStyle w:val="StyleUnderline"/>
        </w:rPr>
        <w:t xml:space="preserve"> than fixed missile silos on land. </w:t>
      </w:r>
      <w:r w:rsidRPr="00F83956">
        <w:rPr>
          <w:rStyle w:val="StyleUnderline"/>
          <w:highlight w:val="cyan"/>
        </w:rPr>
        <w:t>This makes them “</w:t>
      </w:r>
      <w:r w:rsidRPr="002957EB">
        <w:rPr>
          <w:rStyle w:val="StyleUnderline"/>
        </w:rPr>
        <w:t xml:space="preserve">survivable </w:t>
      </w:r>
      <w:r w:rsidRPr="00F83956">
        <w:rPr>
          <w:rStyle w:val="StyleUnderline"/>
          <w:highlight w:val="cyan"/>
        </w:rPr>
        <w:t>second strike” platforms that guarantee</w:t>
      </w:r>
      <w:r w:rsidRPr="00C438A5">
        <w:rPr>
          <w:rStyle w:val="StyleUnderline"/>
        </w:rPr>
        <w:t xml:space="preserve"> </w:t>
      </w:r>
      <w:r w:rsidRPr="00F83956">
        <w:rPr>
          <w:rStyle w:val="StyleUnderline"/>
          <w:highlight w:val="cyan"/>
        </w:rPr>
        <w:t>retaliation</w:t>
      </w:r>
      <w:r w:rsidRPr="00C438A5">
        <w:rPr>
          <w:rStyle w:val="StyleUnderline"/>
        </w:rPr>
        <w:t xml:space="preserve"> in response </w:t>
      </w:r>
      <w:r w:rsidRPr="00F83956">
        <w:rPr>
          <w:rStyle w:val="StyleUnderline"/>
          <w:highlight w:val="cyan"/>
        </w:rPr>
        <w:t>to</w:t>
      </w:r>
      <w:r w:rsidRPr="00C438A5">
        <w:rPr>
          <w:rStyle w:val="StyleUnderline"/>
        </w:rPr>
        <w:t xml:space="preserve"> an </w:t>
      </w:r>
      <w:r w:rsidRPr="00F83956">
        <w:rPr>
          <w:rStyle w:val="StyleUnderline"/>
          <w:highlight w:val="cyan"/>
        </w:rPr>
        <w:t>attack</w:t>
      </w:r>
      <w:r w:rsidRPr="00C438A5">
        <w:rPr>
          <w:rStyle w:val="StyleUnderline"/>
        </w:rPr>
        <w:t xml:space="preserve">, thereby </w:t>
      </w:r>
      <w:r w:rsidRPr="00F83956">
        <w:rPr>
          <w:rStyle w:val="StyleUnderline"/>
          <w:highlight w:val="cyan"/>
        </w:rPr>
        <w:t>removing</w:t>
      </w:r>
      <w:r w:rsidRPr="00C438A5">
        <w:rPr>
          <w:rStyle w:val="StyleUnderline"/>
        </w:rPr>
        <w:t xml:space="preserve"> the </w:t>
      </w:r>
      <w:r w:rsidRPr="00F83956">
        <w:rPr>
          <w:rStyle w:val="StyleUnderline"/>
          <w:highlight w:val="cyan"/>
        </w:rPr>
        <w:t>incentive to conduct a “first strike</w:t>
      </w:r>
      <w:r w:rsidRPr="00C438A5">
        <w:rPr>
          <w:rStyle w:val="StyleUnderline"/>
        </w:rPr>
        <w:t>.”</w:t>
      </w:r>
      <w:r w:rsidRPr="00C438A5">
        <w:t xml:space="preserve"> The Red October </w:t>
      </w:r>
      <w:proofErr w:type="gramStart"/>
      <w:r w:rsidRPr="00C438A5">
        <w:t>wasn’t</w:t>
      </w:r>
      <w:proofErr w:type="gramEnd"/>
      <w:r w:rsidRPr="00C438A5">
        <w:t xml:space="preserve">, as one on-screen admiral laments, “built to start a war,” but to more effectively deter one. Unspoken in the concern of all the American admirals and generals in the movie, is that the Red October </w:t>
      </w:r>
      <w:proofErr w:type="gramStart"/>
      <w:r w:rsidRPr="00C438A5">
        <w:t>wasn’t</w:t>
      </w:r>
      <w:proofErr w:type="gramEnd"/>
      <w:r w:rsidRPr="00C438A5">
        <w:t xml:space="preserve"> a threat to mutual nuclear deterrence between the United States and the Soviet Union, it was a guarantor of it; what it really threatened was the ability of the United States to survive a Soviet nuclear retaliation and “win” a potential nuclear war. This is an understandable advantage to seek, but one that </w:t>
      </w:r>
      <w:proofErr w:type="gramStart"/>
      <w:r w:rsidRPr="00C438A5">
        <w:t>actually raises</w:t>
      </w:r>
      <w:proofErr w:type="gramEnd"/>
      <w:r w:rsidRPr="00C438A5">
        <w:t xml:space="preserve"> the risk of the disaster trying to be averted. </w:t>
      </w:r>
      <w:r w:rsidRPr="00F83956">
        <w:rPr>
          <w:rStyle w:val="StyleUnderline"/>
          <w:highlight w:val="cyan"/>
        </w:rPr>
        <w:t>The Cold War is</w:t>
      </w:r>
      <w:r w:rsidRPr="00C438A5">
        <w:rPr>
          <w:rStyle w:val="StyleUnderline"/>
        </w:rPr>
        <w:t xml:space="preserve"> often </w:t>
      </w:r>
      <w:r w:rsidRPr="00F83956">
        <w:rPr>
          <w:rStyle w:val="StyleUnderline"/>
          <w:highlight w:val="cyan"/>
        </w:rPr>
        <w:t>described as a condition of mutual deterrence</w:t>
      </w:r>
      <w:r w:rsidRPr="00C438A5">
        <w:rPr>
          <w:rStyle w:val="StyleUnderline"/>
        </w:rPr>
        <w:t xml:space="preserve"> between the United States and the Soviet Union – “M.A.D.” </w:t>
      </w:r>
      <w:r w:rsidRPr="00C438A5">
        <w:t>– but this was never quite the United States’ strategy, which sought to deter its rivals but avoid being deterred itself if it could be helped.</w:t>
      </w:r>
      <w:r w:rsidRPr="00C438A5">
        <w:rPr>
          <w:rStyle w:val="StyleUnderline"/>
        </w:rPr>
        <w:t xml:space="preserve"> </w:t>
      </w:r>
      <w:r w:rsidRPr="00C438A5">
        <w:t xml:space="preserve">Now the United States, which already enjoys an enormous nuclear advantage over China, is working to ensure it has sufficient conventional advantage against it. For more than a decade </w:t>
      </w:r>
      <w:r w:rsidRPr="00F83956">
        <w:rPr>
          <w:rStyle w:val="StyleUnderline"/>
          <w:highlight w:val="cyan"/>
        </w:rPr>
        <w:t>the U</w:t>
      </w:r>
      <w:r w:rsidRPr="00C438A5">
        <w:rPr>
          <w:rStyle w:val="StyleUnderline"/>
        </w:rPr>
        <w:t xml:space="preserve">nited </w:t>
      </w:r>
      <w:r w:rsidRPr="00F83956">
        <w:rPr>
          <w:rStyle w:val="StyleUnderline"/>
          <w:highlight w:val="cyan"/>
        </w:rPr>
        <w:t>S</w:t>
      </w:r>
      <w:r w:rsidRPr="00C438A5">
        <w:rPr>
          <w:rStyle w:val="StyleUnderline"/>
        </w:rPr>
        <w:t xml:space="preserve">tates has </w:t>
      </w:r>
      <w:r w:rsidRPr="00F83956">
        <w:rPr>
          <w:rStyle w:val="StyleUnderline"/>
          <w:highlight w:val="cyan"/>
        </w:rPr>
        <w:t>sought new</w:t>
      </w:r>
      <w:r w:rsidRPr="00C438A5">
        <w:rPr>
          <w:rStyle w:val="StyleUnderline"/>
        </w:rPr>
        <w:t xml:space="preserve"> strategies and </w:t>
      </w:r>
      <w:r w:rsidRPr="00F83956">
        <w:rPr>
          <w:rStyle w:val="StyleUnderline"/>
          <w:highlight w:val="cyan"/>
        </w:rPr>
        <w:t>tech</w:t>
      </w:r>
      <w:r w:rsidRPr="00C438A5">
        <w:rPr>
          <w:rStyle w:val="StyleUnderline"/>
        </w:rPr>
        <w:t xml:space="preserve">nologies </w:t>
      </w:r>
      <w:r w:rsidRPr="00F83956">
        <w:rPr>
          <w:rStyle w:val="StyleUnderline"/>
          <w:highlight w:val="cyan"/>
        </w:rPr>
        <w:t>to defeat China’s anti-access and area denial</w:t>
      </w:r>
      <w:r w:rsidRPr="00C438A5">
        <w:rPr>
          <w:rStyle w:val="StyleUnderline"/>
        </w:rPr>
        <w:t xml:space="preserve"> </w:t>
      </w:r>
      <w:r w:rsidRPr="00F83956">
        <w:rPr>
          <w:rStyle w:val="StyleUnderline"/>
          <w:highlight w:val="cyan"/>
        </w:rPr>
        <w:t>capabilities</w:t>
      </w:r>
      <w:r w:rsidRPr="00C438A5">
        <w:rPr>
          <w:rStyle w:val="StyleUnderline"/>
        </w:rPr>
        <w:t xml:space="preserve"> </w:t>
      </w:r>
      <w:r w:rsidRPr="00C438A5">
        <w:t xml:space="preserve">– thousands of long-range land attack and anti-ship missiles intended to keep U.S. fleets and warplanes far away from its coasts. This </w:t>
      </w:r>
      <w:r w:rsidRPr="00C438A5">
        <w:rPr>
          <w:rStyle w:val="StyleUnderline"/>
        </w:rPr>
        <w:t>restriction on its freedom of action is broadly unacceptable to the United States, motivating research into a host of advanced weapons to respond to China’s missile arsenal</w:t>
      </w:r>
      <w:r w:rsidRPr="00C438A5">
        <w:t xml:space="preserve">. These include new long-range missiles that had been banned under the Cold War-era INF Treaty that the United States exited last year, a range of hypersonic missiles that can travel at five times the speed of sound or more, and the U.S. Army’s Strategic </w:t>
      </w:r>
      <w:proofErr w:type="gramStart"/>
      <w:r w:rsidRPr="00C438A5">
        <w:t>Long Range</w:t>
      </w:r>
      <w:proofErr w:type="gramEnd"/>
      <w:r w:rsidRPr="00C438A5">
        <w:t xml:space="preserve"> Cannon, a super gun designed to fire rocket-assisted artillery shells to ranges of at least 1,000 miles. From the outside, the argument that China’s efforts to thwart the United States’ ability to conduct attacks against China is sign of malign intention might appear to be bad faith, or at least obtuse. The United States contends that this situation would give China a free hand to take advantage of partners and allies, and potentially seize the island of Taiwan by force. If China’s capabilities all work as planned, and at the outset of a war against Taiwan it sinks a U.S. fleet sent to deter it, would China really expect that the United States would not retaliate, and potentially with nuclear weapons? During the 1996 Taiwan Strait crisis, a PLA general implicitly threatened that China might use its nuclear deterrent to prevent the United States from coming to Taiwan’s aid, reportedly telling a senior U.S. official that Americans “care more about Los Angeles than they do about Taiwan.” But even if true</w:t>
      </w:r>
      <w:r w:rsidRPr="00C438A5">
        <w:rPr>
          <w:rStyle w:val="StyleUnderline"/>
        </w:rPr>
        <w:t xml:space="preserve">, </w:t>
      </w:r>
      <w:r w:rsidRPr="00F83956">
        <w:rPr>
          <w:rStyle w:val="StyleUnderline"/>
          <w:highlight w:val="cyan"/>
        </w:rPr>
        <w:t>China could not be</w:t>
      </w:r>
      <w:r w:rsidRPr="00C438A5">
        <w:rPr>
          <w:rStyle w:val="StyleUnderline"/>
        </w:rPr>
        <w:t xml:space="preserve"> </w:t>
      </w:r>
      <w:r w:rsidRPr="00F83956">
        <w:rPr>
          <w:rStyle w:val="StyleUnderline"/>
          <w:highlight w:val="cyan"/>
        </w:rPr>
        <w:t>confident</w:t>
      </w:r>
      <w:r w:rsidRPr="00C438A5">
        <w:rPr>
          <w:rStyle w:val="StyleUnderline"/>
        </w:rPr>
        <w:t xml:space="preserve"> that </w:t>
      </w:r>
      <w:r w:rsidRPr="00F83956">
        <w:rPr>
          <w:rStyle w:val="StyleUnderline"/>
          <w:highlight w:val="cyan"/>
        </w:rPr>
        <w:t>it could issue a nuclear threat</w:t>
      </w:r>
      <w:r w:rsidRPr="00C438A5">
        <w:rPr>
          <w:rStyle w:val="StyleUnderline"/>
        </w:rPr>
        <w:t xml:space="preserve"> against the United States </w:t>
      </w:r>
      <w:r w:rsidRPr="00F83956">
        <w:rPr>
          <w:rStyle w:val="StyleUnderline"/>
          <w:highlight w:val="cyan"/>
        </w:rPr>
        <w:t>without</w:t>
      </w:r>
      <w:r w:rsidRPr="00C438A5">
        <w:rPr>
          <w:rStyle w:val="StyleUnderline"/>
        </w:rPr>
        <w:t xml:space="preserve"> a </w:t>
      </w:r>
      <w:r w:rsidRPr="00F83956">
        <w:rPr>
          <w:rStyle w:val="StyleUnderline"/>
          <w:highlight w:val="cyan"/>
        </w:rPr>
        <w:t>response</w:t>
      </w:r>
      <w:r w:rsidRPr="00C438A5">
        <w:rPr>
          <w:rStyle w:val="StyleUnderline"/>
        </w:rPr>
        <w:t xml:space="preserve">. </w:t>
      </w:r>
      <w:r w:rsidRPr="00F83956">
        <w:rPr>
          <w:rStyle w:val="StyleUnderline"/>
          <w:highlight w:val="cyan"/>
        </w:rPr>
        <w:t xml:space="preserve">The question then </w:t>
      </w:r>
      <w:proofErr w:type="gramStart"/>
      <w:r w:rsidRPr="00F83956">
        <w:rPr>
          <w:rStyle w:val="StyleUnderline"/>
          <w:highlight w:val="cyan"/>
        </w:rPr>
        <w:t>isn’t</w:t>
      </w:r>
      <w:proofErr w:type="gramEnd"/>
      <w:r w:rsidRPr="00C438A5">
        <w:rPr>
          <w:rStyle w:val="StyleUnderline"/>
        </w:rPr>
        <w:t xml:space="preserve"> only </w:t>
      </w:r>
      <w:r w:rsidRPr="00F83956">
        <w:rPr>
          <w:rStyle w:val="StyleUnderline"/>
          <w:highlight w:val="cyan"/>
        </w:rPr>
        <w:t>whether the U</w:t>
      </w:r>
      <w:r w:rsidRPr="00C438A5">
        <w:rPr>
          <w:rStyle w:val="StyleUnderline"/>
        </w:rPr>
        <w:t xml:space="preserve">nited </w:t>
      </w:r>
      <w:r w:rsidRPr="00F83956">
        <w:rPr>
          <w:rStyle w:val="StyleUnderline"/>
          <w:highlight w:val="cyan"/>
        </w:rPr>
        <w:t>S</w:t>
      </w:r>
      <w:r w:rsidRPr="00383C08">
        <w:rPr>
          <w:rStyle w:val="StyleUnderline"/>
        </w:rPr>
        <w:t>ta</w:t>
      </w:r>
      <w:r w:rsidRPr="00C438A5">
        <w:rPr>
          <w:rStyle w:val="StyleUnderline"/>
        </w:rPr>
        <w:t xml:space="preserve">tes </w:t>
      </w:r>
      <w:r w:rsidRPr="00F83956">
        <w:rPr>
          <w:rStyle w:val="StyleUnderline"/>
          <w:highlight w:val="cyan"/>
        </w:rPr>
        <w:t>cares more about its cities than</w:t>
      </w:r>
      <w:r w:rsidRPr="00C438A5">
        <w:rPr>
          <w:rStyle w:val="StyleUnderline"/>
        </w:rPr>
        <w:t xml:space="preserve"> keeping </w:t>
      </w:r>
      <w:r w:rsidRPr="00F83956">
        <w:rPr>
          <w:rStyle w:val="StyleUnderline"/>
          <w:highlight w:val="cyan"/>
        </w:rPr>
        <w:t>Taiwan</w:t>
      </w:r>
      <w:r w:rsidRPr="00C438A5">
        <w:rPr>
          <w:rStyle w:val="StyleUnderline"/>
        </w:rPr>
        <w:t xml:space="preserve"> free, </w:t>
      </w:r>
      <w:r w:rsidRPr="00F83956">
        <w:rPr>
          <w:rStyle w:val="StyleUnderline"/>
          <w:highlight w:val="cyan"/>
        </w:rPr>
        <w:t>but</w:t>
      </w:r>
      <w:r w:rsidRPr="00C438A5">
        <w:rPr>
          <w:rStyle w:val="StyleUnderline"/>
        </w:rPr>
        <w:t xml:space="preserve"> simultaneously </w:t>
      </w:r>
      <w:r w:rsidRPr="00F83956">
        <w:rPr>
          <w:rStyle w:val="StyleUnderline"/>
          <w:highlight w:val="cyan"/>
        </w:rPr>
        <w:t>whether China cares</w:t>
      </w:r>
      <w:r w:rsidRPr="00C438A5">
        <w:rPr>
          <w:rStyle w:val="StyleUnderline"/>
        </w:rPr>
        <w:t xml:space="preserve"> </w:t>
      </w:r>
      <w:r w:rsidRPr="00F83956">
        <w:rPr>
          <w:rStyle w:val="StyleUnderline"/>
          <w:highlight w:val="cyan"/>
        </w:rPr>
        <w:t>more about Shanghai</w:t>
      </w:r>
      <w:r w:rsidRPr="00C438A5">
        <w:rPr>
          <w:rStyle w:val="StyleUnderline"/>
        </w:rPr>
        <w:t xml:space="preserve">, for example, </w:t>
      </w:r>
      <w:r w:rsidRPr="00F83956">
        <w:rPr>
          <w:rStyle w:val="StyleUnderline"/>
          <w:highlight w:val="cyan"/>
        </w:rPr>
        <w:t>than</w:t>
      </w:r>
      <w:r w:rsidRPr="00C438A5">
        <w:rPr>
          <w:rStyle w:val="StyleUnderline"/>
        </w:rPr>
        <w:t xml:space="preserve"> it does about seizing </w:t>
      </w:r>
      <w:r w:rsidRPr="00F83956">
        <w:rPr>
          <w:rStyle w:val="StyleUnderline"/>
          <w:highlight w:val="cyan"/>
        </w:rPr>
        <w:t>Taiwan</w:t>
      </w:r>
      <w:r w:rsidRPr="00C438A5">
        <w:rPr>
          <w:rStyle w:val="StyleUnderline"/>
        </w:rPr>
        <w:t xml:space="preserve">. </w:t>
      </w:r>
      <w:r w:rsidRPr="00C438A5">
        <w:t xml:space="preserve">For the architects of the Trump administration’s defense strategy, the </w:t>
      </w:r>
      <w:r w:rsidRPr="00C438A5">
        <w:rPr>
          <w:rStyle w:val="StyleUnderline"/>
        </w:rPr>
        <w:t xml:space="preserve">Pentagon’s new weapons programs are a way to fight a major war against China without having to resort to using nuclear weapons. This is true as far as it goes, that the United States needs a credible conventional deterrent against Chinese </w:t>
      </w:r>
      <w:proofErr w:type="gramStart"/>
      <w:r w:rsidRPr="00C438A5">
        <w:rPr>
          <w:rStyle w:val="StyleUnderline"/>
        </w:rPr>
        <w:t>aggression, but</w:t>
      </w:r>
      <w:proofErr w:type="gramEnd"/>
      <w:r w:rsidRPr="00C438A5">
        <w:rPr>
          <w:rStyle w:val="StyleUnderline"/>
        </w:rPr>
        <w:t xml:space="preserve"> sidesteps how a war that would lead to conventional strikes against targets on China</w:t>
      </w:r>
      <w:r w:rsidRPr="00C438A5">
        <w:t xml:space="preserve">’s mainland on the one hand, </w:t>
      </w:r>
      <w:r w:rsidRPr="00C438A5">
        <w:rPr>
          <w:rStyle w:val="StyleUnderline"/>
        </w:rPr>
        <w:t>and against U.S.</w:t>
      </w:r>
      <w:r w:rsidRPr="00C438A5">
        <w:t xml:space="preserve"> territories and allies </w:t>
      </w:r>
      <w:r w:rsidRPr="00C438A5">
        <w:rPr>
          <w:rStyle w:val="StyleUnderline"/>
        </w:rPr>
        <w:t>on the other, doesn’t rush precipitously towards nuclear use anyway</w:t>
      </w:r>
      <w:r w:rsidRPr="00C438A5">
        <w:t xml:space="preserve">. And in trying to figure out how to fight a major war against China without nuclear weapons, dismisses the idea that a credible risk of that war going nuclear is a much surer deterrent against it breaking out in the first place. </w:t>
      </w:r>
      <w:r w:rsidRPr="00C438A5">
        <w:rPr>
          <w:rStyle w:val="StyleUnderline"/>
        </w:rPr>
        <w:t xml:space="preserve">Since </w:t>
      </w:r>
      <w:proofErr w:type="gramStart"/>
      <w:r w:rsidRPr="00C438A5">
        <w:rPr>
          <w:rStyle w:val="StyleUnderline"/>
        </w:rPr>
        <w:t>both</w:t>
      </w:r>
      <w:proofErr w:type="gramEnd"/>
      <w:r w:rsidRPr="00C438A5">
        <w:rPr>
          <w:rStyle w:val="StyleUnderline"/>
        </w:rPr>
        <w:t xml:space="preserve"> the United States and China have nuclear weapons</w:t>
      </w:r>
      <w:r w:rsidRPr="00C438A5">
        <w:t>, and especially in light of China’s efforts to improve the survivability of its nuclear missile submarines</w:t>
      </w:r>
      <w:r w:rsidRPr="00C438A5">
        <w:rPr>
          <w:rStyle w:val="StyleUnderline"/>
        </w:rPr>
        <w:t xml:space="preserve">, a </w:t>
      </w:r>
      <w:r w:rsidRPr="00C438A5">
        <w:rPr>
          <w:rStyle w:val="Emphasis"/>
        </w:rPr>
        <w:t xml:space="preserve">major </w:t>
      </w:r>
      <w:r w:rsidRPr="00F83956">
        <w:rPr>
          <w:rStyle w:val="Emphasis"/>
          <w:highlight w:val="cyan"/>
        </w:rPr>
        <w:t>armed conflict</w:t>
      </w:r>
      <w:r w:rsidRPr="00C438A5">
        <w:rPr>
          <w:rStyle w:val="Emphasis"/>
        </w:rPr>
        <w:t xml:space="preserve"> between the two </w:t>
      </w:r>
      <w:r w:rsidRPr="00F83956">
        <w:rPr>
          <w:rStyle w:val="Emphasis"/>
          <w:highlight w:val="cyan"/>
        </w:rPr>
        <w:t>should be deterred by</w:t>
      </w:r>
      <w:r w:rsidRPr="00C438A5">
        <w:rPr>
          <w:rStyle w:val="Emphasis"/>
        </w:rPr>
        <w:t xml:space="preserve"> the </w:t>
      </w:r>
      <w:r w:rsidRPr="00F83956">
        <w:rPr>
          <w:rStyle w:val="Emphasis"/>
          <w:highlight w:val="cyan"/>
        </w:rPr>
        <w:t>threat of mutual nuclear</w:t>
      </w:r>
      <w:r w:rsidRPr="00C438A5">
        <w:rPr>
          <w:rStyle w:val="Emphasis"/>
        </w:rPr>
        <w:t xml:space="preserve"> </w:t>
      </w:r>
      <w:r w:rsidRPr="00F83956">
        <w:rPr>
          <w:rStyle w:val="Emphasis"/>
          <w:highlight w:val="cyan"/>
        </w:rPr>
        <w:t>attack</w:t>
      </w:r>
      <w:r w:rsidRPr="00C438A5">
        <w:rPr>
          <w:rStyle w:val="StyleUnderline"/>
        </w:rPr>
        <w:t xml:space="preserve">. </w:t>
      </w:r>
      <w:r w:rsidRPr="00C438A5">
        <w:t xml:space="preserve">The possibility of a non-nuclear conflict between them rests on the logic of the stability-instability paradox. This theory posits that </w:t>
      </w:r>
      <w:r w:rsidRPr="00C438A5">
        <w:rPr>
          <w:rStyle w:val="StyleUnderline"/>
        </w:rPr>
        <w:t xml:space="preserve">two nuclear-armed countries both desire to avoid </w:t>
      </w:r>
      <w:proofErr w:type="gramStart"/>
      <w:r w:rsidRPr="00C438A5">
        <w:rPr>
          <w:rStyle w:val="StyleUnderline"/>
        </w:rPr>
        <w:t>total destruction</w:t>
      </w:r>
      <w:proofErr w:type="gramEnd"/>
      <w:r w:rsidRPr="00C438A5">
        <w:rPr>
          <w:rStyle w:val="StyleUnderline"/>
        </w:rPr>
        <w:t xml:space="preserve"> and therefore will avoid conflicts that risk escalating to that level of force.</w:t>
      </w:r>
      <w:r w:rsidRPr="00C438A5">
        <w:t xml:space="preserve"> But </w:t>
      </w:r>
      <w:proofErr w:type="gramStart"/>
      <w:r w:rsidRPr="00C438A5">
        <w:t>as a result of</w:t>
      </w:r>
      <w:proofErr w:type="gramEnd"/>
      <w:r w:rsidRPr="00C438A5">
        <w:t xml:space="preserve"> that strategic-level stability, each feels secure in engaging in lower-intensity conflict, confident that the other would not risk nuclear escalation over comparatively minor provocations. This is likely part of the reason that Chinese planes and ships, like the Soviets before them, have felt secure to engage in “games of chicken” with U.S. planes and ships resulting in incidents from the 2001 EP-3 collision in which a Chinese pilot died to near-collisions between warships in 2013 and 2018. The Hunt for Red October also suggests, incorrectly (or at least exaggeratedly), that dangerous incidents like these might lead to cataclysm. In a scene where the National Security Advisor admonishes the Soviet Ambassador, he warns that U.S. and Soviet warships and planes operating close together was highly dangerous, and that “wars have begun that way.” </w:t>
      </w:r>
      <w:proofErr w:type="gramStart"/>
      <w:r w:rsidRPr="00C438A5">
        <w:t>It’s</w:t>
      </w:r>
      <w:proofErr w:type="gramEnd"/>
      <w:r w:rsidRPr="00C438A5">
        <w:t xml:space="preserve"> a concern both the United States and China have invoked about interactions between their navies when operating in the South China Sea, on the theory that an unintended incident might spark an armed clash and escalate from there. But as straightforward as the logic seems, </w:t>
      </w:r>
      <w:r w:rsidRPr="00C438A5">
        <w:rPr>
          <w:rStyle w:val="StyleUnderline"/>
        </w:rPr>
        <w:t xml:space="preserve">the </w:t>
      </w:r>
      <w:r w:rsidRPr="00F83956">
        <w:rPr>
          <w:rStyle w:val="StyleUnderline"/>
          <w:highlight w:val="cyan"/>
        </w:rPr>
        <w:t>worry that incidents</w:t>
      </w:r>
      <w:r w:rsidRPr="00C438A5">
        <w:t xml:space="preserve"> like these </w:t>
      </w:r>
      <w:r w:rsidRPr="00C438A5">
        <w:rPr>
          <w:rStyle w:val="StyleUnderline"/>
        </w:rPr>
        <w:t xml:space="preserve">might </w:t>
      </w:r>
      <w:r w:rsidRPr="00F83956">
        <w:rPr>
          <w:rStyle w:val="StyleUnderline"/>
          <w:highlight w:val="cyan"/>
        </w:rPr>
        <w:t>lead to miscalc</w:t>
      </w:r>
      <w:r w:rsidRPr="00C438A5">
        <w:rPr>
          <w:rStyle w:val="StyleUnderline"/>
        </w:rPr>
        <w:t xml:space="preserve">ulation </w:t>
      </w:r>
      <w:r w:rsidRPr="00F83956">
        <w:rPr>
          <w:rStyle w:val="StyleUnderline"/>
          <w:highlight w:val="cyan"/>
        </w:rPr>
        <w:t>and escalation appears unfounded</w:t>
      </w:r>
      <w:r w:rsidRPr="00C438A5">
        <w:rPr>
          <w:rStyle w:val="StyleUnderline"/>
        </w:rPr>
        <w:t xml:space="preserve">, and historically, </w:t>
      </w:r>
      <w:r w:rsidRPr="00F83956">
        <w:rPr>
          <w:rStyle w:val="StyleUnderline"/>
          <w:highlight w:val="cyan"/>
        </w:rPr>
        <w:t xml:space="preserve">wars </w:t>
      </w:r>
      <w:proofErr w:type="gramStart"/>
      <w:r w:rsidRPr="00F83956">
        <w:rPr>
          <w:rStyle w:val="StyleUnderline"/>
          <w:highlight w:val="cyan"/>
        </w:rPr>
        <w:t>haven’t</w:t>
      </w:r>
      <w:proofErr w:type="gramEnd"/>
      <w:r w:rsidRPr="00F83956">
        <w:rPr>
          <w:rStyle w:val="StyleUnderline"/>
          <w:highlight w:val="cyan"/>
        </w:rPr>
        <w:t xml:space="preserve"> ever begun that way</w:t>
      </w:r>
      <w:r w:rsidRPr="00C438A5">
        <w:rPr>
          <w:rStyle w:val="StyleUnderline"/>
        </w:rPr>
        <w:t xml:space="preserve">. </w:t>
      </w:r>
      <w:r w:rsidRPr="00C438A5">
        <w:t xml:space="preserve">Still, </w:t>
      </w:r>
      <w:r w:rsidRPr="00C438A5">
        <w:rPr>
          <w:rStyle w:val="StyleUnderline"/>
        </w:rPr>
        <w:t xml:space="preserve">the </w:t>
      </w:r>
      <w:r w:rsidRPr="00F83956">
        <w:rPr>
          <w:rStyle w:val="StyleUnderline"/>
          <w:highlight w:val="cyan"/>
        </w:rPr>
        <w:t>fear</w:t>
      </w:r>
      <w:r w:rsidRPr="00C438A5">
        <w:rPr>
          <w:rStyle w:val="StyleUnderline"/>
        </w:rPr>
        <w:t xml:space="preserve"> of unintended escalation has </w:t>
      </w:r>
      <w:r w:rsidRPr="00F83956">
        <w:rPr>
          <w:rStyle w:val="StyleUnderline"/>
          <w:highlight w:val="cyan"/>
        </w:rPr>
        <w:t>motivated</w:t>
      </w:r>
      <w:r w:rsidRPr="00C438A5">
        <w:rPr>
          <w:rStyle w:val="StyleUnderline"/>
        </w:rPr>
        <w:t xml:space="preserve"> some positive steps, such as a </w:t>
      </w:r>
      <w:r w:rsidRPr="00F83956">
        <w:rPr>
          <w:rStyle w:val="StyleUnderline"/>
          <w:highlight w:val="cyan"/>
        </w:rPr>
        <w:t>series of agreements</w:t>
      </w:r>
      <w:r w:rsidRPr="00C438A5">
        <w:rPr>
          <w:rStyle w:val="StyleUnderline"/>
        </w:rPr>
        <w:t xml:space="preserve"> between the Chinese and U.S. militaries </w:t>
      </w:r>
      <w:r w:rsidRPr="00F83956">
        <w:rPr>
          <w:rStyle w:val="StyleUnderline"/>
          <w:highlight w:val="cyan"/>
        </w:rPr>
        <w:t>to define safe behavior</w:t>
      </w:r>
      <w:r w:rsidRPr="00C438A5">
        <w:rPr>
          <w:rStyle w:val="StyleUnderline"/>
        </w:rPr>
        <w:t xml:space="preserve"> between their units,</w:t>
      </w:r>
      <w:r w:rsidRPr="00C438A5">
        <w:t xml:space="preserve"> mirroring similar Cold War agreements between the United States and the Soviet Union. But China and Russia appear to have figured out a strategic asymmetry that the United States still struggles with. At the low-end, both China and (now) Russia still repeatedly violate those agreements, variously in letter and spirit, recognizing that these </w:t>
      </w:r>
      <w:r w:rsidRPr="00C438A5">
        <w:rPr>
          <w:rStyle w:val="StyleUnderline"/>
        </w:rPr>
        <w:t>incidents</w:t>
      </w:r>
      <w:r w:rsidRPr="00C438A5">
        <w:t xml:space="preserve">, dangerous as they are, </w:t>
      </w:r>
      <w:r w:rsidRPr="00C438A5">
        <w:rPr>
          <w:rStyle w:val="StyleUnderline"/>
        </w:rPr>
        <w:t>lack the potential for escalation</w:t>
      </w:r>
      <w:r w:rsidRPr="00C438A5">
        <w:t xml:space="preserve"> the United States often asserts they do, </w:t>
      </w:r>
      <w:r w:rsidRPr="00C438A5">
        <w:rPr>
          <w:rStyle w:val="StyleUnderline"/>
        </w:rPr>
        <w:t>leaving it with mostly unsatisfactory responses.</w:t>
      </w:r>
      <w:r w:rsidRPr="00C438A5">
        <w:t xml:space="preserve"> But at the high-end, </w:t>
      </w:r>
      <w:r w:rsidRPr="00C438A5">
        <w:rPr>
          <w:rStyle w:val="StyleUnderline"/>
        </w:rPr>
        <w:t>the United States is working feverishly to figure out how to fight major wars under the assumption that they would not go nuclear,</w:t>
      </w:r>
      <w:r w:rsidRPr="00C438A5">
        <w:t xml:space="preserve"> one that the implicated adversaries may not share. If it is going to succeed in great power competition, the United States </w:t>
      </w:r>
      <w:proofErr w:type="gramStart"/>
      <w:r w:rsidRPr="00C438A5">
        <w:t>has to</w:t>
      </w:r>
      <w:proofErr w:type="gramEnd"/>
      <w:r w:rsidRPr="00C438A5">
        <w:t xml:space="preserve"> figure out how to flip both scripts.</w:t>
      </w:r>
    </w:p>
    <w:p w14:paraId="32F81E18" w14:textId="77777777" w:rsidR="00520D5E" w:rsidRPr="00C438A5" w:rsidRDefault="00520D5E" w:rsidP="00520D5E"/>
    <w:p w14:paraId="73A75196" w14:textId="77777777" w:rsidR="00520D5E" w:rsidRPr="00C438A5" w:rsidRDefault="00520D5E" w:rsidP="00520D5E"/>
    <w:p w14:paraId="74F1E3A5" w14:textId="77777777" w:rsidR="00520D5E" w:rsidRPr="00C438A5" w:rsidRDefault="00520D5E" w:rsidP="00520D5E">
      <w:pPr>
        <w:pStyle w:val="Heading4"/>
        <w:rPr>
          <w:rFonts w:cs="Times New Roman"/>
        </w:rPr>
      </w:pPr>
      <w:r w:rsidRPr="00C438A5">
        <w:rPr>
          <w:rFonts w:cs="Times New Roman"/>
        </w:rPr>
        <w:t xml:space="preserve">China will only engage in proxy wars that </w:t>
      </w:r>
      <w:proofErr w:type="gramStart"/>
      <w:r w:rsidRPr="00C438A5">
        <w:rPr>
          <w:rFonts w:cs="Times New Roman"/>
        </w:rPr>
        <w:t>don’t</w:t>
      </w:r>
      <w:proofErr w:type="gramEnd"/>
      <w:r w:rsidRPr="00C438A5">
        <w:rPr>
          <w:rFonts w:cs="Times New Roman"/>
        </w:rPr>
        <w:t xml:space="preserve"> escalate. </w:t>
      </w:r>
    </w:p>
    <w:p w14:paraId="7EB73064" w14:textId="77777777" w:rsidR="00520D5E" w:rsidRPr="00C438A5" w:rsidRDefault="00520D5E" w:rsidP="00520D5E">
      <w:pPr>
        <w:rPr>
          <w:b/>
          <w:sz w:val="26"/>
        </w:rPr>
      </w:pPr>
      <w:proofErr w:type="spellStart"/>
      <w:r w:rsidRPr="00C438A5">
        <w:rPr>
          <w:rStyle w:val="Style13ptBold"/>
        </w:rPr>
        <w:t>Vrolyk</w:t>
      </w:r>
      <w:proofErr w:type="spellEnd"/>
      <w:r w:rsidRPr="00C438A5">
        <w:rPr>
          <w:rStyle w:val="Style13ptBold"/>
        </w:rPr>
        <w:t xml:space="preserve"> 19</w:t>
      </w:r>
      <w:r w:rsidRPr="00C438A5">
        <w:rPr>
          <w:rStyle w:val="Style13ptBold"/>
          <w:b w:val="0"/>
          <w:sz w:val="20"/>
        </w:rPr>
        <w:t xml:space="preserve"> (John </w:t>
      </w:r>
      <w:proofErr w:type="spellStart"/>
      <w:r w:rsidRPr="00C438A5">
        <w:rPr>
          <w:rStyle w:val="Style13ptBold"/>
          <w:b w:val="0"/>
          <w:sz w:val="20"/>
        </w:rPr>
        <w:t>Vrolyk</w:t>
      </w:r>
      <w:proofErr w:type="spellEnd"/>
      <w:r w:rsidRPr="00C438A5">
        <w:rPr>
          <w:rStyle w:val="Style13ptBold"/>
          <w:b w:val="0"/>
          <w:sz w:val="20"/>
        </w:rPr>
        <w:t xml:space="preserve"> is a Master of Public Affairs student at the Woodrow Wilson School at Princeton University and a reserve Marine infantry officer.; “INSURGENCY, NOT WAR, IS CHINA’S MOST LIKELY COURSE OF ACTION”; War on the Rocks; December 19, 2019; </w:t>
      </w:r>
      <w:hyperlink r:id="rId407" w:history="1">
        <w:r w:rsidRPr="00C438A5">
          <w:rPr>
            <w:rStyle w:val="Style13ptBold"/>
            <w:b w:val="0"/>
            <w:sz w:val="20"/>
          </w:rPr>
          <w:t>https://warontherocks.com/2019/12/insurgency-not-war-is-chinas-most-likely-course-of-action/</w:t>
        </w:r>
      </w:hyperlink>
      <w:r w:rsidRPr="00C438A5">
        <w:rPr>
          <w:rStyle w:val="Style13ptBold"/>
          <w:b w:val="0"/>
          <w:sz w:val="20"/>
        </w:rPr>
        <w:t>) Accessed 6/25/21//</w:t>
      </w:r>
      <w:proofErr w:type="spellStart"/>
      <w:r w:rsidRPr="00C438A5">
        <w:rPr>
          <w:rStyle w:val="Style13ptBold"/>
          <w:b w:val="0"/>
          <w:sz w:val="20"/>
        </w:rPr>
        <w:t>eleanor</w:t>
      </w:r>
      <w:proofErr w:type="spellEnd"/>
    </w:p>
    <w:p w14:paraId="54C86B7B" w14:textId="77777777" w:rsidR="00520D5E" w:rsidRPr="00C438A5" w:rsidRDefault="00520D5E" w:rsidP="00520D5E">
      <w:pPr>
        <w:rPr>
          <w:rStyle w:val="StyleUnderline"/>
        </w:rPr>
      </w:pPr>
      <w:r w:rsidRPr="00C438A5">
        <w:t xml:space="preserve">Driven by the 2018 National Defense Strategy, the Pentagon has seemingly shifted to single-mindedly preparing for a traditional, conventional great-power conflict it is unlikely to ever fight — while drastically decreasing training for the proxy wars, civil conflicts, and insurgencies it will inevitably be called upon to help win. It feels like </w:t>
      </w:r>
      <w:r w:rsidRPr="00C438A5">
        <w:rPr>
          <w:rStyle w:val="StyleUnderline"/>
        </w:rPr>
        <w:t xml:space="preserve">some </w:t>
      </w:r>
      <w:r w:rsidRPr="008755DE">
        <w:rPr>
          <w:rStyle w:val="StyleUnderline"/>
        </w:rPr>
        <w:t>leaders</w:t>
      </w:r>
      <w:r w:rsidRPr="00C438A5">
        <w:rPr>
          <w:rStyle w:val="StyleUnderline"/>
        </w:rPr>
        <w:t xml:space="preserve"> in the Department of Defense see China’s rise as heralding an end to fighting messy little wars in far-flung corners of the world.</w:t>
      </w:r>
      <w:r w:rsidRPr="00C438A5">
        <w:t xml:space="preserve"> Unfortunately, </w:t>
      </w:r>
      <w:r w:rsidRPr="00C438A5">
        <w:rPr>
          <w:rStyle w:val="StyleUnderline"/>
        </w:rPr>
        <w:t xml:space="preserve">that </w:t>
      </w:r>
      <w:proofErr w:type="gramStart"/>
      <w:r w:rsidRPr="00C438A5">
        <w:rPr>
          <w:rStyle w:val="StyleUnderline"/>
        </w:rPr>
        <w:t>couldn’t</w:t>
      </w:r>
      <w:proofErr w:type="gramEnd"/>
      <w:r w:rsidRPr="00C438A5">
        <w:rPr>
          <w:rStyle w:val="StyleUnderline"/>
        </w:rPr>
        <w:t xml:space="preserve"> be further from the truth. </w:t>
      </w:r>
      <w:proofErr w:type="gramStart"/>
      <w:r w:rsidRPr="00C438A5">
        <w:rPr>
          <w:rStyle w:val="StyleUnderline"/>
        </w:rPr>
        <w:t>It’s</w:t>
      </w:r>
      <w:proofErr w:type="gramEnd"/>
      <w:r w:rsidRPr="00C438A5">
        <w:rPr>
          <w:rStyle w:val="StyleUnderline"/>
        </w:rPr>
        <w:t xml:space="preserve"> actually time to re-open and engage with the Counterinsurgency Field Manual to prepare for a future characterized by sophisticated, well-funded, and strategically targeted insurgency campaigns against the United States, its allies, and security partners. The problem is not that the defense strategy prioritizes interstate strategic competition over terrorism. </w:t>
      </w:r>
      <w:r w:rsidRPr="00C438A5">
        <w:t xml:space="preserve">It correctly identifies China as the overriding strategic challenge for American interests. The problem is that </w:t>
      </w:r>
      <w:r w:rsidRPr="00F83956">
        <w:rPr>
          <w:rStyle w:val="StyleUnderline"/>
          <w:highlight w:val="cyan"/>
        </w:rPr>
        <w:t>the Pentagon is failing to make the</w:t>
      </w:r>
      <w:r w:rsidRPr="00C438A5">
        <w:rPr>
          <w:rStyle w:val="StyleUnderline"/>
        </w:rPr>
        <w:t xml:space="preserve"> critical </w:t>
      </w:r>
      <w:r w:rsidRPr="00F83956">
        <w:rPr>
          <w:rStyle w:val="StyleUnderline"/>
          <w:highlight w:val="cyan"/>
        </w:rPr>
        <w:t xml:space="preserve">distinction between preparing to win in </w:t>
      </w:r>
      <w:r w:rsidRPr="008755DE">
        <w:rPr>
          <w:rStyle w:val="StyleUnderline"/>
        </w:rPr>
        <w:t>traditional</w:t>
      </w:r>
      <w:r w:rsidRPr="00C438A5">
        <w:rPr>
          <w:rStyle w:val="StyleUnderline"/>
        </w:rPr>
        <w:t xml:space="preserve">, conventional </w:t>
      </w:r>
      <w:r w:rsidRPr="00F83956">
        <w:rPr>
          <w:rStyle w:val="StyleUnderline"/>
          <w:highlight w:val="cyan"/>
        </w:rPr>
        <w:t>great-power conflict versus in great power competition</w:t>
      </w:r>
      <w:r w:rsidRPr="00C438A5">
        <w:t xml:space="preserve">. </w:t>
      </w:r>
      <w:r w:rsidRPr="00F83956">
        <w:rPr>
          <w:rStyle w:val="StyleUnderline"/>
          <w:highlight w:val="cyan"/>
        </w:rPr>
        <w:t>Competing with China</w:t>
      </w:r>
      <w:r w:rsidRPr="00C438A5">
        <w:t xml:space="preserve"> might include a great-power war in the Western Pacific — but </w:t>
      </w:r>
      <w:r w:rsidRPr="00F83956">
        <w:rPr>
          <w:rStyle w:val="StyleUnderline"/>
          <w:highlight w:val="cyan"/>
        </w:rPr>
        <w:t>i</w:t>
      </w:r>
      <w:r w:rsidRPr="008755DE">
        <w:t>t’</w:t>
      </w:r>
      <w:r w:rsidRPr="00F83956">
        <w:rPr>
          <w:rStyle w:val="StyleUnderline"/>
          <w:highlight w:val="cyan"/>
        </w:rPr>
        <w:t>s</w:t>
      </w:r>
      <w:r w:rsidRPr="00C438A5">
        <w:rPr>
          <w:rStyle w:val="StyleUnderline"/>
        </w:rPr>
        <w:t xml:space="preserve"> almost </w:t>
      </w:r>
      <w:r w:rsidRPr="00F83956">
        <w:rPr>
          <w:rStyle w:val="StyleUnderline"/>
          <w:highlight w:val="cyan"/>
        </w:rPr>
        <w:t>certainly going to consist of</w:t>
      </w:r>
      <w:r w:rsidRPr="008755DE">
        <w:rPr>
          <w:rStyle w:val="StyleUnderline"/>
        </w:rPr>
        <w:t xml:space="preserve"> fighting</w:t>
      </w:r>
      <w:r w:rsidRPr="00C438A5">
        <w:rPr>
          <w:rStyle w:val="StyleUnderline"/>
        </w:rPr>
        <w:t xml:space="preserve"> </w:t>
      </w:r>
      <w:r w:rsidRPr="00F83956">
        <w:rPr>
          <w:rStyle w:val="StyleUnderline"/>
          <w:highlight w:val="cyan"/>
        </w:rPr>
        <w:t>proxy wars and insurgencies</w:t>
      </w:r>
      <w:r w:rsidRPr="00C438A5">
        <w:rPr>
          <w:rStyle w:val="StyleUnderline"/>
        </w:rPr>
        <w:t xml:space="preserve"> around the globe </w:t>
      </w:r>
      <w:r w:rsidRPr="00F83956">
        <w:rPr>
          <w:rStyle w:val="StyleUnderline"/>
          <w:highlight w:val="cyan"/>
        </w:rPr>
        <w:t>where</w:t>
      </w:r>
      <w:r w:rsidRPr="00C438A5">
        <w:rPr>
          <w:rStyle w:val="StyleUnderline"/>
        </w:rPr>
        <w:t xml:space="preserve"> American and Chinese </w:t>
      </w:r>
      <w:proofErr w:type="gramStart"/>
      <w:r w:rsidRPr="00F83956">
        <w:rPr>
          <w:rStyle w:val="StyleUnderline"/>
          <w:highlight w:val="cyan"/>
        </w:rPr>
        <w:t>interests</w:t>
      </w:r>
      <w:proofErr w:type="gramEnd"/>
      <w:r w:rsidRPr="00F83956">
        <w:rPr>
          <w:rStyle w:val="StyleUnderline"/>
          <w:highlight w:val="cyan"/>
        </w:rPr>
        <w:t xml:space="preserve"> clash. </w:t>
      </w:r>
      <w:r w:rsidRPr="008755DE">
        <w:rPr>
          <w:rStyle w:val="StyleUnderline"/>
        </w:rPr>
        <w:t>High</w:t>
      </w:r>
      <w:r w:rsidRPr="00C438A5">
        <w:rPr>
          <w:rStyle w:val="StyleUnderline"/>
        </w:rPr>
        <w:t xml:space="preserve">-Intensity </w:t>
      </w:r>
      <w:r w:rsidRPr="00F83956">
        <w:rPr>
          <w:rStyle w:val="StyleUnderline"/>
          <w:highlight w:val="cyan"/>
        </w:rPr>
        <w:t>Conventional Maneuver War Is Out</w:t>
      </w:r>
      <w:r w:rsidRPr="00C438A5">
        <w:rPr>
          <w:rStyle w:val="StyleUnderline"/>
        </w:rPr>
        <w:t xml:space="preserve"> </w:t>
      </w:r>
      <w:r w:rsidRPr="00C438A5">
        <w:t xml:space="preserve">A great-power conflict today would involve high-intensity combat that would make World War II pale in comparison. </w:t>
      </w:r>
      <w:r w:rsidRPr="00F83956">
        <w:rPr>
          <w:rStyle w:val="StyleUnderline"/>
          <w:highlight w:val="cyan"/>
        </w:rPr>
        <w:t>Great-power competition</w:t>
      </w:r>
      <w:r w:rsidRPr="00C438A5">
        <w:t xml:space="preserve">, on the other hand, </w:t>
      </w:r>
      <w:r w:rsidRPr="00C438A5">
        <w:rPr>
          <w:rStyle w:val="StyleUnderline"/>
        </w:rPr>
        <w:t xml:space="preserve">is likely to </w:t>
      </w:r>
      <w:r w:rsidRPr="00F83956">
        <w:rPr>
          <w:rStyle w:val="StyleUnderline"/>
          <w:highlight w:val="cyan"/>
        </w:rPr>
        <w:t>involve</w:t>
      </w:r>
      <w:r w:rsidRPr="00C438A5">
        <w:rPr>
          <w:rStyle w:val="StyleUnderline"/>
        </w:rPr>
        <w:t xml:space="preserve"> a new era of messy global </w:t>
      </w:r>
      <w:r w:rsidRPr="00F83956">
        <w:rPr>
          <w:rStyle w:val="StyleUnderline"/>
          <w:highlight w:val="cyan"/>
        </w:rPr>
        <w:t>entanglements</w:t>
      </w:r>
      <w:r w:rsidRPr="00C438A5">
        <w:rPr>
          <w:rStyle w:val="StyleUnderline"/>
        </w:rPr>
        <w:t xml:space="preserve">, </w:t>
      </w:r>
      <w:r w:rsidRPr="00F83956">
        <w:rPr>
          <w:rStyle w:val="StyleUnderline"/>
          <w:highlight w:val="cyan"/>
        </w:rPr>
        <w:t>ranging from economic rivalry to intelligence operations to</w:t>
      </w:r>
      <w:r w:rsidRPr="00C438A5">
        <w:rPr>
          <w:rStyle w:val="StyleUnderline"/>
        </w:rPr>
        <w:t xml:space="preserve"> full-on </w:t>
      </w:r>
      <w:r w:rsidRPr="00F83956">
        <w:rPr>
          <w:rStyle w:val="StyleUnderline"/>
          <w:highlight w:val="cyan"/>
        </w:rPr>
        <w:t>proxy warfare</w:t>
      </w:r>
      <w:r w:rsidRPr="00C438A5">
        <w:rPr>
          <w:rStyle w:val="StyleUnderline"/>
        </w:rPr>
        <w:t xml:space="preserve"> and insurgency campaigns focused on the world’s most critical lines of communication</w:t>
      </w:r>
      <w:r w:rsidRPr="00C438A5">
        <w:t xml:space="preserve">. To borrow the language of my Marine instructors at The Basic School, great-power war is the enemy’s most dangerous course of action, but </w:t>
      </w:r>
      <w:r w:rsidRPr="00C438A5">
        <w:rPr>
          <w:rStyle w:val="StyleUnderline"/>
        </w:rPr>
        <w:t>low-intensity conflict driven by great-power competition is the enemy’s most likely course of action</w:t>
      </w:r>
      <w:r w:rsidRPr="00C438A5">
        <w:t xml:space="preserve">. By </w:t>
      </w:r>
      <w:r w:rsidRPr="00C438A5">
        <w:rPr>
          <w:rStyle w:val="StyleUnderline"/>
        </w:rPr>
        <w:t>sin</w:t>
      </w:r>
      <w:r w:rsidRPr="000F2549">
        <w:rPr>
          <w:rStyle w:val="StyleUnderline"/>
        </w:rPr>
        <w:t>gl</w:t>
      </w:r>
      <w:r w:rsidRPr="00C438A5">
        <w:rPr>
          <w:rStyle w:val="StyleUnderline"/>
        </w:rPr>
        <w:t xml:space="preserve">e-mindedly </w:t>
      </w:r>
      <w:r w:rsidRPr="00F83956">
        <w:rPr>
          <w:rStyle w:val="StyleUnderline"/>
          <w:highlight w:val="cyan"/>
        </w:rPr>
        <w:t>preparing for the most dangerous course of action</w:t>
      </w:r>
      <w:r w:rsidRPr="00C438A5">
        <w:t xml:space="preserve">, especially in ways reliant on capabilities the nation simply no longer possesses, the Pentagon </w:t>
      </w:r>
      <w:r w:rsidRPr="00F83956">
        <w:rPr>
          <w:rStyle w:val="StyleUnderline"/>
          <w:highlight w:val="cyan"/>
        </w:rPr>
        <w:t>is failing to prepare for the wars America</w:t>
      </w:r>
      <w:r w:rsidRPr="00C438A5">
        <w:t xml:space="preserve">’s soldiers and marines </w:t>
      </w:r>
      <w:r w:rsidRPr="00F83956">
        <w:rPr>
          <w:rStyle w:val="StyleUnderline"/>
          <w:highlight w:val="cyan"/>
        </w:rPr>
        <w:t xml:space="preserve">are most likely to </w:t>
      </w:r>
      <w:proofErr w:type="gramStart"/>
      <w:r w:rsidRPr="000F2549">
        <w:rPr>
          <w:rStyle w:val="StyleUnderline"/>
        </w:rPr>
        <w:t xml:space="preserve">actually </w:t>
      </w:r>
      <w:r w:rsidRPr="00F83956">
        <w:rPr>
          <w:rStyle w:val="StyleUnderline"/>
          <w:highlight w:val="cyan"/>
        </w:rPr>
        <w:t>fight</w:t>
      </w:r>
      <w:proofErr w:type="gramEnd"/>
      <w:r w:rsidRPr="00F83956">
        <w:rPr>
          <w:rStyle w:val="StyleUnderline"/>
          <w:highlight w:val="cyan"/>
        </w:rPr>
        <w:t>.</w:t>
      </w:r>
    </w:p>
    <w:p w14:paraId="27D030F7" w14:textId="77777777" w:rsidR="00520D5E" w:rsidRPr="00C438A5" w:rsidRDefault="00520D5E" w:rsidP="00520D5E">
      <w:pPr>
        <w:rPr>
          <w:rStyle w:val="StyleUnderline"/>
        </w:rPr>
      </w:pPr>
    </w:p>
    <w:p w14:paraId="78F3410E" w14:textId="77777777" w:rsidR="00520D5E" w:rsidRPr="00C438A5" w:rsidRDefault="00520D5E" w:rsidP="00520D5E">
      <w:pPr>
        <w:rPr>
          <w:rStyle w:val="StyleUnderline"/>
        </w:rPr>
      </w:pPr>
    </w:p>
    <w:p w14:paraId="2713A14F" w14:textId="77777777" w:rsidR="00520D5E" w:rsidRPr="00C438A5" w:rsidRDefault="00520D5E" w:rsidP="00520D5E">
      <w:pPr>
        <w:pStyle w:val="Heading4"/>
        <w:rPr>
          <w:rFonts w:cs="Times New Roman"/>
        </w:rPr>
      </w:pPr>
      <w:r w:rsidRPr="00C438A5">
        <w:rPr>
          <w:rFonts w:cs="Times New Roman"/>
        </w:rPr>
        <w:t xml:space="preserve">Great power war with China </w:t>
      </w:r>
      <w:proofErr w:type="gramStart"/>
      <w:r w:rsidRPr="00C438A5">
        <w:rPr>
          <w:rFonts w:cs="Times New Roman"/>
        </w:rPr>
        <w:t>won’t</w:t>
      </w:r>
      <w:proofErr w:type="gramEnd"/>
      <w:r w:rsidRPr="00C438A5">
        <w:rPr>
          <w:rFonts w:cs="Times New Roman"/>
        </w:rPr>
        <w:t xml:space="preserve"> happen – mutually assured destruction. </w:t>
      </w:r>
    </w:p>
    <w:p w14:paraId="37202AD7" w14:textId="77777777" w:rsidR="00520D5E" w:rsidRPr="00C438A5" w:rsidRDefault="00520D5E" w:rsidP="00520D5E">
      <w:pPr>
        <w:rPr>
          <w:b/>
          <w:sz w:val="26"/>
        </w:rPr>
      </w:pPr>
      <w:proofErr w:type="spellStart"/>
      <w:r w:rsidRPr="00C438A5">
        <w:rPr>
          <w:rStyle w:val="Style13ptBold"/>
        </w:rPr>
        <w:t>Vrolyk</w:t>
      </w:r>
      <w:proofErr w:type="spellEnd"/>
      <w:r w:rsidRPr="00C438A5">
        <w:rPr>
          <w:rStyle w:val="Style13ptBold"/>
        </w:rPr>
        <w:t xml:space="preserve"> 19</w:t>
      </w:r>
      <w:r w:rsidRPr="00C438A5">
        <w:rPr>
          <w:rStyle w:val="Style13ptBold"/>
          <w:b w:val="0"/>
          <w:sz w:val="20"/>
        </w:rPr>
        <w:t xml:space="preserve"> (John </w:t>
      </w:r>
      <w:proofErr w:type="spellStart"/>
      <w:r w:rsidRPr="00C438A5">
        <w:rPr>
          <w:rStyle w:val="Style13ptBold"/>
          <w:b w:val="0"/>
          <w:sz w:val="20"/>
        </w:rPr>
        <w:t>Vrolyk</w:t>
      </w:r>
      <w:proofErr w:type="spellEnd"/>
      <w:r w:rsidRPr="00C438A5">
        <w:rPr>
          <w:rStyle w:val="Style13ptBold"/>
          <w:b w:val="0"/>
          <w:sz w:val="20"/>
        </w:rPr>
        <w:t xml:space="preserve"> is a Master of Public Affairs student at the Woodrow Wilson School at Princeton University and a reserve Marine infantry officer.; “INSURGENCY, NOT WAR, IS CHINA’S MOST LIKELY COURSE OF ACTION”; War on the Rocks; December 19, 2019; </w:t>
      </w:r>
      <w:hyperlink r:id="rId408" w:history="1">
        <w:r w:rsidRPr="00C438A5">
          <w:rPr>
            <w:rStyle w:val="Style13ptBold"/>
            <w:b w:val="0"/>
            <w:sz w:val="20"/>
          </w:rPr>
          <w:t>https://warontherocks.com/2019/12/insurgency-not-war-is-chinas-most-likely-course-of-action/</w:t>
        </w:r>
      </w:hyperlink>
      <w:r w:rsidRPr="00C438A5">
        <w:rPr>
          <w:rStyle w:val="Style13ptBold"/>
          <w:b w:val="0"/>
          <w:sz w:val="20"/>
        </w:rPr>
        <w:t>) Accessed 6/25/21//</w:t>
      </w:r>
      <w:proofErr w:type="spellStart"/>
      <w:r w:rsidRPr="00C438A5">
        <w:rPr>
          <w:rStyle w:val="Style13ptBold"/>
          <w:b w:val="0"/>
          <w:sz w:val="20"/>
        </w:rPr>
        <w:t>eleanor</w:t>
      </w:r>
      <w:proofErr w:type="spellEnd"/>
    </w:p>
    <w:p w14:paraId="68185D75" w14:textId="77777777" w:rsidR="00520D5E" w:rsidRPr="00C438A5" w:rsidRDefault="00520D5E" w:rsidP="00520D5E">
      <w:r w:rsidRPr="00C438A5">
        <w:t>Despite the emergence of great-power competition</w:t>
      </w:r>
      <w:r w:rsidRPr="00C438A5">
        <w:rPr>
          <w:rStyle w:val="StyleUnderline"/>
        </w:rPr>
        <w:t xml:space="preserve">, </w:t>
      </w:r>
      <w:r w:rsidRPr="00F83956">
        <w:rPr>
          <w:rStyle w:val="StyleUnderline"/>
          <w:highlight w:val="cyan"/>
        </w:rPr>
        <w:t>the U</w:t>
      </w:r>
      <w:r w:rsidRPr="00C438A5">
        <w:rPr>
          <w:rStyle w:val="StyleUnderline"/>
        </w:rPr>
        <w:t xml:space="preserve">nited </w:t>
      </w:r>
      <w:r w:rsidRPr="00F83956">
        <w:rPr>
          <w:rStyle w:val="StyleUnderline"/>
          <w:highlight w:val="cyan"/>
        </w:rPr>
        <w:t>S</w:t>
      </w:r>
      <w:r w:rsidRPr="00C438A5">
        <w:rPr>
          <w:rStyle w:val="StyleUnderline"/>
        </w:rPr>
        <w:t xml:space="preserve">tates </w:t>
      </w:r>
      <w:r w:rsidRPr="00F83956">
        <w:rPr>
          <w:rStyle w:val="StyleUnderline"/>
          <w:highlight w:val="cyan"/>
        </w:rPr>
        <w:t>will never fight a great-power war in the traditional large-scale</w:t>
      </w:r>
      <w:r w:rsidRPr="00C438A5">
        <w:rPr>
          <w:rStyle w:val="StyleUnderline"/>
        </w:rPr>
        <w:t xml:space="preserve"> maneuver force-on-force </w:t>
      </w:r>
      <w:r w:rsidRPr="00F83956">
        <w:rPr>
          <w:rStyle w:val="StyleUnderline"/>
          <w:highlight w:val="cyan"/>
        </w:rPr>
        <w:t>way</w:t>
      </w:r>
      <w:r w:rsidRPr="00C438A5">
        <w:rPr>
          <w:rStyle w:val="StyleUnderline"/>
        </w:rPr>
        <w:t xml:space="preserve">. </w:t>
      </w:r>
      <w:r w:rsidRPr="00F83956">
        <w:rPr>
          <w:rStyle w:val="StyleUnderline"/>
          <w:highlight w:val="cyan"/>
        </w:rPr>
        <w:t>A</w:t>
      </w:r>
      <w:r w:rsidRPr="00C438A5">
        <w:rPr>
          <w:rStyle w:val="StyleUnderline"/>
        </w:rPr>
        <w:t xml:space="preserve"> direct </w:t>
      </w:r>
      <w:r w:rsidRPr="00F83956">
        <w:rPr>
          <w:rStyle w:val="StyleUnderline"/>
          <w:highlight w:val="cyan"/>
        </w:rPr>
        <w:t>confrontation</w:t>
      </w:r>
      <w:r w:rsidRPr="00C438A5">
        <w:rPr>
          <w:rStyle w:val="StyleUnderline"/>
        </w:rPr>
        <w:t xml:space="preserve"> at the high end </w:t>
      </w:r>
      <w:r w:rsidRPr="00F83956">
        <w:rPr>
          <w:rStyle w:val="StyleUnderline"/>
          <w:highlight w:val="cyan"/>
        </w:rPr>
        <w:t>triggers the mutual assured destruction constraint</w:t>
      </w:r>
      <w:r w:rsidRPr="00C438A5">
        <w:t xml:space="preserve">. At the lower end, </w:t>
      </w:r>
      <w:r w:rsidRPr="00F83956">
        <w:rPr>
          <w:rStyle w:val="StyleUnderline"/>
          <w:highlight w:val="cyan"/>
        </w:rPr>
        <w:t>emerging tech</w:t>
      </w:r>
      <w:r w:rsidRPr="00C438A5">
        <w:rPr>
          <w:rStyle w:val="StyleUnderline"/>
        </w:rPr>
        <w:t>nologies</w:t>
      </w:r>
      <w:r w:rsidRPr="00C438A5">
        <w:t xml:space="preserve"> all but </w:t>
      </w:r>
      <w:r w:rsidRPr="00F83956">
        <w:rPr>
          <w:rStyle w:val="StyleUnderline"/>
          <w:highlight w:val="cyan"/>
        </w:rPr>
        <w:t>preclude</w:t>
      </w:r>
      <w:r w:rsidRPr="00C438A5">
        <w:rPr>
          <w:rStyle w:val="StyleUnderline"/>
        </w:rPr>
        <w:t xml:space="preserve"> the </w:t>
      </w:r>
      <w:r w:rsidRPr="00F83956">
        <w:rPr>
          <w:rStyle w:val="StyleUnderline"/>
          <w:highlight w:val="cyan"/>
        </w:rPr>
        <w:t>possibility of</w:t>
      </w:r>
      <w:r w:rsidRPr="00C438A5">
        <w:rPr>
          <w:rStyle w:val="StyleUnderline"/>
        </w:rPr>
        <w:t xml:space="preserve"> large </w:t>
      </w:r>
      <w:r w:rsidRPr="00F83956">
        <w:rPr>
          <w:rStyle w:val="StyleUnderline"/>
          <w:highlight w:val="cyan"/>
        </w:rPr>
        <w:t>conventional forces reaching the conflict theater</w:t>
      </w:r>
      <w:r w:rsidRPr="00C438A5">
        <w:rPr>
          <w:rStyle w:val="StyleUnderline"/>
        </w:rPr>
        <w:t xml:space="preserve">, let alone achieving mass once there. </w:t>
      </w:r>
      <w:r w:rsidRPr="00F83956">
        <w:rPr>
          <w:rStyle w:val="StyleUnderline"/>
          <w:highlight w:val="cyan"/>
        </w:rPr>
        <w:t>These dynamics make direct</w:t>
      </w:r>
      <w:r w:rsidRPr="00C438A5">
        <w:rPr>
          <w:rStyle w:val="StyleUnderline"/>
        </w:rPr>
        <w:t xml:space="preserve"> force-on-force </w:t>
      </w:r>
      <w:r w:rsidRPr="00F83956">
        <w:rPr>
          <w:rStyle w:val="StyleUnderline"/>
          <w:highlight w:val="cyan"/>
        </w:rPr>
        <w:t>war unattractive to both parties</w:t>
      </w:r>
      <w:r w:rsidRPr="00C438A5">
        <w:rPr>
          <w:rStyle w:val="StyleUnderline"/>
        </w:rPr>
        <w:t xml:space="preserve">. </w:t>
      </w:r>
      <w:r w:rsidRPr="00C438A5">
        <w:t xml:space="preserve">Instead, a period of renewed great-power competition will be characterized by an increased incidence of civil war and insurgency. This pattern has historical antecedents going back to the Greeks. Thucydides described this dynamic in the Peloponnesian War, noting that the Athens-Sparta rivalry triggered civil wars across Greece since “with an alliance always at the command of either faction for the hurt of their adversaries and their own corresponding advantage, opportunities for bringing in the foreigner were never wanting to the revolutionary parties.” The Great Game period of Britain-Russia competition led primarily to proxy wars and intelligence intrigue, with the brief and indecisive exception of the Crimean War. </w:t>
      </w:r>
      <w:r w:rsidRPr="00F83956">
        <w:rPr>
          <w:rStyle w:val="StyleUnderline"/>
          <w:highlight w:val="cyan"/>
        </w:rPr>
        <w:t>The Cold War</w:t>
      </w:r>
      <w:r w:rsidRPr="00C438A5">
        <w:rPr>
          <w:rStyle w:val="StyleUnderline"/>
        </w:rPr>
        <w:t xml:space="preserve"> is the most recent and relevant example — and </w:t>
      </w:r>
      <w:r w:rsidRPr="00F83956">
        <w:rPr>
          <w:rStyle w:val="StyleUnderline"/>
          <w:highlight w:val="cyan"/>
        </w:rPr>
        <w:t>led to a period when great</w:t>
      </w:r>
      <w:r w:rsidRPr="00C438A5">
        <w:rPr>
          <w:rStyle w:val="StyleUnderline"/>
        </w:rPr>
        <w:t>-</w:t>
      </w:r>
      <w:r w:rsidRPr="00F83956">
        <w:rPr>
          <w:rStyle w:val="StyleUnderline"/>
          <w:highlight w:val="cyan"/>
        </w:rPr>
        <w:t>power involvement led to</w:t>
      </w:r>
      <w:r w:rsidRPr="00C438A5">
        <w:rPr>
          <w:rStyle w:val="StyleUnderline"/>
        </w:rPr>
        <w:t xml:space="preserve"> the emergence of </w:t>
      </w:r>
      <w:r w:rsidRPr="00F83956">
        <w:rPr>
          <w:rStyle w:val="StyleUnderline"/>
          <w:highlight w:val="cyan"/>
        </w:rPr>
        <w:t>insurgency as the primary mode of intrastate war</w:t>
      </w:r>
      <w:r w:rsidRPr="00C438A5">
        <w:rPr>
          <w:rStyle w:val="StyleUnderline"/>
        </w:rPr>
        <w:t xml:space="preserve">. Great-power </w:t>
      </w:r>
      <w:r w:rsidRPr="00F83956">
        <w:rPr>
          <w:rStyle w:val="StyleUnderline"/>
          <w:highlight w:val="cyan"/>
        </w:rPr>
        <w:t>competition with</w:t>
      </w:r>
      <w:r w:rsidRPr="00C438A5">
        <w:rPr>
          <w:rStyle w:val="StyleUnderline"/>
        </w:rPr>
        <w:t xml:space="preserve"> </w:t>
      </w:r>
      <w:r w:rsidRPr="00F83956">
        <w:rPr>
          <w:rStyle w:val="StyleUnderline"/>
          <w:highlight w:val="cyan"/>
        </w:rPr>
        <w:t>China will</w:t>
      </w:r>
      <w:r w:rsidRPr="00C438A5">
        <w:rPr>
          <w:rStyle w:val="StyleUnderline"/>
        </w:rPr>
        <w:t xml:space="preserve"> likely </w:t>
      </w:r>
      <w:r w:rsidRPr="00F83956">
        <w:rPr>
          <w:rStyle w:val="StyleUnderline"/>
          <w:highlight w:val="cyan"/>
        </w:rPr>
        <w:t xml:space="preserve">follow this </w:t>
      </w:r>
      <w:r w:rsidRPr="00B75B81">
        <w:rPr>
          <w:rStyle w:val="StyleUnderline"/>
        </w:rPr>
        <w:t>historical</w:t>
      </w:r>
      <w:r w:rsidRPr="00C438A5">
        <w:rPr>
          <w:rStyle w:val="StyleUnderline"/>
        </w:rPr>
        <w:t xml:space="preserve"> </w:t>
      </w:r>
      <w:r w:rsidRPr="00F83956">
        <w:rPr>
          <w:rStyle w:val="StyleUnderline"/>
          <w:highlight w:val="cyan"/>
        </w:rPr>
        <w:t>pattern</w:t>
      </w:r>
      <w:r w:rsidRPr="00C438A5">
        <w:rPr>
          <w:rStyle w:val="StyleUnderline"/>
        </w:rPr>
        <w:t xml:space="preserve">, if it hasn’t begun </w:t>
      </w:r>
      <w:proofErr w:type="gramStart"/>
      <w:r w:rsidRPr="00C438A5">
        <w:rPr>
          <w:rStyle w:val="StyleUnderline"/>
        </w:rPr>
        <w:t>to</w:t>
      </w:r>
      <w:proofErr w:type="gramEnd"/>
      <w:r w:rsidRPr="00C438A5">
        <w:rPr>
          <w:rStyle w:val="StyleUnderline"/>
        </w:rPr>
        <w:t xml:space="preserve"> already</w:t>
      </w:r>
      <w:r w:rsidRPr="00C438A5">
        <w:t xml:space="preserve">. Patrick Cronin and Hunter </w:t>
      </w:r>
      <w:proofErr w:type="spellStart"/>
      <w:r w:rsidRPr="00C438A5">
        <w:t>Stires</w:t>
      </w:r>
      <w:proofErr w:type="spellEnd"/>
      <w:r w:rsidRPr="00C438A5">
        <w:t xml:space="preserve"> argue that China is already waging a “maritime insurgency” in the South China Sea. As China increases in relative strength and audacity, it will likely go beyond provocation to support proxies who directly threaten U.S. allies or partners, from the Philippines (aided by the Chinese-supplied 5G network) across all of Asia to the Sahel and sub-Saharan Africa. To frustrate U.S. goals, China might emulate Russia’s behavior in Syria (taking apparent delight in supporting anyone opposed to U.S. interests). While direct Chinese support for terrorists feels unlikely in the near-term, China could sell arms to separatist groups or bad actor regimes. In fact, China has a long history of doing exactly that — including supporting North Korea to keep the Kim regime on life support as a strategic buffer, supporting the genocidal Khmer Rouge to balance Vietnam, and propping up the Burmese military junta.</w:t>
      </w:r>
    </w:p>
    <w:p w14:paraId="09C64C2A" w14:textId="77777777" w:rsidR="00520D5E" w:rsidRPr="00C438A5" w:rsidRDefault="00520D5E" w:rsidP="00520D5E">
      <w:pPr>
        <w:pStyle w:val="Heading3"/>
        <w:rPr>
          <w:rFonts w:cs="Times New Roman"/>
        </w:rPr>
      </w:pPr>
      <w:r w:rsidRPr="00C438A5">
        <w:rPr>
          <w:rFonts w:cs="Times New Roman"/>
        </w:rPr>
        <w:t>AI Impact D</w:t>
      </w:r>
    </w:p>
    <w:p w14:paraId="1764A800" w14:textId="77777777" w:rsidR="00520D5E" w:rsidRPr="00C438A5" w:rsidRDefault="00520D5E" w:rsidP="00520D5E">
      <w:pPr>
        <w:pStyle w:val="Heading4"/>
        <w:rPr>
          <w:rFonts w:cs="Times New Roman"/>
        </w:rPr>
      </w:pPr>
      <w:r w:rsidRPr="00C438A5">
        <w:rPr>
          <w:rFonts w:cs="Times New Roman"/>
        </w:rPr>
        <w:t xml:space="preserve">Structurally, China </w:t>
      </w:r>
      <w:proofErr w:type="gramStart"/>
      <w:r w:rsidRPr="00C438A5">
        <w:rPr>
          <w:rFonts w:cs="Times New Roman"/>
        </w:rPr>
        <w:t>can’t</w:t>
      </w:r>
      <w:proofErr w:type="gramEnd"/>
      <w:r w:rsidRPr="00C438A5">
        <w:rPr>
          <w:rFonts w:cs="Times New Roman"/>
        </w:rPr>
        <w:t xml:space="preserve"> overtake the US in technology. </w:t>
      </w:r>
    </w:p>
    <w:p w14:paraId="0B8DB915" w14:textId="77777777" w:rsidR="00520D5E" w:rsidRPr="00C438A5" w:rsidRDefault="00520D5E" w:rsidP="00520D5E">
      <w:pPr>
        <w:rPr>
          <w:rStyle w:val="Style13ptBold"/>
        </w:rPr>
      </w:pPr>
      <w:r w:rsidRPr="00C438A5">
        <w:rPr>
          <w:rStyle w:val="Style13ptBold"/>
        </w:rPr>
        <w:t>Frey and Osborne 20</w:t>
      </w:r>
      <w:r w:rsidRPr="00C438A5">
        <w:rPr>
          <w:rStyle w:val="Style13ptBold"/>
          <w:b w:val="0"/>
          <w:sz w:val="20"/>
        </w:rPr>
        <w:t xml:space="preserve"> (Carl </w:t>
      </w:r>
      <w:proofErr w:type="spellStart"/>
      <w:r w:rsidRPr="00C438A5">
        <w:rPr>
          <w:rStyle w:val="Style13ptBold"/>
          <w:b w:val="0"/>
          <w:sz w:val="20"/>
        </w:rPr>
        <w:t>Benedikt</w:t>
      </w:r>
      <w:proofErr w:type="spellEnd"/>
      <w:r w:rsidRPr="00C438A5">
        <w:rPr>
          <w:rStyle w:val="Style13ptBold"/>
          <w:b w:val="0"/>
          <w:sz w:val="20"/>
        </w:rPr>
        <w:t xml:space="preserve"> Frey is Oxford Martin Citi Fellow and Future of Work Director at the Oxford Martin School at Oxford University and the author of The Technology Trap: Capital, Labor, and Power in the Age of Automation. Michael Osborne is Professor of Machine Learning at the University of Oxford, a Fellow at the Oxford Martin School, and Co-Founder of Mind Foundry.; “China Won’t Win the Race for AI Dominance”; Foreign Affairs; June 19, 2020; </w:t>
      </w:r>
      <w:hyperlink r:id="rId409" w:history="1">
        <w:r w:rsidRPr="00C438A5">
          <w:rPr>
            <w:rStyle w:val="Style13ptBold"/>
            <w:b w:val="0"/>
            <w:sz w:val="20"/>
          </w:rPr>
          <w:t>https://www.foreignaffairs.com/articles/united-states/2020-06-19/china-wont-win-race-ai-dominance</w:t>
        </w:r>
      </w:hyperlink>
      <w:r w:rsidRPr="00C438A5">
        <w:rPr>
          <w:rStyle w:val="Style13ptBold"/>
          <w:b w:val="0"/>
          <w:sz w:val="20"/>
        </w:rPr>
        <w:t>) Accessed 6/24/21//</w:t>
      </w:r>
      <w:proofErr w:type="spellStart"/>
      <w:r w:rsidRPr="00C438A5">
        <w:rPr>
          <w:rStyle w:val="Style13ptBold"/>
          <w:b w:val="0"/>
          <w:sz w:val="20"/>
        </w:rPr>
        <w:t>eleanor</w:t>
      </w:r>
      <w:proofErr w:type="spellEnd"/>
    </w:p>
    <w:p w14:paraId="57020D21" w14:textId="77777777" w:rsidR="00520D5E" w:rsidRPr="00C438A5" w:rsidRDefault="00520D5E" w:rsidP="00520D5E">
      <w:pPr>
        <w:rPr>
          <w:rStyle w:val="StyleUnderline"/>
        </w:rPr>
      </w:pPr>
      <w:r w:rsidRPr="00C438A5">
        <w:t xml:space="preserve">EXPERIMENTATION DRIVES INNOVATION </w:t>
      </w:r>
      <w:r w:rsidRPr="00C438A5">
        <w:rPr>
          <w:rStyle w:val="StyleUnderline"/>
        </w:rPr>
        <w:t>Those who warn of China’s inexorable advance in the field of artificial intelligence worry that</w:t>
      </w:r>
      <w:r w:rsidRPr="00C438A5">
        <w:t xml:space="preserve"> because the technology is by nature centralizing, </w:t>
      </w:r>
      <w:r w:rsidRPr="00C438A5">
        <w:rPr>
          <w:rStyle w:val="StyleUnderline"/>
        </w:rPr>
        <w:t>authoritarian governments are better able to encourage AI innovation</w:t>
      </w:r>
      <w:r w:rsidRPr="00C438A5">
        <w:t xml:space="preserve"> than democratic ones—and that AI technology, in turn, will advantage authoritarian governments. </w:t>
      </w:r>
      <w:r w:rsidRPr="00C438A5">
        <w:rPr>
          <w:rStyle w:val="StyleUnderline"/>
        </w:rPr>
        <w:t xml:space="preserve">The concern recalls a belief about electricity that held sway a century ago—and like that belief, today’s is also misplaced. </w:t>
      </w:r>
      <w:r w:rsidRPr="00C438A5">
        <w:t xml:space="preserve">In 1923, the pioneering electrical engineer Charles Steinmetz—whose work for the General Electric Company around the turn of the twentieth century made him a celebrity of the time—predicted that electricity would give rise to a more collectivist society. Steinmetz argued, somewhat circularly, that the development of a national electrical grid would lead to socialism, because only a socialist system could effectively manage the new interdependencies that progress toward a national grid would require. The Rural Electrification Act of 1936 did indeed provide funds to rural cooperatives that had been neglected by major private power companies. But the real transition to electrical power came out of capitalist competition, in the form of experimentation on the factory floor. When engineers figured out how to equip every machine with its own electrical motor, rather than relying on one central power source, they could sequence the machines according to the natural flow of production—a breakthrough that gave rise to mass production. </w:t>
      </w:r>
      <w:r w:rsidRPr="00F83956">
        <w:rPr>
          <w:rStyle w:val="StyleUnderline"/>
          <w:highlight w:val="cyan"/>
        </w:rPr>
        <w:t>Decentralized experimentation</w:t>
      </w:r>
      <w:r w:rsidRPr="00C438A5">
        <w:rPr>
          <w:rStyle w:val="StyleUnderline"/>
        </w:rPr>
        <w:t xml:space="preserve"> and decision-making </w:t>
      </w:r>
      <w:r w:rsidRPr="00F83956">
        <w:rPr>
          <w:rStyle w:val="StyleUnderline"/>
          <w:highlight w:val="cyan"/>
        </w:rPr>
        <w:t>are critical to harnessing</w:t>
      </w:r>
      <w:r w:rsidRPr="00C438A5">
        <w:rPr>
          <w:rStyle w:val="StyleUnderline"/>
        </w:rPr>
        <w:t xml:space="preserve"> the benefits of </w:t>
      </w:r>
      <w:r w:rsidRPr="00F83956">
        <w:rPr>
          <w:rStyle w:val="StyleUnderline"/>
          <w:highlight w:val="cyan"/>
        </w:rPr>
        <w:t>AI</w:t>
      </w:r>
      <w:r w:rsidRPr="00C438A5">
        <w:rPr>
          <w:rStyle w:val="StyleUnderline"/>
        </w:rPr>
        <w:t xml:space="preserve">. </w:t>
      </w:r>
      <w:r w:rsidRPr="00C438A5">
        <w:t xml:space="preserve">Decentralized experimentation and decision-making will likewise be critical if the world is to harness the benefits of artificial intelligence. </w:t>
      </w:r>
      <w:r w:rsidRPr="00F83956">
        <w:rPr>
          <w:rStyle w:val="StyleUnderline"/>
          <w:highlight w:val="cyan"/>
        </w:rPr>
        <w:t>China is at a disadvantage in this regard</w:t>
      </w:r>
      <w:r w:rsidRPr="00C438A5">
        <w:rPr>
          <w:rStyle w:val="StyleUnderline"/>
        </w:rPr>
        <w:t xml:space="preserve">. </w:t>
      </w:r>
      <w:r w:rsidRPr="00C438A5">
        <w:t xml:space="preserve">The country’s recent surge in patent filings is often cited as evidence of its innovativeness, but </w:t>
      </w:r>
      <w:r w:rsidRPr="00C438A5">
        <w:rPr>
          <w:rStyle w:val="StyleUnderline"/>
        </w:rPr>
        <w:t xml:space="preserve">simply counting patents </w:t>
      </w:r>
      <w:proofErr w:type="gramStart"/>
      <w:r w:rsidRPr="00C438A5">
        <w:rPr>
          <w:rStyle w:val="StyleUnderline"/>
        </w:rPr>
        <w:t>isn’t</w:t>
      </w:r>
      <w:proofErr w:type="gramEnd"/>
      <w:r w:rsidRPr="00C438A5">
        <w:rPr>
          <w:rStyle w:val="StyleUnderline"/>
        </w:rPr>
        <w:t xml:space="preserve"> a good way to measure innovation: studies show that ten percent of patents account for roughly 90 percent of total patent value, meaning that the vast majority are of little value. </w:t>
      </w:r>
      <w:r w:rsidRPr="00C438A5">
        <w:t xml:space="preserve">Patent citations offer a more useful indicator, and </w:t>
      </w:r>
      <w:r w:rsidRPr="00F83956">
        <w:rPr>
          <w:highlight w:val="cyan"/>
        </w:rPr>
        <w:t>i</w:t>
      </w:r>
      <w:r w:rsidRPr="00F83956">
        <w:rPr>
          <w:rStyle w:val="StyleUnderline"/>
          <w:highlight w:val="cyan"/>
        </w:rPr>
        <w:t>f we look at the 100 most cited patents</w:t>
      </w:r>
      <w:r w:rsidRPr="00C438A5">
        <w:rPr>
          <w:rStyle w:val="StyleUnderline"/>
        </w:rPr>
        <w:t xml:space="preserve"> since 2003, </w:t>
      </w:r>
      <w:proofErr w:type="gramStart"/>
      <w:r w:rsidRPr="00F83956">
        <w:rPr>
          <w:rStyle w:val="StyleUnderline"/>
          <w:highlight w:val="cyan"/>
        </w:rPr>
        <w:t>not a single one</w:t>
      </w:r>
      <w:proofErr w:type="gramEnd"/>
      <w:r w:rsidRPr="00F83956">
        <w:rPr>
          <w:rStyle w:val="StyleUnderline"/>
          <w:highlight w:val="cyan"/>
        </w:rPr>
        <w:t xml:space="preserve"> comes from China</w:t>
      </w:r>
      <w:r w:rsidRPr="00C438A5">
        <w:rPr>
          <w:rStyle w:val="StyleUnderline"/>
        </w:rPr>
        <w:t>.</w:t>
      </w:r>
      <w:r w:rsidRPr="00C438A5">
        <w:t xml:space="preserve"> Moreover</w:t>
      </w:r>
      <w:r w:rsidRPr="00F83956">
        <w:rPr>
          <w:highlight w:val="cyan"/>
        </w:rPr>
        <w:t>,</w:t>
      </w:r>
      <w:r w:rsidRPr="00C438A5">
        <w:t xml:space="preserve"> </w:t>
      </w:r>
      <w:r w:rsidRPr="00C438A5">
        <w:rPr>
          <w:rStyle w:val="StyleUnderline"/>
        </w:rPr>
        <w:t xml:space="preserve">China’s </w:t>
      </w:r>
      <w:r w:rsidRPr="00F83956">
        <w:rPr>
          <w:rStyle w:val="StyleUnderline"/>
          <w:highlight w:val="cyan"/>
        </w:rPr>
        <w:t>leading</w:t>
      </w:r>
      <w:r w:rsidRPr="00C438A5">
        <w:rPr>
          <w:rStyle w:val="StyleUnderline"/>
        </w:rPr>
        <w:t xml:space="preserve"> artificial intelligence </w:t>
      </w:r>
      <w:r w:rsidRPr="00F83956">
        <w:rPr>
          <w:rStyle w:val="StyleUnderline"/>
          <w:highlight w:val="cyan"/>
        </w:rPr>
        <w:t>companies</w:t>
      </w:r>
      <w:r w:rsidRPr="00C438A5">
        <w:t xml:space="preserve">, including Tencent, Alibaba, and Baidu, </w:t>
      </w:r>
      <w:r w:rsidRPr="00F83956">
        <w:rPr>
          <w:rStyle w:val="StyleUnderline"/>
          <w:highlight w:val="cyan"/>
        </w:rPr>
        <w:t>are</w:t>
      </w:r>
      <w:r w:rsidRPr="00C438A5">
        <w:rPr>
          <w:rStyle w:val="StyleUnderline"/>
        </w:rPr>
        <w:t xml:space="preserve"> merely </w:t>
      </w:r>
      <w:r w:rsidRPr="00F83956">
        <w:rPr>
          <w:rStyle w:val="StyleUnderline"/>
          <w:highlight w:val="cyan"/>
        </w:rPr>
        <w:t>copies of Facebook, Amazon, and Google</w:t>
      </w:r>
      <w:r w:rsidRPr="00C438A5">
        <w:rPr>
          <w:rStyle w:val="StyleUnderline"/>
        </w:rPr>
        <w:t>,</w:t>
      </w:r>
      <w:r w:rsidRPr="00C438A5">
        <w:t xml:space="preserve"> tailored to the Chinese market. As the late economic historian Alexander </w:t>
      </w:r>
      <w:proofErr w:type="spellStart"/>
      <w:r w:rsidRPr="00C438A5">
        <w:t>Gerschenkron</w:t>
      </w:r>
      <w:proofErr w:type="spellEnd"/>
      <w:r w:rsidRPr="00C438A5">
        <w:t xml:space="preserve"> observed, </w:t>
      </w:r>
      <w:r w:rsidRPr="00B75B81">
        <w:rPr>
          <w:rStyle w:val="StyleUnderline"/>
        </w:rPr>
        <w:t xml:space="preserve">when a country </w:t>
      </w:r>
      <w:proofErr w:type="gramStart"/>
      <w:r w:rsidRPr="00B75B81">
        <w:rPr>
          <w:rStyle w:val="StyleUnderline"/>
        </w:rPr>
        <w:t>lags behind</w:t>
      </w:r>
      <w:proofErr w:type="gramEnd"/>
      <w:r w:rsidRPr="00B75B81">
        <w:rPr>
          <w:rStyle w:val="StyleUnderline"/>
        </w:rPr>
        <w:t xml:space="preserve"> the technological frontier, imitation and the adoption of foreign technology can take it a long way</w:t>
      </w:r>
      <w:r w:rsidRPr="00C438A5">
        <w:t xml:space="preserve">—and, in general, the further a country has fallen behind, the greater the role the state must play in driving industrial catch-up. Thanks to state investment in mass production technology, the Soviet Union grew rapidly during much of the Cold War, as did Japan, South Korea, and Taiwan. Indeed, numerous scholars have attributed the “Asian Miracle” to state-driven industrial catch-up. But while they were successful in closing some of the gap, </w:t>
      </w:r>
      <w:r w:rsidRPr="00C438A5">
        <w:rPr>
          <w:rStyle w:val="StyleUnderline"/>
        </w:rPr>
        <w:t xml:space="preserve">these </w:t>
      </w:r>
      <w:r w:rsidRPr="00F83956">
        <w:rPr>
          <w:rStyle w:val="StyleUnderline"/>
          <w:highlight w:val="cyan"/>
        </w:rPr>
        <w:t>countries never managed to overtake the U</w:t>
      </w:r>
      <w:r w:rsidRPr="00B75B81">
        <w:rPr>
          <w:rStyle w:val="StyleUnderline"/>
        </w:rPr>
        <w:t xml:space="preserve">nited </w:t>
      </w:r>
      <w:r w:rsidRPr="00F83956">
        <w:rPr>
          <w:rStyle w:val="StyleUnderline"/>
          <w:highlight w:val="cyan"/>
        </w:rPr>
        <w:t>S</w:t>
      </w:r>
      <w:r w:rsidRPr="00C438A5">
        <w:rPr>
          <w:rStyle w:val="StyleUnderline"/>
        </w:rPr>
        <w:t>tates. Unlike imitation, which can be planned and coordinated, innovation is a voyage of exploration into the unknown,</w:t>
      </w:r>
      <w:r w:rsidRPr="00C438A5">
        <w:t xml:space="preserve"> to paraphrase the economist and philosopher Friedrich von Hayek. And </w:t>
      </w:r>
      <w:r w:rsidRPr="00F83956">
        <w:rPr>
          <w:rStyle w:val="StyleUnderline"/>
          <w:highlight w:val="cyan"/>
        </w:rPr>
        <w:t>switching from imitation to innovation is hard:</w:t>
      </w:r>
      <w:r w:rsidRPr="00C438A5">
        <w:t xml:space="preserve"> if it were easy, most countries would be innovating at the technological frontier. By observing that </w:t>
      </w:r>
      <w:r w:rsidRPr="00F83956">
        <w:rPr>
          <w:rStyle w:val="StyleUnderline"/>
          <w:highlight w:val="cyan"/>
        </w:rPr>
        <w:t>China is unlikely to overtake the U</w:t>
      </w:r>
      <w:r w:rsidRPr="00C438A5">
        <w:rPr>
          <w:rStyle w:val="StyleUnderline"/>
        </w:rPr>
        <w:t xml:space="preserve">nited </w:t>
      </w:r>
      <w:r w:rsidRPr="00F83956">
        <w:rPr>
          <w:rStyle w:val="StyleUnderline"/>
          <w:highlight w:val="cyan"/>
        </w:rPr>
        <w:t>S</w:t>
      </w:r>
      <w:r w:rsidRPr="00C438A5">
        <w:rPr>
          <w:rStyle w:val="StyleUnderline"/>
        </w:rPr>
        <w:t xml:space="preserve">tates </w:t>
      </w:r>
      <w:r w:rsidRPr="00F83956">
        <w:rPr>
          <w:rStyle w:val="StyleUnderline"/>
          <w:highlight w:val="cyan"/>
        </w:rPr>
        <w:t>in tech</w:t>
      </w:r>
      <w:r w:rsidRPr="00C438A5">
        <w:rPr>
          <w:rStyle w:val="StyleUnderline"/>
        </w:rPr>
        <w:t xml:space="preserve">nological </w:t>
      </w:r>
      <w:r w:rsidRPr="00F83956">
        <w:rPr>
          <w:rStyle w:val="StyleUnderline"/>
          <w:highlight w:val="cyan"/>
        </w:rPr>
        <w:t>innovation</w:t>
      </w:r>
      <w:r w:rsidRPr="00C438A5">
        <w:t xml:space="preserve">, we mean in no way to downplay China’s tremendous economic achievements since Deng Xiaoping came to power in 1978. China has plenty of talent, but the fact remains that, so far, </w:t>
      </w:r>
      <w:r w:rsidRPr="00C438A5">
        <w:rPr>
          <w:rStyle w:val="StyleUnderline"/>
        </w:rPr>
        <w:t>Chinese innovation has mainly focused on incrementally improving technologies that were conceived elsewhere.</w:t>
      </w:r>
      <w:r w:rsidRPr="00C438A5">
        <w:t xml:space="preserve"> Chinese companies currently lead the world in the development of 5G, for example, but </w:t>
      </w:r>
      <w:r w:rsidRPr="00C438A5">
        <w:rPr>
          <w:rStyle w:val="StyleUnderline"/>
        </w:rPr>
        <w:t>their work builds on several previous generations of telecommunications technology</w:t>
      </w:r>
      <w:r w:rsidRPr="00C438A5">
        <w:t xml:space="preserve">. What Huawei demonstrates is that China has significant engineering capabilities, just like Japan and indeed the Soviet Union. DYNAMISM VERSUS STABILITY Artificial intelligence is not yet a mature technology, and continued progress will require radical innovation on multiple fronts. Breakthroughs will happen the way they usually </w:t>
      </w:r>
      <w:proofErr w:type="gramStart"/>
      <w:r w:rsidRPr="00C438A5">
        <w:t>do:</w:t>
      </w:r>
      <w:proofErr w:type="gramEnd"/>
      <w:r w:rsidRPr="00C438A5">
        <w:t xml:space="preserve"> through serendipity and recombination, as inventors and entrepreneurs interact and exchange ideas. China’s strong state and collectivist structure have significant advantages in swiftly building infrastructure or mounting a coherent response to a pandemic. But radical innovation is a different matter, and historically, </w:t>
      </w:r>
      <w:r w:rsidRPr="00C438A5">
        <w:rPr>
          <w:rStyle w:val="StyleUnderline"/>
        </w:rPr>
        <w:t>the most innovative societies have always been those that allowed people to pursue controversial ideas.</w:t>
      </w:r>
      <w:r w:rsidRPr="00C438A5">
        <w:t xml:space="preserve"> As the eminent economic historian Joel Mokyr has argued, </w:t>
      </w:r>
      <w:r w:rsidRPr="00C438A5">
        <w:rPr>
          <w:rStyle w:val="StyleUnderline"/>
        </w:rPr>
        <w:t>that is why the Industrial Revolution happened in the West rather than in China</w:t>
      </w:r>
      <w:r w:rsidRPr="00C438A5">
        <w:t xml:space="preserve"> in the first place. </w:t>
      </w:r>
      <w:r w:rsidRPr="00F83956">
        <w:rPr>
          <w:rStyle w:val="StyleUnderline"/>
          <w:highlight w:val="cyan"/>
        </w:rPr>
        <w:t>China’s efforts to restrict</w:t>
      </w:r>
      <w:r w:rsidRPr="00C438A5">
        <w:rPr>
          <w:rStyle w:val="StyleUnderline"/>
        </w:rPr>
        <w:t xml:space="preserve"> </w:t>
      </w:r>
      <w:r w:rsidRPr="00F83956">
        <w:rPr>
          <w:rStyle w:val="StyleUnderline"/>
          <w:highlight w:val="cyan"/>
        </w:rPr>
        <w:t>the flow of ideas</w:t>
      </w:r>
      <w:r w:rsidRPr="00C438A5">
        <w:rPr>
          <w:rStyle w:val="StyleUnderline"/>
        </w:rPr>
        <w:t xml:space="preserve"> on the Internet and elsewhere are </w:t>
      </w:r>
      <w:r w:rsidRPr="00C438A5">
        <w:rPr>
          <w:rStyle w:val="Emphasis"/>
        </w:rPr>
        <w:t xml:space="preserve">likely to </w:t>
      </w:r>
      <w:r w:rsidRPr="00F83956">
        <w:rPr>
          <w:rStyle w:val="Emphasis"/>
          <w:highlight w:val="cyan"/>
        </w:rPr>
        <w:t>hold back innovation</w:t>
      </w:r>
      <w:r w:rsidRPr="00C438A5">
        <w:t xml:space="preserve">. Since September 2019, </w:t>
      </w:r>
      <w:r w:rsidRPr="00C438A5">
        <w:rPr>
          <w:rStyle w:val="StyleUnderline"/>
        </w:rPr>
        <w:t>China and Huawei have been proposing radical changes to the Internet infrastructure</w:t>
      </w:r>
      <w:r w:rsidRPr="00C438A5">
        <w:t xml:space="preserve"> that underpins networks worldwide. If implemented, </w:t>
      </w:r>
      <w:r w:rsidRPr="00C438A5">
        <w:rPr>
          <w:rStyle w:val="StyleUnderline"/>
        </w:rPr>
        <w:t>the changes would likely</w:t>
      </w:r>
      <w:r w:rsidRPr="00C438A5">
        <w:t xml:space="preserve"> splinter the Internet and </w:t>
      </w:r>
      <w:r w:rsidRPr="00C438A5">
        <w:rPr>
          <w:rStyle w:val="StyleUnderline"/>
        </w:rPr>
        <w:t xml:space="preserve">further reduce Chinese citizens’ exposure to new ideas </w:t>
      </w:r>
      <w:r w:rsidRPr="00C438A5">
        <w:t xml:space="preserve">from outside the country. </w:t>
      </w:r>
      <w:r w:rsidRPr="00C438A5">
        <w:rPr>
          <w:rStyle w:val="StyleUnderline"/>
        </w:rPr>
        <w:t xml:space="preserve">The initiative underlines </w:t>
      </w:r>
      <w:r w:rsidRPr="00F83956">
        <w:rPr>
          <w:rStyle w:val="StyleUnderline"/>
          <w:highlight w:val="cyan"/>
        </w:rPr>
        <w:t>Beijing’s preference for maintaining the political s</w:t>
      </w:r>
      <w:r w:rsidRPr="00C438A5">
        <w:rPr>
          <w:rStyle w:val="StyleUnderline"/>
        </w:rPr>
        <w:t xml:space="preserve">tatus </w:t>
      </w:r>
      <w:r w:rsidRPr="00F83956">
        <w:rPr>
          <w:rStyle w:val="StyleUnderline"/>
          <w:highlight w:val="cyan"/>
        </w:rPr>
        <w:t>quo</w:t>
      </w:r>
      <w:r w:rsidRPr="00C438A5">
        <w:rPr>
          <w:rStyle w:val="StyleUnderline"/>
        </w:rPr>
        <w:t xml:space="preserve">, even if that </w:t>
      </w:r>
      <w:r w:rsidRPr="00F83956">
        <w:rPr>
          <w:rStyle w:val="StyleUnderline"/>
          <w:highlight w:val="cyan"/>
        </w:rPr>
        <w:t>means</w:t>
      </w:r>
      <w:r w:rsidRPr="00C438A5">
        <w:rPr>
          <w:rStyle w:val="StyleUnderline"/>
        </w:rPr>
        <w:t xml:space="preserve"> </w:t>
      </w:r>
      <w:r w:rsidRPr="00F83956">
        <w:rPr>
          <w:rStyle w:val="Emphasis"/>
          <w:highlight w:val="cyan"/>
        </w:rPr>
        <w:t>slower innovation and less dynamism</w:t>
      </w:r>
      <w:r w:rsidRPr="00F83956">
        <w:rPr>
          <w:rStyle w:val="StyleUnderline"/>
          <w:highlight w:val="cyan"/>
        </w:rPr>
        <w:t>.</w:t>
      </w:r>
    </w:p>
    <w:p w14:paraId="04BE952A" w14:textId="77777777" w:rsidR="00520D5E" w:rsidRPr="00C438A5" w:rsidRDefault="00520D5E" w:rsidP="00520D5E"/>
    <w:p w14:paraId="1E6D2E7F" w14:textId="77777777" w:rsidR="00520D5E" w:rsidRPr="00C438A5" w:rsidRDefault="00520D5E" w:rsidP="00520D5E">
      <w:pPr>
        <w:pStyle w:val="Heading4"/>
        <w:rPr>
          <w:rFonts w:cs="Times New Roman"/>
        </w:rPr>
      </w:pPr>
      <w:r w:rsidRPr="00C438A5">
        <w:rPr>
          <w:rFonts w:cs="Times New Roman"/>
        </w:rPr>
        <w:t xml:space="preserve">China </w:t>
      </w:r>
      <w:proofErr w:type="gramStart"/>
      <w:r w:rsidRPr="00C438A5">
        <w:rPr>
          <w:rFonts w:cs="Times New Roman"/>
        </w:rPr>
        <w:t>won’t</w:t>
      </w:r>
      <w:proofErr w:type="gramEnd"/>
      <w:r w:rsidRPr="00C438A5">
        <w:rPr>
          <w:rFonts w:cs="Times New Roman"/>
        </w:rPr>
        <w:t xml:space="preserve"> win the tech race – their only advantage is the amount of data but that doesn’t matter. </w:t>
      </w:r>
    </w:p>
    <w:p w14:paraId="5D9D877D" w14:textId="77777777" w:rsidR="00520D5E" w:rsidRPr="00C438A5" w:rsidRDefault="00520D5E" w:rsidP="00520D5E">
      <w:pPr>
        <w:rPr>
          <w:b/>
          <w:sz w:val="26"/>
        </w:rPr>
      </w:pPr>
      <w:r w:rsidRPr="00C438A5">
        <w:rPr>
          <w:rStyle w:val="Style13ptBold"/>
        </w:rPr>
        <w:t>Frey and Osborne 20</w:t>
      </w:r>
      <w:r w:rsidRPr="00C438A5">
        <w:rPr>
          <w:rStyle w:val="Style13ptBold"/>
          <w:b w:val="0"/>
          <w:sz w:val="20"/>
        </w:rPr>
        <w:t xml:space="preserve"> (Carl </w:t>
      </w:r>
      <w:proofErr w:type="spellStart"/>
      <w:r w:rsidRPr="00C438A5">
        <w:rPr>
          <w:rStyle w:val="Style13ptBold"/>
          <w:b w:val="0"/>
          <w:sz w:val="20"/>
        </w:rPr>
        <w:t>Benedikt</w:t>
      </w:r>
      <w:proofErr w:type="spellEnd"/>
      <w:r w:rsidRPr="00C438A5">
        <w:rPr>
          <w:rStyle w:val="Style13ptBold"/>
          <w:b w:val="0"/>
          <w:sz w:val="20"/>
        </w:rPr>
        <w:t xml:space="preserve"> Frey is Oxford Martin Citi Fellow and Future of Work Director at the Oxford Martin School at Oxford University and the author of The Technology Trap: Capital, Labor, and Power in the Age of Automation. Michael Osborne is Professor of Machine Learning at the University of Oxford, a Fellow at the Oxford Martin School, and Co-Founder of Mind Foundry.; “China Won’t Win the Race for AI Dominance”; Foreign Affairs; June 19, 2020; </w:t>
      </w:r>
      <w:hyperlink r:id="rId410" w:history="1">
        <w:r w:rsidRPr="00C438A5">
          <w:rPr>
            <w:rStyle w:val="Style13ptBold"/>
            <w:b w:val="0"/>
            <w:sz w:val="20"/>
          </w:rPr>
          <w:t>https://www.foreignaffairs.com/articles/united-states/2020-06-19/china-wont-win-race-ai-dominance</w:t>
        </w:r>
      </w:hyperlink>
      <w:r w:rsidRPr="00C438A5">
        <w:rPr>
          <w:rStyle w:val="Style13ptBold"/>
          <w:b w:val="0"/>
          <w:sz w:val="20"/>
        </w:rPr>
        <w:t>) Accessed 6/24/21//</w:t>
      </w:r>
      <w:proofErr w:type="spellStart"/>
      <w:r w:rsidRPr="00C438A5">
        <w:rPr>
          <w:rStyle w:val="Style13ptBold"/>
          <w:b w:val="0"/>
          <w:sz w:val="20"/>
        </w:rPr>
        <w:t>eleanor</w:t>
      </w:r>
      <w:proofErr w:type="spellEnd"/>
    </w:p>
    <w:p w14:paraId="7F63BFF1" w14:textId="77777777" w:rsidR="00520D5E" w:rsidRPr="00C438A5" w:rsidRDefault="00520D5E" w:rsidP="00520D5E">
      <w:pPr>
        <w:rPr>
          <w:rStyle w:val="StyleUnderline"/>
        </w:rPr>
      </w:pPr>
      <w:r w:rsidRPr="00C438A5">
        <w:t xml:space="preserve">As scholars who study the applications and implications of artificial intelligence, we respectfully disagree. China, if anything, looks less likely to overtake the United States in artificial intelligence than Japan looked to dominate in computers in the 1980s. For while China is rich in data and has excelled in refining technology invented elsewhere, </w:t>
      </w:r>
      <w:r w:rsidRPr="00F83956">
        <w:rPr>
          <w:rStyle w:val="StyleUnderline"/>
          <w:highlight w:val="cyan"/>
        </w:rPr>
        <w:t>much impedes it from becoming the site of</w:t>
      </w:r>
      <w:r w:rsidRPr="00C438A5">
        <w:rPr>
          <w:rStyle w:val="StyleUnderline"/>
        </w:rPr>
        <w:t xml:space="preserve"> the next big </w:t>
      </w:r>
      <w:r w:rsidRPr="00F83956">
        <w:rPr>
          <w:rStyle w:val="StyleUnderline"/>
          <w:highlight w:val="cyan"/>
        </w:rPr>
        <w:t>breakthrough</w:t>
      </w:r>
      <w:r w:rsidRPr="00C438A5">
        <w:rPr>
          <w:rStyle w:val="StyleUnderline"/>
        </w:rPr>
        <w:t xml:space="preserve"> that artificial intelligence sorely needs. </w:t>
      </w:r>
      <w:r w:rsidRPr="00C438A5">
        <w:t xml:space="preserve">DATA ALONE ARE NOT ENOUGH China made international headlines by effectively leveraging its surveillance technology for contact tracing in response to COVID-19, the disease caused by the novel coronavirus. And yet </w:t>
      </w:r>
      <w:r w:rsidRPr="00F83956">
        <w:rPr>
          <w:rStyle w:val="StyleUnderline"/>
          <w:highlight w:val="cyan"/>
        </w:rPr>
        <w:t xml:space="preserve">the country’s alleged </w:t>
      </w:r>
      <w:r w:rsidRPr="00F83956">
        <w:rPr>
          <w:rStyle w:val="Emphasis"/>
          <w:highlight w:val="cyan"/>
        </w:rPr>
        <w:t>data advantage is</w:t>
      </w:r>
      <w:r w:rsidRPr="00C438A5">
        <w:rPr>
          <w:rStyle w:val="Emphasis"/>
        </w:rPr>
        <w:t xml:space="preserve"> hugely </w:t>
      </w:r>
      <w:r w:rsidRPr="00F83956">
        <w:rPr>
          <w:rStyle w:val="Emphasis"/>
          <w:highlight w:val="cyan"/>
        </w:rPr>
        <w:t>overblown</w:t>
      </w:r>
      <w:r w:rsidRPr="00C438A5">
        <w:t xml:space="preserve">. One reason is that </w:t>
      </w:r>
      <w:r w:rsidRPr="00F83956">
        <w:rPr>
          <w:rStyle w:val="StyleUnderline"/>
          <w:highlight w:val="cyan"/>
        </w:rPr>
        <w:t>data are</w:t>
      </w:r>
      <w:r w:rsidRPr="00C438A5">
        <w:rPr>
          <w:rStyle w:val="StyleUnderline"/>
        </w:rPr>
        <w:t xml:space="preserve"> highly </w:t>
      </w:r>
      <w:r w:rsidRPr="00F83956">
        <w:rPr>
          <w:rStyle w:val="StyleUnderline"/>
          <w:highlight w:val="cyan"/>
        </w:rPr>
        <w:t>domain specific</w:t>
      </w:r>
      <w:r w:rsidRPr="00C438A5">
        <w:rPr>
          <w:rStyle w:val="StyleUnderline"/>
        </w:rPr>
        <w:t xml:space="preserve"> and </w:t>
      </w:r>
      <w:proofErr w:type="gramStart"/>
      <w:r w:rsidRPr="00C438A5">
        <w:rPr>
          <w:rStyle w:val="StyleUnderline"/>
        </w:rPr>
        <w:t>don’t</w:t>
      </w:r>
      <w:proofErr w:type="gramEnd"/>
      <w:r w:rsidRPr="00C438A5">
        <w:rPr>
          <w:rStyle w:val="StyleUnderline"/>
        </w:rPr>
        <w:t xml:space="preserve"> often solve more than the problem for which they were gathered. China’s disregard for privacy enables it to snoop on its citizens, but not much else.</w:t>
      </w:r>
      <w:r w:rsidRPr="00C438A5">
        <w:t xml:space="preserve"> And an </w:t>
      </w:r>
      <w:r w:rsidRPr="00C438A5">
        <w:rPr>
          <w:rStyle w:val="StyleUnderline"/>
        </w:rPr>
        <w:t xml:space="preserve">abundance of surveillance data </w:t>
      </w:r>
      <w:proofErr w:type="gramStart"/>
      <w:r w:rsidRPr="00C438A5">
        <w:rPr>
          <w:rStyle w:val="StyleUnderline"/>
        </w:rPr>
        <w:t>doesn’t</w:t>
      </w:r>
      <w:proofErr w:type="gramEnd"/>
      <w:r w:rsidRPr="00C438A5">
        <w:rPr>
          <w:rStyle w:val="StyleUnderline"/>
        </w:rPr>
        <w:t xml:space="preserve"> give China an advantage in applying artificial intelligence to such ends as drug discovery or self-driving cars, for example. The puzzle of </w:t>
      </w:r>
      <w:r w:rsidRPr="00F83956">
        <w:rPr>
          <w:rStyle w:val="StyleUnderline"/>
          <w:highlight w:val="cyan"/>
        </w:rPr>
        <w:t>a</w:t>
      </w:r>
      <w:r w:rsidRPr="00C438A5">
        <w:rPr>
          <w:rStyle w:val="StyleUnderline"/>
        </w:rPr>
        <w:t xml:space="preserve">rtificial </w:t>
      </w:r>
      <w:r w:rsidRPr="00F83956">
        <w:rPr>
          <w:rStyle w:val="StyleUnderline"/>
          <w:highlight w:val="cyan"/>
        </w:rPr>
        <w:t>i</w:t>
      </w:r>
      <w:r w:rsidRPr="00C438A5">
        <w:rPr>
          <w:rStyle w:val="StyleUnderline"/>
        </w:rPr>
        <w:t xml:space="preserve">ntelligence </w:t>
      </w:r>
      <w:r w:rsidRPr="00F83956">
        <w:rPr>
          <w:rStyle w:val="StyleUnderline"/>
          <w:highlight w:val="cyan"/>
        </w:rPr>
        <w:t>lies not in the quantity of data</w:t>
      </w:r>
      <w:r w:rsidRPr="00C438A5">
        <w:rPr>
          <w:rStyle w:val="StyleUnderline"/>
        </w:rPr>
        <w:t xml:space="preserve"> to which its algorithms have </w:t>
      </w:r>
      <w:r w:rsidRPr="00F83956">
        <w:rPr>
          <w:rStyle w:val="StyleUnderline"/>
          <w:highlight w:val="cyan"/>
        </w:rPr>
        <w:t>access</w:t>
      </w:r>
      <w:r w:rsidRPr="00C438A5">
        <w:rPr>
          <w:rStyle w:val="StyleUnderline"/>
        </w:rPr>
        <w:t xml:space="preserve"> but in the </w:t>
      </w:r>
      <w:r w:rsidRPr="00F83956">
        <w:rPr>
          <w:rStyle w:val="StyleUnderline"/>
          <w:highlight w:val="cyan"/>
        </w:rPr>
        <w:t>efficiency</w:t>
      </w:r>
      <w:r w:rsidRPr="00C438A5">
        <w:rPr>
          <w:rStyle w:val="StyleUnderline"/>
        </w:rPr>
        <w:t xml:space="preserve"> with which it learns from that data</w:t>
      </w:r>
      <w:r w:rsidRPr="00C438A5">
        <w:t xml:space="preserve">. Even with huge amounts of data, </w:t>
      </w:r>
      <w:r w:rsidRPr="00C438A5">
        <w:rPr>
          <w:rStyle w:val="StyleUnderline"/>
        </w:rPr>
        <w:t>artificial intelligence systems are easily tricked into making errors</w:t>
      </w:r>
      <w:r w:rsidRPr="00C438A5">
        <w:t xml:space="preserve">. The Google researcher Christian </w:t>
      </w:r>
      <w:proofErr w:type="spellStart"/>
      <w:r w:rsidRPr="00C438A5">
        <w:t>Szegedy</w:t>
      </w:r>
      <w:proofErr w:type="spellEnd"/>
      <w:r w:rsidRPr="00C438A5">
        <w:t xml:space="preserve"> and his collaborators proved this point by fooling an algorithm that had once confidently and correctly classified images of dogs and school buses. The researchers manipulated the pixels of images in a manner that would have been completely undetectable to the human eye—but that led the algorithm to classify both dogs and school buses as ostriches. </w:t>
      </w:r>
      <w:r w:rsidRPr="00F83956">
        <w:rPr>
          <w:rStyle w:val="StyleUnderline"/>
          <w:highlight w:val="cyan"/>
        </w:rPr>
        <w:t>A</w:t>
      </w:r>
      <w:r w:rsidRPr="00C438A5">
        <w:rPr>
          <w:rStyle w:val="StyleUnderline"/>
        </w:rPr>
        <w:t xml:space="preserve">rtificial </w:t>
      </w:r>
      <w:r w:rsidRPr="00F83956">
        <w:rPr>
          <w:rStyle w:val="StyleUnderline"/>
          <w:highlight w:val="cyan"/>
        </w:rPr>
        <w:t>i</w:t>
      </w:r>
      <w:r w:rsidRPr="00C438A5">
        <w:rPr>
          <w:rStyle w:val="StyleUnderline"/>
        </w:rPr>
        <w:t xml:space="preserve">ntelligence algorithms can often identify objects, but they </w:t>
      </w:r>
      <w:r w:rsidRPr="00F83956">
        <w:rPr>
          <w:rStyle w:val="StyleUnderline"/>
          <w:highlight w:val="cyan"/>
        </w:rPr>
        <w:t>lack</w:t>
      </w:r>
      <w:r w:rsidRPr="00C438A5">
        <w:rPr>
          <w:rStyle w:val="StyleUnderline"/>
        </w:rPr>
        <w:t xml:space="preserve"> any conceptual </w:t>
      </w:r>
      <w:r w:rsidRPr="00F83956">
        <w:rPr>
          <w:rStyle w:val="StyleUnderline"/>
          <w:highlight w:val="cyan"/>
        </w:rPr>
        <w:t>understanding of the relationships between</w:t>
      </w:r>
      <w:r w:rsidRPr="00C438A5">
        <w:rPr>
          <w:rStyle w:val="StyleUnderline"/>
        </w:rPr>
        <w:t xml:space="preserve"> those </w:t>
      </w:r>
      <w:r w:rsidRPr="00F83956">
        <w:rPr>
          <w:rStyle w:val="StyleUnderline"/>
          <w:highlight w:val="cyan"/>
        </w:rPr>
        <w:t>objects or</w:t>
      </w:r>
      <w:r w:rsidRPr="00C438A5">
        <w:rPr>
          <w:rStyle w:val="StyleUnderline"/>
        </w:rPr>
        <w:t xml:space="preserve"> of their respective </w:t>
      </w:r>
      <w:r w:rsidRPr="00F83956">
        <w:rPr>
          <w:rStyle w:val="StyleUnderline"/>
          <w:highlight w:val="cyan"/>
        </w:rPr>
        <w:t>properties</w:t>
      </w:r>
      <w:r w:rsidRPr="00C438A5">
        <w:t xml:space="preserve">. As the deep learning researcher </w:t>
      </w:r>
      <w:proofErr w:type="spellStart"/>
      <w:r w:rsidRPr="00C438A5">
        <w:t>Yoshua</w:t>
      </w:r>
      <w:proofErr w:type="spellEnd"/>
      <w:r w:rsidRPr="00C438A5">
        <w:t xml:space="preserve"> </w:t>
      </w:r>
      <w:proofErr w:type="spellStart"/>
      <w:r w:rsidRPr="00C438A5">
        <w:t>Bengio</w:t>
      </w:r>
      <w:proofErr w:type="spellEnd"/>
      <w:r w:rsidRPr="00C438A5">
        <w:t xml:space="preserve"> has warned, “We can’t realistically label everything in the world and meticulously explain every last detail to the computer.” Artificial intelligence systems are easily tricked into making errors. Many </w:t>
      </w:r>
      <w:proofErr w:type="gramStart"/>
      <w:r w:rsidRPr="00C438A5">
        <w:t>think</w:t>
      </w:r>
      <w:proofErr w:type="gramEnd"/>
      <w:r w:rsidRPr="00C438A5">
        <w:t xml:space="preserve"> of China as “the Saudi Arabia of data.” But if data are the new oil, they might just be China’s natural resource curse. For example, in the early twentieth century, electric cars looked more promising than gasoline-powered cars. Huge oil discoveries, among other things, tipped the balance in favor of the internal combustion engine. A century later, we are trying to get back into electric cars. </w:t>
      </w:r>
      <w:r w:rsidRPr="00F83956">
        <w:rPr>
          <w:rStyle w:val="StyleUnderline"/>
          <w:highlight w:val="cyan"/>
        </w:rPr>
        <w:t>The current focus on data-thirsty AI applications could lead to</w:t>
      </w:r>
      <w:r w:rsidRPr="00C438A5">
        <w:rPr>
          <w:rStyle w:val="StyleUnderline"/>
        </w:rPr>
        <w:t xml:space="preserve"> a</w:t>
      </w:r>
      <w:r w:rsidRPr="00C438A5">
        <w:t xml:space="preserve"> similar </w:t>
      </w:r>
      <w:r w:rsidRPr="00F83956">
        <w:rPr>
          <w:rStyle w:val="StyleUnderline"/>
          <w:highlight w:val="cyan"/>
        </w:rPr>
        <w:t>lock-in into the wrong sort of AI.</w:t>
      </w:r>
      <w:r w:rsidRPr="00C438A5">
        <w:rPr>
          <w:rStyle w:val="StyleUnderline"/>
        </w:rPr>
        <w:t xml:space="preserve"> </w:t>
      </w:r>
      <w:r w:rsidRPr="00C438A5">
        <w:t xml:space="preserve">We have seen this movie before. In the 1980s, the grand promises and overwhelming focus on symbolic AI prompted immense funding and media hype. This meant that funding for “deep learning” dried up. But </w:t>
      </w:r>
      <w:r w:rsidRPr="00C438A5">
        <w:rPr>
          <w:rStyle w:val="StyleUnderline"/>
        </w:rPr>
        <w:t xml:space="preserve">deep learning has its own problems and has recently caused companies to focus on easy AI problems, such as classifying cats and dogs, where data are abundant. This approach alone is likely to run into diminishing returns that could even prompt another AI winter. </w:t>
      </w:r>
      <w:r w:rsidRPr="00C438A5">
        <w:t xml:space="preserve">Data efficiency is the holy grail of further progress in artificial intelligence. The reason most people associate the steam engine with James Watt and not Thomas Newcomen (who developed a coal-powered steam engine decades earlier) is that Watt’s separate condenser first made the technology energy efficient. </w:t>
      </w:r>
      <w:r w:rsidRPr="00C438A5">
        <w:rPr>
          <w:rStyle w:val="StyleUnderline"/>
        </w:rPr>
        <w:t>Artificial intelligence is still waiting for its</w:t>
      </w:r>
      <w:r w:rsidRPr="00C438A5">
        <w:t xml:space="preserve"> separate </w:t>
      </w:r>
      <w:r w:rsidRPr="00C438A5">
        <w:rPr>
          <w:rStyle w:val="StyleUnderline"/>
        </w:rPr>
        <w:t>condenser moment</w:t>
      </w:r>
      <w:r w:rsidRPr="00C438A5">
        <w:t xml:space="preserve">. Indeed, to learn enough to win a game of Go against Lee Sedol, a champion of the strategic board game, DeepMind’s AlphaGo software first had to play many millions of games against itself. It learned to play far slower than any human. Humans are incredibly data efficient; recent breakthroughs in artificial intelligence are much less so. </w:t>
      </w:r>
      <w:r w:rsidRPr="00F83956">
        <w:rPr>
          <w:rStyle w:val="StyleUnderline"/>
          <w:highlight w:val="cyan"/>
        </w:rPr>
        <w:t>Whether the U</w:t>
      </w:r>
      <w:r w:rsidRPr="00C438A5">
        <w:rPr>
          <w:rStyle w:val="StyleUnderline"/>
        </w:rPr>
        <w:t xml:space="preserve">nited </w:t>
      </w:r>
      <w:r w:rsidRPr="00F83956">
        <w:rPr>
          <w:rStyle w:val="StyleUnderline"/>
          <w:highlight w:val="cyan"/>
        </w:rPr>
        <w:t>S</w:t>
      </w:r>
      <w:r w:rsidRPr="00C438A5">
        <w:rPr>
          <w:rStyle w:val="StyleUnderline"/>
        </w:rPr>
        <w:t xml:space="preserve">tates or </w:t>
      </w:r>
      <w:r w:rsidRPr="00F83956">
        <w:rPr>
          <w:rStyle w:val="StyleUnderline"/>
          <w:highlight w:val="cyan"/>
        </w:rPr>
        <w:t>China will lead the world in a</w:t>
      </w:r>
      <w:r w:rsidRPr="00C438A5">
        <w:rPr>
          <w:rStyle w:val="StyleUnderline"/>
        </w:rPr>
        <w:t xml:space="preserve">rtificial </w:t>
      </w:r>
      <w:r w:rsidRPr="00F83956">
        <w:rPr>
          <w:rStyle w:val="StyleUnderline"/>
          <w:highlight w:val="cyan"/>
        </w:rPr>
        <w:t>i</w:t>
      </w:r>
      <w:r w:rsidRPr="00C438A5">
        <w:rPr>
          <w:rStyle w:val="StyleUnderline"/>
        </w:rPr>
        <w:t xml:space="preserve">ntelligence </w:t>
      </w:r>
      <w:r w:rsidRPr="00F83956">
        <w:rPr>
          <w:rStyle w:val="StyleUnderline"/>
          <w:highlight w:val="cyan"/>
        </w:rPr>
        <w:t>depends</w:t>
      </w:r>
      <w:r w:rsidRPr="00C438A5">
        <w:rPr>
          <w:rStyle w:val="StyleUnderline"/>
        </w:rPr>
        <w:t xml:space="preserve"> far </w:t>
      </w:r>
      <w:r w:rsidRPr="00F83956">
        <w:rPr>
          <w:rStyle w:val="StyleUnderline"/>
          <w:highlight w:val="cyan"/>
        </w:rPr>
        <w:t>less</w:t>
      </w:r>
      <w:r w:rsidRPr="00C438A5">
        <w:rPr>
          <w:rStyle w:val="StyleUnderline"/>
        </w:rPr>
        <w:t xml:space="preserve"> </w:t>
      </w:r>
      <w:r w:rsidRPr="00F83956">
        <w:rPr>
          <w:rStyle w:val="StyleUnderline"/>
          <w:highlight w:val="cyan"/>
        </w:rPr>
        <w:t>on who controls</w:t>
      </w:r>
      <w:r w:rsidRPr="00C438A5">
        <w:rPr>
          <w:rStyle w:val="StyleUnderline"/>
        </w:rPr>
        <w:t xml:space="preserve"> the most </w:t>
      </w:r>
      <w:r w:rsidRPr="00F83956">
        <w:rPr>
          <w:rStyle w:val="StyleUnderline"/>
          <w:highlight w:val="cyan"/>
        </w:rPr>
        <w:t>data than on who will be the first to innovate</w:t>
      </w:r>
      <w:r w:rsidRPr="00C438A5">
        <w:rPr>
          <w:rStyle w:val="StyleUnderline"/>
        </w:rPr>
        <w:t xml:space="preserve"> past this impasse.</w:t>
      </w:r>
    </w:p>
    <w:p w14:paraId="30C77238" w14:textId="77777777" w:rsidR="00520D5E" w:rsidRPr="00C438A5" w:rsidRDefault="00520D5E" w:rsidP="00520D5E"/>
    <w:p w14:paraId="6E7596F2" w14:textId="77777777" w:rsidR="00520D5E" w:rsidRPr="00C438A5" w:rsidRDefault="00520D5E" w:rsidP="00520D5E">
      <w:pPr>
        <w:pStyle w:val="Heading4"/>
        <w:rPr>
          <w:rFonts w:cs="Times New Roman"/>
        </w:rPr>
      </w:pPr>
      <w:r w:rsidRPr="00C438A5">
        <w:rPr>
          <w:rFonts w:cs="Times New Roman"/>
        </w:rPr>
        <w:t xml:space="preserve">No impact to AI. </w:t>
      </w:r>
    </w:p>
    <w:p w14:paraId="302CC27E" w14:textId="77777777" w:rsidR="00520D5E" w:rsidRPr="00C438A5" w:rsidRDefault="00520D5E" w:rsidP="00520D5E">
      <w:pPr>
        <w:rPr>
          <w:rStyle w:val="Style13ptBold"/>
        </w:rPr>
      </w:pPr>
      <w:r w:rsidRPr="00C438A5">
        <w:rPr>
          <w:rStyle w:val="Style13ptBold"/>
        </w:rPr>
        <w:t>Horgan 20</w:t>
      </w:r>
      <w:r w:rsidRPr="00C438A5">
        <w:rPr>
          <w:rStyle w:val="Style13ptBold"/>
          <w:b w:val="0"/>
          <w:sz w:val="20"/>
        </w:rPr>
        <w:t xml:space="preserve"> (John Horgan directs the Center for Science Writings at the Stevens Institute of Technology. His books include The End of Science, The End of War and Mind-Body Problems; “Will Artificial Intelligence Ever Live Up to Its Hype?”; Scientific American; December 4, 2020; </w:t>
      </w:r>
      <w:hyperlink r:id="rId411" w:history="1">
        <w:r w:rsidRPr="00C438A5">
          <w:rPr>
            <w:rStyle w:val="Style13ptBold"/>
            <w:b w:val="0"/>
            <w:sz w:val="20"/>
          </w:rPr>
          <w:t>https://www.scientificamerican.com/article/will-artificial-intelligence-ever-live-up-to-its-hype/</w:t>
        </w:r>
      </w:hyperlink>
      <w:r w:rsidRPr="00C438A5">
        <w:rPr>
          <w:rStyle w:val="Style13ptBold"/>
          <w:b w:val="0"/>
          <w:sz w:val="20"/>
        </w:rPr>
        <w:t>) Accessed 6/24/21//</w:t>
      </w:r>
      <w:proofErr w:type="spellStart"/>
      <w:r w:rsidRPr="00C438A5">
        <w:rPr>
          <w:rStyle w:val="Style13ptBold"/>
          <w:b w:val="0"/>
          <w:sz w:val="20"/>
        </w:rPr>
        <w:t>eleanor</w:t>
      </w:r>
      <w:proofErr w:type="spellEnd"/>
    </w:p>
    <w:p w14:paraId="402E29ED" w14:textId="77777777" w:rsidR="00520D5E" w:rsidRPr="00C438A5" w:rsidRDefault="00520D5E" w:rsidP="00520D5E">
      <w:r w:rsidRPr="00F83956">
        <w:rPr>
          <w:rStyle w:val="StyleUnderline"/>
          <w:highlight w:val="cyan"/>
        </w:rPr>
        <w:t>AI had not lived up to expectations</w:t>
      </w:r>
      <w:r w:rsidRPr="00F83956">
        <w:rPr>
          <w:highlight w:val="cyan"/>
        </w:rPr>
        <w:t xml:space="preserve">, </w:t>
      </w:r>
      <w:r w:rsidRPr="00E30121">
        <w:t>he</w:t>
      </w:r>
      <w:r w:rsidRPr="00C438A5">
        <w:t xml:space="preserve"> acknowledged. </w:t>
      </w:r>
      <w:r w:rsidRPr="00C438A5">
        <w:rPr>
          <w:rStyle w:val="StyleUnderline"/>
        </w:rPr>
        <w:t xml:space="preserve">Our minds are hard to replicate, because </w:t>
      </w:r>
      <w:r w:rsidRPr="00F83956">
        <w:rPr>
          <w:rStyle w:val="StyleUnderline"/>
          <w:highlight w:val="cyan"/>
        </w:rPr>
        <w:t>we are “very</w:t>
      </w:r>
      <w:r w:rsidRPr="00C438A5">
        <w:rPr>
          <w:rStyle w:val="StyleUnderline"/>
        </w:rPr>
        <w:t xml:space="preserve">, very </w:t>
      </w:r>
      <w:r w:rsidRPr="00F83956">
        <w:rPr>
          <w:rStyle w:val="StyleUnderline"/>
          <w:highlight w:val="cyan"/>
        </w:rPr>
        <w:t>complicated</w:t>
      </w:r>
      <w:r w:rsidRPr="00C438A5">
        <w:rPr>
          <w:rStyle w:val="StyleUnderline"/>
        </w:rPr>
        <w:t xml:space="preserve"> </w:t>
      </w:r>
      <w:r w:rsidRPr="00F83956">
        <w:rPr>
          <w:rStyle w:val="StyleUnderline"/>
          <w:highlight w:val="cyan"/>
        </w:rPr>
        <w:t>systems</w:t>
      </w:r>
      <w:r w:rsidRPr="00C438A5">
        <w:rPr>
          <w:rStyle w:val="StyleUnderline"/>
        </w:rPr>
        <w:t xml:space="preserve"> that are both evolved and adapted through learning to deal well and differentially with dozens of variables at one time</w:t>
      </w:r>
      <w:r w:rsidRPr="00C438A5">
        <w:t xml:space="preserve">.” </w:t>
      </w:r>
      <w:r w:rsidRPr="00F83956">
        <w:rPr>
          <w:rStyle w:val="StyleUnderline"/>
          <w:highlight w:val="cyan"/>
        </w:rPr>
        <w:t>Algorithms that can perform a</w:t>
      </w:r>
      <w:r w:rsidRPr="00C438A5">
        <w:rPr>
          <w:rStyle w:val="StyleUnderline"/>
        </w:rPr>
        <w:t xml:space="preserve"> specialized </w:t>
      </w:r>
      <w:r w:rsidRPr="00F83956">
        <w:rPr>
          <w:rStyle w:val="StyleUnderline"/>
          <w:highlight w:val="cyan"/>
        </w:rPr>
        <w:t>task</w:t>
      </w:r>
      <w:r w:rsidRPr="00C438A5">
        <w:rPr>
          <w:rStyle w:val="StyleUnderline"/>
        </w:rPr>
        <w:t xml:space="preserve">, like playing chess, </w:t>
      </w:r>
      <w:r w:rsidRPr="00F83956">
        <w:rPr>
          <w:rStyle w:val="StyleUnderline"/>
          <w:highlight w:val="cyan"/>
        </w:rPr>
        <w:t>cannot be easily adapted</w:t>
      </w:r>
      <w:r w:rsidRPr="00C438A5">
        <w:rPr>
          <w:rStyle w:val="StyleUnderline"/>
        </w:rPr>
        <w:t xml:space="preserve"> for other purposes.</w:t>
      </w:r>
      <w:r w:rsidRPr="00C438A5">
        <w:t xml:space="preserve"> “It is an example of what is called nonrecurrent engineering,” Hayes-Roth explained. That was 1998. Today, according to some measures, AI is booming once again. Programs such as voice and face recognition are embedded in cell phones, televisions, </w:t>
      </w:r>
      <w:proofErr w:type="gramStart"/>
      <w:r w:rsidRPr="00C438A5">
        <w:t>cars</w:t>
      </w:r>
      <w:proofErr w:type="gramEnd"/>
      <w:r w:rsidRPr="00C438A5">
        <w:t xml:space="preserve"> and countless other consumer products. Clever algorithms help me choose a Christmas present for my girlfriend, find my daughter’s building in </w:t>
      </w:r>
      <w:proofErr w:type="gramStart"/>
      <w:r w:rsidRPr="00C438A5">
        <w:t>Brooklyn</w:t>
      </w:r>
      <w:proofErr w:type="gramEnd"/>
      <w:r w:rsidRPr="00C438A5">
        <w:t xml:space="preserve"> and gather information for columns like this one. Venture-capital investments in AI doubled between 2017 and 2018 to $40 billion, according to WIRED. A Price Waterhouse study estimates that by 2030 AI will boost global economic output by more than $15 trillion, “more than the current output of China and India combined.” In fact, some observers fear that AI is moving too fast. New York Times columnist </w:t>
      </w:r>
      <w:proofErr w:type="spellStart"/>
      <w:r w:rsidRPr="00C438A5">
        <w:t>Farhad</w:t>
      </w:r>
      <w:proofErr w:type="spellEnd"/>
      <w:r w:rsidRPr="00C438A5">
        <w:t xml:space="preserve"> </w:t>
      </w:r>
      <w:proofErr w:type="spellStart"/>
      <w:r w:rsidRPr="00C438A5">
        <w:t>Manjoo</w:t>
      </w:r>
      <w:proofErr w:type="spellEnd"/>
      <w:r w:rsidRPr="00C438A5">
        <w:t xml:space="preserve"> calls an AI-based reading and writing program, GPT-3, “amazing, spooky, humbling and more than a little terrifying.” Someday, he frets, he might be “put out to pasture by a machine.” Neuroscientist Christof Koch has suggested that we might need computer chips implanted in our brains to help us keep up with intelligent machines. Elon Musk made headlines in 2018 when he warned that “</w:t>
      </w:r>
      <w:proofErr w:type="spellStart"/>
      <w:r w:rsidRPr="00C438A5">
        <w:t>superintelligent</w:t>
      </w:r>
      <w:proofErr w:type="spellEnd"/>
      <w:r w:rsidRPr="00C438A5">
        <w:t xml:space="preserve">” AI, much smarter than we are, represents “the single biggest existential crisis that we face.” (Really? Worse than climate change? Nuclear weapons? Psychopathic politicians? I suspect that Musk, who has invested in AI, is trying to promote the technology with his over-the-top fearmongering.) </w:t>
      </w:r>
      <w:r w:rsidRPr="00F83956">
        <w:rPr>
          <w:rStyle w:val="StyleUnderline"/>
          <w:highlight w:val="cyan"/>
        </w:rPr>
        <w:t>Experts are pushing back against</w:t>
      </w:r>
      <w:r w:rsidRPr="00C438A5">
        <w:rPr>
          <w:rStyle w:val="StyleUnderline"/>
        </w:rPr>
        <w:t xml:space="preserve"> the </w:t>
      </w:r>
      <w:r w:rsidRPr="00F83956">
        <w:rPr>
          <w:rStyle w:val="StyleUnderline"/>
          <w:highlight w:val="cyan"/>
        </w:rPr>
        <w:t>hype,</w:t>
      </w:r>
      <w:r w:rsidRPr="00C438A5">
        <w:rPr>
          <w:rStyle w:val="StyleUnderline"/>
        </w:rPr>
        <w:t xml:space="preserve"> pointing out that many </w:t>
      </w:r>
      <w:r w:rsidRPr="00F83956">
        <w:rPr>
          <w:rStyle w:val="StyleUnderline"/>
          <w:highlight w:val="cyan"/>
        </w:rPr>
        <w:t>alleged advances</w:t>
      </w:r>
      <w:r w:rsidRPr="00C438A5">
        <w:rPr>
          <w:rStyle w:val="StyleUnderline"/>
        </w:rPr>
        <w:t xml:space="preserve"> in AI </w:t>
      </w:r>
      <w:r w:rsidRPr="00F83956">
        <w:rPr>
          <w:rStyle w:val="StyleUnderline"/>
          <w:highlight w:val="cyan"/>
        </w:rPr>
        <w:t>are based on flimsy</w:t>
      </w:r>
      <w:r w:rsidRPr="00C438A5">
        <w:rPr>
          <w:rStyle w:val="StyleUnderline"/>
        </w:rPr>
        <w:t xml:space="preserve"> </w:t>
      </w:r>
      <w:r w:rsidRPr="00F83956">
        <w:rPr>
          <w:rStyle w:val="StyleUnderline"/>
          <w:highlight w:val="cyan"/>
        </w:rPr>
        <w:t>evidence</w:t>
      </w:r>
      <w:r w:rsidRPr="00C438A5">
        <w:t xml:space="preserve">. Last January, for example, a team from Google Health claimed in Nature that their AI program had outperformed humans in diagnosing breast cancer. In October, a group led by Benjamin </w:t>
      </w:r>
      <w:proofErr w:type="spellStart"/>
      <w:r w:rsidRPr="00C438A5">
        <w:t>Haibe-Kains</w:t>
      </w:r>
      <w:proofErr w:type="spellEnd"/>
      <w:r w:rsidRPr="00C438A5">
        <w:t xml:space="preserve">, </w:t>
      </w:r>
      <w:r w:rsidRPr="00C438A5">
        <w:rPr>
          <w:rStyle w:val="StyleUnderline"/>
        </w:rPr>
        <w:t>a computational genomics researcher, criticized the Google health paper, arguing that the “</w:t>
      </w:r>
      <w:r w:rsidRPr="00F83956">
        <w:rPr>
          <w:rStyle w:val="StyleUnderline"/>
          <w:highlight w:val="cyan"/>
        </w:rPr>
        <w:t>lack of details of the</w:t>
      </w:r>
      <w:r w:rsidRPr="00C438A5">
        <w:rPr>
          <w:rStyle w:val="StyleUnderline"/>
        </w:rPr>
        <w:t xml:space="preserve"> methods and </w:t>
      </w:r>
      <w:r w:rsidRPr="00F83956">
        <w:rPr>
          <w:rStyle w:val="StyleUnderline"/>
          <w:highlight w:val="cyan"/>
        </w:rPr>
        <w:t>algorithm</w:t>
      </w:r>
      <w:r w:rsidRPr="00C438A5">
        <w:rPr>
          <w:rStyle w:val="StyleUnderline"/>
        </w:rPr>
        <w:t xml:space="preserve"> code </w:t>
      </w:r>
      <w:r w:rsidRPr="00F83956">
        <w:rPr>
          <w:rStyle w:val="StyleUnderline"/>
          <w:highlight w:val="cyan"/>
        </w:rPr>
        <w:t>undermines</w:t>
      </w:r>
      <w:r w:rsidRPr="00C438A5">
        <w:rPr>
          <w:rStyle w:val="StyleUnderline"/>
        </w:rPr>
        <w:t xml:space="preserve"> its </w:t>
      </w:r>
      <w:r w:rsidRPr="00F83956">
        <w:rPr>
          <w:rStyle w:val="StyleUnderline"/>
          <w:highlight w:val="cyan"/>
        </w:rPr>
        <w:t>scientific value</w:t>
      </w:r>
      <w:r w:rsidRPr="00C438A5">
        <w:rPr>
          <w:rStyle w:val="StyleUnderline"/>
        </w:rPr>
        <w:t xml:space="preserve">.” </w:t>
      </w:r>
      <w:proofErr w:type="spellStart"/>
      <w:r w:rsidRPr="00C438A5">
        <w:t>Haibe-Kains</w:t>
      </w:r>
      <w:proofErr w:type="spellEnd"/>
      <w:r w:rsidRPr="00C438A5">
        <w:t xml:space="preserve"> complained to Technology Review that the </w:t>
      </w:r>
      <w:r w:rsidRPr="00C438A5">
        <w:rPr>
          <w:rStyle w:val="StyleUnderline"/>
        </w:rPr>
        <w:t>Google Health report is “more an advertisement for cool technology” than a legitimate, reproducible scientific study. The same is true of other reported advances,</w:t>
      </w:r>
      <w:r w:rsidRPr="00C438A5">
        <w:t xml:space="preserve"> he said. Indeed, </w:t>
      </w:r>
      <w:r w:rsidRPr="00C438A5">
        <w:rPr>
          <w:rStyle w:val="StyleUnderline"/>
        </w:rPr>
        <w:t>artificial intelligence</w:t>
      </w:r>
      <w:r w:rsidRPr="00C438A5">
        <w:t xml:space="preserve">, like biomedicine and other fields, </w:t>
      </w:r>
      <w:r w:rsidRPr="00C438A5">
        <w:rPr>
          <w:rStyle w:val="StyleUnderline"/>
        </w:rPr>
        <w:t>has become mired in a replication crisis. Researchers make dramatic claims that cannot be tested, because researchers</w:t>
      </w:r>
      <w:r w:rsidRPr="00C438A5">
        <w:t>—especially those in industry—</w:t>
      </w:r>
      <w:r w:rsidRPr="00C438A5">
        <w:rPr>
          <w:rStyle w:val="StyleUnderline"/>
        </w:rPr>
        <w:t xml:space="preserve">do not disclose their algorithms. One recent review found that only 15 percent of AI studies shared their code. </w:t>
      </w:r>
      <w:r w:rsidRPr="00C438A5">
        <w:t xml:space="preserve">There are also signs that investments in </w:t>
      </w:r>
      <w:r w:rsidRPr="00C438A5">
        <w:rPr>
          <w:rStyle w:val="StyleUnderline"/>
        </w:rPr>
        <w:t>AI are not paying off</w:t>
      </w:r>
      <w:r w:rsidRPr="00C438A5">
        <w:t xml:space="preserve">. </w:t>
      </w:r>
      <w:r w:rsidRPr="00C438A5">
        <w:rPr>
          <w:rStyle w:val="StyleUnderline"/>
        </w:rPr>
        <w:t xml:space="preserve">Technology analyst Jeffrey Funk recently examined 40 start-up companies developing AI </w:t>
      </w:r>
      <w:r w:rsidRPr="00C438A5">
        <w:t xml:space="preserve">for health care, manufacturing, energy, finance, cybersecurity, </w:t>
      </w:r>
      <w:proofErr w:type="gramStart"/>
      <w:r w:rsidRPr="00C438A5">
        <w:t>transportation</w:t>
      </w:r>
      <w:proofErr w:type="gramEnd"/>
      <w:r w:rsidRPr="00C438A5">
        <w:t xml:space="preserve"> and other industries. </w:t>
      </w:r>
      <w:r w:rsidRPr="00C438A5">
        <w:rPr>
          <w:rStyle w:val="StyleUnderline"/>
        </w:rPr>
        <w:t>Many of them were not “nearly as valuable to society as all the hype would suggest</w:t>
      </w:r>
      <w:r w:rsidRPr="00C438A5">
        <w:t xml:space="preserve">,” Funk reports in IEEE Spectrum. </w:t>
      </w:r>
      <w:r w:rsidRPr="00F83956">
        <w:rPr>
          <w:rStyle w:val="StyleUnderline"/>
          <w:highlight w:val="cyan"/>
        </w:rPr>
        <w:t>Advances in AI “are unlikely to be</w:t>
      </w:r>
      <w:r w:rsidRPr="00C438A5">
        <w:rPr>
          <w:rStyle w:val="StyleUnderline"/>
        </w:rPr>
        <w:t xml:space="preserve"> nearly as </w:t>
      </w:r>
      <w:r w:rsidRPr="00F83956">
        <w:rPr>
          <w:rStyle w:val="StyleUnderline"/>
          <w:highlight w:val="cyan"/>
        </w:rPr>
        <w:t>disruptive</w:t>
      </w:r>
      <w:r w:rsidRPr="00C438A5">
        <w:rPr>
          <w:rStyle w:val="StyleUnderline"/>
        </w:rPr>
        <w:t xml:space="preserve">—for companies, for workers, or for the economy as a whole—as many observers have been arguing.” </w:t>
      </w:r>
      <w:r w:rsidRPr="00C438A5">
        <w:t>Science reports that “</w:t>
      </w:r>
      <w:r w:rsidRPr="00C438A5">
        <w:rPr>
          <w:rStyle w:val="StyleUnderline"/>
        </w:rPr>
        <w:t>core progress in AI has stalled in some fields,” such as information retrieval and product recommendation. A study of algorithms used to improve the performance of neural networks found “no clear evidence of performance improvements over a 10-year period.” The longstanding goal of “general” artificial intelligence, possessing the broad knowledge and learning capacity to solve a variety of real-world problems, as humans do, remains elusive</w:t>
      </w:r>
      <w:r w:rsidRPr="00C438A5">
        <w:t xml:space="preserve">. “We have </w:t>
      </w:r>
      <w:r w:rsidRPr="00C438A5">
        <w:rPr>
          <w:rStyle w:val="StyleUnderline"/>
        </w:rPr>
        <w:t>machines</w:t>
      </w:r>
      <w:r w:rsidRPr="00C438A5">
        <w:t xml:space="preserve"> that </w:t>
      </w:r>
      <w:r w:rsidRPr="00C438A5">
        <w:rPr>
          <w:rStyle w:val="StyleUnderline"/>
        </w:rPr>
        <w:t>learn in a very narrow way</w:t>
      </w:r>
      <w:r w:rsidRPr="00C438A5">
        <w:t xml:space="preserve">,” </w:t>
      </w:r>
      <w:proofErr w:type="spellStart"/>
      <w:r w:rsidRPr="00C438A5">
        <w:t>Yoshua</w:t>
      </w:r>
      <w:proofErr w:type="spellEnd"/>
      <w:r w:rsidRPr="00C438A5">
        <w:t xml:space="preserve"> </w:t>
      </w:r>
      <w:proofErr w:type="spellStart"/>
      <w:r w:rsidRPr="00C438A5">
        <w:t>Bengio</w:t>
      </w:r>
      <w:proofErr w:type="spellEnd"/>
      <w:r w:rsidRPr="00C438A5">
        <w:t>, a pioneer in the AI approach called deep learning, recently complained in WIRED. “</w:t>
      </w:r>
      <w:r w:rsidRPr="00C438A5">
        <w:rPr>
          <w:rStyle w:val="StyleUnderline"/>
        </w:rPr>
        <w:t xml:space="preserve">They need much more data to learn a task than human examples of intelligence, and they still make stupid mistakes.” </w:t>
      </w:r>
      <w:r w:rsidRPr="00C438A5">
        <w:t xml:space="preserve">Writing in The Gradient, an online magazine devoted to tech, AI entrepreneur and writer Gary Marcus accuses AI leaders as well as the media of exaggerating the field’s progress. </w:t>
      </w:r>
      <w:r w:rsidRPr="00C438A5">
        <w:rPr>
          <w:rStyle w:val="StyleUnderline"/>
        </w:rPr>
        <w:t>AI</w:t>
      </w:r>
      <w:r w:rsidRPr="00C438A5">
        <w:t xml:space="preserve">-based autonomous cars, fake news detectors, diagnostic </w:t>
      </w:r>
      <w:r w:rsidRPr="00C438A5">
        <w:rPr>
          <w:rStyle w:val="StyleUnderline"/>
        </w:rPr>
        <w:t>programs</w:t>
      </w:r>
      <w:r w:rsidRPr="00C438A5">
        <w:t xml:space="preserve"> and chatbots </w:t>
      </w:r>
      <w:r w:rsidRPr="00C438A5">
        <w:rPr>
          <w:rStyle w:val="StyleUnderline"/>
        </w:rPr>
        <w:t>have all been oversold</w:t>
      </w:r>
      <w:r w:rsidRPr="00C438A5">
        <w:t>, Marcus contends. He warns that “</w:t>
      </w:r>
      <w:r w:rsidRPr="00C438A5">
        <w:rPr>
          <w:rStyle w:val="StyleUnderline"/>
        </w:rPr>
        <w:t>if and when the public, governments, and investment community recognize that they have been sold an unrealistic picture of AI’s strengths and weaknesses that doesn't match reality, a new AI winter may commence</w:t>
      </w:r>
      <w:r w:rsidRPr="00C438A5">
        <w:t xml:space="preserve">.” </w:t>
      </w:r>
      <w:r w:rsidRPr="00C438A5">
        <w:rPr>
          <w:rStyle w:val="StyleUnderline"/>
        </w:rPr>
        <w:t>Another AI veteran and writer</w:t>
      </w:r>
      <w:r w:rsidRPr="00C438A5">
        <w:t xml:space="preserve">, Erik Larson, </w:t>
      </w:r>
      <w:r w:rsidRPr="00C438A5">
        <w:rPr>
          <w:rStyle w:val="StyleUnderline"/>
        </w:rPr>
        <w:t>questions the “myth” that one day AI will inevitably equal or surpass human intelligence.</w:t>
      </w:r>
      <w:r w:rsidRPr="00C438A5">
        <w:t xml:space="preserve"> In The Myth of Artificial Intelligence: Why Computers </w:t>
      </w:r>
      <w:proofErr w:type="gramStart"/>
      <w:r w:rsidRPr="00C438A5">
        <w:t>Can’t</w:t>
      </w:r>
      <w:proofErr w:type="gramEnd"/>
      <w:r w:rsidRPr="00C438A5">
        <w:t xml:space="preserve"> Think the Way We Do, scheduled to be released by Harvard University Press in April, Larson argues that “</w:t>
      </w:r>
      <w:r w:rsidRPr="00C438A5">
        <w:rPr>
          <w:rStyle w:val="StyleUnderline"/>
        </w:rPr>
        <w:t>success with narrow applications gets us not one step closer to general intelligence</w:t>
      </w:r>
      <w:r w:rsidRPr="00C438A5">
        <w:t>.” Larson says “</w:t>
      </w:r>
      <w:r w:rsidRPr="00C438A5">
        <w:rPr>
          <w:rStyle w:val="Emphasis"/>
        </w:rPr>
        <w:t xml:space="preserve">the actual science of </w:t>
      </w:r>
      <w:r w:rsidRPr="00F83956">
        <w:rPr>
          <w:rStyle w:val="Emphasis"/>
          <w:highlight w:val="cyan"/>
        </w:rPr>
        <w:t>AI</w:t>
      </w:r>
      <w:r w:rsidRPr="00C438A5">
        <w:rPr>
          <w:rStyle w:val="StyleUnderline"/>
        </w:rPr>
        <w:t xml:space="preserve"> (as opposed to the </w:t>
      </w:r>
      <w:r w:rsidRPr="00C438A5">
        <w:rPr>
          <w:rStyle w:val="Emphasis"/>
        </w:rPr>
        <w:t>pseudoscience of Hollywood and science fiction</w:t>
      </w:r>
      <w:r w:rsidRPr="00C438A5">
        <w:rPr>
          <w:rStyle w:val="StyleUnderline"/>
        </w:rPr>
        <w:t xml:space="preserve"> novelists) has </w:t>
      </w:r>
      <w:r w:rsidRPr="00F83956">
        <w:rPr>
          <w:rStyle w:val="StyleUnderline"/>
          <w:highlight w:val="cyan"/>
        </w:rPr>
        <w:t xml:space="preserve">uncovered </w:t>
      </w:r>
      <w:r w:rsidRPr="00F83956">
        <w:rPr>
          <w:rStyle w:val="Emphasis"/>
          <w:highlight w:val="cyan"/>
        </w:rPr>
        <w:t>a very large mystery at the heart of intelligence</w:t>
      </w:r>
      <w:r w:rsidRPr="00C438A5">
        <w:rPr>
          <w:rStyle w:val="StyleUnderline"/>
        </w:rPr>
        <w:t>, which no one currently has a clue how to solve</w:t>
      </w:r>
      <w:r w:rsidRPr="00C438A5">
        <w:t xml:space="preserve">. Put bluntly: </w:t>
      </w:r>
      <w:r w:rsidRPr="00C438A5">
        <w:rPr>
          <w:rStyle w:val="StyleUnderline"/>
        </w:rPr>
        <w:t xml:space="preserve">all evidence suggests that human and machine intelligence are radically different. And yet the myth of inevitability persists.” </w:t>
      </w:r>
      <w:r w:rsidRPr="00C438A5">
        <w:t xml:space="preserve">When I first started writing about science, I believed the myth of AI. One day, surely, researchers would achieve the goal of a flexible, supersmart, all-purpose artificial intelligence, like HAL. Given rapid advances in computer hardware and software, it was only a matter of time. And who was I to doubt authorities like Marvin Minsky? Gradually, I became an AI doubter, as I realized that </w:t>
      </w:r>
      <w:r w:rsidRPr="00C438A5">
        <w:rPr>
          <w:rStyle w:val="StyleUnderline"/>
        </w:rPr>
        <w:t>our minds—</w:t>
      </w:r>
      <w:proofErr w:type="gramStart"/>
      <w:r w:rsidRPr="00C438A5">
        <w:rPr>
          <w:rStyle w:val="StyleUnderline"/>
        </w:rPr>
        <w:t>in spite of</w:t>
      </w:r>
      <w:proofErr w:type="gramEnd"/>
      <w:r w:rsidRPr="00C438A5">
        <w:rPr>
          <w:rStyle w:val="StyleUnderline"/>
        </w:rPr>
        <w:t xml:space="preserve"> enormous advances in neuroscience, genetics, cognitive science and</w:t>
      </w:r>
      <w:r w:rsidRPr="00C438A5">
        <w:t xml:space="preserve">, yes, </w:t>
      </w:r>
      <w:r w:rsidRPr="00C438A5">
        <w:rPr>
          <w:rStyle w:val="StyleUnderline"/>
        </w:rPr>
        <w:t>artificial intelligence—remain as mysterious as ever</w:t>
      </w:r>
      <w:r w:rsidRPr="00C438A5">
        <w:t xml:space="preserve">. </w:t>
      </w:r>
      <w:proofErr w:type="gramStart"/>
      <w:r w:rsidRPr="00C438A5">
        <w:t>Here’s</w:t>
      </w:r>
      <w:proofErr w:type="gramEnd"/>
      <w:r w:rsidRPr="00C438A5">
        <w:t xml:space="preserve"> the paradox: machines are becoming undeniably smarter—and humans, it seems lately, more stupid, and yet machines will never equal, let alone surpass, our intelligence. They will always remain mere machines. </w:t>
      </w:r>
      <w:proofErr w:type="gramStart"/>
      <w:r w:rsidRPr="00C438A5">
        <w:t>That’s</w:t>
      </w:r>
      <w:proofErr w:type="gramEnd"/>
      <w:r w:rsidRPr="00C438A5">
        <w:t xml:space="preserve"> my guess, and my hope.</w:t>
      </w:r>
    </w:p>
    <w:p w14:paraId="460B2DE2" w14:textId="77777777" w:rsidR="00520D5E" w:rsidRPr="00C438A5" w:rsidRDefault="00520D5E" w:rsidP="00520D5E"/>
    <w:p w14:paraId="35EC0733" w14:textId="13CA42E1" w:rsidR="00520D5E" w:rsidRPr="00C438A5" w:rsidRDefault="0064278A" w:rsidP="00520D5E">
      <w:pPr>
        <w:pStyle w:val="Heading2"/>
        <w:rPr>
          <w:rFonts w:cs="Times New Roman"/>
        </w:rPr>
      </w:pPr>
      <w:r>
        <w:rPr>
          <w:rFonts w:cs="Times New Roman"/>
        </w:rPr>
        <w:t>! TURN – OVERHEATING</w:t>
      </w:r>
    </w:p>
    <w:p w14:paraId="3ADD1009" w14:textId="77777777" w:rsidR="00520D5E" w:rsidRPr="00C438A5" w:rsidRDefault="00520D5E" w:rsidP="00520D5E">
      <w:pPr>
        <w:pStyle w:val="Heading3"/>
        <w:rPr>
          <w:rFonts w:cs="Times New Roman"/>
        </w:rPr>
      </w:pPr>
      <w:r w:rsidRPr="00C438A5">
        <w:rPr>
          <w:rFonts w:cs="Times New Roman"/>
        </w:rPr>
        <w:t xml:space="preserve">Infrastructure causes </w:t>
      </w:r>
      <w:proofErr w:type="gramStart"/>
      <w:r w:rsidRPr="00C438A5">
        <w:rPr>
          <w:rFonts w:cs="Times New Roman"/>
        </w:rPr>
        <w:t>inflation</w:t>
      </w:r>
      <w:proofErr w:type="gramEnd"/>
    </w:p>
    <w:p w14:paraId="4DBD014F" w14:textId="77777777" w:rsidR="00520D5E" w:rsidRPr="00C438A5" w:rsidRDefault="00520D5E" w:rsidP="00520D5E">
      <w:pPr>
        <w:pStyle w:val="Heading4"/>
        <w:rPr>
          <w:rFonts w:cs="Times New Roman"/>
        </w:rPr>
      </w:pPr>
      <w:r w:rsidRPr="00C438A5">
        <w:rPr>
          <w:rFonts w:cs="Times New Roman"/>
        </w:rPr>
        <w:t>Biden’s infrastructure bill causes massive inflation – spends too much money, raises the debt, and causes upward pressures on prices.</w:t>
      </w:r>
    </w:p>
    <w:p w14:paraId="66E81DF2" w14:textId="77777777" w:rsidR="00520D5E" w:rsidRPr="00C438A5" w:rsidRDefault="00520D5E" w:rsidP="00520D5E">
      <w:pPr>
        <w:rPr>
          <w:rStyle w:val="Style13ptBold"/>
        </w:rPr>
      </w:pPr>
      <w:r w:rsidRPr="00C438A5">
        <w:rPr>
          <w:rStyle w:val="Style13ptBold"/>
        </w:rPr>
        <w:t>Lachman 21</w:t>
      </w:r>
      <w:r w:rsidRPr="00C438A5">
        <w:rPr>
          <w:rStyle w:val="Style13ptBold"/>
          <w:b w:val="0"/>
          <w:sz w:val="20"/>
        </w:rPr>
        <w:t xml:space="preserve"> (Desmond Lachman is a resident fellow at the American Enterprise Institute. He was formerly a deputy director in the International Monetary Fund's Policy Development and Review Department and the chief emerging market economic strategist at Salomon Smith Barney.; “It’s Time to Be Worried About Inflation” The Bulwark; May 25, 2021; </w:t>
      </w:r>
      <w:hyperlink r:id="rId412" w:history="1">
        <w:r w:rsidRPr="00C438A5">
          <w:rPr>
            <w:rStyle w:val="Style13ptBold"/>
            <w:b w:val="0"/>
            <w:sz w:val="20"/>
          </w:rPr>
          <w:t>https://thebulwark.com/its-time-to-be-worried-about-inflation/</w:t>
        </w:r>
      </w:hyperlink>
      <w:r w:rsidRPr="00C438A5">
        <w:rPr>
          <w:rStyle w:val="Style13ptBold"/>
          <w:b w:val="0"/>
          <w:sz w:val="20"/>
        </w:rPr>
        <w:t>) Accessed 6/23/21//</w:t>
      </w:r>
      <w:proofErr w:type="spellStart"/>
      <w:r w:rsidRPr="00C438A5">
        <w:rPr>
          <w:rStyle w:val="Style13ptBold"/>
          <w:b w:val="0"/>
          <w:sz w:val="20"/>
        </w:rPr>
        <w:t>eleanor</w:t>
      </w:r>
      <w:proofErr w:type="spellEnd"/>
    </w:p>
    <w:p w14:paraId="71D1BC7B" w14:textId="77777777" w:rsidR="00520D5E" w:rsidRPr="00C438A5" w:rsidRDefault="00520D5E" w:rsidP="00520D5E">
      <w:pPr>
        <w:rPr>
          <w:rStyle w:val="StyleUnderline"/>
        </w:rPr>
      </w:pPr>
      <w:r w:rsidRPr="00C438A5">
        <w:t xml:space="preserve">President </w:t>
      </w:r>
      <w:r w:rsidRPr="00C438A5">
        <w:rPr>
          <w:rStyle w:val="StyleUnderline"/>
        </w:rPr>
        <w:t xml:space="preserve">Biden and the Fed </w:t>
      </w:r>
      <w:proofErr w:type="gramStart"/>
      <w:r w:rsidRPr="00C438A5">
        <w:rPr>
          <w:rStyle w:val="StyleUnderline"/>
        </w:rPr>
        <w:t>shouldn’t</w:t>
      </w:r>
      <w:proofErr w:type="gramEnd"/>
      <w:r w:rsidRPr="00C438A5">
        <w:rPr>
          <w:rStyle w:val="StyleUnderline"/>
        </w:rPr>
        <w:t xml:space="preserve"> be surprised to see that inflation concerns are mounting. </w:t>
      </w:r>
      <w:r w:rsidRPr="008562AB">
        <w:rPr>
          <w:rStyle w:val="StyleUnderline"/>
        </w:rPr>
        <w:t xml:space="preserve">The president’s </w:t>
      </w:r>
      <w:r w:rsidRPr="00F83956">
        <w:rPr>
          <w:rStyle w:val="Emphasis"/>
          <w:highlight w:val="cyan"/>
        </w:rPr>
        <w:t>excessive</w:t>
      </w:r>
      <w:r w:rsidRPr="00C438A5">
        <w:rPr>
          <w:rStyle w:val="Emphasis"/>
        </w:rPr>
        <w:t xml:space="preserve"> budget </w:t>
      </w:r>
      <w:r w:rsidRPr="00F83956">
        <w:rPr>
          <w:rStyle w:val="Emphasis"/>
          <w:highlight w:val="cyan"/>
        </w:rPr>
        <w:t>spending proposals</w:t>
      </w:r>
      <w:r w:rsidRPr="00F83956">
        <w:rPr>
          <w:rStyle w:val="StyleUnderline"/>
          <w:highlight w:val="cyan"/>
        </w:rPr>
        <w:t xml:space="preserve"> and the Fed’s</w:t>
      </w:r>
      <w:r w:rsidRPr="00C438A5">
        <w:rPr>
          <w:rStyle w:val="StyleUnderline"/>
        </w:rPr>
        <w:t xml:space="preserve"> ultra-</w:t>
      </w:r>
      <w:r w:rsidRPr="00F83956">
        <w:rPr>
          <w:rStyle w:val="StyleUnderline"/>
          <w:highlight w:val="cyan"/>
        </w:rPr>
        <w:t>loose monetary policy have been inviting inflation</w:t>
      </w:r>
      <w:r w:rsidRPr="00C438A5">
        <w:rPr>
          <w:rStyle w:val="StyleUnderline"/>
        </w:rPr>
        <w:t xml:space="preserve"> for months. </w:t>
      </w:r>
      <w:r w:rsidRPr="00C438A5">
        <w:t xml:space="preserve">In his first 100 days in office, </w:t>
      </w:r>
      <w:r w:rsidRPr="00F83956">
        <w:rPr>
          <w:rStyle w:val="StyleUnderline"/>
          <w:highlight w:val="cyan"/>
        </w:rPr>
        <w:t>Biden</w:t>
      </w:r>
      <w:r w:rsidRPr="00C438A5">
        <w:rPr>
          <w:rStyle w:val="StyleUnderline"/>
        </w:rPr>
        <w:t xml:space="preserve"> has come up with three enormous budget proposals with an estimated total cost of almost $6 trillion, or close to 30 percent of GDP</w:t>
      </w:r>
      <w:r w:rsidRPr="00C438A5">
        <w:t xml:space="preserve">. </w:t>
      </w:r>
      <w:r w:rsidRPr="00C438A5">
        <w:rPr>
          <w:rStyle w:val="StyleUnderline"/>
        </w:rPr>
        <w:t xml:space="preserve">First, he rushed through Congress a $1.9 trillion American Rescue Plan stimulus package. Now </w:t>
      </w:r>
      <w:r w:rsidRPr="008562AB">
        <w:rPr>
          <w:rStyle w:val="StyleUnderline"/>
        </w:rPr>
        <w:t xml:space="preserve">he </w:t>
      </w:r>
      <w:r w:rsidRPr="00F83956">
        <w:rPr>
          <w:rStyle w:val="StyleUnderline"/>
          <w:highlight w:val="cyan"/>
        </w:rPr>
        <w:t>is proposing an American Jobs Plan</w:t>
      </w:r>
      <w:r w:rsidRPr="00C438A5">
        <w:rPr>
          <w:rStyle w:val="StyleUnderline"/>
        </w:rPr>
        <w:t xml:space="preserve"> aimed at improving the country’s infrastructure and an American Families Plan to address social issues, each </w:t>
      </w:r>
      <w:r w:rsidRPr="00F83956">
        <w:rPr>
          <w:rStyle w:val="StyleUnderline"/>
          <w:highlight w:val="cyan"/>
        </w:rPr>
        <w:t xml:space="preserve">with </w:t>
      </w:r>
      <w:r w:rsidRPr="00F83956">
        <w:rPr>
          <w:rStyle w:val="Emphasis"/>
          <w:highlight w:val="cyan"/>
        </w:rPr>
        <w:t xml:space="preserve">price tags of </w:t>
      </w:r>
      <w:r w:rsidRPr="008562AB">
        <w:rPr>
          <w:rStyle w:val="Emphasis"/>
        </w:rPr>
        <w:t xml:space="preserve">close to </w:t>
      </w:r>
      <w:r w:rsidRPr="00F83956">
        <w:rPr>
          <w:rStyle w:val="Emphasis"/>
          <w:highlight w:val="cyan"/>
        </w:rPr>
        <w:t>$2 trillion</w:t>
      </w:r>
      <w:r w:rsidRPr="00C438A5">
        <w:rPr>
          <w:rStyle w:val="Emphasis"/>
        </w:rPr>
        <w:t xml:space="preserve">. </w:t>
      </w:r>
      <w:r w:rsidRPr="00C438A5">
        <w:rPr>
          <w:rStyle w:val="StyleUnderline"/>
        </w:rPr>
        <w:t>And Biden has been doing all of this at a time that the Federal Reserve still has as loose a monetary policy as it can and there is a large amount of pent-up demand in the economy. It should have come as no surprise</w:t>
      </w:r>
      <w:r w:rsidRPr="00C438A5">
        <w:t xml:space="preserve">, then, </w:t>
      </w:r>
      <w:r w:rsidRPr="00C438A5">
        <w:rPr>
          <w:rStyle w:val="StyleUnderline"/>
        </w:rPr>
        <w:t>that the recent data released by the Department of Labor indicated a 4.2 percent spike in consumer prices compared to a year ago—double the Fed’s 2 percent inflation target</w:t>
      </w:r>
      <w:r w:rsidRPr="00C438A5">
        <w:t xml:space="preserve">. Richard H. </w:t>
      </w:r>
      <w:proofErr w:type="spellStart"/>
      <w:r w:rsidRPr="00C438A5">
        <w:t>Clarida</w:t>
      </w:r>
      <w:proofErr w:type="spellEnd"/>
      <w:r w:rsidRPr="00C438A5">
        <w:t xml:space="preserve">, the vice chairman of the Fed, dismissed that shocking inflation print as just “one data point.” And so it was. But it all too likely was also an indication that </w:t>
      </w:r>
      <w:r w:rsidRPr="00F83956">
        <w:rPr>
          <w:rStyle w:val="StyleUnderline"/>
          <w:highlight w:val="cyan"/>
        </w:rPr>
        <w:t>the Fed has been too slow to respond</w:t>
      </w:r>
      <w:r w:rsidRPr="00C438A5">
        <w:rPr>
          <w:rStyle w:val="StyleUnderline"/>
        </w:rPr>
        <w:t xml:space="preserve"> to the Biden budget stimulus at a time that the economy was already strongly recovering. </w:t>
      </w:r>
      <w:r w:rsidRPr="00C438A5">
        <w:t xml:space="preserve">The Fed should have been wary that the amount of fiscal stimulus passed by Congress and the White House this year greatly exceeded the amount of stimulus that the economy needed. The American Rescue Plan, together with the December 2020 bipartisan stimulus package, will pump budget stimulus into the economy equivalent to about 13 percent of GDP. Yet according to the Congressional Budget Office, the country’s output gap—that is, difference between the current level of output and what it could be with full employment—is only 3 percent. Yet the excessive budget stimulus is only part of the policy stimulus that the economy is receiving. The Fed has allowed the broad money supply to grow by 30 percent—by far its fastest pace in the past 60 years. As if that were not enough, the great degree of pent-up demand built up during the lockdown will likely be released as the economy returns to normal. No wonder prices are going up. </w:t>
      </w:r>
      <w:r w:rsidRPr="00C438A5">
        <w:rPr>
          <w:rStyle w:val="StyleUnderline"/>
        </w:rPr>
        <w:t xml:space="preserve">Whatever the merits of Biden’s most recent public spending proposals may be, </w:t>
      </w:r>
      <w:r w:rsidRPr="00F83956">
        <w:rPr>
          <w:rStyle w:val="Emphasis"/>
          <w:highlight w:val="cyan"/>
        </w:rPr>
        <w:t>the last thing</w:t>
      </w:r>
      <w:r w:rsidRPr="00C438A5">
        <w:rPr>
          <w:rStyle w:val="Emphasis"/>
        </w:rPr>
        <w:t xml:space="preserve"> that </w:t>
      </w:r>
      <w:r w:rsidRPr="00F83956">
        <w:rPr>
          <w:rStyle w:val="Emphasis"/>
          <w:highlight w:val="cyan"/>
        </w:rPr>
        <w:t>the economy needs</w:t>
      </w:r>
      <w:r w:rsidRPr="00C438A5">
        <w:rPr>
          <w:rStyle w:val="Emphasis"/>
        </w:rPr>
        <w:t xml:space="preserve"> now </w:t>
      </w:r>
      <w:r w:rsidRPr="00F83956">
        <w:rPr>
          <w:rStyle w:val="Emphasis"/>
          <w:highlight w:val="cyan"/>
        </w:rPr>
        <w:t>is more unfunded government</w:t>
      </w:r>
      <w:r w:rsidRPr="001F6AB6">
        <w:rPr>
          <w:rStyle w:val="Emphasis"/>
        </w:rPr>
        <w:t xml:space="preserve"> </w:t>
      </w:r>
      <w:r w:rsidRPr="00F83956">
        <w:rPr>
          <w:rStyle w:val="Emphasis"/>
          <w:highlight w:val="cyan"/>
        </w:rPr>
        <w:t>spending</w:t>
      </w:r>
      <w:r w:rsidRPr="00C438A5">
        <w:rPr>
          <w:rStyle w:val="StyleUnderline"/>
        </w:rPr>
        <w:t xml:space="preserve">. Yet that is precisely what he is proposing. </w:t>
      </w:r>
      <w:r w:rsidRPr="00C438A5">
        <w:t xml:space="preserve">Whereas the American Jobs Plan envisages close to a $2 trillion increase in public spending over the next eight years, </w:t>
      </w:r>
      <w:r w:rsidRPr="00C438A5">
        <w:rPr>
          <w:rStyle w:val="StyleUnderline"/>
        </w:rPr>
        <w:t xml:space="preserve">it calls for collecting the revenues to finance that expenditure over a 15-year period. This implies that over the next decade, the Jobs Plan would add an estimated $1 trillion to the country’s public debt. </w:t>
      </w:r>
      <w:r w:rsidRPr="00F83956">
        <w:rPr>
          <w:rStyle w:val="StyleUnderline"/>
          <w:highlight w:val="cyan"/>
        </w:rPr>
        <w:t>The way</w:t>
      </w:r>
      <w:r w:rsidRPr="00C438A5">
        <w:rPr>
          <w:rStyle w:val="StyleUnderline"/>
        </w:rPr>
        <w:t xml:space="preserve"> in which </w:t>
      </w:r>
      <w:r w:rsidRPr="00F83956">
        <w:rPr>
          <w:rStyle w:val="StyleUnderline"/>
          <w:highlight w:val="cyan"/>
        </w:rPr>
        <w:t>Biden plans to finance his</w:t>
      </w:r>
      <w:r w:rsidRPr="00C438A5">
        <w:rPr>
          <w:rStyle w:val="StyleUnderline"/>
        </w:rPr>
        <w:t xml:space="preserve"> Families </w:t>
      </w:r>
      <w:r w:rsidRPr="00F83956">
        <w:rPr>
          <w:rStyle w:val="StyleUnderline"/>
          <w:highlight w:val="cyan"/>
        </w:rPr>
        <w:t>Plan could also</w:t>
      </w:r>
      <w:r w:rsidRPr="00C438A5">
        <w:rPr>
          <w:rStyle w:val="StyleUnderline"/>
        </w:rPr>
        <w:t xml:space="preserve"> </w:t>
      </w:r>
      <w:r w:rsidRPr="00F83956">
        <w:rPr>
          <w:rStyle w:val="StyleUnderline"/>
          <w:highlight w:val="cyan"/>
        </w:rPr>
        <w:t xml:space="preserve">add to </w:t>
      </w:r>
      <w:r w:rsidRPr="001F6AB6">
        <w:rPr>
          <w:rStyle w:val="StyleUnderline"/>
        </w:rPr>
        <w:t>long</w:t>
      </w:r>
      <w:r w:rsidRPr="00C438A5">
        <w:rPr>
          <w:rStyle w:val="StyleUnderline"/>
        </w:rPr>
        <w:t xml:space="preserve">-run </w:t>
      </w:r>
      <w:r w:rsidRPr="00F83956">
        <w:rPr>
          <w:rStyle w:val="StyleUnderline"/>
          <w:highlight w:val="cyan"/>
        </w:rPr>
        <w:t>inflationary pressure</w:t>
      </w:r>
      <w:r w:rsidRPr="00C438A5">
        <w:rPr>
          <w:rStyle w:val="StyleUnderline"/>
        </w:rPr>
        <w:t>.</w:t>
      </w:r>
      <w:r w:rsidRPr="00C438A5">
        <w:t xml:space="preserve"> </w:t>
      </w:r>
      <w:r w:rsidRPr="00C438A5">
        <w:rPr>
          <w:rStyle w:val="StyleUnderline"/>
        </w:rPr>
        <w:t>While he proposes financing this spending plan through tax increases, he has made clear that this will not involve any tax increase on those earning less than $400,000 a year</w:t>
      </w:r>
      <w:r w:rsidRPr="00C438A5">
        <w:t xml:space="preserve">. He has also argued that taxing the wealthy will not change their spending habits. Yet </w:t>
      </w:r>
      <w:r w:rsidRPr="00C438A5">
        <w:rPr>
          <w:rStyle w:val="StyleUnderline"/>
        </w:rPr>
        <w:t xml:space="preserve">if </w:t>
      </w:r>
      <w:r w:rsidRPr="00F83956">
        <w:rPr>
          <w:rStyle w:val="StyleUnderline"/>
          <w:highlight w:val="cyan"/>
        </w:rPr>
        <w:t>taxing the wealthy does not change their spending</w:t>
      </w:r>
      <w:r w:rsidRPr="00C438A5">
        <w:rPr>
          <w:rStyle w:val="StyleUnderline"/>
        </w:rPr>
        <w:t xml:space="preserve"> habits, it means that </w:t>
      </w:r>
      <w:r w:rsidRPr="00F83956">
        <w:rPr>
          <w:rStyle w:val="StyleUnderline"/>
          <w:highlight w:val="cyan"/>
        </w:rPr>
        <w:t>there also will not be</w:t>
      </w:r>
      <w:r w:rsidRPr="00C438A5">
        <w:rPr>
          <w:rStyle w:val="StyleUnderline"/>
        </w:rPr>
        <w:t xml:space="preserve"> any </w:t>
      </w:r>
      <w:r w:rsidRPr="00F83956">
        <w:rPr>
          <w:rStyle w:val="StyleUnderline"/>
          <w:highlight w:val="cyan"/>
        </w:rPr>
        <w:t>offset to the increase in aggregate demand</w:t>
      </w:r>
      <w:r w:rsidRPr="00C438A5">
        <w:rPr>
          <w:rStyle w:val="StyleUnderline"/>
        </w:rPr>
        <w:t xml:space="preserve"> associated with the increased public spending. </w:t>
      </w:r>
      <w:r w:rsidRPr="00F83956">
        <w:rPr>
          <w:rStyle w:val="StyleUnderline"/>
          <w:highlight w:val="cyan"/>
        </w:rPr>
        <w:t>That</w:t>
      </w:r>
      <w:r w:rsidRPr="00C438A5">
        <w:rPr>
          <w:rStyle w:val="StyleUnderline"/>
        </w:rPr>
        <w:t xml:space="preserve"> too </w:t>
      </w:r>
      <w:r w:rsidRPr="00F83956">
        <w:rPr>
          <w:rStyle w:val="StyleUnderline"/>
          <w:highlight w:val="cyan"/>
        </w:rPr>
        <w:t xml:space="preserve">will put </w:t>
      </w:r>
      <w:r w:rsidRPr="00F83956">
        <w:rPr>
          <w:rStyle w:val="Emphasis"/>
          <w:highlight w:val="cyan"/>
        </w:rPr>
        <w:t>upward</w:t>
      </w:r>
      <w:r w:rsidRPr="00C438A5">
        <w:rPr>
          <w:rStyle w:val="Emphasis"/>
        </w:rPr>
        <w:t xml:space="preserve"> </w:t>
      </w:r>
      <w:r w:rsidRPr="00F83956">
        <w:rPr>
          <w:rStyle w:val="Emphasis"/>
          <w:highlight w:val="cyan"/>
        </w:rPr>
        <w:t>pressure on prices</w:t>
      </w:r>
      <w:r w:rsidRPr="00C438A5">
        <w:t xml:space="preserve">. </w:t>
      </w:r>
      <w:r w:rsidRPr="00C438A5">
        <w:rPr>
          <w:rStyle w:val="StyleUnderline"/>
        </w:rPr>
        <w:t xml:space="preserve">Beyond adding to immediate inflationary pressure, </w:t>
      </w:r>
      <w:r w:rsidRPr="00F83956">
        <w:rPr>
          <w:rStyle w:val="StyleUnderline"/>
          <w:highlight w:val="cyan"/>
        </w:rPr>
        <w:t>Biden’s</w:t>
      </w:r>
      <w:r w:rsidRPr="00C438A5">
        <w:rPr>
          <w:rStyle w:val="StyleUnderline"/>
        </w:rPr>
        <w:t xml:space="preserve"> budget </w:t>
      </w:r>
      <w:r w:rsidRPr="00F83956">
        <w:rPr>
          <w:rStyle w:val="StyleUnderline"/>
          <w:highlight w:val="cyan"/>
        </w:rPr>
        <w:t>proposals will complicate the</w:t>
      </w:r>
      <w:r w:rsidRPr="00C438A5">
        <w:rPr>
          <w:rStyle w:val="StyleUnderline"/>
        </w:rPr>
        <w:t xml:space="preserve"> </w:t>
      </w:r>
      <w:r w:rsidRPr="00F83956">
        <w:rPr>
          <w:rStyle w:val="StyleUnderline"/>
          <w:highlight w:val="cyan"/>
        </w:rPr>
        <w:t>Fed</w:t>
      </w:r>
      <w:r w:rsidRPr="00C438A5">
        <w:rPr>
          <w:rStyle w:val="StyleUnderline"/>
        </w:rPr>
        <w:t xml:space="preserve">eral Reserve’s task of </w:t>
      </w:r>
      <w:r w:rsidRPr="00F83956">
        <w:rPr>
          <w:rStyle w:val="StyleUnderline"/>
          <w:highlight w:val="cyan"/>
        </w:rPr>
        <w:t>keeping inflation in check</w:t>
      </w:r>
      <w:r w:rsidRPr="00C438A5">
        <w:rPr>
          <w:rStyle w:val="StyleUnderline"/>
        </w:rPr>
        <w:t xml:space="preserve"> over the longer run </w:t>
      </w:r>
      <w:r w:rsidRPr="00F83956">
        <w:rPr>
          <w:rStyle w:val="StyleUnderline"/>
          <w:highlight w:val="cyan"/>
        </w:rPr>
        <w:t>by</w:t>
      </w:r>
      <w:r w:rsidRPr="00C438A5">
        <w:rPr>
          <w:rStyle w:val="StyleUnderline"/>
        </w:rPr>
        <w:t xml:space="preserve"> substantially </w:t>
      </w:r>
      <w:r w:rsidRPr="00F83956">
        <w:rPr>
          <w:rStyle w:val="StyleUnderline"/>
          <w:highlight w:val="cyan"/>
        </w:rPr>
        <w:t>increasing</w:t>
      </w:r>
      <w:r w:rsidRPr="00C438A5">
        <w:rPr>
          <w:rStyle w:val="StyleUnderline"/>
        </w:rPr>
        <w:t xml:space="preserve"> the size of the public </w:t>
      </w:r>
      <w:r w:rsidRPr="00F83956">
        <w:rPr>
          <w:rStyle w:val="StyleUnderline"/>
          <w:highlight w:val="cyan"/>
        </w:rPr>
        <w:t>debt</w:t>
      </w:r>
      <w:r w:rsidRPr="00C438A5">
        <w:rPr>
          <w:rStyle w:val="StyleUnderline"/>
        </w:rPr>
        <w:t xml:space="preserve">. </w:t>
      </w:r>
      <w:r w:rsidRPr="00C438A5">
        <w:t xml:space="preserve">Even </w:t>
      </w:r>
      <w:r w:rsidRPr="00C438A5">
        <w:rPr>
          <w:rStyle w:val="StyleUnderline"/>
        </w:rPr>
        <w:t>before Biden’s budget proposals, the Congressional Budget Office estimated that the U.S. public debt would rise to almost 110 percent of GDP by 2030—a higher level than prevailed immediately after World War II. After Biden’s budget proposals, that figure will be even higher. As the public debt rises, the Fed’s ability to fight inflation will become increasingly constrained</w:t>
      </w:r>
      <w:r w:rsidRPr="00C438A5">
        <w:t xml:space="preserve">. It is bound to come under tremendous political pressure not to raise interest rates to fight inflation, </w:t>
      </w:r>
      <w:r w:rsidRPr="00C438A5">
        <w:rPr>
          <w:rStyle w:val="StyleUnderline"/>
        </w:rPr>
        <w:t>since higher interest rates would increase the government’s debt servicing costs and limit the room for other government expenditures.</w:t>
      </w:r>
    </w:p>
    <w:p w14:paraId="1638A649" w14:textId="77777777" w:rsidR="00520D5E" w:rsidRPr="00C438A5" w:rsidRDefault="00520D5E" w:rsidP="00520D5E">
      <w:pPr>
        <w:rPr>
          <w:rStyle w:val="StyleUnderline"/>
        </w:rPr>
      </w:pPr>
    </w:p>
    <w:p w14:paraId="164FEBB4" w14:textId="77777777" w:rsidR="00520D5E" w:rsidRPr="00C438A5" w:rsidRDefault="00520D5E" w:rsidP="00520D5E"/>
    <w:p w14:paraId="1312202D" w14:textId="77777777" w:rsidR="00520D5E" w:rsidRPr="00C438A5" w:rsidRDefault="00520D5E" w:rsidP="00520D5E">
      <w:pPr>
        <w:pStyle w:val="Heading4"/>
        <w:rPr>
          <w:rFonts w:cs="Times New Roman"/>
        </w:rPr>
      </w:pPr>
      <w:r w:rsidRPr="00C438A5">
        <w:rPr>
          <w:rFonts w:cs="Times New Roman"/>
        </w:rPr>
        <w:t xml:space="preserve">Spending on infrastructure will exacerbate inflation – it puts it over the brink – the fed </w:t>
      </w:r>
      <w:proofErr w:type="gramStart"/>
      <w:r w:rsidRPr="00C438A5">
        <w:rPr>
          <w:rFonts w:cs="Times New Roman"/>
        </w:rPr>
        <w:t>can’t</w:t>
      </w:r>
      <w:proofErr w:type="gramEnd"/>
      <w:r w:rsidRPr="00C438A5">
        <w:rPr>
          <w:rFonts w:cs="Times New Roman"/>
        </w:rPr>
        <w:t xml:space="preserve"> stop it by raising rates either. </w:t>
      </w:r>
    </w:p>
    <w:p w14:paraId="39691246" w14:textId="77777777" w:rsidR="00520D5E" w:rsidRPr="00C438A5" w:rsidRDefault="00520D5E" w:rsidP="00520D5E">
      <w:pPr>
        <w:rPr>
          <w:rStyle w:val="Style13ptBold"/>
        </w:rPr>
      </w:pPr>
      <w:r w:rsidRPr="00C438A5">
        <w:rPr>
          <w:rStyle w:val="Style13ptBold"/>
        </w:rPr>
        <w:t>WSJ Editorial Board 6/14</w:t>
      </w:r>
      <w:r w:rsidRPr="00C438A5">
        <w:rPr>
          <w:rStyle w:val="Style13ptBold"/>
          <w:b w:val="0"/>
          <w:sz w:val="20"/>
        </w:rPr>
        <w:t>/2021 (“The Rising Stakes for the Fed”; The Wall Street Journal; https://www.wsj.com/articles/rising-stakes-for-the-fed-11623704646) Accessed 6/17/21//</w:t>
      </w:r>
      <w:proofErr w:type="spellStart"/>
      <w:proofErr w:type="gramStart"/>
      <w:r w:rsidRPr="00C438A5">
        <w:rPr>
          <w:rStyle w:val="Style13ptBold"/>
          <w:b w:val="0"/>
          <w:sz w:val="20"/>
        </w:rPr>
        <w:t>eleanor</w:t>
      </w:r>
      <w:proofErr w:type="spellEnd"/>
      <w:proofErr w:type="gramEnd"/>
    </w:p>
    <w:p w14:paraId="0EEEDC8D" w14:textId="77777777" w:rsidR="00520D5E" w:rsidRPr="00C438A5" w:rsidRDefault="00520D5E" w:rsidP="00520D5E">
      <w:pPr>
        <w:rPr>
          <w:rStyle w:val="StyleUnderline"/>
        </w:rPr>
      </w:pPr>
      <w:r w:rsidRPr="00F83956">
        <w:rPr>
          <w:rStyle w:val="StyleUnderline"/>
          <w:highlight w:val="cyan"/>
        </w:rPr>
        <w:t>The obvious</w:t>
      </w:r>
      <w:r w:rsidRPr="00C438A5">
        <w:t xml:space="preserve"> although not the only credibility </w:t>
      </w:r>
      <w:r w:rsidRPr="00F83956">
        <w:rPr>
          <w:rStyle w:val="StyleUnderline"/>
          <w:highlight w:val="cyan"/>
        </w:rPr>
        <w:t>challenge is inflation</w:t>
      </w:r>
      <w:r w:rsidRPr="00C438A5">
        <w:rPr>
          <w:rStyle w:val="StyleUnderline"/>
        </w:rPr>
        <w:t xml:space="preserve">. </w:t>
      </w:r>
      <w:r w:rsidRPr="00F83956">
        <w:rPr>
          <w:rStyle w:val="StyleUnderline"/>
          <w:highlight w:val="cyan"/>
        </w:rPr>
        <w:t>Consumer-price increases hit 5%</w:t>
      </w:r>
      <w:r w:rsidRPr="00C438A5">
        <w:rPr>
          <w:rStyle w:val="StyleUnderline"/>
        </w:rPr>
        <w:t xml:space="preserve"> year-on-year in May, and 3.8% excluding food and fuel. This followed inflation of 4.2% in April and significant increases to producer prices</w:t>
      </w:r>
      <w:r w:rsidRPr="00C438A5">
        <w:t xml:space="preserve"> throughout the spring. Some of this is due to so-called base effects, the comparison to the pandemic-deflated prices of a year ago. Some of it arises from supply-chain bottlenecks and the release of pent-up demand that will dissipate. The Fed also points to falling yields on the 10-year Treasury as a sign that markets </w:t>
      </w:r>
      <w:proofErr w:type="gramStart"/>
      <w:r w:rsidRPr="00C438A5">
        <w:t>don’t</w:t>
      </w:r>
      <w:proofErr w:type="gramEnd"/>
      <w:r w:rsidRPr="00C438A5">
        <w:t xml:space="preserve"> fear inflation. But </w:t>
      </w:r>
      <w:r w:rsidRPr="00C438A5">
        <w:rPr>
          <w:rStyle w:val="StyleUnderline"/>
        </w:rPr>
        <w:t xml:space="preserve">there are still risks to a sanguine approach to current price movements. </w:t>
      </w:r>
      <w:r w:rsidRPr="00F83956">
        <w:rPr>
          <w:rStyle w:val="StyleUnderline"/>
          <w:highlight w:val="cyan"/>
        </w:rPr>
        <w:t>Inflation may prove less transitory</w:t>
      </w:r>
      <w:r w:rsidRPr="00C438A5">
        <w:rPr>
          <w:rStyle w:val="StyleUnderline"/>
        </w:rPr>
        <w:t xml:space="preserve"> than hoped </w:t>
      </w:r>
      <w:r w:rsidRPr="00F83956">
        <w:rPr>
          <w:rStyle w:val="StyleUnderline"/>
          <w:highlight w:val="cyan"/>
        </w:rPr>
        <w:t>if</w:t>
      </w:r>
      <w:r w:rsidRPr="00C438A5">
        <w:rPr>
          <w:rStyle w:val="StyleUnderline"/>
        </w:rPr>
        <w:t xml:space="preserve"> the Biden Administration’s </w:t>
      </w:r>
      <w:r w:rsidRPr="00F83956">
        <w:rPr>
          <w:rStyle w:val="StyleUnderline"/>
          <w:highlight w:val="cyan"/>
        </w:rPr>
        <w:t>spending plans goose demand while its tax and regulatory policies constrict supply</w:t>
      </w:r>
      <w:r w:rsidRPr="00C438A5">
        <w:rPr>
          <w:rStyle w:val="StyleUnderline"/>
        </w:rPr>
        <w:t xml:space="preserve">. The Fed’s unspoken </w:t>
      </w:r>
      <w:r w:rsidRPr="00F83956">
        <w:rPr>
          <w:rStyle w:val="StyleUnderline"/>
          <w:highlight w:val="cyan"/>
        </w:rPr>
        <w:t>weak- dollar policy will exacerbate</w:t>
      </w:r>
      <w:r w:rsidRPr="00C438A5">
        <w:rPr>
          <w:rStyle w:val="StyleUnderline"/>
        </w:rPr>
        <w:t xml:space="preserve"> import-price </w:t>
      </w:r>
      <w:r w:rsidRPr="00F83956">
        <w:rPr>
          <w:rStyle w:val="StyleUnderline"/>
          <w:highlight w:val="cyan"/>
        </w:rPr>
        <w:t>inflation</w:t>
      </w:r>
      <w:r w:rsidRPr="00C438A5">
        <w:rPr>
          <w:rStyle w:val="StyleUnderline"/>
        </w:rPr>
        <w:t>. Even transitory inflation will leave Americans permanently worse off than they otherwise would be</w:t>
      </w:r>
      <w:r w:rsidRPr="00C438A5">
        <w:t xml:space="preserve">. </w:t>
      </w:r>
      <w:r w:rsidRPr="00F83956">
        <w:rPr>
          <w:rStyle w:val="StyleUnderline"/>
          <w:highlight w:val="cyan"/>
        </w:rPr>
        <w:t>Inflation already is outpacing wage growth</w:t>
      </w:r>
      <w:r w:rsidRPr="00C438A5">
        <w:rPr>
          <w:rStyle w:val="StyleUnderline"/>
        </w:rPr>
        <w:t xml:space="preserve">, despite America’s labor shortage </w:t>
      </w:r>
      <w:r w:rsidRPr="00C438A5">
        <w:t xml:space="preserve">as enhanced unemployment benefits lure workers to the sidelines. </w:t>
      </w:r>
      <w:r w:rsidRPr="00C438A5">
        <w:rPr>
          <w:rStyle w:val="StyleUnderline"/>
        </w:rPr>
        <w:t>Inflation-adjusted wages fell slightly</w:t>
      </w:r>
      <w:r w:rsidRPr="00C438A5">
        <w:t xml:space="preserve"> in May for the second month. The Fed seems to believe the solution is to keep Mr. Powell’s foot on the gas to boost employment further. But job vacancies are at an unprecedented high as employers compete for workers. If this </w:t>
      </w:r>
      <w:proofErr w:type="gramStart"/>
      <w:r w:rsidRPr="00C438A5">
        <w:t>isn’t</w:t>
      </w:r>
      <w:proofErr w:type="gramEnd"/>
      <w:r w:rsidRPr="00C438A5">
        <w:t xml:space="preserve"> spurring wage growth faster than inflation, the Fed should ask why not? </w:t>
      </w:r>
      <w:r w:rsidRPr="00F83956">
        <w:rPr>
          <w:rStyle w:val="StyleUnderline"/>
          <w:highlight w:val="cyan"/>
        </w:rPr>
        <w:t>One explanation is</w:t>
      </w:r>
      <w:r w:rsidRPr="00C438A5">
        <w:rPr>
          <w:rStyle w:val="StyleUnderline"/>
        </w:rPr>
        <w:t xml:space="preserve"> a rampant </w:t>
      </w:r>
      <w:r w:rsidRPr="00F83956">
        <w:rPr>
          <w:rStyle w:val="StyleUnderline"/>
          <w:highlight w:val="cyan"/>
        </w:rPr>
        <w:t>misallocation of capital</w:t>
      </w:r>
      <w:r w:rsidRPr="00C438A5">
        <w:rPr>
          <w:rStyle w:val="StyleUnderline"/>
        </w:rPr>
        <w:t xml:space="preserve"> to uses </w:t>
      </w:r>
      <w:r w:rsidRPr="00F83956">
        <w:rPr>
          <w:rStyle w:val="StyleUnderline"/>
          <w:highlight w:val="cyan"/>
        </w:rPr>
        <w:t xml:space="preserve">that </w:t>
      </w:r>
      <w:proofErr w:type="gramStart"/>
      <w:r w:rsidRPr="00F83956">
        <w:rPr>
          <w:rStyle w:val="StyleUnderline"/>
          <w:highlight w:val="cyan"/>
        </w:rPr>
        <w:t>don’t</w:t>
      </w:r>
      <w:proofErr w:type="gramEnd"/>
      <w:r w:rsidRPr="00F83956">
        <w:rPr>
          <w:rStyle w:val="StyleUnderline"/>
          <w:highlight w:val="cyan"/>
        </w:rPr>
        <w:t xml:space="preserve"> boost </w:t>
      </w:r>
      <w:r w:rsidRPr="00E33945">
        <w:rPr>
          <w:rStyle w:val="StyleUnderline"/>
        </w:rPr>
        <w:t xml:space="preserve">overall </w:t>
      </w:r>
      <w:r w:rsidRPr="00F83956">
        <w:rPr>
          <w:rStyle w:val="StyleUnderline"/>
          <w:highlight w:val="cyan"/>
        </w:rPr>
        <w:t>productivity</w:t>
      </w:r>
      <w:r w:rsidRPr="00F83956">
        <w:rPr>
          <w:highlight w:val="cyan"/>
        </w:rPr>
        <w:t>.</w:t>
      </w:r>
      <w:r w:rsidRPr="00C438A5">
        <w:t xml:space="preserve"> The Fed has engineered another housing boom in the past year, and it continues to stimulate this form of economic consumption via $40 billion of mortgage- backed-securities purchases each month. </w:t>
      </w:r>
      <w:r w:rsidRPr="00C438A5">
        <w:rPr>
          <w:rStyle w:val="StyleUnderline"/>
        </w:rPr>
        <w:t xml:space="preserve">Other </w:t>
      </w:r>
      <w:r w:rsidRPr="00F83956">
        <w:rPr>
          <w:rStyle w:val="StyleUnderline"/>
          <w:highlight w:val="cyan"/>
        </w:rPr>
        <w:t>asset prices keep soaring</w:t>
      </w:r>
      <w:r w:rsidRPr="00C438A5">
        <w:t xml:space="preserve">, too. A red flag is that the flavor of the month on Wall Street is the highly speculative SPAC, which raises capital via an initial public offering for unknown acquisitions. Non-fungible tokens are another speculative fad, while junk bond yields are hitting record lows. </w:t>
      </w:r>
      <w:proofErr w:type="gramStart"/>
      <w:r w:rsidRPr="00C438A5">
        <w:rPr>
          <w:rStyle w:val="StyleUnderline"/>
        </w:rPr>
        <w:t>All of</w:t>
      </w:r>
      <w:proofErr w:type="gramEnd"/>
      <w:r w:rsidRPr="00C438A5">
        <w:rPr>
          <w:rStyle w:val="StyleUnderline"/>
        </w:rPr>
        <w:t xml:space="preserve"> this challenges the Fed’s credibility as a prudent economic chaperone</w:t>
      </w:r>
      <w:r w:rsidRPr="00C438A5">
        <w:t xml:space="preserve">. </w:t>
      </w:r>
      <w:r w:rsidRPr="00C438A5">
        <w:rPr>
          <w:rStyle w:val="StyleUnderline"/>
        </w:rPr>
        <w:t>One group that appears not to take the Powell Fed seriously is the Biden Administration. Its budget plan assumes inflation of 2.1%-2.3%—above the Fed’s 2% average target</w:t>
      </w:r>
      <w:r w:rsidRPr="00C438A5">
        <w:t>—</w:t>
      </w:r>
      <w:r w:rsidRPr="00C438A5">
        <w:rPr>
          <w:rStyle w:val="StyleUnderline"/>
        </w:rPr>
        <w:t>for a full decade, with such a weak Fed response that real short-term Treasury yields remain negative, and real 10-year yields stay negative</w:t>
      </w:r>
      <w:r w:rsidRPr="00C438A5">
        <w:t xml:space="preserve"> until 2024. </w:t>
      </w:r>
      <w:r w:rsidRPr="00F83956">
        <w:rPr>
          <w:rStyle w:val="StyleUnderline"/>
          <w:highlight w:val="cyan"/>
        </w:rPr>
        <w:t>The budget then tries to force the Fed’s hand with so much new borrowing that no Fed Chairman would risk raising rates</w:t>
      </w:r>
      <w:r w:rsidRPr="00C438A5">
        <w:rPr>
          <w:rStyle w:val="StyleUnderline"/>
        </w:rPr>
        <w:t xml:space="preserve"> and plunging the government into a crisis with exploding debt-service costs</w:t>
      </w:r>
      <w:r w:rsidRPr="00C438A5">
        <w:t xml:space="preserve">. This combines a challenge to Fed credibility with a new dig at the central bank’s independence. </w:t>
      </w:r>
      <w:r w:rsidRPr="00C438A5">
        <w:rPr>
          <w:rStyle w:val="StyleUnderline"/>
        </w:rPr>
        <w:t>The Fed will encourage more of this the longer it resists responding to emerging economic and financial risks.</w:t>
      </w:r>
    </w:p>
    <w:p w14:paraId="7C8FCDE2" w14:textId="77777777" w:rsidR="00520D5E" w:rsidRPr="00C438A5" w:rsidRDefault="00520D5E" w:rsidP="00520D5E"/>
    <w:p w14:paraId="33DA4DF0" w14:textId="77777777" w:rsidR="00520D5E" w:rsidRPr="00C438A5" w:rsidRDefault="00520D5E" w:rsidP="00520D5E"/>
    <w:p w14:paraId="58ECCD52" w14:textId="77777777" w:rsidR="00520D5E" w:rsidRPr="00C438A5" w:rsidRDefault="00520D5E" w:rsidP="00520D5E"/>
    <w:p w14:paraId="0F8DBA87" w14:textId="77777777" w:rsidR="00520D5E" w:rsidRPr="00C438A5" w:rsidRDefault="00520D5E" w:rsidP="00520D5E">
      <w:pPr>
        <w:pStyle w:val="Heading4"/>
        <w:rPr>
          <w:rFonts w:cs="Times New Roman"/>
        </w:rPr>
      </w:pPr>
      <w:r w:rsidRPr="00C438A5">
        <w:rPr>
          <w:rFonts w:cs="Times New Roman"/>
        </w:rPr>
        <w:t xml:space="preserve">The infrastructure bill will cause </w:t>
      </w:r>
      <w:proofErr w:type="gramStart"/>
      <w:r w:rsidRPr="00C438A5">
        <w:rPr>
          <w:rFonts w:cs="Times New Roman"/>
        </w:rPr>
        <w:t>inflation</w:t>
      </w:r>
      <w:proofErr w:type="gramEnd"/>
    </w:p>
    <w:p w14:paraId="4B398A8F" w14:textId="77777777" w:rsidR="00520D5E" w:rsidRPr="00C438A5" w:rsidRDefault="00520D5E" w:rsidP="00520D5E">
      <w:pPr>
        <w:rPr>
          <w:rStyle w:val="Style13ptBold"/>
          <w:b w:val="0"/>
          <w:sz w:val="20"/>
        </w:rPr>
      </w:pPr>
      <w:r w:rsidRPr="00C438A5">
        <w:rPr>
          <w:rStyle w:val="Style13ptBold"/>
        </w:rPr>
        <w:t>Egan 6/3</w:t>
      </w:r>
      <w:r w:rsidRPr="00C438A5">
        <w:rPr>
          <w:rStyle w:val="Style13ptBold"/>
          <w:b w:val="0"/>
          <w:sz w:val="20"/>
        </w:rPr>
        <w:t xml:space="preserve">/2021 (Matt Egan is a lead writer for CNN Business. He provides analysis on the day's biggest business stories, covering everything from Wall Street and the stock market to energy.; “Why Republicans' main attack on Biden's infrastructure plan doesn't work”; CNN Business; </w:t>
      </w:r>
      <w:hyperlink r:id="rId413" w:history="1">
        <w:r w:rsidRPr="00C438A5">
          <w:rPr>
            <w:rStyle w:val="Style13ptBold"/>
            <w:b w:val="0"/>
            <w:sz w:val="20"/>
          </w:rPr>
          <w:t>https://www.cnn.com/2021/06/03/business/inflation-biden-infrastructure-jobs/index.html</w:t>
        </w:r>
      </w:hyperlink>
      <w:r w:rsidRPr="00C438A5">
        <w:rPr>
          <w:rStyle w:val="Style13ptBold"/>
          <w:b w:val="0"/>
          <w:sz w:val="20"/>
        </w:rPr>
        <w:t xml:space="preserve">) </w:t>
      </w:r>
      <w:proofErr w:type="spellStart"/>
      <w:r w:rsidRPr="00C438A5">
        <w:rPr>
          <w:rStyle w:val="Style13ptBold"/>
          <w:b w:val="0"/>
          <w:sz w:val="20"/>
        </w:rPr>
        <w:t>Acessed</w:t>
      </w:r>
      <w:proofErr w:type="spellEnd"/>
      <w:r w:rsidRPr="00C438A5">
        <w:rPr>
          <w:rStyle w:val="Style13ptBold"/>
          <w:b w:val="0"/>
          <w:sz w:val="20"/>
        </w:rPr>
        <w:t xml:space="preserve"> 6/18/21//</w:t>
      </w:r>
      <w:proofErr w:type="spellStart"/>
      <w:r w:rsidRPr="00C438A5">
        <w:rPr>
          <w:rStyle w:val="Style13ptBold"/>
          <w:b w:val="0"/>
          <w:sz w:val="20"/>
        </w:rPr>
        <w:t>eleanor</w:t>
      </w:r>
      <w:proofErr w:type="spellEnd"/>
    </w:p>
    <w:p w14:paraId="79856EA8" w14:textId="77777777" w:rsidR="00520D5E" w:rsidRPr="00C438A5" w:rsidRDefault="00520D5E" w:rsidP="00520D5E">
      <w:pPr>
        <w:rPr>
          <w:rStyle w:val="StyleUnderline"/>
        </w:rPr>
      </w:pPr>
      <w:r w:rsidRPr="00C438A5">
        <w:t xml:space="preserve">However, </w:t>
      </w:r>
      <w:proofErr w:type="spellStart"/>
      <w:r w:rsidRPr="00C438A5">
        <w:t>Faucher</w:t>
      </w:r>
      <w:proofErr w:type="spellEnd"/>
      <w:r w:rsidRPr="00C438A5">
        <w:t xml:space="preserve"> said he is concerned that </w:t>
      </w:r>
      <w:r w:rsidRPr="00F83956">
        <w:rPr>
          <w:rStyle w:val="Emphasis"/>
          <w:highlight w:val="cyan"/>
        </w:rPr>
        <w:t>more deficit-financed spending could cause a boom-bust scenario</w:t>
      </w:r>
      <w:r w:rsidRPr="00C438A5">
        <w:t>. "</w:t>
      </w:r>
      <w:r w:rsidRPr="00C438A5">
        <w:rPr>
          <w:rStyle w:val="StyleUnderline"/>
        </w:rPr>
        <w:t>There are a lot of unknowns</w:t>
      </w:r>
      <w:r w:rsidRPr="00C438A5">
        <w:t xml:space="preserve">, but </w:t>
      </w:r>
      <w:r w:rsidRPr="00C438A5">
        <w:rPr>
          <w:rStyle w:val="StyleUnderline"/>
        </w:rPr>
        <w:t xml:space="preserve">it does raise the potential that </w:t>
      </w:r>
      <w:r w:rsidRPr="00F83956">
        <w:rPr>
          <w:rStyle w:val="StyleUnderline"/>
          <w:highlight w:val="cyan"/>
        </w:rPr>
        <w:t>inflation could heat up and get out of control</w:t>
      </w:r>
      <w:r w:rsidRPr="00C438A5">
        <w:rPr>
          <w:rStyle w:val="StyleUnderline"/>
        </w:rPr>
        <w:t>,"</w:t>
      </w:r>
      <w:r w:rsidRPr="00C438A5">
        <w:t xml:space="preserve"> he said. The Biden administration has pushed back on inflation fears, arguing price spikes rippling through the economy today are only temporary and will fade away as America fully reopens. Of course, Washington is infamous for only being able to focus on the here and now. And clearly, </w:t>
      </w:r>
      <w:r w:rsidRPr="00F83956">
        <w:rPr>
          <w:rStyle w:val="StyleUnderline"/>
          <w:highlight w:val="cyan"/>
        </w:rPr>
        <w:t>inflation is an issue right now</w:t>
      </w:r>
      <w:r w:rsidRPr="00C438A5">
        <w:rPr>
          <w:rStyle w:val="StyleUnderline"/>
        </w:rPr>
        <w:t xml:space="preserve"> — and no one can say for certain how it will play out given the unique nature of this recession and recovery. </w:t>
      </w:r>
      <w:r w:rsidRPr="00C438A5">
        <w:t xml:space="preserve">"The reality is that in DC, everything is an immediate, short-term political decision. Long-term thinking is as common as bipartisanship," said Ed Mills, Washington policy analyst at Raymond James. "Inflation concerns make it more likely that most, if not all, of the infrastructure package will be done on a partisan basis." Greg Valliere, chief US policy strategist at AGF Investments, said Republicans sense an opening to use worries about rising prices to block the Biden agenda. "Republicans can say the more money this president spends, the greater the inflation threat may be," Valliere said. "I'm not sure there is a clear connection. </w:t>
      </w:r>
      <w:proofErr w:type="gramStart"/>
      <w:r w:rsidRPr="00C438A5">
        <w:t>It's</w:t>
      </w:r>
      <w:proofErr w:type="gramEnd"/>
      <w:r w:rsidRPr="00C438A5">
        <w:t xml:space="preserve"> a stretch to say it's Biden's fault. But politics isn't fair." What if the bond market vigilantes return? Biden has called for paying for most, though not all, of his Build Back Better agenda by raising $3.5 trillion in taxes, including by raising the corporate tax rate from 21% to 28%. Moody's Analytics estimates the package would be totally paid for within 15 years. Yet </w:t>
      </w:r>
      <w:proofErr w:type="gramStart"/>
      <w:r w:rsidRPr="00C438A5">
        <w:rPr>
          <w:rStyle w:val="StyleUnderline"/>
        </w:rPr>
        <w:t>it's</w:t>
      </w:r>
      <w:proofErr w:type="gramEnd"/>
      <w:r w:rsidRPr="00C438A5">
        <w:rPr>
          <w:rStyle w:val="StyleUnderline"/>
        </w:rPr>
        <w:t xml:space="preserve"> an open question whether Biden will be able to get a major tax hike</w:t>
      </w:r>
      <w:r w:rsidRPr="00C438A5">
        <w:t xml:space="preserve">, the first since 1993, through Congress, </w:t>
      </w:r>
      <w:r w:rsidRPr="00C438A5">
        <w:rPr>
          <w:rStyle w:val="StyleUnderline"/>
        </w:rPr>
        <w:t xml:space="preserve">especially as companies deal with rising inflation. </w:t>
      </w:r>
      <w:r w:rsidRPr="00C438A5">
        <w:t xml:space="preserve">For now, Wall Street is not freaking out about inflation. Stock prices are near record highs and bond rates are still historically low. Of course, that </w:t>
      </w:r>
      <w:r w:rsidRPr="00C438A5">
        <w:rPr>
          <w:rStyle w:val="StyleUnderline"/>
        </w:rPr>
        <w:t>situation could change if inflation gets even hotter or if the Federal Reserve signals a sudden shift. "</w:t>
      </w:r>
      <w:r w:rsidRPr="00F83956">
        <w:rPr>
          <w:rStyle w:val="StyleUnderline"/>
          <w:highlight w:val="cyan"/>
        </w:rPr>
        <w:t>The biggest risk to the infrastructure agenda</w:t>
      </w:r>
      <w:r w:rsidRPr="00C438A5">
        <w:rPr>
          <w:rStyle w:val="StyleUnderline"/>
        </w:rPr>
        <w:t xml:space="preserve"> of Joe Biden </w:t>
      </w:r>
      <w:r w:rsidRPr="00F83956">
        <w:rPr>
          <w:rStyle w:val="StyleUnderline"/>
          <w:highlight w:val="cyan"/>
        </w:rPr>
        <w:t>is a bond market inflation scare</w:t>
      </w:r>
      <w:r w:rsidRPr="00C438A5">
        <w:rPr>
          <w:rStyle w:val="StyleUnderline"/>
        </w:rPr>
        <w:t>,</w:t>
      </w:r>
      <w:r w:rsidRPr="00C438A5">
        <w:t xml:space="preserve">" said Mills. </w:t>
      </w:r>
      <w:r w:rsidRPr="00C438A5">
        <w:rPr>
          <w:rStyle w:val="StyleUnderline"/>
        </w:rPr>
        <w:t xml:space="preserve">A bond market </w:t>
      </w:r>
      <w:proofErr w:type="spellStart"/>
      <w:r w:rsidRPr="00C438A5">
        <w:rPr>
          <w:rStyle w:val="StyleUnderline"/>
        </w:rPr>
        <w:t>freakout</w:t>
      </w:r>
      <w:proofErr w:type="spellEnd"/>
      <w:r w:rsidRPr="00C438A5">
        <w:rPr>
          <w:rStyle w:val="StyleUnderline"/>
        </w:rPr>
        <w:t xml:space="preserve"> </w:t>
      </w:r>
      <w:r w:rsidRPr="00F83956">
        <w:rPr>
          <w:rStyle w:val="StyleUnderline"/>
          <w:highlight w:val="cyan"/>
        </w:rPr>
        <w:t>would also raise America's borrowing costs</w:t>
      </w:r>
      <w:r w:rsidRPr="00C438A5">
        <w:rPr>
          <w:rStyle w:val="StyleUnderline"/>
        </w:rPr>
        <w:t xml:space="preserve">, at a time when Biden is planning to grow the nation's mountain of debt even further. </w:t>
      </w:r>
      <w:r w:rsidRPr="00C438A5">
        <w:t>"</w:t>
      </w:r>
      <w:r w:rsidRPr="00F83956">
        <w:rPr>
          <w:rStyle w:val="Emphasis"/>
          <w:highlight w:val="cyan"/>
        </w:rPr>
        <w:t>We need to approach this with caution</w:t>
      </w:r>
      <w:r w:rsidRPr="00C438A5">
        <w:t>," said Kristina Hooper, chief global market strategist at Invesco. "</w:t>
      </w:r>
      <w:r w:rsidRPr="00C438A5">
        <w:rPr>
          <w:rStyle w:val="StyleUnderline"/>
        </w:rPr>
        <w:t xml:space="preserve">What </w:t>
      </w:r>
      <w:r w:rsidRPr="00F83956">
        <w:rPr>
          <w:rStyle w:val="StyleUnderline"/>
          <w:highlight w:val="cyan"/>
        </w:rPr>
        <w:t>if borrowing costs move higher</w:t>
      </w:r>
      <w:r w:rsidRPr="00C438A5">
        <w:rPr>
          <w:rStyle w:val="StyleUnderline"/>
        </w:rPr>
        <w:t xml:space="preserve">? That's when </w:t>
      </w:r>
      <w:r w:rsidRPr="00F83956">
        <w:rPr>
          <w:rStyle w:val="StyleUnderline"/>
          <w:highlight w:val="cyan"/>
        </w:rPr>
        <w:t>it becomes a huge burden</w:t>
      </w:r>
      <w:r w:rsidRPr="00C438A5">
        <w:rPr>
          <w:rStyle w:val="StyleUnderline"/>
        </w:rPr>
        <w:t>."</w:t>
      </w:r>
    </w:p>
    <w:p w14:paraId="0EF313A7" w14:textId="77777777" w:rsidR="00520D5E" w:rsidRPr="00C438A5" w:rsidRDefault="00520D5E" w:rsidP="00520D5E">
      <w:pPr>
        <w:rPr>
          <w:rStyle w:val="StyleUnderline"/>
        </w:rPr>
      </w:pPr>
    </w:p>
    <w:p w14:paraId="1E45A172" w14:textId="77777777" w:rsidR="00520D5E" w:rsidRDefault="00520D5E" w:rsidP="00520D5E">
      <w:pPr>
        <w:pStyle w:val="Heading4"/>
        <w:rPr>
          <w:rFonts w:cs="Times New Roman"/>
        </w:rPr>
      </w:pPr>
      <w:r w:rsidRPr="00C438A5">
        <w:rPr>
          <w:rFonts w:cs="Times New Roman"/>
        </w:rPr>
        <w:t xml:space="preserve">The infrastructure bill causes inflation – its highly likely now. </w:t>
      </w:r>
    </w:p>
    <w:p w14:paraId="704F5998" w14:textId="77777777" w:rsidR="00520D5E" w:rsidRPr="00B54CDF" w:rsidRDefault="00520D5E" w:rsidP="00520D5E">
      <w:pPr>
        <w:pStyle w:val="ListParagraph"/>
        <w:numPr>
          <w:ilvl w:val="0"/>
          <w:numId w:val="15"/>
        </w:numPr>
      </w:pPr>
      <w:r>
        <w:t xml:space="preserve">Even if the bill shouldn’t cause inflation, but consumers and businesses THINK it causes inflation, </w:t>
      </w:r>
      <w:proofErr w:type="gramStart"/>
      <w:r>
        <w:t>than</w:t>
      </w:r>
      <w:proofErr w:type="gramEnd"/>
      <w:r>
        <w:t xml:space="preserve"> perception causes inflation since consumers buy products in the short term to avoid future price increase and businesses stockpile goods </w:t>
      </w:r>
      <w:r>
        <w:sym w:font="Wingdings" w:char="F0E0"/>
      </w:r>
      <w:r>
        <w:t xml:space="preserve"> price increases </w:t>
      </w:r>
      <w:r>
        <w:sym w:font="Wingdings" w:char="F0E0"/>
      </w:r>
      <w:r>
        <w:t xml:space="preserve"> inflation</w:t>
      </w:r>
    </w:p>
    <w:p w14:paraId="2F2D0B7D" w14:textId="77777777" w:rsidR="00520D5E" w:rsidRPr="00D521CE" w:rsidRDefault="00520D5E" w:rsidP="00520D5E">
      <w:pPr>
        <w:rPr>
          <w:rStyle w:val="Style13ptBold"/>
        </w:rPr>
      </w:pPr>
      <w:r w:rsidRPr="00D521CE">
        <w:rPr>
          <w:rStyle w:val="Style13ptBold"/>
        </w:rPr>
        <w:t>Egan 21</w:t>
      </w:r>
      <w:r w:rsidRPr="00D521CE">
        <w:rPr>
          <w:rStyle w:val="Style13ptBold"/>
          <w:b w:val="0"/>
          <w:sz w:val="18"/>
        </w:rPr>
        <w:t xml:space="preserve"> (Matt Egan is a lead writer for CNN Business. He provides analysis on the day's biggest business stories, covering everything from Wall Street and the stock market to energy.; “Inflation is back. Biden should be worried”; CNN </w:t>
      </w:r>
      <w:proofErr w:type="spellStart"/>
      <w:r w:rsidRPr="00D521CE">
        <w:rPr>
          <w:rStyle w:val="Style13ptBold"/>
          <w:b w:val="0"/>
          <w:sz w:val="18"/>
        </w:rPr>
        <w:t>Buisness</w:t>
      </w:r>
      <w:proofErr w:type="spellEnd"/>
      <w:r w:rsidRPr="00D521CE">
        <w:rPr>
          <w:rStyle w:val="Style13ptBold"/>
          <w:b w:val="0"/>
          <w:sz w:val="18"/>
        </w:rPr>
        <w:t xml:space="preserve">; May 25, 2021; </w:t>
      </w:r>
      <w:hyperlink r:id="rId414" w:history="1">
        <w:r w:rsidRPr="00D521CE">
          <w:rPr>
            <w:rStyle w:val="Style13ptBold"/>
            <w:b w:val="0"/>
            <w:sz w:val="18"/>
          </w:rPr>
          <w:t>https://www.cnn.com/2021/05/25/business/inflation-economic-growth-biden/index.html</w:t>
        </w:r>
      </w:hyperlink>
      <w:r w:rsidRPr="00D521CE">
        <w:rPr>
          <w:rStyle w:val="Style13ptBold"/>
          <w:b w:val="0"/>
          <w:sz w:val="18"/>
        </w:rPr>
        <w:t>) Accessed 6/22/21//</w:t>
      </w:r>
      <w:proofErr w:type="spellStart"/>
      <w:proofErr w:type="gramStart"/>
      <w:r w:rsidRPr="00D521CE">
        <w:rPr>
          <w:rStyle w:val="Style13ptBold"/>
          <w:b w:val="0"/>
          <w:sz w:val="18"/>
        </w:rPr>
        <w:t>eleanor</w:t>
      </w:r>
      <w:proofErr w:type="spellEnd"/>
      <w:proofErr w:type="gramEnd"/>
    </w:p>
    <w:p w14:paraId="6E1E8A35" w14:textId="77777777" w:rsidR="00520D5E" w:rsidRPr="00C438A5" w:rsidRDefault="00520D5E" w:rsidP="00520D5E">
      <w:pPr>
        <w:rPr>
          <w:rStyle w:val="StyleUnderline"/>
        </w:rPr>
      </w:pPr>
      <w:r w:rsidRPr="00C438A5">
        <w:t xml:space="preserve">New York CNN Business </w:t>
      </w:r>
      <w:proofErr w:type="gramStart"/>
      <w:r w:rsidRPr="00C438A5">
        <w:t xml:space="preserve">—  </w:t>
      </w:r>
      <w:r w:rsidRPr="00F83956">
        <w:rPr>
          <w:rStyle w:val="StyleUnderline"/>
          <w:highlight w:val="cyan"/>
        </w:rPr>
        <w:t>It’s</w:t>
      </w:r>
      <w:proofErr w:type="gramEnd"/>
      <w:r w:rsidRPr="00F83956">
        <w:rPr>
          <w:rStyle w:val="StyleUnderline"/>
          <w:highlight w:val="cyan"/>
        </w:rPr>
        <w:t xml:space="preserve"> time to sound the inflation alarm</w:t>
      </w:r>
      <w:r w:rsidRPr="00C438A5">
        <w:t xml:space="preserve"> inside the White House. </w:t>
      </w:r>
      <w:r w:rsidRPr="00C438A5">
        <w:rPr>
          <w:rStyle w:val="StyleUnderline"/>
        </w:rPr>
        <w:t xml:space="preserve">From used cars and gasoline to lumber and food, </w:t>
      </w:r>
      <w:r w:rsidRPr="00F83956">
        <w:rPr>
          <w:rStyle w:val="StyleUnderline"/>
          <w:highlight w:val="cyan"/>
        </w:rPr>
        <w:t>prices are surging</w:t>
      </w:r>
      <w:r w:rsidRPr="00C438A5">
        <w:rPr>
          <w:rStyle w:val="StyleUnderline"/>
        </w:rPr>
        <w:t xml:space="preserve">. The return of inflation, after a decades-long absence, is squeezing families and businesses recovering from the pandemic. </w:t>
      </w:r>
      <w:r w:rsidRPr="00C438A5">
        <w:t xml:space="preserve">In many ways, higher prices can be seen as evidence that President Joe Biden’s economic and health policies are working. The successful rollout of vaccines is allowing companies to reopen and Americans to resume traveling, </w:t>
      </w:r>
      <w:proofErr w:type="gramStart"/>
      <w:r w:rsidRPr="00C438A5">
        <w:t>spending</w:t>
      </w:r>
      <w:proofErr w:type="gramEnd"/>
      <w:r w:rsidRPr="00C438A5">
        <w:t xml:space="preserve"> and working. </w:t>
      </w:r>
      <w:r w:rsidRPr="00C438A5">
        <w:rPr>
          <w:rStyle w:val="StyleUnderline"/>
        </w:rPr>
        <w:t xml:space="preserve">Growth is being turbo-charged by rock-bottom interest rates and unprecedented fiscal stimulus. </w:t>
      </w:r>
      <w:r w:rsidRPr="00C438A5">
        <w:t xml:space="preserve">For many years, the nightmare for the US economy was a Japanese-style spiral of falling prices. Now, </w:t>
      </w:r>
      <w:r w:rsidRPr="00C438A5">
        <w:rPr>
          <w:rStyle w:val="StyleUnderline"/>
        </w:rPr>
        <w:t>the risk for the White House is an economy that overheats, forcing the Federal Reserve to cool it down by raising interest rates so aggressively that it short-circuits the Biden boom</w:t>
      </w:r>
      <w:r w:rsidRPr="00C438A5">
        <w:t xml:space="preserve">, both on Main Street and Wall Street. I pray the Fed will be right. I hope </w:t>
      </w:r>
      <w:proofErr w:type="gramStart"/>
      <w:r w:rsidRPr="00C438A5">
        <w:t>it’s</w:t>
      </w:r>
      <w:proofErr w:type="gramEnd"/>
      <w:r w:rsidRPr="00C438A5">
        <w:t xml:space="preserve"> transitory. It’s not clear it will be.” former Dallas Fed president Richard Fisher </w:t>
      </w:r>
      <w:r w:rsidRPr="00D212E2">
        <w:rPr>
          <w:rStyle w:val="StyleUnderline"/>
        </w:rPr>
        <w:t>The return of inflation</w:t>
      </w:r>
      <w:r w:rsidRPr="00C438A5">
        <w:rPr>
          <w:rStyle w:val="StyleUnderline"/>
        </w:rPr>
        <w:t xml:space="preserve"> also undermines Biden’s efforts to ease inequality. </w:t>
      </w:r>
      <w:proofErr w:type="gramStart"/>
      <w:r w:rsidRPr="00C438A5">
        <w:rPr>
          <w:rStyle w:val="StyleUnderline"/>
        </w:rPr>
        <w:t>That’s</w:t>
      </w:r>
      <w:proofErr w:type="gramEnd"/>
      <w:r w:rsidRPr="00C438A5">
        <w:rPr>
          <w:rStyle w:val="StyleUnderline"/>
        </w:rPr>
        <w:t xml:space="preserve"> because higher prices on essentials are most painful for low-income families — the same ones hit hardest by the pandemic. </w:t>
      </w:r>
      <w:r w:rsidRPr="00C438A5">
        <w:t>“The cruel thing about this is, once again, the little guy is being hurt,” Richard Fisher, former president of the Dallas Federal Reserve, told CNN Business. Summers: ‘</w:t>
      </w:r>
      <w:r w:rsidRPr="00C438A5">
        <w:rPr>
          <w:rStyle w:val="StyleUnderline"/>
        </w:rPr>
        <w:t xml:space="preserve">The inflation risk is real’ Larry Summers, the Clinton-era Treasury secretary, is sounding the alarm on inflation via a series of increasingly urgent warnings. </w:t>
      </w:r>
      <w:r w:rsidRPr="00C438A5">
        <w:t xml:space="preserve">In an op-ed titled “The inflation risk is real,” </w:t>
      </w:r>
      <w:r w:rsidRPr="00C438A5">
        <w:rPr>
          <w:rStyle w:val="StyleUnderline"/>
        </w:rPr>
        <w:t>Summers wrote</w:t>
      </w:r>
      <w:r w:rsidRPr="00C438A5">
        <w:t xml:space="preserve"> in the Washington Post </w:t>
      </w:r>
      <w:r w:rsidRPr="00C438A5">
        <w:rPr>
          <w:rStyle w:val="StyleUnderline"/>
        </w:rPr>
        <w:t xml:space="preserve">Monday that </w:t>
      </w:r>
      <w:r w:rsidRPr="00F83956">
        <w:rPr>
          <w:rStyle w:val="StyleUnderline"/>
          <w:highlight w:val="cyan"/>
        </w:rPr>
        <w:t xml:space="preserve">overheating is now the “primary risk” facing the </w:t>
      </w:r>
      <w:r w:rsidRPr="00C27249">
        <w:rPr>
          <w:rStyle w:val="StyleUnderline"/>
        </w:rPr>
        <w:t xml:space="preserve">US </w:t>
      </w:r>
      <w:r w:rsidRPr="00F83956">
        <w:rPr>
          <w:rStyle w:val="StyleUnderline"/>
          <w:highlight w:val="cyan"/>
        </w:rPr>
        <w:t>economy</w:t>
      </w:r>
      <w:r w:rsidRPr="00C438A5">
        <w:rPr>
          <w:rStyle w:val="StyleUnderline"/>
        </w:rPr>
        <w:t xml:space="preserve">. </w:t>
      </w:r>
      <w:r w:rsidRPr="00C438A5">
        <w:t xml:space="preserve">The former Obama official said </w:t>
      </w:r>
      <w:r w:rsidRPr="00C438A5">
        <w:rPr>
          <w:rStyle w:val="StyleUnderline"/>
        </w:rPr>
        <w:t>the Fed may need to begin to tighten policy and urged the Biden administration to “move past emergency policies,” including addressing a growing shortage of workers. Noting that inflation spikes “disproportionately hurt the poor” and are linked to diminished trust in government, Summers reminded progressives that inflation played a big role in electing Republican presidents</w:t>
      </w:r>
      <w:r w:rsidRPr="00C438A5">
        <w:t xml:space="preserve"> in 1968 and 1980. The good news is that the Fed, and many economists, expect prices to cool off after the initial shock of the reopening passes. The bad news? There is no inflation playbook following a once-in-a-century pandemic. No one truly knows how “transitory” inflation will be. “We were never good at forecasting. Nobody is, not even the brilliant minds at the Fed,” Fisher said. “I pray the Fed will be right. </w:t>
      </w:r>
      <w:r w:rsidRPr="00C438A5">
        <w:rPr>
          <w:rStyle w:val="StyleUnderline"/>
        </w:rPr>
        <w:t xml:space="preserve">I hope </w:t>
      </w:r>
      <w:proofErr w:type="gramStart"/>
      <w:r w:rsidRPr="00C438A5">
        <w:rPr>
          <w:rStyle w:val="StyleUnderline"/>
        </w:rPr>
        <w:t>it’s</w:t>
      </w:r>
      <w:proofErr w:type="gramEnd"/>
      <w:r w:rsidRPr="00C438A5">
        <w:rPr>
          <w:rStyle w:val="StyleUnderline"/>
        </w:rPr>
        <w:t xml:space="preserve"> transitory. It’s not clear it will be.” </w:t>
      </w:r>
      <w:r w:rsidRPr="00C438A5">
        <w:t xml:space="preserve">Biden official: No sign of long-term inflation The White House is pushing back on these inflation jitters. “We expect temporary imbalances between supply and demand, whether it is fewer rental cars available at first or fewer airline flights as airlines move back to their regular schedules,” a White House official told CNN Business on Tuesday. “These are signs of recovery.” Although the Biden official acknowledged specific supply chain bottlenecks will take time to sort out, the official added: “We do not see signs of persistent dislocation or long-term inflation.” “Our team closely monitors inflationary </w:t>
      </w:r>
      <w:proofErr w:type="gramStart"/>
      <w:r w:rsidRPr="00C438A5">
        <w:t>pressures</w:t>
      </w:r>
      <w:proofErr w:type="gramEnd"/>
      <w:r w:rsidRPr="00C438A5">
        <w:t xml:space="preserve"> but inflation is first and foremost under the purview of the Federal Reserve,” the White House official told CNN Business. However, inflation is not just a problem for the US central bank. “The Fed is not the only player. Fiscal authorities in the US are going big,” said Randall </w:t>
      </w:r>
      <w:proofErr w:type="spellStart"/>
      <w:r w:rsidRPr="00C438A5">
        <w:t>Kroszner</w:t>
      </w:r>
      <w:proofErr w:type="spellEnd"/>
      <w:r w:rsidRPr="00C438A5">
        <w:t xml:space="preserve">, a former Fed governor who is now deputy dean at the University of Chicago Booth School of Business. </w:t>
      </w:r>
      <w:r w:rsidRPr="00C438A5">
        <w:rPr>
          <w:rStyle w:val="StyleUnderline"/>
        </w:rPr>
        <w:t>Honeywell (HON) CEO</w:t>
      </w:r>
      <w:r w:rsidRPr="00C438A5">
        <w:t xml:space="preserve"> Darius Adamczyk </w:t>
      </w:r>
      <w:r w:rsidRPr="00C438A5">
        <w:rPr>
          <w:rStyle w:val="StyleUnderline"/>
        </w:rPr>
        <w:t xml:space="preserve">urged Washington to “be careful” about doing more to boost the red-hot economy. “We are seeing very substantial inflation,” Adamczyk told CNN Business last week. “It’s definitely here and it’s probably a bit more pronounced than most people think.” Inflation psychology is changing. </w:t>
      </w:r>
      <w:proofErr w:type="gramStart"/>
      <w:r w:rsidRPr="00C438A5">
        <w:t>That’s</w:t>
      </w:r>
      <w:proofErr w:type="gramEnd"/>
      <w:r w:rsidRPr="00C438A5">
        <w:t xml:space="preserve"> not to mention the political headaches that inflation could bring for Biden. “If we see gasoline and food prices move sharply higher, that could become a problem for the Democrats in 2022,” said Greg Valliere, chief US policy strategist at AGF Investments. “</w:t>
      </w:r>
      <w:r w:rsidRPr="00F83956">
        <w:rPr>
          <w:rStyle w:val="StyleUnderline"/>
          <w:highlight w:val="cyan"/>
        </w:rPr>
        <w:t xml:space="preserve">The risk is that </w:t>
      </w:r>
      <w:r w:rsidRPr="00F83956">
        <w:rPr>
          <w:rStyle w:val="Emphasis"/>
          <w:highlight w:val="cyan"/>
        </w:rPr>
        <w:t>both monetary and fiscal medicine could be too strong</w:t>
      </w:r>
      <w:r w:rsidRPr="00F83956">
        <w:rPr>
          <w:rStyle w:val="StyleUnderline"/>
          <w:highlight w:val="cyan"/>
        </w:rPr>
        <w:t xml:space="preserve">. </w:t>
      </w:r>
      <w:r w:rsidRPr="00F83956">
        <w:rPr>
          <w:rStyle w:val="Emphasis"/>
          <w:highlight w:val="cyan"/>
        </w:rPr>
        <w:t>It could be an overdose</w:t>
      </w:r>
      <w:r w:rsidRPr="00C438A5">
        <w:rPr>
          <w:rStyle w:val="StyleUnderline"/>
        </w:rPr>
        <w:t xml:space="preserve">.” </w:t>
      </w:r>
      <w:r w:rsidRPr="00C438A5">
        <w:t xml:space="preserve">One concern is that </w:t>
      </w:r>
      <w:r w:rsidRPr="00F83956">
        <w:rPr>
          <w:rStyle w:val="StyleUnderline"/>
          <w:highlight w:val="cyan"/>
        </w:rPr>
        <w:t>inflation expectations, by businesses and consumers</w:t>
      </w:r>
      <w:r w:rsidRPr="00C438A5">
        <w:rPr>
          <w:rStyle w:val="StyleUnderline"/>
        </w:rPr>
        <w:t xml:space="preserve"> alike, </w:t>
      </w:r>
      <w:r w:rsidRPr="00F83956">
        <w:rPr>
          <w:rStyle w:val="StyleUnderline"/>
          <w:highlight w:val="cyan"/>
        </w:rPr>
        <w:t>are rising</w:t>
      </w:r>
      <w:r w:rsidRPr="00C438A5">
        <w:rPr>
          <w:rStyle w:val="StyleUnderline"/>
        </w:rPr>
        <w:t xml:space="preserve"> sharply.</w:t>
      </w:r>
      <w:r w:rsidRPr="00C438A5">
        <w:t xml:space="preserve"> People no longer expect prices to remain in check. </w:t>
      </w:r>
      <w:proofErr w:type="gramStart"/>
      <w:r w:rsidRPr="00C438A5">
        <w:t>That’s</w:t>
      </w:r>
      <w:proofErr w:type="gramEnd"/>
      <w:r w:rsidRPr="00C438A5">
        <w:t xml:space="preserve"> a big deal. “</w:t>
      </w:r>
      <w:r w:rsidRPr="00C438A5">
        <w:rPr>
          <w:rStyle w:val="StyleUnderline"/>
        </w:rPr>
        <w:t>You’re starting to see a shift in psychology around inflation</w:t>
      </w:r>
      <w:r w:rsidRPr="00C438A5">
        <w:t xml:space="preserve">,” said </w:t>
      </w:r>
      <w:proofErr w:type="spellStart"/>
      <w:r w:rsidRPr="00C438A5">
        <w:t>Aneta</w:t>
      </w:r>
      <w:proofErr w:type="spellEnd"/>
      <w:r w:rsidRPr="00C438A5">
        <w:t xml:space="preserve"> </w:t>
      </w:r>
      <w:proofErr w:type="spellStart"/>
      <w:r w:rsidRPr="00C438A5">
        <w:t>Markowska</w:t>
      </w:r>
      <w:proofErr w:type="spellEnd"/>
      <w:r w:rsidRPr="00C438A5">
        <w:t>, chief economist at Jefferies. “</w:t>
      </w:r>
      <w:r w:rsidRPr="00C438A5">
        <w:rPr>
          <w:rStyle w:val="StyleUnderline"/>
        </w:rPr>
        <w:t xml:space="preserve">That can become self-fulfilling. </w:t>
      </w:r>
      <w:r w:rsidRPr="00F83956">
        <w:rPr>
          <w:rStyle w:val="StyleUnderline"/>
          <w:highlight w:val="cyan"/>
        </w:rPr>
        <w:t>If everyone believes</w:t>
      </w:r>
      <w:r w:rsidRPr="00C438A5">
        <w:rPr>
          <w:rStyle w:val="StyleUnderline"/>
        </w:rPr>
        <w:t xml:space="preserve"> </w:t>
      </w:r>
      <w:r w:rsidRPr="00C27249">
        <w:rPr>
          <w:rStyle w:val="StyleUnderline"/>
        </w:rPr>
        <w:t xml:space="preserve">transitory </w:t>
      </w:r>
      <w:r w:rsidRPr="00F83956">
        <w:rPr>
          <w:rStyle w:val="StyleUnderline"/>
          <w:highlight w:val="cyan"/>
        </w:rPr>
        <w:t>price pressures will persist, that alters behavior</w:t>
      </w:r>
      <w:r w:rsidRPr="00C438A5">
        <w:rPr>
          <w:rStyle w:val="StyleUnderline"/>
        </w:rPr>
        <w:t xml:space="preserve">.” Such </w:t>
      </w:r>
      <w:r w:rsidRPr="00F83956">
        <w:rPr>
          <w:rStyle w:val="StyleUnderline"/>
          <w:highlight w:val="cyan"/>
        </w:rPr>
        <w:t>behavioral</w:t>
      </w:r>
      <w:r w:rsidRPr="00C438A5">
        <w:rPr>
          <w:rStyle w:val="StyleUnderline"/>
        </w:rPr>
        <w:t xml:space="preserve"> </w:t>
      </w:r>
      <w:r w:rsidRPr="00F83956">
        <w:rPr>
          <w:rStyle w:val="StyleUnderline"/>
          <w:highlight w:val="cyan"/>
        </w:rPr>
        <w:t>changes can morph into a vicious cycle, with businesses stockpiling</w:t>
      </w:r>
      <w:r w:rsidRPr="00C438A5">
        <w:rPr>
          <w:rStyle w:val="StyleUnderline"/>
        </w:rPr>
        <w:t xml:space="preserve"> more </w:t>
      </w:r>
      <w:r w:rsidRPr="00F83956">
        <w:rPr>
          <w:rStyle w:val="StyleUnderline"/>
          <w:highlight w:val="cyan"/>
        </w:rPr>
        <w:t>goods and consumers buying products ahead of</w:t>
      </w:r>
      <w:r w:rsidRPr="00C438A5">
        <w:rPr>
          <w:rStyle w:val="StyleUnderline"/>
        </w:rPr>
        <w:t xml:space="preserve"> </w:t>
      </w:r>
      <w:r w:rsidRPr="00F83956">
        <w:rPr>
          <w:rStyle w:val="StyleUnderline"/>
          <w:highlight w:val="cyan"/>
        </w:rPr>
        <w:t>schedule. That would</w:t>
      </w:r>
      <w:r w:rsidRPr="00C438A5">
        <w:rPr>
          <w:rStyle w:val="StyleUnderline"/>
        </w:rPr>
        <w:t xml:space="preserve"> only </w:t>
      </w:r>
      <w:r w:rsidRPr="00F83956">
        <w:rPr>
          <w:rStyle w:val="StyleUnderline"/>
          <w:highlight w:val="cyan"/>
        </w:rPr>
        <w:t>reinforce inflationary pressures</w:t>
      </w:r>
      <w:r w:rsidRPr="00C438A5">
        <w:rPr>
          <w:rStyle w:val="StyleUnderline"/>
        </w:rPr>
        <w:t xml:space="preserve">. </w:t>
      </w:r>
      <w:r w:rsidRPr="00C438A5">
        <w:t xml:space="preserve">“This is a never-seen-before environment,” said Geoff Freeman, CEO of the Consumer Brands Association, the trade group that represents the $2.1 trillion food, </w:t>
      </w:r>
      <w:proofErr w:type="gramStart"/>
      <w:r w:rsidRPr="00C438A5">
        <w:t>beverage</w:t>
      </w:r>
      <w:proofErr w:type="gramEnd"/>
      <w:r w:rsidRPr="00C438A5">
        <w:t xml:space="preserve"> and consumer products industry. “The cost of every ingredient you could possibly imagine is going up. The cost of transportation, from truck to rail and ocean, is going up. Labor is going up.” </w:t>
      </w:r>
      <w:r w:rsidRPr="00F83956">
        <w:rPr>
          <w:rStyle w:val="StyleUnderline"/>
          <w:highlight w:val="cyan"/>
        </w:rPr>
        <w:t>Freeman</w:t>
      </w:r>
      <w:r w:rsidRPr="00C438A5">
        <w:rPr>
          <w:rStyle w:val="StyleUnderline"/>
        </w:rPr>
        <w:t xml:space="preserve">, who wrote a letter to the White House warning of a “perfect storm” of surging demand and rising costs, said </w:t>
      </w:r>
      <w:proofErr w:type="gramStart"/>
      <w:r w:rsidRPr="00C438A5">
        <w:rPr>
          <w:rStyle w:val="StyleUnderline"/>
        </w:rPr>
        <w:t>he’s</w:t>
      </w:r>
      <w:proofErr w:type="gramEnd"/>
      <w:r w:rsidRPr="00C438A5">
        <w:rPr>
          <w:rStyle w:val="StyleUnderline"/>
        </w:rPr>
        <w:t xml:space="preserve"> been having discussions with the administration. He </w:t>
      </w:r>
      <w:r w:rsidRPr="00F83956">
        <w:rPr>
          <w:rStyle w:val="Emphasis"/>
          <w:highlight w:val="cyan"/>
        </w:rPr>
        <w:t>urged Biden to reevaluate regulatory and tax proposals</w:t>
      </w:r>
      <w:r w:rsidRPr="00C438A5">
        <w:rPr>
          <w:rStyle w:val="Emphasis"/>
        </w:rPr>
        <w:t xml:space="preserve"> </w:t>
      </w:r>
      <w:r w:rsidRPr="00C438A5">
        <w:rPr>
          <w:rStyle w:val="StyleUnderline"/>
        </w:rPr>
        <w:t xml:space="preserve">and take steps to ease the shortage of truckers hitting the US economy. </w:t>
      </w:r>
      <w:r w:rsidRPr="00C438A5">
        <w:t xml:space="preserve">“Let’s let a little steam out of the system before it overheats,” Freeman told CNN Business. </w:t>
      </w:r>
      <w:r w:rsidRPr="00C438A5">
        <w:rPr>
          <w:rStyle w:val="StyleUnderline"/>
        </w:rPr>
        <w:t xml:space="preserve">The fate of infrastructure </w:t>
      </w:r>
      <w:r w:rsidRPr="00F83956">
        <w:rPr>
          <w:rStyle w:val="StyleUnderline"/>
          <w:highlight w:val="cyan"/>
        </w:rPr>
        <w:t>Summers</w:t>
      </w:r>
      <w:r w:rsidRPr="00C438A5">
        <w:rPr>
          <w:rStyle w:val="StyleUnderline"/>
        </w:rPr>
        <w:t xml:space="preserve"> similarly </w:t>
      </w:r>
      <w:r w:rsidRPr="00F83956">
        <w:rPr>
          <w:rStyle w:val="StyleUnderline"/>
          <w:highlight w:val="cyan"/>
        </w:rPr>
        <w:t>urged Biden to recalibrate his policies</w:t>
      </w:r>
      <w:r w:rsidRPr="00C438A5">
        <w:rPr>
          <w:rStyle w:val="StyleUnderline"/>
        </w:rPr>
        <w:t xml:space="preserve">. “Higher minimum wages, strengthened unions, increased employee benefits and strengthened regulation are all desirable, but they, too, all push up business costs and prices,” the former Treasury secretary wrote </w:t>
      </w:r>
      <w:r w:rsidRPr="00C438A5">
        <w:t xml:space="preserve">in Monday’s op-ed. </w:t>
      </w:r>
      <w:r w:rsidRPr="00C438A5">
        <w:rPr>
          <w:rStyle w:val="StyleUnderline"/>
        </w:rPr>
        <w:t>The booming economy, and the resurgence of inflation, also complicate the case for Biden’s proposals to spend more than $4 trillion on the American Jobs Plan and American Families Plan.</w:t>
      </w:r>
    </w:p>
    <w:p w14:paraId="24A8FE41" w14:textId="77777777" w:rsidR="00520D5E" w:rsidRPr="00C438A5" w:rsidRDefault="00520D5E" w:rsidP="00520D5E"/>
    <w:p w14:paraId="022EC5C7" w14:textId="77777777" w:rsidR="00520D5E" w:rsidRPr="00C438A5" w:rsidRDefault="00520D5E" w:rsidP="00520D5E"/>
    <w:p w14:paraId="576625AE" w14:textId="77777777" w:rsidR="00520D5E" w:rsidRPr="00C438A5" w:rsidRDefault="00520D5E" w:rsidP="00520D5E"/>
    <w:p w14:paraId="04C05B82" w14:textId="77777777" w:rsidR="00520D5E" w:rsidRPr="00C438A5" w:rsidRDefault="00520D5E" w:rsidP="00520D5E">
      <w:pPr>
        <w:pStyle w:val="Heading4"/>
        <w:rPr>
          <w:rFonts w:cs="Times New Roman"/>
        </w:rPr>
      </w:pPr>
      <w:r w:rsidRPr="00C438A5">
        <w:rPr>
          <w:rFonts w:cs="Times New Roman"/>
        </w:rPr>
        <w:t xml:space="preserve">Injecting more money into the economy will exacerbate inflation trends. </w:t>
      </w:r>
    </w:p>
    <w:p w14:paraId="628345CB" w14:textId="77777777" w:rsidR="00520D5E" w:rsidRPr="00C438A5" w:rsidRDefault="00520D5E" w:rsidP="00520D5E">
      <w:pPr>
        <w:rPr>
          <w:rStyle w:val="Style13ptBold"/>
        </w:rPr>
      </w:pPr>
      <w:r w:rsidRPr="00C438A5">
        <w:rPr>
          <w:rStyle w:val="Style13ptBold"/>
        </w:rPr>
        <w:t xml:space="preserve">Tankersley &amp; </w:t>
      </w:r>
      <w:proofErr w:type="spellStart"/>
      <w:r w:rsidRPr="00C438A5">
        <w:rPr>
          <w:rStyle w:val="Style13ptBold"/>
        </w:rPr>
        <w:t>Smialek</w:t>
      </w:r>
      <w:proofErr w:type="spellEnd"/>
      <w:r w:rsidRPr="00C438A5">
        <w:rPr>
          <w:rStyle w:val="Style13ptBold"/>
        </w:rPr>
        <w:t xml:space="preserve"> 21</w:t>
      </w:r>
      <w:r w:rsidRPr="00C438A5">
        <w:rPr>
          <w:rStyle w:val="Style13ptBold"/>
          <w:b w:val="0"/>
          <w:sz w:val="20"/>
        </w:rPr>
        <w:t xml:space="preserve"> (Jim Tankersley is a White House correspondent for The New York Times, with a focus on economic policy; Jeanna </w:t>
      </w:r>
      <w:proofErr w:type="spellStart"/>
      <w:r w:rsidRPr="00C438A5">
        <w:rPr>
          <w:rStyle w:val="Style13ptBold"/>
          <w:b w:val="0"/>
          <w:sz w:val="20"/>
        </w:rPr>
        <w:t>Smialek</w:t>
      </w:r>
      <w:proofErr w:type="spellEnd"/>
      <w:r w:rsidRPr="00C438A5">
        <w:rPr>
          <w:rStyle w:val="Style13ptBold"/>
          <w:b w:val="0"/>
          <w:sz w:val="20"/>
        </w:rPr>
        <w:t xml:space="preserve"> writes about the Federal Reserve and the economy for The New York Times.; “Views diverge on status of economic recovery”; NWA Online; May 23, 2021; </w:t>
      </w:r>
      <w:hyperlink r:id="rId415" w:history="1">
        <w:r w:rsidRPr="00C438A5">
          <w:rPr>
            <w:rStyle w:val="Style13ptBold"/>
            <w:b w:val="0"/>
            <w:sz w:val="20"/>
          </w:rPr>
          <w:t>https://www.nwaonline.com/news/2021/may/23/views-diverge-on-status-of-economic-recovery/</w:t>
        </w:r>
      </w:hyperlink>
      <w:r w:rsidRPr="00C438A5">
        <w:rPr>
          <w:rStyle w:val="Style13ptBold"/>
          <w:b w:val="0"/>
          <w:sz w:val="20"/>
        </w:rPr>
        <w:t>) Accessed 6/22/21//</w:t>
      </w:r>
      <w:proofErr w:type="spellStart"/>
      <w:r w:rsidRPr="00C438A5">
        <w:rPr>
          <w:rStyle w:val="Style13ptBold"/>
          <w:b w:val="0"/>
          <w:sz w:val="20"/>
        </w:rPr>
        <w:t>eleanor</w:t>
      </w:r>
      <w:proofErr w:type="spellEnd"/>
    </w:p>
    <w:p w14:paraId="61196618" w14:textId="77777777" w:rsidR="00520D5E" w:rsidRPr="00C438A5" w:rsidRDefault="00520D5E" w:rsidP="00520D5E">
      <w:pPr>
        <w:rPr>
          <w:rStyle w:val="StyleUnderline"/>
        </w:rPr>
      </w:pPr>
      <w:r w:rsidRPr="00C438A5">
        <w:t xml:space="preserve">WASHINGTON -- As the U.S. economy is recovering from the effects of the coronavirus pandemic, conflicting views between the Biden administration and Republicans are shaping the political debate over President Joe </w:t>
      </w:r>
      <w:r w:rsidRPr="00F83956">
        <w:rPr>
          <w:rStyle w:val="StyleUnderline"/>
          <w:highlight w:val="cyan"/>
        </w:rPr>
        <w:t>Biden's infrastructure</w:t>
      </w:r>
      <w:r w:rsidRPr="00C438A5">
        <w:rPr>
          <w:rStyle w:val="StyleUnderline"/>
        </w:rPr>
        <w:t xml:space="preserve"> and jobs </w:t>
      </w:r>
      <w:r w:rsidRPr="00F83956">
        <w:rPr>
          <w:rStyle w:val="StyleUnderline"/>
          <w:highlight w:val="cyan"/>
        </w:rPr>
        <w:t>proposals</w:t>
      </w:r>
      <w:r w:rsidRPr="00C438A5">
        <w:t xml:space="preserve">, which </w:t>
      </w:r>
      <w:r w:rsidRPr="00F83956">
        <w:rPr>
          <w:rStyle w:val="StyleUnderline"/>
          <w:highlight w:val="cyan"/>
        </w:rPr>
        <w:t xml:space="preserve">would </w:t>
      </w:r>
      <w:r w:rsidRPr="00F83956">
        <w:rPr>
          <w:rStyle w:val="Emphasis"/>
          <w:highlight w:val="cyan"/>
        </w:rPr>
        <w:t>inject another $4 trillion into the economy</w:t>
      </w:r>
      <w:r w:rsidRPr="00C438A5">
        <w:t xml:space="preserve">, offset by tax increases on corporations and high-earners. Republicans look at the economy and see a political liability for the Biden administration. </w:t>
      </w:r>
      <w:r w:rsidRPr="00F83956">
        <w:rPr>
          <w:rStyle w:val="StyleUnderline"/>
          <w:highlight w:val="cyan"/>
        </w:rPr>
        <w:t>Inflation is taking off</w:t>
      </w:r>
      <w:r w:rsidRPr="00C438A5">
        <w:t xml:space="preserve">, they warn, and </w:t>
      </w:r>
      <w:r w:rsidRPr="00C438A5">
        <w:rPr>
          <w:rStyle w:val="StyleUnderline"/>
        </w:rPr>
        <w:t xml:space="preserve">worker shortages are threatening the viability of long-suffering small businesses. </w:t>
      </w:r>
      <w:r w:rsidRPr="00C438A5">
        <w:t xml:space="preserve">Biden and his advisers assess the same set of conditions and reach a vastly different conclusion. The dislocations that are causing prices to rise quickly are likely to be temporary, they say. And while both the speed of the economic snapback and the power it has conferred on workers have come as something of a surprise, White House economic officials see a lot to like in the evolving trends. Four months into Biden's term, Republicans say his economic agenda is already failing the country. The president's team says the state of the economy shows how he can deliver for workers. Meanwhile, the Federal Reserve sees its policies -- rock-bottom interest rates and monthly purchases of government-backed debt that are fueling lending and spending -- as helping heal the labor market and the overall economy. Its top officials have maintained that the period of higher inflation expected this year will be temporary. And while policymakers have been surprised by some recent data points, they emphasize that is to be expected: After all, nobody has reopened the economy from a pandemic before. Critics, including some liberal </w:t>
      </w:r>
      <w:r w:rsidRPr="00C438A5">
        <w:rPr>
          <w:rStyle w:val="StyleUnderline"/>
        </w:rPr>
        <w:t xml:space="preserve">economists, look at the confidence coming from the White House and the Fed and see a risk: that </w:t>
      </w:r>
      <w:r w:rsidRPr="00F83956">
        <w:rPr>
          <w:rStyle w:val="StyleUnderline"/>
          <w:highlight w:val="cyan"/>
        </w:rPr>
        <w:t>policymakers will be too slow to change course</w:t>
      </w:r>
      <w:r w:rsidRPr="00C438A5">
        <w:rPr>
          <w:rStyle w:val="StyleUnderline"/>
        </w:rPr>
        <w:t xml:space="preserve"> in the face of a fast-changing backdrop. If companies continue to struggle to find workers and if prices shoot even higher, the critics warn, then </w:t>
      </w:r>
      <w:r w:rsidRPr="00F83956">
        <w:rPr>
          <w:rStyle w:val="StyleUnderline"/>
          <w:highlight w:val="cyan"/>
        </w:rPr>
        <w:t>the economy could overheat</w:t>
      </w:r>
      <w:r w:rsidRPr="00C438A5">
        <w:rPr>
          <w:rStyle w:val="StyleUnderline"/>
        </w:rPr>
        <w:t xml:space="preserve">, hurting businesses and consumers and maybe even </w:t>
      </w:r>
      <w:r w:rsidRPr="00F83956">
        <w:rPr>
          <w:rStyle w:val="StyleUnderline"/>
          <w:highlight w:val="cyan"/>
        </w:rPr>
        <w:t>leading to another recession</w:t>
      </w:r>
      <w:r w:rsidRPr="00C438A5">
        <w:rPr>
          <w:rStyle w:val="StyleUnderline"/>
        </w:rPr>
        <w:t xml:space="preserve">. </w:t>
      </w:r>
      <w:r w:rsidRPr="00C438A5">
        <w:t xml:space="preserve">Republicans are faulting the White House for not ending a more generous unemployment benefit that they say is keeping workers on the sidelines, citing anecdotes from business leaders around the country. At least 21 Republican-led states have already announced that they will cease offering the $300 supplement. "We should be on track for a fantastic American comeback summer, full steam ahead," Sen. Mitch McConnell of Kentucky, the Republican leader, said this month on the chamber floor. "From vaccinations to job growth, the new Biden administration inherited favorable trends in every direction." "But in several important ways, the decisions of elected Democrats have contributed to slowing the return to normalcy," he added. </w:t>
      </w:r>
      <w:r w:rsidRPr="00C438A5">
        <w:rPr>
          <w:rStyle w:val="StyleUnderline"/>
        </w:rPr>
        <w:t>Critics have</w:t>
      </w:r>
      <w:r w:rsidRPr="00C438A5">
        <w:t xml:space="preserve"> also </w:t>
      </w:r>
      <w:r w:rsidRPr="00C438A5">
        <w:rPr>
          <w:rStyle w:val="StyleUnderline"/>
        </w:rPr>
        <w:t>questioned the wisdom of the Fed's commitment to keeping interest rates low and buying bonds even as prices begin to rise</w:t>
      </w:r>
      <w:r w:rsidRPr="00C438A5">
        <w:t xml:space="preserve">. Sen. Pat Toomey, R-Pa., said last month that while the Fed "maintains that this bout of inflation will be mild and temporary," it "may be time for the central bank to consider the alternative." Biden's aides say they continue to monitor the threat that consumer prices could spiral upward, forcing a rapid policy response that could slam the brakes on economic growth. They say that those risks remain low and that they see no reason to change course on the president's agenda, including proposed infrastructure and social programs that Biden asserts will bolster the economy for years to come. That agenda could prove a more difficult sell, even among congressional Democrats, if job growth continues to disappoint and inflation soars higher than expected. Fed officials also remain undaunted. </w:t>
      </w:r>
      <w:proofErr w:type="gramStart"/>
      <w:r w:rsidRPr="00C438A5">
        <w:t>They've</w:t>
      </w:r>
      <w:proofErr w:type="gramEnd"/>
      <w:r w:rsidRPr="00C438A5">
        <w:t xml:space="preserve"> shown no sign of raising interest rates soon and are continuing to buy $120 billion in government-backed bonds each month. Officials have given only the earliest hints that they might begin to tiptoe away from that emergency policy setting. They argue that their job is to manage risks and that the risk of withdrawing help early is bigger than the risk that the economy will overheat. Voters give Biden high marks for his economic stewardship thus far, polls show. But </w:t>
      </w:r>
      <w:r w:rsidRPr="00C438A5">
        <w:rPr>
          <w:rStyle w:val="StyleUnderline"/>
        </w:rPr>
        <w:t xml:space="preserve">recent financial data has created an uncomfortable moment for the White House -- and the Fed -- and has sharpened the political and economic risks if Biden's advisers are proved wrong. </w:t>
      </w:r>
      <w:r w:rsidRPr="00F83956">
        <w:rPr>
          <w:rStyle w:val="StyleUnderline"/>
          <w:highlight w:val="cyan"/>
        </w:rPr>
        <w:t>The Consumer Price Index</w:t>
      </w:r>
      <w:r w:rsidRPr="00C438A5">
        <w:rPr>
          <w:rStyle w:val="StyleUnderline"/>
        </w:rPr>
        <w:t xml:space="preserve"> surprised economists by </w:t>
      </w:r>
      <w:r w:rsidRPr="00F83956">
        <w:rPr>
          <w:rStyle w:val="StyleUnderline"/>
          <w:highlight w:val="cyan"/>
        </w:rPr>
        <w:t>rocketing 4.2%</w:t>
      </w:r>
      <w:r w:rsidRPr="00C438A5">
        <w:rPr>
          <w:rStyle w:val="StyleUnderline"/>
        </w:rPr>
        <w:t xml:space="preserve"> in April from a year earlier as technical data quirks, supply bottlenecks and resurgent demand combined to push the data point far above the 3.6% gain that analysts had expected. Airfares and hotel rates jumped as demand for travel </w:t>
      </w:r>
      <w:proofErr w:type="gramStart"/>
      <w:r w:rsidRPr="00C438A5">
        <w:rPr>
          <w:rStyle w:val="StyleUnderline"/>
        </w:rPr>
        <w:t>rebounds, and</w:t>
      </w:r>
      <w:proofErr w:type="gramEnd"/>
      <w:r w:rsidRPr="00C438A5">
        <w:rPr>
          <w:rStyle w:val="StyleUnderline"/>
        </w:rPr>
        <w:t xml:space="preserve"> used-car prices picked up sharply as shortages of semiconductors and other parts limit vehicle production.</w:t>
      </w:r>
    </w:p>
    <w:p w14:paraId="266E8F65" w14:textId="77777777" w:rsidR="00520D5E" w:rsidRPr="00C438A5" w:rsidRDefault="00520D5E" w:rsidP="00520D5E"/>
    <w:p w14:paraId="7A7FE603" w14:textId="77777777" w:rsidR="00520D5E" w:rsidRPr="00C438A5" w:rsidRDefault="00520D5E" w:rsidP="00520D5E">
      <w:pPr>
        <w:pStyle w:val="Heading4"/>
        <w:rPr>
          <w:rFonts w:cs="Times New Roman"/>
        </w:rPr>
      </w:pPr>
      <w:r w:rsidRPr="00C438A5">
        <w:rPr>
          <w:rFonts w:cs="Times New Roman"/>
        </w:rPr>
        <w:t xml:space="preserve">The economy is at serious risk of inflation – the fed </w:t>
      </w:r>
      <w:proofErr w:type="gramStart"/>
      <w:r w:rsidRPr="00C438A5">
        <w:rPr>
          <w:rFonts w:cs="Times New Roman"/>
        </w:rPr>
        <w:t>won’t</w:t>
      </w:r>
      <w:proofErr w:type="gramEnd"/>
      <w:r w:rsidRPr="00C438A5">
        <w:rPr>
          <w:rFonts w:cs="Times New Roman"/>
        </w:rPr>
        <w:t xml:space="preserve"> be able to prevent it. </w:t>
      </w:r>
    </w:p>
    <w:p w14:paraId="17A7F681" w14:textId="77777777" w:rsidR="00520D5E" w:rsidRPr="00585FCC" w:rsidRDefault="00520D5E" w:rsidP="00520D5E">
      <w:pPr>
        <w:rPr>
          <w:rStyle w:val="Style13ptBold"/>
        </w:rPr>
      </w:pPr>
      <w:r w:rsidRPr="00C438A5">
        <w:rPr>
          <w:rStyle w:val="Style13ptBold"/>
        </w:rPr>
        <w:t>Summer 21</w:t>
      </w:r>
      <w:r w:rsidRPr="00C438A5">
        <w:rPr>
          <w:rStyle w:val="Style13ptBold"/>
          <w:b w:val="0"/>
          <w:sz w:val="20"/>
        </w:rPr>
        <w:t xml:space="preserve"> </w:t>
      </w:r>
      <w:r w:rsidRPr="00585FCC">
        <w:rPr>
          <w:rStyle w:val="Style13ptBold"/>
          <w:b w:val="0"/>
          <w:sz w:val="18"/>
        </w:rPr>
        <w:t xml:space="preserve">(Lawrence Summers is a professor at and past president of Harvard University. He was treasury secretary from 1999 to 2001 and an economic adviser to President Barack Obama from 2009 through 2010.; “Opinion: The inflation risk is real”; The </w:t>
      </w:r>
      <w:proofErr w:type="spellStart"/>
      <w:r w:rsidRPr="00585FCC">
        <w:rPr>
          <w:rStyle w:val="Style13ptBold"/>
          <w:b w:val="0"/>
          <w:sz w:val="18"/>
        </w:rPr>
        <w:t>Wasington</w:t>
      </w:r>
      <w:proofErr w:type="spellEnd"/>
      <w:r w:rsidRPr="00585FCC">
        <w:rPr>
          <w:rStyle w:val="Style13ptBold"/>
          <w:b w:val="0"/>
          <w:sz w:val="18"/>
        </w:rPr>
        <w:t xml:space="preserve"> Post; May 24, 2021; https://www.washingtonpost.com/opinions/2021/05/24/inflation-risk-is-real/) Accessed 6/22/21/</w:t>
      </w:r>
      <w:proofErr w:type="spellStart"/>
      <w:proofErr w:type="gramStart"/>
      <w:r w:rsidRPr="00585FCC">
        <w:rPr>
          <w:rStyle w:val="Style13ptBold"/>
          <w:b w:val="0"/>
          <w:sz w:val="18"/>
        </w:rPr>
        <w:t>eleanor</w:t>
      </w:r>
      <w:proofErr w:type="spellEnd"/>
      <w:proofErr w:type="gramEnd"/>
    </w:p>
    <w:p w14:paraId="21A87E9E" w14:textId="77777777" w:rsidR="00520D5E" w:rsidRPr="00C438A5" w:rsidRDefault="00520D5E" w:rsidP="00520D5E">
      <w:pPr>
        <w:rPr>
          <w:sz w:val="14"/>
        </w:rPr>
      </w:pPr>
      <w:r w:rsidRPr="00C438A5">
        <w:rPr>
          <w:rStyle w:val="StyleUnderline"/>
        </w:rPr>
        <w:t xml:space="preserve">The covid-19 chapter in U.S. economic history is </w:t>
      </w:r>
      <w:proofErr w:type="gramStart"/>
      <w:r w:rsidRPr="00C438A5">
        <w:rPr>
          <w:rStyle w:val="StyleUnderline"/>
        </w:rPr>
        <w:t>coming to a close</w:t>
      </w:r>
      <w:proofErr w:type="gramEnd"/>
      <w:r w:rsidRPr="00C438A5">
        <w:rPr>
          <w:rStyle w:val="StyleUnderline"/>
        </w:rPr>
        <w:t xml:space="preserve"> more rapidly than almost anyone expected,</w:t>
      </w:r>
      <w:r w:rsidRPr="00C438A5">
        <w:rPr>
          <w:sz w:val="14"/>
        </w:rPr>
        <w:t xml:space="preserve"> including me. Within weeks, </w:t>
      </w:r>
      <w:r w:rsidRPr="00C438A5">
        <w:rPr>
          <w:rStyle w:val="StyleUnderline"/>
        </w:rPr>
        <w:t>gross domestic product will reach a new peak, and it is likely to exceed its pre-covid trend line before year’s end, as the economy enjoys its fastest year of growth in decades. Job openings are at record levels</w:t>
      </w:r>
      <w:r w:rsidRPr="00C438A5">
        <w:rPr>
          <w:sz w:val="14"/>
        </w:rPr>
        <w:t xml:space="preserve">, and unemployment may well fall below 4 percent in the next 12 months. Wages and productivity growth are increasing. This is both very good news and a tribute to the aggressive covid-19 containment policies of recent months, as well as to strong fiscal and monetary policies since the onset of the pandemic. Our economy has outperformed those of other industrial countries. U.S. policymakers can take satisfaction from that. But </w:t>
      </w:r>
      <w:r w:rsidRPr="00C438A5">
        <w:rPr>
          <w:rStyle w:val="StyleUnderline"/>
        </w:rPr>
        <w:t xml:space="preserve">new conditions require new approaches. Now, </w:t>
      </w:r>
      <w:r w:rsidRPr="00F83956">
        <w:rPr>
          <w:rStyle w:val="Emphasis"/>
          <w:highlight w:val="cyan"/>
        </w:rPr>
        <w:t>the primary risk to the</w:t>
      </w:r>
      <w:r w:rsidRPr="00C438A5">
        <w:rPr>
          <w:rStyle w:val="Emphasis"/>
        </w:rPr>
        <w:t xml:space="preserve"> U.S. </w:t>
      </w:r>
      <w:r w:rsidRPr="00F83956">
        <w:rPr>
          <w:rStyle w:val="Emphasis"/>
          <w:highlight w:val="cyan"/>
        </w:rPr>
        <w:t xml:space="preserve">economy is overheating </w:t>
      </w:r>
      <w:r w:rsidRPr="00087966">
        <w:rPr>
          <w:rStyle w:val="Emphasis"/>
        </w:rPr>
        <w:t>— a</w:t>
      </w:r>
      <w:r w:rsidRPr="00F83956">
        <w:rPr>
          <w:rStyle w:val="Emphasis"/>
          <w:highlight w:val="cyan"/>
        </w:rPr>
        <w:t>nd inflation</w:t>
      </w:r>
      <w:r w:rsidRPr="00C438A5">
        <w:rPr>
          <w:rStyle w:val="StyleUnderline"/>
        </w:rPr>
        <w:t xml:space="preserve">. </w:t>
      </w:r>
      <w:r w:rsidRPr="00C438A5">
        <w:rPr>
          <w:sz w:val="14"/>
        </w:rPr>
        <w:t xml:space="preserve">Even </w:t>
      </w:r>
      <w:r w:rsidRPr="00C438A5">
        <w:rPr>
          <w:rStyle w:val="StyleUnderline"/>
        </w:rPr>
        <w:t xml:space="preserve">six months ago, it was reasonable to regard slow growth, high </w:t>
      </w:r>
      <w:proofErr w:type="gramStart"/>
      <w:r w:rsidRPr="00C438A5">
        <w:rPr>
          <w:rStyle w:val="StyleUnderline"/>
        </w:rPr>
        <w:t>unemployment</w:t>
      </w:r>
      <w:proofErr w:type="gramEnd"/>
      <w:r w:rsidRPr="00C438A5">
        <w:rPr>
          <w:rStyle w:val="StyleUnderline"/>
        </w:rPr>
        <w:t xml:space="preserve"> and deflationary pressures as the predominant risk to the econom</w:t>
      </w:r>
      <w:r w:rsidRPr="00C438A5">
        <w:rPr>
          <w:sz w:val="14"/>
        </w:rPr>
        <w:t xml:space="preserve">y. Today, while continuing relief efforts are essential, the </w:t>
      </w:r>
      <w:r w:rsidRPr="00C438A5">
        <w:rPr>
          <w:rStyle w:val="StyleUnderline"/>
        </w:rPr>
        <w:t>focus of our macroeconomic policy needs to change.</w:t>
      </w:r>
      <w:r w:rsidRPr="00C438A5">
        <w:rPr>
          <w:sz w:val="14"/>
        </w:rPr>
        <w:t xml:space="preserve"> </w:t>
      </w:r>
      <w:r w:rsidRPr="00F83956">
        <w:rPr>
          <w:rStyle w:val="StyleUnderline"/>
          <w:highlight w:val="cyan"/>
        </w:rPr>
        <w:t>Inflationary pressures are mounting from the boost in demand created by</w:t>
      </w:r>
      <w:r w:rsidRPr="00C438A5">
        <w:rPr>
          <w:rStyle w:val="StyleUnderline"/>
        </w:rPr>
        <w:t xml:space="preserve"> the $2 trillion-plus in </w:t>
      </w:r>
      <w:r w:rsidRPr="00F83956">
        <w:rPr>
          <w:rStyle w:val="StyleUnderline"/>
          <w:highlight w:val="cyan"/>
        </w:rPr>
        <w:t>savings</w:t>
      </w:r>
      <w:r w:rsidRPr="00C438A5">
        <w:rPr>
          <w:rStyle w:val="StyleUnderline"/>
        </w:rPr>
        <w:t xml:space="preserve"> that Americans have </w:t>
      </w:r>
      <w:r w:rsidRPr="00F83956">
        <w:rPr>
          <w:rStyle w:val="StyleUnderline"/>
          <w:highlight w:val="cyan"/>
        </w:rPr>
        <w:t>accumulated</w:t>
      </w:r>
      <w:r w:rsidRPr="00C438A5">
        <w:rPr>
          <w:rStyle w:val="StyleUnderline"/>
        </w:rPr>
        <w:t xml:space="preserve"> during the pandemic; from large-scale Federal Reserve debt purchases, along with Fed forecasts of essentially zero interest rates into 2024; from roughly $3 trillion in fiscal stimulus passed by Congress; and from soaring stock and real estate prices. </w:t>
      </w:r>
      <w:r w:rsidRPr="00C438A5">
        <w:rPr>
          <w:sz w:val="14"/>
        </w:rPr>
        <w:t xml:space="preserve">This is not just conjecture. </w:t>
      </w:r>
      <w:r w:rsidRPr="00F83956">
        <w:rPr>
          <w:rStyle w:val="StyleUnderline"/>
          <w:highlight w:val="cyan"/>
        </w:rPr>
        <w:t>The consumer price index rose at a 7.5 percent annual rate</w:t>
      </w:r>
      <w:r w:rsidRPr="00C438A5">
        <w:rPr>
          <w:rStyle w:val="StyleUnderline"/>
        </w:rPr>
        <w:t xml:space="preserve"> in the first quarter, and </w:t>
      </w:r>
      <w:r w:rsidRPr="00F83956">
        <w:rPr>
          <w:rStyle w:val="StyleUnderline"/>
          <w:highlight w:val="cyan"/>
        </w:rPr>
        <w:t>inflation expectations</w:t>
      </w:r>
      <w:r w:rsidRPr="00C438A5">
        <w:rPr>
          <w:rStyle w:val="StyleUnderline"/>
        </w:rPr>
        <w:t xml:space="preserve"> </w:t>
      </w:r>
      <w:r w:rsidRPr="00F83956">
        <w:rPr>
          <w:rStyle w:val="StyleUnderline"/>
          <w:highlight w:val="cyan"/>
        </w:rPr>
        <w:t>jumped at the fastest rate</w:t>
      </w:r>
      <w:r w:rsidRPr="00C438A5">
        <w:rPr>
          <w:rStyle w:val="StyleUnderline"/>
        </w:rPr>
        <w:t xml:space="preserve"> since inflation indexed bonds were introduced a generation ago</w:t>
      </w:r>
      <w:r w:rsidRPr="00C438A5">
        <w:rPr>
          <w:sz w:val="14"/>
        </w:rPr>
        <w:t>. Already</w:t>
      </w:r>
      <w:r w:rsidRPr="00C438A5">
        <w:rPr>
          <w:rStyle w:val="StyleUnderline"/>
        </w:rPr>
        <w:t xml:space="preserve">, consumer prices have risen almost as much as the Fed predicted for the whole year. </w:t>
      </w:r>
      <w:r w:rsidRPr="00C438A5">
        <w:rPr>
          <w:sz w:val="14"/>
        </w:rPr>
        <w:t>“</w:t>
      </w:r>
      <w:r w:rsidRPr="00F83956">
        <w:rPr>
          <w:rStyle w:val="Emphasis"/>
          <w:highlight w:val="cyan"/>
        </w:rPr>
        <w:t>We are seeing very substantial inflation</w:t>
      </w:r>
      <w:r w:rsidRPr="00C438A5">
        <w:rPr>
          <w:sz w:val="14"/>
        </w:rPr>
        <w:t xml:space="preserve">,” Warren Buffett recently observed in remarks typical of business leaders throughout the country. “We are raising prices. People are raising prices to us, and it’s being accepted.” Fed and Biden administration officials are entirely correct in pointing out that some of that inflation, such as last month’s run-up in used-car prices, is transitory. </w:t>
      </w:r>
      <w:r w:rsidRPr="00C438A5">
        <w:rPr>
          <w:rStyle w:val="Emphasis"/>
        </w:rPr>
        <w:t xml:space="preserve">But </w:t>
      </w:r>
      <w:r w:rsidRPr="00F83956">
        <w:rPr>
          <w:rStyle w:val="Emphasis"/>
          <w:highlight w:val="cyan"/>
        </w:rPr>
        <w:t>not everything</w:t>
      </w:r>
      <w:r w:rsidRPr="00C438A5">
        <w:rPr>
          <w:rStyle w:val="Emphasis"/>
        </w:rPr>
        <w:t xml:space="preserve"> we are seeing </w:t>
      </w:r>
      <w:r w:rsidRPr="00F83956">
        <w:rPr>
          <w:rStyle w:val="Emphasis"/>
          <w:highlight w:val="cyan"/>
        </w:rPr>
        <w:t>is likely to be temporary</w:t>
      </w:r>
      <w:r w:rsidRPr="00F83956">
        <w:rPr>
          <w:sz w:val="14"/>
          <w:highlight w:val="cyan"/>
        </w:rPr>
        <w:t>.</w:t>
      </w:r>
      <w:r w:rsidRPr="00C438A5">
        <w:rPr>
          <w:sz w:val="14"/>
        </w:rPr>
        <w:t xml:space="preserve"> </w:t>
      </w:r>
      <w:r w:rsidRPr="00C438A5">
        <w:rPr>
          <w:rStyle w:val="StyleUnderline"/>
        </w:rPr>
        <w:t xml:space="preserve">A variety of factors suggests that inflation may yet accelerate — including further price pressures as demand growth outstrips supply growth; rising materials costs and diminished inventories; higher home prices that have so far not been reflected at all in official price indexes; and the impact of inflation expectations on purchasing behavior. </w:t>
      </w:r>
      <w:r w:rsidRPr="00C438A5">
        <w:rPr>
          <w:sz w:val="14"/>
        </w:rPr>
        <w:t xml:space="preserve">Higher minimum wages, strengthened unions, increased employee </w:t>
      </w:r>
      <w:proofErr w:type="gramStart"/>
      <w:r w:rsidRPr="00C438A5">
        <w:rPr>
          <w:sz w:val="14"/>
        </w:rPr>
        <w:t>benefits</w:t>
      </w:r>
      <w:proofErr w:type="gramEnd"/>
      <w:r w:rsidRPr="00C438A5">
        <w:rPr>
          <w:sz w:val="14"/>
        </w:rPr>
        <w:t xml:space="preserve"> and strengthened regulation are all desirable, but they, too, all push up business costs and prices. </w:t>
      </w:r>
      <w:r w:rsidRPr="00C438A5">
        <w:rPr>
          <w:rStyle w:val="StyleUnderline"/>
        </w:rPr>
        <w:t>It is possible that the Fed could contain inflationary pressures by raising interest rates</w:t>
      </w:r>
      <w:r w:rsidRPr="00C438A5">
        <w:rPr>
          <w:sz w:val="14"/>
        </w:rPr>
        <w:t xml:space="preserve"> without damaging the economy. </w:t>
      </w:r>
      <w:r w:rsidRPr="00C438A5">
        <w:rPr>
          <w:rStyle w:val="StyleUnderline"/>
        </w:rPr>
        <w:t>But in the current environment, where markets around the world have been primed to believe that rates will remain very low for the foreseeable future, that will be very difficult, especially given the Fed’s new commitment to wait until sustained inflation is apparent before acting</w:t>
      </w:r>
      <w:r w:rsidRPr="00C438A5">
        <w:rPr>
          <w:sz w:val="14"/>
        </w:rPr>
        <w:t xml:space="preserve">. The history here is not encouraging. </w:t>
      </w:r>
      <w:r w:rsidRPr="00F83956">
        <w:rPr>
          <w:rStyle w:val="StyleUnderline"/>
          <w:highlight w:val="cyan"/>
        </w:rPr>
        <w:t>Every time the Fed has hit the brakes hard enough to slow growth</w:t>
      </w:r>
      <w:r w:rsidRPr="00C438A5">
        <w:rPr>
          <w:rStyle w:val="StyleUnderline"/>
        </w:rPr>
        <w:t xml:space="preserve"> meaningfully</w:t>
      </w:r>
      <w:r w:rsidRPr="00F83956">
        <w:rPr>
          <w:rStyle w:val="StyleUnderline"/>
          <w:highlight w:val="cyan"/>
        </w:rPr>
        <w:t>, the economy has gone into recession.</w:t>
      </w:r>
      <w:r w:rsidRPr="00C438A5">
        <w:rPr>
          <w:rStyle w:val="StyleUnderline"/>
        </w:rPr>
        <w:t xml:space="preserve"> </w:t>
      </w:r>
      <w:r w:rsidRPr="00C438A5">
        <w:rPr>
          <w:sz w:val="14"/>
        </w:rPr>
        <w:t xml:space="preserve">How much does it matter whether inflation accelerates? In general, </w:t>
      </w:r>
      <w:r w:rsidRPr="00C438A5">
        <w:rPr>
          <w:rStyle w:val="StyleUnderline"/>
        </w:rPr>
        <w:t>increases in inflation disproportionately hurt the poor and are associated with reductions in trust in governmen</w:t>
      </w:r>
      <w:r w:rsidRPr="00C438A5">
        <w:rPr>
          <w:sz w:val="14"/>
        </w:rPr>
        <w:t>t. Progressives might consider the role that inflation played in electing Richard M. Nixon in 1968 and Ronald Reagan in 1980.</w:t>
      </w:r>
    </w:p>
    <w:p w14:paraId="580E3F60" w14:textId="77777777" w:rsidR="00520D5E" w:rsidRPr="00C438A5" w:rsidRDefault="00520D5E" w:rsidP="00520D5E"/>
    <w:p w14:paraId="35A226C2" w14:textId="77777777" w:rsidR="00520D5E" w:rsidRPr="00C438A5" w:rsidRDefault="00520D5E" w:rsidP="00520D5E">
      <w:pPr>
        <w:pStyle w:val="Heading3"/>
        <w:rPr>
          <w:rFonts w:cs="Times New Roman"/>
        </w:rPr>
      </w:pPr>
      <w:r w:rsidRPr="00C438A5">
        <w:rPr>
          <w:rFonts w:cs="Times New Roman"/>
        </w:rPr>
        <w:t xml:space="preserve">Inflation causes econ </w:t>
      </w:r>
      <w:proofErr w:type="gramStart"/>
      <w:r w:rsidRPr="00C438A5">
        <w:rPr>
          <w:rFonts w:cs="Times New Roman"/>
        </w:rPr>
        <w:t>collapse</w:t>
      </w:r>
      <w:proofErr w:type="gramEnd"/>
    </w:p>
    <w:p w14:paraId="28B5B4FF" w14:textId="77777777" w:rsidR="00520D5E" w:rsidRPr="00C438A5" w:rsidRDefault="00520D5E" w:rsidP="00520D5E">
      <w:pPr>
        <w:pStyle w:val="Heading4"/>
        <w:rPr>
          <w:rFonts w:cs="Times New Roman"/>
        </w:rPr>
      </w:pPr>
      <w:r w:rsidRPr="00C438A5">
        <w:rPr>
          <w:rFonts w:cs="Times New Roman"/>
        </w:rPr>
        <w:t>Inflation is likely and causes economic recession</w:t>
      </w:r>
      <w:r>
        <w:rPr>
          <w:rFonts w:cs="Times New Roman"/>
        </w:rPr>
        <w:t xml:space="preserve"> – the fed will not prevent crisis. </w:t>
      </w:r>
    </w:p>
    <w:p w14:paraId="5DED7047" w14:textId="77777777" w:rsidR="00520D5E" w:rsidRPr="00C438A5" w:rsidRDefault="00520D5E" w:rsidP="00520D5E">
      <w:pPr>
        <w:rPr>
          <w:rStyle w:val="Style13ptBold"/>
        </w:rPr>
      </w:pPr>
      <w:r w:rsidRPr="00C438A5">
        <w:rPr>
          <w:rStyle w:val="Style13ptBold"/>
        </w:rPr>
        <w:t>Cox 6/7</w:t>
      </w:r>
      <w:r w:rsidRPr="00C438A5">
        <w:rPr>
          <w:rStyle w:val="Style13ptBold"/>
          <w:b w:val="0"/>
          <w:sz w:val="20"/>
        </w:rPr>
        <w:t xml:space="preserve">/21 (Jeff Cox is the finance editor for CNBC.com where he manages coverage of the financial markets and Wall Street.; “Deutsche Bank warns of global ‘time bomb’ coming due to rising inflation”; CNBC; </w:t>
      </w:r>
      <w:hyperlink r:id="rId416" w:history="1">
        <w:r w:rsidRPr="00C438A5">
          <w:rPr>
            <w:rStyle w:val="Style13ptBold"/>
            <w:b w:val="0"/>
            <w:sz w:val="20"/>
          </w:rPr>
          <w:t>https://www.cnbc.com/2021/06/07/deutsche-bank-warns-of-global-time-bomb-coming-due-to-rising-inflation.html</w:t>
        </w:r>
      </w:hyperlink>
      <w:r w:rsidRPr="00C438A5">
        <w:rPr>
          <w:rStyle w:val="Style13ptBold"/>
          <w:b w:val="0"/>
          <w:sz w:val="20"/>
        </w:rPr>
        <w:t>) Accessed 6/22/21//</w:t>
      </w:r>
      <w:proofErr w:type="spellStart"/>
      <w:r w:rsidRPr="00C438A5">
        <w:rPr>
          <w:rStyle w:val="Style13ptBold"/>
          <w:b w:val="0"/>
          <w:sz w:val="20"/>
        </w:rPr>
        <w:t>eleanor</w:t>
      </w:r>
      <w:proofErr w:type="spellEnd"/>
    </w:p>
    <w:p w14:paraId="78F9453B" w14:textId="77777777" w:rsidR="00520D5E" w:rsidRPr="00C438A5" w:rsidRDefault="00520D5E" w:rsidP="00520D5E">
      <w:r w:rsidRPr="00F83956">
        <w:rPr>
          <w:rStyle w:val="StyleUnderline"/>
          <w:highlight w:val="cyan"/>
        </w:rPr>
        <w:t>Inflation</w:t>
      </w:r>
      <w:r w:rsidRPr="00C438A5">
        <w:t xml:space="preserve"> may look like a problem that will go </w:t>
      </w:r>
      <w:proofErr w:type="gramStart"/>
      <w:r w:rsidRPr="00C438A5">
        <w:t>away, but</w:t>
      </w:r>
      <w:proofErr w:type="gramEnd"/>
      <w:r w:rsidRPr="00C438A5">
        <w:t xml:space="preserve"> </w:t>
      </w:r>
      <w:r w:rsidRPr="00F83956">
        <w:rPr>
          <w:rStyle w:val="Emphasis"/>
          <w:highlight w:val="cyan"/>
        </w:rPr>
        <w:t>is more likely to</w:t>
      </w:r>
      <w:r w:rsidRPr="00C438A5">
        <w:rPr>
          <w:rStyle w:val="Emphasis"/>
        </w:rPr>
        <w:t xml:space="preserve"> persist and </w:t>
      </w:r>
      <w:r w:rsidRPr="00F83956">
        <w:rPr>
          <w:rStyle w:val="Emphasis"/>
          <w:highlight w:val="cyan"/>
        </w:rPr>
        <w:t>lead to a crisis</w:t>
      </w:r>
      <w:r w:rsidRPr="00C438A5">
        <w:t xml:space="preserve"> in the years ahead, according to a warning from Deutsche Bank economists. In a forecast that is well outside the consensus from policymakers and Wall Street, Deutsche issued a dire warning that </w:t>
      </w:r>
      <w:r w:rsidRPr="00F83956">
        <w:rPr>
          <w:rStyle w:val="StyleUnderline"/>
          <w:highlight w:val="cyan"/>
        </w:rPr>
        <w:t>focusing on</w:t>
      </w:r>
      <w:r w:rsidRPr="00C438A5">
        <w:rPr>
          <w:rStyle w:val="StyleUnderline"/>
        </w:rPr>
        <w:t xml:space="preserve"> </w:t>
      </w:r>
      <w:r w:rsidRPr="00F83956">
        <w:rPr>
          <w:rStyle w:val="StyleUnderline"/>
          <w:highlight w:val="cyan"/>
        </w:rPr>
        <w:t>stimulus while dismissing inflation</w:t>
      </w:r>
      <w:r w:rsidRPr="00C438A5">
        <w:rPr>
          <w:rStyle w:val="StyleUnderline"/>
        </w:rPr>
        <w:t xml:space="preserve"> fears </w:t>
      </w:r>
      <w:r w:rsidRPr="00F83956">
        <w:rPr>
          <w:rStyle w:val="StyleUnderline"/>
          <w:highlight w:val="cyan"/>
        </w:rPr>
        <w:t>will prove to be a mistake</w:t>
      </w:r>
      <w:r w:rsidRPr="00C438A5">
        <w:t xml:space="preserve"> if not in the near </w:t>
      </w:r>
      <w:proofErr w:type="gramStart"/>
      <w:r w:rsidRPr="00C438A5">
        <w:t>term</w:t>
      </w:r>
      <w:proofErr w:type="gramEnd"/>
      <w:r w:rsidRPr="00C438A5">
        <w:t xml:space="preserve"> then in 2023 and beyond. The analysis especially points the finger at </w:t>
      </w:r>
      <w:r w:rsidRPr="00F83956">
        <w:rPr>
          <w:rStyle w:val="StyleUnderline"/>
          <w:highlight w:val="cyan"/>
        </w:rPr>
        <w:t>the Fed</w:t>
      </w:r>
      <w:r w:rsidRPr="00C438A5">
        <w:rPr>
          <w:rStyle w:val="StyleUnderline"/>
        </w:rPr>
        <w:t xml:space="preserve">eral Reserve and its new framework in which it </w:t>
      </w:r>
      <w:r w:rsidRPr="00F83956">
        <w:rPr>
          <w:rStyle w:val="StyleUnderline"/>
          <w:highlight w:val="cyan"/>
        </w:rPr>
        <w:t>will tolerate</w:t>
      </w:r>
      <w:r w:rsidRPr="00C438A5">
        <w:rPr>
          <w:rStyle w:val="StyleUnderline"/>
        </w:rPr>
        <w:t xml:space="preserve"> higher </w:t>
      </w:r>
      <w:r w:rsidRPr="00F83956">
        <w:rPr>
          <w:rStyle w:val="StyleUnderline"/>
          <w:highlight w:val="cyan"/>
        </w:rPr>
        <w:t>inflation</w:t>
      </w:r>
      <w:r w:rsidRPr="00C438A5">
        <w:rPr>
          <w:rStyle w:val="StyleUnderline"/>
        </w:rPr>
        <w:t xml:space="preserve"> for the sake of a full and inclusive recovery</w:t>
      </w:r>
      <w:r w:rsidRPr="00C438A5">
        <w:t>. The firm contends that the Fed’s intention not to tighten policy until inflation shows a sustained rise will have dire impacts. “</w:t>
      </w:r>
      <w:r w:rsidRPr="00C438A5">
        <w:rPr>
          <w:rStyle w:val="StyleUnderline"/>
        </w:rPr>
        <w:t xml:space="preserve">The </w:t>
      </w:r>
      <w:r w:rsidRPr="00F83956">
        <w:rPr>
          <w:rStyle w:val="StyleUnderline"/>
          <w:highlight w:val="cyan"/>
        </w:rPr>
        <w:t>consequence of delay will be greater disruption</w:t>
      </w:r>
      <w:r w:rsidRPr="00C438A5">
        <w:rPr>
          <w:rStyle w:val="StyleUnderline"/>
        </w:rPr>
        <w:t xml:space="preserve"> of economic and financial activity than would be otherwise be the case when the Fed does finally act</w:t>
      </w:r>
      <w:r w:rsidRPr="00C438A5">
        <w:t xml:space="preserve">,” </w:t>
      </w:r>
      <w:proofErr w:type="spellStart"/>
      <w:r w:rsidRPr="00C438A5">
        <w:t>Deutsche’s</w:t>
      </w:r>
      <w:proofErr w:type="spellEnd"/>
      <w:r w:rsidRPr="00C438A5">
        <w:t xml:space="preserve"> chief economist, David </w:t>
      </w:r>
      <w:proofErr w:type="spellStart"/>
      <w:r w:rsidRPr="00C438A5">
        <w:t>Folkerts</w:t>
      </w:r>
      <w:proofErr w:type="spellEnd"/>
      <w:r w:rsidRPr="00C438A5">
        <w:t xml:space="preserve">-Landau, and others wrote. “In turn, </w:t>
      </w:r>
      <w:r w:rsidRPr="00F83956">
        <w:rPr>
          <w:rStyle w:val="StyleUnderline"/>
          <w:highlight w:val="cyan"/>
        </w:rPr>
        <w:t>this could create</w:t>
      </w:r>
      <w:r w:rsidRPr="00C438A5">
        <w:rPr>
          <w:rStyle w:val="StyleUnderline"/>
        </w:rPr>
        <w:t xml:space="preserve"> a </w:t>
      </w:r>
      <w:r w:rsidRPr="00F83956">
        <w:rPr>
          <w:rStyle w:val="StyleUnderline"/>
          <w:highlight w:val="cyan"/>
        </w:rPr>
        <w:t>significant recession</w:t>
      </w:r>
      <w:r w:rsidRPr="00C438A5">
        <w:rPr>
          <w:rStyle w:val="StyleUnderline"/>
        </w:rPr>
        <w:t xml:space="preserve"> </w:t>
      </w:r>
      <w:r w:rsidRPr="00F83956">
        <w:rPr>
          <w:rStyle w:val="StyleUnderline"/>
          <w:highlight w:val="cyan"/>
        </w:rPr>
        <w:t>and set off a chain of financial distress around the world</w:t>
      </w:r>
      <w:r w:rsidRPr="00C438A5">
        <w:rPr>
          <w:rStyle w:val="StyleUnderline"/>
        </w:rPr>
        <w:t xml:space="preserve">, particularly in emerging markets.” </w:t>
      </w:r>
      <w:r w:rsidRPr="00C438A5">
        <w:t xml:space="preserve">As part of its approach to inflation, </w:t>
      </w:r>
      <w:r w:rsidRPr="00F83956">
        <w:rPr>
          <w:rStyle w:val="StyleUnderline"/>
          <w:highlight w:val="cyan"/>
        </w:rPr>
        <w:t>the</w:t>
      </w:r>
      <w:r w:rsidRPr="00C438A5">
        <w:rPr>
          <w:rStyle w:val="StyleUnderline"/>
        </w:rPr>
        <w:t xml:space="preserve"> </w:t>
      </w:r>
      <w:r w:rsidRPr="00F83956">
        <w:rPr>
          <w:rStyle w:val="StyleUnderline"/>
          <w:highlight w:val="cyan"/>
        </w:rPr>
        <w:t xml:space="preserve">Fed </w:t>
      </w:r>
      <w:proofErr w:type="gramStart"/>
      <w:r w:rsidRPr="00F83956">
        <w:rPr>
          <w:rStyle w:val="StyleUnderline"/>
          <w:highlight w:val="cyan"/>
        </w:rPr>
        <w:t>won’t</w:t>
      </w:r>
      <w:proofErr w:type="gramEnd"/>
      <w:r w:rsidRPr="00F83956">
        <w:rPr>
          <w:rStyle w:val="StyleUnderline"/>
          <w:highlight w:val="cyan"/>
        </w:rPr>
        <w:t xml:space="preserve"> raise interest rates or curtail</w:t>
      </w:r>
      <w:r w:rsidRPr="00C438A5">
        <w:rPr>
          <w:rStyle w:val="StyleUnderline"/>
        </w:rPr>
        <w:t xml:space="preserve"> its </w:t>
      </w:r>
      <w:r w:rsidRPr="00F83956">
        <w:rPr>
          <w:rStyle w:val="StyleUnderline"/>
          <w:highlight w:val="cyan"/>
        </w:rPr>
        <w:t>asset purchase</w:t>
      </w:r>
      <w:r w:rsidRPr="00C438A5">
        <w:rPr>
          <w:rStyle w:val="StyleUnderline"/>
        </w:rPr>
        <w:t xml:space="preserve"> program until it sees “substantial further progress” </w:t>
      </w:r>
      <w:r w:rsidRPr="00C438A5">
        <w:t xml:space="preserve">toward its inclusive goals. Multiple central bank officials have said they are not near those objectives. In the meantime, </w:t>
      </w:r>
      <w:r w:rsidRPr="00F83956">
        <w:rPr>
          <w:rStyle w:val="StyleUnderline"/>
          <w:highlight w:val="cyan"/>
        </w:rPr>
        <w:t>indicators such as</w:t>
      </w:r>
      <w:r w:rsidRPr="00C438A5">
        <w:rPr>
          <w:rStyle w:val="StyleUnderline"/>
        </w:rPr>
        <w:t xml:space="preserve"> the </w:t>
      </w:r>
      <w:r w:rsidRPr="00F83956">
        <w:rPr>
          <w:rStyle w:val="StyleUnderline"/>
          <w:highlight w:val="cyan"/>
        </w:rPr>
        <w:t>consumer price and personal</w:t>
      </w:r>
      <w:r w:rsidRPr="00C438A5">
        <w:rPr>
          <w:rStyle w:val="StyleUnderline"/>
        </w:rPr>
        <w:t xml:space="preserve"> </w:t>
      </w:r>
      <w:r w:rsidRPr="00F83956">
        <w:rPr>
          <w:rStyle w:val="StyleUnderline"/>
          <w:highlight w:val="cyan"/>
        </w:rPr>
        <w:t>consumption</w:t>
      </w:r>
      <w:r w:rsidRPr="00C438A5">
        <w:rPr>
          <w:rStyle w:val="StyleUnderline"/>
        </w:rPr>
        <w:t xml:space="preserve"> expenditures price indices </w:t>
      </w:r>
      <w:r w:rsidRPr="00F83956">
        <w:rPr>
          <w:rStyle w:val="StyleUnderline"/>
          <w:highlight w:val="cyan"/>
        </w:rPr>
        <w:t>are</w:t>
      </w:r>
      <w:r w:rsidRPr="00C438A5">
        <w:rPr>
          <w:rStyle w:val="StyleUnderline"/>
        </w:rPr>
        <w:t xml:space="preserve"> well </w:t>
      </w:r>
      <w:r w:rsidRPr="00F83956">
        <w:rPr>
          <w:rStyle w:val="StyleUnderline"/>
          <w:highlight w:val="cyan"/>
        </w:rPr>
        <w:t>above the</w:t>
      </w:r>
      <w:r w:rsidRPr="00C438A5">
        <w:rPr>
          <w:rStyle w:val="StyleUnderline"/>
        </w:rPr>
        <w:t xml:space="preserve"> Fed’s </w:t>
      </w:r>
      <w:r w:rsidRPr="00F83956">
        <w:rPr>
          <w:rStyle w:val="StyleUnderline"/>
          <w:highlight w:val="cyan"/>
        </w:rPr>
        <w:t>2%</w:t>
      </w:r>
      <w:r w:rsidRPr="00C438A5">
        <w:rPr>
          <w:rStyle w:val="StyleUnderline"/>
        </w:rPr>
        <w:t xml:space="preserve"> inflation goal. </w:t>
      </w:r>
      <w:r w:rsidRPr="00C438A5">
        <w:t xml:space="preserve">Policymakers say the current rise in inflation is temporary and will abate once supply disruptions and base effects from the early months of the coronavirus pandemic crisis wear off. The Deutsche team disagrees, saying that </w:t>
      </w:r>
      <w:r w:rsidRPr="00F83956">
        <w:rPr>
          <w:rStyle w:val="Emphasis"/>
          <w:highlight w:val="cyan"/>
        </w:rPr>
        <w:t>aggressive stimulus and fundamental economic changes</w:t>
      </w:r>
      <w:r w:rsidRPr="00F83956">
        <w:rPr>
          <w:rStyle w:val="StyleUnderline"/>
          <w:highlight w:val="cyan"/>
        </w:rPr>
        <w:t xml:space="preserve"> will present inflation</w:t>
      </w:r>
      <w:r w:rsidRPr="00C438A5">
        <w:rPr>
          <w:rStyle w:val="StyleUnderline"/>
        </w:rPr>
        <w:t xml:space="preserve"> ahead that </w:t>
      </w:r>
      <w:r w:rsidRPr="00F83956">
        <w:rPr>
          <w:rStyle w:val="StyleUnderline"/>
          <w:highlight w:val="cyan"/>
        </w:rPr>
        <w:t>the Fed will be ill-prepared</w:t>
      </w:r>
      <w:r w:rsidRPr="00C438A5">
        <w:rPr>
          <w:rStyle w:val="StyleUnderline"/>
        </w:rPr>
        <w:t xml:space="preserve"> </w:t>
      </w:r>
      <w:r w:rsidRPr="00F83956">
        <w:rPr>
          <w:rStyle w:val="StyleUnderline"/>
          <w:highlight w:val="cyan"/>
        </w:rPr>
        <w:t>to address</w:t>
      </w:r>
      <w:r w:rsidRPr="00C438A5">
        <w:rPr>
          <w:rStyle w:val="StyleUnderline"/>
        </w:rPr>
        <w:t xml:space="preserve">. </w:t>
      </w:r>
      <w:r w:rsidRPr="00C438A5">
        <w:t xml:space="preserve">“It may take a year longer until 2023 but inflation will re-emerge. And while it is admirable that this patience is </w:t>
      </w:r>
      <w:proofErr w:type="gramStart"/>
      <w:r w:rsidRPr="00C438A5">
        <w:t>due to the fact that</w:t>
      </w:r>
      <w:proofErr w:type="gramEnd"/>
      <w:r w:rsidRPr="00C438A5">
        <w:t xml:space="preserve"> the Fed’s priorities are shifting towards social goals, neglecting inflation leaves global economies sitting on a time bomb,” </w:t>
      </w:r>
      <w:proofErr w:type="spellStart"/>
      <w:r w:rsidRPr="00C438A5">
        <w:t>Folkerts</w:t>
      </w:r>
      <w:proofErr w:type="spellEnd"/>
      <w:r w:rsidRPr="00C438A5">
        <w:t>-Landau said. “</w:t>
      </w:r>
      <w:r w:rsidRPr="00C438A5">
        <w:rPr>
          <w:rStyle w:val="StyleUnderline"/>
        </w:rPr>
        <w:t xml:space="preserve">The </w:t>
      </w:r>
      <w:r w:rsidRPr="00C61654">
        <w:rPr>
          <w:rStyle w:val="StyleUnderline"/>
        </w:rPr>
        <w:t>effects could be devastating</w:t>
      </w:r>
      <w:r w:rsidRPr="00C438A5">
        <w:rPr>
          <w:rStyle w:val="StyleUnderline"/>
        </w:rPr>
        <w:t>, particularly for the most vulnerable in society</w:t>
      </w:r>
      <w:r w:rsidRPr="00C438A5">
        <w:t>.”</w:t>
      </w:r>
    </w:p>
    <w:p w14:paraId="0DE1E8CA" w14:textId="77777777" w:rsidR="00520D5E" w:rsidRPr="00C438A5" w:rsidRDefault="00520D5E" w:rsidP="00520D5E"/>
    <w:p w14:paraId="2EAC46B4" w14:textId="77777777" w:rsidR="00520D5E" w:rsidRPr="00C438A5" w:rsidRDefault="00520D5E" w:rsidP="00520D5E"/>
    <w:p w14:paraId="22213F82" w14:textId="77777777" w:rsidR="00520D5E" w:rsidRPr="00C438A5" w:rsidRDefault="00520D5E" w:rsidP="00520D5E"/>
    <w:p w14:paraId="708E2914" w14:textId="77777777" w:rsidR="00520D5E" w:rsidRPr="00C438A5" w:rsidRDefault="00520D5E" w:rsidP="00520D5E">
      <w:pPr>
        <w:pStyle w:val="Heading4"/>
        <w:rPr>
          <w:rFonts w:cs="Times New Roman"/>
        </w:rPr>
      </w:pPr>
      <w:r w:rsidRPr="00C438A5">
        <w:rPr>
          <w:rFonts w:cs="Times New Roman"/>
        </w:rPr>
        <w:t xml:space="preserve">Inflation causes the economy to collapse. </w:t>
      </w:r>
    </w:p>
    <w:p w14:paraId="18CACFB7" w14:textId="77777777" w:rsidR="00520D5E" w:rsidRPr="00C438A5" w:rsidRDefault="00520D5E" w:rsidP="00520D5E">
      <w:pPr>
        <w:rPr>
          <w:b/>
          <w:sz w:val="26"/>
        </w:rPr>
      </w:pPr>
      <w:r w:rsidRPr="00C438A5">
        <w:rPr>
          <w:rStyle w:val="Style13ptBold"/>
        </w:rPr>
        <w:t>Moeller 21</w:t>
      </w:r>
      <w:r w:rsidRPr="00C438A5">
        <w:rPr>
          <w:rStyle w:val="Style13ptBold"/>
          <w:b w:val="0"/>
          <w:sz w:val="20"/>
        </w:rPr>
        <w:t xml:space="preserve"> (</w:t>
      </w:r>
      <w:proofErr w:type="spellStart"/>
      <w:r w:rsidRPr="00C438A5">
        <w:rPr>
          <w:rStyle w:val="Style13ptBold"/>
          <w:b w:val="0"/>
          <w:sz w:val="20"/>
        </w:rPr>
        <w:t>Joergen</w:t>
      </w:r>
      <w:proofErr w:type="spellEnd"/>
      <w:r w:rsidRPr="00C438A5">
        <w:rPr>
          <w:rStyle w:val="Style13ptBold"/>
          <w:b w:val="0"/>
          <w:sz w:val="20"/>
        </w:rPr>
        <w:t xml:space="preserve"> </w:t>
      </w:r>
      <w:proofErr w:type="spellStart"/>
      <w:r w:rsidRPr="00C438A5">
        <w:rPr>
          <w:rStyle w:val="Style13ptBold"/>
          <w:b w:val="0"/>
          <w:sz w:val="20"/>
        </w:rPr>
        <w:t>Oerstroem</w:t>
      </w:r>
      <w:proofErr w:type="spellEnd"/>
      <w:r w:rsidRPr="00C438A5">
        <w:rPr>
          <w:rStyle w:val="Style13ptBold"/>
          <w:b w:val="0"/>
          <w:sz w:val="20"/>
        </w:rPr>
        <w:t xml:space="preserve"> Moeller is a former state-secretary for the Royal Danish Foreign Ministry and the author of Asia’s Transformation: From Economic Globalization to Regionalization, ISEAS, Singapore 2019 and The Veil of Circumstance: Technology, Values, Dehumanization and the Future of Economics and Politics, ISEAS, Singapore, 2016.; “Coronavirus Collapse: Asset Price Inflation Will Generate an Economic Crisis”; The National Interest; April 1, 2021; </w:t>
      </w:r>
      <w:hyperlink r:id="rId417" w:history="1">
        <w:r w:rsidRPr="00C438A5">
          <w:rPr>
            <w:rStyle w:val="Style13ptBold"/>
            <w:b w:val="0"/>
            <w:sz w:val="20"/>
          </w:rPr>
          <w:t>https://nationalinterest.org/feature/coronavirus-collapse-asset-price-inflation-will-generate-economic-crisis-181727</w:t>
        </w:r>
      </w:hyperlink>
      <w:r w:rsidRPr="00C438A5">
        <w:rPr>
          <w:rStyle w:val="Style13ptBold"/>
          <w:b w:val="0"/>
          <w:sz w:val="20"/>
        </w:rPr>
        <w:t>) Accessed 4/23/21//</w:t>
      </w:r>
      <w:proofErr w:type="spellStart"/>
      <w:r w:rsidRPr="00C438A5">
        <w:rPr>
          <w:rStyle w:val="Style13ptBold"/>
          <w:b w:val="0"/>
          <w:sz w:val="20"/>
        </w:rPr>
        <w:t>eleanor</w:t>
      </w:r>
      <w:proofErr w:type="spellEnd"/>
    </w:p>
    <w:p w14:paraId="378F653D" w14:textId="77777777" w:rsidR="00520D5E" w:rsidRPr="00C438A5" w:rsidRDefault="00520D5E" w:rsidP="00520D5E">
      <w:pPr>
        <w:rPr>
          <w:rStyle w:val="StyleUnderline"/>
        </w:rPr>
      </w:pPr>
      <w:r w:rsidRPr="00F83956">
        <w:rPr>
          <w:rStyle w:val="StyleUnderline"/>
          <w:highlight w:val="cyan"/>
        </w:rPr>
        <w:t>The</w:t>
      </w:r>
      <w:r w:rsidRPr="00C438A5">
        <w:rPr>
          <w:rStyle w:val="StyleUnderline"/>
        </w:rPr>
        <w:t xml:space="preserve"> global </w:t>
      </w:r>
      <w:r w:rsidRPr="00F83956">
        <w:rPr>
          <w:rStyle w:val="StyleUnderline"/>
          <w:highlight w:val="cyan"/>
        </w:rPr>
        <w:t>economy is heading for a</w:t>
      </w:r>
      <w:r w:rsidRPr="00C438A5">
        <w:rPr>
          <w:rStyle w:val="StyleUnderline"/>
        </w:rPr>
        <w:t xml:space="preserve"> major financial </w:t>
      </w:r>
      <w:r w:rsidRPr="00F83956">
        <w:rPr>
          <w:rStyle w:val="StyleUnderline"/>
          <w:highlight w:val="cyan"/>
        </w:rPr>
        <w:t>crisis</w:t>
      </w:r>
      <w:r w:rsidRPr="00C438A5">
        <w:rPr>
          <w:rStyle w:val="StyleUnderline"/>
        </w:rPr>
        <w:t xml:space="preserve">. If worst comes to the worst, then </w:t>
      </w:r>
      <w:r w:rsidRPr="00F83956">
        <w:rPr>
          <w:rStyle w:val="StyleUnderline"/>
          <w:highlight w:val="cyan"/>
        </w:rPr>
        <w:t xml:space="preserve">it may be like </w:t>
      </w:r>
      <w:r w:rsidRPr="002B298A">
        <w:rPr>
          <w:rStyle w:val="StyleUnderline"/>
        </w:rPr>
        <w:t>the</w:t>
      </w:r>
      <w:r w:rsidRPr="00C438A5">
        <w:rPr>
          <w:rStyle w:val="StyleUnderline"/>
        </w:rPr>
        <w:t xml:space="preserve"> Wall Street crash in </w:t>
      </w:r>
      <w:r w:rsidRPr="00F83956">
        <w:rPr>
          <w:rStyle w:val="StyleUnderline"/>
          <w:highlight w:val="cyan"/>
        </w:rPr>
        <w:t>1929</w:t>
      </w:r>
      <w:r w:rsidRPr="00C438A5">
        <w:rPr>
          <w:rStyle w:val="StyleUnderline"/>
        </w:rPr>
        <w:t xml:space="preserve">. Possibly </w:t>
      </w:r>
      <w:r w:rsidRPr="00F83956">
        <w:rPr>
          <w:rStyle w:val="StyleUnderline"/>
          <w:highlight w:val="cyan"/>
        </w:rPr>
        <w:t>with</w:t>
      </w:r>
      <w:r w:rsidRPr="00C438A5">
        <w:rPr>
          <w:rStyle w:val="StyleUnderline"/>
        </w:rPr>
        <w:t xml:space="preserve"> equally </w:t>
      </w:r>
      <w:r w:rsidRPr="00F83956">
        <w:rPr>
          <w:rStyle w:val="StyleUnderline"/>
          <w:highlight w:val="cyan"/>
        </w:rPr>
        <w:t>devastating political and economic consequences</w:t>
      </w:r>
      <w:r w:rsidRPr="00C438A5">
        <w:rPr>
          <w:rStyle w:val="StyleUnderline"/>
        </w:rPr>
        <w:t xml:space="preserve"> </w:t>
      </w:r>
      <w:r w:rsidRPr="00F83956">
        <w:rPr>
          <w:rStyle w:val="StyleUnderline"/>
          <w:highlight w:val="cyan"/>
        </w:rPr>
        <w:t>opening the door for populism</w:t>
      </w:r>
      <w:r w:rsidRPr="00C438A5">
        <w:rPr>
          <w:rStyle w:val="StyleUnderline"/>
        </w:rPr>
        <w:t xml:space="preserve">. </w:t>
      </w:r>
      <w:r w:rsidRPr="00C438A5">
        <w:t xml:space="preserve">The debate about economic policies to get us through the coronavirus is therefore far more than just the trajectory of economic growth. In the United States, Paul Krugman and Lawrence Summers disagree on whether President Joe Biden’s stimulus of $ 1.9 trillion will lead or will not lead to an output gap opening the door for inflation in the goods and services market. In Europe, economists disagree on whether servicing the debt mountain constitutes a sword of Damocles forcing the economies to their knees. The calamity may, however, enter through another door. The lax monetary policy combined with fiscal stimulus has flooded the economy with liquidity. The intention is pure Keynesian saying that if private demand falters, the public should step in to keep total demand unchanged. So far so good. Unfortunately, this, in theory, correct policy, aborted because </w:t>
      </w:r>
      <w:r w:rsidRPr="00C438A5">
        <w:rPr>
          <w:rStyle w:val="StyleUnderline"/>
        </w:rPr>
        <w:t>those who got their hands on the money were those who already had enough and not those who lost in the first round of the coronavirus pandemic</w:t>
      </w:r>
      <w:r w:rsidRPr="00C438A5">
        <w:t xml:space="preserve">. These </w:t>
      </w:r>
      <w:r w:rsidRPr="00C438A5">
        <w:rPr>
          <w:rStyle w:val="StyleUnderline"/>
        </w:rPr>
        <w:t>people</w:t>
      </w:r>
      <w:r w:rsidRPr="00C438A5">
        <w:t xml:space="preserve"> see no need to buy more goods and services. Instead, they </w:t>
      </w:r>
      <w:r w:rsidRPr="00C438A5">
        <w:rPr>
          <w:rStyle w:val="StyleUnderline"/>
        </w:rPr>
        <w:t xml:space="preserve">plow the money into the asset market such as stocks, property, </w:t>
      </w:r>
      <w:proofErr w:type="gramStart"/>
      <w:r w:rsidRPr="00C438A5">
        <w:rPr>
          <w:rStyle w:val="StyleUnderline"/>
        </w:rPr>
        <w:t>bitcoin</w:t>
      </w:r>
      <w:proofErr w:type="gramEnd"/>
      <w:r w:rsidRPr="00C438A5">
        <w:rPr>
          <w:rStyle w:val="StyleUnderline"/>
        </w:rPr>
        <w:t xml:space="preserve"> and similar investment objectives not being part of the productive economy. </w:t>
      </w:r>
      <w:r w:rsidRPr="00F83956">
        <w:rPr>
          <w:rStyle w:val="StyleUnderline"/>
          <w:highlight w:val="cyan"/>
        </w:rPr>
        <w:t>Asset</w:t>
      </w:r>
      <w:r w:rsidRPr="00C438A5">
        <w:rPr>
          <w:rStyle w:val="StyleUnderline"/>
        </w:rPr>
        <w:t xml:space="preserve"> </w:t>
      </w:r>
      <w:r w:rsidRPr="00F83956">
        <w:rPr>
          <w:rStyle w:val="StyleUnderline"/>
          <w:highlight w:val="cyan"/>
        </w:rPr>
        <w:t>prices</w:t>
      </w:r>
      <w:r w:rsidRPr="00C438A5">
        <w:rPr>
          <w:rStyle w:val="StyleUnderline"/>
        </w:rPr>
        <w:t xml:space="preserve"> have </w:t>
      </w:r>
      <w:r w:rsidRPr="00F83956">
        <w:rPr>
          <w:rStyle w:val="StyleUnderline"/>
          <w:highlight w:val="cyan"/>
        </w:rPr>
        <w:t>shot up</w:t>
      </w:r>
      <w:r w:rsidRPr="00C438A5">
        <w:rPr>
          <w:rStyle w:val="StyleUnderline"/>
        </w:rPr>
        <w:t>.</w:t>
      </w:r>
      <w:r w:rsidRPr="00C438A5">
        <w:t xml:space="preserve"> Anyone doubting that this is an abnormality should try to explain why </w:t>
      </w:r>
      <w:r w:rsidRPr="00C438A5">
        <w:rPr>
          <w:rStyle w:val="StyleUnderline"/>
        </w:rPr>
        <w:t>stock markets and property markets can be at an all-time high at the same time as the Gross Domestic Products (GDP) plummets globally with around 3,5 percent and 4.9 percent in advanced economies. Disregarding sophisticated economic theory and turning to common sense this is unsustainable.</w:t>
      </w:r>
      <w:r w:rsidRPr="00C438A5">
        <w:t xml:space="preserve"> As economics teaches, the </w:t>
      </w:r>
      <w:proofErr w:type="gramStart"/>
      <w:r w:rsidRPr="00C438A5">
        <w:t>ultimate goal</w:t>
      </w:r>
      <w:proofErr w:type="gramEnd"/>
      <w:r w:rsidRPr="00C438A5">
        <w:t xml:space="preserve"> of any economic activity is consumption. Therefore, </w:t>
      </w:r>
      <w:r w:rsidRPr="00C438A5">
        <w:rPr>
          <w:rStyle w:val="StyleUnderline"/>
        </w:rPr>
        <w:t>accumulation of wealth constitutes a claim on GDP to be converted into goods and/or services when the asset holder so wishes</w:t>
      </w:r>
      <w:r w:rsidRPr="00C438A5">
        <w:t xml:space="preserve">. In a stable economy—in a kind of equilibrium—the relationship between wealth and GDP allows economic transactions to transit from the asset market to the good ad services market without disrupting effects on the </w:t>
      </w:r>
      <w:proofErr w:type="gramStart"/>
      <w:r w:rsidRPr="00C438A5">
        <w:t>economy as a whole</w:t>
      </w:r>
      <w:proofErr w:type="gramEnd"/>
      <w:r w:rsidRPr="00C438A5">
        <w:t xml:space="preserve">. The amount of wealth, asset owners wish to divest themselves of, can be converted into goods and services at unchanged prices. </w:t>
      </w:r>
      <w:r w:rsidRPr="00C438A5">
        <w:rPr>
          <w:rStyle w:val="StyleUnderline"/>
        </w:rPr>
        <w:t xml:space="preserve">What has happened after the coronavirus is that </w:t>
      </w:r>
      <w:r w:rsidRPr="00F83956">
        <w:rPr>
          <w:rStyle w:val="StyleUnderline"/>
          <w:highlight w:val="cyan"/>
        </w:rPr>
        <w:t>the total amount of goods and services has fallen, leaving countries poorer</w:t>
      </w:r>
      <w:r w:rsidRPr="00C438A5">
        <w:rPr>
          <w:rStyle w:val="StyleUnderline"/>
        </w:rPr>
        <w:t xml:space="preserve"> now than before the pandemic started</w:t>
      </w:r>
      <w:r w:rsidRPr="00C438A5">
        <w:t xml:space="preserve">. Meanwhile, </w:t>
      </w:r>
      <w:r w:rsidRPr="00F83956">
        <w:rPr>
          <w:rStyle w:val="StyleUnderline"/>
          <w:highlight w:val="cyan"/>
        </w:rPr>
        <w:t>the total wealth has gone up</w:t>
      </w:r>
      <w:r w:rsidRPr="00C438A5">
        <w:t xml:space="preserve">. Individual </w:t>
      </w:r>
      <w:r w:rsidRPr="00C438A5">
        <w:rPr>
          <w:rStyle w:val="StyleUnderline"/>
        </w:rPr>
        <w:t>wealth owners</w:t>
      </w:r>
      <w:r w:rsidRPr="00C438A5">
        <w:t xml:space="preserve"> have not grasped </w:t>
      </w:r>
      <w:proofErr w:type="gramStart"/>
      <w:r w:rsidRPr="00C438A5">
        <w:t>that, but</w:t>
      </w:r>
      <w:proofErr w:type="gramEnd"/>
      <w:r w:rsidRPr="00C438A5">
        <w:t xml:space="preserve"> </w:t>
      </w:r>
      <w:r w:rsidRPr="00C438A5">
        <w:rPr>
          <w:rStyle w:val="StyleUnderline"/>
        </w:rPr>
        <w:t xml:space="preserve">presume that their larger wealth equals an increased claim on goods and services </w:t>
      </w:r>
      <w:r w:rsidRPr="00C438A5">
        <w:t xml:space="preserve">to be redeemed at a later stage. But </w:t>
      </w:r>
      <w:r w:rsidRPr="00C438A5">
        <w:rPr>
          <w:rStyle w:val="StyleUnderline"/>
        </w:rPr>
        <w:t>it is in fact impossible for all wealth owners to do so at the same time as wealth has gone up and the amount of goods and services fallen.</w:t>
      </w:r>
      <w:r w:rsidRPr="00C438A5">
        <w:t xml:space="preserve"> There are simply not enough goods and services. Sooner or later </w:t>
      </w:r>
      <w:r w:rsidRPr="00F83956">
        <w:rPr>
          <w:rStyle w:val="StyleUnderline"/>
          <w:highlight w:val="cyan"/>
        </w:rPr>
        <w:t>this mismatch will dawn on wealth owners</w:t>
      </w:r>
      <w:r w:rsidRPr="00C438A5">
        <w:rPr>
          <w:rStyle w:val="StyleUnderline"/>
        </w:rPr>
        <w:t xml:space="preserve">. </w:t>
      </w:r>
      <w:r w:rsidRPr="00F83956">
        <w:rPr>
          <w:rStyle w:val="StyleUnderline"/>
          <w:highlight w:val="cyan"/>
        </w:rPr>
        <w:t>They will</w:t>
      </w:r>
      <w:r w:rsidRPr="00C438A5">
        <w:rPr>
          <w:rStyle w:val="StyleUnderline"/>
        </w:rPr>
        <w:t xml:space="preserve"> then </w:t>
      </w:r>
      <w:r w:rsidRPr="00F83956">
        <w:rPr>
          <w:rStyle w:val="StyleUnderline"/>
          <w:highlight w:val="cyan"/>
        </w:rPr>
        <w:t>react</w:t>
      </w:r>
      <w:r w:rsidRPr="00C438A5">
        <w:rPr>
          <w:rStyle w:val="StyleUnderline"/>
        </w:rPr>
        <w:t xml:space="preserve"> as they did at the Tulip Mania in 1637 and the Wall Street crash in 1929 </w:t>
      </w:r>
      <w:r w:rsidRPr="00F83956">
        <w:rPr>
          <w:rStyle w:val="StyleUnderline"/>
          <w:highlight w:val="cyan"/>
        </w:rPr>
        <w:t>by</w:t>
      </w:r>
      <w:r w:rsidRPr="00C438A5">
        <w:rPr>
          <w:rStyle w:val="StyleUnderline"/>
        </w:rPr>
        <w:t xml:space="preserve"> a </w:t>
      </w:r>
      <w:r w:rsidRPr="00F83956">
        <w:rPr>
          <w:rStyle w:val="Emphasis"/>
          <w:highlight w:val="cyan"/>
        </w:rPr>
        <w:t>massive sell-out,</w:t>
      </w:r>
      <w:r w:rsidRPr="00F83956">
        <w:rPr>
          <w:rStyle w:val="StyleUnderline"/>
          <w:highlight w:val="cyan"/>
        </w:rPr>
        <w:t xml:space="preserve"> which will </w:t>
      </w:r>
      <w:r w:rsidRPr="00F83956">
        <w:rPr>
          <w:rStyle w:val="Emphasis"/>
          <w:highlight w:val="cyan"/>
        </w:rPr>
        <w:t>suppress prices,</w:t>
      </w:r>
      <w:r w:rsidRPr="00F83956">
        <w:rPr>
          <w:rStyle w:val="StyleUnderline"/>
          <w:highlight w:val="cyan"/>
        </w:rPr>
        <w:t xml:space="preserve"> </w:t>
      </w:r>
      <w:r w:rsidRPr="00F83956">
        <w:rPr>
          <w:rStyle w:val="Emphasis"/>
          <w:highlight w:val="cyan"/>
        </w:rPr>
        <w:t>rob a</w:t>
      </w:r>
      <w:r w:rsidRPr="00C438A5">
        <w:rPr>
          <w:rStyle w:val="Emphasis"/>
        </w:rPr>
        <w:t xml:space="preserve"> good </w:t>
      </w:r>
      <w:r w:rsidRPr="00F83956">
        <w:rPr>
          <w:rStyle w:val="Emphasis"/>
          <w:highlight w:val="cyan"/>
        </w:rPr>
        <w:t>many of</w:t>
      </w:r>
      <w:r w:rsidRPr="00C438A5">
        <w:rPr>
          <w:rStyle w:val="Emphasis"/>
        </w:rPr>
        <w:t xml:space="preserve"> a considerable part of </w:t>
      </w:r>
      <w:r w:rsidRPr="001B7281">
        <w:rPr>
          <w:rStyle w:val="Emphasis"/>
        </w:rPr>
        <w:t xml:space="preserve">their </w:t>
      </w:r>
      <w:r w:rsidRPr="00F83956">
        <w:rPr>
          <w:rStyle w:val="Emphasis"/>
          <w:highlight w:val="cyan"/>
        </w:rPr>
        <w:t>wealth</w:t>
      </w:r>
      <w:r w:rsidRPr="00F83956">
        <w:rPr>
          <w:rStyle w:val="StyleUnderline"/>
          <w:highlight w:val="cyan"/>
        </w:rPr>
        <w:t xml:space="preserve"> and </w:t>
      </w:r>
      <w:r w:rsidRPr="00F83956">
        <w:rPr>
          <w:rStyle w:val="Emphasis"/>
          <w:highlight w:val="cyan"/>
        </w:rPr>
        <w:t>make it impossible to pay back loans</w:t>
      </w:r>
      <w:r w:rsidRPr="00C438A5">
        <w:rPr>
          <w:rStyle w:val="StyleUnderline"/>
        </w:rPr>
        <w:t xml:space="preserve"> </w:t>
      </w:r>
      <w:proofErr w:type="gramStart"/>
      <w:r w:rsidRPr="00C438A5">
        <w:rPr>
          <w:rStyle w:val="StyleUnderline"/>
        </w:rPr>
        <w:t>entered into</w:t>
      </w:r>
      <w:proofErr w:type="gramEnd"/>
      <w:r w:rsidRPr="00C438A5">
        <w:rPr>
          <w:rStyle w:val="StyleUnderline"/>
        </w:rPr>
        <w:t xml:space="preserve"> when interest rates were close to zero. </w:t>
      </w:r>
      <w:r w:rsidRPr="00F83956">
        <w:rPr>
          <w:rStyle w:val="StyleUnderline"/>
          <w:highlight w:val="cyan"/>
        </w:rPr>
        <w:t>The spillover on the real economy will follow</w:t>
      </w:r>
      <w:r w:rsidRPr="00C438A5">
        <w:rPr>
          <w:rStyle w:val="StyleUnderline"/>
        </w:rPr>
        <w:t xml:space="preserve"> an analogous pattern </w:t>
      </w:r>
      <w:r w:rsidRPr="00F83956">
        <w:rPr>
          <w:rStyle w:val="StyleUnderline"/>
          <w:highlight w:val="cyan"/>
        </w:rPr>
        <w:t xml:space="preserve">with </w:t>
      </w:r>
      <w:r w:rsidRPr="00F83956">
        <w:rPr>
          <w:rStyle w:val="Emphasis"/>
          <w:highlight w:val="cyan"/>
        </w:rPr>
        <w:t xml:space="preserve">falling demand </w:t>
      </w:r>
      <w:r w:rsidRPr="001B7281">
        <w:rPr>
          <w:rStyle w:val="Emphasis"/>
        </w:rPr>
        <w:t>for</w:t>
      </w:r>
      <w:r w:rsidRPr="00C438A5">
        <w:rPr>
          <w:rStyle w:val="Emphasis"/>
        </w:rPr>
        <w:t xml:space="preserve"> goods and services</w:t>
      </w:r>
      <w:r w:rsidRPr="00C438A5">
        <w:rPr>
          <w:rStyle w:val="StyleUnderline"/>
        </w:rPr>
        <w:t xml:space="preserve"> </w:t>
      </w:r>
      <w:r w:rsidRPr="00F83956">
        <w:rPr>
          <w:rStyle w:val="StyleUnderline"/>
          <w:highlight w:val="cyan"/>
        </w:rPr>
        <w:t xml:space="preserve">pushing the world into </w:t>
      </w:r>
      <w:r w:rsidRPr="001B7281">
        <w:rPr>
          <w:rStyle w:val="StyleUnderline"/>
        </w:rPr>
        <w:t xml:space="preserve">a </w:t>
      </w:r>
      <w:r w:rsidRPr="00F83956">
        <w:rPr>
          <w:rStyle w:val="Emphasis"/>
          <w:highlight w:val="cyan"/>
        </w:rPr>
        <w:t xml:space="preserve">recession, if not </w:t>
      </w:r>
      <w:r w:rsidRPr="001B7281">
        <w:rPr>
          <w:rStyle w:val="Emphasis"/>
        </w:rPr>
        <w:t xml:space="preserve">a </w:t>
      </w:r>
      <w:r w:rsidRPr="00F83956">
        <w:rPr>
          <w:rStyle w:val="Emphasis"/>
          <w:highlight w:val="cyan"/>
        </w:rPr>
        <w:t>depression</w:t>
      </w:r>
      <w:r w:rsidRPr="00C438A5">
        <w:rPr>
          <w:rStyle w:val="StyleUnderline"/>
        </w:rPr>
        <w:t xml:space="preserve">. </w:t>
      </w:r>
      <w:r w:rsidRPr="00C438A5">
        <w:t>The question is when this will happen</w:t>
      </w:r>
      <w:r w:rsidRPr="00C438A5">
        <w:rPr>
          <w:rStyle w:val="StyleUnderline"/>
        </w:rPr>
        <w:t>. It will depend on the combination of further asset inflation and the recovery of the real economy.</w:t>
      </w:r>
      <w:r w:rsidRPr="00C438A5">
        <w:t xml:space="preserve"> If the world gets back fast on a growth trajectory, like the one before the coronavirus, then it may be able to buy some time. If, on the other hand, global growth stays below the pre-coronavirus times, widening the gap between the amount of goods and services and rising asset prices, then it may happen quite soon. A joker in the game is the U.S.-China relationship. The political dispute has soured relations between the two largest economies and if it impacts on the economic and trade climate, then </w:t>
      </w:r>
      <w:r w:rsidRPr="00C438A5">
        <w:rPr>
          <w:rStyle w:val="StyleUnderline"/>
        </w:rPr>
        <w:t>investors may wonder whether the time has come to wind down some of their investments</w:t>
      </w:r>
      <w:r w:rsidRPr="00C438A5">
        <w:t xml:space="preserve">. A third worry is </w:t>
      </w:r>
      <w:r w:rsidRPr="00C438A5">
        <w:rPr>
          <w:rStyle w:val="StyleUnderline"/>
        </w:rPr>
        <w:t>bankruptcies in the heavily indebted</w:t>
      </w:r>
      <w:r w:rsidRPr="00C438A5">
        <w:t xml:space="preserve"> (public and the corporate sector) </w:t>
      </w:r>
      <w:r w:rsidRPr="00C438A5">
        <w:rPr>
          <w:rStyle w:val="StyleUnderline"/>
        </w:rPr>
        <w:t>Emergent Markets and Developing Economies</w:t>
      </w:r>
      <w:r w:rsidRPr="00C438A5">
        <w:t xml:space="preserve">, which </w:t>
      </w:r>
      <w:r w:rsidRPr="00C438A5">
        <w:rPr>
          <w:rStyle w:val="StyleUnderline"/>
        </w:rPr>
        <w:t>may drag down financial institutions in the rich countries</w:t>
      </w:r>
      <w:r w:rsidRPr="00C438A5">
        <w:t xml:space="preserve">. </w:t>
      </w:r>
      <w:r w:rsidRPr="00C438A5">
        <w:rPr>
          <w:rStyle w:val="StyleUnderline"/>
        </w:rPr>
        <w:t>A</w:t>
      </w:r>
      <w:r w:rsidRPr="00C438A5">
        <w:t xml:space="preserve"> fourth </w:t>
      </w:r>
      <w:r w:rsidRPr="00C438A5">
        <w:rPr>
          <w:rStyle w:val="StyleUnderline"/>
        </w:rPr>
        <w:t>concern is the uncertainty of the banking sector forced to accept deposits without any prospect of normal lending activity. It must surely be in a vulnerable position if things start to go wrong.</w:t>
      </w:r>
    </w:p>
    <w:p w14:paraId="132BB320" w14:textId="77777777" w:rsidR="00520D5E" w:rsidRPr="00C438A5" w:rsidRDefault="00520D5E" w:rsidP="00520D5E">
      <w:pPr>
        <w:rPr>
          <w:rStyle w:val="StyleUnderline"/>
        </w:rPr>
      </w:pPr>
    </w:p>
    <w:p w14:paraId="0E837D90" w14:textId="77777777" w:rsidR="00520D5E" w:rsidRPr="00C438A5" w:rsidRDefault="00520D5E" w:rsidP="00520D5E">
      <w:pPr>
        <w:pStyle w:val="Heading3"/>
        <w:rPr>
          <w:rStyle w:val="StyleUnderline"/>
          <w:rFonts w:cs="Times New Roman"/>
          <w:sz w:val="32"/>
        </w:rPr>
      </w:pPr>
      <w:r w:rsidRPr="00C438A5">
        <w:rPr>
          <w:rStyle w:val="StyleUnderline"/>
          <w:rFonts w:cs="Times New Roman"/>
          <w:sz w:val="32"/>
        </w:rPr>
        <w:t xml:space="preserve">Dollar </w:t>
      </w:r>
      <w:proofErr w:type="spellStart"/>
      <w:r w:rsidRPr="00C438A5">
        <w:rPr>
          <w:rStyle w:val="StyleUnderline"/>
          <w:rFonts w:cs="Times New Roman"/>
          <w:sz w:val="32"/>
        </w:rPr>
        <w:t>Heg</w:t>
      </w:r>
      <w:proofErr w:type="spellEnd"/>
      <w:r w:rsidRPr="00C438A5">
        <w:rPr>
          <w:rStyle w:val="StyleUnderline"/>
          <w:rFonts w:cs="Times New Roman"/>
          <w:sz w:val="32"/>
        </w:rPr>
        <w:t xml:space="preserve"> Impact</w:t>
      </w:r>
    </w:p>
    <w:p w14:paraId="6574B3DC" w14:textId="77777777" w:rsidR="00520D5E" w:rsidRPr="00C438A5" w:rsidRDefault="00520D5E" w:rsidP="00520D5E">
      <w:pPr>
        <w:pStyle w:val="Heading4"/>
        <w:rPr>
          <w:rFonts w:cs="Times New Roman"/>
        </w:rPr>
      </w:pPr>
      <w:r w:rsidRPr="00C438A5">
        <w:rPr>
          <w:rFonts w:cs="Times New Roman"/>
        </w:rPr>
        <w:t xml:space="preserve">Further inflation collapses US dollar hegemony. </w:t>
      </w:r>
    </w:p>
    <w:p w14:paraId="4924E1C1" w14:textId="77777777" w:rsidR="00520D5E" w:rsidRPr="00C438A5" w:rsidRDefault="00520D5E" w:rsidP="00520D5E">
      <w:pPr>
        <w:rPr>
          <w:rStyle w:val="Style13ptBold"/>
        </w:rPr>
      </w:pPr>
      <w:r w:rsidRPr="00C438A5">
        <w:rPr>
          <w:rStyle w:val="Style13ptBold"/>
        </w:rPr>
        <w:t>Global Times 21</w:t>
      </w:r>
      <w:r w:rsidRPr="00C438A5">
        <w:rPr>
          <w:rStyle w:val="Style13ptBold"/>
          <w:b w:val="0"/>
          <w:sz w:val="20"/>
        </w:rPr>
        <w:t xml:space="preserve"> (“Crack on US dollar hegemony is growing”; Global Times; May 28, 2021; </w:t>
      </w:r>
      <w:hyperlink r:id="rId418" w:history="1">
        <w:r w:rsidRPr="00C438A5">
          <w:rPr>
            <w:rStyle w:val="Style13ptBold"/>
            <w:b w:val="0"/>
            <w:sz w:val="20"/>
          </w:rPr>
          <w:t>https://www.globaltimes.cn/page/202105/1224731.shtml</w:t>
        </w:r>
      </w:hyperlink>
      <w:r w:rsidRPr="00C438A5">
        <w:rPr>
          <w:rStyle w:val="Style13ptBold"/>
          <w:b w:val="0"/>
          <w:sz w:val="20"/>
        </w:rPr>
        <w:t>) Accessed 6/23/21//</w:t>
      </w:r>
      <w:proofErr w:type="spellStart"/>
      <w:proofErr w:type="gramStart"/>
      <w:r w:rsidRPr="00C438A5">
        <w:rPr>
          <w:rStyle w:val="Style13ptBold"/>
          <w:b w:val="0"/>
          <w:sz w:val="20"/>
        </w:rPr>
        <w:t>eleanor</w:t>
      </w:r>
      <w:proofErr w:type="spellEnd"/>
      <w:proofErr w:type="gramEnd"/>
    </w:p>
    <w:p w14:paraId="26F572FF" w14:textId="77777777" w:rsidR="00520D5E" w:rsidRPr="00C438A5" w:rsidRDefault="00520D5E" w:rsidP="00520D5E">
      <w:r w:rsidRPr="00C438A5">
        <w:t xml:space="preserve">The ambitious infrastructure plan of the US President Joe Biden was downsized, from the original $2.3 trillion to $1.7 trillion, which apparently is still not enough to gather support from the Republicans. Many American economists criticize that </w:t>
      </w:r>
      <w:r w:rsidRPr="00F83956">
        <w:rPr>
          <w:rStyle w:val="StyleUnderline"/>
          <w:highlight w:val="cyan"/>
        </w:rPr>
        <w:t>the Fed</w:t>
      </w:r>
      <w:r w:rsidRPr="00C438A5">
        <w:rPr>
          <w:rStyle w:val="StyleUnderline"/>
        </w:rPr>
        <w:t xml:space="preserve">eral Reserve </w:t>
      </w:r>
      <w:r w:rsidRPr="00F83956">
        <w:rPr>
          <w:rStyle w:val="StyleUnderline"/>
          <w:highlight w:val="cyan"/>
        </w:rPr>
        <w:t>has run out of options after pouring money</w:t>
      </w:r>
      <w:r w:rsidRPr="00C438A5">
        <w:rPr>
          <w:rStyle w:val="StyleUnderline"/>
        </w:rPr>
        <w:t xml:space="preserve"> in the market </w:t>
      </w:r>
      <w:r w:rsidRPr="00F83956">
        <w:rPr>
          <w:rStyle w:val="StyleUnderline"/>
          <w:highlight w:val="cyan"/>
        </w:rPr>
        <w:t xml:space="preserve">and inflation hitting </w:t>
      </w:r>
      <w:r w:rsidRPr="001B5CEC">
        <w:rPr>
          <w:rStyle w:val="StyleUnderline"/>
        </w:rPr>
        <w:t>very</w:t>
      </w:r>
      <w:r w:rsidRPr="00C438A5">
        <w:rPr>
          <w:rStyle w:val="StyleUnderline"/>
        </w:rPr>
        <w:t xml:space="preserve"> </w:t>
      </w:r>
      <w:r w:rsidRPr="00F83956">
        <w:rPr>
          <w:rStyle w:val="StyleUnderline"/>
          <w:highlight w:val="cyan"/>
        </w:rPr>
        <w:t>high levels</w:t>
      </w:r>
      <w:r w:rsidRPr="00C438A5">
        <w:t xml:space="preserve">. Meanwhile there are numerous data that suggest that </w:t>
      </w:r>
      <w:r w:rsidRPr="00F83956">
        <w:rPr>
          <w:rStyle w:val="StyleUnderline"/>
          <w:highlight w:val="cyan"/>
        </w:rPr>
        <w:t>the status of the US dollar as a reserve</w:t>
      </w:r>
      <w:r w:rsidRPr="00C438A5">
        <w:rPr>
          <w:rStyle w:val="StyleUnderline"/>
        </w:rPr>
        <w:t xml:space="preserve"> </w:t>
      </w:r>
      <w:r w:rsidRPr="00F83956">
        <w:rPr>
          <w:rStyle w:val="StyleUnderline"/>
          <w:highlight w:val="cyan"/>
        </w:rPr>
        <w:t>currency</w:t>
      </w:r>
      <w:r w:rsidRPr="00C438A5">
        <w:rPr>
          <w:rStyle w:val="StyleUnderline"/>
        </w:rPr>
        <w:t xml:space="preserve"> around the </w:t>
      </w:r>
      <w:r w:rsidRPr="00F83956">
        <w:rPr>
          <w:rStyle w:val="StyleUnderline"/>
          <w:highlight w:val="cyan"/>
        </w:rPr>
        <w:t>world is being weakened</w:t>
      </w:r>
      <w:r w:rsidRPr="00C438A5">
        <w:t xml:space="preserve"> by the euro, Japan's </w:t>
      </w:r>
      <w:proofErr w:type="gramStart"/>
      <w:r w:rsidRPr="00C438A5">
        <w:t>yen</w:t>
      </w:r>
      <w:proofErr w:type="gramEnd"/>
      <w:r w:rsidRPr="00C438A5">
        <w:t xml:space="preserve"> and China's yuan. </w:t>
      </w:r>
      <w:r w:rsidRPr="00C438A5">
        <w:rPr>
          <w:rStyle w:val="StyleUnderline"/>
        </w:rPr>
        <w:t xml:space="preserve">The deadly COVID-19 pandemic also intensified the decline of US dollar hegemony. </w:t>
      </w:r>
      <w:r w:rsidRPr="00C438A5">
        <w:t xml:space="preserve">As indicated by the IMF, </w:t>
      </w:r>
      <w:r w:rsidRPr="00C438A5">
        <w:rPr>
          <w:rStyle w:val="StyleUnderline"/>
        </w:rPr>
        <w:t xml:space="preserve">the share of euro reserves held by global central banks stood at 21 percent in the fourth quarter of 2020, the same level as six years before; while the share of US dollar dropped to 59 percent, the lowest level in 25 years. </w:t>
      </w:r>
      <w:r w:rsidRPr="00C438A5">
        <w:t xml:space="preserve">International financial institutions are voting with their feet, alleging that the US is deceiving the world with its dollar and living a "rich and rich alone" life by devaluing its currency and borrowing without limit. </w:t>
      </w:r>
      <w:r w:rsidRPr="00C438A5">
        <w:rPr>
          <w:rStyle w:val="StyleUnderline"/>
        </w:rPr>
        <w:t xml:space="preserve">The </w:t>
      </w:r>
      <w:r w:rsidRPr="00F83956">
        <w:rPr>
          <w:rStyle w:val="StyleUnderline"/>
          <w:highlight w:val="cyan"/>
        </w:rPr>
        <w:t>unrestrained borrowing</w:t>
      </w:r>
      <w:r w:rsidRPr="00C438A5">
        <w:rPr>
          <w:rStyle w:val="StyleUnderline"/>
        </w:rPr>
        <w:t xml:space="preserve"> from the US government, together with Federal Reserve's unlimited quantitative easing measures, have </w:t>
      </w:r>
      <w:r w:rsidRPr="00F83956">
        <w:rPr>
          <w:rStyle w:val="StyleUnderline"/>
          <w:highlight w:val="cyan"/>
        </w:rPr>
        <w:t>directly</w:t>
      </w:r>
      <w:r w:rsidRPr="00C438A5">
        <w:rPr>
          <w:rStyle w:val="StyleUnderline"/>
        </w:rPr>
        <w:t xml:space="preserve"> </w:t>
      </w:r>
      <w:r w:rsidRPr="00F83956">
        <w:rPr>
          <w:rStyle w:val="StyleUnderline"/>
          <w:highlight w:val="cyan"/>
        </w:rPr>
        <w:t>caused</w:t>
      </w:r>
      <w:r w:rsidRPr="00C438A5">
        <w:rPr>
          <w:rStyle w:val="StyleUnderline"/>
        </w:rPr>
        <w:t xml:space="preserve"> the </w:t>
      </w:r>
      <w:r w:rsidRPr="001B5CEC">
        <w:rPr>
          <w:rStyle w:val="StyleUnderline"/>
        </w:rPr>
        <w:t>irrational</w:t>
      </w:r>
      <w:r w:rsidRPr="00C438A5">
        <w:rPr>
          <w:rStyle w:val="StyleUnderline"/>
        </w:rPr>
        <w:t xml:space="preserve"> </w:t>
      </w:r>
      <w:r w:rsidRPr="00F83956">
        <w:rPr>
          <w:rStyle w:val="StyleUnderline"/>
          <w:highlight w:val="cyan"/>
        </w:rPr>
        <w:t>soaring prices</w:t>
      </w:r>
      <w:r w:rsidRPr="00C438A5">
        <w:rPr>
          <w:rStyle w:val="StyleUnderline"/>
        </w:rPr>
        <w:t xml:space="preserve"> of international commodities, especially copper, </w:t>
      </w:r>
      <w:proofErr w:type="gramStart"/>
      <w:r w:rsidRPr="00C438A5">
        <w:rPr>
          <w:rStyle w:val="StyleUnderline"/>
        </w:rPr>
        <w:t>aluminum</w:t>
      </w:r>
      <w:proofErr w:type="gramEnd"/>
      <w:r w:rsidRPr="00C438A5">
        <w:rPr>
          <w:rStyle w:val="StyleUnderline"/>
        </w:rPr>
        <w:t xml:space="preserve"> and iron ore among other commodities </w:t>
      </w:r>
      <w:r w:rsidRPr="00C438A5">
        <w:t xml:space="preserve">for which China has been the biggest buyer. However, the economic common sense tells us that the global economy has been hit by the coronavirus for over a year and the fundamentals simply do not support a cyclical commodity price boom. </w:t>
      </w:r>
      <w:r w:rsidRPr="00C438A5">
        <w:rPr>
          <w:rStyle w:val="StyleUnderline"/>
        </w:rPr>
        <w:t xml:space="preserve">The </w:t>
      </w:r>
      <w:r w:rsidRPr="00F83956">
        <w:rPr>
          <w:rStyle w:val="StyleUnderline"/>
          <w:highlight w:val="cyan"/>
        </w:rPr>
        <w:t>increasing cost of</w:t>
      </w:r>
      <w:r w:rsidRPr="00C438A5">
        <w:rPr>
          <w:rStyle w:val="StyleUnderline"/>
        </w:rPr>
        <w:t xml:space="preserve"> raw </w:t>
      </w:r>
      <w:r w:rsidRPr="00F83956">
        <w:rPr>
          <w:rStyle w:val="StyleUnderline"/>
          <w:highlight w:val="cyan"/>
        </w:rPr>
        <w:t>materials will</w:t>
      </w:r>
      <w:r w:rsidRPr="00C438A5">
        <w:rPr>
          <w:rStyle w:val="StyleUnderline"/>
        </w:rPr>
        <w:t xml:space="preserve"> only </w:t>
      </w:r>
      <w:r w:rsidRPr="00F83956">
        <w:rPr>
          <w:rStyle w:val="StyleUnderline"/>
          <w:highlight w:val="cyan"/>
        </w:rPr>
        <w:t>mount more pressure</w:t>
      </w:r>
      <w:r w:rsidRPr="00C438A5">
        <w:t xml:space="preserve"> on the living standards of the low to middle-income classes in the world. </w:t>
      </w:r>
      <w:r w:rsidRPr="00C438A5">
        <w:rPr>
          <w:rStyle w:val="StyleUnderline"/>
        </w:rPr>
        <w:t xml:space="preserve">The rising price of commodities is a financial phenomenon caused by the excessive dollar stimulus but the impact on the real economy has already been evidenced in increasing manufacturing costs around the world. </w:t>
      </w:r>
      <w:r w:rsidRPr="00C438A5">
        <w:t xml:space="preserve">On the other hand, the pandemic has caused a reduction on people's income. With a slow recovery in consumption, manufacturers have lost bargaining advantages down the supply chain. Instead of shifting the cost pressure of rising commodity prices to consumers, they might have to bear the loss. </w:t>
      </w:r>
      <w:r w:rsidRPr="00F83956">
        <w:rPr>
          <w:rStyle w:val="StyleUnderline"/>
          <w:highlight w:val="cyan"/>
        </w:rPr>
        <w:t>As the</w:t>
      </w:r>
      <w:r w:rsidRPr="00C438A5">
        <w:rPr>
          <w:rStyle w:val="StyleUnderline"/>
        </w:rPr>
        <w:t xml:space="preserve"> real </w:t>
      </w:r>
      <w:r w:rsidRPr="00F83956">
        <w:rPr>
          <w:rStyle w:val="StyleUnderline"/>
          <w:highlight w:val="cyan"/>
        </w:rPr>
        <w:t xml:space="preserve">economy is undermined by the hegemony of the </w:t>
      </w:r>
      <w:r w:rsidRPr="001B5CEC">
        <w:rPr>
          <w:rStyle w:val="StyleUnderline"/>
        </w:rPr>
        <w:t xml:space="preserve">US </w:t>
      </w:r>
      <w:r w:rsidRPr="00F83956">
        <w:rPr>
          <w:rStyle w:val="StyleUnderline"/>
          <w:highlight w:val="cyan"/>
        </w:rPr>
        <w:t>dollar</w:t>
      </w:r>
      <w:r w:rsidRPr="00C438A5">
        <w:rPr>
          <w:rStyle w:val="StyleUnderline"/>
        </w:rPr>
        <w:t xml:space="preserve">, insightful </w:t>
      </w:r>
      <w:proofErr w:type="gramStart"/>
      <w:r w:rsidRPr="00F83956">
        <w:rPr>
          <w:rStyle w:val="StyleUnderline"/>
          <w:highlight w:val="cyan"/>
        </w:rPr>
        <w:t>politicians</w:t>
      </w:r>
      <w:proofErr w:type="gramEnd"/>
      <w:r w:rsidRPr="00F83956">
        <w:rPr>
          <w:rStyle w:val="StyleUnderline"/>
          <w:highlight w:val="cyan"/>
        </w:rPr>
        <w:t xml:space="preserve"> and businessmen</w:t>
      </w:r>
      <w:r w:rsidRPr="00C438A5">
        <w:rPr>
          <w:rStyle w:val="StyleUnderline"/>
        </w:rPr>
        <w:t xml:space="preserve"> from all over the world have </w:t>
      </w:r>
      <w:r w:rsidRPr="00F83956">
        <w:rPr>
          <w:rStyle w:val="StyleUnderline"/>
          <w:highlight w:val="cyan"/>
        </w:rPr>
        <w:t xml:space="preserve">started to discuss how to crack the hegemony of the </w:t>
      </w:r>
      <w:r w:rsidRPr="001B5CEC">
        <w:rPr>
          <w:rStyle w:val="StyleUnderline"/>
        </w:rPr>
        <w:t xml:space="preserve">US </w:t>
      </w:r>
      <w:r w:rsidRPr="00F83956">
        <w:rPr>
          <w:rStyle w:val="StyleUnderline"/>
          <w:highlight w:val="cyan"/>
        </w:rPr>
        <w:t>dollar</w:t>
      </w:r>
      <w:r w:rsidRPr="00C438A5">
        <w:rPr>
          <w:rStyle w:val="StyleUnderline"/>
        </w:rPr>
        <w:t xml:space="preserve">. </w:t>
      </w:r>
      <w:r w:rsidRPr="00C438A5">
        <w:t xml:space="preserve">China's yuan has been a major "driving currency" that has boosted the growth of global economy over three decades. However, its share as a foreign exchange reserve in the world has just exceeded 2 percent. Cracking the monopoly of the US dollar cannot depend mainly on the Chinese yuan but its potential cannot be underestimated as it recorded the highest strategic growth in foreign exchange reserves in the 21st century, in addition to the Special Drawing Rights (SDR) from the IMF. </w:t>
      </w:r>
      <w:r w:rsidRPr="00F83956">
        <w:rPr>
          <w:rStyle w:val="StyleUnderline"/>
          <w:highlight w:val="cyan"/>
        </w:rPr>
        <w:t>World economies are looking forward to a new global monetary order</w:t>
      </w:r>
      <w:r w:rsidRPr="00C438A5">
        <w:rPr>
          <w:rStyle w:val="StyleUnderline"/>
        </w:rPr>
        <w:t xml:space="preserve"> that is impartial and reflects supply and demand in the real economy</w:t>
      </w:r>
      <w:r w:rsidRPr="00C438A5">
        <w:t xml:space="preserve">. Only the US is still expecting to benefit from a currency war in the 21st century while the rest of the world is looking to make money a neutral instrument for trade, rather than relying on monetary signals to guide or dominate the economy. </w:t>
      </w:r>
      <w:r w:rsidRPr="00C438A5">
        <w:rPr>
          <w:rStyle w:val="StyleUnderline"/>
        </w:rPr>
        <w:t>The pandemic has accelerated this trend</w:t>
      </w:r>
      <w:r w:rsidRPr="00C438A5">
        <w:t xml:space="preserve">. The IMF decided to issue $650 billion SDR in April, to aid developing countries during financial crisis. The world is entering the post-COVID era with a high probability that certain countries may suffer currency crises </w:t>
      </w:r>
      <w:proofErr w:type="gramStart"/>
      <w:r w:rsidRPr="00C438A5">
        <w:t>similar to</w:t>
      </w:r>
      <w:proofErr w:type="gramEnd"/>
      <w:r w:rsidRPr="00C438A5">
        <w:t xml:space="preserve"> those in 1997 and 2011. This requires central banks around the world to fully support the IMF through monetary policy coordination to help stabilize global economic recovery. The US will never give up the hegemonic system of the dollar easily and will block financial cooperation among countries through various means. World economies should firmly promote mutually beneficial opening-up of financial markets and enhance currency swap agreements between central banks. Through economic globalization, the dollar hegemony can be broken.</w:t>
      </w:r>
    </w:p>
    <w:p w14:paraId="314957DC" w14:textId="77777777" w:rsidR="00520D5E" w:rsidRPr="00C438A5" w:rsidRDefault="00520D5E" w:rsidP="00520D5E"/>
    <w:p w14:paraId="65BC67BD" w14:textId="77777777" w:rsidR="00520D5E" w:rsidRPr="00C438A5" w:rsidRDefault="00520D5E" w:rsidP="00520D5E"/>
    <w:p w14:paraId="07E4AF2E" w14:textId="77777777" w:rsidR="00520D5E" w:rsidRPr="00C438A5" w:rsidRDefault="00520D5E" w:rsidP="00520D5E"/>
    <w:p w14:paraId="6B21324D" w14:textId="77777777" w:rsidR="00520D5E" w:rsidRPr="00C438A5" w:rsidRDefault="00520D5E" w:rsidP="00520D5E">
      <w:pPr>
        <w:pStyle w:val="Heading4"/>
        <w:rPr>
          <w:rFonts w:cs="Times New Roman"/>
        </w:rPr>
      </w:pPr>
      <w:r w:rsidRPr="00C438A5">
        <w:rPr>
          <w:rFonts w:cs="Times New Roman"/>
        </w:rPr>
        <w:t xml:space="preserve">Dollar Value is key to stability and preventing military interventions. </w:t>
      </w:r>
    </w:p>
    <w:p w14:paraId="7393B5D2" w14:textId="77777777" w:rsidR="00520D5E" w:rsidRPr="00C438A5" w:rsidRDefault="00520D5E" w:rsidP="00520D5E">
      <w:pPr>
        <w:rPr>
          <w:rStyle w:val="Style13ptBold"/>
        </w:rPr>
      </w:pPr>
      <w:proofErr w:type="spellStart"/>
      <w:r w:rsidRPr="00C438A5">
        <w:rPr>
          <w:rStyle w:val="Style13ptBold"/>
        </w:rPr>
        <w:t>Zoffer</w:t>
      </w:r>
      <w:proofErr w:type="spellEnd"/>
      <w:r w:rsidRPr="00C438A5">
        <w:rPr>
          <w:rStyle w:val="Style13ptBold"/>
        </w:rPr>
        <w:t xml:space="preserve"> 20</w:t>
      </w:r>
      <w:r w:rsidRPr="00C438A5">
        <w:rPr>
          <w:rStyle w:val="Style13ptBold"/>
          <w:b w:val="0"/>
          <w:sz w:val="20"/>
        </w:rPr>
        <w:t xml:space="preserve"> (Joshua P. </w:t>
      </w:r>
      <w:proofErr w:type="spellStart"/>
      <w:r w:rsidRPr="00C438A5">
        <w:rPr>
          <w:rStyle w:val="Style13ptBold"/>
          <w:b w:val="0"/>
          <w:sz w:val="20"/>
        </w:rPr>
        <w:t>Zoffer</w:t>
      </w:r>
      <w:proofErr w:type="spellEnd"/>
      <w:r w:rsidRPr="00C438A5">
        <w:rPr>
          <w:rStyle w:val="Style13ptBold"/>
          <w:b w:val="0"/>
          <w:sz w:val="20"/>
        </w:rPr>
        <w:t xml:space="preserve"> is a student at Yale Law School. His writing on U.S. economic leadership has appeared in the Financial Times, Foreign Affairs, and The National Interest.; “To End Forever War, Keep the Dollar Globally Dominant”; TNR; </w:t>
      </w:r>
      <w:proofErr w:type="spellStart"/>
      <w:r w:rsidRPr="00C438A5">
        <w:rPr>
          <w:rStyle w:val="Style13ptBold"/>
          <w:b w:val="0"/>
          <w:sz w:val="20"/>
        </w:rPr>
        <w:t>Febuary</w:t>
      </w:r>
      <w:proofErr w:type="spellEnd"/>
      <w:r w:rsidRPr="00C438A5">
        <w:rPr>
          <w:rStyle w:val="Style13ptBold"/>
          <w:b w:val="0"/>
          <w:sz w:val="20"/>
        </w:rPr>
        <w:t xml:space="preserve"> 3, 2020; </w:t>
      </w:r>
      <w:hyperlink r:id="rId419" w:history="1">
        <w:r w:rsidRPr="00C438A5">
          <w:rPr>
            <w:rStyle w:val="Style13ptBold"/>
            <w:b w:val="0"/>
            <w:sz w:val="20"/>
          </w:rPr>
          <w:t>https://newrepublic.com/article/156417/end-forever-war-keep-dollar-globally-dominant</w:t>
        </w:r>
      </w:hyperlink>
      <w:r w:rsidRPr="00C438A5">
        <w:rPr>
          <w:rStyle w:val="Style13ptBold"/>
          <w:b w:val="0"/>
          <w:sz w:val="20"/>
        </w:rPr>
        <w:t>) Accessed 6/23/21//</w:t>
      </w:r>
      <w:proofErr w:type="spellStart"/>
      <w:r w:rsidRPr="00C438A5">
        <w:rPr>
          <w:rStyle w:val="Style13ptBold"/>
          <w:b w:val="0"/>
          <w:sz w:val="20"/>
        </w:rPr>
        <w:t>eleanor</w:t>
      </w:r>
      <w:proofErr w:type="spellEnd"/>
    </w:p>
    <w:p w14:paraId="04B33141" w14:textId="77777777" w:rsidR="00520D5E" w:rsidRPr="00C438A5" w:rsidRDefault="00520D5E" w:rsidP="00520D5E">
      <w:r w:rsidRPr="00C438A5">
        <w:t>In early 2016, Obama Treasury Secretary Jack Lew cautioned that the dollar’s dominance as a global currency rested, in part, on the U.S. government’s reluctance to fully weaponize it. If foreign markets and governments “feel that we will deploy sanctions without sufficient justification or for inappropriate reasons,” he warned, “we should not be surprised if they look for ways to avoid doing business in the United States or in U.S. dollars.” Lew’s case stemmed from the more fundamental view that th</w:t>
      </w:r>
      <w:r w:rsidRPr="00C438A5">
        <w:rPr>
          <w:rStyle w:val="StyleUnderline"/>
        </w:rPr>
        <w:t xml:space="preserve">e </w:t>
      </w:r>
      <w:r w:rsidRPr="00F83956">
        <w:rPr>
          <w:rStyle w:val="StyleUnderline"/>
          <w:highlight w:val="cyan"/>
        </w:rPr>
        <w:t>dollar’s international role is “a source of</w:t>
      </w:r>
      <w:r w:rsidRPr="00C438A5">
        <w:rPr>
          <w:rStyle w:val="StyleUnderline"/>
        </w:rPr>
        <w:t xml:space="preserve"> tremendous </w:t>
      </w:r>
      <w:r w:rsidRPr="00F83956">
        <w:rPr>
          <w:rStyle w:val="StyleUnderline"/>
          <w:highlight w:val="cyan"/>
        </w:rPr>
        <w:t>strength</w:t>
      </w:r>
      <w:r w:rsidRPr="00C438A5">
        <w:rPr>
          <w:rStyle w:val="StyleUnderline"/>
        </w:rPr>
        <w:t xml:space="preserve"> for our economy, a benefit for U.S. companies </w:t>
      </w:r>
      <w:r w:rsidRPr="00F83956">
        <w:rPr>
          <w:rStyle w:val="StyleUnderline"/>
          <w:highlight w:val="cyan"/>
        </w:rPr>
        <w:t>and a driver of</w:t>
      </w:r>
      <w:r w:rsidRPr="00C438A5">
        <w:rPr>
          <w:rStyle w:val="StyleUnderline"/>
        </w:rPr>
        <w:t xml:space="preserve"> U.S. </w:t>
      </w:r>
      <w:r w:rsidRPr="00F83956">
        <w:rPr>
          <w:rStyle w:val="StyleUnderline"/>
          <w:highlight w:val="cyan"/>
        </w:rPr>
        <w:t>global leadership</w:t>
      </w:r>
      <w:r w:rsidRPr="00C438A5">
        <w:rPr>
          <w:rStyle w:val="StyleUnderline"/>
        </w:rPr>
        <w:t>”</w:t>
      </w:r>
      <w:r w:rsidRPr="00C438A5">
        <w:t xml:space="preserve">—in other words, a role worth keeping. This view is emblematic of American financial governance since the Second World War. U.S. economic analysts, especially at the Treasury, have jealously guarded </w:t>
      </w:r>
      <w:r w:rsidRPr="00C438A5">
        <w:rPr>
          <w:rStyle w:val="StyleUnderline"/>
        </w:rPr>
        <w:t>the dollar’s</w:t>
      </w:r>
      <w:r w:rsidRPr="00C438A5">
        <w:t xml:space="preserve"> role and the many benefits it </w:t>
      </w:r>
      <w:r w:rsidRPr="00C438A5">
        <w:rPr>
          <w:rStyle w:val="StyleUnderline"/>
        </w:rPr>
        <w:t xml:space="preserve">offers: the ability to run large deficits at low cost and disproportionate influence over the structure of the global economy, among others. </w:t>
      </w:r>
      <w:r w:rsidRPr="00C438A5">
        <w:t xml:space="preserve">Yet in their recent article in The New Republic, David Adler and Daniel </w:t>
      </w:r>
      <w:proofErr w:type="spellStart"/>
      <w:r w:rsidRPr="00C438A5">
        <w:t>Bessner</w:t>
      </w:r>
      <w:proofErr w:type="spellEnd"/>
      <w:r w:rsidRPr="00C438A5">
        <w:t xml:space="preserve"> argue the U.S. should abandon these advantages. In their view, the dollar’s role has encouraged American militarism and should be relinquished to curb such behavior. </w:t>
      </w:r>
      <w:r w:rsidRPr="00F83956">
        <w:rPr>
          <w:rStyle w:val="StyleUnderline"/>
          <w:highlight w:val="cyan"/>
        </w:rPr>
        <w:t>Dollar hegemony is</w:t>
      </w:r>
      <w:r w:rsidRPr="00C438A5">
        <w:rPr>
          <w:rStyle w:val="StyleUnderline"/>
        </w:rPr>
        <w:t xml:space="preserve"> not without cost, but to renounce it would be a profound mistake. Adler and </w:t>
      </w:r>
      <w:proofErr w:type="spellStart"/>
      <w:r w:rsidRPr="00C438A5">
        <w:rPr>
          <w:rStyle w:val="StyleUnderline"/>
        </w:rPr>
        <w:t>Bessner’s</w:t>
      </w:r>
      <w:proofErr w:type="spellEnd"/>
      <w:r w:rsidRPr="00C438A5">
        <w:rPr>
          <w:rStyle w:val="StyleUnderline"/>
        </w:rPr>
        <w:t xml:space="preserve"> view </w:t>
      </w:r>
      <w:proofErr w:type="gramStart"/>
      <w:r w:rsidRPr="00C438A5">
        <w:rPr>
          <w:rStyle w:val="StyleUnderline"/>
        </w:rPr>
        <w:t>neglects</w:t>
      </w:r>
      <w:proofErr w:type="gramEnd"/>
      <w:r w:rsidRPr="00C438A5">
        <w:rPr>
          <w:rStyle w:val="StyleUnderline"/>
        </w:rPr>
        <w:t xml:space="preserve"> the sizable economic benefits the dollar’s role confers on the U.S., as well as its possible use as </w:t>
      </w:r>
      <w:r w:rsidRPr="00F83956">
        <w:rPr>
          <w:rStyle w:val="Emphasis"/>
          <w:highlight w:val="cyan"/>
        </w:rPr>
        <w:t>an</w:t>
      </w:r>
      <w:r w:rsidRPr="00C438A5">
        <w:rPr>
          <w:rStyle w:val="Emphasis"/>
        </w:rPr>
        <w:t xml:space="preserve"> </w:t>
      </w:r>
      <w:r w:rsidRPr="00F83956">
        <w:rPr>
          <w:rStyle w:val="Emphasis"/>
          <w:highlight w:val="cyan"/>
        </w:rPr>
        <w:t>antidote to military adventurism</w:t>
      </w:r>
      <w:r w:rsidRPr="00FB5D18">
        <w:t xml:space="preserve">. </w:t>
      </w:r>
      <w:r w:rsidRPr="00FB5D18">
        <w:rPr>
          <w:rStyle w:val="StyleUnderline"/>
        </w:rPr>
        <w:t>It</w:t>
      </w:r>
      <w:r w:rsidRPr="00C438A5">
        <w:rPr>
          <w:rStyle w:val="StyleUnderline"/>
        </w:rPr>
        <w:t xml:space="preserve"> ignores the enormous good that can be done with deficit spending, much of which has gone to the American military but could instead fund progressive programs. And it elides the inability of the U.S. and its global trading partners to shift away from dollar dominance without creating worldwide financial distress. </w:t>
      </w:r>
      <w:r w:rsidRPr="00C438A5">
        <w:t xml:space="preserve">Adler and </w:t>
      </w:r>
      <w:proofErr w:type="spellStart"/>
      <w:r w:rsidRPr="00C438A5">
        <w:t>Bessner</w:t>
      </w:r>
      <w:proofErr w:type="spellEnd"/>
      <w:r w:rsidRPr="00C438A5">
        <w:t xml:space="preserve"> are right that the U.S. has misused its privilege, but Washington should not abandon it; rather, American leaders should seek to transform it. Generations of American policymakers have been right to protect the dollar’s key currency role for economic reasons. Most notably, </w:t>
      </w:r>
      <w:r w:rsidRPr="00FB5D18">
        <w:rPr>
          <w:rStyle w:val="StyleUnderline"/>
        </w:rPr>
        <w:t>dollar hegemony affords the U.S. the ability to</w:t>
      </w:r>
      <w:r w:rsidRPr="00C438A5">
        <w:rPr>
          <w:rStyle w:val="StyleUnderline"/>
        </w:rPr>
        <w:t xml:space="preserve"> run large and prolonged budget and balance-of-payments deficits</w:t>
      </w:r>
      <w:r w:rsidRPr="00C438A5">
        <w:t xml:space="preserve">. </w:t>
      </w:r>
      <w:r w:rsidRPr="00C438A5">
        <w:rPr>
          <w:rStyle w:val="StyleUnderline"/>
        </w:rPr>
        <w:t>The dollar</w:t>
      </w:r>
      <w:r w:rsidRPr="00C438A5">
        <w:t xml:space="preserve"> represents 62 percent of allocated foreign exchange reserves, </w:t>
      </w:r>
      <w:r w:rsidRPr="00C438A5">
        <w:rPr>
          <w:rStyle w:val="StyleUnderline"/>
        </w:rPr>
        <w:t xml:space="preserve">is used to </w:t>
      </w:r>
      <w:proofErr w:type="gramStart"/>
      <w:r w:rsidRPr="00C438A5">
        <w:rPr>
          <w:rStyle w:val="StyleUnderline"/>
        </w:rPr>
        <w:t>invoice</w:t>
      </w:r>
      <w:proofErr w:type="gramEnd"/>
      <w:r w:rsidRPr="00C438A5">
        <w:rPr>
          <w:rStyle w:val="StyleUnderline"/>
        </w:rPr>
        <w:t xml:space="preserv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r w:rsidRPr="00C438A5">
        <w:t xml:space="preserve">. Adler and </w:t>
      </w:r>
      <w:proofErr w:type="spellStart"/>
      <w:r w:rsidRPr="00C438A5">
        <w:t>Bessner</w:t>
      </w:r>
      <w:proofErr w:type="spellEnd"/>
      <w:r w:rsidRPr="00C438A5">
        <w:t xml:space="preserve">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 But these economic benefits go beyond just deficits.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 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 In addition, </w:t>
      </w:r>
      <w:r w:rsidRPr="00F83956">
        <w:rPr>
          <w:rStyle w:val="StyleUnderline"/>
          <w:highlight w:val="cyan"/>
        </w:rPr>
        <w:t>the dollar’s</w:t>
      </w:r>
      <w:r w:rsidRPr="00C438A5">
        <w:rPr>
          <w:rStyle w:val="StyleUnderline"/>
        </w:rPr>
        <w:t xml:space="preserve"> </w:t>
      </w:r>
      <w:r w:rsidRPr="00F83956">
        <w:rPr>
          <w:rStyle w:val="StyleUnderline"/>
          <w:highlight w:val="cyan"/>
        </w:rPr>
        <w:t>role offers</w:t>
      </w:r>
      <w:r w:rsidRPr="00C438A5">
        <w:rPr>
          <w:rStyle w:val="StyleUnderline"/>
        </w:rPr>
        <w:t xml:space="preserve"> a potent </w:t>
      </w:r>
      <w:r w:rsidRPr="00F83956">
        <w:rPr>
          <w:rStyle w:val="StyleUnderline"/>
          <w:highlight w:val="cyan"/>
        </w:rPr>
        <w:t xml:space="preserve">alternative to </w:t>
      </w:r>
      <w:r w:rsidRPr="00FB5D18">
        <w:rPr>
          <w:rStyle w:val="StyleUnderline"/>
        </w:rPr>
        <w:t>kinetic</w:t>
      </w:r>
      <w:r w:rsidRPr="00C438A5">
        <w:rPr>
          <w:rStyle w:val="StyleUnderline"/>
        </w:rPr>
        <w:t xml:space="preserve"> </w:t>
      </w:r>
      <w:r w:rsidRPr="00F83956">
        <w:rPr>
          <w:rStyle w:val="StyleUnderline"/>
          <w:highlight w:val="cyan"/>
        </w:rPr>
        <w:t>military action</w:t>
      </w:r>
      <w:r w:rsidRPr="00C438A5">
        <w:rPr>
          <w:rStyle w:val="StyleUnderline"/>
        </w:rPr>
        <w:t xml:space="preserve"> as a means of pursuing foreign policy objectives</w:t>
      </w:r>
      <w:r w:rsidRPr="00C438A5">
        <w:t xml:space="preserve">. </w:t>
      </w:r>
      <w:r w:rsidRPr="00C438A5">
        <w:rPr>
          <w:rStyle w:val="StyleUnderline"/>
        </w:rPr>
        <w:t xml:space="preserve">The dollar’s broad use means </w:t>
      </w:r>
      <w:r w:rsidRPr="00F83956">
        <w:rPr>
          <w:rStyle w:val="StyleUnderline"/>
          <w:highlight w:val="cyan"/>
        </w:rPr>
        <w:t>access to dollar liquidity</w:t>
      </w:r>
      <w:r w:rsidRPr="00C438A5">
        <w:rPr>
          <w:rStyle w:val="StyleUnderline"/>
        </w:rPr>
        <w:t>—which in turn requires access to the U.S. financial system—</w:t>
      </w:r>
      <w:r w:rsidRPr="00F83956">
        <w:rPr>
          <w:rStyle w:val="StyleUnderline"/>
          <w:highlight w:val="cyan"/>
        </w:rPr>
        <w:t>is essential for foreign</w:t>
      </w:r>
      <w:r w:rsidRPr="00C438A5">
        <w:rPr>
          <w:rStyle w:val="StyleUnderline"/>
        </w:rPr>
        <w:t xml:space="preserve"> </w:t>
      </w:r>
      <w:r w:rsidRPr="00F83956">
        <w:rPr>
          <w:rStyle w:val="StyleUnderline"/>
          <w:highlight w:val="cyan"/>
        </w:rPr>
        <w:t>governments and businesses</w:t>
      </w:r>
      <w:r w:rsidRPr="00C438A5">
        <w:rPr>
          <w:rStyle w:val="StyleUnderline"/>
        </w:rPr>
        <w:t xml:space="preserve">. For foreign banks, especially, </w:t>
      </w:r>
      <w:r w:rsidRPr="00F83956">
        <w:rPr>
          <w:rStyle w:val="StyleUnderline"/>
          <w:highlight w:val="cyan"/>
        </w:rPr>
        <w:t xml:space="preserve">being cut off from dollar access is </w:t>
      </w:r>
      <w:r w:rsidRPr="00FB5D18">
        <w:rPr>
          <w:rStyle w:val="StyleUnderline"/>
        </w:rPr>
        <w:t xml:space="preserve">essentially </w:t>
      </w:r>
      <w:r w:rsidRPr="00F83956">
        <w:rPr>
          <w:rStyle w:val="StyleUnderline"/>
          <w:highlight w:val="cyan"/>
        </w:rPr>
        <w:t>a death sentence.</w:t>
      </w:r>
      <w:r w:rsidRPr="00C438A5">
        <w:rPr>
          <w:rStyle w:val="StyleUnderline"/>
        </w:rPr>
        <w:t xml:space="preserve"> </w:t>
      </w:r>
      <w:r w:rsidRPr="00F83956">
        <w:rPr>
          <w:rStyle w:val="StyleUnderline"/>
          <w:highlight w:val="cyan"/>
        </w:rPr>
        <w:t>That makes sanctions</w:t>
      </w:r>
      <w:r w:rsidRPr="00C438A5">
        <w:rPr>
          <w:rStyle w:val="StyleUnderline"/>
        </w:rPr>
        <w:t xml:space="preserve"> that do so </w:t>
      </w:r>
      <w:r w:rsidRPr="00F83956">
        <w:rPr>
          <w:rStyle w:val="StyleUnderline"/>
          <w:highlight w:val="cyan"/>
        </w:rPr>
        <w:t>a powerful tool in the international arena</w:t>
      </w:r>
      <w:r w:rsidRPr="00C438A5">
        <w:rPr>
          <w:rStyle w:val="StyleUnderline"/>
        </w:rPr>
        <w:t xml:space="preserve">. </w:t>
      </w:r>
      <w:r w:rsidRPr="00C438A5">
        <w:t xml:space="preserve">In 2005, for example, </w:t>
      </w:r>
      <w:r w:rsidRPr="00F83956">
        <w:rPr>
          <w:rStyle w:val="StyleUnderline"/>
          <w:highlight w:val="cyan"/>
        </w:rPr>
        <w:t>the</w:t>
      </w:r>
      <w:r w:rsidRPr="00C438A5">
        <w:rPr>
          <w:rStyle w:val="StyleUnderline"/>
        </w:rPr>
        <w:t xml:space="preserve"> U.S. </w:t>
      </w:r>
      <w:r w:rsidRPr="00F83956">
        <w:rPr>
          <w:rStyle w:val="StyleUnderline"/>
          <w:highlight w:val="cyan"/>
        </w:rPr>
        <w:t>used the dollar to strike a</w:t>
      </w:r>
      <w:r w:rsidRPr="00C438A5">
        <w:rPr>
          <w:rStyle w:val="StyleUnderline"/>
        </w:rPr>
        <w:t xml:space="preserve"> </w:t>
      </w:r>
      <w:r w:rsidRPr="00F83956">
        <w:rPr>
          <w:rStyle w:val="StyleUnderline"/>
          <w:highlight w:val="cyan"/>
        </w:rPr>
        <w:t>devastating blow against North Korea without firing a single shot</w:t>
      </w:r>
      <w:r w:rsidRPr="00C438A5">
        <w:rPr>
          <w:rStyle w:val="StyleUnderline"/>
        </w:rPr>
        <w:t xml:space="preserve"> or even formally enacting sanctions</w:t>
      </w:r>
      <w:r w:rsidRPr="00C438A5">
        <w:t xml:space="preserve">. Using authority provided by Section 311 of the Patriot Act, the Department of the Treasury crippled Banco Delta Asia, a bank accused of facilitating illegal activity by the North Korean government, by merely threatening to cut off its access to the American financial system. </w:t>
      </w:r>
      <w:r w:rsidRPr="00C438A5">
        <w:rPr>
          <w:rStyle w:val="StyleUnderline"/>
        </w:rPr>
        <w:t xml:space="preserve">Deposit outflows began within days; within weeks the bank was placed under government administration to avoid a full collapse. Pyongyang was hit hard, as other banks ceased their business with it to avoid meeting the same fate. </w:t>
      </w:r>
      <w:r w:rsidRPr="00C438A5">
        <w:t xml:space="preserve">Similarly, though the Trump administration has worked hard to undo it, </w:t>
      </w:r>
      <w:r w:rsidRPr="00C438A5">
        <w:rPr>
          <w:rStyle w:val="StyleUnderline"/>
        </w:rPr>
        <w:t>th</w:t>
      </w:r>
      <w:r w:rsidRPr="00F83956">
        <w:rPr>
          <w:rStyle w:val="StyleUnderline"/>
          <w:highlight w:val="cyan"/>
        </w:rPr>
        <w:t>e</w:t>
      </w:r>
      <w:r w:rsidRPr="00C438A5">
        <w:rPr>
          <w:rStyle w:val="StyleUnderline"/>
        </w:rPr>
        <w:t xml:space="preserve"> Joint Comprehensive </w:t>
      </w:r>
      <w:r w:rsidRPr="00F83956">
        <w:rPr>
          <w:rStyle w:val="StyleUnderline"/>
          <w:highlight w:val="cyan"/>
        </w:rPr>
        <w:t>Plan</w:t>
      </w:r>
      <w:r w:rsidRPr="00C438A5">
        <w:rPr>
          <w:rStyle w:val="StyleUnderline"/>
        </w:rPr>
        <w:t xml:space="preserve"> of Action </w:t>
      </w:r>
      <w:r w:rsidRPr="00F83956">
        <w:rPr>
          <w:rStyle w:val="StyleUnderline"/>
          <w:highlight w:val="cyan"/>
        </w:rPr>
        <w:t>with Iran to limi</w:t>
      </w:r>
      <w:r w:rsidRPr="00C438A5">
        <w:rPr>
          <w:rStyle w:val="StyleUnderline"/>
        </w:rPr>
        <w:t xml:space="preserve">t the development of </w:t>
      </w:r>
      <w:r w:rsidRPr="00F83956">
        <w:rPr>
          <w:rStyle w:val="StyleUnderline"/>
          <w:highlight w:val="cyan"/>
        </w:rPr>
        <w:t>nuclear weapons was made possible</w:t>
      </w:r>
      <w:r w:rsidRPr="00C438A5">
        <w:rPr>
          <w:rStyle w:val="StyleUnderline"/>
        </w:rPr>
        <w:t>,</w:t>
      </w:r>
      <w:r w:rsidRPr="00C438A5">
        <w:t xml:space="preserve"> in part, </w:t>
      </w:r>
      <w:r w:rsidRPr="00F83956">
        <w:rPr>
          <w:rStyle w:val="StyleUnderline"/>
          <w:highlight w:val="cyan"/>
        </w:rPr>
        <w:t>by</w:t>
      </w:r>
      <w:r w:rsidRPr="00C438A5">
        <w:rPr>
          <w:rStyle w:val="StyleUnderline"/>
        </w:rPr>
        <w:t xml:space="preserve"> painful </w:t>
      </w:r>
      <w:r w:rsidRPr="00F83956">
        <w:rPr>
          <w:rStyle w:val="StyleUnderline"/>
          <w:highlight w:val="cyan"/>
        </w:rPr>
        <w:t>dollar sanctions</w:t>
      </w:r>
      <w:r w:rsidRPr="00C438A5">
        <w:rPr>
          <w:rStyle w:val="StyleUnderline"/>
        </w:rPr>
        <w:t xml:space="preserve"> that brought Iran to the table. Far from being a proximate cause of military conflict, </w:t>
      </w:r>
      <w:r w:rsidRPr="00F83956">
        <w:rPr>
          <w:rStyle w:val="StyleUnderline"/>
          <w:highlight w:val="cyan"/>
        </w:rPr>
        <w:t xml:space="preserve">the </w:t>
      </w:r>
      <w:r w:rsidRPr="00F83956">
        <w:rPr>
          <w:rStyle w:val="Emphasis"/>
          <w:highlight w:val="cyan"/>
        </w:rPr>
        <w:t>dollar’s</w:t>
      </w:r>
      <w:r w:rsidRPr="00C438A5">
        <w:rPr>
          <w:rStyle w:val="Emphasis"/>
        </w:rPr>
        <w:t xml:space="preserve"> central global </w:t>
      </w:r>
      <w:r w:rsidRPr="00F83956">
        <w:rPr>
          <w:rStyle w:val="Emphasis"/>
          <w:highlight w:val="cyan"/>
        </w:rPr>
        <w:t>role has</w:t>
      </w:r>
      <w:r w:rsidRPr="00C438A5">
        <w:rPr>
          <w:rStyle w:val="Emphasis"/>
        </w:rPr>
        <w:t xml:space="preserve"> often </w:t>
      </w:r>
      <w:r w:rsidRPr="00F83956">
        <w:rPr>
          <w:rStyle w:val="Emphasis"/>
          <w:highlight w:val="cyan"/>
        </w:rPr>
        <w:t>been used to contain adversaries without military intervention</w:t>
      </w:r>
      <w:r w:rsidRPr="00C438A5">
        <w:rPr>
          <w:rStyle w:val="Emphasis"/>
        </w:rPr>
        <w:t xml:space="preserve">. </w:t>
      </w:r>
      <w:r w:rsidRPr="00C438A5">
        <w:t xml:space="preserve">Still, </w:t>
      </w:r>
      <w:r w:rsidRPr="00C438A5">
        <w:rPr>
          <w:rStyle w:val="StyleUnderline"/>
        </w:rPr>
        <w:t>skeptics are right to point out that the dollar’s role has indirectly funded American interventionism and that dollar sanctions have been overused, provoking the ire of American allies. But these facts suggest we should use our dollar power to forge a more progressive U.S. order,</w:t>
      </w:r>
      <w:r w:rsidRPr="00C438A5">
        <w:t xml:space="preserve"> not abandon the advantage altogether. America’s exorbitant privilege need not fund warships and missiles: The same </w:t>
      </w:r>
      <w:r w:rsidRPr="00C438A5">
        <w:rPr>
          <w:rStyle w:val="StyleUnderline"/>
        </w:rPr>
        <w:t>low-interest borrowing could be used to fund a new universal health care system, expand access to higher education, or pursue</w:t>
      </w:r>
      <w:r w:rsidRPr="00C438A5">
        <w:t xml:space="preserve"> any number of large-scale </w:t>
      </w:r>
      <w:r w:rsidRPr="00C438A5">
        <w:rPr>
          <w:rStyle w:val="StyleUnderline"/>
        </w:rPr>
        <w:t>social policy objectives</w:t>
      </w:r>
      <w:r w:rsidRPr="00C438A5">
        <w:t xml:space="preserve">, </w:t>
      </w:r>
      <w:r w:rsidRPr="00C438A5">
        <w:rPr>
          <w:rStyle w:val="StyleUnderline"/>
        </w:rPr>
        <w:t>including financing global public goods</w:t>
      </w:r>
      <w:r w:rsidRPr="00C438A5">
        <w:t xml:space="preserve"> that no other country or consortium of countries is prepared to fund, </w:t>
      </w:r>
      <w:r w:rsidRPr="00C438A5">
        <w:rPr>
          <w:rStyle w:val="StyleUnderline"/>
        </w:rPr>
        <w:t>such as climate change mitigation</w:t>
      </w:r>
      <w:r w:rsidRPr="00C438A5">
        <w:t>.</w:t>
      </w:r>
    </w:p>
    <w:p w14:paraId="697536BE" w14:textId="3FC89C3E" w:rsidR="00520D5E" w:rsidRPr="00C438A5" w:rsidRDefault="0064278A" w:rsidP="00520D5E">
      <w:pPr>
        <w:pStyle w:val="Heading2"/>
        <w:rPr>
          <w:rFonts w:cs="Times New Roman"/>
        </w:rPr>
      </w:pPr>
      <w:r>
        <w:rPr>
          <w:rFonts w:cs="Times New Roman"/>
        </w:rPr>
        <w:t>! TURN – CYBER</w:t>
      </w:r>
    </w:p>
    <w:p w14:paraId="50C216B3" w14:textId="1F53D76D" w:rsidR="00520D5E" w:rsidRPr="00C438A5" w:rsidRDefault="0064278A" w:rsidP="00520D5E">
      <w:pPr>
        <w:pStyle w:val="Heading3"/>
        <w:rPr>
          <w:rFonts w:cs="Times New Roman"/>
        </w:rPr>
      </w:pPr>
      <w:r>
        <w:rPr>
          <w:rFonts w:cs="Times New Roman"/>
        </w:rPr>
        <w:t>2AC</w:t>
      </w:r>
    </w:p>
    <w:p w14:paraId="40EDBEA6" w14:textId="77777777" w:rsidR="00520D5E" w:rsidRPr="00C438A5" w:rsidRDefault="00520D5E" w:rsidP="00520D5E">
      <w:pPr>
        <w:pStyle w:val="Heading4"/>
        <w:rPr>
          <w:rFonts w:cs="Times New Roman"/>
        </w:rPr>
      </w:pPr>
      <w:r w:rsidRPr="00C438A5">
        <w:rPr>
          <w:rFonts w:cs="Times New Roman"/>
        </w:rPr>
        <w:t xml:space="preserve">Infrastructure would open up the US to thousands of new critical </w:t>
      </w:r>
      <w:proofErr w:type="gramStart"/>
      <w:r w:rsidRPr="00C438A5">
        <w:rPr>
          <w:rFonts w:cs="Times New Roman"/>
        </w:rPr>
        <w:t>infrastructure</w:t>
      </w:r>
      <w:proofErr w:type="gramEnd"/>
      <w:r w:rsidRPr="00C438A5">
        <w:rPr>
          <w:rFonts w:cs="Times New Roman"/>
        </w:rPr>
        <w:t xml:space="preserve"> attacks</w:t>
      </w:r>
    </w:p>
    <w:p w14:paraId="7BB7B62D" w14:textId="77777777" w:rsidR="00520D5E" w:rsidRPr="00C438A5" w:rsidRDefault="00520D5E" w:rsidP="00520D5E">
      <w:pPr>
        <w:pStyle w:val="ListParagraph"/>
        <w:numPr>
          <w:ilvl w:val="0"/>
          <w:numId w:val="12"/>
        </w:numPr>
      </w:pPr>
      <w:r w:rsidRPr="00C438A5">
        <w:t xml:space="preserve">I/L: Generic cyberattacks, grids, cyber-terror, </w:t>
      </w:r>
      <w:proofErr w:type="gramStart"/>
      <w:r w:rsidRPr="00C438A5">
        <w:t>espionage</w:t>
      </w:r>
      <w:proofErr w:type="gramEnd"/>
    </w:p>
    <w:p w14:paraId="51D4CE50" w14:textId="77777777" w:rsidR="00520D5E" w:rsidRPr="00C438A5" w:rsidRDefault="00520D5E" w:rsidP="00520D5E">
      <w:r w:rsidRPr="00C438A5">
        <w:rPr>
          <w:rStyle w:val="Style13ptBold"/>
        </w:rPr>
        <w:t>Geller 4/26</w:t>
      </w:r>
      <w:r w:rsidRPr="00C438A5">
        <w:t xml:space="preserve"> — Eric Geller is a cybersecurity reporter at Politico, covering the White House and the Departments of Justice, State and Commerce. His beat includes cyber policymaking at the Office of Management and Budget and the National Security Council; American cyber diplomacy efforts at the State Department; cybercrime prosecutions at the Justice Department; and digital security research at the Commerce Department. He also covers election security and has written about global malware outbreaks. ("$2 trillion can build a lot of infrastructure. But can the U.S. secure it?" Politico, April 26, 2021. </w:t>
      </w:r>
      <w:hyperlink r:id="rId420" w:history="1">
        <w:r w:rsidRPr="00C438A5">
          <w:rPr>
            <w:rStyle w:val="Hyperlink"/>
          </w:rPr>
          <w:t>https://www.politico.com/news/2021/04/26/cybersecurity-hole-biden-infrastructure-plan-484640)//JLPark</w:t>
        </w:r>
      </w:hyperlink>
    </w:p>
    <w:p w14:paraId="6BFBB78A" w14:textId="77777777" w:rsidR="00520D5E" w:rsidRPr="00C438A5" w:rsidRDefault="00520D5E" w:rsidP="00520D5E">
      <w:pPr>
        <w:rPr>
          <w:sz w:val="10"/>
        </w:rPr>
      </w:pPr>
      <w:r w:rsidRPr="00C438A5">
        <w:rPr>
          <w:sz w:val="10"/>
        </w:rPr>
        <w:t xml:space="preserve">President Joe </w:t>
      </w:r>
      <w:r w:rsidRPr="00F83956">
        <w:rPr>
          <w:rStyle w:val="StyleUnderline"/>
          <w:highlight w:val="cyan"/>
        </w:rPr>
        <w:t xml:space="preserve">Biden wants to pour </w:t>
      </w:r>
      <w:r w:rsidRPr="00F83956">
        <w:rPr>
          <w:rStyle w:val="Emphasis"/>
          <w:highlight w:val="cyan"/>
        </w:rPr>
        <w:t>trillions</w:t>
      </w:r>
      <w:r w:rsidRPr="00C438A5">
        <w:rPr>
          <w:rStyle w:val="StyleUnderline"/>
        </w:rPr>
        <w:t xml:space="preserve"> of dollars into</w:t>
      </w:r>
      <w:r w:rsidRPr="00C438A5">
        <w:rPr>
          <w:sz w:val="10"/>
        </w:rPr>
        <w:t xml:space="preserve"> upgrading </w:t>
      </w:r>
      <w:r w:rsidRPr="00C438A5">
        <w:rPr>
          <w:rStyle w:val="StyleUnderline"/>
        </w:rPr>
        <w:t xml:space="preserve">America’s </w:t>
      </w:r>
      <w:r w:rsidRPr="00C438A5">
        <w:rPr>
          <w:rStyle w:val="Emphasis"/>
        </w:rPr>
        <w:t>roads</w:t>
      </w:r>
      <w:r w:rsidRPr="00C438A5">
        <w:rPr>
          <w:rStyle w:val="StyleUnderline"/>
        </w:rPr>
        <w:t xml:space="preserve">, </w:t>
      </w:r>
      <w:proofErr w:type="gramStart"/>
      <w:r w:rsidRPr="00C438A5">
        <w:rPr>
          <w:rStyle w:val="Emphasis"/>
        </w:rPr>
        <w:t>ports</w:t>
      </w:r>
      <w:proofErr w:type="gramEnd"/>
      <w:r w:rsidRPr="00C438A5">
        <w:rPr>
          <w:rStyle w:val="StyleUnderline"/>
        </w:rPr>
        <w:t xml:space="preserve"> and </w:t>
      </w:r>
      <w:r w:rsidRPr="00C438A5">
        <w:rPr>
          <w:rStyle w:val="Emphasis"/>
        </w:rPr>
        <w:t>schools</w:t>
      </w:r>
      <w:r w:rsidRPr="00C438A5">
        <w:rPr>
          <w:rStyle w:val="StyleUnderline"/>
        </w:rPr>
        <w:t xml:space="preserve">, but his </w:t>
      </w:r>
      <w:r w:rsidRPr="00F83956">
        <w:rPr>
          <w:rStyle w:val="StyleUnderline"/>
          <w:highlight w:val="cyan"/>
        </w:rPr>
        <w:t xml:space="preserve">infrastructure </w:t>
      </w:r>
      <w:r w:rsidRPr="00C438A5">
        <w:rPr>
          <w:rStyle w:val="StyleUnderline"/>
        </w:rPr>
        <w:t xml:space="preserve">plan </w:t>
      </w:r>
      <w:r w:rsidRPr="00F83956">
        <w:rPr>
          <w:rStyle w:val="StyleUnderline"/>
          <w:highlight w:val="cyan"/>
        </w:rPr>
        <w:t xml:space="preserve">has a </w:t>
      </w:r>
      <w:r w:rsidRPr="00F83956">
        <w:rPr>
          <w:rStyle w:val="Emphasis"/>
          <w:highlight w:val="cyan"/>
        </w:rPr>
        <w:t>missing piece</w:t>
      </w:r>
      <w:r w:rsidRPr="00F83956">
        <w:rPr>
          <w:rStyle w:val="StyleUnderline"/>
          <w:highlight w:val="cyan"/>
        </w:rPr>
        <w:t xml:space="preserve">: </w:t>
      </w:r>
      <w:r w:rsidRPr="00F83956">
        <w:rPr>
          <w:rStyle w:val="Emphasis"/>
          <w:highlight w:val="cyan"/>
        </w:rPr>
        <w:t>protecting</w:t>
      </w:r>
      <w:r w:rsidRPr="00C438A5">
        <w:rPr>
          <w:rStyle w:val="Emphasis"/>
        </w:rPr>
        <w:t xml:space="preserve"> the </w:t>
      </w:r>
      <w:r w:rsidRPr="00F83956">
        <w:rPr>
          <w:rStyle w:val="Emphasis"/>
          <w:highlight w:val="cyan"/>
        </w:rPr>
        <w:t>tech</w:t>
      </w:r>
      <w:r w:rsidRPr="00C438A5">
        <w:rPr>
          <w:rStyle w:val="Emphasis"/>
        </w:rPr>
        <w:t>nology</w:t>
      </w:r>
      <w:r w:rsidRPr="00C438A5">
        <w:rPr>
          <w:rStyle w:val="StyleUnderline"/>
        </w:rPr>
        <w:t xml:space="preserve"> in those</w:t>
      </w:r>
      <w:r w:rsidRPr="00C438A5">
        <w:rPr>
          <w:sz w:val="10"/>
        </w:rPr>
        <w:t xml:space="preserve"> shiny new </w:t>
      </w:r>
      <w:r w:rsidRPr="00C438A5">
        <w:rPr>
          <w:rStyle w:val="StyleUnderline"/>
        </w:rPr>
        <w:t xml:space="preserve">projects </w:t>
      </w:r>
      <w:r w:rsidRPr="00F83956">
        <w:rPr>
          <w:rStyle w:val="StyleUnderline"/>
          <w:highlight w:val="cyan"/>
        </w:rPr>
        <w:t>from</w:t>
      </w:r>
      <w:r w:rsidRPr="00C438A5">
        <w:rPr>
          <w:sz w:val="10"/>
        </w:rPr>
        <w:t xml:space="preserve"> a growing legion of </w:t>
      </w:r>
      <w:r w:rsidRPr="00F83956">
        <w:rPr>
          <w:rStyle w:val="Emphasis"/>
          <w:highlight w:val="cyan"/>
        </w:rPr>
        <w:t>hackers</w:t>
      </w:r>
      <w:r w:rsidRPr="00C438A5">
        <w:rPr>
          <w:sz w:val="10"/>
        </w:rPr>
        <w:t>.</w:t>
      </w:r>
    </w:p>
    <w:p w14:paraId="32BD193A" w14:textId="77777777" w:rsidR="00520D5E" w:rsidRPr="00C438A5" w:rsidRDefault="00520D5E" w:rsidP="00520D5E">
      <w:pPr>
        <w:rPr>
          <w:sz w:val="10"/>
        </w:rPr>
      </w:pPr>
      <w:r w:rsidRPr="00C438A5">
        <w:rPr>
          <w:rStyle w:val="Emphasis"/>
        </w:rPr>
        <w:t>Modernized ports</w:t>
      </w:r>
      <w:r w:rsidRPr="00C438A5">
        <w:rPr>
          <w:rStyle w:val="StyleUnderline"/>
        </w:rPr>
        <w:t xml:space="preserve"> will be full of </w:t>
      </w:r>
      <w:r w:rsidRPr="00F83956">
        <w:rPr>
          <w:rStyle w:val="Emphasis"/>
          <w:highlight w:val="cyan"/>
        </w:rPr>
        <w:t>internet-connected machinery</w:t>
      </w:r>
      <w:r w:rsidRPr="00C438A5">
        <w:rPr>
          <w:sz w:val="10"/>
        </w:rPr>
        <w:t xml:space="preserve">, </w:t>
      </w:r>
      <w:r w:rsidRPr="00C438A5">
        <w:rPr>
          <w:rStyle w:val="StyleUnderline"/>
        </w:rPr>
        <w:t xml:space="preserve">new roads will be built with </w:t>
      </w:r>
      <w:r w:rsidRPr="00F83956">
        <w:rPr>
          <w:rStyle w:val="Emphasis"/>
          <w:highlight w:val="cyan"/>
        </w:rPr>
        <w:t>smart tech</w:t>
      </w:r>
      <w:r w:rsidRPr="00C438A5">
        <w:rPr>
          <w:rStyle w:val="Emphasis"/>
        </w:rPr>
        <w:t>nology</w:t>
      </w:r>
      <w:r w:rsidRPr="00C438A5">
        <w:rPr>
          <w:sz w:val="10"/>
        </w:rPr>
        <w:t xml:space="preserve"> to communicate with autonomous cars, </w:t>
      </w:r>
      <w:r w:rsidRPr="00F83956">
        <w:rPr>
          <w:rStyle w:val="StyleUnderline"/>
          <w:highlight w:val="cyan"/>
        </w:rPr>
        <w:t>and</w:t>
      </w:r>
      <w:r w:rsidRPr="00C438A5">
        <w:rPr>
          <w:rStyle w:val="StyleUnderline"/>
        </w:rPr>
        <w:t xml:space="preserve"> power and water facilities already </w:t>
      </w:r>
      <w:r w:rsidRPr="00C438A5">
        <w:rPr>
          <w:rStyle w:val="Emphasis"/>
        </w:rPr>
        <w:t xml:space="preserve">full of </w:t>
      </w:r>
      <w:r w:rsidRPr="00F83956">
        <w:rPr>
          <w:rStyle w:val="Emphasis"/>
          <w:highlight w:val="cyan"/>
        </w:rPr>
        <w:t>networked equipment</w:t>
      </w:r>
      <w:r w:rsidRPr="00F83956">
        <w:rPr>
          <w:rStyle w:val="StyleUnderline"/>
          <w:highlight w:val="cyan"/>
        </w:rPr>
        <w:t xml:space="preserve"> will be </w:t>
      </w:r>
      <w:r w:rsidRPr="00F83956">
        <w:rPr>
          <w:rStyle w:val="Emphasis"/>
          <w:highlight w:val="cyan"/>
        </w:rPr>
        <w:t>rebuilt</w:t>
      </w:r>
      <w:r w:rsidRPr="00F83956">
        <w:rPr>
          <w:rStyle w:val="StyleUnderline"/>
          <w:highlight w:val="cyan"/>
        </w:rPr>
        <w:t xml:space="preserve"> and </w:t>
      </w:r>
      <w:r w:rsidRPr="00F83956">
        <w:rPr>
          <w:rStyle w:val="Emphasis"/>
          <w:highlight w:val="cyan"/>
        </w:rPr>
        <w:t>expanded</w:t>
      </w:r>
      <w:r w:rsidRPr="00F83956">
        <w:rPr>
          <w:sz w:val="10"/>
          <w:highlight w:val="cyan"/>
        </w:rPr>
        <w:t xml:space="preserve">. </w:t>
      </w:r>
      <w:proofErr w:type="gramStart"/>
      <w:r w:rsidRPr="00F83956">
        <w:rPr>
          <w:rStyle w:val="StyleUnderline"/>
          <w:highlight w:val="cyan"/>
        </w:rPr>
        <w:t>All</w:t>
      </w:r>
      <w:r w:rsidRPr="00C438A5">
        <w:rPr>
          <w:rStyle w:val="StyleUnderline"/>
        </w:rPr>
        <w:t xml:space="preserve"> of</w:t>
      </w:r>
      <w:proofErr w:type="gramEnd"/>
      <w:r w:rsidRPr="00C438A5">
        <w:rPr>
          <w:rStyle w:val="StyleUnderline"/>
        </w:rPr>
        <w:t xml:space="preserve"> those </w:t>
      </w:r>
      <w:r w:rsidRPr="00F83956">
        <w:rPr>
          <w:rStyle w:val="StyleUnderline"/>
          <w:highlight w:val="cyan"/>
        </w:rPr>
        <w:t xml:space="preserve">projects will create </w:t>
      </w:r>
      <w:r w:rsidRPr="00F83956">
        <w:rPr>
          <w:rStyle w:val="Emphasis"/>
          <w:highlight w:val="cyan"/>
        </w:rPr>
        <w:t>new risks</w:t>
      </w:r>
      <w:r w:rsidRPr="00F83956">
        <w:rPr>
          <w:rStyle w:val="StyleUnderline"/>
          <w:highlight w:val="cyan"/>
        </w:rPr>
        <w:t xml:space="preserve"> of </w:t>
      </w:r>
      <w:r w:rsidRPr="00F83956">
        <w:rPr>
          <w:rStyle w:val="Emphasis"/>
          <w:highlight w:val="cyan"/>
        </w:rPr>
        <w:t>cyberattacks</w:t>
      </w:r>
      <w:r w:rsidRPr="00F83956">
        <w:rPr>
          <w:rStyle w:val="StyleUnderline"/>
          <w:highlight w:val="cyan"/>
        </w:rPr>
        <w:t xml:space="preserve"> that can </w:t>
      </w:r>
      <w:r w:rsidRPr="00F83956">
        <w:rPr>
          <w:rStyle w:val="Emphasis"/>
          <w:highlight w:val="cyan"/>
        </w:rPr>
        <w:t>destabilize</w:t>
      </w:r>
      <w:r w:rsidRPr="00C438A5">
        <w:rPr>
          <w:sz w:val="10"/>
        </w:rPr>
        <w:t xml:space="preserve"> American </w:t>
      </w:r>
      <w:r w:rsidRPr="00F83956">
        <w:rPr>
          <w:rStyle w:val="Emphasis"/>
          <w:highlight w:val="cyan"/>
        </w:rPr>
        <w:t>life</w:t>
      </w:r>
      <w:r w:rsidRPr="00C438A5">
        <w:rPr>
          <w:sz w:val="10"/>
        </w:rPr>
        <w:t>.</w:t>
      </w:r>
    </w:p>
    <w:p w14:paraId="1B7D95B9" w14:textId="77777777" w:rsidR="00520D5E" w:rsidRPr="00C438A5" w:rsidRDefault="00520D5E" w:rsidP="00520D5E">
      <w:pPr>
        <w:rPr>
          <w:sz w:val="10"/>
          <w:szCs w:val="10"/>
        </w:rPr>
      </w:pPr>
      <w:r w:rsidRPr="00C438A5">
        <w:rPr>
          <w:sz w:val="10"/>
          <w:szCs w:val="10"/>
        </w:rPr>
        <w:t>“Designing and building security into any complex infrastructure with digital components in the beginning is far more effective than trying to ‘bolt’ it on after the fact,” said Grant Schneider, who served as the federal chief information security officer and as a National Security Council senior director for cyber policy from 2017 to 2020. “Getting security right from the start is even more important with infrastructure systems that will be in place for years and possibly decades to come.”</w:t>
      </w:r>
    </w:p>
    <w:p w14:paraId="3BE590E8" w14:textId="77777777" w:rsidR="00520D5E" w:rsidRPr="00C438A5" w:rsidRDefault="00520D5E" w:rsidP="00520D5E">
      <w:pPr>
        <w:rPr>
          <w:sz w:val="10"/>
        </w:rPr>
      </w:pPr>
      <w:r w:rsidRPr="00F83956">
        <w:rPr>
          <w:rStyle w:val="StyleUnderline"/>
          <w:highlight w:val="cyan"/>
        </w:rPr>
        <w:t>Biden</w:t>
      </w:r>
      <w:r w:rsidRPr="00C438A5">
        <w:rPr>
          <w:rStyle w:val="StyleUnderline"/>
        </w:rPr>
        <w:t>’s</w:t>
      </w:r>
      <w:r w:rsidRPr="00C438A5">
        <w:rPr>
          <w:sz w:val="10"/>
        </w:rPr>
        <w:t xml:space="preserve"> $2 trillion-plus American Jobs </w:t>
      </w:r>
      <w:r w:rsidRPr="00C438A5">
        <w:rPr>
          <w:rStyle w:val="StyleUnderline"/>
        </w:rPr>
        <w:t xml:space="preserve">Plan </w:t>
      </w:r>
      <w:r w:rsidRPr="00F83956">
        <w:rPr>
          <w:rStyle w:val="Emphasis"/>
          <w:highlight w:val="cyan"/>
        </w:rPr>
        <w:t>does not mention</w:t>
      </w:r>
      <w:r w:rsidRPr="00F83956">
        <w:rPr>
          <w:rStyle w:val="StyleUnderline"/>
          <w:highlight w:val="cyan"/>
        </w:rPr>
        <w:t xml:space="preserve"> the need to protect</w:t>
      </w:r>
      <w:r w:rsidRPr="00C438A5">
        <w:rPr>
          <w:rStyle w:val="StyleUnderline"/>
        </w:rPr>
        <w:t xml:space="preserve"> new and upgraded </w:t>
      </w:r>
      <w:r w:rsidRPr="00F83956">
        <w:rPr>
          <w:rStyle w:val="StyleUnderline"/>
          <w:highlight w:val="cyan"/>
        </w:rPr>
        <w:t xml:space="preserve">infrastructure from </w:t>
      </w:r>
      <w:r w:rsidRPr="00F83956">
        <w:rPr>
          <w:rStyle w:val="Emphasis"/>
          <w:highlight w:val="cyan"/>
        </w:rPr>
        <w:t>hackers</w:t>
      </w:r>
      <w:r w:rsidRPr="00F83956">
        <w:rPr>
          <w:rStyle w:val="StyleUnderline"/>
          <w:highlight w:val="cyan"/>
        </w:rPr>
        <w:t xml:space="preserve"> or propose any </w:t>
      </w:r>
      <w:r w:rsidRPr="00F83956">
        <w:rPr>
          <w:rStyle w:val="Emphasis"/>
          <w:highlight w:val="cyan"/>
        </w:rPr>
        <w:t>funding</w:t>
      </w:r>
      <w:r w:rsidRPr="00F83956">
        <w:rPr>
          <w:rStyle w:val="StyleUnderline"/>
          <w:highlight w:val="cyan"/>
        </w:rPr>
        <w:t xml:space="preserve"> for this task</w:t>
      </w:r>
      <w:r w:rsidRPr="00C438A5">
        <w:rPr>
          <w:rStyle w:val="StyleUnderline"/>
        </w:rPr>
        <w:t xml:space="preserve">, but </w:t>
      </w:r>
      <w:r w:rsidRPr="00C438A5">
        <w:rPr>
          <w:rStyle w:val="Emphasis"/>
        </w:rPr>
        <w:t>experts</w:t>
      </w:r>
      <w:r w:rsidRPr="00C438A5">
        <w:rPr>
          <w:rStyle w:val="StyleUnderline"/>
        </w:rPr>
        <w:t xml:space="preserve"> and </w:t>
      </w:r>
      <w:r w:rsidRPr="00C438A5">
        <w:rPr>
          <w:rStyle w:val="Emphasis"/>
        </w:rPr>
        <w:t>former government officials</w:t>
      </w:r>
      <w:r w:rsidRPr="00C438A5">
        <w:rPr>
          <w:rStyle w:val="StyleUnderline"/>
        </w:rPr>
        <w:t xml:space="preserve"> told POLITICO that it was </w:t>
      </w:r>
      <w:r w:rsidRPr="00C438A5">
        <w:rPr>
          <w:rStyle w:val="Emphasis"/>
        </w:rPr>
        <w:t>critical</w:t>
      </w:r>
      <w:r w:rsidRPr="00C438A5">
        <w:rPr>
          <w:rStyle w:val="StyleUnderline"/>
        </w:rPr>
        <w:t xml:space="preserve"> that the</w:t>
      </w:r>
      <w:r w:rsidRPr="00C438A5">
        <w:rPr>
          <w:sz w:val="10"/>
        </w:rPr>
        <w:t xml:space="preserve"> final </w:t>
      </w:r>
      <w:r w:rsidRPr="00C438A5">
        <w:rPr>
          <w:rStyle w:val="StyleUnderline"/>
        </w:rPr>
        <w:t>bill include</w:t>
      </w:r>
      <w:r w:rsidRPr="00C438A5">
        <w:rPr>
          <w:sz w:val="10"/>
        </w:rPr>
        <w:t xml:space="preserve"> significant </w:t>
      </w:r>
      <w:r w:rsidRPr="00C438A5">
        <w:rPr>
          <w:rStyle w:val="StyleUnderline"/>
        </w:rPr>
        <w:t>cybersecurity</w:t>
      </w:r>
      <w:r w:rsidRPr="00C438A5">
        <w:rPr>
          <w:sz w:val="10"/>
        </w:rPr>
        <w:t xml:space="preserve"> spending.</w:t>
      </w:r>
    </w:p>
    <w:p w14:paraId="70F4DEAF" w14:textId="77777777" w:rsidR="00520D5E" w:rsidRPr="00C438A5" w:rsidRDefault="00520D5E" w:rsidP="00520D5E">
      <w:pPr>
        <w:rPr>
          <w:sz w:val="10"/>
        </w:rPr>
      </w:pPr>
      <w:r w:rsidRPr="00C438A5">
        <w:rPr>
          <w:sz w:val="10"/>
        </w:rPr>
        <w:t>“</w:t>
      </w:r>
      <w:r w:rsidRPr="00F83956">
        <w:rPr>
          <w:rStyle w:val="StyleUnderline"/>
          <w:highlight w:val="cyan"/>
        </w:rPr>
        <w:t>Any</w:t>
      </w:r>
      <w:r w:rsidRPr="00C438A5">
        <w:rPr>
          <w:rStyle w:val="StyleUnderline"/>
        </w:rPr>
        <w:t xml:space="preserve"> investment </w:t>
      </w:r>
      <w:r w:rsidRPr="00F83956">
        <w:rPr>
          <w:rStyle w:val="StyleUnderline"/>
          <w:highlight w:val="cyan"/>
        </w:rPr>
        <w:t>project that does not take cybersecurity into account is setting itself up for</w:t>
      </w:r>
      <w:r w:rsidRPr="00C438A5">
        <w:rPr>
          <w:rStyle w:val="StyleUnderline"/>
        </w:rPr>
        <w:t xml:space="preserve"> </w:t>
      </w:r>
      <w:r w:rsidRPr="00C438A5">
        <w:rPr>
          <w:rStyle w:val="Emphasis"/>
        </w:rPr>
        <w:t xml:space="preserve">higher </w:t>
      </w:r>
      <w:r w:rsidRPr="00F83956">
        <w:rPr>
          <w:rStyle w:val="Emphasis"/>
          <w:highlight w:val="cyan"/>
        </w:rPr>
        <w:t>risk</w:t>
      </w:r>
      <w:r w:rsidRPr="00F83956">
        <w:rPr>
          <w:rStyle w:val="StyleUnderline"/>
          <w:highlight w:val="cyan"/>
        </w:rPr>
        <w:t xml:space="preserve"> and </w:t>
      </w:r>
      <w:r w:rsidRPr="00F83956">
        <w:rPr>
          <w:rStyle w:val="Emphasis"/>
          <w:highlight w:val="cyan"/>
        </w:rPr>
        <w:t>a far greater chance</w:t>
      </w:r>
      <w:r w:rsidRPr="00F83956">
        <w:rPr>
          <w:rStyle w:val="StyleUnderline"/>
          <w:highlight w:val="cyan"/>
        </w:rPr>
        <w:t xml:space="preserve"> of </w:t>
      </w:r>
      <w:r w:rsidRPr="00F83956">
        <w:rPr>
          <w:rStyle w:val="Emphasis"/>
          <w:highlight w:val="cyan"/>
        </w:rPr>
        <w:t>failure</w:t>
      </w:r>
      <w:r w:rsidRPr="00C438A5">
        <w:rPr>
          <w:rStyle w:val="StyleUnderline"/>
        </w:rPr>
        <w:t>,” said</w:t>
      </w:r>
      <w:r w:rsidRPr="00C438A5">
        <w:rPr>
          <w:sz w:val="10"/>
        </w:rPr>
        <w:t xml:space="preserve"> Brian </w:t>
      </w:r>
      <w:r w:rsidRPr="00C438A5">
        <w:rPr>
          <w:rStyle w:val="StyleUnderline"/>
        </w:rPr>
        <w:t xml:space="preserve">Harrell, who led </w:t>
      </w:r>
      <w:r w:rsidRPr="00C438A5">
        <w:rPr>
          <w:rStyle w:val="Emphasis"/>
        </w:rPr>
        <w:t>CISA</w:t>
      </w:r>
      <w:r w:rsidRPr="00C438A5">
        <w:rPr>
          <w:sz w:val="10"/>
        </w:rPr>
        <w:t>’s Infrastructure Security Division from 2018 to 2020.</w:t>
      </w:r>
    </w:p>
    <w:p w14:paraId="7D0FC792" w14:textId="77777777" w:rsidR="00520D5E" w:rsidRPr="00C438A5" w:rsidRDefault="00520D5E" w:rsidP="00520D5E">
      <w:pPr>
        <w:rPr>
          <w:sz w:val="10"/>
        </w:rPr>
      </w:pPr>
      <w:r w:rsidRPr="00C438A5">
        <w:rPr>
          <w:rStyle w:val="StyleUnderline"/>
        </w:rPr>
        <w:t xml:space="preserve">The </w:t>
      </w:r>
      <w:r w:rsidRPr="00C438A5">
        <w:rPr>
          <w:rStyle w:val="Emphasis"/>
        </w:rPr>
        <w:t>stakes</w:t>
      </w:r>
      <w:r w:rsidRPr="00C438A5">
        <w:rPr>
          <w:rStyle w:val="StyleUnderline"/>
        </w:rPr>
        <w:t xml:space="preserve"> of not protecting this new infrastructure are </w:t>
      </w:r>
      <w:r w:rsidRPr="00C438A5">
        <w:rPr>
          <w:rStyle w:val="Emphasis"/>
        </w:rPr>
        <w:t>rising every day</w:t>
      </w:r>
      <w:r w:rsidRPr="00C438A5">
        <w:rPr>
          <w:sz w:val="10"/>
        </w:rPr>
        <w:t xml:space="preserve">. Russian </w:t>
      </w:r>
      <w:r w:rsidRPr="00F83956">
        <w:rPr>
          <w:rStyle w:val="StyleUnderline"/>
          <w:highlight w:val="cyan"/>
        </w:rPr>
        <w:t xml:space="preserve">hackers have </w:t>
      </w:r>
      <w:r w:rsidRPr="00F83956">
        <w:rPr>
          <w:rStyle w:val="Emphasis"/>
          <w:highlight w:val="cyan"/>
        </w:rPr>
        <w:t>repeatedly</w:t>
      </w:r>
      <w:r w:rsidRPr="00F83956">
        <w:rPr>
          <w:rStyle w:val="StyleUnderline"/>
          <w:highlight w:val="cyan"/>
        </w:rPr>
        <w:t xml:space="preserve"> taken down</w:t>
      </w:r>
      <w:r w:rsidRPr="00C438A5">
        <w:rPr>
          <w:rStyle w:val="StyleUnderline"/>
        </w:rPr>
        <w:t xml:space="preserve"> parts of </w:t>
      </w:r>
      <w:r w:rsidRPr="00F83956">
        <w:rPr>
          <w:rStyle w:val="StyleUnderline"/>
          <w:highlight w:val="cyan"/>
        </w:rPr>
        <w:t>Ukraine’s</w:t>
      </w:r>
      <w:r w:rsidRPr="00C438A5">
        <w:rPr>
          <w:sz w:val="10"/>
        </w:rPr>
        <w:t xml:space="preserve"> power </w:t>
      </w:r>
      <w:r w:rsidRPr="00F83956">
        <w:rPr>
          <w:rStyle w:val="Emphasis"/>
          <w:highlight w:val="cyan"/>
        </w:rPr>
        <w:t>grid</w:t>
      </w:r>
      <w:r w:rsidRPr="00F83956">
        <w:rPr>
          <w:rStyle w:val="StyleUnderline"/>
          <w:highlight w:val="cyan"/>
        </w:rPr>
        <w:t xml:space="preserve"> and could try</w:t>
      </w:r>
      <w:r w:rsidRPr="00C438A5">
        <w:rPr>
          <w:rStyle w:val="StyleUnderline"/>
        </w:rPr>
        <w:t xml:space="preserve"> to mount </w:t>
      </w:r>
      <w:r w:rsidRPr="00F83956">
        <w:rPr>
          <w:rStyle w:val="Emphasis"/>
          <w:highlight w:val="cyan"/>
        </w:rPr>
        <w:t>similar</w:t>
      </w:r>
      <w:r w:rsidRPr="00C438A5">
        <w:rPr>
          <w:rStyle w:val="Emphasis"/>
        </w:rPr>
        <w:t xml:space="preserve"> attacks</w:t>
      </w:r>
      <w:r w:rsidRPr="00C438A5">
        <w:rPr>
          <w:rStyle w:val="StyleUnderline"/>
        </w:rPr>
        <w:t xml:space="preserve"> in the U</w:t>
      </w:r>
      <w:r w:rsidRPr="00C438A5">
        <w:rPr>
          <w:sz w:val="10"/>
        </w:rPr>
        <w:t xml:space="preserve">nited </w:t>
      </w:r>
      <w:r w:rsidRPr="00C438A5">
        <w:rPr>
          <w:rStyle w:val="StyleUnderline"/>
        </w:rPr>
        <w:t>S</w:t>
      </w:r>
      <w:r w:rsidRPr="00C438A5">
        <w:rPr>
          <w:sz w:val="10"/>
        </w:rPr>
        <w:t xml:space="preserve">tates. </w:t>
      </w:r>
      <w:r w:rsidRPr="00C438A5">
        <w:rPr>
          <w:rStyle w:val="StyleUnderline"/>
        </w:rPr>
        <w:t xml:space="preserve">Beijing’s tight control over </w:t>
      </w:r>
      <w:r w:rsidRPr="00C438A5">
        <w:rPr>
          <w:rStyle w:val="Emphasis"/>
        </w:rPr>
        <w:t xml:space="preserve">Chinese </w:t>
      </w:r>
      <w:r w:rsidRPr="00F83956">
        <w:rPr>
          <w:rStyle w:val="Emphasis"/>
          <w:highlight w:val="cyan"/>
        </w:rPr>
        <w:t>companies</w:t>
      </w:r>
      <w:r w:rsidRPr="00C438A5">
        <w:rPr>
          <w:rStyle w:val="StyleUnderline"/>
        </w:rPr>
        <w:t xml:space="preserve"> could </w:t>
      </w:r>
      <w:r w:rsidRPr="00F83956">
        <w:rPr>
          <w:rStyle w:val="StyleUnderline"/>
          <w:highlight w:val="cyan"/>
        </w:rPr>
        <w:t xml:space="preserve">turn </w:t>
      </w:r>
      <w:r w:rsidRPr="00F83956">
        <w:rPr>
          <w:rStyle w:val="Emphasis"/>
          <w:highlight w:val="cyan"/>
        </w:rPr>
        <w:t>Chinese-made equipment</w:t>
      </w:r>
      <w:r w:rsidRPr="00F83956">
        <w:rPr>
          <w:rStyle w:val="StyleUnderline"/>
          <w:highlight w:val="cyan"/>
        </w:rPr>
        <w:t xml:space="preserve"> into avenues for </w:t>
      </w:r>
      <w:r w:rsidRPr="00F83956">
        <w:rPr>
          <w:rStyle w:val="Emphasis"/>
          <w:highlight w:val="cyan"/>
        </w:rPr>
        <w:t>spying</w:t>
      </w:r>
      <w:r w:rsidRPr="00F83956">
        <w:rPr>
          <w:rStyle w:val="StyleUnderline"/>
          <w:highlight w:val="cyan"/>
        </w:rPr>
        <w:t xml:space="preserve"> or </w:t>
      </w:r>
      <w:r w:rsidRPr="00F83956">
        <w:rPr>
          <w:rStyle w:val="Emphasis"/>
          <w:highlight w:val="cyan"/>
        </w:rPr>
        <w:t>sabotage</w:t>
      </w:r>
      <w:r w:rsidRPr="00C438A5">
        <w:rPr>
          <w:sz w:val="10"/>
        </w:rPr>
        <w:t xml:space="preserve">. </w:t>
      </w:r>
      <w:r w:rsidRPr="00C438A5">
        <w:rPr>
          <w:rStyle w:val="StyleUnderline"/>
        </w:rPr>
        <w:t xml:space="preserve">And </w:t>
      </w:r>
      <w:r w:rsidRPr="00F83956">
        <w:rPr>
          <w:rStyle w:val="Emphasis"/>
          <w:highlight w:val="cyan"/>
        </w:rPr>
        <w:t>terrorists</w:t>
      </w:r>
      <w:r w:rsidRPr="00F83956">
        <w:rPr>
          <w:rStyle w:val="StyleUnderline"/>
          <w:highlight w:val="cyan"/>
        </w:rPr>
        <w:t xml:space="preserve"> or </w:t>
      </w:r>
      <w:r w:rsidRPr="00F83956">
        <w:rPr>
          <w:rStyle w:val="Emphasis"/>
          <w:highlight w:val="cyan"/>
        </w:rPr>
        <w:t>criminals</w:t>
      </w:r>
      <w:r w:rsidRPr="00C438A5">
        <w:rPr>
          <w:rStyle w:val="StyleUnderline"/>
        </w:rPr>
        <w:t xml:space="preserve"> could</w:t>
      </w:r>
      <w:r w:rsidRPr="00C438A5">
        <w:rPr>
          <w:sz w:val="10"/>
        </w:rPr>
        <w:t xml:space="preserve"> exploit bugs in smart cars to </w:t>
      </w:r>
      <w:r w:rsidRPr="00F83956">
        <w:rPr>
          <w:rStyle w:val="StyleUnderline"/>
          <w:highlight w:val="cyan"/>
        </w:rPr>
        <w:t xml:space="preserve">sow </w:t>
      </w:r>
      <w:r w:rsidRPr="00F83956">
        <w:rPr>
          <w:rStyle w:val="Emphasis"/>
          <w:highlight w:val="cyan"/>
        </w:rPr>
        <w:t>chaos</w:t>
      </w:r>
      <w:r w:rsidRPr="00C438A5">
        <w:rPr>
          <w:sz w:val="10"/>
        </w:rPr>
        <w:t xml:space="preserve"> on America’s roads.</w:t>
      </w:r>
    </w:p>
    <w:p w14:paraId="616830BC" w14:textId="77777777" w:rsidR="00520D5E" w:rsidRPr="00C438A5" w:rsidRDefault="00520D5E" w:rsidP="00520D5E">
      <w:pPr>
        <w:rPr>
          <w:sz w:val="10"/>
          <w:szCs w:val="10"/>
        </w:rPr>
      </w:pPr>
      <w:r w:rsidRPr="00C438A5">
        <w:rPr>
          <w:sz w:val="10"/>
          <w:szCs w:val="10"/>
        </w:rPr>
        <w:t>Some members of Congress recognize that the implications are serious.</w:t>
      </w:r>
    </w:p>
    <w:p w14:paraId="75229082" w14:textId="77777777" w:rsidR="00520D5E" w:rsidRPr="00C438A5" w:rsidRDefault="00520D5E" w:rsidP="00520D5E">
      <w:pPr>
        <w:rPr>
          <w:sz w:val="10"/>
          <w:szCs w:val="10"/>
        </w:rPr>
      </w:pPr>
      <w:r w:rsidRPr="00C438A5">
        <w:rPr>
          <w:sz w:val="10"/>
          <w:szCs w:val="10"/>
        </w:rPr>
        <w:t>“Building our infrastructure safely and securely on the front end will keep our families and communities safer in the short-term, and will cost less over the long-term,” said Rep. Yvette Clarke (D-N.Y.), who chairs the House Homeland Security Cybersecurity Subcommittee.</w:t>
      </w:r>
    </w:p>
    <w:p w14:paraId="4A0EC0DD" w14:textId="77777777" w:rsidR="00520D5E" w:rsidRPr="00C438A5" w:rsidRDefault="00520D5E" w:rsidP="00520D5E">
      <w:pPr>
        <w:rPr>
          <w:sz w:val="10"/>
          <w:szCs w:val="10"/>
        </w:rPr>
      </w:pPr>
      <w:r w:rsidRPr="00C438A5">
        <w:rPr>
          <w:sz w:val="10"/>
          <w:szCs w:val="10"/>
        </w:rPr>
        <w:t>A White House spokesperson told POLITICO that the Biden administration would “integrate cyber with the design and implementation of the [American Jobs Plan] with investments in cybersecurity for the electric grid and other infrastructure.”</w:t>
      </w:r>
    </w:p>
    <w:p w14:paraId="3309BF05" w14:textId="77777777" w:rsidR="00520D5E" w:rsidRPr="00C438A5" w:rsidRDefault="00520D5E" w:rsidP="00520D5E">
      <w:pPr>
        <w:rPr>
          <w:sz w:val="10"/>
          <w:szCs w:val="10"/>
        </w:rPr>
      </w:pPr>
      <w:r w:rsidRPr="00C438A5">
        <w:rPr>
          <w:sz w:val="10"/>
          <w:szCs w:val="10"/>
        </w:rPr>
        <w:t>Blinking lights and drinking lye</w:t>
      </w:r>
    </w:p>
    <w:p w14:paraId="17F1E967" w14:textId="77777777" w:rsidR="00520D5E" w:rsidRPr="00C438A5" w:rsidRDefault="0041757C" w:rsidP="00520D5E">
      <w:pPr>
        <w:rPr>
          <w:sz w:val="10"/>
        </w:rPr>
      </w:pPr>
      <w:hyperlink r:id="rId421" w:tgtFrame="_blank" w:history="1">
        <w:r w:rsidR="00520D5E" w:rsidRPr="00C438A5">
          <w:rPr>
            <w:rStyle w:val="StyleUnderline"/>
          </w:rPr>
          <w:t>Biden’s plan includes $211 billion</w:t>
        </w:r>
      </w:hyperlink>
      <w:r w:rsidR="00520D5E" w:rsidRPr="00C438A5">
        <w:rPr>
          <w:rStyle w:val="StyleUnderline"/>
        </w:rPr>
        <w:t> for upgrading the</w:t>
      </w:r>
      <w:r w:rsidR="00520D5E" w:rsidRPr="00C438A5">
        <w:rPr>
          <w:sz w:val="10"/>
        </w:rPr>
        <w:t xml:space="preserve"> United States’ </w:t>
      </w:r>
      <w:r w:rsidR="00520D5E" w:rsidRPr="00F83956">
        <w:rPr>
          <w:rStyle w:val="Emphasis"/>
          <w:highlight w:val="cyan"/>
        </w:rPr>
        <w:t>power</w:t>
      </w:r>
      <w:r w:rsidR="00520D5E" w:rsidRPr="00F83956">
        <w:rPr>
          <w:rStyle w:val="StyleUnderline"/>
          <w:highlight w:val="cyan"/>
        </w:rPr>
        <w:t xml:space="preserve"> and </w:t>
      </w:r>
      <w:r w:rsidR="00520D5E" w:rsidRPr="00F83956">
        <w:rPr>
          <w:rStyle w:val="Emphasis"/>
          <w:highlight w:val="cyan"/>
        </w:rPr>
        <w:t>water</w:t>
      </w:r>
      <w:r w:rsidR="00520D5E" w:rsidRPr="00C438A5">
        <w:rPr>
          <w:rStyle w:val="StyleUnderline"/>
        </w:rPr>
        <w:t xml:space="preserve"> infrastructure</w:t>
      </w:r>
      <w:r w:rsidR="00520D5E" w:rsidRPr="00C438A5">
        <w:rPr>
          <w:sz w:val="10"/>
        </w:rPr>
        <w:t xml:space="preserve">. </w:t>
      </w:r>
      <w:r w:rsidR="00520D5E" w:rsidRPr="00C438A5">
        <w:rPr>
          <w:rStyle w:val="StyleUnderline"/>
        </w:rPr>
        <w:t xml:space="preserve">These systems’ </w:t>
      </w:r>
      <w:r w:rsidR="00520D5E" w:rsidRPr="00C438A5">
        <w:rPr>
          <w:rStyle w:val="Emphasis"/>
        </w:rPr>
        <w:t xml:space="preserve">paramount </w:t>
      </w:r>
      <w:r w:rsidR="00520D5E" w:rsidRPr="00F83956">
        <w:rPr>
          <w:rStyle w:val="Emphasis"/>
          <w:highlight w:val="cyan"/>
        </w:rPr>
        <w:t>importance</w:t>
      </w:r>
      <w:r w:rsidR="00520D5E" w:rsidRPr="00F83956">
        <w:rPr>
          <w:rStyle w:val="StyleUnderline"/>
          <w:highlight w:val="cyan"/>
        </w:rPr>
        <w:t xml:space="preserve"> to </w:t>
      </w:r>
      <w:r w:rsidR="00520D5E" w:rsidRPr="00F83956">
        <w:rPr>
          <w:rStyle w:val="Emphasis"/>
          <w:highlight w:val="cyan"/>
        </w:rPr>
        <w:t>daily life</w:t>
      </w:r>
      <w:r w:rsidR="00520D5E" w:rsidRPr="00C438A5">
        <w:rPr>
          <w:sz w:val="10"/>
        </w:rPr>
        <w:t xml:space="preserve"> also </w:t>
      </w:r>
      <w:r w:rsidR="00520D5E" w:rsidRPr="00F83956">
        <w:rPr>
          <w:rStyle w:val="StyleUnderline"/>
          <w:highlight w:val="cyan"/>
        </w:rPr>
        <w:t>make</w:t>
      </w:r>
      <w:r w:rsidR="00520D5E" w:rsidRPr="00C438A5">
        <w:rPr>
          <w:sz w:val="10"/>
        </w:rPr>
        <w:t xml:space="preserve">s </w:t>
      </w:r>
      <w:r w:rsidR="00520D5E" w:rsidRPr="00F83956">
        <w:rPr>
          <w:rStyle w:val="StyleUnderline"/>
          <w:highlight w:val="cyan"/>
        </w:rPr>
        <w:t xml:space="preserve">them </w:t>
      </w:r>
      <w:r w:rsidR="00520D5E" w:rsidRPr="00F83956">
        <w:rPr>
          <w:rStyle w:val="Emphasis"/>
          <w:highlight w:val="cyan"/>
        </w:rPr>
        <w:t>top targets</w:t>
      </w:r>
      <w:r w:rsidR="00520D5E" w:rsidRPr="00C438A5">
        <w:rPr>
          <w:rStyle w:val="StyleUnderline"/>
        </w:rPr>
        <w:t xml:space="preserve"> for hackers</w:t>
      </w:r>
      <w:r w:rsidR="00520D5E" w:rsidRPr="00C438A5">
        <w:rPr>
          <w:sz w:val="10"/>
        </w:rPr>
        <w:t xml:space="preserve"> and top priorities for security funding.</w:t>
      </w:r>
    </w:p>
    <w:p w14:paraId="3693CBF1" w14:textId="77777777" w:rsidR="00520D5E" w:rsidRPr="00C438A5" w:rsidRDefault="00520D5E" w:rsidP="00520D5E">
      <w:pPr>
        <w:rPr>
          <w:sz w:val="10"/>
        </w:rPr>
      </w:pPr>
      <w:r w:rsidRPr="00C438A5">
        <w:rPr>
          <w:sz w:val="10"/>
        </w:rPr>
        <w:t>The energy sector has made significant strides on cybersecurity in recent years, and Biden’s Energy Department </w:t>
      </w:r>
      <w:hyperlink r:id="rId422" w:tgtFrame="_blank" w:history="1">
        <w:r w:rsidRPr="00C438A5">
          <w:rPr>
            <w:rStyle w:val="Hyperlink"/>
            <w:sz w:val="10"/>
          </w:rPr>
          <w:t>has committed to further improvements</w:t>
        </w:r>
      </w:hyperlink>
      <w:r w:rsidRPr="00C438A5">
        <w:rPr>
          <w:sz w:val="10"/>
        </w:rPr>
        <w:t xml:space="preserve">. But in part because of cities’ limits on how much utilities can charge for </w:t>
      </w:r>
      <w:proofErr w:type="gramStart"/>
      <w:r w:rsidRPr="00C438A5">
        <w:rPr>
          <w:sz w:val="10"/>
        </w:rPr>
        <w:t>electricity,</w:t>
      </w:r>
      <w:proofErr w:type="gramEnd"/>
      <w:r w:rsidRPr="00C438A5">
        <w:rPr>
          <w:sz w:val="10"/>
        </w:rPr>
        <w:t xml:space="preserve"> </w:t>
      </w:r>
      <w:r w:rsidRPr="00C438A5">
        <w:rPr>
          <w:rStyle w:val="StyleUnderline"/>
        </w:rPr>
        <w:t xml:space="preserve">many small energy </w:t>
      </w:r>
      <w:r w:rsidRPr="00F83956">
        <w:rPr>
          <w:rStyle w:val="StyleUnderline"/>
          <w:highlight w:val="cyan"/>
        </w:rPr>
        <w:t xml:space="preserve">companies can’t </w:t>
      </w:r>
      <w:r w:rsidRPr="00F83956">
        <w:rPr>
          <w:rStyle w:val="Emphasis"/>
          <w:highlight w:val="cyan"/>
        </w:rPr>
        <w:t>afford</w:t>
      </w:r>
      <w:r w:rsidRPr="00C438A5">
        <w:rPr>
          <w:rStyle w:val="StyleUnderline"/>
        </w:rPr>
        <w:t xml:space="preserve"> to invest in </w:t>
      </w:r>
      <w:r w:rsidRPr="00F83956">
        <w:rPr>
          <w:rStyle w:val="StyleUnderline"/>
          <w:highlight w:val="cyan"/>
        </w:rPr>
        <w:t>cybersecurity</w:t>
      </w:r>
      <w:r w:rsidRPr="00C438A5">
        <w:rPr>
          <w:sz w:val="10"/>
        </w:rPr>
        <w:t>. “Special attention is going to need to be [paid] there,” Schneider said.</w:t>
      </w:r>
    </w:p>
    <w:p w14:paraId="5F03A6E1" w14:textId="77777777" w:rsidR="00520D5E" w:rsidRPr="00C438A5" w:rsidRDefault="00520D5E" w:rsidP="00520D5E">
      <w:pPr>
        <w:rPr>
          <w:sz w:val="10"/>
        </w:rPr>
      </w:pPr>
      <w:r w:rsidRPr="00C438A5">
        <w:rPr>
          <w:rStyle w:val="StyleUnderline"/>
        </w:rPr>
        <w:t xml:space="preserve">Aging water treatment plants and wastewater facilities face similar </w:t>
      </w:r>
      <w:r w:rsidRPr="00C438A5">
        <w:rPr>
          <w:rStyle w:val="Emphasis"/>
        </w:rPr>
        <w:t>constraints</w:t>
      </w:r>
      <w:r w:rsidRPr="00C438A5">
        <w:rPr>
          <w:sz w:val="10"/>
        </w:rPr>
        <w:t xml:space="preserve">. </w:t>
      </w:r>
      <w:r w:rsidRPr="00C438A5">
        <w:rPr>
          <w:rStyle w:val="StyleUnderline"/>
        </w:rPr>
        <w:t>Many plant operators</w:t>
      </w:r>
      <w:r w:rsidRPr="00C438A5">
        <w:rPr>
          <w:sz w:val="10"/>
        </w:rPr>
        <w:t xml:space="preserve"> “are not steeped in security, </w:t>
      </w:r>
      <w:r w:rsidRPr="00C438A5">
        <w:rPr>
          <w:rStyle w:val="StyleUnderline"/>
        </w:rPr>
        <w:t xml:space="preserve">don't have the </w:t>
      </w:r>
      <w:r w:rsidRPr="00C438A5">
        <w:rPr>
          <w:rStyle w:val="Emphasis"/>
        </w:rPr>
        <w:t>funding</w:t>
      </w:r>
      <w:r w:rsidRPr="00C438A5">
        <w:rPr>
          <w:sz w:val="10"/>
        </w:rPr>
        <w:t xml:space="preserve">, [and] don't have the staff” </w:t>
      </w:r>
      <w:r w:rsidRPr="00C438A5">
        <w:rPr>
          <w:rStyle w:val="StyleUnderline"/>
        </w:rPr>
        <w:t>to address cyber threats</w:t>
      </w:r>
      <w:r w:rsidRPr="00C438A5">
        <w:rPr>
          <w:sz w:val="10"/>
        </w:rPr>
        <w:t>, said Dave Weinstein, a former CISO for the state of New Jersey.</w:t>
      </w:r>
    </w:p>
    <w:p w14:paraId="2A25E6C6" w14:textId="77777777" w:rsidR="00520D5E" w:rsidRPr="00C438A5" w:rsidRDefault="00520D5E" w:rsidP="00520D5E">
      <w:pPr>
        <w:rPr>
          <w:sz w:val="10"/>
          <w:szCs w:val="10"/>
        </w:rPr>
      </w:pPr>
      <w:r w:rsidRPr="00C438A5">
        <w:rPr>
          <w:sz w:val="10"/>
          <w:szCs w:val="10"/>
        </w:rPr>
        <w:t>The water sector’s vulnerability shot into the headlines in early February after </w:t>
      </w:r>
      <w:hyperlink r:id="rId423" w:tgtFrame="_blank" w:history="1">
        <w:r w:rsidRPr="00C438A5">
          <w:rPr>
            <w:rStyle w:val="Hyperlink"/>
            <w:sz w:val="10"/>
            <w:szCs w:val="10"/>
          </w:rPr>
          <w:t>an unknown hacker breached a water treatment plant in Oldsmar, Fla.</w:t>
        </w:r>
      </w:hyperlink>
      <w:r w:rsidRPr="00C438A5">
        <w:rPr>
          <w:sz w:val="10"/>
          <w:szCs w:val="10"/>
        </w:rPr>
        <w:t>, and almost poisoned the city’s water supply after briefly increasing the amount of lye in the system. Only a diligent supervisor’s quick action prevented catastrophe.</w:t>
      </w:r>
    </w:p>
    <w:p w14:paraId="0B12F607" w14:textId="77777777" w:rsidR="00520D5E" w:rsidRPr="00C438A5" w:rsidRDefault="00520D5E" w:rsidP="00520D5E">
      <w:pPr>
        <w:rPr>
          <w:sz w:val="10"/>
          <w:szCs w:val="10"/>
        </w:rPr>
      </w:pPr>
      <w:r w:rsidRPr="00C438A5">
        <w:rPr>
          <w:sz w:val="10"/>
          <w:szCs w:val="10"/>
        </w:rPr>
        <w:t xml:space="preserve">Planes, </w:t>
      </w:r>
      <w:proofErr w:type="gramStart"/>
      <w:r w:rsidRPr="00C438A5">
        <w:rPr>
          <w:sz w:val="10"/>
          <w:szCs w:val="10"/>
        </w:rPr>
        <w:t>trains</w:t>
      </w:r>
      <w:proofErr w:type="gramEnd"/>
      <w:r w:rsidRPr="00C438A5">
        <w:rPr>
          <w:sz w:val="10"/>
          <w:szCs w:val="10"/>
        </w:rPr>
        <w:t xml:space="preserve"> and automobiles</w:t>
      </w:r>
    </w:p>
    <w:p w14:paraId="71751194" w14:textId="77777777" w:rsidR="00520D5E" w:rsidRPr="00C438A5" w:rsidRDefault="00520D5E" w:rsidP="00520D5E">
      <w:pPr>
        <w:rPr>
          <w:sz w:val="10"/>
        </w:rPr>
      </w:pPr>
      <w:r w:rsidRPr="00C438A5">
        <w:rPr>
          <w:sz w:val="10"/>
        </w:rPr>
        <w:t xml:space="preserve">The mascot of the nation’s outdated infrastructure is its decrepit transportation system, with its crumbling roads and collapsing bridges. Physical repairs to this infrastructure will be one of the most visible effects of Biden’s plan if it becomes law, but </w:t>
      </w:r>
      <w:r w:rsidRPr="00C438A5">
        <w:rPr>
          <w:rStyle w:val="StyleUnderline"/>
        </w:rPr>
        <w:t xml:space="preserve">as more </w:t>
      </w:r>
      <w:r w:rsidRPr="00F83956">
        <w:rPr>
          <w:rStyle w:val="StyleUnderline"/>
          <w:highlight w:val="cyan"/>
        </w:rPr>
        <w:t>roads</w:t>
      </w:r>
      <w:r w:rsidRPr="00C438A5">
        <w:rPr>
          <w:rStyle w:val="StyleUnderline"/>
        </w:rPr>
        <w:t xml:space="preserve"> and bridges incorporate smart </w:t>
      </w:r>
      <w:r w:rsidRPr="00F83956">
        <w:rPr>
          <w:rStyle w:val="StyleUnderline"/>
          <w:highlight w:val="cyan"/>
        </w:rPr>
        <w:t>technology</w:t>
      </w:r>
      <w:r w:rsidRPr="00C438A5">
        <w:rPr>
          <w:rStyle w:val="StyleUnderline"/>
        </w:rPr>
        <w:t xml:space="preserve"> to support</w:t>
      </w:r>
      <w:r w:rsidRPr="00C438A5">
        <w:rPr>
          <w:sz w:val="10"/>
        </w:rPr>
        <w:t xml:space="preserve"> modern </w:t>
      </w:r>
      <w:r w:rsidRPr="00C438A5">
        <w:rPr>
          <w:rStyle w:val="StyleUnderline"/>
        </w:rPr>
        <w:t xml:space="preserve">vehicles, the </w:t>
      </w:r>
      <w:r w:rsidRPr="00F83956">
        <w:rPr>
          <w:rStyle w:val="Emphasis"/>
          <w:highlight w:val="cyan"/>
        </w:rPr>
        <w:t>security risks</w:t>
      </w:r>
      <w:r w:rsidRPr="00C438A5">
        <w:rPr>
          <w:rStyle w:val="StyleUnderline"/>
        </w:rPr>
        <w:t xml:space="preserve"> will </w:t>
      </w:r>
      <w:r w:rsidRPr="00F83956">
        <w:rPr>
          <w:rStyle w:val="Emphasis"/>
          <w:highlight w:val="cyan"/>
        </w:rPr>
        <w:t>grow</w:t>
      </w:r>
      <w:r w:rsidRPr="00C438A5">
        <w:rPr>
          <w:sz w:val="10"/>
        </w:rPr>
        <w:t>.</w:t>
      </w:r>
    </w:p>
    <w:p w14:paraId="33304CF5" w14:textId="77777777" w:rsidR="00520D5E" w:rsidRPr="00C438A5" w:rsidRDefault="00520D5E" w:rsidP="00520D5E">
      <w:pPr>
        <w:rPr>
          <w:sz w:val="10"/>
          <w:szCs w:val="10"/>
        </w:rPr>
      </w:pPr>
      <w:r w:rsidRPr="00C438A5">
        <w:rPr>
          <w:sz w:val="10"/>
          <w:szCs w:val="10"/>
        </w:rPr>
        <w:t>A road embedded with digital sensors meant to keep cars in their lanes, for example, could instead be hacked to confuse those cars and send them crashing into each other.</w:t>
      </w:r>
    </w:p>
    <w:p w14:paraId="5F0525F3" w14:textId="77777777" w:rsidR="00520D5E" w:rsidRPr="00C438A5" w:rsidRDefault="00520D5E" w:rsidP="00520D5E">
      <w:pPr>
        <w:rPr>
          <w:sz w:val="10"/>
          <w:szCs w:val="10"/>
        </w:rPr>
      </w:pPr>
      <w:r w:rsidRPr="00C438A5">
        <w:rPr>
          <w:sz w:val="10"/>
          <w:szCs w:val="10"/>
        </w:rPr>
        <w:t>Transportation is one area where the federal government may need to consider new cybersecurity regulations, Schneider said, because “a lot of people still don't think about cyber the same way they think about life safety” in that sector.</w:t>
      </w:r>
    </w:p>
    <w:p w14:paraId="638DB809" w14:textId="77777777" w:rsidR="00520D5E" w:rsidRPr="00C438A5" w:rsidRDefault="00520D5E" w:rsidP="00520D5E">
      <w:pPr>
        <w:rPr>
          <w:sz w:val="10"/>
          <w:szCs w:val="10"/>
        </w:rPr>
      </w:pPr>
      <w:r w:rsidRPr="00C438A5">
        <w:rPr>
          <w:sz w:val="10"/>
          <w:szCs w:val="10"/>
        </w:rPr>
        <w:t>These concerns also extend to airports and maritime transportation facilities.</w:t>
      </w:r>
    </w:p>
    <w:p w14:paraId="4EDA2C87" w14:textId="77777777" w:rsidR="00520D5E" w:rsidRPr="00C438A5" w:rsidRDefault="00520D5E" w:rsidP="00520D5E">
      <w:pPr>
        <w:rPr>
          <w:sz w:val="10"/>
          <w:szCs w:val="10"/>
        </w:rPr>
      </w:pPr>
      <w:r w:rsidRPr="00C438A5">
        <w:rPr>
          <w:sz w:val="10"/>
          <w:szCs w:val="10"/>
        </w:rPr>
        <w:t xml:space="preserve">When Russian hackers launched the global </w:t>
      </w:r>
      <w:proofErr w:type="spellStart"/>
      <w:r w:rsidRPr="00C438A5">
        <w:rPr>
          <w:sz w:val="10"/>
          <w:szCs w:val="10"/>
        </w:rPr>
        <w:t>NotPetya</w:t>
      </w:r>
      <w:proofErr w:type="spellEnd"/>
      <w:r w:rsidRPr="00C438A5">
        <w:rPr>
          <w:sz w:val="10"/>
          <w:szCs w:val="10"/>
        </w:rPr>
        <w:t xml:space="preserve"> malware outbreak in June 2017, </w:t>
      </w:r>
      <w:hyperlink r:id="rId424" w:tgtFrame="_blank" w:history="1">
        <w:r w:rsidRPr="00C438A5">
          <w:rPr>
            <w:rStyle w:val="Hyperlink"/>
            <w:sz w:val="10"/>
            <w:szCs w:val="10"/>
          </w:rPr>
          <w:t>one of its biggest victims was the shipping giant Maersk</w:t>
        </w:r>
      </w:hyperlink>
      <w:r w:rsidRPr="00C438A5">
        <w:rPr>
          <w:sz w:val="10"/>
          <w:szCs w:val="10"/>
        </w:rPr>
        <w:t>. As the malware knocked port computers offline around the world, cargo trucks backed up outside closed port gates, and ships lingered offshore, unable to receive automated offloading instructions. Computer code had partially crippled global trade.</w:t>
      </w:r>
    </w:p>
    <w:p w14:paraId="22EB092B" w14:textId="77777777" w:rsidR="00520D5E" w:rsidRPr="00C438A5" w:rsidRDefault="00520D5E" w:rsidP="00520D5E">
      <w:pPr>
        <w:rPr>
          <w:sz w:val="10"/>
          <w:szCs w:val="10"/>
        </w:rPr>
      </w:pPr>
      <w:r w:rsidRPr="00C438A5">
        <w:rPr>
          <w:sz w:val="10"/>
          <w:szCs w:val="10"/>
        </w:rPr>
        <w:t xml:space="preserve">Ports are complex environments full of ships, containers and equipment owned and operated by multiple companies. Many port facilities are owned by small businesses or foreign companies that are either ineligible for or unaware of the cybersecurity funds that flow more widely to other sectors such as electricity, said Sean </w:t>
      </w:r>
      <w:proofErr w:type="spellStart"/>
      <w:r w:rsidRPr="00C438A5">
        <w:rPr>
          <w:sz w:val="10"/>
          <w:szCs w:val="10"/>
        </w:rPr>
        <w:t>Plankey</w:t>
      </w:r>
      <w:proofErr w:type="spellEnd"/>
      <w:r w:rsidRPr="00C438A5">
        <w:rPr>
          <w:sz w:val="10"/>
          <w:szCs w:val="10"/>
        </w:rPr>
        <w:t>, a retired Coast Guard officer and former No. 2 official in the Energy Department’s cyber office.</w:t>
      </w:r>
    </w:p>
    <w:p w14:paraId="2DCB6D18" w14:textId="77777777" w:rsidR="00520D5E" w:rsidRPr="00C438A5" w:rsidRDefault="00520D5E" w:rsidP="00520D5E">
      <w:pPr>
        <w:rPr>
          <w:sz w:val="10"/>
        </w:rPr>
      </w:pPr>
      <w:r w:rsidRPr="00C438A5">
        <w:rPr>
          <w:rStyle w:val="StyleUnderline"/>
        </w:rPr>
        <w:t>Policymakers worry about the market dominance of Chinese and other adversary-linked companies</w:t>
      </w:r>
      <w:r w:rsidRPr="00C438A5">
        <w:rPr>
          <w:sz w:val="10"/>
        </w:rPr>
        <w:t xml:space="preserve"> in the transportation sector. In late 2019, after the Washington, D.C., area’s transit system considered buying new railcars from a Chinese firm that already supplies other major U.S. cities, </w:t>
      </w:r>
      <w:hyperlink r:id="rId425" w:tgtFrame="_blank" w:history="1">
        <w:r w:rsidRPr="00C438A5">
          <w:rPr>
            <w:rStyle w:val="Hyperlink"/>
            <w:sz w:val="10"/>
          </w:rPr>
          <w:t>lawmakers tucked a ban on such purchases into a defense bill</w:t>
        </w:r>
      </w:hyperlink>
      <w:r w:rsidRPr="00C438A5">
        <w:rPr>
          <w:sz w:val="10"/>
        </w:rPr>
        <w:t>.</w:t>
      </w:r>
    </w:p>
    <w:p w14:paraId="70250D94" w14:textId="77777777" w:rsidR="00520D5E" w:rsidRPr="00C438A5" w:rsidRDefault="00520D5E" w:rsidP="00520D5E">
      <w:pPr>
        <w:rPr>
          <w:sz w:val="10"/>
        </w:rPr>
      </w:pPr>
      <w:r w:rsidRPr="00C438A5">
        <w:rPr>
          <w:sz w:val="10"/>
        </w:rPr>
        <w:t xml:space="preserve">“Countries such as </w:t>
      </w:r>
      <w:r w:rsidRPr="00F83956">
        <w:rPr>
          <w:rStyle w:val="StyleUnderline"/>
          <w:highlight w:val="cyan"/>
        </w:rPr>
        <w:t>China</w:t>
      </w:r>
      <w:r w:rsidRPr="00C438A5">
        <w:rPr>
          <w:rStyle w:val="StyleUnderline"/>
        </w:rPr>
        <w:t xml:space="preserve"> might</w:t>
      </w:r>
      <w:r w:rsidRPr="00C438A5">
        <w:rPr>
          <w:sz w:val="10"/>
        </w:rPr>
        <w:t xml:space="preserve"> seek to </w:t>
      </w:r>
      <w:r w:rsidRPr="00F83956">
        <w:rPr>
          <w:rStyle w:val="StyleUnderline"/>
          <w:highlight w:val="cyan"/>
        </w:rPr>
        <w:t>use</w:t>
      </w:r>
      <w:r w:rsidRPr="00C438A5">
        <w:rPr>
          <w:sz w:val="10"/>
        </w:rPr>
        <w:t xml:space="preserve"> smart, </w:t>
      </w:r>
      <w:r w:rsidRPr="00C438A5">
        <w:rPr>
          <w:rStyle w:val="Emphasis"/>
        </w:rPr>
        <w:t xml:space="preserve">connected </w:t>
      </w:r>
      <w:r w:rsidRPr="00F83956">
        <w:rPr>
          <w:rStyle w:val="Emphasis"/>
          <w:highlight w:val="cyan"/>
        </w:rPr>
        <w:t>infrastructure</w:t>
      </w:r>
      <w:r w:rsidRPr="00F83956">
        <w:rPr>
          <w:rStyle w:val="StyleUnderline"/>
          <w:highlight w:val="cyan"/>
        </w:rPr>
        <w:t xml:space="preserve"> as a </w:t>
      </w:r>
      <w:r w:rsidRPr="00F83956">
        <w:rPr>
          <w:rStyle w:val="Emphasis"/>
          <w:highlight w:val="cyan"/>
        </w:rPr>
        <w:t>platform for espionage</w:t>
      </w:r>
      <w:r w:rsidRPr="00F83956">
        <w:rPr>
          <w:rStyle w:val="StyleUnderline"/>
          <w:highlight w:val="cyan"/>
        </w:rPr>
        <w:t>, or</w:t>
      </w:r>
      <w:r w:rsidRPr="00C438A5">
        <w:rPr>
          <w:rStyle w:val="StyleUnderline"/>
        </w:rPr>
        <w:t xml:space="preserve"> even as </w:t>
      </w:r>
      <w:r w:rsidRPr="00F83956">
        <w:rPr>
          <w:rStyle w:val="StyleUnderline"/>
          <w:highlight w:val="cyan"/>
        </w:rPr>
        <w:t xml:space="preserve">the target for </w:t>
      </w:r>
      <w:r w:rsidRPr="00F83956">
        <w:rPr>
          <w:rStyle w:val="Emphasis"/>
          <w:highlight w:val="cyan"/>
        </w:rPr>
        <w:t xml:space="preserve">destructive </w:t>
      </w:r>
      <w:proofErr w:type="spellStart"/>
      <w:r w:rsidRPr="00F83956">
        <w:rPr>
          <w:rStyle w:val="Emphasis"/>
          <w:highlight w:val="cyan"/>
        </w:rPr>
        <w:t>cyber attacks</w:t>
      </w:r>
      <w:proofErr w:type="spellEnd"/>
      <w:r w:rsidRPr="00C438A5">
        <w:rPr>
          <w:rStyle w:val="StyleUnderline"/>
        </w:rPr>
        <w:t xml:space="preserve"> against the U</w:t>
      </w:r>
      <w:r w:rsidRPr="00C438A5">
        <w:rPr>
          <w:sz w:val="10"/>
        </w:rPr>
        <w:t xml:space="preserve">nited </w:t>
      </w:r>
      <w:r w:rsidRPr="00C438A5">
        <w:rPr>
          <w:rStyle w:val="StyleUnderline"/>
        </w:rPr>
        <w:t>S</w:t>
      </w:r>
      <w:r w:rsidRPr="00C438A5">
        <w:rPr>
          <w:sz w:val="10"/>
        </w:rPr>
        <w:t>tates,” said Harrell.</w:t>
      </w:r>
    </w:p>
    <w:p w14:paraId="5886DB21" w14:textId="77777777" w:rsidR="00520D5E" w:rsidRPr="00C438A5" w:rsidRDefault="00520D5E" w:rsidP="00520D5E"/>
    <w:p w14:paraId="48915E46" w14:textId="77777777" w:rsidR="00520D5E" w:rsidRPr="00C438A5" w:rsidRDefault="00520D5E" w:rsidP="00520D5E">
      <w:pPr>
        <w:pStyle w:val="Heading4"/>
        <w:rPr>
          <w:rFonts w:cs="Times New Roman"/>
          <w:b w:val="0"/>
          <w:bCs/>
        </w:rPr>
      </w:pPr>
      <w:r w:rsidRPr="00C438A5">
        <w:rPr>
          <w:rFonts w:cs="Times New Roman"/>
        </w:rPr>
        <w:t>Cyberattacks</w:t>
      </w:r>
      <w:r w:rsidRPr="00C438A5">
        <w:rPr>
          <w:rFonts w:cs="Times New Roman"/>
          <w:b w:val="0"/>
        </w:rPr>
        <w:t xml:space="preserve">, via major powers and non-state actors, </w:t>
      </w:r>
      <w:r w:rsidRPr="00C438A5">
        <w:rPr>
          <w:rFonts w:cs="Times New Roman"/>
        </w:rPr>
        <w:t xml:space="preserve">escalate </w:t>
      </w:r>
      <w:r w:rsidRPr="00C438A5">
        <w:rPr>
          <w:rFonts w:cs="Times New Roman"/>
          <w:b w:val="0"/>
        </w:rPr>
        <w:t xml:space="preserve">to nuclear war — their defense </w:t>
      </w:r>
      <w:proofErr w:type="gramStart"/>
      <w:r w:rsidRPr="00C438A5">
        <w:rPr>
          <w:rFonts w:cs="Times New Roman"/>
          <w:b w:val="0"/>
        </w:rPr>
        <w:t>doesn’t</w:t>
      </w:r>
      <w:proofErr w:type="gramEnd"/>
      <w:r w:rsidRPr="00C438A5">
        <w:rPr>
          <w:rFonts w:cs="Times New Roman"/>
          <w:b w:val="0"/>
        </w:rPr>
        <w:t xml:space="preserve"> assume kinetic attacks nor accidents.</w:t>
      </w:r>
    </w:p>
    <w:p w14:paraId="0BDA82BE" w14:textId="77777777" w:rsidR="00520D5E" w:rsidRPr="00C438A5" w:rsidRDefault="00520D5E" w:rsidP="00520D5E">
      <w:proofErr w:type="spellStart"/>
      <w:r w:rsidRPr="00C438A5">
        <w:rPr>
          <w:rStyle w:val="Style13ptBold"/>
        </w:rPr>
        <w:t>Klare</w:t>
      </w:r>
      <w:proofErr w:type="spellEnd"/>
      <w:r w:rsidRPr="00C438A5">
        <w:rPr>
          <w:rStyle w:val="Style13ptBold"/>
        </w:rPr>
        <w:t xml:space="preserve"> 19 </w:t>
      </w:r>
      <w:r w:rsidRPr="00C438A5">
        <w:t xml:space="preserve">— Michael </w:t>
      </w:r>
      <w:proofErr w:type="spellStart"/>
      <w:r w:rsidRPr="00C438A5">
        <w:t>Klare</w:t>
      </w:r>
      <w:proofErr w:type="spellEnd"/>
      <w:r w:rsidRPr="00C438A5">
        <w:t xml:space="preserve">, Five College professor emeritus of peace and world security studies, and director of the Five College Program in Peace and World Security Studies (PAWSS), holds a B.A. and M.A. from Columbia University and a Ph.D. from the Graduate School of the Union Institute. He has written widely on U.S. military policy, international peace and security affairs, the global arms trade, and global resource politics. His books include American Arms Supermarket (1984), Low-Intensity Warfare (1988), Peace and World Security Studies: A Curriculum Guide (Fifth Edition, 1989; Sixth Edition, 1994), World Security: Challenges for a New Century (First Edition, 1991; Second Edition, 1994; Third Edition, 1998), Rogue States and Nuclear Outlaws (1995), Light Weapons and Civil Conflict (1999), Resource Wars (2001), Blood and Oil (2004), and The Race for What's Left (2012). His articles have appeared in many journals, including Arms Control Today, Bulletin of the Atomic Scientists, Current History, Foreign Affairs, Harper's, The Nation, Scientific American, and Technology Review. </w:t>
      </w:r>
      <w:proofErr w:type="spellStart"/>
      <w:r w:rsidRPr="00C438A5">
        <w:t>Klare</w:t>
      </w:r>
      <w:proofErr w:type="spellEnd"/>
      <w:r w:rsidRPr="00C438A5">
        <w:t xml:space="preserve"> serves on the board of the Arms Control Association and advises other organizations in the field. (“Cyber Battles, Nuclear Outcomes? Dangerous New Pathways to Escalation” Arms Control Association, November 2019. https://armscontrol.org/act/2019-11/features/cyber-battles-nuclear-outcomes-dangerous-new-pathways-escalation#bio)//JLPark</w:t>
      </w:r>
    </w:p>
    <w:p w14:paraId="58D6684C" w14:textId="77777777" w:rsidR="00520D5E" w:rsidRPr="00C438A5" w:rsidRDefault="00520D5E" w:rsidP="00520D5E">
      <w:pPr>
        <w:rPr>
          <w:sz w:val="10"/>
        </w:rPr>
      </w:pPr>
      <w:r w:rsidRPr="00C438A5">
        <w:rPr>
          <w:sz w:val="10"/>
        </w:rPr>
        <w:t xml:space="preserve">Yet </w:t>
      </w:r>
      <w:r w:rsidRPr="00C438A5">
        <w:rPr>
          <w:rStyle w:val="StyleUnderline"/>
        </w:rPr>
        <w:t>a</w:t>
      </w:r>
      <w:r w:rsidRPr="00C438A5">
        <w:rPr>
          <w:sz w:val="10"/>
        </w:rPr>
        <w:t xml:space="preserve">nother </w:t>
      </w:r>
      <w:r w:rsidRPr="00F83956">
        <w:rPr>
          <w:rStyle w:val="Emphasis"/>
          <w:highlight w:val="cyan"/>
        </w:rPr>
        <w:t>pathway</w:t>
      </w:r>
      <w:r w:rsidRPr="00F83956">
        <w:rPr>
          <w:rStyle w:val="StyleUnderline"/>
          <w:highlight w:val="cyan"/>
        </w:rPr>
        <w:t xml:space="preserve"> to </w:t>
      </w:r>
      <w:r w:rsidRPr="00F83956">
        <w:rPr>
          <w:rStyle w:val="Emphasis"/>
          <w:highlight w:val="cyan"/>
        </w:rPr>
        <w:t>escalation</w:t>
      </w:r>
      <w:r w:rsidRPr="00C438A5">
        <w:rPr>
          <w:rStyle w:val="StyleUnderline"/>
        </w:rPr>
        <w:t xml:space="preserve"> could </w:t>
      </w:r>
      <w:r w:rsidRPr="00F83956">
        <w:rPr>
          <w:rStyle w:val="StyleUnderline"/>
          <w:highlight w:val="cyan"/>
        </w:rPr>
        <w:t>arise from</w:t>
      </w:r>
      <w:r w:rsidRPr="00C438A5">
        <w:rPr>
          <w:rStyle w:val="StyleUnderline"/>
        </w:rPr>
        <w:t xml:space="preserve"> a </w:t>
      </w:r>
      <w:r w:rsidRPr="00C438A5">
        <w:rPr>
          <w:rStyle w:val="Emphasis"/>
        </w:rPr>
        <w:t xml:space="preserve">cascading </w:t>
      </w:r>
      <w:r w:rsidRPr="00F83956">
        <w:rPr>
          <w:rStyle w:val="Emphasis"/>
          <w:highlight w:val="cyan"/>
        </w:rPr>
        <w:t>series</w:t>
      </w:r>
      <w:r w:rsidRPr="00F83956">
        <w:rPr>
          <w:rStyle w:val="StyleUnderline"/>
          <w:highlight w:val="cyan"/>
        </w:rPr>
        <w:t xml:space="preserve"> of </w:t>
      </w:r>
      <w:proofErr w:type="spellStart"/>
      <w:r w:rsidRPr="00F83956">
        <w:rPr>
          <w:rStyle w:val="Emphasis"/>
          <w:highlight w:val="cyan"/>
        </w:rPr>
        <w:t>cyberstrikes</w:t>
      </w:r>
      <w:proofErr w:type="spellEnd"/>
      <w:r w:rsidRPr="00C438A5">
        <w:rPr>
          <w:rStyle w:val="Emphasis"/>
        </w:rPr>
        <w:t xml:space="preserve"> and counterstrikes</w:t>
      </w:r>
      <w:r w:rsidRPr="00C438A5">
        <w:rPr>
          <w:rStyle w:val="StyleUnderline"/>
        </w:rPr>
        <w:t xml:space="preserve"> </w:t>
      </w:r>
      <w:r w:rsidRPr="00F83956">
        <w:rPr>
          <w:rStyle w:val="StyleUnderline"/>
          <w:highlight w:val="cyan"/>
        </w:rPr>
        <w:t xml:space="preserve">against </w:t>
      </w:r>
      <w:r w:rsidRPr="00F83956">
        <w:rPr>
          <w:rStyle w:val="Emphasis"/>
          <w:highlight w:val="cyan"/>
        </w:rPr>
        <w:t>vital national infrastructure</w:t>
      </w:r>
      <w:r w:rsidRPr="00C438A5">
        <w:rPr>
          <w:sz w:val="10"/>
        </w:rPr>
        <w:t xml:space="preserve"> rather than on military targets. </w:t>
      </w:r>
      <w:r w:rsidRPr="00C438A5">
        <w:rPr>
          <w:rStyle w:val="StyleUnderline"/>
        </w:rPr>
        <w:t xml:space="preserve">All </w:t>
      </w:r>
      <w:r w:rsidRPr="00F83956">
        <w:rPr>
          <w:rStyle w:val="Emphasis"/>
          <w:highlight w:val="cyan"/>
        </w:rPr>
        <w:t>major powers</w:t>
      </w:r>
      <w:r w:rsidRPr="00C438A5">
        <w:rPr>
          <w:rStyle w:val="StyleUnderline"/>
        </w:rPr>
        <w:t xml:space="preserve">, along with </w:t>
      </w:r>
      <w:r w:rsidRPr="00F83956">
        <w:rPr>
          <w:rStyle w:val="Emphasis"/>
          <w:highlight w:val="cyan"/>
        </w:rPr>
        <w:t>Iran and North Korea</w:t>
      </w:r>
      <w:r w:rsidRPr="00F83956">
        <w:rPr>
          <w:rStyle w:val="StyleUnderline"/>
          <w:highlight w:val="cyan"/>
        </w:rPr>
        <w:t>, have</w:t>
      </w:r>
      <w:r w:rsidRPr="00C438A5">
        <w:rPr>
          <w:sz w:val="10"/>
        </w:rPr>
        <w:t xml:space="preserve"> </w:t>
      </w:r>
      <w:r w:rsidRPr="00F83956">
        <w:rPr>
          <w:rStyle w:val="Emphasis"/>
          <w:highlight w:val="cyan"/>
        </w:rPr>
        <w:t>developed</w:t>
      </w:r>
      <w:r w:rsidRPr="00C438A5">
        <w:rPr>
          <w:sz w:val="10"/>
        </w:rPr>
        <w:t xml:space="preserve"> and deployed </w:t>
      </w:r>
      <w:r w:rsidRPr="00F83956">
        <w:rPr>
          <w:rStyle w:val="StyleUnderline"/>
          <w:highlight w:val="cyan"/>
        </w:rPr>
        <w:t>cyberweapons</w:t>
      </w:r>
      <w:r w:rsidRPr="00C438A5">
        <w:rPr>
          <w:rStyle w:val="StyleUnderline"/>
        </w:rPr>
        <w:t xml:space="preserve"> designed </w:t>
      </w:r>
      <w:r w:rsidRPr="00F83956">
        <w:rPr>
          <w:rStyle w:val="StyleUnderline"/>
          <w:highlight w:val="cyan"/>
        </w:rPr>
        <w:t xml:space="preserve">to </w:t>
      </w:r>
      <w:r w:rsidRPr="00F83956">
        <w:rPr>
          <w:rStyle w:val="Emphasis"/>
          <w:highlight w:val="cyan"/>
        </w:rPr>
        <w:t>disrupt</w:t>
      </w:r>
      <w:r w:rsidRPr="00C438A5">
        <w:rPr>
          <w:rStyle w:val="StyleUnderline"/>
        </w:rPr>
        <w:t xml:space="preserve"> and </w:t>
      </w:r>
      <w:r w:rsidRPr="00F83956">
        <w:rPr>
          <w:rStyle w:val="Emphasis"/>
          <w:highlight w:val="cyan"/>
        </w:rPr>
        <w:t>destroy</w:t>
      </w:r>
      <w:r w:rsidRPr="00C438A5">
        <w:rPr>
          <w:rStyle w:val="StyleUnderline"/>
        </w:rPr>
        <w:t xml:space="preserve"> </w:t>
      </w:r>
      <w:r w:rsidRPr="00C438A5">
        <w:rPr>
          <w:rStyle w:val="Emphasis"/>
        </w:rPr>
        <w:t>major elements</w:t>
      </w:r>
      <w:r w:rsidRPr="00C438A5">
        <w:rPr>
          <w:rStyle w:val="StyleUnderline"/>
        </w:rPr>
        <w:t xml:space="preserve"> of an adversary’s </w:t>
      </w:r>
      <w:r w:rsidRPr="00C438A5">
        <w:rPr>
          <w:rStyle w:val="Emphasis"/>
        </w:rPr>
        <w:t>key economic systems</w:t>
      </w:r>
      <w:r w:rsidRPr="00C438A5">
        <w:rPr>
          <w:rStyle w:val="StyleUnderline"/>
        </w:rPr>
        <w:t xml:space="preserve">, such as power </w:t>
      </w:r>
      <w:r w:rsidRPr="00F83956">
        <w:rPr>
          <w:rStyle w:val="Emphasis"/>
          <w:highlight w:val="cyan"/>
        </w:rPr>
        <w:t>grids</w:t>
      </w:r>
      <w:r w:rsidRPr="00F83956">
        <w:rPr>
          <w:rStyle w:val="StyleUnderline"/>
          <w:highlight w:val="cyan"/>
        </w:rPr>
        <w:t xml:space="preserve">, </w:t>
      </w:r>
      <w:r w:rsidRPr="00F83956">
        <w:rPr>
          <w:rStyle w:val="Emphasis"/>
          <w:highlight w:val="cyan"/>
        </w:rPr>
        <w:t>financial systems</w:t>
      </w:r>
      <w:r w:rsidRPr="00F83956">
        <w:rPr>
          <w:rStyle w:val="StyleUnderline"/>
          <w:highlight w:val="cyan"/>
        </w:rPr>
        <w:t xml:space="preserve">, and </w:t>
      </w:r>
      <w:r w:rsidRPr="00F83956">
        <w:rPr>
          <w:rStyle w:val="Emphasis"/>
          <w:highlight w:val="cyan"/>
        </w:rPr>
        <w:t>transportation networks</w:t>
      </w:r>
      <w:r w:rsidRPr="00C438A5">
        <w:rPr>
          <w:sz w:val="10"/>
        </w:rPr>
        <w:t xml:space="preserve">. As noted, </w:t>
      </w:r>
      <w:r w:rsidRPr="00C438A5">
        <w:rPr>
          <w:rStyle w:val="StyleUnderline"/>
        </w:rPr>
        <w:t>Russia has infiltrated the</w:t>
      </w:r>
      <w:r w:rsidRPr="00C438A5">
        <w:rPr>
          <w:sz w:val="10"/>
        </w:rPr>
        <w:t xml:space="preserve"> U.S. electrical </w:t>
      </w:r>
      <w:r w:rsidRPr="00C438A5">
        <w:rPr>
          <w:rStyle w:val="StyleUnderline"/>
        </w:rPr>
        <w:t>grid</w:t>
      </w:r>
      <w:r w:rsidRPr="00C438A5">
        <w:rPr>
          <w:sz w:val="10"/>
        </w:rPr>
        <w:t>, and it is widely believed that the United States has done the same in Russia.</w:t>
      </w:r>
      <w:hyperlink r:id="rId426" w:anchor="endnote12" w:history="1">
        <w:r w:rsidRPr="00C438A5">
          <w:rPr>
            <w:rStyle w:val="Hyperlink"/>
            <w:sz w:val="10"/>
          </w:rPr>
          <w:t>12</w:t>
        </w:r>
      </w:hyperlink>
      <w:r w:rsidRPr="00C438A5">
        <w:rPr>
          <w:sz w:val="10"/>
        </w:rPr>
        <w:t> The Pentagon has also devised a plan known as “Nitro Zeus,” intended to immobilize the entire Iranian economy and so force it to capitulate to U.S. demands or, if that approach failed, to pave the way for a crippling air and missile attack.</w:t>
      </w:r>
      <w:hyperlink r:id="rId427" w:anchor="endnote12" w:history="1">
        <w:r w:rsidRPr="00C438A5">
          <w:rPr>
            <w:rStyle w:val="Hyperlink"/>
            <w:sz w:val="10"/>
          </w:rPr>
          <w:t>13</w:t>
        </w:r>
      </w:hyperlink>
    </w:p>
    <w:p w14:paraId="346C0B12" w14:textId="77777777" w:rsidR="00520D5E" w:rsidRPr="00C438A5" w:rsidRDefault="00520D5E" w:rsidP="00520D5E">
      <w:pPr>
        <w:rPr>
          <w:sz w:val="10"/>
        </w:rPr>
      </w:pPr>
      <w:r w:rsidRPr="00C438A5">
        <w:rPr>
          <w:rStyle w:val="StyleUnderline"/>
        </w:rPr>
        <w:t xml:space="preserve">The danger here is that economic </w:t>
      </w:r>
      <w:r w:rsidRPr="00F83956">
        <w:rPr>
          <w:rStyle w:val="StyleUnderline"/>
          <w:highlight w:val="cyan"/>
        </w:rPr>
        <w:t>attacks</w:t>
      </w:r>
      <w:r w:rsidRPr="00C438A5">
        <w:rPr>
          <w:sz w:val="10"/>
        </w:rPr>
        <w:t xml:space="preserve"> of this sort, if undertaken during a period of tension and crisis, </w:t>
      </w:r>
      <w:r w:rsidRPr="00C438A5">
        <w:rPr>
          <w:rStyle w:val="StyleUnderline"/>
        </w:rPr>
        <w:t xml:space="preserve">could </w:t>
      </w:r>
      <w:r w:rsidRPr="00F83956">
        <w:rPr>
          <w:rStyle w:val="StyleUnderline"/>
          <w:highlight w:val="cyan"/>
        </w:rPr>
        <w:t xml:space="preserve">lead to an </w:t>
      </w:r>
      <w:r w:rsidRPr="00F83956">
        <w:rPr>
          <w:rStyle w:val="Emphasis"/>
          <w:highlight w:val="cyan"/>
        </w:rPr>
        <w:t>escalating</w:t>
      </w:r>
      <w:r w:rsidRPr="00F83956">
        <w:rPr>
          <w:rStyle w:val="StyleUnderline"/>
          <w:highlight w:val="cyan"/>
        </w:rPr>
        <w:t xml:space="preserve"> series of </w:t>
      </w:r>
      <w:r w:rsidRPr="00F83956">
        <w:rPr>
          <w:rStyle w:val="Emphasis"/>
          <w:highlight w:val="cyan"/>
        </w:rPr>
        <w:t>tit-for-tat attacks</w:t>
      </w:r>
      <w:r w:rsidRPr="00C438A5">
        <w:rPr>
          <w:rStyle w:val="StyleUnderline"/>
        </w:rPr>
        <w:t xml:space="preserve"> against ever more </w:t>
      </w:r>
      <w:r w:rsidRPr="00C438A5">
        <w:rPr>
          <w:rStyle w:val="Emphasis"/>
        </w:rPr>
        <w:t>vital elements</w:t>
      </w:r>
      <w:r w:rsidRPr="00C438A5">
        <w:rPr>
          <w:rStyle w:val="StyleUnderline"/>
        </w:rPr>
        <w:t xml:space="preserve"> of an adversary’s </w:t>
      </w:r>
      <w:r w:rsidRPr="00C438A5">
        <w:rPr>
          <w:rStyle w:val="Emphasis"/>
        </w:rPr>
        <w:t>critical infrastructure</w:t>
      </w:r>
      <w:r w:rsidRPr="00C438A5">
        <w:rPr>
          <w:rStyle w:val="StyleUnderline"/>
        </w:rPr>
        <w:t xml:space="preserve">, </w:t>
      </w:r>
      <w:r w:rsidRPr="00F83956">
        <w:rPr>
          <w:rStyle w:val="StyleUnderline"/>
          <w:highlight w:val="cyan"/>
        </w:rPr>
        <w:t>producing</w:t>
      </w:r>
      <w:r w:rsidRPr="00C438A5">
        <w:rPr>
          <w:rStyle w:val="StyleUnderline"/>
        </w:rPr>
        <w:t xml:space="preserve"> </w:t>
      </w:r>
      <w:r w:rsidRPr="00C438A5">
        <w:rPr>
          <w:rStyle w:val="Emphasis"/>
        </w:rPr>
        <w:t xml:space="preserve">widespread </w:t>
      </w:r>
      <w:r w:rsidRPr="00F83956">
        <w:rPr>
          <w:rStyle w:val="Emphasis"/>
          <w:highlight w:val="cyan"/>
        </w:rPr>
        <w:t>chaos</w:t>
      </w:r>
      <w:r w:rsidRPr="00C438A5">
        <w:rPr>
          <w:rStyle w:val="StyleUnderline"/>
        </w:rPr>
        <w:t xml:space="preserve"> and </w:t>
      </w:r>
      <w:r w:rsidRPr="00C438A5">
        <w:rPr>
          <w:rStyle w:val="Emphasis"/>
        </w:rPr>
        <w:t>harm</w:t>
      </w:r>
      <w:r w:rsidRPr="00C438A5">
        <w:rPr>
          <w:sz w:val="10"/>
        </w:rPr>
        <w:t xml:space="preserve"> and eventually </w:t>
      </w:r>
      <w:r w:rsidRPr="00F83956">
        <w:rPr>
          <w:rStyle w:val="StyleUnderline"/>
          <w:highlight w:val="cyan"/>
        </w:rPr>
        <w:t>leading</w:t>
      </w:r>
      <w:r w:rsidRPr="00C438A5">
        <w:rPr>
          <w:rStyle w:val="StyleUnderline"/>
        </w:rPr>
        <w:t xml:space="preserve"> one side </w:t>
      </w:r>
      <w:r w:rsidRPr="00F83956">
        <w:rPr>
          <w:rStyle w:val="StyleUnderline"/>
          <w:highlight w:val="cyan"/>
        </w:rPr>
        <w:t>to</w:t>
      </w:r>
      <w:r w:rsidRPr="00C438A5">
        <w:rPr>
          <w:rStyle w:val="StyleUnderline"/>
        </w:rPr>
        <w:t xml:space="preserve"> </w:t>
      </w:r>
      <w:r w:rsidRPr="00C438A5">
        <w:rPr>
          <w:rStyle w:val="Emphasis"/>
        </w:rPr>
        <w:t>initiate</w:t>
      </w:r>
      <w:r w:rsidRPr="00C438A5">
        <w:rPr>
          <w:rStyle w:val="StyleUnderline"/>
        </w:rPr>
        <w:t xml:space="preserve"> </w:t>
      </w:r>
      <w:r w:rsidRPr="00F83956">
        <w:rPr>
          <w:rStyle w:val="Emphasis"/>
          <w:highlight w:val="cyan"/>
        </w:rPr>
        <w:t>kinetic attacks</w:t>
      </w:r>
      <w:r w:rsidRPr="00F83956">
        <w:rPr>
          <w:rStyle w:val="StyleUnderline"/>
          <w:highlight w:val="cyan"/>
        </w:rPr>
        <w:t xml:space="preserve"> on </w:t>
      </w:r>
      <w:r w:rsidRPr="00F83956">
        <w:rPr>
          <w:rStyle w:val="Emphasis"/>
          <w:highlight w:val="cyan"/>
        </w:rPr>
        <w:t>critical military targets</w:t>
      </w:r>
      <w:r w:rsidRPr="00F83956">
        <w:rPr>
          <w:sz w:val="10"/>
          <w:highlight w:val="cyan"/>
        </w:rPr>
        <w:t xml:space="preserve">, </w:t>
      </w:r>
      <w:r w:rsidRPr="00F83956">
        <w:rPr>
          <w:rStyle w:val="StyleUnderline"/>
          <w:highlight w:val="cyan"/>
        </w:rPr>
        <w:t xml:space="preserve">risking the </w:t>
      </w:r>
      <w:r w:rsidRPr="00F83956">
        <w:rPr>
          <w:rStyle w:val="Emphasis"/>
          <w:highlight w:val="cyan"/>
        </w:rPr>
        <w:t>slippery slope</w:t>
      </w:r>
      <w:r w:rsidRPr="00F83956">
        <w:rPr>
          <w:rStyle w:val="StyleUnderline"/>
          <w:highlight w:val="cyan"/>
        </w:rPr>
        <w:t xml:space="preserve"> to </w:t>
      </w:r>
      <w:r w:rsidRPr="00F83956">
        <w:rPr>
          <w:rStyle w:val="Emphasis"/>
          <w:highlight w:val="cyan"/>
        </w:rPr>
        <w:t>nuclear conflict</w:t>
      </w:r>
      <w:r w:rsidRPr="00C438A5">
        <w:rPr>
          <w:sz w:val="10"/>
        </w:rPr>
        <w:t xml:space="preserve">. For example, </w:t>
      </w:r>
      <w:r w:rsidRPr="00C438A5">
        <w:rPr>
          <w:rStyle w:val="StyleUnderline"/>
        </w:rPr>
        <w:t>a Russian cyberattack on the</w:t>
      </w:r>
      <w:r w:rsidRPr="00C438A5">
        <w:rPr>
          <w:sz w:val="10"/>
        </w:rPr>
        <w:t xml:space="preserve"> U.S. power </w:t>
      </w:r>
      <w:r w:rsidRPr="00C438A5">
        <w:rPr>
          <w:rStyle w:val="StyleUnderline"/>
        </w:rPr>
        <w:t xml:space="preserve">grid could trigger U.S. attacks on Russian energy and financial systems, causing </w:t>
      </w:r>
      <w:r w:rsidRPr="00C438A5">
        <w:rPr>
          <w:rStyle w:val="Emphasis"/>
        </w:rPr>
        <w:t>widespread disorder</w:t>
      </w:r>
      <w:r w:rsidRPr="00C438A5">
        <w:rPr>
          <w:sz w:val="10"/>
        </w:rPr>
        <w:t xml:space="preserve"> in both countries </w:t>
      </w:r>
      <w:r w:rsidRPr="00C438A5">
        <w:rPr>
          <w:rStyle w:val="StyleUnderline"/>
        </w:rPr>
        <w:t xml:space="preserve">and generating an </w:t>
      </w:r>
      <w:r w:rsidRPr="00C438A5">
        <w:rPr>
          <w:rStyle w:val="Emphasis"/>
        </w:rPr>
        <w:t>impulse</w:t>
      </w:r>
      <w:r w:rsidRPr="00C438A5">
        <w:rPr>
          <w:rStyle w:val="StyleUnderline"/>
        </w:rPr>
        <w:t xml:space="preserve"> for</w:t>
      </w:r>
      <w:r w:rsidRPr="00C438A5">
        <w:rPr>
          <w:sz w:val="10"/>
        </w:rPr>
        <w:t xml:space="preserve"> even </w:t>
      </w:r>
      <w:r w:rsidRPr="00C438A5">
        <w:rPr>
          <w:rStyle w:val="StyleUnderline"/>
        </w:rPr>
        <w:t xml:space="preserve">more </w:t>
      </w:r>
      <w:r w:rsidRPr="00C438A5">
        <w:rPr>
          <w:rStyle w:val="Emphasis"/>
        </w:rPr>
        <w:t xml:space="preserve">devastating </w:t>
      </w:r>
      <w:r w:rsidRPr="00F83956">
        <w:rPr>
          <w:rStyle w:val="Emphasis"/>
          <w:highlight w:val="cyan"/>
        </w:rPr>
        <w:t>attacks</w:t>
      </w:r>
      <w:r w:rsidRPr="00C438A5">
        <w:rPr>
          <w:sz w:val="10"/>
        </w:rPr>
        <w:t xml:space="preserve">. At some point, such </w:t>
      </w:r>
      <w:r w:rsidRPr="00C438A5">
        <w:rPr>
          <w:rStyle w:val="StyleUnderline"/>
        </w:rPr>
        <w:t>attacks</w:t>
      </w:r>
      <w:r w:rsidRPr="00C438A5">
        <w:rPr>
          <w:sz w:val="10"/>
        </w:rPr>
        <w:t xml:space="preserve"> “could </w:t>
      </w:r>
      <w:r w:rsidRPr="00F83956">
        <w:rPr>
          <w:rStyle w:val="StyleUnderline"/>
          <w:highlight w:val="cyan"/>
        </w:rPr>
        <w:t xml:space="preserve">lead to </w:t>
      </w:r>
      <w:r w:rsidRPr="00F83956">
        <w:rPr>
          <w:rStyle w:val="Emphasis"/>
          <w:highlight w:val="cyan"/>
        </w:rPr>
        <w:t>major conflict</w:t>
      </w:r>
      <w:r w:rsidRPr="00F83956">
        <w:rPr>
          <w:rStyle w:val="StyleUnderline"/>
          <w:highlight w:val="cyan"/>
        </w:rPr>
        <w:t xml:space="preserve"> and</w:t>
      </w:r>
      <w:r w:rsidRPr="00C438A5">
        <w:rPr>
          <w:sz w:val="10"/>
        </w:rPr>
        <w:t xml:space="preserve"> possibly </w:t>
      </w:r>
      <w:r w:rsidRPr="00F83956">
        <w:rPr>
          <w:rStyle w:val="Emphasis"/>
          <w:highlight w:val="cyan"/>
        </w:rPr>
        <w:t>nuclear war</w:t>
      </w:r>
      <w:r w:rsidRPr="00C438A5">
        <w:rPr>
          <w:sz w:val="10"/>
        </w:rPr>
        <w:t>.”</w:t>
      </w:r>
      <w:hyperlink r:id="rId428" w:anchor="endnote14" w:history="1">
        <w:r w:rsidRPr="00C438A5">
          <w:rPr>
            <w:rStyle w:val="Hyperlink"/>
            <w:sz w:val="10"/>
          </w:rPr>
          <w:t>14</w:t>
        </w:r>
      </w:hyperlink>
    </w:p>
    <w:p w14:paraId="2FF174C0" w14:textId="77777777" w:rsidR="00520D5E" w:rsidRPr="00C438A5" w:rsidRDefault="00520D5E" w:rsidP="00520D5E">
      <w:pPr>
        <w:rPr>
          <w:sz w:val="10"/>
        </w:rPr>
      </w:pPr>
      <w:r w:rsidRPr="00C438A5">
        <w:rPr>
          <w:sz w:val="10"/>
        </w:rPr>
        <w:t xml:space="preserve">These are by no means the only pathways to escalation resulting from the offensive use of cyberweapons. Others include </w:t>
      </w:r>
      <w:r w:rsidRPr="00F83956">
        <w:rPr>
          <w:rStyle w:val="StyleUnderline"/>
          <w:highlight w:val="cyan"/>
        </w:rPr>
        <w:t xml:space="preserve">efforts by </w:t>
      </w:r>
      <w:r w:rsidRPr="00F83956">
        <w:rPr>
          <w:rStyle w:val="Emphasis"/>
          <w:highlight w:val="cyan"/>
        </w:rPr>
        <w:t>third parties</w:t>
      </w:r>
      <w:r w:rsidRPr="00C438A5">
        <w:rPr>
          <w:rStyle w:val="StyleUnderline"/>
        </w:rPr>
        <w:t xml:space="preserve">, such as </w:t>
      </w:r>
      <w:r w:rsidRPr="00C438A5">
        <w:rPr>
          <w:rStyle w:val="Emphasis"/>
        </w:rPr>
        <w:t>proxy states</w:t>
      </w:r>
      <w:r w:rsidRPr="00C438A5">
        <w:rPr>
          <w:rStyle w:val="StyleUnderline"/>
        </w:rPr>
        <w:t xml:space="preserve"> or </w:t>
      </w:r>
      <w:r w:rsidRPr="00C438A5">
        <w:rPr>
          <w:rStyle w:val="Emphasis"/>
        </w:rPr>
        <w:t>terrorist organizations</w:t>
      </w:r>
      <w:r w:rsidRPr="00C438A5">
        <w:rPr>
          <w:sz w:val="10"/>
        </w:rPr>
        <w:t xml:space="preserve">, to </w:t>
      </w:r>
      <w:r w:rsidRPr="00F83956">
        <w:rPr>
          <w:rStyle w:val="StyleUnderline"/>
          <w:highlight w:val="cyan"/>
        </w:rPr>
        <w:t>provoke</w:t>
      </w:r>
      <w:r w:rsidRPr="00C438A5">
        <w:rPr>
          <w:rStyle w:val="StyleUnderline"/>
        </w:rPr>
        <w:t xml:space="preserve"> a </w:t>
      </w:r>
      <w:r w:rsidRPr="00C438A5">
        <w:rPr>
          <w:rStyle w:val="Emphasis"/>
        </w:rPr>
        <w:t xml:space="preserve">global </w:t>
      </w:r>
      <w:r w:rsidRPr="00F83956">
        <w:rPr>
          <w:rStyle w:val="Emphasis"/>
          <w:highlight w:val="cyan"/>
        </w:rPr>
        <w:t>nuclear crisis</w:t>
      </w:r>
      <w:r w:rsidRPr="00C438A5">
        <w:rPr>
          <w:sz w:val="10"/>
        </w:rPr>
        <w:t xml:space="preserve"> by causing early-warning systems to generate false readings (“spoofing”) of missile launches. Yet, they do provide a clear indication of the severity of the threat. </w:t>
      </w:r>
      <w:r w:rsidRPr="00C438A5">
        <w:rPr>
          <w:rStyle w:val="StyleUnderline"/>
        </w:rPr>
        <w:t xml:space="preserve">As </w:t>
      </w:r>
      <w:r w:rsidRPr="00C438A5">
        <w:rPr>
          <w:rStyle w:val="Emphasis"/>
        </w:rPr>
        <w:t xml:space="preserve">states’ </w:t>
      </w:r>
      <w:r w:rsidRPr="00F83956">
        <w:rPr>
          <w:rStyle w:val="Emphasis"/>
          <w:highlight w:val="cyan"/>
        </w:rPr>
        <w:t>reliance on cyberspace</w:t>
      </w:r>
      <w:r w:rsidRPr="00F83956">
        <w:rPr>
          <w:rStyle w:val="StyleUnderline"/>
          <w:highlight w:val="cyan"/>
        </w:rPr>
        <w:t xml:space="preserve"> grows</w:t>
      </w:r>
      <w:r w:rsidRPr="00C438A5">
        <w:rPr>
          <w:sz w:val="10"/>
        </w:rPr>
        <w:t xml:space="preserve"> and cyberweapons become more powerful, </w:t>
      </w:r>
      <w:r w:rsidRPr="00C438A5">
        <w:rPr>
          <w:rStyle w:val="StyleUnderline"/>
        </w:rPr>
        <w:t xml:space="preserve">the </w:t>
      </w:r>
      <w:r w:rsidRPr="00F83956">
        <w:rPr>
          <w:rStyle w:val="StyleUnderline"/>
          <w:highlight w:val="cyan"/>
        </w:rPr>
        <w:t xml:space="preserve">dangers of </w:t>
      </w:r>
      <w:r w:rsidRPr="00F83956">
        <w:rPr>
          <w:rStyle w:val="Emphasis"/>
          <w:highlight w:val="cyan"/>
        </w:rPr>
        <w:t>unintended</w:t>
      </w:r>
      <w:r w:rsidRPr="00F83956">
        <w:rPr>
          <w:rStyle w:val="StyleUnderline"/>
          <w:highlight w:val="cyan"/>
        </w:rPr>
        <w:t xml:space="preserve"> or </w:t>
      </w:r>
      <w:r w:rsidRPr="00F83956">
        <w:rPr>
          <w:rStyle w:val="Emphasis"/>
          <w:highlight w:val="cyan"/>
        </w:rPr>
        <w:t>accidental escalation</w:t>
      </w:r>
      <w:r w:rsidRPr="00C438A5">
        <w:rPr>
          <w:sz w:val="10"/>
        </w:rPr>
        <w:t xml:space="preserve"> can only </w:t>
      </w:r>
      <w:r w:rsidRPr="00C438A5">
        <w:rPr>
          <w:rStyle w:val="StyleUnderline"/>
        </w:rPr>
        <w:t xml:space="preserve">grow </w:t>
      </w:r>
      <w:r w:rsidRPr="00C438A5">
        <w:rPr>
          <w:rStyle w:val="Emphasis"/>
        </w:rPr>
        <w:t>more severe</w:t>
      </w:r>
      <w:r w:rsidRPr="00C438A5">
        <w:rPr>
          <w:sz w:val="10"/>
        </w:rPr>
        <w:t>.</w:t>
      </w:r>
    </w:p>
    <w:p w14:paraId="5D18C0F7" w14:textId="77777777" w:rsidR="00520D5E" w:rsidRPr="00C438A5" w:rsidRDefault="00520D5E" w:rsidP="00520D5E"/>
    <w:p w14:paraId="19AFAE0E" w14:textId="7D014FC3" w:rsidR="00520D5E" w:rsidRPr="00C438A5" w:rsidRDefault="00520D5E" w:rsidP="00520D5E">
      <w:pPr>
        <w:pStyle w:val="Heading4"/>
        <w:rPr>
          <w:rFonts w:cs="Times New Roman"/>
        </w:rPr>
      </w:pPr>
      <w:r w:rsidRPr="00C438A5">
        <w:rPr>
          <w:rFonts w:cs="Times New Roman"/>
        </w:rPr>
        <w:t xml:space="preserve">Chinese espionage causes tit-for-tat cyber-attacks that </w:t>
      </w:r>
      <w:r w:rsidR="00F8197F" w:rsidRPr="00C438A5">
        <w:rPr>
          <w:rFonts w:cs="Times New Roman"/>
        </w:rPr>
        <w:t>escalate.</w:t>
      </w:r>
    </w:p>
    <w:p w14:paraId="03B51F43" w14:textId="77777777" w:rsidR="00520D5E" w:rsidRPr="00C438A5" w:rsidRDefault="00520D5E" w:rsidP="00520D5E">
      <w:proofErr w:type="spellStart"/>
      <w:r w:rsidRPr="00C438A5">
        <w:rPr>
          <w:rStyle w:val="Style13ptBold"/>
        </w:rPr>
        <w:t>Kihara</w:t>
      </w:r>
      <w:proofErr w:type="spellEnd"/>
      <w:r w:rsidRPr="00C438A5">
        <w:rPr>
          <w:rStyle w:val="Style13ptBold"/>
        </w:rPr>
        <w:t xml:space="preserve"> 14 </w:t>
      </w:r>
      <w:r w:rsidRPr="00C438A5">
        <w:t xml:space="preserve">— Stacy A. </w:t>
      </w:r>
      <w:proofErr w:type="spellStart"/>
      <w:r w:rsidRPr="00C438A5">
        <w:t>Kihara</w:t>
      </w:r>
      <w:proofErr w:type="spellEnd"/>
      <w:r w:rsidRPr="00C438A5">
        <w:t xml:space="preserve"> is a US Airforce Lieutenant Colonel writing for the Naval Postgraduate School. (“A rising China: shifting the economic balance of power through cyberspace” Calhoun, Naval Postgraduate School, December 12. https://calhoun.nps.edu/handle/10945/44593)//JLPark</w:t>
      </w:r>
    </w:p>
    <w:p w14:paraId="567D0E74" w14:textId="77777777" w:rsidR="00520D5E" w:rsidRPr="00C438A5" w:rsidRDefault="00520D5E" w:rsidP="00520D5E">
      <w:pPr>
        <w:rPr>
          <w:sz w:val="10"/>
        </w:rPr>
      </w:pPr>
      <w:r w:rsidRPr="00C438A5">
        <w:rPr>
          <w:sz w:val="10"/>
        </w:rPr>
        <w:t xml:space="preserve">Although </w:t>
      </w:r>
      <w:r w:rsidRPr="00C438A5">
        <w:rPr>
          <w:rStyle w:val="Emphasis"/>
        </w:rPr>
        <w:t>war</w:t>
      </w:r>
      <w:r w:rsidRPr="00C438A5">
        <w:rPr>
          <w:rStyle w:val="StyleUnderline"/>
        </w:rPr>
        <w:t xml:space="preserve"> between the U</w:t>
      </w:r>
      <w:r w:rsidRPr="00C438A5">
        <w:rPr>
          <w:sz w:val="10"/>
        </w:rPr>
        <w:t xml:space="preserve">nited </w:t>
      </w:r>
      <w:r w:rsidRPr="00C438A5">
        <w:rPr>
          <w:rStyle w:val="StyleUnderline"/>
        </w:rPr>
        <w:t>S</w:t>
      </w:r>
      <w:r w:rsidRPr="00C438A5">
        <w:rPr>
          <w:sz w:val="10"/>
        </w:rPr>
        <w:t xml:space="preserve">tates </w:t>
      </w:r>
      <w:r w:rsidRPr="00C438A5">
        <w:rPr>
          <w:rStyle w:val="StyleUnderline"/>
        </w:rPr>
        <w:t xml:space="preserve">and China is </w:t>
      </w:r>
      <w:r w:rsidRPr="00C438A5">
        <w:rPr>
          <w:rStyle w:val="Emphasis"/>
        </w:rPr>
        <w:t>not inevitable</w:t>
      </w:r>
      <w:r w:rsidRPr="00C438A5">
        <w:rPr>
          <w:sz w:val="10"/>
        </w:rPr>
        <w:t xml:space="preserve">, </w:t>
      </w:r>
      <w:r w:rsidRPr="00C438A5">
        <w:rPr>
          <w:rStyle w:val="StyleUnderline"/>
        </w:rPr>
        <w:t xml:space="preserve">the </w:t>
      </w:r>
      <w:r w:rsidRPr="00C438A5">
        <w:rPr>
          <w:rStyle w:val="Emphasis"/>
        </w:rPr>
        <w:t>persistent</w:t>
      </w:r>
      <w:r w:rsidRPr="00C438A5">
        <w:rPr>
          <w:rStyle w:val="StyleUnderline"/>
        </w:rPr>
        <w:t xml:space="preserve"> and </w:t>
      </w:r>
      <w:r w:rsidRPr="00C438A5">
        <w:rPr>
          <w:rStyle w:val="Emphasis"/>
        </w:rPr>
        <w:t xml:space="preserve">mutual </w:t>
      </w:r>
      <w:r w:rsidRPr="00F83956">
        <w:rPr>
          <w:rStyle w:val="Emphasis"/>
          <w:highlight w:val="cyan"/>
        </w:rPr>
        <w:t>mistrust</w:t>
      </w:r>
      <w:r w:rsidRPr="00F83956">
        <w:rPr>
          <w:rStyle w:val="StyleUnderline"/>
          <w:highlight w:val="cyan"/>
        </w:rPr>
        <w:t xml:space="preserve"> between the U</w:t>
      </w:r>
      <w:r w:rsidRPr="00C438A5">
        <w:rPr>
          <w:sz w:val="10"/>
        </w:rPr>
        <w:t xml:space="preserve">nited </w:t>
      </w:r>
      <w:r w:rsidRPr="00F83956">
        <w:rPr>
          <w:rStyle w:val="StyleUnderline"/>
          <w:highlight w:val="cyan"/>
        </w:rPr>
        <w:t>S</w:t>
      </w:r>
      <w:r w:rsidRPr="00C438A5">
        <w:rPr>
          <w:sz w:val="10"/>
        </w:rPr>
        <w:t xml:space="preserve">tates </w:t>
      </w:r>
      <w:r w:rsidRPr="00F83956">
        <w:rPr>
          <w:rStyle w:val="StyleUnderline"/>
          <w:highlight w:val="cyan"/>
        </w:rPr>
        <w:t>and</w:t>
      </w:r>
      <w:r w:rsidRPr="00C438A5">
        <w:rPr>
          <w:rStyle w:val="StyleUnderline"/>
        </w:rPr>
        <w:t xml:space="preserve"> </w:t>
      </w:r>
      <w:r w:rsidRPr="00F83956">
        <w:rPr>
          <w:rStyle w:val="StyleUnderline"/>
          <w:highlight w:val="cyan"/>
        </w:rPr>
        <w:t xml:space="preserve">China, </w:t>
      </w:r>
      <w:r w:rsidRPr="00F83956">
        <w:rPr>
          <w:rStyle w:val="Emphasis"/>
          <w:highlight w:val="cyan"/>
        </w:rPr>
        <w:t>exacerbated</w:t>
      </w:r>
      <w:r w:rsidRPr="00F83956">
        <w:rPr>
          <w:rStyle w:val="StyleUnderline"/>
          <w:highlight w:val="cyan"/>
        </w:rPr>
        <w:t xml:space="preserve"> by China’s illicit </w:t>
      </w:r>
      <w:r w:rsidRPr="00F83956">
        <w:rPr>
          <w:rStyle w:val="Emphasis"/>
          <w:highlight w:val="cyan"/>
        </w:rPr>
        <w:t>cyber behavior</w:t>
      </w:r>
      <w:r w:rsidRPr="00C438A5">
        <w:rPr>
          <w:sz w:val="10"/>
        </w:rPr>
        <w:t xml:space="preserve">, </w:t>
      </w:r>
      <w:r w:rsidRPr="00C438A5">
        <w:rPr>
          <w:rStyle w:val="StyleUnderline"/>
        </w:rPr>
        <w:t xml:space="preserve">continues to </w:t>
      </w:r>
      <w:r w:rsidRPr="00F83956">
        <w:rPr>
          <w:rStyle w:val="StyleUnderline"/>
          <w:highlight w:val="cyan"/>
        </w:rPr>
        <w:t>afflict</w:t>
      </w:r>
      <w:r w:rsidRPr="00C438A5">
        <w:rPr>
          <w:rStyle w:val="StyleUnderline"/>
        </w:rPr>
        <w:t xml:space="preserve"> U.S.-China </w:t>
      </w:r>
      <w:proofErr w:type="gramStart"/>
      <w:r w:rsidRPr="00F83956">
        <w:rPr>
          <w:rStyle w:val="StyleUnderline"/>
          <w:highlight w:val="cyan"/>
        </w:rPr>
        <w:t>relations</w:t>
      </w:r>
      <w:proofErr w:type="gramEnd"/>
      <w:r w:rsidRPr="00F83956">
        <w:rPr>
          <w:rStyle w:val="StyleUnderline"/>
          <w:highlight w:val="cyan"/>
        </w:rPr>
        <w:t xml:space="preserve"> and could determine</w:t>
      </w:r>
      <w:r w:rsidRPr="00C438A5">
        <w:rPr>
          <w:rStyle w:val="StyleUnderline"/>
        </w:rPr>
        <w:t xml:space="preserve"> </w:t>
      </w:r>
      <w:r w:rsidRPr="00F83956">
        <w:rPr>
          <w:rStyle w:val="StyleUnderline"/>
          <w:highlight w:val="cyan"/>
        </w:rPr>
        <w:t>whether China’s rise will be</w:t>
      </w:r>
      <w:r w:rsidRPr="00E478D9">
        <w:rPr>
          <w:sz w:val="10"/>
        </w:rPr>
        <w:t xml:space="preserve"> a </w:t>
      </w:r>
      <w:r w:rsidRPr="00F83956">
        <w:rPr>
          <w:rStyle w:val="Emphasis"/>
          <w:highlight w:val="cyan"/>
        </w:rPr>
        <w:t>peaceful</w:t>
      </w:r>
      <w:r w:rsidRPr="00C438A5">
        <w:rPr>
          <w:sz w:val="10"/>
        </w:rPr>
        <w:t xml:space="preserve"> one. Thus, far, the United States and China have made the overall stability of the bilateral relationship a priority, with accommodation and cooperation central to its success. Lewis argues that “the rise of China means that other Asian nations must decide where to accommodate and where to confront a newly powerful China with aspirations to restore its regional position and power. In turn, China’s leaders must decide where an acceptance of international norms and systems best serves China’s interest and where challenging the existing order provides greater benefit.” 297 </w:t>
      </w:r>
      <w:r w:rsidRPr="00C438A5">
        <w:rPr>
          <w:rStyle w:val="StyleUnderline"/>
        </w:rPr>
        <w:t>Should China continue its persistent cyber</w:t>
      </w:r>
      <w:r w:rsidRPr="00C438A5">
        <w:rPr>
          <w:sz w:val="10"/>
        </w:rPr>
        <w:t xml:space="preserve">-enabled </w:t>
      </w:r>
      <w:r w:rsidRPr="00C438A5">
        <w:rPr>
          <w:rStyle w:val="Emphasis"/>
        </w:rPr>
        <w:t>economic espionage campaign</w:t>
      </w:r>
      <w:r w:rsidRPr="00C438A5">
        <w:rPr>
          <w:rStyle w:val="StyleUnderline"/>
        </w:rPr>
        <w:t xml:space="preserve"> or threaten to use the cyber domain as a source of </w:t>
      </w:r>
      <w:r w:rsidRPr="00C438A5">
        <w:rPr>
          <w:rStyle w:val="Emphasis"/>
        </w:rPr>
        <w:t>coercive power</w:t>
      </w:r>
      <w:r w:rsidRPr="00C438A5">
        <w:rPr>
          <w:rStyle w:val="StyleUnderline"/>
        </w:rPr>
        <w:t>, it would</w:t>
      </w:r>
      <w:r w:rsidRPr="00C438A5">
        <w:rPr>
          <w:sz w:val="10"/>
        </w:rPr>
        <w:t xml:space="preserve"> likely </w:t>
      </w:r>
      <w:r w:rsidRPr="00C438A5">
        <w:rPr>
          <w:rStyle w:val="StyleUnderline"/>
        </w:rPr>
        <w:t xml:space="preserve">indicate China’s willingness to </w:t>
      </w:r>
      <w:r w:rsidRPr="00C438A5">
        <w:rPr>
          <w:rStyle w:val="Emphasis"/>
        </w:rPr>
        <w:t>sacrifice relations</w:t>
      </w:r>
      <w:r w:rsidRPr="00C438A5">
        <w:rPr>
          <w:rStyle w:val="StyleUnderline"/>
        </w:rPr>
        <w:t xml:space="preserve"> with the U</w:t>
      </w:r>
      <w:r w:rsidRPr="00C438A5">
        <w:rPr>
          <w:sz w:val="10"/>
        </w:rPr>
        <w:t xml:space="preserve">nited </w:t>
      </w:r>
      <w:r w:rsidRPr="00C438A5">
        <w:rPr>
          <w:rStyle w:val="StyleUnderline"/>
        </w:rPr>
        <w:t>S</w:t>
      </w:r>
      <w:r w:rsidRPr="00C438A5">
        <w:rPr>
          <w:sz w:val="10"/>
        </w:rPr>
        <w:t>tates to meet its own core interests and that the costs of that sacrifice no longer exceed the tangible benefits.</w:t>
      </w:r>
    </w:p>
    <w:p w14:paraId="16A04C10" w14:textId="77777777" w:rsidR="00520D5E" w:rsidRPr="00C438A5" w:rsidRDefault="00520D5E" w:rsidP="00520D5E">
      <w:pPr>
        <w:rPr>
          <w:sz w:val="10"/>
          <w:szCs w:val="10"/>
        </w:rPr>
      </w:pPr>
      <w:r w:rsidRPr="00C438A5">
        <w:rPr>
          <w:sz w:val="10"/>
          <w:szCs w:val="10"/>
        </w:rPr>
        <w:t>E. CONCLUSION</w:t>
      </w:r>
    </w:p>
    <w:p w14:paraId="1E92C613" w14:textId="77777777" w:rsidR="00520D5E" w:rsidRPr="00C438A5" w:rsidRDefault="00520D5E" w:rsidP="00520D5E">
      <w:pPr>
        <w:rPr>
          <w:sz w:val="10"/>
          <w:szCs w:val="10"/>
        </w:rPr>
      </w:pPr>
      <w:r w:rsidRPr="00C438A5">
        <w:rPr>
          <w:sz w:val="10"/>
          <w:szCs w:val="10"/>
        </w:rPr>
        <w:t xml:space="preserve">While it would be difficult to say with any </w:t>
      </w:r>
      <w:proofErr w:type="gramStart"/>
      <w:r w:rsidRPr="00C438A5">
        <w:rPr>
          <w:sz w:val="10"/>
          <w:szCs w:val="10"/>
        </w:rPr>
        <w:t>certainly</w:t>
      </w:r>
      <w:proofErr w:type="gramEnd"/>
      <w:r w:rsidRPr="00C438A5">
        <w:rPr>
          <w:sz w:val="10"/>
          <w:szCs w:val="10"/>
        </w:rPr>
        <w:t xml:space="preserve"> what the future holds for U.S.-China relations or if China’s ascent to great power status will be a peaceful one, China’s cyber behavior does provides some indication about the role of economic interdependence in U.S.-China relations. Over the last three decades, the United States and China have become heavily reliant on each other as a major source of economic growth. The United States has turned to China for its inexpensive goods and abundance of foreign capital to support its consumption model.298 Similarly, China has turned to the United States as the world’s single largest import market to support an export- and investment-led growth model.299 “Two large economies had large gaps to fill and they quickly became hooked on what each could offer the other in their collective quest for economic growth,” states Roach.300</w:t>
      </w:r>
    </w:p>
    <w:p w14:paraId="7FC58C95" w14:textId="77777777" w:rsidR="00520D5E" w:rsidRPr="00C438A5" w:rsidRDefault="00520D5E" w:rsidP="00520D5E">
      <w:pPr>
        <w:rPr>
          <w:sz w:val="10"/>
        </w:rPr>
      </w:pPr>
      <w:r w:rsidRPr="00C438A5">
        <w:rPr>
          <w:sz w:val="10"/>
        </w:rPr>
        <w:t xml:space="preserve">Now intertwined in a somewhat balanced economic interdependent relationship, both the United States and </w:t>
      </w:r>
      <w:r w:rsidRPr="00C438A5">
        <w:rPr>
          <w:rStyle w:val="StyleUnderline"/>
        </w:rPr>
        <w:t xml:space="preserve">China seek to manipulate the relationship </w:t>
      </w:r>
      <w:proofErr w:type="gramStart"/>
      <w:r w:rsidRPr="00C438A5">
        <w:rPr>
          <w:rStyle w:val="StyleUnderline"/>
        </w:rPr>
        <w:t>in an effort to</w:t>
      </w:r>
      <w:proofErr w:type="gramEnd"/>
      <w:r w:rsidRPr="00C438A5">
        <w:rPr>
          <w:rStyle w:val="StyleUnderline"/>
        </w:rPr>
        <w:t xml:space="preserve"> become the </w:t>
      </w:r>
      <w:r w:rsidRPr="00C438A5">
        <w:rPr>
          <w:rStyle w:val="Emphasis"/>
        </w:rPr>
        <w:t>less dependent actor</w:t>
      </w:r>
      <w:r w:rsidRPr="00C438A5">
        <w:rPr>
          <w:sz w:val="10"/>
        </w:rPr>
        <w:t xml:space="preserve">. Despite increasing concerns from both nations, </w:t>
      </w:r>
      <w:r w:rsidRPr="00F83956">
        <w:rPr>
          <w:rStyle w:val="StyleUnderline"/>
          <w:highlight w:val="cyan"/>
        </w:rPr>
        <w:t xml:space="preserve">neither has been able to </w:t>
      </w:r>
      <w:r w:rsidRPr="00F83956">
        <w:rPr>
          <w:rStyle w:val="Emphasis"/>
          <w:highlight w:val="cyan"/>
        </w:rPr>
        <w:t>rebalance</w:t>
      </w:r>
      <w:r w:rsidRPr="00F83956">
        <w:rPr>
          <w:rStyle w:val="StyleUnderline"/>
          <w:highlight w:val="cyan"/>
        </w:rPr>
        <w:t xml:space="preserve"> their economies</w:t>
      </w:r>
      <w:r w:rsidRPr="00C438A5">
        <w:rPr>
          <w:sz w:val="10"/>
        </w:rPr>
        <w:t xml:space="preserve"> enough </w:t>
      </w:r>
      <w:r w:rsidRPr="00F83956">
        <w:rPr>
          <w:rStyle w:val="StyleUnderline"/>
          <w:highlight w:val="cyan"/>
        </w:rPr>
        <w:t xml:space="preserve">to create an </w:t>
      </w:r>
      <w:r w:rsidRPr="00F83956">
        <w:rPr>
          <w:rStyle w:val="Emphasis"/>
          <w:highlight w:val="cyan"/>
        </w:rPr>
        <w:t>asymmetrical</w:t>
      </w:r>
      <w:r w:rsidRPr="00C438A5">
        <w:rPr>
          <w:rStyle w:val="Emphasis"/>
        </w:rPr>
        <w:t xml:space="preserve"> </w:t>
      </w:r>
      <w:r w:rsidRPr="00F83956">
        <w:rPr>
          <w:rStyle w:val="Emphasis"/>
          <w:highlight w:val="cyan"/>
        </w:rPr>
        <w:t>advantage</w:t>
      </w:r>
      <w:r w:rsidRPr="00C438A5">
        <w:rPr>
          <w:sz w:val="10"/>
        </w:rPr>
        <w:t xml:space="preserve"> over the other. Instead, </w:t>
      </w:r>
      <w:r w:rsidRPr="00F83956">
        <w:rPr>
          <w:rStyle w:val="StyleUnderline"/>
          <w:highlight w:val="cyan"/>
        </w:rPr>
        <w:t xml:space="preserve">through </w:t>
      </w:r>
      <w:r w:rsidRPr="00F83956">
        <w:rPr>
          <w:rStyle w:val="Emphasis"/>
          <w:highlight w:val="cyan"/>
        </w:rPr>
        <w:t>cyberspace</w:t>
      </w:r>
      <w:r w:rsidRPr="00C438A5">
        <w:rPr>
          <w:rStyle w:val="Emphasis"/>
        </w:rPr>
        <w:t xml:space="preserve"> operations</w:t>
      </w:r>
      <w:r w:rsidRPr="00C438A5">
        <w:rPr>
          <w:sz w:val="10"/>
        </w:rPr>
        <w:t xml:space="preserve">, </w:t>
      </w:r>
      <w:r w:rsidRPr="00F83956">
        <w:rPr>
          <w:rStyle w:val="StyleUnderline"/>
          <w:highlight w:val="cyan"/>
        </w:rPr>
        <w:t>China</w:t>
      </w:r>
      <w:r w:rsidRPr="00C438A5">
        <w:rPr>
          <w:rStyle w:val="StyleUnderline"/>
        </w:rPr>
        <w:t xml:space="preserve"> has systematically </w:t>
      </w:r>
      <w:r w:rsidRPr="00F83956">
        <w:rPr>
          <w:rStyle w:val="StyleUnderline"/>
          <w:highlight w:val="cyan"/>
        </w:rPr>
        <w:t>conducted</w:t>
      </w:r>
      <w:r w:rsidRPr="00C438A5">
        <w:rPr>
          <w:rStyle w:val="StyleUnderline"/>
        </w:rPr>
        <w:t xml:space="preserve"> an </w:t>
      </w:r>
      <w:r w:rsidRPr="00F83956">
        <w:rPr>
          <w:rStyle w:val="StyleUnderline"/>
          <w:highlight w:val="cyan"/>
        </w:rPr>
        <w:t>economic espionage</w:t>
      </w:r>
      <w:r w:rsidRPr="00C438A5">
        <w:rPr>
          <w:rStyle w:val="StyleUnderline"/>
        </w:rPr>
        <w:t xml:space="preserve"> campaign against U.S.</w:t>
      </w:r>
      <w:r w:rsidRPr="00C438A5">
        <w:rPr>
          <w:sz w:val="10"/>
        </w:rPr>
        <w:t xml:space="preserve"> companies and government entities </w:t>
      </w:r>
      <w:r w:rsidRPr="00F83956">
        <w:rPr>
          <w:rStyle w:val="StyleUnderline"/>
          <w:highlight w:val="cyan"/>
        </w:rPr>
        <w:t>to acquire tech</w:t>
      </w:r>
      <w:r w:rsidRPr="00C438A5">
        <w:rPr>
          <w:rStyle w:val="StyleUnderline"/>
        </w:rPr>
        <w:t xml:space="preserve">nology </w:t>
      </w:r>
      <w:r w:rsidRPr="00F83956">
        <w:rPr>
          <w:rStyle w:val="StyleUnderline"/>
          <w:highlight w:val="cyan"/>
        </w:rPr>
        <w:t xml:space="preserve">and IP and </w:t>
      </w:r>
      <w:r w:rsidRPr="00F83956">
        <w:rPr>
          <w:rStyle w:val="Emphasis"/>
          <w:highlight w:val="cyan"/>
        </w:rPr>
        <w:t>shift</w:t>
      </w:r>
      <w:r w:rsidRPr="00C438A5">
        <w:rPr>
          <w:rStyle w:val="Emphasis"/>
        </w:rPr>
        <w:t xml:space="preserve"> the economic </w:t>
      </w:r>
      <w:r w:rsidRPr="00F83956">
        <w:rPr>
          <w:rStyle w:val="Emphasis"/>
          <w:highlight w:val="cyan"/>
        </w:rPr>
        <w:t>balance of power</w:t>
      </w:r>
      <w:r w:rsidRPr="00C438A5">
        <w:rPr>
          <w:sz w:val="10"/>
        </w:rPr>
        <w:t xml:space="preserve"> in its favor.</w:t>
      </w:r>
    </w:p>
    <w:p w14:paraId="58AF2D7C" w14:textId="77777777" w:rsidR="00520D5E" w:rsidRPr="00C438A5" w:rsidRDefault="00520D5E" w:rsidP="00520D5E">
      <w:pPr>
        <w:rPr>
          <w:sz w:val="10"/>
        </w:rPr>
      </w:pPr>
      <w:r w:rsidRPr="00C438A5">
        <w:rPr>
          <w:rStyle w:val="StyleUnderline"/>
        </w:rPr>
        <w:t xml:space="preserve">China’s </w:t>
      </w:r>
      <w:r w:rsidRPr="00C438A5">
        <w:rPr>
          <w:rStyle w:val="Emphasis"/>
        </w:rPr>
        <w:t>theft of IP</w:t>
      </w:r>
      <w:r w:rsidRPr="00C438A5">
        <w:rPr>
          <w:sz w:val="10"/>
        </w:rPr>
        <w:t xml:space="preserve">, costing the United States billions of dollars annually, clearly </w:t>
      </w:r>
      <w:r w:rsidRPr="00C438A5">
        <w:rPr>
          <w:rStyle w:val="StyleUnderline"/>
        </w:rPr>
        <w:t>provides China an advantage</w:t>
      </w:r>
      <w:r w:rsidRPr="00C438A5">
        <w:rPr>
          <w:sz w:val="10"/>
        </w:rPr>
        <w:t xml:space="preserve">.301 With China’s push for increased indigenous innovation to strengthen economic development, </w:t>
      </w:r>
      <w:r w:rsidRPr="00C438A5">
        <w:rPr>
          <w:rStyle w:val="StyleUnderline"/>
        </w:rPr>
        <w:t xml:space="preserve">cyber-enabled economic espionage allows China to </w:t>
      </w:r>
      <w:r w:rsidRPr="00C438A5">
        <w:rPr>
          <w:rStyle w:val="Emphasis"/>
        </w:rPr>
        <w:t>bypass the costs of R&amp;D</w:t>
      </w:r>
      <w:r w:rsidRPr="00C438A5">
        <w:rPr>
          <w:rStyle w:val="StyleUnderline"/>
        </w:rPr>
        <w:t xml:space="preserve"> and jump to the </w:t>
      </w:r>
      <w:r w:rsidRPr="00C438A5">
        <w:rPr>
          <w:rStyle w:val="Emphasis"/>
        </w:rPr>
        <w:t>forefront of technological innovation</w:t>
      </w:r>
      <w:r w:rsidRPr="00C438A5">
        <w:rPr>
          <w:sz w:val="10"/>
        </w:rPr>
        <w:t xml:space="preserve"> by stealing other nations’ hard work. As a result, </w:t>
      </w:r>
      <w:r w:rsidRPr="00C438A5">
        <w:rPr>
          <w:rStyle w:val="StyleUnderline"/>
        </w:rPr>
        <w:t>China’s cyber espionage threatens U.S. technological competitiveness and economic prosperity</w:t>
      </w:r>
      <w:r w:rsidRPr="00C438A5">
        <w:rPr>
          <w:sz w:val="10"/>
        </w:rPr>
        <w:t>. Although China denies accusations of cyber-enabled economic espionage, the capacity to conduct computer network exploitation operations to the extent that has been attributed to China is nearly impossible without some type of state-sponsorship.302 Furthermore, China’s Twelfth FYP and National Medium to Long-Term Plan for the Development of Science and Technology, 2006–2020 (MLP), both focusing on indigenous innovation and technological advancement, read like a cyber espionage blueprint when compared directly to Chinese cyber intrusions and cyber-enabled economic espionage against the United States.303 While the United States uses its power in the information domain to call attention to China’s brazen cyber espionage behavior and gain collective support against China’s cyber-enabled economic espionage, there are no indications the public exposure of Chinese cyber espionage has led China to stop its cyber-enabled economic espionage.304</w:t>
      </w:r>
    </w:p>
    <w:p w14:paraId="5370C38A" w14:textId="77777777" w:rsidR="00520D5E" w:rsidRPr="00C438A5" w:rsidRDefault="00520D5E" w:rsidP="00520D5E">
      <w:pPr>
        <w:rPr>
          <w:sz w:val="10"/>
        </w:rPr>
      </w:pPr>
      <w:r w:rsidRPr="00C438A5">
        <w:rPr>
          <w:sz w:val="10"/>
        </w:rPr>
        <w:t xml:space="preserve">Beyond China’s use of cyber-enabled economic espionage to shift the balance of power in the U.S-China economic interdependent relationship, China also recognizes the power potential in the cyber domain. China has aggressively used cyberspace to gain a competitive advantage in the economic domain. But </w:t>
      </w:r>
      <w:r w:rsidRPr="00C438A5">
        <w:rPr>
          <w:rStyle w:val="StyleUnderline"/>
        </w:rPr>
        <w:t xml:space="preserve">is </w:t>
      </w:r>
      <w:r w:rsidRPr="00F83956">
        <w:rPr>
          <w:rStyle w:val="StyleUnderline"/>
          <w:highlight w:val="cyan"/>
        </w:rPr>
        <w:t>China willing to then</w:t>
      </w:r>
      <w:r w:rsidRPr="00F83956">
        <w:rPr>
          <w:sz w:val="10"/>
          <w:highlight w:val="cyan"/>
        </w:rPr>
        <w:t xml:space="preserve"> </w:t>
      </w:r>
      <w:r w:rsidRPr="00F83956">
        <w:rPr>
          <w:rStyle w:val="StyleUnderline"/>
          <w:highlight w:val="cyan"/>
        </w:rPr>
        <w:t>leverage</w:t>
      </w:r>
      <w:r w:rsidRPr="00C438A5">
        <w:rPr>
          <w:rStyle w:val="StyleUnderline"/>
        </w:rPr>
        <w:t xml:space="preserve"> the</w:t>
      </w:r>
      <w:r w:rsidRPr="00C438A5">
        <w:rPr>
          <w:sz w:val="10"/>
        </w:rPr>
        <w:t xml:space="preserve"> asymmetric economic interdependence as a source of </w:t>
      </w:r>
      <w:r w:rsidRPr="00F83956">
        <w:rPr>
          <w:rStyle w:val="StyleUnderline"/>
          <w:highlight w:val="cyan"/>
        </w:rPr>
        <w:t>power</w:t>
      </w:r>
      <w:r w:rsidRPr="00C438A5">
        <w:rPr>
          <w:sz w:val="10"/>
        </w:rPr>
        <w:t xml:space="preserve">? Furthermore, is China willing to use its cyber capabilities as a means of political coercion? Based on the research conducted for this thesis, the answer is yes. </w:t>
      </w:r>
    </w:p>
    <w:p w14:paraId="280A68A4" w14:textId="77777777" w:rsidR="00520D5E" w:rsidRPr="00C438A5" w:rsidRDefault="00520D5E" w:rsidP="00520D5E">
      <w:pPr>
        <w:rPr>
          <w:sz w:val="10"/>
          <w:szCs w:val="10"/>
        </w:rPr>
      </w:pPr>
      <w:r w:rsidRPr="00C438A5">
        <w:rPr>
          <w:sz w:val="10"/>
          <w:szCs w:val="10"/>
        </w:rPr>
        <w:t xml:space="preserve">China has used asymmetric economic interdependence as a source of power and instrument of political coercion and China would likely be willing to do so against the United States should the economic balance of power shift in its favor. However, even if the United States becomes the more dependent party in the economic relationship, China’s ability to use the asymmetry as a source of power will depend on United States sensitivity and vulnerability dependence to </w:t>
      </w:r>
      <w:proofErr w:type="gramStart"/>
      <w:r w:rsidRPr="00C438A5">
        <w:rPr>
          <w:sz w:val="10"/>
          <w:szCs w:val="10"/>
        </w:rPr>
        <w:t>particular Chinese</w:t>
      </w:r>
      <w:proofErr w:type="gramEnd"/>
      <w:r w:rsidRPr="00C438A5">
        <w:rPr>
          <w:sz w:val="10"/>
          <w:szCs w:val="10"/>
        </w:rPr>
        <w:t xml:space="preserve"> actions. For instance, if after understanding the implication to its own economy China decided to use U.S. Treasury securities as a coercive tool against the United States by dumping mass quantities on the market </w:t>
      </w:r>
      <w:proofErr w:type="gramStart"/>
      <w:r w:rsidRPr="00C438A5">
        <w:rPr>
          <w:sz w:val="10"/>
          <w:szCs w:val="10"/>
        </w:rPr>
        <w:t>in an effort to</w:t>
      </w:r>
      <w:proofErr w:type="gramEnd"/>
      <w:r w:rsidRPr="00C438A5">
        <w:rPr>
          <w:sz w:val="10"/>
          <w:szCs w:val="10"/>
        </w:rPr>
        <w:t xml:space="preserve"> destabilize the U.S. economy, the United States would be sensitive to the immediate effects of U.S. Treasury security devaluation and increased inflation. Yet, with the Federal Reserve prepared to purchase U.S. Treasuries dumped on the market in such a situation, the economic impact to the United States is significantly reduced as is its vulnerability to this </w:t>
      </w:r>
      <w:proofErr w:type="gramStart"/>
      <w:r w:rsidRPr="00C438A5">
        <w:rPr>
          <w:sz w:val="10"/>
          <w:szCs w:val="10"/>
        </w:rPr>
        <w:t>particular Chinese</w:t>
      </w:r>
      <w:proofErr w:type="gramEnd"/>
      <w:r w:rsidRPr="00C438A5">
        <w:rPr>
          <w:sz w:val="10"/>
          <w:szCs w:val="10"/>
        </w:rPr>
        <w:t xml:space="preserve"> action.305</w:t>
      </w:r>
    </w:p>
    <w:p w14:paraId="253ABA1C" w14:textId="206B4D01" w:rsidR="00FB7C70" w:rsidRPr="007E0691" w:rsidRDefault="00520D5E" w:rsidP="007E0691">
      <w:pPr>
        <w:rPr>
          <w:sz w:val="10"/>
        </w:rPr>
      </w:pPr>
      <w:r w:rsidRPr="00C438A5">
        <w:rPr>
          <w:sz w:val="10"/>
        </w:rPr>
        <w:t xml:space="preserve">Alternatively, if China decided to conduct </w:t>
      </w:r>
      <w:proofErr w:type="spellStart"/>
      <w:r w:rsidRPr="00C438A5">
        <w:rPr>
          <w:sz w:val="10"/>
        </w:rPr>
        <w:t>cyber attacks</w:t>
      </w:r>
      <w:proofErr w:type="spellEnd"/>
      <w:r w:rsidRPr="00C438A5">
        <w:rPr>
          <w:sz w:val="10"/>
        </w:rPr>
        <w:t xml:space="preserve"> against U.S. banks in response to U.S. trade sanctions or arms deals with Taiwan, devoid of any changes to U.S. policy, the United States would be substantially more vulnerable since U.S. government protection is in cyberspace is not extended to most of the private sector. 306 With the United States having articulated its intent to respond to serious </w:t>
      </w:r>
      <w:proofErr w:type="spellStart"/>
      <w:r w:rsidRPr="00C438A5">
        <w:rPr>
          <w:sz w:val="10"/>
        </w:rPr>
        <w:t>cyber attacks</w:t>
      </w:r>
      <w:proofErr w:type="spellEnd"/>
      <w:r w:rsidRPr="00C438A5">
        <w:rPr>
          <w:sz w:val="10"/>
        </w:rPr>
        <w:t xml:space="preserve"> with a proportional and justified response in another domain, </w:t>
      </w:r>
      <w:r w:rsidRPr="00F83956">
        <w:rPr>
          <w:rStyle w:val="StyleUnderline"/>
          <w:highlight w:val="cyan"/>
        </w:rPr>
        <w:t>China’s</w:t>
      </w:r>
      <w:r w:rsidRPr="00C438A5">
        <w:rPr>
          <w:sz w:val="10"/>
        </w:rPr>
        <w:t xml:space="preserve"> potential </w:t>
      </w:r>
      <w:r w:rsidRPr="00C438A5">
        <w:rPr>
          <w:rStyle w:val="StyleUnderline"/>
        </w:rPr>
        <w:t xml:space="preserve">use of cyberspace to conduct offensive </w:t>
      </w:r>
      <w:r w:rsidRPr="00F83956">
        <w:rPr>
          <w:rStyle w:val="StyleUnderline"/>
          <w:highlight w:val="cyan"/>
        </w:rPr>
        <w:t xml:space="preserve">operations makes </w:t>
      </w:r>
      <w:r w:rsidRPr="00F83956">
        <w:rPr>
          <w:rStyle w:val="Emphasis"/>
          <w:highlight w:val="cyan"/>
        </w:rPr>
        <w:t>escalation of hostilities</w:t>
      </w:r>
      <w:r w:rsidRPr="00F83956">
        <w:rPr>
          <w:rStyle w:val="StyleUnderline"/>
          <w:highlight w:val="cyan"/>
        </w:rPr>
        <w:t xml:space="preserve"> and the </w:t>
      </w:r>
      <w:r w:rsidRPr="00F83956">
        <w:rPr>
          <w:rStyle w:val="Emphasis"/>
          <w:highlight w:val="cyan"/>
        </w:rPr>
        <w:t>potential for conflict</w:t>
      </w:r>
      <w:r w:rsidRPr="00F83956">
        <w:rPr>
          <w:rStyle w:val="StyleUnderline"/>
          <w:highlight w:val="cyan"/>
        </w:rPr>
        <w:t xml:space="preserve"> a </w:t>
      </w:r>
      <w:r w:rsidRPr="00F83956">
        <w:rPr>
          <w:rStyle w:val="Emphasis"/>
          <w:highlight w:val="cyan"/>
        </w:rPr>
        <w:t>real possibility</w:t>
      </w:r>
      <w:r w:rsidRPr="00F83956">
        <w:rPr>
          <w:sz w:val="10"/>
          <w:highlight w:val="cyan"/>
        </w:rPr>
        <w:t>.</w:t>
      </w:r>
      <w:r w:rsidRPr="001B5CEC">
        <w:rPr>
          <w:sz w:val="10"/>
        </w:rPr>
        <w:t>307</w:t>
      </w:r>
    </w:p>
    <w:sectPr w:rsidR="00FB7C70" w:rsidRPr="007E0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8B29DC"/>
    <w:multiLevelType w:val="hybridMultilevel"/>
    <w:tmpl w:val="A27AD5B4"/>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67158B"/>
    <w:multiLevelType w:val="hybridMultilevel"/>
    <w:tmpl w:val="46F6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B96ABD"/>
    <w:multiLevelType w:val="hybridMultilevel"/>
    <w:tmpl w:val="745445A0"/>
    <w:lvl w:ilvl="0" w:tplc="EC1CA34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B64ED2"/>
    <w:multiLevelType w:val="hybridMultilevel"/>
    <w:tmpl w:val="6D12C950"/>
    <w:lvl w:ilvl="0" w:tplc="B0ECD09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335DA5"/>
    <w:multiLevelType w:val="hybridMultilevel"/>
    <w:tmpl w:val="99A0173E"/>
    <w:lvl w:ilvl="0" w:tplc="ECA64698">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7255E0"/>
    <w:multiLevelType w:val="hybridMultilevel"/>
    <w:tmpl w:val="DCC28C7C"/>
    <w:lvl w:ilvl="0" w:tplc="805822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C137B0"/>
    <w:multiLevelType w:val="hybridMultilevel"/>
    <w:tmpl w:val="5120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412129"/>
    <w:multiLevelType w:val="hybridMultilevel"/>
    <w:tmpl w:val="C1F6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6"/>
  </w:num>
  <w:num w:numId="12">
    <w:abstractNumId w:val="14"/>
  </w:num>
  <w:num w:numId="13">
    <w:abstractNumId w:val="17"/>
  </w:num>
  <w:num w:numId="14">
    <w:abstractNumId w:val="0"/>
  </w:num>
  <w:num w:numId="15">
    <w:abstractNumId w:val="15"/>
  </w:num>
  <w:num w:numId="16">
    <w:abstractNumId w:val="13"/>
  </w:num>
  <w:num w:numId="17">
    <w:abstractNumId w:val="12"/>
  </w:num>
  <w:num w:numId="18">
    <w:abstractNumId w:val="18"/>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90322944576"/>
    <w:docVar w:name="VerbatimVersion" w:val="5.1"/>
  </w:docVars>
  <w:rsids>
    <w:rsidRoot w:val="00FB7C70"/>
    <w:rsid w:val="00010BCB"/>
    <w:rsid w:val="00010FC4"/>
    <w:rsid w:val="00012CC2"/>
    <w:rsid w:val="000139A3"/>
    <w:rsid w:val="00016707"/>
    <w:rsid w:val="00027D45"/>
    <w:rsid w:val="0003137A"/>
    <w:rsid w:val="0007366C"/>
    <w:rsid w:val="00077D6D"/>
    <w:rsid w:val="00092A52"/>
    <w:rsid w:val="000B5C20"/>
    <w:rsid w:val="000E7672"/>
    <w:rsid w:val="00100833"/>
    <w:rsid w:val="00104529"/>
    <w:rsid w:val="00105942"/>
    <w:rsid w:val="00107396"/>
    <w:rsid w:val="00144A4C"/>
    <w:rsid w:val="00163492"/>
    <w:rsid w:val="00166C81"/>
    <w:rsid w:val="00176AB0"/>
    <w:rsid w:val="00177B7D"/>
    <w:rsid w:val="0018322D"/>
    <w:rsid w:val="001A6B74"/>
    <w:rsid w:val="001B5776"/>
    <w:rsid w:val="001E527A"/>
    <w:rsid w:val="001F3DEF"/>
    <w:rsid w:val="001F78CE"/>
    <w:rsid w:val="00213EBB"/>
    <w:rsid w:val="00251FC7"/>
    <w:rsid w:val="002855A7"/>
    <w:rsid w:val="00293E15"/>
    <w:rsid w:val="002B146A"/>
    <w:rsid w:val="002B5E17"/>
    <w:rsid w:val="00314BC9"/>
    <w:rsid w:val="00315690"/>
    <w:rsid w:val="00316B75"/>
    <w:rsid w:val="00325062"/>
    <w:rsid w:val="00325646"/>
    <w:rsid w:val="00341BB3"/>
    <w:rsid w:val="003460F2"/>
    <w:rsid w:val="0038158C"/>
    <w:rsid w:val="003902BA"/>
    <w:rsid w:val="003A09E2"/>
    <w:rsid w:val="003A5C9E"/>
    <w:rsid w:val="003C5A3E"/>
    <w:rsid w:val="003E7EE1"/>
    <w:rsid w:val="003F5638"/>
    <w:rsid w:val="00407037"/>
    <w:rsid w:val="0041757C"/>
    <w:rsid w:val="00423C92"/>
    <w:rsid w:val="004366CF"/>
    <w:rsid w:val="004605D6"/>
    <w:rsid w:val="00467B25"/>
    <w:rsid w:val="00487E16"/>
    <w:rsid w:val="004C2294"/>
    <w:rsid w:val="004C60E8"/>
    <w:rsid w:val="004E3579"/>
    <w:rsid w:val="004E728B"/>
    <w:rsid w:val="004F39E0"/>
    <w:rsid w:val="00520D5E"/>
    <w:rsid w:val="00537BD5"/>
    <w:rsid w:val="00541CA7"/>
    <w:rsid w:val="0054413C"/>
    <w:rsid w:val="005545E3"/>
    <w:rsid w:val="0057268A"/>
    <w:rsid w:val="00572B2A"/>
    <w:rsid w:val="005D2912"/>
    <w:rsid w:val="006065BD"/>
    <w:rsid w:val="0064278A"/>
    <w:rsid w:val="00645FA9"/>
    <w:rsid w:val="00647866"/>
    <w:rsid w:val="00665003"/>
    <w:rsid w:val="0068756D"/>
    <w:rsid w:val="006A2AD0"/>
    <w:rsid w:val="006C2375"/>
    <w:rsid w:val="006D4ECC"/>
    <w:rsid w:val="006D69D3"/>
    <w:rsid w:val="00722258"/>
    <w:rsid w:val="007243E5"/>
    <w:rsid w:val="00766EA0"/>
    <w:rsid w:val="007A2226"/>
    <w:rsid w:val="007B4256"/>
    <w:rsid w:val="007B5F15"/>
    <w:rsid w:val="007B6346"/>
    <w:rsid w:val="007C50AB"/>
    <w:rsid w:val="007E0691"/>
    <w:rsid w:val="007F5B66"/>
    <w:rsid w:val="00823A1C"/>
    <w:rsid w:val="00837F1A"/>
    <w:rsid w:val="00844572"/>
    <w:rsid w:val="00845B9D"/>
    <w:rsid w:val="00860984"/>
    <w:rsid w:val="00886DB1"/>
    <w:rsid w:val="008B3ECB"/>
    <w:rsid w:val="008B4E85"/>
    <w:rsid w:val="008C1B2E"/>
    <w:rsid w:val="0091627E"/>
    <w:rsid w:val="00917575"/>
    <w:rsid w:val="009671E9"/>
    <w:rsid w:val="0097032B"/>
    <w:rsid w:val="009A6D91"/>
    <w:rsid w:val="009D2EAD"/>
    <w:rsid w:val="009D54B2"/>
    <w:rsid w:val="009E1922"/>
    <w:rsid w:val="009F0276"/>
    <w:rsid w:val="009F7ED2"/>
    <w:rsid w:val="00A306A7"/>
    <w:rsid w:val="00A6790B"/>
    <w:rsid w:val="00A93661"/>
    <w:rsid w:val="00A95652"/>
    <w:rsid w:val="00AC0AB8"/>
    <w:rsid w:val="00AD17F9"/>
    <w:rsid w:val="00AE0352"/>
    <w:rsid w:val="00AE259E"/>
    <w:rsid w:val="00B03416"/>
    <w:rsid w:val="00B05C42"/>
    <w:rsid w:val="00B33C6D"/>
    <w:rsid w:val="00B40D20"/>
    <w:rsid w:val="00B4508F"/>
    <w:rsid w:val="00B5445D"/>
    <w:rsid w:val="00B55AD5"/>
    <w:rsid w:val="00B57299"/>
    <w:rsid w:val="00B60581"/>
    <w:rsid w:val="00B8057C"/>
    <w:rsid w:val="00BB7195"/>
    <w:rsid w:val="00BD6238"/>
    <w:rsid w:val="00BF593B"/>
    <w:rsid w:val="00BF773A"/>
    <w:rsid w:val="00BF7B64"/>
    <w:rsid w:val="00BF7E81"/>
    <w:rsid w:val="00C13773"/>
    <w:rsid w:val="00C17CC8"/>
    <w:rsid w:val="00C4475B"/>
    <w:rsid w:val="00C536B3"/>
    <w:rsid w:val="00C83417"/>
    <w:rsid w:val="00C90B51"/>
    <w:rsid w:val="00C9604F"/>
    <w:rsid w:val="00CA19AA"/>
    <w:rsid w:val="00CC27CA"/>
    <w:rsid w:val="00CC5298"/>
    <w:rsid w:val="00CD736E"/>
    <w:rsid w:val="00CD798D"/>
    <w:rsid w:val="00CE161E"/>
    <w:rsid w:val="00CF59A8"/>
    <w:rsid w:val="00CF6555"/>
    <w:rsid w:val="00CF748E"/>
    <w:rsid w:val="00D15003"/>
    <w:rsid w:val="00D2304C"/>
    <w:rsid w:val="00D325A9"/>
    <w:rsid w:val="00D36A8A"/>
    <w:rsid w:val="00D45102"/>
    <w:rsid w:val="00D61409"/>
    <w:rsid w:val="00D6691E"/>
    <w:rsid w:val="00D71170"/>
    <w:rsid w:val="00D77934"/>
    <w:rsid w:val="00D903AC"/>
    <w:rsid w:val="00DA0505"/>
    <w:rsid w:val="00DA1C92"/>
    <w:rsid w:val="00DA25D4"/>
    <w:rsid w:val="00DA6538"/>
    <w:rsid w:val="00E05D4A"/>
    <w:rsid w:val="00E154A0"/>
    <w:rsid w:val="00E15E75"/>
    <w:rsid w:val="00E22D54"/>
    <w:rsid w:val="00E4020C"/>
    <w:rsid w:val="00E5262C"/>
    <w:rsid w:val="00E812D0"/>
    <w:rsid w:val="00EC7DC4"/>
    <w:rsid w:val="00ED30CF"/>
    <w:rsid w:val="00ED60AB"/>
    <w:rsid w:val="00F176EF"/>
    <w:rsid w:val="00F35DE6"/>
    <w:rsid w:val="00F45E10"/>
    <w:rsid w:val="00F55CB8"/>
    <w:rsid w:val="00F6364A"/>
    <w:rsid w:val="00F8197F"/>
    <w:rsid w:val="00F83956"/>
    <w:rsid w:val="00F9113A"/>
    <w:rsid w:val="00FB7C7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5720"/>
  <w15:chartTrackingRefBased/>
  <w15:docId w15:val="{31B6EED7-61C1-405F-B77D-071C38756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17575"/>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91757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917575"/>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917575"/>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t"/>
    <w:basedOn w:val="Normal"/>
    <w:next w:val="Normal"/>
    <w:link w:val="Heading4Char"/>
    <w:uiPriority w:val="3"/>
    <w:unhideWhenUsed/>
    <w:qFormat/>
    <w:rsid w:val="00917575"/>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9175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7575"/>
  </w:style>
  <w:style w:type="character" w:customStyle="1" w:styleId="Heading1Char">
    <w:name w:val="Heading 1 Char"/>
    <w:aliases w:val="Pocket Char"/>
    <w:basedOn w:val="DefaultParagraphFont"/>
    <w:link w:val="Heading1"/>
    <w:rsid w:val="00917575"/>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917575"/>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917575"/>
    <w:rPr>
      <w:rFonts w:ascii="Times New Roman" w:eastAsiaTheme="majorEastAsia" w:hAnsi="Times New Roman" w:cstheme="majorBidi"/>
      <w:b/>
      <w:sz w:val="30"/>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917575"/>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7"/>
    <w:qFormat/>
    <w:rsid w:val="0091757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17575"/>
    <w:rPr>
      <w:b/>
      <w:bCs/>
      <w:sz w:val="24"/>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Citation Char Char Char,ci,c,Bo,B,Bold,Style,cite"/>
    <w:basedOn w:val="DefaultParagraphFont"/>
    <w:uiPriority w:val="6"/>
    <w:qFormat/>
    <w:rsid w:val="00917575"/>
    <w:rPr>
      <w:b w:val="0"/>
      <w:sz w:val="22"/>
      <w:u w:val="single"/>
    </w:rPr>
  </w:style>
  <w:style w:type="character" w:styleId="Hyperlink">
    <w:name w:val="Hyperlink"/>
    <w:aliases w:val="No Spacing Char,Card Format Char,ClearFormatting Char,Clear Char,DDI Tag Char,Tag Title Char,No Spacing51 Char,Note Level 2 Char,Small Text Char,Note Level 21 Char,No Spacing11211 Char,No Spacing6 Char,No Spacing tnr Char,Hidden Block Title Ch"/>
    <w:basedOn w:val="DefaultParagraphFont"/>
    <w:link w:val="NoSpacing"/>
    <w:uiPriority w:val="99"/>
    <w:unhideWhenUsed/>
    <w:rsid w:val="00917575"/>
    <w:rPr>
      <w:color w:val="auto"/>
      <w:u w:val="none"/>
    </w:rPr>
  </w:style>
  <w:style w:type="character" w:styleId="FollowedHyperlink">
    <w:name w:val="FollowedHyperlink"/>
    <w:basedOn w:val="DefaultParagraphFont"/>
    <w:uiPriority w:val="99"/>
    <w:semiHidden/>
    <w:unhideWhenUsed/>
    <w:rsid w:val="00917575"/>
    <w:rPr>
      <w:color w:val="auto"/>
      <w:u w:val="none"/>
    </w:rPr>
  </w:style>
  <w:style w:type="character" w:styleId="UnresolvedMention">
    <w:name w:val="Unresolved Mention"/>
    <w:basedOn w:val="DefaultParagraphFont"/>
    <w:uiPriority w:val="99"/>
    <w:semiHidden/>
    <w:unhideWhenUsed/>
    <w:rsid w:val="00012CC2"/>
    <w:rPr>
      <w:color w:val="605E5C"/>
      <w:shd w:val="clear" w:color="auto" w:fill="E1DFDD"/>
    </w:rPr>
  </w:style>
  <w:style w:type="paragraph" w:customStyle="1" w:styleId="textbold">
    <w:name w:val="text bold"/>
    <w:basedOn w:val="Normal"/>
    <w:link w:val="Emphasis"/>
    <w:uiPriority w:val="7"/>
    <w:qFormat/>
    <w:rsid w:val="00BF7B64"/>
    <w:pPr>
      <w:ind w:left="720"/>
      <w:jc w:val="both"/>
    </w:pPr>
    <w:rPr>
      <w:b/>
      <w:iCs/>
      <w:sz w:val="22"/>
      <w:u w:val="single"/>
      <w:bdr w:val="single" w:sz="8" w:space="0" w:color="auto"/>
    </w:rPr>
  </w:style>
  <w:style w:type="paragraph" w:styleId="ListParagraph">
    <w:name w:val="List Paragraph"/>
    <w:aliases w:val="6 font"/>
    <w:basedOn w:val="Normal"/>
    <w:uiPriority w:val="99"/>
    <w:unhideWhenUsed/>
    <w:qFormat/>
    <w:rsid w:val="00BF7B64"/>
    <w:pPr>
      <w:ind w:left="720"/>
      <w:contextualSpacing/>
    </w:pPr>
  </w:style>
  <w:style w:type="paragraph" w:styleId="NoSpacing">
    <w:name w:val="No Spacing"/>
    <w:aliases w:val="Card Format,ClearFormatting,Clear,DDI Tag,Tag Title,No Spacing51,Note Level 2,Small Text,Note Level 21,No Spacing11211,No Spacing6,No Spacing tnr,Hidden Block Title,No Spacing311,No Spacing8,Dont u,No Spacing1111111,Card,No Spacing2,card,Tags"/>
    <w:basedOn w:val="Heading1"/>
    <w:link w:val="Hyperlink"/>
    <w:autoRedefine/>
    <w:uiPriority w:val="99"/>
    <w:qFormat/>
    <w:rsid w:val="00293E15"/>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iPriority w:val="99"/>
    <w:semiHidden/>
    <w:unhideWhenUsed/>
    <w:rsid w:val="00293E1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93E15"/>
    <w:rPr>
      <w:rFonts w:ascii="Lucida Grande" w:hAnsi="Lucida Grande" w:cs="Lucida Grande"/>
      <w:sz w:val="24"/>
    </w:rPr>
  </w:style>
  <w:style w:type="character" w:styleId="Strong">
    <w:name w:val="Strong"/>
    <w:basedOn w:val="DefaultParagraphFont"/>
    <w:uiPriority w:val="22"/>
    <w:qFormat/>
    <w:rsid w:val="00293E15"/>
    <w:rPr>
      <w:b/>
      <w:bCs/>
    </w:rPr>
  </w:style>
  <w:style w:type="paragraph" w:customStyle="1" w:styleId="AnalyticEmphasis">
    <w:name w:val="Analytic Emphasis"/>
    <w:basedOn w:val="Normal"/>
    <w:link w:val="AnalyticEmphasisChar"/>
    <w:qFormat/>
    <w:rsid w:val="00293E15"/>
    <w:rPr>
      <w:i/>
      <w:sz w:val="26"/>
      <w:u w:val="single"/>
    </w:rPr>
  </w:style>
  <w:style w:type="character" w:customStyle="1" w:styleId="AnalyticEmphasisChar">
    <w:name w:val="Analytic Emphasis Char"/>
    <w:basedOn w:val="DefaultParagraphFont"/>
    <w:link w:val="AnalyticEmphasis"/>
    <w:rsid w:val="00293E15"/>
    <w:rPr>
      <w:rFonts w:ascii="Times New Roman" w:hAnsi="Times New Roman" w:cs="Times New Roman"/>
      <w:i/>
      <w:sz w:val="26"/>
      <w:u w:val="single"/>
    </w:rPr>
  </w:style>
  <w:style w:type="paragraph" w:customStyle="1" w:styleId="UnderlinePara">
    <w:name w:val="Underline Para"/>
    <w:basedOn w:val="Normal"/>
    <w:uiPriority w:val="6"/>
    <w:qFormat/>
    <w:rsid w:val="00293E15"/>
    <w:pPr>
      <w:widowControl w:val="0"/>
      <w:suppressAutoHyphens/>
      <w:spacing w:after="200"/>
      <w:contextualSpacing/>
    </w:pPr>
    <w:rPr>
      <w:rFonts w:asciiTheme="minorHAnsi" w:hAnsiTheme="minorHAnsi"/>
      <w:u w:val="single"/>
    </w:rPr>
  </w:style>
  <w:style w:type="paragraph" w:customStyle="1" w:styleId="Emphasize">
    <w:name w:val="Emphasize"/>
    <w:basedOn w:val="Normal"/>
    <w:uiPriority w:val="20"/>
    <w:qFormat/>
    <w:rsid w:val="00293E15"/>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4" w:space="0" w:color="auto"/>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6"/>
    <w:qFormat/>
    <w:rsid w:val="00293E15"/>
    <w:rPr>
      <w:b/>
      <w:u w:val="single"/>
    </w:rPr>
  </w:style>
  <w:style w:type="paragraph" w:styleId="Title">
    <w:name w:val="Title"/>
    <w:aliases w:val="title,UNDERLINE,Cites and Cards,Bold Underlined,Block Heading,Read This,Non Read Text,Debate Normal"/>
    <w:basedOn w:val="Normal"/>
    <w:next w:val="Normal"/>
    <w:link w:val="TitleChar"/>
    <w:uiPriority w:val="6"/>
    <w:qFormat/>
    <w:rsid w:val="00293E15"/>
    <w:pPr>
      <w:pBdr>
        <w:bottom w:val="single" w:sz="8" w:space="4" w:color="4F81BD"/>
      </w:pBdr>
      <w:spacing w:after="300" w:line="256" w:lineRule="auto"/>
      <w:contextualSpacing/>
    </w:pPr>
    <w:rPr>
      <w:rFonts w:asciiTheme="minorHAnsi" w:hAnsiTheme="minorHAnsi" w:cstheme="minorBidi"/>
      <w:b/>
      <w:u w:val="single"/>
    </w:rPr>
  </w:style>
  <w:style w:type="character" w:customStyle="1" w:styleId="TitleChar1">
    <w:name w:val="Title Char1"/>
    <w:basedOn w:val="DefaultParagraphFont"/>
    <w:uiPriority w:val="10"/>
    <w:rsid w:val="00293E15"/>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293E15"/>
    <w:pPr>
      <w:spacing w:before="100" w:beforeAutospacing="1" w:after="100" w:afterAutospacing="1"/>
    </w:pPr>
    <w:rPr>
      <w:rFonts w:eastAsia="Times New Roman"/>
      <w:sz w:val="24"/>
    </w:rPr>
  </w:style>
  <w:style w:type="character" w:customStyle="1" w:styleId="rollover-people">
    <w:name w:val="rollover-people"/>
    <w:basedOn w:val="DefaultParagraphFont"/>
    <w:rsid w:val="00293E15"/>
  </w:style>
  <w:style w:type="character" w:customStyle="1" w:styleId="ref-lnk">
    <w:name w:val="ref-lnk"/>
    <w:basedOn w:val="DefaultParagraphFont"/>
    <w:rsid w:val="00293E15"/>
  </w:style>
  <w:style w:type="character" w:customStyle="1" w:styleId="captionlabel">
    <w:name w:val="captionlabel"/>
    <w:basedOn w:val="DefaultParagraphFont"/>
    <w:rsid w:val="00293E15"/>
  </w:style>
  <w:style w:type="paragraph" w:customStyle="1" w:styleId="Emphasis1">
    <w:name w:val="Emphasis1"/>
    <w:basedOn w:val="Normal"/>
    <w:autoRedefine/>
    <w:uiPriority w:val="7"/>
    <w:qFormat/>
    <w:rsid w:val="00917575"/>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pnews.com/article/joe-biden-climate-change-coronavirus-pandemic-environment-pollution-9b97e1b2cb7e652ffe04ce35ddae8bb8" TargetMode="External"/><Relationship Id="rId299" Type="http://schemas.openxmlformats.org/officeDocument/2006/relationships/hyperlink" Target="https://www-tandfonline-com.proxy.lib.umich.edu/doi/full/10.1080/07343469.2019.1631905" TargetMode="External"/><Relationship Id="rId21" Type="http://schemas.openxmlformats.org/officeDocument/2006/relationships/hyperlink" Target="https://news.yahoo.com/bidens-gun-control-push-likely-103000244.html)//BB" TargetMode="External"/><Relationship Id="rId63" Type="http://schemas.openxmlformats.org/officeDocument/2006/relationships/hyperlink" Target="https://www-tandfonline-com.proxy.lib.umich.edu/doi/full/10.1080/07343469.2019.1631905" TargetMode="External"/><Relationship Id="rId159" Type="http://schemas.openxmlformats.org/officeDocument/2006/relationships/hyperlink" Target="https://link.springer.com/article/10.1007/s10584-021-02957-w" TargetMode="External"/><Relationship Id="rId324" Type="http://schemas.openxmlformats.org/officeDocument/2006/relationships/hyperlink" Target="javascript:;" TargetMode="External"/><Relationship Id="rId366" Type="http://schemas.openxmlformats.org/officeDocument/2006/relationships/hyperlink" Target="javascript:;" TargetMode="External"/><Relationship Id="rId170" Type="http://schemas.openxmlformats.org/officeDocument/2006/relationships/hyperlink" Target="https://link.springer.com/article/10.1007/s10584-021-02957-w" TargetMode="External"/><Relationship Id="rId226" Type="http://schemas.openxmlformats.org/officeDocument/2006/relationships/hyperlink" Target="https://link.springer.com/article/10.1007/s10584-021-02957-w" TargetMode="External"/><Relationship Id="rId268" Type="http://schemas.openxmlformats.org/officeDocument/2006/relationships/hyperlink" Target="https://energyskeptic.com/2016/the-scariest-u-s-house-session-ever-electromagnetic-pulse-and-the-fall-of-civilization/" TargetMode="External"/><Relationship Id="rId32" Type="http://schemas.openxmlformats.org/officeDocument/2006/relationships/hyperlink" Target="https://www.resilience.org/stories/2020-10-13/what-the-frack-why-waste-political-capital-on-a-pyrrhic-victory/" TargetMode="External"/><Relationship Id="rId74" Type="http://schemas.openxmlformats.org/officeDocument/2006/relationships/hyperlink" Target="https://www-tandfonline-com.proxy.lib.umich.edu/doi/full/10.1080/07343469.2019.1631905" TargetMode="External"/><Relationship Id="rId128" Type="http://schemas.openxmlformats.org/officeDocument/2006/relationships/hyperlink" Target="https://www.vox.com/energy-and-environment/2017/8/18/16166014/negative-emissions" TargetMode="External"/><Relationship Id="rId335" Type="http://schemas.openxmlformats.org/officeDocument/2006/relationships/hyperlink" Target="javascript:;" TargetMode="External"/><Relationship Id="rId377" Type="http://schemas.openxmlformats.org/officeDocument/2006/relationships/hyperlink" Target="javascript:;" TargetMode="External"/><Relationship Id="rId5" Type="http://schemas.openxmlformats.org/officeDocument/2006/relationships/webSettings" Target="webSettings.xml"/><Relationship Id="rId181" Type="http://schemas.openxmlformats.org/officeDocument/2006/relationships/hyperlink" Target="https://link.springer.com/article/10.1007/s10584-021-02957-w" TargetMode="External"/><Relationship Id="rId237" Type="http://schemas.openxmlformats.org/officeDocument/2006/relationships/hyperlink" Target="https://link.springer.com/article/10.1007/s10584-021-02957-w" TargetMode="External"/><Relationship Id="rId402" Type="http://schemas.openxmlformats.org/officeDocument/2006/relationships/hyperlink" Target="https://www.foreignaffairs.com/articles/united-states/2020-10-06/illiberal-american-century-rogue-superpower" TargetMode="External"/><Relationship Id="rId279" Type="http://schemas.openxmlformats.org/officeDocument/2006/relationships/hyperlink" Target="https://www.usda.gov/sites/default/files/documents/case-for-rural-broadband.pdf" TargetMode="External"/><Relationship Id="rId43" Type="http://schemas.openxmlformats.org/officeDocument/2006/relationships/hyperlink" Target="https://www-tandfonline-com.proxy.lib.umich.edu/doi/full/10.1080/07343469.2019.1631905" TargetMode="External"/><Relationship Id="rId139" Type="http://schemas.openxmlformats.org/officeDocument/2006/relationships/hyperlink" Target="https://link.springer.com/article/10.1007/s10584-021-02957-w" TargetMode="External"/><Relationship Id="rId290" Type="http://schemas.openxmlformats.org/officeDocument/2006/relationships/hyperlink" Target="https://www.nytimes.com/live/2021/06/23/us/joe-biden-news)//BB" TargetMode="External"/><Relationship Id="rId304" Type="http://schemas.openxmlformats.org/officeDocument/2006/relationships/hyperlink" Target="https://www-tandfonline-com.proxy.lib.umich.edu/doi/full/10.1080/07343469.2019.1631905" TargetMode="External"/><Relationship Id="rId346" Type="http://schemas.openxmlformats.org/officeDocument/2006/relationships/hyperlink" Target="javascript:;" TargetMode="External"/><Relationship Id="rId388" Type="http://schemas.openxmlformats.org/officeDocument/2006/relationships/hyperlink" Target="javascript:;" TargetMode="External"/><Relationship Id="rId85" Type="http://schemas.openxmlformats.org/officeDocument/2006/relationships/hyperlink" Target="https://www-tandfonline-com.proxy.lib.umich.edu/doi/full/10.1080/07343469.2019.1631905" TargetMode="External"/><Relationship Id="rId150" Type="http://schemas.openxmlformats.org/officeDocument/2006/relationships/hyperlink" Target="https://link.springer.com/article/10.1007/s10584-021-02957-w" TargetMode="External"/><Relationship Id="rId192" Type="http://schemas.openxmlformats.org/officeDocument/2006/relationships/hyperlink" Target="https://link.springer.com/article/10.1007/s10584-021-02957-w" TargetMode="External"/><Relationship Id="rId206" Type="http://schemas.openxmlformats.org/officeDocument/2006/relationships/hyperlink" Target="https://link.springer.com/article/10.1007/s10584-021-02957-w" TargetMode="External"/><Relationship Id="rId413" Type="http://schemas.openxmlformats.org/officeDocument/2006/relationships/hyperlink" Target="https://www.cnn.com/2021/06/03/business/inflation-biden-infrastructure-jobs/index.html" TargetMode="External"/><Relationship Id="rId248" Type="http://schemas.openxmlformats.org/officeDocument/2006/relationships/hyperlink" Target="https://link.springer.com/article/10.1007/s10584-021-02957-w" TargetMode="External"/><Relationship Id="rId12" Type="http://schemas.openxmlformats.org/officeDocument/2006/relationships/hyperlink" Target="https://www.nytimes.com/2021/06/24/us/politics/biden-bipartisan-infrastructure.html" TargetMode="External"/><Relationship Id="rId108" Type="http://schemas.openxmlformats.org/officeDocument/2006/relationships/hyperlink" Target="https://www.foxnews.com/politics/president-bidens-climate-policies-american-economy" TargetMode="External"/><Relationship Id="rId315" Type="http://schemas.openxmlformats.org/officeDocument/2006/relationships/image" Target="media/image6.png"/><Relationship Id="rId357" Type="http://schemas.openxmlformats.org/officeDocument/2006/relationships/hyperlink" Target="javascript:;" TargetMode="External"/><Relationship Id="rId54" Type="http://schemas.openxmlformats.org/officeDocument/2006/relationships/hyperlink" Target="https://www-tandfonline-com.proxy.lib.umich.edu/doi/full/10.1080/07343469.2019.1631905" TargetMode="External"/><Relationship Id="rId96" Type="http://schemas.openxmlformats.org/officeDocument/2006/relationships/hyperlink" Target="https://www-tandfonline-com.proxy.lib.umich.edu/doi/full/10.1080/07343469.2019.1631905" TargetMode="External"/><Relationship Id="rId161" Type="http://schemas.openxmlformats.org/officeDocument/2006/relationships/hyperlink" Target="https://link.springer.com/article/10.1007/s10584-021-02957-w" TargetMode="External"/><Relationship Id="rId217" Type="http://schemas.openxmlformats.org/officeDocument/2006/relationships/hyperlink" Target="https://link.springer.com/article/10.1007/s10584-021-02957-w" TargetMode="External"/><Relationship Id="rId399" Type="http://schemas.openxmlformats.org/officeDocument/2006/relationships/hyperlink" Target="https://www.wsj.com/articles/the-job-market-is-tighter-than-you-think-11619006400?mod=searchresults_pos13&amp;page=1&amp;mod=article_inline" TargetMode="External"/><Relationship Id="rId259" Type="http://schemas.openxmlformats.org/officeDocument/2006/relationships/hyperlink" Target="https://journals-sagepub-com.proxy.lib.umich.edu/doi/full/10.1177/0022343320984210?utm_source=summon&amp;utm_medium=discovery-provider" TargetMode="External"/><Relationship Id="rId424" Type="http://schemas.openxmlformats.org/officeDocument/2006/relationships/hyperlink" Target="https://www.wired.com/story/notpetya-cyberattack-ukraine-russia-code-crashed-the-world/" TargetMode="External"/><Relationship Id="rId23" Type="http://schemas.openxmlformats.org/officeDocument/2006/relationships/hyperlink" Target="https://abcnews.go.com/Politics/white-house-expected-announce-gun-control-actions-atf/story?id=76933179" TargetMode="External"/><Relationship Id="rId119" Type="http://schemas.openxmlformats.org/officeDocument/2006/relationships/hyperlink" Target="https://www.energy.gov/articles/doe-announces-35-million-technologies-reduce-methane-emissions" TargetMode="External"/><Relationship Id="rId270" Type="http://schemas.openxmlformats.org/officeDocument/2006/relationships/hyperlink" Target="https://www.brookings.edu/blog/techtank/2016/07/18/rural-and-urban-america-divided-by-broadband-access/" TargetMode="External"/><Relationship Id="rId326" Type="http://schemas.openxmlformats.org/officeDocument/2006/relationships/hyperlink" Target="javascript:;" TargetMode="External"/><Relationship Id="rId65" Type="http://schemas.openxmlformats.org/officeDocument/2006/relationships/hyperlink" Target="https://www-tandfonline-com.proxy.lib.umich.edu/doi/full/10.1080/07343469.2019.1631905" TargetMode="External"/><Relationship Id="rId130" Type="http://schemas.openxmlformats.org/officeDocument/2006/relationships/hyperlink" Target="http://globalprioritiesproject.org/2016/06/more-must-be-done-to-guard-against-global-catastrophic-risks/)//JLPark" TargetMode="External"/><Relationship Id="rId368" Type="http://schemas.openxmlformats.org/officeDocument/2006/relationships/hyperlink" Target="javascript:;" TargetMode="External"/><Relationship Id="rId172" Type="http://schemas.openxmlformats.org/officeDocument/2006/relationships/hyperlink" Target="https://link.springer.com/article/10.1007/s10584-021-02957-w" TargetMode="External"/><Relationship Id="rId228" Type="http://schemas.openxmlformats.org/officeDocument/2006/relationships/hyperlink" Target="https://link.springer.com/article/10.1007/s10584-021-02957-w" TargetMode="External"/><Relationship Id="rId281" Type="http://schemas.openxmlformats.org/officeDocument/2006/relationships/hyperlink" Target="https://www.cnn.com/2021/06/03/business/inflation-biden-infrastructure-jobs/index.html" TargetMode="External"/><Relationship Id="rId337" Type="http://schemas.openxmlformats.org/officeDocument/2006/relationships/hyperlink" Target="javascript:;" TargetMode="External"/><Relationship Id="rId34" Type="http://schemas.openxmlformats.org/officeDocument/2006/relationships/hyperlink" Target="https://www.eenews.net/stories/1063723841)//JLPark" TargetMode="External"/><Relationship Id="rId76" Type="http://schemas.openxmlformats.org/officeDocument/2006/relationships/hyperlink" Target="https://www-tandfonline-com.proxy.lib.umich.edu/doi/full/10.1080/07343469.2019.1631905" TargetMode="External"/><Relationship Id="rId141" Type="http://schemas.openxmlformats.org/officeDocument/2006/relationships/hyperlink" Target="https://link.springer.com/article/10.1007/s10584-021-02957-w" TargetMode="External"/><Relationship Id="rId379" Type="http://schemas.openxmlformats.org/officeDocument/2006/relationships/hyperlink" Target="javascript:;" TargetMode="External"/><Relationship Id="rId7" Type="http://schemas.openxmlformats.org/officeDocument/2006/relationships/hyperlink" Target="https://www.weny.com/story/44186075/the-two-track-twostep-how-the-bipartisan-infrastructure-deal-came-together-and-nearly-fell-apart-in-24-hours)//BB" TargetMode="External"/><Relationship Id="rId183" Type="http://schemas.openxmlformats.org/officeDocument/2006/relationships/hyperlink" Target="https://link.springer.com/article/10.1007/s10584-021-02957-w" TargetMode="External"/><Relationship Id="rId239" Type="http://schemas.openxmlformats.org/officeDocument/2006/relationships/hyperlink" Target="https://link.springer.com/article/10.1007/s10584-021-02957-w" TargetMode="External"/><Relationship Id="rId390" Type="http://schemas.openxmlformats.org/officeDocument/2006/relationships/hyperlink" Target="https://www.wsj.com/articles/us-economy-march-retail-sales-coronavirus-recovery-11618450223?mod=article_inline" TargetMode="External"/><Relationship Id="rId404" Type="http://schemas.openxmlformats.org/officeDocument/2006/relationships/hyperlink" Target="https://www.foreignaffairs.com/articles/united-states/2020-10-06/illiberal-american-century-rogue-superpower" TargetMode="External"/><Relationship Id="rId250" Type="http://schemas.openxmlformats.org/officeDocument/2006/relationships/hyperlink" Target="https://link.springer.com/article/10.1007/s10584-021-02957-w" TargetMode="External"/><Relationship Id="rId292" Type="http://schemas.openxmlformats.org/officeDocument/2006/relationships/hyperlink" Target="https://news.yahoo.com/bidens-gun-control-push-likely-103000244.html)//BB" TargetMode="External"/><Relationship Id="rId306" Type="http://schemas.openxmlformats.org/officeDocument/2006/relationships/hyperlink" Target="https://www-tandfonline-com.proxy.lib.umich.edu/doi/full/10.1080/07343469.2019.1631905" TargetMode="External"/><Relationship Id="rId45" Type="http://schemas.openxmlformats.org/officeDocument/2006/relationships/hyperlink" Target="https://www-tandfonline-com.proxy.lib.umich.edu/doi/full/10.1080/07343469.2019.1631905" TargetMode="External"/><Relationship Id="rId87" Type="http://schemas.openxmlformats.org/officeDocument/2006/relationships/hyperlink" Target="https://www-tandfonline-com.proxy.lib.umich.edu/doi/full/10.1080/07343469.2019.1631905" TargetMode="External"/><Relationship Id="rId110" Type="http://schemas.openxmlformats.org/officeDocument/2006/relationships/hyperlink" Target="https://waterfm.com/biden-unveils-2-trillion-infrastructure-plan-water-sector-reacts/" TargetMode="External"/><Relationship Id="rId348" Type="http://schemas.openxmlformats.org/officeDocument/2006/relationships/hyperlink" Target="javascript:;" TargetMode="External"/><Relationship Id="rId152" Type="http://schemas.openxmlformats.org/officeDocument/2006/relationships/hyperlink" Target="https://link.springer.com/article/10.1007/s10584-021-02957-w" TargetMode="External"/><Relationship Id="rId194" Type="http://schemas.openxmlformats.org/officeDocument/2006/relationships/hyperlink" Target="https://link.springer.com/article/10.1007/s10584-021-02957-w" TargetMode="External"/><Relationship Id="rId208" Type="http://schemas.openxmlformats.org/officeDocument/2006/relationships/hyperlink" Target="https://link.springer.com/article/10.1007/s10584-021-02957-w" TargetMode="External"/><Relationship Id="rId415" Type="http://schemas.openxmlformats.org/officeDocument/2006/relationships/hyperlink" Target="https://www.nwaonline.com/news/2021/may/23/views-diverge-on-status-of-economic-recovery/" TargetMode="External"/><Relationship Id="rId261" Type="http://schemas.openxmlformats.org/officeDocument/2006/relationships/hyperlink" Target="https://warontherocks.com/2019/12/insurgency-not-war-is-chinas-most-likely-course-of-action/" TargetMode="External"/><Relationship Id="rId14" Type="http://schemas.openxmlformats.org/officeDocument/2006/relationships/hyperlink" Target="https://thehill.com/people/joe-manchin" TargetMode="External"/><Relationship Id="rId56" Type="http://schemas.openxmlformats.org/officeDocument/2006/relationships/hyperlink" Target="https://www-tandfonline-com.proxy.lib.umich.edu/doi/full/10.1080/07343469.2019.1631905" TargetMode="External"/><Relationship Id="rId317" Type="http://schemas.openxmlformats.org/officeDocument/2006/relationships/hyperlink" Target="https://abcnews.go.com/blogs/headlines/2012/07/a-u-s-blackout-as-large-as-indias-very-unlikely/" TargetMode="External"/><Relationship Id="rId359" Type="http://schemas.openxmlformats.org/officeDocument/2006/relationships/hyperlink" Target="javascript:;" TargetMode="External"/><Relationship Id="rId98" Type="http://schemas.openxmlformats.org/officeDocument/2006/relationships/hyperlink" Target="https://www-tandfonline-com.proxy.lib.umich.edu/doi/full/10.1080/07343469.2019.1631905)//JLPark" TargetMode="External"/><Relationship Id="rId121" Type="http://schemas.openxmlformats.org/officeDocument/2006/relationships/hyperlink" Target="https://thehill.com/opinion/energy-environment/560187-infrastructure-deal-major-climate-win-that-tees-up-more-in)//BB" TargetMode="External"/><Relationship Id="rId163" Type="http://schemas.openxmlformats.org/officeDocument/2006/relationships/hyperlink" Target="https://link.springer.com/article/10.1007/s10584-021-02957-w" TargetMode="External"/><Relationship Id="rId219" Type="http://schemas.openxmlformats.org/officeDocument/2006/relationships/hyperlink" Target="https://link.springer.com/article/10.1007/s10584-021-02957-w" TargetMode="External"/><Relationship Id="rId370" Type="http://schemas.openxmlformats.org/officeDocument/2006/relationships/hyperlink" Target="javascript:;" TargetMode="External"/><Relationship Id="rId426" Type="http://schemas.openxmlformats.org/officeDocument/2006/relationships/hyperlink" Target="https://armscontrol.org/act/2019-11/features/cyber-battles-nuclear-outcomes-dangerous-new-pathways-escalation" TargetMode="External"/><Relationship Id="rId230" Type="http://schemas.openxmlformats.org/officeDocument/2006/relationships/hyperlink" Target="https://link.springer.com/article/10.1007/s10584-021-02957-w" TargetMode="External"/><Relationship Id="rId25" Type="http://schemas.openxmlformats.org/officeDocument/2006/relationships/hyperlink" Target="https://www.politico.com/news/2021/06/24/lawmakers-deadline-policing-talks-495948)//JLPark" TargetMode="External"/><Relationship Id="rId67" Type="http://schemas.openxmlformats.org/officeDocument/2006/relationships/hyperlink" Target="https://www-tandfonline-com.proxy.lib.umich.edu/doi/full/10.1080/07343469.2019.1631905" TargetMode="External"/><Relationship Id="rId272" Type="http://schemas.openxmlformats.org/officeDocument/2006/relationships/hyperlink" Target="https://modernfarmer.com/2021/03/congress-passes-coronavirus-relief-bill-with-23-billion-for-farming-and-food/" TargetMode="External"/><Relationship Id="rId328" Type="http://schemas.openxmlformats.org/officeDocument/2006/relationships/hyperlink" Target="javascript:;" TargetMode="External"/><Relationship Id="rId132" Type="http://schemas.openxmlformats.org/officeDocument/2006/relationships/hyperlink" Target="https://link.springer.com/article/10.1007/s10584-021-02957-w" TargetMode="External"/><Relationship Id="rId174" Type="http://schemas.openxmlformats.org/officeDocument/2006/relationships/hyperlink" Target="https://link.springer.com/article/10.1007/s10584-021-02957-w" TargetMode="External"/><Relationship Id="rId381" Type="http://schemas.openxmlformats.org/officeDocument/2006/relationships/hyperlink" Target="javascript:;" TargetMode="External"/><Relationship Id="rId241" Type="http://schemas.openxmlformats.org/officeDocument/2006/relationships/hyperlink" Target="https://link.springer.com/article/10.1007/s10584-021-02957-w" TargetMode="External"/><Relationship Id="rId36" Type="http://schemas.openxmlformats.org/officeDocument/2006/relationships/hyperlink" Target="https://www.lummis.senate.gov/power-act-2" TargetMode="External"/><Relationship Id="rId283" Type="http://schemas.openxmlformats.org/officeDocument/2006/relationships/hyperlink" Target="https://newrepublic.com/article/162037/corporations-lobbying-stimulus-infrastructure-inflation" TargetMode="External"/><Relationship Id="rId339" Type="http://schemas.openxmlformats.org/officeDocument/2006/relationships/hyperlink" Target="javascript:;" TargetMode="External"/><Relationship Id="rId78" Type="http://schemas.openxmlformats.org/officeDocument/2006/relationships/hyperlink" Target="https://www-tandfonline-com.proxy.lib.umich.edu/doi/full/10.1080/07343469.2019.1631905" TargetMode="External"/><Relationship Id="rId101" Type="http://schemas.openxmlformats.org/officeDocument/2006/relationships/hyperlink" Target="https://www.washingtonpost.com/business/2020/09/04/exxon-dow-jones/?itid=lk_inline_manual_5" TargetMode="External"/><Relationship Id="rId143" Type="http://schemas.openxmlformats.org/officeDocument/2006/relationships/hyperlink" Target="https://link.springer.com/article/10.1007/s10584-021-02957-w" TargetMode="External"/><Relationship Id="rId185" Type="http://schemas.openxmlformats.org/officeDocument/2006/relationships/hyperlink" Target="https://link.springer.com/article/10.1007/s10584-021-02957-w" TargetMode="External"/><Relationship Id="rId350" Type="http://schemas.openxmlformats.org/officeDocument/2006/relationships/hyperlink" Target="javascript:;" TargetMode="External"/><Relationship Id="rId406" Type="http://schemas.openxmlformats.org/officeDocument/2006/relationships/hyperlink" Target="https://thediplomat.com/2020/03/a-cold-war-movies-wrong-lessons-about-u-s-china-competition/" TargetMode="External"/><Relationship Id="rId9" Type="http://schemas.openxmlformats.org/officeDocument/2006/relationships/hyperlink" Target="https://www.esquire.com/news-politics/politics/a36832554/bipartisan-infrastructure-bill-joe-biden/)//BB" TargetMode="External"/><Relationship Id="rId210" Type="http://schemas.openxmlformats.org/officeDocument/2006/relationships/hyperlink" Target="https://link.springer.com/article/10.1007/s10584-021-02957-w" TargetMode="External"/><Relationship Id="rId392" Type="http://schemas.openxmlformats.org/officeDocument/2006/relationships/hyperlink" Target="https://www.wsj.com/articles/SB10001424052748703989304575503691644231892?mod=article_inline" TargetMode="External"/><Relationship Id="rId252" Type="http://schemas.openxmlformats.org/officeDocument/2006/relationships/hyperlink" Target="https://journals-sagepub-com.proxy.lib.umich.edu/doi/full/10.1177/0022343320984210?utm_source=summon&amp;utm_medium=discovery-provider" TargetMode="External"/><Relationship Id="rId294" Type="http://schemas.openxmlformats.org/officeDocument/2006/relationships/hyperlink" Target="https://www.mlive.com/news/muskegon/2014/02/asian_carp_issue_seen_as_not_s.html" TargetMode="External"/><Relationship Id="rId308" Type="http://schemas.openxmlformats.org/officeDocument/2006/relationships/image" Target="media/image4.png"/><Relationship Id="rId47" Type="http://schemas.openxmlformats.org/officeDocument/2006/relationships/hyperlink" Target="https://www-tandfonline-com.proxy.lib.umich.edu/doi/full/10.1080/07343469.2019.1631905" TargetMode="External"/><Relationship Id="rId89" Type="http://schemas.openxmlformats.org/officeDocument/2006/relationships/hyperlink" Target="https://www-tandfonline-com.proxy.lib.umich.edu/doi/full/10.1080/07343469.2019.1631905" TargetMode="External"/><Relationship Id="rId112" Type="http://schemas.openxmlformats.org/officeDocument/2006/relationships/hyperlink" Target="https://crosscut.com/news/2021/03/what-wa-can-learn-native-communities-vaccination-plan" TargetMode="External"/><Relationship Id="rId154" Type="http://schemas.openxmlformats.org/officeDocument/2006/relationships/hyperlink" Target="https://link.springer.com/article/10.1007/s10584-021-02957-w" TargetMode="External"/><Relationship Id="rId361" Type="http://schemas.openxmlformats.org/officeDocument/2006/relationships/hyperlink" Target="javascript:;" TargetMode="External"/><Relationship Id="rId196" Type="http://schemas.openxmlformats.org/officeDocument/2006/relationships/hyperlink" Target="https://link.springer.com/article/10.1007/s10584-021-02957-w" TargetMode="External"/><Relationship Id="rId417" Type="http://schemas.openxmlformats.org/officeDocument/2006/relationships/hyperlink" Target="https://nationalinterest.org/feature/coronavirus-collapse-asset-price-inflation-will-generate-economic-crisis-181727" TargetMode="External"/><Relationship Id="rId16" Type="http://schemas.openxmlformats.org/officeDocument/2006/relationships/hyperlink" Target="https://thehill.com/people/nancy-pelosi" TargetMode="External"/><Relationship Id="rId221" Type="http://schemas.openxmlformats.org/officeDocument/2006/relationships/hyperlink" Target="https://link.springer.com/article/10.1007/s10584-021-02957-w" TargetMode="External"/><Relationship Id="rId263" Type="http://schemas.openxmlformats.org/officeDocument/2006/relationships/hyperlink" Target="https://www.foreignaffairs.com/articles/united-states/2020-10-13/coming-storms" TargetMode="External"/><Relationship Id="rId319" Type="http://schemas.openxmlformats.org/officeDocument/2006/relationships/hyperlink" Target="https://www.theguardian.com/news/2018/oct/11/could-populism-actually-be-good-for-democracy" TargetMode="External"/><Relationship Id="rId58" Type="http://schemas.openxmlformats.org/officeDocument/2006/relationships/hyperlink" Target="https://www-tandfonline-com.proxy.lib.umich.edu/doi/full/10.1080/07343469.2019.1631905" TargetMode="External"/><Relationship Id="rId123" Type="http://schemas.openxmlformats.org/officeDocument/2006/relationships/hyperlink" Target="https://www.carbonbrief.org/scientists-compare-climate-change-impacts-at-1-5c-and-2c" TargetMode="External"/><Relationship Id="rId330" Type="http://schemas.openxmlformats.org/officeDocument/2006/relationships/hyperlink" Target="javascript:;" TargetMode="External"/><Relationship Id="rId165" Type="http://schemas.openxmlformats.org/officeDocument/2006/relationships/hyperlink" Target="https://link.springer.com/article/10.1007/s10584-021-02957-w" TargetMode="External"/><Relationship Id="rId372" Type="http://schemas.openxmlformats.org/officeDocument/2006/relationships/hyperlink" Target="javascript:;" TargetMode="External"/><Relationship Id="rId428" Type="http://schemas.openxmlformats.org/officeDocument/2006/relationships/hyperlink" Target="https://armscontrol.org/act/2019-11/features/cyber-battles-nuclear-outcomes-dangerous-new-pathways-escalation" TargetMode="External"/><Relationship Id="rId232" Type="http://schemas.openxmlformats.org/officeDocument/2006/relationships/hyperlink" Target="https://link.springer.com/article/10.1007/s10584-021-02957-w" TargetMode="External"/><Relationship Id="rId274" Type="http://schemas.openxmlformats.org/officeDocument/2006/relationships/hyperlink" Target="https://rebuildrural.com/sites/default/files/2021-01/RebuildRurallettertoPresidentBiden.pdf" TargetMode="External"/><Relationship Id="rId27" Type="http://schemas.openxmlformats.org/officeDocument/2006/relationships/hyperlink" Target="https://www.npr.org/2021/06/27/1010676996/politics-chat-biden-announced-an-infrastructure-deal-but-theres-a-long-road-ahea)//JLPark" TargetMode="External"/><Relationship Id="rId69" Type="http://schemas.openxmlformats.org/officeDocument/2006/relationships/hyperlink" Target="https://www-tandfonline-com.proxy.lib.umich.edu/doi/full/10.1080/07343469.2019.1631905" TargetMode="External"/><Relationship Id="rId134" Type="http://schemas.openxmlformats.org/officeDocument/2006/relationships/hyperlink" Target="https://link.springer.com/article/10.1007/s10584-021-02957-w" TargetMode="External"/><Relationship Id="rId80" Type="http://schemas.openxmlformats.org/officeDocument/2006/relationships/hyperlink" Target="https://www-tandfonline-com.proxy.lib.umich.edu/doi/full/10.1080/07343469.2019.1631905" TargetMode="External"/><Relationship Id="rId176" Type="http://schemas.openxmlformats.org/officeDocument/2006/relationships/hyperlink" Target="https://link.springer.com/article/10.1007/s10584-021-02957-w" TargetMode="External"/><Relationship Id="rId341" Type="http://schemas.openxmlformats.org/officeDocument/2006/relationships/hyperlink" Target="javascript:;" TargetMode="External"/><Relationship Id="rId383" Type="http://schemas.openxmlformats.org/officeDocument/2006/relationships/hyperlink" Target="javascript:;" TargetMode="External"/><Relationship Id="rId201" Type="http://schemas.openxmlformats.org/officeDocument/2006/relationships/hyperlink" Target="https://link.springer.com/article/10.1007/s10584-021-02957-w" TargetMode="External"/><Relationship Id="rId243" Type="http://schemas.openxmlformats.org/officeDocument/2006/relationships/hyperlink" Target="https://link.springer.com/article/10.1007/s10584-021-02957-w" TargetMode="External"/><Relationship Id="rId285" Type="http://schemas.openxmlformats.org/officeDocument/2006/relationships/hyperlink" Target="https://newrepublic.com/article/156325/end-forever-war-end-dollars-global-dominance" TargetMode="External"/><Relationship Id="rId38" Type="http://schemas.openxmlformats.org/officeDocument/2006/relationships/hyperlink" Target="https://crenshaw.house.gov/uploadedfiles/12821_energy_bill.pdf" TargetMode="External"/><Relationship Id="rId103" Type="http://schemas.openxmlformats.org/officeDocument/2006/relationships/hyperlink" Target="https://www.washingtonpost.com/climate-environment/2021/01/27/biden-climate-change/?itid=lk_inline_manual_24" TargetMode="External"/><Relationship Id="rId310" Type="http://schemas.openxmlformats.org/officeDocument/2006/relationships/image" Target="media/image5.png"/><Relationship Id="rId91" Type="http://schemas.openxmlformats.org/officeDocument/2006/relationships/hyperlink" Target="https://www-tandfonline-com.proxy.lib.umich.edu/doi/full/10.1080/07343469.2019.1631905" TargetMode="External"/><Relationship Id="rId145" Type="http://schemas.openxmlformats.org/officeDocument/2006/relationships/hyperlink" Target="https://link.springer.com/article/10.1007/s10584-021-02957-w" TargetMode="External"/><Relationship Id="rId187" Type="http://schemas.openxmlformats.org/officeDocument/2006/relationships/hyperlink" Target="https://link.springer.com/article/10.1007/s10584-021-02957-w" TargetMode="External"/><Relationship Id="rId352" Type="http://schemas.openxmlformats.org/officeDocument/2006/relationships/hyperlink" Target="javascript:;" TargetMode="External"/><Relationship Id="rId394" Type="http://schemas.openxmlformats.org/officeDocument/2006/relationships/hyperlink" Target="https://www.wsj.com/articles/reopening-bets-pay-off-big-for-stock-pickers-11622466001?mod=article_inline" TargetMode="External"/><Relationship Id="rId408" Type="http://schemas.openxmlformats.org/officeDocument/2006/relationships/hyperlink" Target="https://warontherocks.com/2019/12/insurgency-not-war-is-chinas-most-likely-course-of-action/" TargetMode="External"/><Relationship Id="rId1" Type="http://schemas.openxmlformats.org/officeDocument/2006/relationships/customXml" Target="../customXml/item1.xml"/><Relationship Id="rId212" Type="http://schemas.openxmlformats.org/officeDocument/2006/relationships/hyperlink" Target="https://link.springer.com/article/10.1007/s10584-021-02957-w" TargetMode="External"/><Relationship Id="rId233" Type="http://schemas.openxmlformats.org/officeDocument/2006/relationships/hyperlink" Target="https://link.springer.com/article/10.1007/s10584-021-02957-w" TargetMode="External"/><Relationship Id="rId254" Type="http://schemas.openxmlformats.org/officeDocument/2006/relationships/hyperlink" Target="https://journals-sagepub-com.proxy.lib.umich.edu/doi/full/10.1177/0022343320984210?utm_source=summon&amp;utm_medium=discovery-provider" TargetMode="External"/><Relationship Id="rId28" Type="http://schemas.openxmlformats.org/officeDocument/2006/relationships/hyperlink" Target="https://www.mlive.com/news/muskegon/2014/07/muskegon_officials_react_to_ap.html" TargetMode="External"/><Relationship Id="rId49" Type="http://schemas.openxmlformats.org/officeDocument/2006/relationships/hyperlink" Target="https://www-tandfonline-com.proxy.lib.umich.edu/doi/full/10.1080/07343469.2019.1631905" TargetMode="External"/><Relationship Id="rId114" Type="http://schemas.openxmlformats.org/officeDocument/2006/relationships/hyperlink" Target="https://crosscut.com/environment/2019/12/crosscut-documentaries-presents-rising" TargetMode="External"/><Relationship Id="rId275" Type="http://schemas.openxmlformats.org/officeDocument/2006/relationships/hyperlink" Target="https://downloads.usda.library.cornell.edu/usda-esmis/files/h128nd689/8910k592p/qz20t442b/fmpc0819.pdf" TargetMode="External"/><Relationship Id="rId296" Type="http://schemas.openxmlformats.org/officeDocument/2006/relationships/hyperlink" Target="https://www-tandfonline-com.proxy.lib.umich.edu/doi/full/10.1080/07343469.2019.1631905" TargetMode="External"/><Relationship Id="rId300" Type="http://schemas.openxmlformats.org/officeDocument/2006/relationships/hyperlink" Target="https://www-tandfonline-com.proxy.lib.umich.edu/doi/full/10.1080/07343469.2019.1631905" TargetMode="External"/><Relationship Id="rId60" Type="http://schemas.openxmlformats.org/officeDocument/2006/relationships/hyperlink" Target="https://www-tandfonline-com.proxy.lib.umich.edu/doi/full/10.1080/07343469.2019.1631905" TargetMode="External"/><Relationship Id="rId81" Type="http://schemas.openxmlformats.org/officeDocument/2006/relationships/hyperlink" Target="https://www-tandfonline-com.proxy.lib.umich.edu/doi/full/10.1080/07343469.2019.1631905" TargetMode="External"/><Relationship Id="rId135" Type="http://schemas.openxmlformats.org/officeDocument/2006/relationships/hyperlink" Target="https://link.springer.com/article/10.1007/s10584-021-02957-w" TargetMode="External"/><Relationship Id="rId156" Type="http://schemas.openxmlformats.org/officeDocument/2006/relationships/hyperlink" Target="https://link.springer.com/article/10.1007/s10584-021-02957-w" TargetMode="External"/><Relationship Id="rId177" Type="http://schemas.openxmlformats.org/officeDocument/2006/relationships/hyperlink" Target="https://link.springer.com/article/10.1007/s10584-021-02957-w" TargetMode="External"/><Relationship Id="rId198" Type="http://schemas.openxmlformats.org/officeDocument/2006/relationships/hyperlink" Target="https://link.springer.com/article/10.1007/s10584-021-02957-w" TargetMode="External"/><Relationship Id="rId321" Type="http://schemas.openxmlformats.org/officeDocument/2006/relationships/hyperlink" Target="javascript:;" TargetMode="External"/><Relationship Id="rId342" Type="http://schemas.openxmlformats.org/officeDocument/2006/relationships/hyperlink" Target="javascript:;" TargetMode="External"/><Relationship Id="rId363" Type="http://schemas.openxmlformats.org/officeDocument/2006/relationships/hyperlink" Target="javascript:;" TargetMode="External"/><Relationship Id="rId384" Type="http://schemas.openxmlformats.org/officeDocument/2006/relationships/hyperlink" Target="javascript:;" TargetMode="External"/><Relationship Id="rId419" Type="http://schemas.openxmlformats.org/officeDocument/2006/relationships/hyperlink" Target="https://newrepublic.com/article/156417/end-forever-war-keep-dollar-globally-dominant" TargetMode="External"/><Relationship Id="rId202" Type="http://schemas.openxmlformats.org/officeDocument/2006/relationships/hyperlink" Target="https://link.springer.com/article/10.1007/s10584-021-02957-w" TargetMode="External"/><Relationship Id="rId223" Type="http://schemas.openxmlformats.org/officeDocument/2006/relationships/hyperlink" Target="https://link.springer.com/article/10.1007/s10584-021-02957-w" TargetMode="External"/><Relationship Id="rId244" Type="http://schemas.openxmlformats.org/officeDocument/2006/relationships/hyperlink" Target="https://link.springer.com/article/10.1007/s10584-021-02957-w" TargetMode="External"/><Relationship Id="rId430" Type="http://schemas.openxmlformats.org/officeDocument/2006/relationships/theme" Target="theme/theme1.xml"/><Relationship Id="rId18" Type="http://schemas.openxmlformats.org/officeDocument/2006/relationships/hyperlink" Target="https://thehill.com/people/mitch-mcconnell" TargetMode="External"/><Relationship Id="rId39" Type="http://schemas.openxmlformats.org/officeDocument/2006/relationships/hyperlink" Target="https://www.eenews.net/eedaily/stories/1063723363/" TargetMode="External"/><Relationship Id="rId265" Type="http://schemas.openxmlformats.org/officeDocument/2006/relationships/hyperlink" Target="https://thehill.com/changing-america/opinion/544330-our-nations-critical-infrastructure-is-dangerously-vulnerable?amp" TargetMode="External"/><Relationship Id="rId286" Type="http://schemas.openxmlformats.org/officeDocument/2006/relationships/hyperlink" Target="https://www.politico.com/newsletters/playbook/2021/06/25/graham-biden-made-gop-look-like-fing-idiots-493371" TargetMode="External"/><Relationship Id="rId50" Type="http://schemas.openxmlformats.org/officeDocument/2006/relationships/hyperlink" Target="https://www-tandfonline-com.proxy.lib.umich.edu/doi/full/10.1080/07343469.2019.1631905" TargetMode="External"/><Relationship Id="rId104" Type="http://schemas.openxmlformats.org/officeDocument/2006/relationships/hyperlink" Target="https://www.washingtonpost.com/politics/2021/01/26/ted-cruz-pumps-up-keystone-job-numbers/?itid=lk_inline_manual_32" TargetMode="External"/><Relationship Id="rId125" Type="http://schemas.openxmlformats.org/officeDocument/2006/relationships/hyperlink" Target="https://www.carbonbrief.org/scientists-compare-climate-change-impacts-at-1-5c-and-2c" TargetMode="External"/><Relationship Id="rId146" Type="http://schemas.openxmlformats.org/officeDocument/2006/relationships/hyperlink" Target="https://link.springer.com/article/10.1007/s10584-021-02957-w" TargetMode="External"/><Relationship Id="rId167" Type="http://schemas.openxmlformats.org/officeDocument/2006/relationships/hyperlink" Target="https://link.springer.com/article/10.1007/s10584-021-02957-w" TargetMode="External"/><Relationship Id="rId188" Type="http://schemas.openxmlformats.org/officeDocument/2006/relationships/hyperlink" Target="https://link.springer.com/article/10.1007/s10584-021-02957-w" TargetMode="External"/><Relationship Id="rId311" Type="http://schemas.openxmlformats.org/officeDocument/2006/relationships/hyperlink" Target="https://news.gallup.com/poll/215630/republicans-approval-congress-drops-new-2017-low.aspx" TargetMode="External"/><Relationship Id="rId332" Type="http://schemas.openxmlformats.org/officeDocument/2006/relationships/hyperlink" Target="javascript:;" TargetMode="External"/><Relationship Id="rId353" Type="http://schemas.openxmlformats.org/officeDocument/2006/relationships/hyperlink" Target="javascript:;" TargetMode="External"/><Relationship Id="rId374" Type="http://schemas.openxmlformats.org/officeDocument/2006/relationships/hyperlink" Target="javascript:;" TargetMode="External"/><Relationship Id="rId395" Type="http://schemas.openxmlformats.org/officeDocument/2006/relationships/hyperlink" Target="https://www.wsj.com/articles/u-s-home-price-growth-accelerates-in-march-11621947742" TargetMode="External"/><Relationship Id="rId409" Type="http://schemas.openxmlformats.org/officeDocument/2006/relationships/hyperlink" Target="https://www.foreignaffairs.com/articles/united-states/2020-06-19/china-wont-win-race-ai-dominance" TargetMode="External"/><Relationship Id="rId71" Type="http://schemas.openxmlformats.org/officeDocument/2006/relationships/hyperlink" Target="https://www.politico.com/news/2021/02/19/manchin-oppose-neera-tanden-omb-470296" TargetMode="External"/><Relationship Id="rId92" Type="http://schemas.openxmlformats.org/officeDocument/2006/relationships/hyperlink" Target="https://www-tandfonline-com.proxy.lib.umich.edu/doi/full/10.1080/07343469.2019.1631905" TargetMode="External"/><Relationship Id="rId213" Type="http://schemas.openxmlformats.org/officeDocument/2006/relationships/hyperlink" Target="https://link.springer.com/article/10.1007/s10584-021-02957-w" TargetMode="External"/><Relationship Id="rId234" Type="http://schemas.openxmlformats.org/officeDocument/2006/relationships/hyperlink" Target="https://link.springer.com/article/10.1007/s10584-021-02957-w" TargetMode="External"/><Relationship Id="rId420" Type="http://schemas.openxmlformats.org/officeDocument/2006/relationships/hyperlink" Target="https://www.politico.com/news/2021/04/26/cybersecurity-hole-biden-infrastructure-plan-484640)//JLPark" TargetMode="External"/><Relationship Id="rId2" Type="http://schemas.openxmlformats.org/officeDocument/2006/relationships/numbering" Target="numbering.xml"/><Relationship Id="rId29" Type="http://schemas.openxmlformats.org/officeDocument/2006/relationships/hyperlink" Target="https://www.circleofblue.org/2010/world/legal-battle-over-asian-carp-in-the-great-lakes-heats-up/" TargetMode="External"/><Relationship Id="rId255" Type="http://schemas.openxmlformats.org/officeDocument/2006/relationships/hyperlink" Target="https://journals-sagepub-com.proxy.lib.umich.edu/doi/full/10.1177/0022343320984210?utm_source=summon&amp;utm_medium=discovery-provider" TargetMode="External"/><Relationship Id="rId276" Type="http://schemas.openxmlformats.org/officeDocument/2006/relationships/hyperlink" Target="https://api.unitedsoybean.org/uploads/documents/58546-1-ruralbroadband-whitepages-final.pdf" TargetMode="External"/><Relationship Id="rId297" Type="http://schemas.openxmlformats.org/officeDocument/2006/relationships/hyperlink" Target="https://www-tandfonline-com.proxy.lib.umich.edu/doi/full/10.1080/07343469.2019.1631905" TargetMode="External"/><Relationship Id="rId40" Type="http://schemas.openxmlformats.org/officeDocument/2006/relationships/hyperlink" Target="https://gonzalez.house.gov/sites/gonzalez.house.gov/files/01.27.21%20Interior%20Federal%20Ban_2021%20House%20FINAL%20EDIT.pdf" TargetMode="External"/><Relationship Id="rId115" Type="http://schemas.openxmlformats.org/officeDocument/2006/relationships/hyperlink" Target="https://www.ncai.org/policy-issues/economic-development-commerce/housing-infrastructure" TargetMode="External"/><Relationship Id="rId136" Type="http://schemas.openxmlformats.org/officeDocument/2006/relationships/hyperlink" Target="https://link.springer.com/article/10.1007/s10584-021-02957-w" TargetMode="External"/><Relationship Id="rId157" Type="http://schemas.openxmlformats.org/officeDocument/2006/relationships/hyperlink" Target="https://link.springer.com/article/10.1007/s10584-021-02957-w" TargetMode="External"/><Relationship Id="rId178" Type="http://schemas.openxmlformats.org/officeDocument/2006/relationships/hyperlink" Target="https://link.springer.com/article/10.1007/s10584-021-02957-w" TargetMode="External"/><Relationship Id="rId301" Type="http://schemas.openxmlformats.org/officeDocument/2006/relationships/hyperlink" Target="https://www-tandfonline-com.proxy.lib.umich.edu/doi/full/10.1080/07343469.2019.1631905" TargetMode="External"/><Relationship Id="rId322" Type="http://schemas.openxmlformats.org/officeDocument/2006/relationships/hyperlink" Target="javascript:;" TargetMode="External"/><Relationship Id="rId343" Type="http://schemas.openxmlformats.org/officeDocument/2006/relationships/hyperlink" Target="javascript:;" TargetMode="External"/><Relationship Id="rId364" Type="http://schemas.openxmlformats.org/officeDocument/2006/relationships/hyperlink" Target="javascript:;" TargetMode="External"/><Relationship Id="rId61" Type="http://schemas.openxmlformats.org/officeDocument/2006/relationships/hyperlink" Target="https://www-tandfonline-com.proxy.lib.umich.edu/doi/full/10.1080/07343469.2019.1631905" TargetMode="External"/><Relationship Id="rId82" Type="http://schemas.openxmlformats.org/officeDocument/2006/relationships/hyperlink" Target="https://www-tandfonline-com.proxy.lib.umich.edu/doi/full/10.1080/07343469.2019.1631905" TargetMode="External"/><Relationship Id="rId199" Type="http://schemas.openxmlformats.org/officeDocument/2006/relationships/hyperlink" Target="https://link.springer.com/article/10.1007/s10584-021-02957-w" TargetMode="External"/><Relationship Id="rId203" Type="http://schemas.openxmlformats.org/officeDocument/2006/relationships/hyperlink" Target="https://link.springer.com/article/10.1007/s10584-021-02957-w" TargetMode="External"/><Relationship Id="rId385" Type="http://schemas.openxmlformats.org/officeDocument/2006/relationships/hyperlink" Target="javascript:;" TargetMode="External"/><Relationship Id="rId19" Type="http://schemas.openxmlformats.org/officeDocument/2006/relationships/hyperlink" Target="https://thehill.com/people/joe-biden" TargetMode="External"/><Relationship Id="rId224" Type="http://schemas.openxmlformats.org/officeDocument/2006/relationships/hyperlink" Target="https://link.springer.com/article/10.1007/s10584-021-02957-w" TargetMode="External"/><Relationship Id="rId245" Type="http://schemas.openxmlformats.org/officeDocument/2006/relationships/hyperlink" Target="https://link.springer.com/article/10.1007/s10584-021-02957-w" TargetMode="External"/><Relationship Id="rId266" Type="http://schemas.openxmlformats.org/officeDocument/2006/relationships/hyperlink" Target="https://www.ucsusa.org/sites/default/files/attach/2015/10/lights-out-full-report.pdf" TargetMode="External"/><Relationship Id="rId287" Type="http://schemas.openxmlformats.org/officeDocument/2006/relationships/hyperlink" Target="https://abcnews.go.com/Politics/gop-senators-reject-biden-tying-bipartisan-infrastructure-deal/story?id=78490350" TargetMode="External"/><Relationship Id="rId410" Type="http://schemas.openxmlformats.org/officeDocument/2006/relationships/hyperlink" Target="https://www.foreignaffairs.com/articles/united-states/2020-06-19/china-wont-win-race-ai-dominance" TargetMode="External"/><Relationship Id="rId30" Type="http://schemas.openxmlformats.org/officeDocument/2006/relationships/hyperlink" Target="https://www.washingtonpost.com/politics/2021/01/27/trump-impeachment-joe-biden-live-updates/" TargetMode="External"/><Relationship Id="rId105" Type="http://schemas.openxmlformats.org/officeDocument/2006/relationships/hyperlink" Target="https://www.washingtonpost.com/politics/gop-senators-to-question-basis-for-trump-impeachment-signaling-likely-acquittal/2021/01/26/cd7397dc-6002-11eb-9061-07abcc1f9229_story.html?itid=lk_inline_manual_36" TargetMode="External"/><Relationship Id="rId126" Type="http://schemas.openxmlformats.org/officeDocument/2006/relationships/image" Target="media/image2.jpeg"/><Relationship Id="rId147" Type="http://schemas.openxmlformats.org/officeDocument/2006/relationships/hyperlink" Target="https://link.springer.com/article/10.1007/s10584-021-02957-w" TargetMode="External"/><Relationship Id="rId168" Type="http://schemas.openxmlformats.org/officeDocument/2006/relationships/hyperlink" Target="https://link.springer.com/article/10.1007/s10584-021-02957-w" TargetMode="External"/><Relationship Id="rId312" Type="http://schemas.openxmlformats.org/officeDocument/2006/relationships/hyperlink" Target="https://www.npr.org/2021/04/01/983470782/by-the-numbers-bidens-2-trillion-infrastructure-plan" TargetMode="External"/><Relationship Id="rId333" Type="http://schemas.openxmlformats.org/officeDocument/2006/relationships/hyperlink" Target="javascript:;" TargetMode="External"/><Relationship Id="rId354" Type="http://schemas.openxmlformats.org/officeDocument/2006/relationships/hyperlink" Target="javascript:;" TargetMode="External"/><Relationship Id="rId51" Type="http://schemas.openxmlformats.org/officeDocument/2006/relationships/hyperlink" Target="https://www-tandfonline-com.proxy.lib.umich.edu/doi/full/10.1080/07343469.2019.1631905" TargetMode="External"/><Relationship Id="rId72" Type="http://schemas.openxmlformats.org/officeDocument/2006/relationships/hyperlink" Target="https://www-tandfonline-com.proxy.lib.umich.edu/doi/full/10.1080/07343469.2019.1631905" TargetMode="External"/><Relationship Id="rId93" Type="http://schemas.openxmlformats.org/officeDocument/2006/relationships/hyperlink" Target="https://www-tandfonline-com.proxy.lib.umich.edu/doi/full/10.1080/07343469.2019.1631905" TargetMode="External"/><Relationship Id="rId189" Type="http://schemas.openxmlformats.org/officeDocument/2006/relationships/hyperlink" Target="https://link.springer.com/article/10.1007/s10584-021-02957-w" TargetMode="External"/><Relationship Id="rId375" Type="http://schemas.openxmlformats.org/officeDocument/2006/relationships/hyperlink" Target="javascript:;" TargetMode="External"/><Relationship Id="rId396" Type="http://schemas.openxmlformats.org/officeDocument/2006/relationships/hyperlink" Target="https://www.wsj.com/articles/us-inflation-consumer-price-index-april-2021-11620781266?mod=article_inline" TargetMode="External"/><Relationship Id="rId3" Type="http://schemas.openxmlformats.org/officeDocument/2006/relationships/styles" Target="styles.xml"/><Relationship Id="rId214" Type="http://schemas.openxmlformats.org/officeDocument/2006/relationships/hyperlink" Target="https://link.springer.com/article/10.1007/s10584-021-02957-w" TargetMode="External"/><Relationship Id="rId235" Type="http://schemas.openxmlformats.org/officeDocument/2006/relationships/hyperlink" Target="https://link.springer.com/article/10.1007/s10584-021-02957-w" TargetMode="External"/><Relationship Id="rId256" Type="http://schemas.openxmlformats.org/officeDocument/2006/relationships/hyperlink" Target="https://journals-sagepub-com.proxy.lib.umich.edu/doi/full/10.1177/0022343320984210?utm_source=summon&amp;utm_medium=discovery-provider" TargetMode="External"/><Relationship Id="rId277" Type="http://schemas.openxmlformats.org/officeDocument/2006/relationships/hyperlink" Target="https://www.boozman.senate.gov/public/index.cfm/2020/6/boozman-presses-fcc-chairman-on-collaboration-with-federal-agencies-to-expand-rural-broadband" TargetMode="External"/><Relationship Id="rId298" Type="http://schemas.openxmlformats.org/officeDocument/2006/relationships/hyperlink" Target="https://twitter.com/elwasson/status/1408478816079646722?s=21" TargetMode="External"/><Relationship Id="rId400" Type="http://schemas.openxmlformats.org/officeDocument/2006/relationships/hyperlink" Target="https://www.foreignaffairs.com/articles/china/2021-06-22/xis-gamble" TargetMode="External"/><Relationship Id="rId421" Type="http://schemas.openxmlformats.org/officeDocument/2006/relationships/hyperlink" Target="https://www.crfb.org/blogs/whats-president-bidens-american-jobs-plan" TargetMode="External"/><Relationship Id="rId116" Type="http://schemas.openxmlformats.org/officeDocument/2006/relationships/hyperlink" Target="https://crosscut.com/news/2021/04/wa-leads-addressing-covid-risk-multigenerational-homes" TargetMode="External"/><Relationship Id="rId137" Type="http://schemas.openxmlformats.org/officeDocument/2006/relationships/hyperlink" Target="https://link.springer.com/article/10.1007/s10584-021-02957-w" TargetMode="External"/><Relationship Id="rId158" Type="http://schemas.openxmlformats.org/officeDocument/2006/relationships/hyperlink" Target="https://link.springer.com/article/10.1007/s10584-021-02957-w" TargetMode="External"/><Relationship Id="rId302" Type="http://schemas.openxmlformats.org/officeDocument/2006/relationships/hyperlink" Target="https://www-tandfonline-com.proxy.lib.umich.edu/doi/full/10.1080/07343469.2019.1631905" TargetMode="External"/><Relationship Id="rId323" Type="http://schemas.openxmlformats.org/officeDocument/2006/relationships/hyperlink" Target="javascript:;" TargetMode="External"/><Relationship Id="rId344" Type="http://schemas.openxmlformats.org/officeDocument/2006/relationships/hyperlink" Target="javascript:;" TargetMode="External"/><Relationship Id="rId20" Type="http://schemas.openxmlformats.org/officeDocument/2006/relationships/hyperlink" Target="https://www.businessinsider.com/bidens-budget-campaign-promises-student-debt-and-healthcare-reform-2021-5)//BB" TargetMode="External"/><Relationship Id="rId41" Type="http://schemas.openxmlformats.org/officeDocument/2006/relationships/hyperlink" Target="https://www-tandfonline-com.proxy.lib.umich.edu/doi/full/10.1080/07343469.2019.1631905)//JLPark**sex" TargetMode="External"/><Relationship Id="rId62" Type="http://schemas.openxmlformats.org/officeDocument/2006/relationships/hyperlink" Target="https://www-tandfonline-com.proxy.lib.umich.edu/doi/full/10.1080/07343469.2019.1631905" TargetMode="External"/><Relationship Id="rId83" Type="http://schemas.openxmlformats.org/officeDocument/2006/relationships/hyperlink" Target="https://www-tandfonline-com.proxy.lib.umich.edu/doi/full/10.1080/07343469.2019.1631905" TargetMode="External"/><Relationship Id="rId179" Type="http://schemas.openxmlformats.org/officeDocument/2006/relationships/hyperlink" Target="https://link.springer.com/article/10.1007/s10584-021-02957-w" TargetMode="External"/><Relationship Id="rId365" Type="http://schemas.openxmlformats.org/officeDocument/2006/relationships/hyperlink" Target="javascript:;" TargetMode="External"/><Relationship Id="rId386" Type="http://schemas.openxmlformats.org/officeDocument/2006/relationships/hyperlink" Target="javascript:;" TargetMode="External"/><Relationship Id="rId190" Type="http://schemas.openxmlformats.org/officeDocument/2006/relationships/hyperlink" Target="https://link.springer.com/article/10.1007/s10584-021-02957-w" TargetMode="External"/><Relationship Id="rId204" Type="http://schemas.openxmlformats.org/officeDocument/2006/relationships/hyperlink" Target="https://link.springer.com/article/10.1007/s10584-021-02957-w" TargetMode="External"/><Relationship Id="rId225" Type="http://schemas.openxmlformats.org/officeDocument/2006/relationships/hyperlink" Target="https://link.springer.com/article/10.1007/s10584-021-02957-w" TargetMode="External"/><Relationship Id="rId246" Type="http://schemas.openxmlformats.org/officeDocument/2006/relationships/hyperlink" Target="https://link.springer.com/article/10.1007/s10584-021-02957-w" TargetMode="External"/><Relationship Id="rId267" Type="http://schemas.openxmlformats.org/officeDocument/2006/relationships/hyperlink" Target="https://dailycaller.com/2017/12/30/trumps-infrastructure-plan-is-critical-for-national-security/" TargetMode="External"/><Relationship Id="rId288" Type="http://schemas.openxmlformats.org/officeDocument/2006/relationships/hyperlink" Target="https://news.yahoo.com/biden-might-outsmarted-himself-infrastructure-110000799.html" TargetMode="External"/><Relationship Id="rId411" Type="http://schemas.openxmlformats.org/officeDocument/2006/relationships/hyperlink" Target="https://www.scientificamerican.com/article/will-artificial-intelligence-ever-live-up-to-its-hype/" TargetMode="External"/><Relationship Id="rId106" Type="http://schemas.openxmlformats.org/officeDocument/2006/relationships/hyperlink" Target="https://www.washingtonpost.com/climate-environment/can-republicans-turn-over-a-new-leaf-on-climate-change/2020/02/03/6a6a6bd8-4155-11ea-aa6a-083d01b3ed18_story.html?itid=lk_inline_manual_45" TargetMode="External"/><Relationship Id="rId127" Type="http://schemas.openxmlformats.org/officeDocument/2006/relationships/hyperlink" Target="https://www.carbonbrief.org/analysis-four-years-left-one-point-five-carbon-budget" TargetMode="External"/><Relationship Id="rId313" Type="http://schemas.openxmlformats.org/officeDocument/2006/relationships/hyperlink" Target="https://www.youtube.com/watch?v=u0MVeuCc8mg" TargetMode="External"/><Relationship Id="rId10" Type="http://schemas.openxmlformats.org/officeDocument/2006/relationships/hyperlink" Target="https://www.politico.com/news/2021/06/24/biden-meeting-senate-bipartisan-infrastructure-talks-495941)//JLPark" TargetMode="External"/><Relationship Id="rId31" Type="http://schemas.openxmlformats.org/officeDocument/2006/relationships/hyperlink" Target="https://www.reuters.com/article/usa-energy-fracking-idINL2N0KC0T320140105" TargetMode="External"/><Relationship Id="rId52" Type="http://schemas.openxmlformats.org/officeDocument/2006/relationships/hyperlink" Target="https://www-tandfonline-com.proxy.lib.umich.edu/doi/full/10.1080/07343469.2019.1631905" TargetMode="External"/><Relationship Id="rId73" Type="http://schemas.openxmlformats.org/officeDocument/2006/relationships/hyperlink" Target="https://www-tandfonline-com.proxy.lib.umich.edu/doi/full/10.1080/07343469.2019.1631905" TargetMode="External"/><Relationship Id="rId94" Type="http://schemas.openxmlformats.org/officeDocument/2006/relationships/hyperlink" Target="https://www-tandfonline-com.proxy.lib.umich.edu/doi/full/10.1080/07343469.2019.1631905" TargetMode="External"/><Relationship Id="rId148" Type="http://schemas.openxmlformats.org/officeDocument/2006/relationships/hyperlink" Target="https://link.springer.com/article/10.1007/s10584-021-02957-w" TargetMode="External"/><Relationship Id="rId169" Type="http://schemas.openxmlformats.org/officeDocument/2006/relationships/hyperlink" Target="https://link.springer.com/article/10.1007/s10584-021-02957-w" TargetMode="External"/><Relationship Id="rId334" Type="http://schemas.openxmlformats.org/officeDocument/2006/relationships/hyperlink" Target="javascript:;" TargetMode="External"/><Relationship Id="rId355" Type="http://schemas.openxmlformats.org/officeDocument/2006/relationships/hyperlink" Target="javascript:;" TargetMode="External"/><Relationship Id="rId376" Type="http://schemas.openxmlformats.org/officeDocument/2006/relationships/hyperlink" Target="javascript:;" TargetMode="External"/><Relationship Id="rId397" Type="http://schemas.openxmlformats.org/officeDocument/2006/relationships/hyperlink" Target="https://www.wsj.com/articles/us-gdp-economic-growth-first-quarter-2021-11619658605?mod=article_inline" TargetMode="External"/><Relationship Id="rId4" Type="http://schemas.openxmlformats.org/officeDocument/2006/relationships/settings" Target="settings.xml"/><Relationship Id="rId180" Type="http://schemas.openxmlformats.org/officeDocument/2006/relationships/hyperlink" Target="https://link.springer.com/article/10.1007/s10584-021-02957-w" TargetMode="External"/><Relationship Id="rId215" Type="http://schemas.openxmlformats.org/officeDocument/2006/relationships/hyperlink" Target="https://link.springer.com/article/10.1007/s10584-021-02957-w" TargetMode="External"/><Relationship Id="rId236" Type="http://schemas.openxmlformats.org/officeDocument/2006/relationships/hyperlink" Target="https://link.springer.com/article/10.1007/s10584-021-02957-w" TargetMode="External"/><Relationship Id="rId257" Type="http://schemas.openxmlformats.org/officeDocument/2006/relationships/hyperlink" Target="https://journals-sagepub-com.proxy.lib.umich.edu/doi/full/10.1177/0022343320984210?utm_source=summon&amp;utm_medium=discovery-provider" TargetMode="External"/><Relationship Id="rId278" Type="http://schemas.openxmlformats.org/officeDocument/2006/relationships/hyperlink" Target="https://www.farmprogress.com/government/vilsack-pushes-rural-broadband" TargetMode="External"/><Relationship Id="rId401" Type="http://schemas.openxmlformats.org/officeDocument/2006/relationships/hyperlink" Target="https://www.foreignaffairs.com/articles/united-states/2020-10-13/coming-storms" TargetMode="External"/><Relationship Id="rId422" Type="http://schemas.openxmlformats.org/officeDocument/2006/relationships/hyperlink" Target="https://www.energy.gov/articles/biden-administration-takes-bold-action-protect-electricity-operations-increasing-cyber-0" TargetMode="External"/><Relationship Id="rId303" Type="http://schemas.openxmlformats.org/officeDocument/2006/relationships/hyperlink" Target="https://www-tandfonline-com.proxy.lib.umich.edu/doi/full/10.1080/07343469.2019.1631905" TargetMode="External"/><Relationship Id="rId42" Type="http://schemas.openxmlformats.org/officeDocument/2006/relationships/hyperlink" Target="https://www-tandfonline-com.proxy.lib.umich.edu/doi/full/10.1080/07343469.2019.1631905" TargetMode="External"/><Relationship Id="rId84" Type="http://schemas.openxmlformats.org/officeDocument/2006/relationships/hyperlink" Target="https://www-tandfonline-com.proxy.lib.umich.edu/doi/full/10.1080/07343469.2019.1631905)//JLPark" TargetMode="External"/><Relationship Id="rId138" Type="http://schemas.openxmlformats.org/officeDocument/2006/relationships/hyperlink" Target="https://link.springer.com/article/10.1007/s10584-021-02957-w" TargetMode="External"/><Relationship Id="rId345" Type="http://schemas.openxmlformats.org/officeDocument/2006/relationships/hyperlink" Target="javascript:;" TargetMode="External"/><Relationship Id="rId387" Type="http://schemas.openxmlformats.org/officeDocument/2006/relationships/hyperlink" Target="javascript:;" TargetMode="External"/><Relationship Id="rId191" Type="http://schemas.openxmlformats.org/officeDocument/2006/relationships/hyperlink" Target="https://link.springer.com/article/10.1007/s10584-021-02957-w" TargetMode="External"/><Relationship Id="rId205" Type="http://schemas.openxmlformats.org/officeDocument/2006/relationships/hyperlink" Target="https://link.springer.com/article/10.1007/s10584-021-02957-w" TargetMode="External"/><Relationship Id="rId247" Type="http://schemas.openxmlformats.org/officeDocument/2006/relationships/hyperlink" Target="https://link.springer.com/article/10.1007/s10584-021-02957-w" TargetMode="External"/><Relationship Id="rId412" Type="http://schemas.openxmlformats.org/officeDocument/2006/relationships/hyperlink" Target="https://thebulwark.com/its-time-to-be-worried-about-inflation/" TargetMode="External"/><Relationship Id="rId107" Type="http://schemas.openxmlformats.org/officeDocument/2006/relationships/hyperlink" Target="https://ago.wv.gov/Documents/2021.01.27%20Letter%20--%20President%20Biden.pdf" TargetMode="External"/><Relationship Id="rId289" Type="http://schemas.openxmlformats.org/officeDocument/2006/relationships/hyperlink" Target="https://www.politico.com/news/2021/06/22/democrats-infrastructure-strategy-495575" TargetMode="External"/><Relationship Id="rId11" Type="http://schemas.openxmlformats.org/officeDocument/2006/relationships/hyperlink" Target="https://www.whitehouse.gov/briefing-room/press-briefings/2021/06/25/press-briefing-by-press-secretary-jen-psaki-june-25-2021/" TargetMode="External"/><Relationship Id="rId53" Type="http://schemas.openxmlformats.org/officeDocument/2006/relationships/hyperlink" Target="https://www-tandfonline-com.proxy.lib.umich.edu/doi/full/10.1080/07343469.2019.1631905" TargetMode="External"/><Relationship Id="rId149" Type="http://schemas.openxmlformats.org/officeDocument/2006/relationships/hyperlink" Target="https://link.springer.com/article/10.1007/s10584-021-02957-w" TargetMode="External"/><Relationship Id="rId314" Type="http://schemas.openxmlformats.org/officeDocument/2006/relationships/hyperlink" Target="https://www.politico.com/news/2021/02/19/manchin-oppose-neera-tanden-omb-470296" TargetMode="External"/><Relationship Id="rId356" Type="http://schemas.openxmlformats.org/officeDocument/2006/relationships/hyperlink" Target="javascript:;" TargetMode="External"/><Relationship Id="rId398" Type="http://schemas.openxmlformats.org/officeDocument/2006/relationships/hyperlink" Target="https://www.wsj.com/news/collection/coronavirus-6dcf2a21?mod=article_inline" TargetMode="External"/><Relationship Id="rId95" Type="http://schemas.openxmlformats.org/officeDocument/2006/relationships/hyperlink" Target="https://www-tandfonline-com.proxy.lib.umich.edu/doi/full/10.1080/07343469.2019.1631905" TargetMode="External"/><Relationship Id="rId160" Type="http://schemas.openxmlformats.org/officeDocument/2006/relationships/hyperlink" Target="https://link.springer.com/article/10.1007/s10584-021-02957-w" TargetMode="External"/><Relationship Id="rId216" Type="http://schemas.openxmlformats.org/officeDocument/2006/relationships/hyperlink" Target="https://link.springer.com/article/10.1007/s10584-021-02957-w" TargetMode="External"/><Relationship Id="rId423" Type="http://schemas.openxmlformats.org/officeDocument/2006/relationships/hyperlink" Target="https://www.tampabay.com/news/pinellas/2021/02/08/someone-tried-to-poison-oldsmars-water-supply-during-hack-sheriff-says/" TargetMode="External"/><Relationship Id="rId258" Type="http://schemas.openxmlformats.org/officeDocument/2006/relationships/hyperlink" Target="https://journals-sagepub-com.proxy.lib.umich.edu/doi/full/10.1177/0022343320984210?utm_source=summon&amp;utm_medium=discovery-provider" TargetMode="External"/><Relationship Id="rId22" Type="http://schemas.openxmlformats.org/officeDocument/2006/relationships/hyperlink" Target="https://www.usatoday.com/story/news/politics/2021/03/29/president-joe-biden-faces-balancing-act-infrastructure-immigration-guns/7012067002/" TargetMode="External"/><Relationship Id="rId64" Type="http://schemas.openxmlformats.org/officeDocument/2006/relationships/hyperlink" Target="https://www-tandfonline-com.proxy.lib.umich.edu/doi/full/10.1080/07343469.2019.1631905" TargetMode="External"/><Relationship Id="rId118" Type="http://schemas.openxmlformats.org/officeDocument/2006/relationships/hyperlink" Target="https://energycommerce.house.gov/sites/democrats.energycommerce.house.gov/files/documents/CFA%20Bill%20Text%202021.pdf" TargetMode="External"/><Relationship Id="rId325" Type="http://schemas.openxmlformats.org/officeDocument/2006/relationships/hyperlink" Target="javascript:;" TargetMode="External"/><Relationship Id="rId367" Type="http://schemas.openxmlformats.org/officeDocument/2006/relationships/hyperlink" Target="javascript:;" TargetMode="External"/><Relationship Id="rId171" Type="http://schemas.openxmlformats.org/officeDocument/2006/relationships/hyperlink" Target="https://link.springer.com/article/10.1007/s10584-021-02957-w" TargetMode="External"/><Relationship Id="rId227" Type="http://schemas.openxmlformats.org/officeDocument/2006/relationships/hyperlink" Target="https://link.springer.com/article/10.1007/s10584-021-02957-w" TargetMode="External"/><Relationship Id="rId269" Type="http://schemas.openxmlformats.org/officeDocument/2006/relationships/hyperlink" Target="https://www.rollcall.com/2021/03/16/next-infrastructure-bill-aims-to-end-digital-divide/" TargetMode="External"/><Relationship Id="rId33" Type="http://schemas.openxmlformats.org/officeDocument/2006/relationships/hyperlink" Target="https://www.resilience.org/stories/2020-10-13/what-the-frack-why-waste-political-capital-on-a-pyrrhic-victory/" TargetMode="External"/><Relationship Id="rId129" Type="http://schemas.openxmlformats.org/officeDocument/2006/relationships/hyperlink" Target="https://www.vox.com/2016/8/18/12507810/climate-change-world-war" TargetMode="External"/><Relationship Id="rId280" Type="http://schemas.openxmlformats.org/officeDocument/2006/relationships/hyperlink" Target="https://www.cnbc.com/2021/05/24/cramer-confident-inflation-will-not-end-up-crushing-us-economy.html)//" TargetMode="External"/><Relationship Id="rId336" Type="http://schemas.openxmlformats.org/officeDocument/2006/relationships/hyperlink" Target="javascript:;" TargetMode="External"/><Relationship Id="rId75" Type="http://schemas.openxmlformats.org/officeDocument/2006/relationships/hyperlink" Target="https://www-tandfonline-com.proxy.lib.umich.edu/doi/full/10.1080/07343469.2019.1631905" TargetMode="External"/><Relationship Id="rId140" Type="http://schemas.openxmlformats.org/officeDocument/2006/relationships/hyperlink" Target="https://link.springer.com/article/10.1007/s10584-021-02957-w" TargetMode="External"/><Relationship Id="rId182" Type="http://schemas.openxmlformats.org/officeDocument/2006/relationships/hyperlink" Target="https://link.springer.com/article/10.1007/s10584-021-02957-w" TargetMode="External"/><Relationship Id="rId378" Type="http://schemas.openxmlformats.org/officeDocument/2006/relationships/hyperlink" Target="javascript:;" TargetMode="External"/><Relationship Id="rId403" Type="http://schemas.openxmlformats.org/officeDocument/2006/relationships/hyperlink" Target="https://www.foreignaffairs.com/articles/united-states/2020-10-06/illiberal-american-century-rogue-superpower" TargetMode="External"/><Relationship Id="rId6" Type="http://schemas.openxmlformats.org/officeDocument/2006/relationships/hyperlink" Target="https://www.wionews.com/world/on-infrastructure-biden-tests-the-limits-of-having-it-both-ways-393986)//BB" TargetMode="External"/><Relationship Id="rId238" Type="http://schemas.openxmlformats.org/officeDocument/2006/relationships/hyperlink" Target="https://link.springer.com/article/10.1007/s10584-021-02957-w" TargetMode="External"/><Relationship Id="rId291" Type="http://schemas.openxmlformats.org/officeDocument/2006/relationships/hyperlink" Target="https://www.npr.org/2021/06/23/1009281690/the-white-house-announces-new-steps-to-try-to-curb-surging-gun-violence)//BB" TargetMode="External"/><Relationship Id="rId305" Type="http://schemas.openxmlformats.org/officeDocument/2006/relationships/hyperlink" Target="https://www-tandfonline-com.proxy.lib.umich.edu/doi/full/10.1080/07343469.2019.1631905" TargetMode="External"/><Relationship Id="rId347" Type="http://schemas.openxmlformats.org/officeDocument/2006/relationships/hyperlink" Target="javascript:;" TargetMode="External"/><Relationship Id="rId44" Type="http://schemas.openxmlformats.org/officeDocument/2006/relationships/hyperlink" Target="https://www-tandfonline-com.proxy.lib.umich.edu/doi/full/10.1080/07343469.2019.1631905" TargetMode="External"/><Relationship Id="rId86" Type="http://schemas.openxmlformats.org/officeDocument/2006/relationships/hyperlink" Target="https://www-tandfonline-com.proxy.lib.umich.edu/doi/full/10.1080/07343469.2019.1631905" TargetMode="External"/><Relationship Id="rId151" Type="http://schemas.openxmlformats.org/officeDocument/2006/relationships/hyperlink" Target="https://link.springer.com/article/10.1007/s10584-021-02957-w" TargetMode="External"/><Relationship Id="rId389" Type="http://schemas.openxmlformats.org/officeDocument/2006/relationships/hyperlink" Target="javascript:;" TargetMode="External"/><Relationship Id="rId193" Type="http://schemas.openxmlformats.org/officeDocument/2006/relationships/hyperlink" Target="https://link.springer.com/article/10.1007/s10584-021-02957-w" TargetMode="External"/><Relationship Id="rId207" Type="http://schemas.openxmlformats.org/officeDocument/2006/relationships/hyperlink" Target="https://link.springer.com/article/10.1007/s10584-021-02957-w" TargetMode="External"/><Relationship Id="rId249" Type="http://schemas.openxmlformats.org/officeDocument/2006/relationships/hyperlink" Target="https://link.springer.com/article/10.1007/s10584-021-02957-w" TargetMode="External"/><Relationship Id="rId414" Type="http://schemas.openxmlformats.org/officeDocument/2006/relationships/hyperlink" Target="https://www.cnn.com/2021/05/25/business/inflation-economic-growth-biden/index.html" TargetMode="External"/><Relationship Id="rId13" Type="http://schemas.openxmlformats.org/officeDocument/2006/relationships/hyperlink" Target="https://www.cnbc.com/2021/06/26/biden-reiterates-support-for-bipartisan-infrastructure-plan-did-not-threaten-veto.html" TargetMode="External"/><Relationship Id="rId109" Type="http://schemas.openxmlformats.org/officeDocument/2006/relationships/hyperlink" Target="https://waterfm.com/biden-unveils-2-trillion-infrastructure-plan-water-sector-reacts/" TargetMode="External"/><Relationship Id="rId260" Type="http://schemas.openxmlformats.org/officeDocument/2006/relationships/hyperlink" Target="https://www.foreignaffairs.com/articles/china/2021-06-03/china-taiwan-war-temptation" TargetMode="External"/><Relationship Id="rId316" Type="http://schemas.openxmlformats.org/officeDocument/2006/relationships/hyperlink" Target="https://www.bloomberg.com/news/articles/2021-05-24/three-disasters-show-gaps-in-1-7-trillion-infrastructure-plan" TargetMode="External"/><Relationship Id="rId55" Type="http://schemas.openxmlformats.org/officeDocument/2006/relationships/hyperlink" Target="https://www-tandfonline-com.proxy.lib.umich.edu/doi/full/10.1080/07343469.2019.1631905" TargetMode="External"/><Relationship Id="rId97" Type="http://schemas.openxmlformats.org/officeDocument/2006/relationships/hyperlink" Target="https://www-tandfonline-com.proxy.lib.umich.edu/doi/full/10.1080/07343469.2019.1631905" TargetMode="External"/><Relationship Id="rId120" Type="http://schemas.openxmlformats.org/officeDocument/2006/relationships/hyperlink" Target="https://www.scientificamerican.com/article/biden-says-infrastructure-is-the-pillar-of-his-climate-plan/" TargetMode="External"/><Relationship Id="rId358" Type="http://schemas.openxmlformats.org/officeDocument/2006/relationships/hyperlink" Target="javascript:;" TargetMode="External"/><Relationship Id="rId162" Type="http://schemas.openxmlformats.org/officeDocument/2006/relationships/hyperlink" Target="https://link.springer.com/article/10.1007/s10584-021-02957-w" TargetMode="External"/><Relationship Id="rId218" Type="http://schemas.openxmlformats.org/officeDocument/2006/relationships/hyperlink" Target="https://link.springer.com/article/10.1007/s10584-021-02957-w" TargetMode="External"/><Relationship Id="rId425" Type="http://schemas.openxmlformats.org/officeDocument/2006/relationships/hyperlink" Target="https://www.washingtonpost.com/local/trafficandcommuting/metros-next-generation-rail-cars-will-not-be-made-in-china/2020/01/25/1d848c7e-3e06-11ea-baca-eb7ace0a3455_story.html" TargetMode="External"/><Relationship Id="rId271" Type="http://schemas.openxmlformats.org/officeDocument/2006/relationships/hyperlink" Target="http://www3.weforum.org/docs/GRR17_Report_web.pdf" TargetMode="External"/><Relationship Id="rId24" Type="http://schemas.openxmlformats.org/officeDocument/2006/relationships/hyperlink" Target="https://www.npr.org/2021/06/23/1009281690/the-white-house-announces-new-steps-to-try-to-curb-surging-gun-violence)//BB" TargetMode="External"/><Relationship Id="rId66" Type="http://schemas.openxmlformats.org/officeDocument/2006/relationships/hyperlink" Target="https://www-tandfonline-com.proxy.lib.umich.edu/doi/full/10.1080/07343469.2019.1631905" TargetMode="External"/><Relationship Id="rId131" Type="http://schemas.openxmlformats.org/officeDocument/2006/relationships/hyperlink" Target="https://link.springer.com/article/10.1007/s10584-021-02957-w" TargetMode="External"/><Relationship Id="rId327" Type="http://schemas.openxmlformats.org/officeDocument/2006/relationships/hyperlink" Target="javascript:;" TargetMode="External"/><Relationship Id="rId369" Type="http://schemas.openxmlformats.org/officeDocument/2006/relationships/hyperlink" Target="javascript:;" TargetMode="External"/><Relationship Id="rId173" Type="http://schemas.openxmlformats.org/officeDocument/2006/relationships/hyperlink" Target="https://link.springer.com/article/10.1007/s10584-021-02957-w" TargetMode="External"/><Relationship Id="rId229" Type="http://schemas.openxmlformats.org/officeDocument/2006/relationships/hyperlink" Target="https://link.springer.com/article/10.1007/s10584-021-02957-w" TargetMode="External"/><Relationship Id="rId380" Type="http://schemas.openxmlformats.org/officeDocument/2006/relationships/hyperlink" Target="javascript:;" TargetMode="External"/><Relationship Id="rId240" Type="http://schemas.openxmlformats.org/officeDocument/2006/relationships/hyperlink" Target="https://link.springer.com/article/10.1007/s10584-021-02957-w" TargetMode="External"/><Relationship Id="rId35" Type="http://schemas.openxmlformats.org/officeDocument/2006/relationships/hyperlink" Target="https://www.eenews.net/eedaily/2021/01/28/stories/1063723739" TargetMode="External"/><Relationship Id="rId77" Type="http://schemas.openxmlformats.org/officeDocument/2006/relationships/hyperlink" Target="https://www-tandfonline-com.proxy.lib.umich.edu/doi/full/10.1080/07343469.2019.1631905" TargetMode="External"/><Relationship Id="rId100" Type="http://schemas.openxmlformats.org/officeDocument/2006/relationships/hyperlink" Target="https://www.washingtonpost.com/climate-environment/2021/01/27/biden-climate-change/?itid=lk_inline_manual_4" TargetMode="External"/><Relationship Id="rId282" Type="http://schemas.openxmlformats.org/officeDocument/2006/relationships/hyperlink" Target="https://newrepublic.com/article/162037/corporations-lobbying-stimulus-infrastructure-inflation" TargetMode="External"/><Relationship Id="rId338" Type="http://schemas.openxmlformats.org/officeDocument/2006/relationships/hyperlink" Target="javascript:;" TargetMode="External"/><Relationship Id="rId8" Type="http://schemas.openxmlformats.org/officeDocument/2006/relationships/hyperlink" Target="https://www.theguardian.com/us-news/2021/jun/27/biden-infrastructure-deal-senators-congress)//BB" TargetMode="External"/><Relationship Id="rId142" Type="http://schemas.openxmlformats.org/officeDocument/2006/relationships/hyperlink" Target="https://link.springer.com/article/10.1007/s10584-021-02957-w" TargetMode="External"/><Relationship Id="rId184" Type="http://schemas.openxmlformats.org/officeDocument/2006/relationships/hyperlink" Target="https://link.springer.com/article/10.1007/s10584-021-02957-w" TargetMode="External"/><Relationship Id="rId391" Type="http://schemas.openxmlformats.org/officeDocument/2006/relationships/hyperlink" Target="https://www.wsj.com/articles/covid-19-savings-stockpile-could-accelerate-economyif-consumers-spend-it-11619967601?mod=article_inline" TargetMode="External"/><Relationship Id="rId405" Type="http://schemas.openxmlformats.org/officeDocument/2006/relationships/hyperlink" Target="https://www.foreignaffairs.com/articles/united-states/2021-06-22/becoming-strong" TargetMode="External"/><Relationship Id="rId251" Type="http://schemas.openxmlformats.org/officeDocument/2006/relationships/hyperlink" Target="https://link.springer.com/article/10.1007/s10584-021-02957-w" TargetMode="External"/><Relationship Id="rId46" Type="http://schemas.openxmlformats.org/officeDocument/2006/relationships/hyperlink" Target="https://www-tandfonline-com.proxy.lib.umich.edu/doi/full/10.1080/07343469.2019.1631905" TargetMode="External"/><Relationship Id="rId293" Type="http://schemas.openxmlformats.org/officeDocument/2006/relationships/hyperlink" Target="https://www.nytimes.com/2021/04/29/us/politics/senate-water-infrastructure-bill.html" TargetMode="External"/><Relationship Id="rId307" Type="http://schemas.openxmlformats.org/officeDocument/2006/relationships/hyperlink" Target="https://www-tandfonline-com.proxy.lib.umich.edu/doi/full/10.1080/07343469.2019.1631905" TargetMode="External"/><Relationship Id="rId349" Type="http://schemas.openxmlformats.org/officeDocument/2006/relationships/hyperlink" Target="javascript:;" TargetMode="External"/><Relationship Id="rId88" Type="http://schemas.openxmlformats.org/officeDocument/2006/relationships/hyperlink" Target="https://www-tandfonline-com.proxy.lib.umich.edu/doi/full/10.1080/07343469.2019.1631905" TargetMode="External"/><Relationship Id="rId111" Type="http://schemas.openxmlformats.org/officeDocument/2006/relationships/hyperlink" Target="https://crosscut.com/opinion/2021/05/native-tribes-need-bidens-bold-plan-fix-infrastructure)//JLPark" TargetMode="External"/><Relationship Id="rId153" Type="http://schemas.openxmlformats.org/officeDocument/2006/relationships/hyperlink" Target="https://link.springer.com/article/10.1007/s10584-021-02957-w" TargetMode="External"/><Relationship Id="rId195" Type="http://schemas.openxmlformats.org/officeDocument/2006/relationships/hyperlink" Target="https://link.springer.com/article/10.1007/s10584-021-02957-w" TargetMode="External"/><Relationship Id="rId209" Type="http://schemas.openxmlformats.org/officeDocument/2006/relationships/hyperlink" Target="https://link.springer.com/article/10.1007/s10584-021-02957-w" TargetMode="External"/><Relationship Id="rId360" Type="http://schemas.openxmlformats.org/officeDocument/2006/relationships/hyperlink" Target="javascript:;" TargetMode="External"/><Relationship Id="rId416" Type="http://schemas.openxmlformats.org/officeDocument/2006/relationships/hyperlink" Target="https://www.cnbc.com/2021/06/07/deutsche-bank-warns-of-global-time-bomb-coming-due-to-rising-inflation.html" TargetMode="External"/><Relationship Id="rId220" Type="http://schemas.openxmlformats.org/officeDocument/2006/relationships/hyperlink" Target="https://link.springer.com/article/10.1007/s10584-021-02957-w" TargetMode="External"/><Relationship Id="rId15" Type="http://schemas.openxmlformats.org/officeDocument/2006/relationships/hyperlink" Target="https://thehill.com/people/charles-schumer" TargetMode="External"/><Relationship Id="rId57" Type="http://schemas.openxmlformats.org/officeDocument/2006/relationships/hyperlink" Target="https://www-tandfonline-com.proxy.lib.umich.edu/doi/full/10.1080/07343469.2019.1631905" TargetMode="External"/><Relationship Id="rId262" Type="http://schemas.openxmlformats.org/officeDocument/2006/relationships/hyperlink" Target="https://www.foreignaffairs.com/articles/united-states/2020-10-13/coming-storms" TargetMode="External"/><Relationship Id="rId318" Type="http://schemas.openxmlformats.org/officeDocument/2006/relationships/hyperlink" Target="https://www.scientificamerican.com/article/battery-storage-poised-to-expand-rapidly/" TargetMode="External"/><Relationship Id="rId99" Type="http://schemas.openxmlformats.org/officeDocument/2006/relationships/hyperlink" Target="https://www.washingtonpost.com/politics/2021/01/28/energy-202-republicans-prepare-fight-biden-climate-actions-they-call-divisive-illegal" TargetMode="External"/><Relationship Id="rId122" Type="http://schemas.openxmlformats.org/officeDocument/2006/relationships/hyperlink" Target="https://www.earth-syst-dynam.net/7/327/2016/esd-7-327-2016-discussion.html" TargetMode="External"/><Relationship Id="rId164" Type="http://schemas.openxmlformats.org/officeDocument/2006/relationships/hyperlink" Target="https://link.springer.com/article/10.1007/s10584-021-02957-w" TargetMode="External"/><Relationship Id="rId371" Type="http://schemas.openxmlformats.org/officeDocument/2006/relationships/hyperlink" Target="javascript:;" TargetMode="External"/><Relationship Id="rId427" Type="http://schemas.openxmlformats.org/officeDocument/2006/relationships/hyperlink" Target="https://armscontrol.org/act/2019-11/features/cyber-battles-nuclear-outcomes-dangerous-new-pathways-escalation" TargetMode="External"/><Relationship Id="rId26" Type="http://schemas.openxmlformats.org/officeDocument/2006/relationships/hyperlink" Target="https://www.wlsam.com/news/a-bipartisan-infrastructure-plan-has-a-breakthrough-in-congress-but-its-not-over-yet/)//BB" TargetMode="External"/><Relationship Id="rId231" Type="http://schemas.openxmlformats.org/officeDocument/2006/relationships/hyperlink" Target="https://link.springer.com/article/10.1007/s10584-021-02957-w" TargetMode="External"/><Relationship Id="rId273" Type="http://schemas.openxmlformats.org/officeDocument/2006/relationships/hyperlink" Target="https://www2.dtn.com/ag/assets/TTI-2019-11.pdf" TargetMode="External"/><Relationship Id="rId329" Type="http://schemas.openxmlformats.org/officeDocument/2006/relationships/hyperlink" Target="javascript:;" TargetMode="External"/><Relationship Id="rId68" Type="http://schemas.openxmlformats.org/officeDocument/2006/relationships/hyperlink" Target="https://www-tandfonline-com.proxy.lib.umich.edu/doi/full/10.1080/07343469.2019.1631905" TargetMode="External"/><Relationship Id="rId133" Type="http://schemas.openxmlformats.org/officeDocument/2006/relationships/hyperlink" Target="https://link.springer.com/article/10.1007/s10584-021-02957-w" TargetMode="External"/><Relationship Id="rId175" Type="http://schemas.openxmlformats.org/officeDocument/2006/relationships/hyperlink" Target="https://link.springer.com/article/10.1007/s10584-021-02957-w" TargetMode="External"/><Relationship Id="rId340" Type="http://schemas.openxmlformats.org/officeDocument/2006/relationships/hyperlink" Target="javascript:;" TargetMode="External"/><Relationship Id="rId200" Type="http://schemas.openxmlformats.org/officeDocument/2006/relationships/hyperlink" Target="https://link.springer.com/article/10.1007/s10584-021-02957-w" TargetMode="External"/><Relationship Id="rId382" Type="http://schemas.openxmlformats.org/officeDocument/2006/relationships/hyperlink" Target="javascript:;" TargetMode="External"/><Relationship Id="rId242" Type="http://schemas.openxmlformats.org/officeDocument/2006/relationships/hyperlink" Target="https://link.springer.com/article/10.1007/s10584-021-02957-w" TargetMode="External"/><Relationship Id="rId284" Type="http://schemas.openxmlformats.org/officeDocument/2006/relationships/hyperlink" Target="https://washingtonmonthly.com/2021/05/24/what-inflation-could-do-to-the-biden-agenda/" TargetMode="External"/><Relationship Id="rId37" Type="http://schemas.openxmlformats.org/officeDocument/2006/relationships/hyperlink" Target="https://www.congress.gov/116/bills/s4947/BILLS-116s4947is.pdf" TargetMode="External"/><Relationship Id="rId79" Type="http://schemas.openxmlformats.org/officeDocument/2006/relationships/hyperlink" Target="https://www-tandfonline-com.proxy.lib.umich.edu/doi/full/10.1080/07343469.2019.1631905" TargetMode="External"/><Relationship Id="rId102" Type="http://schemas.openxmlformats.org/officeDocument/2006/relationships/hyperlink" Target="https://www.washingtonpost.com/energy-environment/2018/10/08/world-has-only-years-get-climate-change-under-control-un-scientists-say/?itid=lk_inline_manual_8" TargetMode="External"/><Relationship Id="rId144" Type="http://schemas.openxmlformats.org/officeDocument/2006/relationships/hyperlink" Target="https://link.springer.com/article/10.1007/s10584-021-02957-w" TargetMode="External"/><Relationship Id="rId90" Type="http://schemas.openxmlformats.org/officeDocument/2006/relationships/hyperlink" Target="https://www-tandfonline-com.proxy.lib.umich.edu/doi/full/10.1080/07343469.2019.1631905" TargetMode="External"/><Relationship Id="rId186" Type="http://schemas.openxmlformats.org/officeDocument/2006/relationships/hyperlink" Target="https://link.springer.com/article/10.1007/s10584-021-02957-w" TargetMode="External"/><Relationship Id="rId351" Type="http://schemas.openxmlformats.org/officeDocument/2006/relationships/hyperlink" Target="javascript:;" TargetMode="External"/><Relationship Id="rId393" Type="http://schemas.openxmlformats.org/officeDocument/2006/relationships/hyperlink" Target="https://www.wsj.com/articles/startups-crack-records-as-more-money-flows-to-silicon-valley-11619004801" TargetMode="External"/><Relationship Id="rId407" Type="http://schemas.openxmlformats.org/officeDocument/2006/relationships/hyperlink" Target="https://warontherocks.com/2019/12/insurgency-not-war-is-chinas-most-likely-course-of-action/" TargetMode="External"/><Relationship Id="rId211" Type="http://schemas.openxmlformats.org/officeDocument/2006/relationships/hyperlink" Target="https://link.springer.com/article/10.1007/s10584-021-02957-w" TargetMode="External"/><Relationship Id="rId253" Type="http://schemas.openxmlformats.org/officeDocument/2006/relationships/hyperlink" Target="https://journals-sagepub-com.proxy.lib.umich.edu/doi/full/10.1177/0022343320984210?utm_source=summon&amp;utm_medium=discovery-provider" TargetMode="External"/><Relationship Id="rId295" Type="http://schemas.openxmlformats.org/officeDocument/2006/relationships/hyperlink" Target="https://www-tandfonline-com.proxy.lib.umich.edu/doi/full/10.1080/07343469.2019.1631905" TargetMode="External"/><Relationship Id="rId309" Type="http://schemas.openxmlformats.org/officeDocument/2006/relationships/hyperlink" Target="https://news.gallup.com/poll/342041/covid-aid-package-simultaneously-popular-controversial.aspx" TargetMode="External"/><Relationship Id="rId48" Type="http://schemas.openxmlformats.org/officeDocument/2006/relationships/hyperlink" Target="https://www-tandfonline-com.proxy.lib.umich.edu/doi/full/10.1080/07343469.2019.1631905" TargetMode="External"/><Relationship Id="rId113" Type="http://schemas.openxmlformats.org/officeDocument/2006/relationships/hyperlink" Target="https://crosscut.com/equity/2020/10/hoh-tribe-partners-spacex-get-online-rural-demand-remains-high" TargetMode="External"/><Relationship Id="rId320" Type="http://schemas.openxmlformats.org/officeDocument/2006/relationships/hyperlink" Target="https://www.wilsoncenter.org/publication/populism-really-problem-for-democracy" TargetMode="External"/><Relationship Id="rId155" Type="http://schemas.openxmlformats.org/officeDocument/2006/relationships/image" Target="media/image3.png"/><Relationship Id="rId197" Type="http://schemas.openxmlformats.org/officeDocument/2006/relationships/hyperlink" Target="https://link.springer.com/article/10.1007/s10584-021-02957-w" TargetMode="External"/><Relationship Id="rId362" Type="http://schemas.openxmlformats.org/officeDocument/2006/relationships/hyperlink" Target="javascript:;" TargetMode="External"/><Relationship Id="rId418" Type="http://schemas.openxmlformats.org/officeDocument/2006/relationships/hyperlink" Target="https://www.globaltimes.cn/page/202105/1224731.shtml" TargetMode="External"/><Relationship Id="rId222" Type="http://schemas.openxmlformats.org/officeDocument/2006/relationships/hyperlink" Target="https://link.springer.com/article/10.1007/s10584-021-02957-w" TargetMode="External"/><Relationship Id="rId264" Type="http://schemas.openxmlformats.org/officeDocument/2006/relationships/hyperlink" Target="https://static1.squarespace.com/static/59dc930532601e9d148e3c25/t/59f11eebfe54ef5bd76cb38d/1508974382403/12-Risks-that-threaten-human-civilisation-GCF-Oxford-2015.pdf" TargetMode="External"/><Relationship Id="rId17" Type="http://schemas.openxmlformats.org/officeDocument/2006/relationships/hyperlink" Target="https://thehill.com/people/bill-cassidy" TargetMode="External"/><Relationship Id="rId59" Type="http://schemas.openxmlformats.org/officeDocument/2006/relationships/hyperlink" Target="https://www-tandfonline-com.proxy.lib.umich.edu/doi/full/10.1080/07343469.2019.1631905" TargetMode="External"/><Relationship Id="rId124" Type="http://schemas.openxmlformats.org/officeDocument/2006/relationships/image" Target="media/image1.jpeg"/><Relationship Id="rId70" Type="http://schemas.openxmlformats.org/officeDocument/2006/relationships/hyperlink" Target="https://www-tandfonline-com.proxy.lib.umich.edu/doi/full/10.1080/07343469.2019.1631905" TargetMode="External"/><Relationship Id="rId166" Type="http://schemas.openxmlformats.org/officeDocument/2006/relationships/hyperlink" Target="https://link.springer.com/article/10.1007/s10584-021-02957-w" TargetMode="External"/><Relationship Id="rId331" Type="http://schemas.openxmlformats.org/officeDocument/2006/relationships/hyperlink" Target="javascript:;" TargetMode="External"/><Relationship Id="rId373" Type="http://schemas.openxmlformats.org/officeDocument/2006/relationships/hyperlink" Target="javascript:;" TargetMode="External"/><Relationship Id="rId42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110810</Words>
  <Characters>631623</Characters>
  <Application>Microsoft Office Word</Application>
  <DocSecurity>0</DocSecurity>
  <Lines>5263</Lines>
  <Paragraphs>1481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5.1.1</cp:keywords>
  <dc:description/>
  <cp:lastModifiedBy>Bricker, Brett</cp:lastModifiedBy>
  <cp:revision>5</cp:revision>
  <dcterms:created xsi:type="dcterms:W3CDTF">2021-06-27T21:03:00Z</dcterms:created>
  <dcterms:modified xsi:type="dcterms:W3CDTF">2021-06-28T00:24:00Z</dcterms:modified>
</cp:coreProperties>
</file>