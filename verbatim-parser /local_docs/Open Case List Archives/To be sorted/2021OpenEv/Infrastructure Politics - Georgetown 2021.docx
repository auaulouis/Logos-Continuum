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2BB3B1" w14:textId="2AE5553F" w:rsidR="00E42E4C" w:rsidRDefault="00E42E4C" w:rsidP="00F601E6"/>
    <w:p w14:paraId="3B041074" w14:textId="25F7FF52" w:rsidR="00A64A82" w:rsidRDefault="00A64A82" w:rsidP="00F601E6"/>
    <w:p w14:paraId="20A3A614" w14:textId="1A6FFBD3" w:rsidR="007A2E74" w:rsidRDefault="007A2E74" w:rsidP="007A2E74">
      <w:pPr>
        <w:pStyle w:val="Heading2"/>
      </w:pPr>
      <w:r>
        <w:lastRenderedPageBreak/>
        <w:t>Neg</w:t>
      </w:r>
    </w:p>
    <w:p w14:paraId="6FB7ED9E" w14:textId="77777777" w:rsidR="00C52914" w:rsidRPr="00C52914" w:rsidRDefault="00C52914" w:rsidP="00C52914"/>
    <w:p w14:paraId="5846C114" w14:textId="6D2357D9" w:rsidR="00E83D9F" w:rsidRDefault="00E83D9F" w:rsidP="00A64A82">
      <w:pPr>
        <w:pStyle w:val="Heading3"/>
      </w:pPr>
    </w:p>
    <w:p w14:paraId="7FEE073B" w14:textId="77777777" w:rsidR="00CD6883" w:rsidRPr="00CD6883" w:rsidRDefault="00CD6883" w:rsidP="00CD6883"/>
    <w:p w14:paraId="2A99E940" w14:textId="3D605E79" w:rsidR="00356B42" w:rsidRDefault="00356B42" w:rsidP="00A64A82">
      <w:pPr>
        <w:pStyle w:val="Heading3"/>
      </w:pPr>
      <w:r>
        <w:lastRenderedPageBreak/>
        <w:t>1NC</w:t>
      </w:r>
    </w:p>
    <w:p w14:paraId="35151DC0" w14:textId="062327C5" w:rsidR="00356B42" w:rsidRDefault="00356B42" w:rsidP="00356B42"/>
    <w:p w14:paraId="0DB95BF4" w14:textId="4431BFA5" w:rsidR="00356B42" w:rsidRDefault="00356B42" w:rsidP="00356B42"/>
    <w:p w14:paraId="439206AA" w14:textId="54168CE9" w:rsidR="007A6315" w:rsidRDefault="007A6315" w:rsidP="00356B42"/>
    <w:p w14:paraId="0028A8BB" w14:textId="3308BCC7" w:rsidR="007A6315" w:rsidRDefault="007A6315" w:rsidP="007A6315">
      <w:pPr>
        <w:pStyle w:val="Heading4"/>
      </w:pPr>
      <w:r>
        <w:t>Infrastructure will pass now – Biden’s political capital is key</w:t>
      </w:r>
    </w:p>
    <w:p w14:paraId="713EDC42" w14:textId="68EE2D0D" w:rsidR="007A6315" w:rsidRDefault="007A6315" w:rsidP="00356B42">
      <w:r w:rsidRPr="007A6315">
        <w:rPr>
          <w:rStyle w:val="Style13ptBold"/>
        </w:rPr>
        <w:t>Mattingly 6/4</w:t>
      </w:r>
      <w:r>
        <w:t xml:space="preserve">/21 – </w:t>
      </w:r>
      <w:r w:rsidRPr="007A6315">
        <w:t>CNN's senior White House correspondent</w:t>
      </w:r>
    </w:p>
    <w:p w14:paraId="4A829A64" w14:textId="6D9743F1" w:rsidR="007A6315" w:rsidRDefault="007A6315" w:rsidP="00356B42">
      <w:r>
        <w:t>Phil, with Lauren Fox, “</w:t>
      </w:r>
      <w:r w:rsidRPr="007A6315">
        <w:t>Biden's high-wire act on infrastructure is at a critical moment</w:t>
      </w:r>
      <w:r>
        <w:t xml:space="preserve">.” </w:t>
      </w:r>
      <w:r w:rsidRPr="007A6315">
        <w:t>https://www.cnn.com/2021/06/04/politics/infrastructure-state-of-play/index.html</w:t>
      </w:r>
    </w:p>
    <w:p w14:paraId="574A7177" w14:textId="51B2BFCB" w:rsidR="007A6315" w:rsidRPr="007A6315" w:rsidRDefault="007A6315" w:rsidP="007A6315">
      <w:pPr>
        <w:rPr>
          <w:sz w:val="16"/>
        </w:rPr>
      </w:pPr>
      <w:r w:rsidRPr="007A6315">
        <w:rPr>
          <w:sz w:val="16"/>
        </w:rPr>
        <w:t xml:space="preserve">President Joe </w:t>
      </w:r>
      <w:r w:rsidRPr="007A6315">
        <w:rPr>
          <w:rStyle w:val="StyleUnderline"/>
        </w:rPr>
        <w:t xml:space="preserve">Biden has entered a </w:t>
      </w:r>
      <w:r w:rsidRPr="007A6315">
        <w:rPr>
          <w:rStyle w:val="Emphasis"/>
        </w:rPr>
        <w:t>critical moment</w:t>
      </w:r>
      <w:r w:rsidRPr="007A6315">
        <w:rPr>
          <w:rStyle w:val="StyleUnderline"/>
        </w:rPr>
        <w:t xml:space="preserve"> where the </w:t>
      </w:r>
      <w:r w:rsidRPr="007A6315">
        <w:rPr>
          <w:rStyle w:val="Emphasis"/>
        </w:rPr>
        <w:t>decisions</w:t>
      </w:r>
      <w:r w:rsidRPr="007A6315">
        <w:rPr>
          <w:rStyle w:val="StyleUnderline"/>
        </w:rPr>
        <w:t xml:space="preserve"> he makes will dictate the success of his </w:t>
      </w:r>
      <w:r w:rsidRPr="007A6315">
        <w:rPr>
          <w:sz w:val="16"/>
        </w:rPr>
        <w:t xml:space="preserve">sweeping $4 trillion legislative </w:t>
      </w:r>
      <w:r w:rsidRPr="007A6315">
        <w:rPr>
          <w:rStyle w:val="StyleUnderline"/>
        </w:rPr>
        <w:t>agenda</w:t>
      </w:r>
      <w:r w:rsidRPr="007A6315">
        <w:rPr>
          <w:sz w:val="16"/>
        </w:rPr>
        <w:t xml:space="preserve"> -- and potentially his first term in office.</w:t>
      </w:r>
    </w:p>
    <w:p w14:paraId="5DEFCA9B" w14:textId="77777777" w:rsidR="007A6315" w:rsidRPr="007A6315" w:rsidRDefault="007A6315" w:rsidP="007A6315">
      <w:pPr>
        <w:rPr>
          <w:sz w:val="16"/>
        </w:rPr>
      </w:pPr>
      <w:r w:rsidRPr="007A6315">
        <w:rPr>
          <w:sz w:val="16"/>
        </w:rPr>
        <w:t>On its face, that may appear hyperbolic, just four months into Biden's presidency.</w:t>
      </w:r>
    </w:p>
    <w:p w14:paraId="6AA66EF8" w14:textId="06DB4CFB" w:rsidR="007A6315" w:rsidRPr="007A6315" w:rsidRDefault="007A6315" w:rsidP="007A6315">
      <w:pPr>
        <w:rPr>
          <w:sz w:val="16"/>
        </w:rPr>
      </w:pPr>
      <w:r w:rsidRPr="007A6315">
        <w:rPr>
          <w:sz w:val="16"/>
        </w:rPr>
        <w:t xml:space="preserve">But </w:t>
      </w:r>
      <w:r w:rsidRPr="007A6315">
        <w:rPr>
          <w:rStyle w:val="StyleUnderline"/>
        </w:rPr>
        <w:t>as he continues infrastructure negotiations</w:t>
      </w:r>
      <w:r w:rsidRPr="007A6315">
        <w:rPr>
          <w:sz w:val="16"/>
        </w:rPr>
        <w:t xml:space="preserve"> with Senate Republicans on Friday, </w:t>
      </w:r>
      <w:r w:rsidRPr="007A6315">
        <w:rPr>
          <w:rStyle w:val="StyleUnderline"/>
        </w:rPr>
        <w:t xml:space="preserve">this moment is underscored by how </w:t>
      </w:r>
      <w:r w:rsidRPr="007A6315">
        <w:rPr>
          <w:rStyle w:val="Emphasis"/>
        </w:rPr>
        <w:t>interlocked each action</w:t>
      </w:r>
      <w:r w:rsidRPr="007A6315">
        <w:rPr>
          <w:rStyle w:val="StyleUnderline"/>
        </w:rPr>
        <w:t xml:space="preserve"> Biden takes has become amid a convergence of policy, procedure, legislative logistics, sequencing and</w:t>
      </w:r>
      <w:r w:rsidRPr="007A6315">
        <w:rPr>
          <w:sz w:val="16"/>
        </w:rPr>
        <w:t xml:space="preserve">, of course, </w:t>
      </w:r>
      <w:r w:rsidRPr="007A6315">
        <w:rPr>
          <w:rStyle w:val="StyleUnderline"/>
        </w:rPr>
        <w:t>politics</w:t>
      </w:r>
      <w:r w:rsidRPr="007A6315">
        <w:rPr>
          <w:sz w:val="16"/>
        </w:rPr>
        <w:t>.</w:t>
      </w:r>
    </w:p>
    <w:p w14:paraId="2624FD85" w14:textId="7D02A88C" w:rsidR="007A6315" w:rsidRPr="007A6315" w:rsidRDefault="007A6315" w:rsidP="007A6315">
      <w:pPr>
        <w:rPr>
          <w:sz w:val="16"/>
        </w:rPr>
      </w:pPr>
      <w:r w:rsidRPr="007A6315">
        <w:rPr>
          <w:rStyle w:val="StyleUnderline"/>
        </w:rPr>
        <w:t>Biden can't afford to ditch a process that is viewed as a necessity for moderate Democrats</w:t>
      </w:r>
      <w:r w:rsidRPr="007A6315">
        <w:rPr>
          <w:sz w:val="16"/>
        </w:rPr>
        <w:t xml:space="preserve"> like Sen. Joe Manchin of West Virginia to support Biden's broader agenda. He basically can't be seen as walking away from the ongoing talks, or he risks imploding all his goals ahead. And that's why </w:t>
      </w:r>
      <w:r w:rsidRPr="007A6315">
        <w:rPr>
          <w:rStyle w:val="StyleUnderline"/>
        </w:rPr>
        <w:t>his most recent proposal</w:t>
      </w:r>
      <w:r w:rsidRPr="007A6315">
        <w:rPr>
          <w:sz w:val="16"/>
        </w:rPr>
        <w:t xml:space="preserve">, made on Wednesday, </w:t>
      </w:r>
      <w:r w:rsidRPr="007A6315">
        <w:rPr>
          <w:rStyle w:val="StyleUnderline"/>
        </w:rPr>
        <w:t>was an important step -- it intentionally avoided the primary GOP red line</w:t>
      </w:r>
      <w:r w:rsidRPr="007A6315">
        <w:rPr>
          <w:sz w:val="16"/>
        </w:rPr>
        <w:t xml:space="preserve"> (changes to the 2017 tax law) and dropped Biden's topline to roughly $1 trillion, a level some Republicans indicated would be a space for real talks.</w:t>
      </w:r>
    </w:p>
    <w:p w14:paraId="0DF4191A" w14:textId="2745A69C" w:rsidR="007D44DE" w:rsidRPr="007A6315" w:rsidRDefault="007A6315" w:rsidP="00356B42">
      <w:pPr>
        <w:rPr>
          <w:sz w:val="16"/>
        </w:rPr>
      </w:pPr>
      <w:r w:rsidRPr="007A6315">
        <w:rPr>
          <w:sz w:val="16"/>
        </w:rPr>
        <w:t xml:space="preserve">All </w:t>
      </w:r>
      <w:r w:rsidRPr="007A6315">
        <w:rPr>
          <w:rStyle w:val="StyleUnderline"/>
        </w:rPr>
        <w:t xml:space="preserve">those factors together mean the White House is now facing a </w:t>
      </w:r>
      <w:r w:rsidRPr="007A6315">
        <w:rPr>
          <w:rStyle w:val="Emphasis"/>
        </w:rPr>
        <w:t>tense high-wire act</w:t>
      </w:r>
      <w:r w:rsidRPr="007A6315">
        <w:rPr>
          <w:sz w:val="16"/>
        </w:rPr>
        <w:t xml:space="preserve"> as it weighs its next steps.</w:t>
      </w:r>
    </w:p>
    <w:p w14:paraId="65640B89" w14:textId="77777777" w:rsidR="007A6315" w:rsidRPr="007A6315" w:rsidRDefault="007A6315" w:rsidP="007A6315">
      <w:pPr>
        <w:rPr>
          <w:sz w:val="16"/>
        </w:rPr>
      </w:pPr>
      <w:r w:rsidRPr="007A6315">
        <w:rPr>
          <w:sz w:val="16"/>
        </w:rPr>
        <w:t>Bottom line</w:t>
      </w:r>
    </w:p>
    <w:p w14:paraId="361573E8" w14:textId="5F1664DE" w:rsidR="007A6315" w:rsidRDefault="007A6315" w:rsidP="007A6315">
      <w:pPr>
        <w:rPr>
          <w:sz w:val="16"/>
        </w:rPr>
      </w:pPr>
      <w:r w:rsidRPr="007A6315">
        <w:rPr>
          <w:sz w:val="16"/>
        </w:rPr>
        <w:t xml:space="preserve">There is nothing simple or straightforward about this moment, despite what various interested parties may claim. </w:t>
      </w:r>
      <w:r w:rsidRPr="007A6315">
        <w:rPr>
          <w:rStyle w:val="StyleUnderline"/>
        </w:rPr>
        <w:t>Biden is weighing factors across the Democratic caucuses, Republican negotiators and his own team. His overarching priority hasn't shifted: he wants to enact a sweeping economic agenda that would transform the scale of the federal government's role in the US economy</w:t>
      </w:r>
      <w:r w:rsidRPr="007A6315">
        <w:rPr>
          <w:sz w:val="16"/>
        </w:rPr>
        <w:t>. But with the narrowest of congressional majorities, nothing can move forward until Democrats are aligned on next steps. And right now, they simply aren't in the same place</w:t>
      </w:r>
    </w:p>
    <w:p w14:paraId="79287D46" w14:textId="77777777" w:rsidR="007A6315" w:rsidRPr="007A6315" w:rsidRDefault="007A6315" w:rsidP="007A6315">
      <w:pPr>
        <w:rPr>
          <w:sz w:val="16"/>
        </w:rPr>
      </w:pPr>
    </w:p>
    <w:p w14:paraId="583CFEBB" w14:textId="77777777" w:rsidR="007D44DE" w:rsidRPr="00E11B9D" w:rsidRDefault="007D44DE" w:rsidP="007D44DE">
      <w:pPr>
        <w:pStyle w:val="Heading4"/>
      </w:pPr>
      <w:r>
        <w:t xml:space="preserve">The plan faces </w:t>
      </w:r>
      <w:r w:rsidRPr="00AE693B">
        <w:rPr>
          <w:u w:val="single"/>
        </w:rPr>
        <w:t>emphatic</w:t>
      </w:r>
      <w:r>
        <w:t xml:space="preserve"> Congressional resistance---political divisions over water protection are </w:t>
      </w:r>
      <w:r>
        <w:rPr>
          <w:u w:val="single"/>
        </w:rPr>
        <w:t>deep</w:t>
      </w:r>
    </w:p>
    <w:p w14:paraId="37054205" w14:textId="77777777" w:rsidR="007D44DE" w:rsidRDefault="007D44DE" w:rsidP="007D44DE">
      <w:r w:rsidRPr="00E11B9D">
        <w:rPr>
          <w:rStyle w:val="Style13ptBold"/>
        </w:rPr>
        <w:t>Walton 15</w:t>
      </w:r>
      <w:r>
        <w:t xml:space="preserve"> – </w:t>
      </w:r>
      <w:r w:rsidRPr="00E11B9D">
        <w:t>writes about agriculture, energy, infrastructure, and the politics and economics of water in the United States. He also writes the Federal Water Tap, Circle of Blue’s weekly digest of U.S. government water news. He is the winner of two Society of Environmental Journalists reporting awards</w:t>
      </w:r>
    </w:p>
    <w:p w14:paraId="5FC29DD8" w14:textId="77777777" w:rsidR="007D44DE" w:rsidRDefault="007D44DE" w:rsidP="007D44DE">
      <w:r>
        <w:t>Brett, 8/6. “</w:t>
      </w:r>
      <w:r w:rsidRPr="00E11B9D">
        <w:t>EPA Clean Water Rule Meets Political Pushback</w:t>
      </w:r>
      <w:r>
        <w:t xml:space="preserve">.” </w:t>
      </w:r>
      <w:r w:rsidRPr="00E11B9D">
        <w:t>https://www.circleofblue.org/2015/world/epa-clean-water-rule-meets-political-pushback/</w:t>
      </w:r>
    </w:p>
    <w:p w14:paraId="482E541D" w14:textId="77777777" w:rsidR="007D44DE" w:rsidRPr="00E11B9D" w:rsidRDefault="007D44DE" w:rsidP="007D44DE">
      <w:pPr>
        <w:rPr>
          <w:sz w:val="16"/>
        </w:rPr>
      </w:pPr>
      <w:r w:rsidRPr="00E11B9D">
        <w:rPr>
          <w:rStyle w:val="StyleUnderline"/>
        </w:rPr>
        <w:t xml:space="preserve">In an era of fierce and frustrating </w:t>
      </w:r>
      <w:r w:rsidRPr="00E11B9D">
        <w:rPr>
          <w:rStyle w:val="Emphasis"/>
        </w:rPr>
        <w:t>political division</w:t>
      </w:r>
      <w:r w:rsidRPr="00E11B9D">
        <w:rPr>
          <w:sz w:val="16"/>
        </w:rPr>
        <w:t xml:space="preserve">, </w:t>
      </w:r>
      <w:r w:rsidRPr="00E11B9D">
        <w:rPr>
          <w:rStyle w:val="StyleUnderline"/>
        </w:rPr>
        <w:t>legislative collaboration is</w:t>
      </w:r>
      <w:r w:rsidRPr="00E11B9D">
        <w:rPr>
          <w:sz w:val="16"/>
        </w:rPr>
        <w:t xml:space="preserve"> exceedingly </w:t>
      </w:r>
      <w:r w:rsidRPr="00E11B9D">
        <w:rPr>
          <w:rStyle w:val="StyleUnderline"/>
        </w:rPr>
        <w:t>rare</w:t>
      </w:r>
      <w:r w:rsidRPr="00E11B9D">
        <w:rPr>
          <w:sz w:val="16"/>
        </w:rPr>
        <w:t xml:space="preserve">. </w:t>
      </w:r>
      <w:r w:rsidRPr="00E11B9D">
        <w:rPr>
          <w:rStyle w:val="StyleUnderline"/>
        </w:rPr>
        <w:t>In few arenas</w:t>
      </w:r>
      <w:r w:rsidRPr="00E11B9D">
        <w:rPr>
          <w:sz w:val="16"/>
        </w:rPr>
        <w:t xml:space="preserve"> of government </w:t>
      </w:r>
      <w:r w:rsidRPr="00E11B9D">
        <w:rPr>
          <w:rStyle w:val="StyleUnderline"/>
        </w:rPr>
        <w:t xml:space="preserve">is the stalemate </w:t>
      </w:r>
      <w:r w:rsidRPr="00E11B9D">
        <w:rPr>
          <w:rStyle w:val="Emphasis"/>
        </w:rPr>
        <w:t>more clear</w:t>
      </w:r>
      <w:r w:rsidRPr="00E11B9D">
        <w:rPr>
          <w:sz w:val="16"/>
        </w:rPr>
        <w:t xml:space="preserve"> </w:t>
      </w:r>
      <w:r w:rsidRPr="00E11B9D">
        <w:rPr>
          <w:rStyle w:val="StyleUnderline"/>
        </w:rPr>
        <w:t xml:space="preserve">than in legislative oversight of the nation’s land, air, and </w:t>
      </w:r>
      <w:r w:rsidRPr="00E11B9D">
        <w:rPr>
          <w:rStyle w:val="Emphasis"/>
        </w:rPr>
        <w:t>especially of water</w:t>
      </w:r>
      <w:r w:rsidRPr="00E11B9D">
        <w:rPr>
          <w:sz w:val="16"/>
        </w:rPr>
        <w:t>.</w:t>
      </w:r>
    </w:p>
    <w:p w14:paraId="345DC4E9" w14:textId="77777777" w:rsidR="007D44DE" w:rsidRPr="00E11B9D" w:rsidRDefault="007D44DE" w:rsidP="007D44DE">
      <w:pPr>
        <w:rPr>
          <w:sz w:val="16"/>
        </w:rPr>
      </w:pPr>
      <w:r w:rsidRPr="00E11B9D">
        <w:rPr>
          <w:sz w:val="16"/>
        </w:rPr>
        <w:t xml:space="preserve">Though toxic spills, sewage overflows, salts, contaminated stormwater, and nutrient-rich wastes from big confined animal production facilities and farmland runoff are pouring into the nation’s coastal areas and freshwater reserves, </w:t>
      </w:r>
      <w:r w:rsidRPr="00E11B9D">
        <w:rPr>
          <w:rStyle w:val="StyleUnderline"/>
        </w:rPr>
        <w:t xml:space="preserve">Congress </w:t>
      </w:r>
      <w:r w:rsidRPr="00E11B9D">
        <w:rPr>
          <w:rStyle w:val="Emphasis"/>
        </w:rPr>
        <w:t>emphatically resists</w:t>
      </w:r>
      <w:r w:rsidRPr="00E11B9D">
        <w:rPr>
          <w:rStyle w:val="StyleUnderline"/>
        </w:rPr>
        <w:t xml:space="preserve"> updating</w:t>
      </w:r>
      <w:r w:rsidRPr="00E11B9D">
        <w:rPr>
          <w:sz w:val="16"/>
        </w:rPr>
        <w:t xml:space="preserve"> the Clean Water Act, one of the nation’s </w:t>
      </w:r>
      <w:r w:rsidRPr="00E11B9D">
        <w:rPr>
          <w:rStyle w:val="StyleUnderline"/>
        </w:rPr>
        <w:t>landmark environmental laws</w:t>
      </w:r>
      <w:r w:rsidRPr="00E11B9D">
        <w:rPr>
          <w:sz w:val="16"/>
        </w:rPr>
        <w:t>.</w:t>
      </w:r>
    </w:p>
    <w:p w14:paraId="0C57F976" w14:textId="77777777" w:rsidR="007D44DE" w:rsidRPr="00E11B9D" w:rsidRDefault="007D44DE" w:rsidP="007D44DE">
      <w:pPr>
        <w:rPr>
          <w:sz w:val="16"/>
        </w:rPr>
      </w:pPr>
      <w:r w:rsidRPr="00E11B9D">
        <w:rPr>
          <w:sz w:val="16"/>
        </w:rPr>
        <w:t>Congress last amended the law in 1987. The nation’s waters are undoubtedly cleaner today, but serious impairments remain. Algae blooms choke the western basin of Lake Erie each summer. The flush of nitrogen and urban grime into Chesapeake Bay from rainstorms is growing. Salts from roads and nutrients from fields are flowing into rivers at increasing rates. Pollutants from coal ash piles and manure from livestock and poultry operations rushes unfiltered into the nation’s waters.</w:t>
      </w:r>
    </w:p>
    <w:p w14:paraId="2609DD0A" w14:textId="77777777" w:rsidR="007D44DE" w:rsidRPr="00E11B9D" w:rsidRDefault="007D44DE" w:rsidP="007D44DE">
      <w:pPr>
        <w:rPr>
          <w:sz w:val="16"/>
        </w:rPr>
      </w:pPr>
      <w:r w:rsidRPr="00E11B9D">
        <w:rPr>
          <w:sz w:val="16"/>
        </w:rPr>
        <w:lastRenderedPageBreak/>
        <w:t xml:space="preserve">The </w:t>
      </w:r>
      <w:r w:rsidRPr="00E11B9D">
        <w:rPr>
          <w:rStyle w:val="StyleUnderline"/>
        </w:rPr>
        <w:t>21st century history</w:t>
      </w:r>
      <w:r w:rsidRPr="00E11B9D">
        <w:rPr>
          <w:sz w:val="16"/>
        </w:rPr>
        <w:t xml:space="preserve"> of the law, moreover, also </w:t>
      </w:r>
      <w:r w:rsidRPr="00E11B9D">
        <w:rPr>
          <w:rStyle w:val="StyleUnderline"/>
        </w:rPr>
        <w:t>is</w:t>
      </w:r>
      <w:r w:rsidRPr="00E11B9D">
        <w:rPr>
          <w:sz w:val="16"/>
        </w:rPr>
        <w:t xml:space="preserve"> </w:t>
      </w:r>
      <w:r w:rsidRPr="00E11B9D">
        <w:rPr>
          <w:rStyle w:val="StyleUnderline"/>
        </w:rPr>
        <w:t>graphically reflected in</w:t>
      </w:r>
      <w:r w:rsidRPr="00E11B9D">
        <w:rPr>
          <w:sz w:val="16"/>
        </w:rPr>
        <w:t xml:space="preserve"> the </w:t>
      </w:r>
      <w:r w:rsidRPr="00E11B9D">
        <w:rPr>
          <w:rStyle w:val="StyleUnderline"/>
        </w:rPr>
        <w:t>differing views on environmental responsibility</w:t>
      </w:r>
      <w:r w:rsidRPr="00E11B9D">
        <w:rPr>
          <w:sz w:val="16"/>
        </w:rPr>
        <w:t xml:space="preserve"> of the Obama White House, and the Bush administration before it.</w:t>
      </w:r>
    </w:p>
    <w:p w14:paraId="637192CF" w14:textId="77777777" w:rsidR="007D44DE" w:rsidRPr="00E11B9D" w:rsidRDefault="007D44DE" w:rsidP="007D44DE">
      <w:pPr>
        <w:rPr>
          <w:sz w:val="16"/>
        </w:rPr>
      </w:pPr>
      <w:r w:rsidRPr="00E11B9D">
        <w:rPr>
          <w:sz w:val="16"/>
        </w:rPr>
        <w:t>President Obama has largely avoided resistance from Republican lawmakers and dispatched the Environmental Protection Agency and other federal departments to install expanded Clean Water safeguards to stem pollution from mines, sewage plants, electrical generating stations, farms and oilfields. The president’s executive level actions also encouraged the EPA and the Justice Department to more aggressively pursue big civil and criminal water pollution cases. Just last month BP agreed to pay $US 18.7 billion to settle all federal and state claims related to the 2010 Deepwater Horizon oil spill in the Gulf of Mexico. It was the largest water pollution and environmental fine in U.S. history. In May, Duke Energy agreed to pay $US 102 million in fines as restitution for a coal ash spill into the Dan River in North Carolina, and for mismanagement of coal ash at other power plants.</w:t>
      </w:r>
    </w:p>
    <w:p w14:paraId="171A08A9" w14:textId="77777777" w:rsidR="007D44DE" w:rsidRPr="00E11B9D" w:rsidRDefault="007D44DE" w:rsidP="007D44DE">
      <w:pPr>
        <w:rPr>
          <w:sz w:val="16"/>
        </w:rPr>
      </w:pPr>
      <w:r w:rsidRPr="00E11B9D">
        <w:rPr>
          <w:sz w:val="16"/>
        </w:rPr>
        <w:t>Most recently a new Clean Water rule, drafted by the Obama administration and opposed by Congress and many states, to clarify the law’s reach into small streams is set to take effect on August 28.</w:t>
      </w:r>
    </w:p>
    <w:p w14:paraId="5CCAFFBA" w14:textId="77777777" w:rsidR="007D44DE" w:rsidRPr="00E11B9D" w:rsidRDefault="007D44DE" w:rsidP="007D44DE">
      <w:pPr>
        <w:rPr>
          <w:sz w:val="16"/>
        </w:rPr>
      </w:pPr>
      <w:r w:rsidRPr="00E11B9D">
        <w:rPr>
          <w:sz w:val="16"/>
        </w:rPr>
        <w:t>The Bush administration established a different strategy for clean water oversight and enforcement. The White House, following the lead of the act’s opponents in Congress, pursued court cases to weaken oversight of safeguards for wetlands and pollution from industry, and supported Congressional efforts to pull back the law’s reach. According to a Congressional investigation in 2008, the Bush administration neglected, dismissed or failed to prosecute more than 500 enforcement actions it was pursuing following a 2006 U.S. Supreme Court ruling that altered federal oversight of some wetlands.</w:t>
      </w:r>
    </w:p>
    <w:p w14:paraId="72C17595" w14:textId="77777777" w:rsidR="007D44DE" w:rsidRPr="00E11B9D" w:rsidRDefault="007D44DE" w:rsidP="007D44DE">
      <w:pPr>
        <w:rPr>
          <w:sz w:val="16"/>
        </w:rPr>
      </w:pPr>
      <w:r w:rsidRPr="00E11B9D">
        <w:rPr>
          <w:sz w:val="16"/>
        </w:rPr>
        <w:t>The result is that an environmental statute enacted in 1972, and specifically designed to be periodically updated to reflect new conditions, has existed in a state of stasis — neither advancing very far nor retreating very much as the nation’s water quality needs change.</w:t>
      </w:r>
    </w:p>
    <w:p w14:paraId="02C8CE5E" w14:textId="77777777" w:rsidR="007D44DE" w:rsidRDefault="007D44DE" w:rsidP="007D44DE">
      <w:pPr>
        <w:rPr>
          <w:sz w:val="16"/>
        </w:rPr>
      </w:pPr>
      <w:r w:rsidRPr="00E11B9D">
        <w:rPr>
          <w:sz w:val="16"/>
        </w:rPr>
        <w:t>“</w:t>
      </w:r>
      <w:r w:rsidRPr="00E11B9D">
        <w:rPr>
          <w:rStyle w:val="StyleUnderline"/>
        </w:rPr>
        <w:t>We’re hanging on to the laws we have on the books</w:t>
      </w:r>
      <w:r w:rsidRPr="00E11B9D">
        <w:rPr>
          <w:sz w:val="16"/>
        </w:rPr>
        <w:t xml:space="preserve">,” Pat </w:t>
      </w:r>
      <w:r w:rsidRPr="00E11B9D">
        <w:rPr>
          <w:rStyle w:val="StyleUnderline"/>
        </w:rPr>
        <w:t>Parenteau, senior counsel and professor at Vermont Law School, told Circle of Blue. “We’re trying to keep Congress from dismantling environmental protections</w:t>
      </w:r>
      <w:r w:rsidRPr="00E11B9D">
        <w:rPr>
          <w:sz w:val="16"/>
        </w:rPr>
        <w:t>.”</w:t>
      </w:r>
    </w:p>
    <w:p w14:paraId="6CA19BBA" w14:textId="77777777" w:rsidR="007D44DE" w:rsidRDefault="007D44DE" w:rsidP="007D44DE">
      <w:pPr>
        <w:rPr>
          <w:sz w:val="11"/>
          <w:szCs w:val="13"/>
        </w:rPr>
      </w:pPr>
    </w:p>
    <w:p w14:paraId="38EF87E4" w14:textId="22DF675A" w:rsidR="007D44DE" w:rsidRDefault="007D44DE" w:rsidP="00356B42"/>
    <w:p w14:paraId="6F53C474" w14:textId="77777777" w:rsidR="007D44DE" w:rsidRPr="00084365" w:rsidRDefault="007D44DE" w:rsidP="007D44DE">
      <w:r>
        <w:t>&lt;&lt;insert desired impact scenario&gt;&gt;</w:t>
      </w:r>
    </w:p>
    <w:p w14:paraId="6F8CA775" w14:textId="02012373" w:rsidR="007D44DE" w:rsidRDefault="007D44DE">
      <w:r>
        <w:br w:type="page"/>
      </w:r>
    </w:p>
    <w:p w14:paraId="00B9B4A5" w14:textId="77777777" w:rsidR="007D44DE" w:rsidRPr="00356B42" w:rsidRDefault="007D44DE" w:rsidP="00356B42"/>
    <w:p w14:paraId="1D3CCF11" w14:textId="18F51D81" w:rsidR="00454AF9" w:rsidRDefault="00454AF9" w:rsidP="00A64A82">
      <w:pPr>
        <w:pStyle w:val="Heading3"/>
      </w:pPr>
      <w:r>
        <w:lastRenderedPageBreak/>
        <w:t>Will Pass</w:t>
      </w:r>
      <w:r w:rsidR="00036C61">
        <w:t xml:space="preserve"> – 2NC/1NR</w:t>
      </w:r>
    </w:p>
    <w:p w14:paraId="013A8D40" w14:textId="3E4984A0" w:rsidR="00454AF9" w:rsidRDefault="00454AF9" w:rsidP="00454AF9"/>
    <w:p w14:paraId="4BE5A878" w14:textId="2C5AAED0" w:rsidR="00454AF9" w:rsidRDefault="00454AF9" w:rsidP="00454AF9"/>
    <w:p w14:paraId="2DF139FB" w14:textId="12B1101A" w:rsidR="00F206EF" w:rsidRDefault="00F206EF" w:rsidP="00F206EF">
      <w:pPr>
        <w:pStyle w:val="Heading4"/>
      </w:pPr>
      <w:r>
        <w:t>Will pass – multiple paths forward</w:t>
      </w:r>
    </w:p>
    <w:p w14:paraId="2DC35E0F" w14:textId="59B9E667" w:rsidR="00F206EF" w:rsidRDefault="00F206EF" w:rsidP="00454AF9">
      <w:r w:rsidRPr="00F206EF">
        <w:rPr>
          <w:rStyle w:val="Style13ptBold"/>
        </w:rPr>
        <w:t>Samuels 6/7</w:t>
      </w:r>
      <w:r>
        <w:t xml:space="preserve">/21 – White House reporter for The Hill </w:t>
      </w:r>
    </w:p>
    <w:p w14:paraId="76EA3006" w14:textId="5F3439E2" w:rsidR="00F206EF" w:rsidRDefault="00F206EF" w:rsidP="00454AF9">
      <w:r>
        <w:t>Brett, “</w:t>
      </w:r>
      <w:r w:rsidRPr="00F206EF">
        <w:t>White House sees paths forward on infrastructure despite stalled negotiations</w:t>
      </w:r>
      <w:r>
        <w:t xml:space="preserve">.” </w:t>
      </w:r>
      <w:r w:rsidRPr="00F206EF">
        <w:t>https://thehill.com/homenews/administration/557184-white-house-sees-paths-forward-on-infrastructure-despite-stalled</w:t>
      </w:r>
    </w:p>
    <w:p w14:paraId="42DB8A8E" w14:textId="4E0811A7" w:rsidR="00F206EF" w:rsidRPr="006B6892" w:rsidRDefault="00F206EF" w:rsidP="00F206EF">
      <w:pPr>
        <w:rPr>
          <w:sz w:val="16"/>
        </w:rPr>
      </w:pPr>
      <w:r w:rsidRPr="00F206EF">
        <w:rPr>
          <w:rStyle w:val="StyleUnderline"/>
        </w:rPr>
        <w:t>The White House</w:t>
      </w:r>
      <w:r w:rsidRPr="006B6892">
        <w:rPr>
          <w:sz w:val="16"/>
        </w:rPr>
        <w:t xml:space="preserve"> on Monday said it </w:t>
      </w:r>
      <w:r w:rsidRPr="00F206EF">
        <w:rPr>
          <w:rStyle w:val="StyleUnderline"/>
        </w:rPr>
        <w:t>sees multiple paths forward to passing infrastructure legislation</w:t>
      </w:r>
      <w:r w:rsidRPr="006B6892">
        <w:rPr>
          <w:sz w:val="16"/>
        </w:rPr>
        <w:t>, even as talks have stalled between President Biden and Sen. Shelley Moore Capito (W.Va.), the top Republican negotiator in the Senate.</w:t>
      </w:r>
    </w:p>
    <w:p w14:paraId="226C4BBD" w14:textId="77777777" w:rsidR="00F206EF" w:rsidRPr="006B6892" w:rsidRDefault="00F206EF" w:rsidP="00F206EF">
      <w:pPr>
        <w:rPr>
          <w:sz w:val="16"/>
        </w:rPr>
      </w:pPr>
      <w:r w:rsidRPr="006B6892">
        <w:rPr>
          <w:sz w:val="16"/>
        </w:rPr>
        <w:t xml:space="preserve">Biden is expected to speak with Capito before leaving for Europe on Wednesday for a week, White House press secretary Jen Psaki said. The two last spoke on Friday, after which the administration said Biden was underwhelmed by the senator's latest proposal. </w:t>
      </w:r>
    </w:p>
    <w:p w14:paraId="0E79EEF2" w14:textId="4E049F9E" w:rsidR="00F206EF" w:rsidRPr="006B6892" w:rsidRDefault="00F206EF" w:rsidP="00F206EF">
      <w:pPr>
        <w:rPr>
          <w:sz w:val="16"/>
        </w:rPr>
      </w:pPr>
      <w:r w:rsidRPr="006B6892">
        <w:rPr>
          <w:sz w:val="16"/>
        </w:rPr>
        <w:t>"The time is not unlimited here … nor is the president's willingness to compromise," Psaki said at a briefing Monday. "He made clear that the proposal the offer put on the table didn’t meet his own bar. But we’re very open to where the discussion goes from here."</w:t>
      </w:r>
    </w:p>
    <w:p w14:paraId="01AD2596" w14:textId="77777777" w:rsidR="00F206EF" w:rsidRPr="006B6892" w:rsidRDefault="00F206EF" w:rsidP="00F206EF">
      <w:pPr>
        <w:rPr>
          <w:sz w:val="16"/>
        </w:rPr>
      </w:pPr>
      <w:r w:rsidRPr="006B6892">
        <w:rPr>
          <w:rStyle w:val="StyleUnderline"/>
        </w:rPr>
        <w:t>Psaki signaled three potential paths for moving forward on an infrastructure bill, which has been a priority for the administration since Biden rolled out the American Jobs</w:t>
      </w:r>
      <w:r w:rsidRPr="006B6892">
        <w:rPr>
          <w:sz w:val="16"/>
        </w:rPr>
        <w:t xml:space="preserve"> Plan in late March. But none of the paths are clear at the moment, particularly if Biden is looking for bipartisan buy-in.</w:t>
      </w:r>
    </w:p>
    <w:p w14:paraId="6F4C48E1" w14:textId="77777777" w:rsidR="00F206EF" w:rsidRPr="006B6892" w:rsidRDefault="00F206EF" w:rsidP="00F206EF">
      <w:pPr>
        <w:rPr>
          <w:sz w:val="16"/>
        </w:rPr>
      </w:pPr>
      <w:r w:rsidRPr="006B6892">
        <w:rPr>
          <w:rStyle w:val="StyleUnderline"/>
        </w:rPr>
        <w:t>One path would be finding an agreement with Capito</w:t>
      </w:r>
      <w:r w:rsidRPr="006B6892">
        <w:rPr>
          <w:sz w:val="16"/>
        </w:rPr>
        <w:t>, who has met with Biden multiple times and led the GOP side of negotiations. While Psaki said the administration would continue a dialogue with Capito even after Biden leaves for Europe, she indicated the two sides remained too far apart.</w:t>
      </w:r>
    </w:p>
    <w:p w14:paraId="537A53AA" w14:textId="77777777" w:rsidR="00F206EF" w:rsidRPr="006B6892" w:rsidRDefault="00F206EF" w:rsidP="00F206EF">
      <w:pPr>
        <w:rPr>
          <w:sz w:val="16"/>
        </w:rPr>
      </w:pPr>
      <w:r w:rsidRPr="006B6892">
        <w:rPr>
          <w:sz w:val="16"/>
        </w:rPr>
        <w:t>"The president has come down by about $1 trillion" from his original $2.2 trillion proposal, Psaki said. "What we’ve seen on the other side is they've only come up by a small percentage of that."</w:t>
      </w:r>
    </w:p>
    <w:p w14:paraId="6F0A78E2" w14:textId="77777777" w:rsidR="00F206EF" w:rsidRPr="006B6892" w:rsidRDefault="00F206EF" w:rsidP="00F206EF">
      <w:pPr>
        <w:rPr>
          <w:sz w:val="16"/>
        </w:rPr>
      </w:pPr>
      <w:r w:rsidRPr="006B6892">
        <w:rPr>
          <w:sz w:val="16"/>
        </w:rPr>
        <w:t>Capito's most recent offer was just shy of $1 trillion total, though only a fraction of that would constitute new spending.</w:t>
      </w:r>
    </w:p>
    <w:p w14:paraId="4EAE262D" w14:textId="16E8762E" w:rsidR="00F206EF" w:rsidRPr="006B6892" w:rsidRDefault="00F206EF" w:rsidP="00F206EF">
      <w:pPr>
        <w:rPr>
          <w:sz w:val="16"/>
        </w:rPr>
      </w:pPr>
      <w:r w:rsidRPr="006B6892">
        <w:rPr>
          <w:rStyle w:val="StyleUnderline"/>
        </w:rPr>
        <w:t>In the absence of a deal with Capito, Psaki pointed to other Republican and Democratic lawmakers who have been holding talks</w:t>
      </w:r>
      <w:r w:rsidRPr="006B6892">
        <w:rPr>
          <w:sz w:val="16"/>
        </w:rPr>
        <w:t xml:space="preserve"> of their own </w:t>
      </w:r>
      <w:r w:rsidRPr="006B6892">
        <w:rPr>
          <w:rStyle w:val="StyleUnderline"/>
        </w:rPr>
        <w:t>on the contours of an infrastructure package,</w:t>
      </w:r>
      <w:r w:rsidRPr="006B6892">
        <w:rPr>
          <w:sz w:val="16"/>
        </w:rPr>
        <w:t xml:space="preserve"> including Sens. Rob Portman (R-Ohio), Mitt Romney (R-Utah), Joe Manchin (D-W.Va.) and Susan Collins (R-Maine).</w:t>
      </w:r>
    </w:p>
    <w:p w14:paraId="5E03ACC6" w14:textId="77777777" w:rsidR="00F206EF" w:rsidRPr="006B6892" w:rsidRDefault="00F206EF" w:rsidP="00F206EF">
      <w:pPr>
        <w:rPr>
          <w:rStyle w:val="StyleUnderline"/>
        </w:rPr>
      </w:pPr>
      <w:r w:rsidRPr="006B6892">
        <w:rPr>
          <w:rStyle w:val="StyleUnderline"/>
        </w:rPr>
        <w:t>The third way forward</w:t>
      </w:r>
      <w:r w:rsidRPr="006B6892">
        <w:rPr>
          <w:sz w:val="16"/>
        </w:rPr>
        <w:t xml:space="preserve">, Psaki said, </w:t>
      </w:r>
      <w:r w:rsidRPr="006B6892">
        <w:rPr>
          <w:rStyle w:val="StyleUnderline"/>
        </w:rPr>
        <w:t>would be to throw the administration's weight behind The INVEST in America Act</w:t>
      </w:r>
      <w:r w:rsidRPr="006B6892">
        <w:rPr>
          <w:sz w:val="16"/>
        </w:rPr>
        <w:t xml:space="preserve">, </w:t>
      </w:r>
      <w:r w:rsidRPr="006B6892">
        <w:rPr>
          <w:rStyle w:val="StyleUnderline"/>
        </w:rPr>
        <w:t>a bill being marked up this week by the House Transportation and Infrastructure Committee</w:t>
      </w:r>
      <w:r w:rsidRPr="006B6892">
        <w:rPr>
          <w:sz w:val="16"/>
        </w:rPr>
        <w:t xml:space="preserve">. </w:t>
      </w:r>
      <w:r w:rsidRPr="006B6892">
        <w:rPr>
          <w:rStyle w:val="StyleUnderline"/>
        </w:rPr>
        <w:t>The b</w:t>
      </w:r>
      <w:r w:rsidRPr="006B6892">
        <w:rPr>
          <w:sz w:val="16"/>
        </w:rPr>
        <w:t xml:space="preserve">ill, which is still in the early stages in the House, </w:t>
      </w:r>
      <w:r w:rsidRPr="006B6892">
        <w:rPr>
          <w:rStyle w:val="StyleUnderline"/>
        </w:rPr>
        <w:t>contains significant overlap with Biden's American Jobs Plan and focuses primarily on investments in roads, bridges and public transit.</w:t>
      </w:r>
    </w:p>
    <w:p w14:paraId="4309CFC5" w14:textId="7FCC5C73" w:rsidR="00F206EF" w:rsidRPr="006B6892" w:rsidRDefault="00F206EF" w:rsidP="00F206EF">
      <w:pPr>
        <w:rPr>
          <w:sz w:val="16"/>
        </w:rPr>
      </w:pPr>
      <w:r w:rsidRPr="006B6892">
        <w:rPr>
          <w:sz w:val="16"/>
        </w:rPr>
        <w:t>"</w:t>
      </w:r>
      <w:r w:rsidRPr="006B6892">
        <w:rPr>
          <w:rStyle w:val="StyleUnderline"/>
        </w:rPr>
        <w:t>It provides an opportunity for Democrats and Republicans to vote to support a historic investment in infrastructure</w:t>
      </w:r>
      <w:r w:rsidRPr="006B6892">
        <w:rPr>
          <w:sz w:val="16"/>
        </w:rPr>
        <w:t>," Psaki said Monday, adding that the White House would be open to breaking Biden's jobs plan up to pass it piece-by-piece.</w:t>
      </w:r>
    </w:p>
    <w:p w14:paraId="26B65FD3" w14:textId="77777777" w:rsidR="00F206EF" w:rsidRDefault="00F206EF" w:rsidP="00454AF9"/>
    <w:p w14:paraId="04170AB5" w14:textId="5204D221" w:rsidR="00454AF9" w:rsidRDefault="00454AF9" w:rsidP="00454AF9">
      <w:pPr>
        <w:pStyle w:val="Heading4"/>
      </w:pPr>
      <w:r>
        <w:t>Will pass – moderate Dems are on board now</w:t>
      </w:r>
    </w:p>
    <w:p w14:paraId="1DFE2185" w14:textId="28C14489" w:rsidR="00454AF9" w:rsidRDefault="00454AF9" w:rsidP="00454AF9">
      <w:r w:rsidRPr="00454AF9">
        <w:rPr>
          <w:rStyle w:val="Style13ptBold"/>
        </w:rPr>
        <w:t>Abramson 6/4</w:t>
      </w:r>
      <w:r>
        <w:t>/21 – White House reporter for TIME</w:t>
      </w:r>
    </w:p>
    <w:p w14:paraId="6FB85CFF" w14:textId="2C7C93CE" w:rsidR="00454AF9" w:rsidRDefault="00454AF9" w:rsidP="00454AF9">
      <w:r>
        <w:t>Alana, “</w:t>
      </w:r>
      <w:r w:rsidRPr="00454AF9">
        <w:t>Why Biden Still Wins Infrastructure Negotiations, Even If They Fail</w:t>
      </w:r>
      <w:r>
        <w:t xml:space="preserve">.” </w:t>
      </w:r>
      <w:r w:rsidRPr="00454AF9">
        <w:t>https://time.com/6070438/biden-infrastructure-bipartisan-negotiatons/</w:t>
      </w:r>
    </w:p>
    <w:p w14:paraId="6B239092" w14:textId="77777777" w:rsidR="00454AF9" w:rsidRPr="00454AF9" w:rsidRDefault="00454AF9" w:rsidP="00454AF9">
      <w:pPr>
        <w:rPr>
          <w:sz w:val="16"/>
        </w:rPr>
      </w:pPr>
      <w:r w:rsidRPr="00454AF9">
        <w:rPr>
          <w:sz w:val="16"/>
        </w:rPr>
        <w:t xml:space="preserve">But even as Biden and Capito signaled cautious optimism, it was apparent that others in their parties did not share their enthusiasm. Privately, Congressional aides and strategists on both sides of the aisle are skeptical, saying the two sides are still too far apart in a deeply polarized capital. </w:t>
      </w:r>
      <w:r w:rsidRPr="00454AF9">
        <w:rPr>
          <w:rStyle w:val="StyleUnderline"/>
        </w:rPr>
        <w:t>If no deal comes to fruition, Dem</w:t>
      </w:r>
      <w:r w:rsidRPr="00454AF9">
        <w:rPr>
          <w:sz w:val="16"/>
        </w:rPr>
        <w:t>ocrat</w:t>
      </w:r>
      <w:r w:rsidRPr="00454AF9">
        <w:rPr>
          <w:rStyle w:val="StyleUnderline"/>
        </w:rPr>
        <w:t>s</w:t>
      </w:r>
      <w:r w:rsidRPr="00454AF9">
        <w:rPr>
          <w:sz w:val="16"/>
        </w:rPr>
        <w:t xml:space="preserve"> still </w:t>
      </w:r>
      <w:r w:rsidRPr="00454AF9">
        <w:rPr>
          <w:rStyle w:val="StyleUnderline"/>
        </w:rPr>
        <w:t>have the option of passing a package unilaterally</w:t>
      </w:r>
      <w:r w:rsidRPr="00454AF9">
        <w:rPr>
          <w:sz w:val="16"/>
        </w:rPr>
        <w:t xml:space="preserve">, </w:t>
      </w:r>
      <w:r w:rsidRPr="00454AF9">
        <w:rPr>
          <w:rStyle w:val="StyleUnderline"/>
        </w:rPr>
        <w:t>under</w:t>
      </w:r>
      <w:r w:rsidRPr="00454AF9">
        <w:rPr>
          <w:sz w:val="16"/>
        </w:rPr>
        <w:t xml:space="preserve"> a wonky budget procedure known as </w:t>
      </w:r>
      <w:r w:rsidRPr="00454AF9">
        <w:rPr>
          <w:rStyle w:val="StyleUnderline"/>
        </w:rPr>
        <w:t>reconciliation</w:t>
      </w:r>
      <w:r w:rsidRPr="00454AF9">
        <w:rPr>
          <w:sz w:val="16"/>
        </w:rPr>
        <w:t xml:space="preserve"> that only requires 51 votes for passage. House Democrats are preparing to jumpstart the legislative process on infrastructure as early as June 9, a clear sign that option is still on the table.</w:t>
      </w:r>
    </w:p>
    <w:p w14:paraId="6F5C2335" w14:textId="77777777" w:rsidR="00454AF9" w:rsidRPr="00454AF9" w:rsidRDefault="00454AF9" w:rsidP="00454AF9">
      <w:pPr>
        <w:rPr>
          <w:sz w:val="16"/>
        </w:rPr>
      </w:pPr>
      <w:r w:rsidRPr="00454AF9">
        <w:rPr>
          <w:sz w:val="16"/>
        </w:rPr>
        <w:t>“As the President continues to discuss infrastructure legislation with Senate Republicans, the committees will hold hearings and continue their work on the Build Back Better agenda – with or without the support of Republican Senators,” Senate Majority Leader Chuck Schumer wrote in a May 28th letter to his colleagues. “We must pass comprehensive jobs and infrastructure legislation this summer.</w:t>
      </w:r>
    </w:p>
    <w:p w14:paraId="1BA0B104" w14:textId="77777777" w:rsidR="00454AF9" w:rsidRPr="00454AF9" w:rsidRDefault="00454AF9" w:rsidP="00454AF9">
      <w:pPr>
        <w:rPr>
          <w:sz w:val="16"/>
        </w:rPr>
      </w:pPr>
      <w:r w:rsidRPr="00454AF9">
        <w:rPr>
          <w:sz w:val="16"/>
        </w:rPr>
        <w:t xml:space="preserve">The political implications of that move could be dire. A decade ago, Democrats paid a price for passing the Affordable Care Act along party lines, facing crushing losses in the midterm elections. And while the White House has been reframing the definition of </w:t>
      </w:r>
      <w:r w:rsidRPr="00454AF9">
        <w:rPr>
          <w:sz w:val="16"/>
        </w:rPr>
        <w:lastRenderedPageBreak/>
        <w:t>bipartisanship to say it reflects the will of the American people, rather than their representatives, a Morning Consult poll conducted last month found that only one in 10 voters agrees.</w:t>
      </w:r>
    </w:p>
    <w:p w14:paraId="23FA921A" w14:textId="196EF578" w:rsidR="00454AF9" w:rsidRDefault="00454AF9" w:rsidP="00454AF9">
      <w:pPr>
        <w:rPr>
          <w:sz w:val="16"/>
        </w:rPr>
      </w:pPr>
      <w:r w:rsidRPr="00454AF9">
        <w:rPr>
          <w:sz w:val="16"/>
        </w:rPr>
        <w:t xml:space="preserve">But both Biden’s allies and even some Republicans agree that if negotiations fail, the President still wins—and so does his party. Crucially, </w:t>
      </w:r>
      <w:r w:rsidRPr="00454AF9">
        <w:rPr>
          <w:rStyle w:val="StyleUnderline"/>
        </w:rPr>
        <w:t>the long weeks of public back-and-forth will make it easier to get moderate Democratic Senators</w:t>
      </w:r>
      <w:r w:rsidRPr="00454AF9">
        <w:rPr>
          <w:sz w:val="16"/>
        </w:rPr>
        <w:t xml:space="preserve"> Kyrsten Sinema and Joe Manchin, </w:t>
      </w:r>
      <w:r w:rsidRPr="00454AF9">
        <w:rPr>
          <w:rStyle w:val="StyleUnderline"/>
        </w:rPr>
        <w:t>whose votes are needed to pass a bill by reconciliation, onboard</w:t>
      </w:r>
      <w:r w:rsidRPr="00454AF9">
        <w:rPr>
          <w:sz w:val="16"/>
        </w:rPr>
        <w:t xml:space="preserve">. </w:t>
      </w:r>
      <w:r w:rsidRPr="00454AF9">
        <w:rPr>
          <w:rStyle w:val="StyleUnderline"/>
        </w:rPr>
        <w:t>Both say they want</w:t>
      </w:r>
      <w:r w:rsidRPr="00454AF9">
        <w:rPr>
          <w:sz w:val="16"/>
        </w:rPr>
        <w:t xml:space="preserve"> a bipartisan </w:t>
      </w:r>
      <w:r w:rsidRPr="00454AF9">
        <w:rPr>
          <w:rStyle w:val="StyleUnderline"/>
        </w:rPr>
        <w:t>agreement on infrastructure</w:t>
      </w:r>
      <w:r w:rsidRPr="00454AF9">
        <w:rPr>
          <w:sz w:val="16"/>
        </w:rPr>
        <w:t xml:space="preserve">, and Manchin told NBC News on Thursday that he still thinks it can be done. But </w:t>
      </w:r>
      <w:r w:rsidRPr="00454AF9">
        <w:rPr>
          <w:rStyle w:val="StyleUnderline"/>
        </w:rPr>
        <w:t>after watching the two parties try</w:t>
      </w:r>
      <w:r w:rsidRPr="00454AF9">
        <w:rPr>
          <w:sz w:val="16"/>
        </w:rPr>
        <w:t xml:space="preserve"> and fail </w:t>
      </w:r>
      <w:r w:rsidRPr="00454AF9">
        <w:rPr>
          <w:rStyle w:val="StyleUnderline"/>
        </w:rPr>
        <w:t>to reach an agreement</w:t>
      </w:r>
      <w:r w:rsidRPr="00454AF9">
        <w:rPr>
          <w:sz w:val="16"/>
        </w:rPr>
        <w:t xml:space="preserve">, even on benign topics like funding for highways, </w:t>
      </w:r>
      <w:r w:rsidRPr="00454AF9">
        <w:rPr>
          <w:rStyle w:val="StyleUnderline"/>
        </w:rPr>
        <w:t>it will be easier to convince those senators that a party-line passage is better than nothing</w:t>
      </w:r>
      <w:r w:rsidRPr="00454AF9">
        <w:rPr>
          <w:sz w:val="16"/>
        </w:rPr>
        <w:t>, a person close to the White House says.</w:t>
      </w:r>
    </w:p>
    <w:p w14:paraId="50CBAAD3" w14:textId="4D19C1EC" w:rsidR="00454AF9" w:rsidRDefault="00454AF9" w:rsidP="00454AF9">
      <w:pPr>
        <w:rPr>
          <w:sz w:val="16"/>
        </w:rPr>
      </w:pPr>
    </w:p>
    <w:p w14:paraId="703148E2" w14:textId="69004BE5" w:rsidR="00B15369" w:rsidRDefault="00B15369" w:rsidP="00B15369">
      <w:pPr>
        <w:pStyle w:val="Heading4"/>
      </w:pPr>
      <w:r>
        <w:t>Infrastructure will pass now</w:t>
      </w:r>
    </w:p>
    <w:p w14:paraId="4B6C8754" w14:textId="63FA63F7" w:rsidR="00B15369" w:rsidRDefault="00036C61" w:rsidP="00B15369">
      <w:r w:rsidRPr="00036C61">
        <w:rPr>
          <w:rStyle w:val="Style13ptBold"/>
        </w:rPr>
        <w:t>Restuccia 6/2</w:t>
      </w:r>
      <w:r>
        <w:t xml:space="preserve">/21 – </w:t>
      </w:r>
      <w:r w:rsidRPr="00036C61">
        <w:t>White House reporter at POLITICO</w:t>
      </w:r>
    </w:p>
    <w:p w14:paraId="58C64A3C" w14:textId="5E61C27E" w:rsidR="00036C61" w:rsidRDefault="00036C61" w:rsidP="00B15369">
      <w:r>
        <w:t>Andrew, with Eliza Collins, “</w:t>
      </w:r>
      <w:r w:rsidRPr="00036C61">
        <w:t>Biden, Capito Seek Progress in Infrastructure Talks</w:t>
      </w:r>
      <w:r>
        <w:t xml:space="preserve">.” </w:t>
      </w:r>
      <w:r w:rsidRPr="00036C61">
        <w:t>https://www.wsj.com/articles/biden-capito-seek-progress-in-infrastructure-talks-11622635201</w:t>
      </w:r>
    </w:p>
    <w:p w14:paraId="49BF7067" w14:textId="34C3DA37" w:rsidR="00B15369" w:rsidRPr="00036C61" w:rsidRDefault="00B15369" w:rsidP="00B15369">
      <w:pPr>
        <w:rPr>
          <w:sz w:val="16"/>
        </w:rPr>
      </w:pPr>
      <w:r w:rsidRPr="00B15369">
        <w:rPr>
          <w:rStyle w:val="StyleUnderline"/>
        </w:rPr>
        <w:t>There is</w:t>
      </w:r>
      <w:r w:rsidRPr="00036C61">
        <w:rPr>
          <w:sz w:val="16"/>
        </w:rPr>
        <w:t xml:space="preserve"> other </w:t>
      </w:r>
      <w:r w:rsidRPr="00B15369">
        <w:rPr>
          <w:rStyle w:val="Emphasis"/>
        </w:rPr>
        <w:t>movement on infrastructure</w:t>
      </w:r>
      <w:r w:rsidRPr="00036C61">
        <w:rPr>
          <w:sz w:val="16"/>
        </w:rPr>
        <w:t xml:space="preserve"> as well. </w:t>
      </w:r>
      <w:r w:rsidRPr="00B15369">
        <w:rPr>
          <w:rStyle w:val="StyleUnderline"/>
        </w:rPr>
        <w:t>The Senate Environment and Public Works Committee unanimously advanced a</w:t>
      </w:r>
      <w:r w:rsidRPr="00036C61">
        <w:rPr>
          <w:sz w:val="16"/>
        </w:rPr>
        <w:t xml:space="preserve"> $304 billion </w:t>
      </w:r>
      <w:r w:rsidRPr="00B15369">
        <w:rPr>
          <w:rStyle w:val="StyleUnderline"/>
        </w:rPr>
        <w:t>reauthorization bill</w:t>
      </w:r>
      <w:r w:rsidRPr="00036C61">
        <w:rPr>
          <w:sz w:val="16"/>
        </w:rPr>
        <w:t xml:space="preserve"> last week, legislation that lawmakers see </w:t>
      </w:r>
      <w:r w:rsidRPr="00B15369">
        <w:rPr>
          <w:rStyle w:val="StyleUnderline"/>
        </w:rPr>
        <w:t>as a</w:t>
      </w:r>
      <w:r w:rsidRPr="00036C61">
        <w:rPr>
          <w:sz w:val="16"/>
        </w:rPr>
        <w:t xml:space="preserve"> possible </w:t>
      </w:r>
      <w:r w:rsidRPr="00B15369">
        <w:rPr>
          <w:rStyle w:val="StyleUnderline"/>
        </w:rPr>
        <w:t>component of a broader infrastructure deal</w:t>
      </w:r>
      <w:r w:rsidRPr="00036C61">
        <w:rPr>
          <w:sz w:val="16"/>
        </w:rPr>
        <w:t>. The House Transportation and Infrastructure Committee will mark up their surface reauthorization bill next week, which has overlap but covers a broader group of transportation and infrastructure costs.</w:t>
      </w:r>
    </w:p>
    <w:p w14:paraId="7E7E6D33" w14:textId="77777777" w:rsidR="00B15369" w:rsidRPr="00036C61" w:rsidRDefault="00B15369" w:rsidP="00B15369">
      <w:pPr>
        <w:rPr>
          <w:sz w:val="16"/>
        </w:rPr>
      </w:pPr>
      <w:r w:rsidRPr="00B15369">
        <w:rPr>
          <w:rStyle w:val="StyleUnderline"/>
        </w:rPr>
        <w:t>Another group of lawmakers</w:t>
      </w:r>
      <w:r w:rsidRPr="00036C61">
        <w:rPr>
          <w:sz w:val="16"/>
        </w:rPr>
        <w:t xml:space="preserve">, including Sens. Mitt Romney (R., Utah) and Joe Manchin (D., W.Va.), </w:t>
      </w:r>
      <w:r w:rsidRPr="00B15369">
        <w:rPr>
          <w:rStyle w:val="StyleUnderline"/>
        </w:rPr>
        <w:t>have been holding their own discussions on infrastructure, preparing a plan to release if the talks between Republicans and the White House fall apart</w:t>
      </w:r>
      <w:r w:rsidRPr="00036C61">
        <w:rPr>
          <w:sz w:val="16"/>
        </w:rPr>
        <w:t>.</w:t>
      </w:r>
    </w:p>
    <w:p w14:paraId="79B203A6" w14:textId="77777777" w:rsidR="00B15369" w:rsidRPr="00036C61" w:rsidRDefault="00B15369" w:rsidP="00B15369">
      <w:pPr>
        <w:rPr>
          <w:sz w:val="16"/>
        </w:rPr>
      </w:pPr>
      <w:r w:rsidRPr="00036C61">
        <w:rPr>
          <w:sz w:val="16"/>
        </w:rPr>
        <w:t>After weeks of negotiations, the Biden administration and GOP lawmakers remain at odds over the overall size and scope of the measure, as well as how to pay for it.</w:t>
      </w:r>
    </w:p>
    <w:p w14:paraId="4DB0A174" w14:textId="77777777" w:rsidR="00B15369" w:rsidRPr="00036C61" w:rsidRDefault="00B15369" w:rsidP="00B15369">
      <w:pPr>
        <w:rPr>
          <w:sz w:val="16"/>
        </w:rPr>
      </w:pPr>
      <w:r w:rsidRPr="00036C61">
        <w:rPr>
          <w:sz w:val="16"/>
        </w:rPr>
        <w:t>While Republicans have proposed more spending, only about $257 billion of their proposal last week is above baseline levels, projected federal spending if current programs continued, according to the Republicans. The White House has said the entirety of its $1.7 trillion plan is above current baseline levels, though Congress will need to set new baseline spending by the end of this fiscal year.</w:t>
      </w:r>
    </w:p>
    <w:p w14:paraId="58973763" w14:textId="0C2EB41D" w:rsidR="00B15369" w:rsidRPr="00036C61" w:rsidRDefault="00B15369" w:rsidP="00B15369">
      <w:pPr>
        <w:rPr>
          <w:sz w:val="16"/>
        </w:rPr>
      </w:pPr>
      <w:r w:rsidRPr="00036C61">
        <w:rPr>
          <w:sz w:val="16"/>
        </w:rPr>
        <w:t>Last month, the White House released the $1.7 trillion infrastructure proposal, down from roughly $2.3 trillion in its initial plan. The White House lowered its proposed spending on highways and broadband and shifted some programs into other legislation. But White House aides also called on the GOP to back funding for caring for elderly and disabled Americans, a $400 billion effort in its original proposal. Republicans have said the measure shouldn’t be included in the infrastructure package.</w:t>
      </w:r>
    </w:p>
    <w:p w14:paraId="0ADBBCD0" w14:textId="77777777" w:rsidR="00B15369" w:rsidRPr="00036C61" w:rsidRDefault="00B15369" w:rsidP="00B15369">
      <w:pPr>
        <w:rPr>
          <w:sz w:val="16"/>
        </w:rPr>
      </w:pPr>
      <w:r w:rsidRPr="00036C61">
        <w:rPr>
          <w:sz w:val="16"/>
        </w:rPr>
        <w:t>Mr. Biden has proposed paying for his infrastructure package through increased taxes on corporations, including raising the corporate rate to 28% from 21%. Republicans say they won’t support any tax increases and instead would seek to pay for their offer by redirecting federal Covid-19 aid.</w:t>
      </w:r>
    </w:p>
    <w:p w14:paraId="0281C3C4" w14:textId="77777777" w:rsidR="00B15369" w:rsidRPr="00036C61" w:rsidRDefault="00B15369" w:rsidP="00B15369">
      <w:pPr>
        <w:rPr>
          <w:sz w:val="16"/>
        </w:rPr>
      </w:pPr>
      <w:r w:rsidRPr="00036C61">
        <w:rPr>
          <w:sz w:val="16"/>
        </w:rPr>
        <w:t>“We have put over the course of the last year and a half, trillions of dollars into Covid relief and much of that is unspent. We say reprogram that,” Mrs. Capito said Sunday. She also said that some of the bill could be financed with user fees for electric vehicles. The White House has said it would oppose any increase in user fees.</w:t>
      </w:r>
    </w:p>
    <w:p w14:paraId="77794677" w14:textId="77777777" w:rsidR="00B15369" w:rsidRPr="00036C61" w:rsidRDefault="00B15369" w:rsidP="00B15369">
      <w:pPr>
        <w:rPr>
          <w:sz w:val="16"/>
        </w:rPr>
      </w:pPr>
      <w:r w:rsidRPr="00036C61">
        <w:rPr>
          <w:sz w:val="16"/>
        </w:rPr>
        <w:t>Sen. Chris Murphy (D., Conn.) told reporters Friday that with interest rates so low, it was “kind of insane” to account for every dollar up front.</w:t>
      </w:r>
    </w:p>
    <w:p w14:paraId="15F7F790" w14:textId="77777777" w:rsidR="00B15369" w:rsidRPr="00036C61" w:rsidRDefault="00B15369" w:rsidP="00B15369">
      <w:pPr>
        <w:rPr>
          <w:sz w:val="16"/>
        </w:rPr>
      </w:pPr>
      <w:r w:rsidRPr="00036C61">
        <w:rPr>
          <w:sz w:val="16"/>
        </w:rPr>
        <w:t>“I do think there is sympathy for deficit financing a substantial portion of this. I think it’s good economics,” he said.</w:t>
      </w:r>
    </w:p>
    <w:p w14:paraId="76C06F42" w14:textId="64E10782" w:rsidR="00B15369" w:rsidRPr="00036C61" w:rsidRDefault="00B15369" w:rsidP="00B15369">
      <w:pPr>
        <w:rPr>
          <w:sz w:val="16"/>
        </w:rPr>
      </w:pPr>
      <w:r w:rsidRPr="00B15369">
        <w:rPr>
          <w:rStyle w:val="StyleUnderline"/>
        </w:rPr>
        <w:t>If the White House and Republicans are unable to come up with a compromise, Democrats will</w:t>
      </w:r>
      <w:r w:rsidRPr="00036C61">
        <w:rPr>
          <w:sz w:val="16"/>
        </w:rPr>
        <w:t xml:space="preserve"> likely seek to </w:t>
      </w:r>
      <w:r w:rsidRPr="00B15369">
        <w:rPr>
          <w:rStyle w:val="StyleUnderline"/>
        </w:rPr>
        <w:t>use reconciliation</w:t>
      </w:r>
      <w:r w:rsidRPr="00036C61">
        <w:rPr>
          <w:sz w:val="16"/>
        </w:rPr>
        <w:t xml:space="preserve">, a special process tied to the budget, </w:t>
      </w:r>
      <w:r w:rsidRPr="00B15369">
        <w:rPr>
          <w:rStyle w:val="StyleUnderline"/>
        </w:rPr>
        <w:t>to pass a much larger package</w:t>
      </w:r>
      <w:r w:rsidRPr="00036C61">
        <w:rPr>
          <w:sz w:val="16"/>
        </w:rPr>
        <w:t xml:space="preserve"> that includes infrastructure and other social programs.</w:t>
      </w:r>
    </w:p>
    <w:p w14:paraId="5D3D80DD" w14:textId="68035C52" w:rsidR="00B15369" w:rsidRPr="00036C61" w:rsidRDefault="00B15369" w:rsidP="00B15369">
      <w:pPr>
        <w:rPr>
          <w:sz w:val="16"/>
        </w:rPr>
      </w:pPr>
      <w:r w:rsidRPr="00036C61">
        <w:rPr>
          <w:sz w:val="16"/>
        </w:rPr>
        <w:t>Under the reconciliation process, lawmakers pass a budget resolution that then provides committees with instructions to craft legislation meeting the budget’s target. That process allows lawmakers to pass bills in the Senate with just a simple majority, rather than the 60 votes most bills require.</w:t>
      </w:r>
    </w:p>
    <w:p w14:paraId="6DBC8E7F" w14:textId="63F9ABCD" w:rsidR="00B15369" w:rsidRPr="00036C61" w:rsidRDefault="00B15369" w:rsidP="00B15369">
      <w:pPr>
        <w:rPr>
          <w:sz w:val="16"/>
        </w:rPr>
      </w:pPr>
      <w:r w:rsidRPr="00036C61">
        <w:rPr>
          <w:sz w:val="16"/>
        </w:rPr>
        <w:t xml:space="preserve">The Senate is split evenly between Democrats and Republicans. </w:t>
      </w:r>
      <w:r w:rsidRPr="00B15369">
        <w:rPr>
          <w:rStyle w:val="StyleUnderline"/>
        </w:rPr>
        <w:t>Top Democrats have said they are open to using reconciliation</w:t>
      </w:r>
      <w:r w:rsidRPr="00036C61">
        <w:rPr>
          <w:sz w:val="16"/>
        </w:rPr>
        <w:t>, though the entire party would need to be on board. Vice President Kamala Harris could act as the tiebreaking vote.</w:t>
      </w:r>
    </w:p>
    <w:p w14:paraId="056F9122" w14:textId="7C40B488" w:rsidR="00B15369" w:rsidRPr="00036C61" w:rsidRDefault="00B15369" w:rsidP="00B15369">
      <w:pPr>
        <w:rPr>
          <w:sz w:val="16"/>
        </w:rPr>
      </w:pPr>
      <w:r w:rsidRPr="00B15369">
        <w:rPr>
          <w:rStyle w:val="StyleUnderline"/>
        </w:rPr>
        <w:t>Democrats</w:t>
      </w:r>
      <w:r w:rsidRPr="00036C61">
        <w:rPr>
          <w:sz w:val="16"/>
        </w:rPr>
        <w:t xml:space="preserve"> </w:t>
      </w:r>
      <w:r w:rsidRPr="00B15369">
        <w:rPr>
          <w:rStyle w:val="StyleUnderline"/>
        </w:rPr>
        <w:t>already used reconciliation</w:t>
      </w:r>
      <w:r w:rsidRPr="00036C61">
        <w:rPr>
          <w:sz w:val="16"/>
        </w:rPr>
        <w:t xml:space="preserve"> to pass a $1.9 trillion coronavirus relief package earlier this year using the budget tied to fiscal year 2021, which ends Sept. 30. Although the Senate parliamentarian, the nonpartisan official who gives guidance about what is permitted, has indicated that lawmakers could technically use the same budget resolution to pass additional legislation, her subsequent guidance has indicated that could run into procedural challenges, according to a copy of the ruling viewed by The Wall Street Journal.</w:t>
      </w:r>
    </w:p>
    <w:p w14:paraId="27E9FFE9" w14:textId="595AB62C" w:rsidR="00B15369" w:rsidRPr="00036C61" w:rsidRDefault="00B15369" w:rsidP="00B15369">
      <w:pPr>
        <w:rPr>
          <w:sz w:val="16"/>
        </w:rPr>
      </w:pPr>
      <w:r w:rsidRPr="00036C61">
        <w:rPr>
          <w:rStyle w:val="StyleUnderline"/>
        </w:rPr>
        <w:lastRenderedPageBreak/>
        <w:t>Democrats</w:t>
      </w:r>
      <w:r w:rsidRPr="00036C61">
        <w:rPr>
          <w:sz w:val="16"/>
        </w:rPr>
        <w:t xml:space="preserve"> have indicated they </w:t>
      </w:r>
      <w:r w:rsidRPr="00036C61">
        <w:rPr>
          <w:rStyle w:val="StyleUnderline"/>
        </w:rPr>
        <w:t>will</w:t>
      </w:r>
      <w:r w:rsidRPr="00036C61">
        <w:rPr>
          <w:sz w:val="16"/>
        </w:rPr>
        <w:t xml:space="preserve"> likely try to </w:t>
      </w:r>
      <w:r w:rsidRPr="00036C61">
        <w:rPr>
          <w:rStyle w:val="StyleUnderline"/>
        </w:rPr>
        <w:t>pass a fiscal year 2022 budget resolution that could be used for passing additional legislation under reconciliation</w:t>
      </w:r>
      <w:r w:rsidRPr="00036C61">
        <w:rPr>
          <w:sz w:val="16"/>
        </w:rPr>
        <w:t>. Mr. Biden released a $6 trillion budget request to Congress Friday.</w:t>
      </w:r>
    </w:p>
    <w:p w14:paraId="1E4A12D0" w14:textId="1AC07089" w:rsidR="003D5E6C" w:rsidRDefault="003D5E6C" w:rsidP="00B15369"/>
    <w:p w14:paraId="63A9E95F" w14:textId="2E03A0C7" w:rsidR="003D5E6C" w:rsidRDefault="003D5E6C" w:rsidP="009D302B">
      <w:pPr>
        <w:pStyle w:val="Heading4"/>
      </w:pPr>
      <w:r>
        <w:t>Econo</w:t>
      </w:r>
      <w:r w:rsidR="009D302B">
        <w:t>m</w:t>
      </w:r>
      <w:r>
        <w:t xml:space="preserve">ists puts the odds on passage </w:t>
      </w:r>
    </w:p>
    <w:p w14:paraId="552E189D" w14:textId="2ECD1566" w:rsidR="003D5E6C" w:rsidRDefault="0084535E" w:rsidP="00B15369">
      <w:r w:rsidRPr="0084535E">
        <w:rPr>
          <w:rStyle w:val="Style13ptBold"/>
        </w:rPr>
        <w:t>Winck 6/1</w:t>
      </w:r>
      <w:r>
        <w:t xml:space="preserve">/21 – reporter &amp; former Markets Insider Fellow at Business Insider </w:t>
      </w:r>
    </w:p>
    <w:p w14:paraId="55F349C6" w14:textId="5906D7DA" w:rsidR="0084535E" w:rsidRDefault="0084535E" w:rsidP="00B15369">
      <w:r>
        <w:t>Ben, “</w:t>
      </w:r>
      <w:r w:rsidRPr="0084535E">
        <w:t>Biden's infrastructure and family plans probably won't pass until the fall, Goldman Sachs says</w:t>
      </w:r>
      <w:r>
        <w:t xml:space="preserve">.” </w:t>
      </w:r>
      <w:r w:rsidRPr="0084535E">
        <w:t>https://www.businessinsider.com/infrastructure-family-biden-spending-tax-plans-passage-reconciliation-fall-goldman-2021-6</w:t>
      </w:r>
    </w:p>
    <w:p w14:paraId="21545D9B" w14:textId="77777777" w:rsidR="003D5E6C" w:rsidRPr="009D302B" w:rsidRDefault="003D5E6C" w:rsidP="003D5E6C">
      <w:pPr>
        <w:rPr>
          <w:sz w:val="16"/>
        </w:rPr>
      </w:pPr>
      <w:r w:rsidRPr="009D302B">
        <w:rPr>
          <w:sz w:val="16"/>
        </w:rPr>
        <w:t xml:space="preserve">President Joe </w:t>
      </w:r>
      <w:r w:rsidRPr="003D5E6C">
        <w:rPr>
          <w:rStyle w:val="StyleUnderline"/>
        </w:rPr>
        <w:t>Biden's infrastructure</w:t>
      </w:r>
      <w:r w:rsidRPr="009D302B">
        <w:rPr>
          <w:sz w:val="16"/>
        </w:rPr>
        <w:t xml:space="preserve">- and family-focused spending </w:t>
      </w:r>
      <w:r w:rsidRPr="003D5E6C">
        <w:rPr>
          <w:rStyle w:val="StyleUnderline"/>
        </w:rPr>
        <w:t xml:space="preserve">plans </w:t>
      </w:r>
      <w:r w:rsidRPr="003D5E6C">
        <w:rPr>
          <w:rStyle w:val="Emphasis"/>
        </w:rPr>
        <w:t>will become law</w:t>
      </w:r>
      <w:r w:rsidRPr="009D302B">
        <w:rPr>
          <w:sz w:val="16"/>
        </w:rPr>
        <w:t>, just not in their current form, Goldman Sachs economists said Friday.</w:t>
      </w:r>
    </w:p>
    <w:p w14:paraId="23CA8901" w14:textId="77777777" w:rsidR="003D5E6C" w:rsidRPr="009D302B" w:rsidRDefault="003D5E6C" w:rsidP="003D5E6C">
      <w:pPr>
        <w:rPr>
          <w:sz w:val="16"/>
        </w:rPr>
      </w:pPr>
      <w:r w:rsidRPr="009D302B">
        <w:rPr>
          <w:sz w:val="16"/>
        </w:rPr>
        <w:t xml:space="preserve">With stimulus in the rear-view mirror and the country on the mend, </w:t>
      </w:r>
      <w:r w:rsidRPr="003D5E6C">
        <w:rPr>
          <w:rStyle w:val="StyleUnderline"/>
        </w:rPr>
        <w:t>the White House has shifted its focus to long-term investments in the economy</w:t>
      </w:r>
      <w:r w:rsidRPr="009D302B">
        <w:rPr>
          <w:sz w:val="16"/>
        </w:rPr>
        <w:t xml:space="preserve">. Democrats and Republicans continue to haggle on an infrastructure package, with the GOP most recently unveiling a $928 billion counteroffer to the Biden administration's $1.7 trillion proposal. </w:t>
      </w:r>
    </w:p>
    <w:p w14:paraId="30B99E73" w14:textId="77777777" w:rsidR="003D5E6C" w:rsidRPr="009D302B" w:rsidRDefault="003D5E6C" w:rsidP="003D5E6C">
      <w:pPr>
        <w:rPr>
          <w:sz w:val="16"/>
        </w:rPr>
      </w:pPr>
      <w:r w:rsidRPr="009D302B">
        <w:rPr>
          <w:sz w:val="16"/>
        </w:rPr>
        <w:t xml:space="preserve">Negotiations have so far been fairly bipartisan, with Republicans meeting with Biden in recent weeks to mull over their respective plans. Yet </w:t>
      </w:r>
      <w:r w:rsidRPr="003D5E6C">
        <w:rPr>
          <w:rStyle w:val="StyleUnderline"/>
        </w:rPr>
        <w:t>Goldman sees the White House eventually ditching the GOP and pushing forward with Democratic support only</w:t>
      </w:r>
      <w:r w:rsidRPr="009D302B">
        <w:rPr>
          <w:sz w:val="16"/>
        </w:rPr>
        <w:t>.</w:t>
      </w:r>
    </w:p>
    <w:p w14:paraId="31F233FE" w14:textId="0C44A75F" w:rsidR="003D5E6C" w:rsidRPr="009D302B" w:rsidRDefault="003D5E6C" w:rsidP="003D5E6C">
      <w:pPr>
        <w:rPr>
          <w:sz w:val="16"/>
        </w:rPr>
      </w:pPr>
      <w:r w:rsidRPr="009D302B">
        <w:rPr>
          <w:sz w:val="16"/>
        </w:rPr>
        <w:t>"Although bipartisan discussions on an infrastructure package are continuing, the already low odds of success appear to be dwindling further," the team led by Jan Hatzius said in a note to clients.</w:t>
      </w:r>
    </w:p>
    <w:p w14:paraId="51D0F174" w14:textId="77777777" w:rsidR="003D5E6C" w:rsidRPr="009D302B" w:rsidRDefault="003D5E6C" w:rsidP="003D5E6C">
      <w:pPr>
        <w:rPr>
          <w:sz w:val="16"/>
        </w:rPr>
      </w:pPr>
      <w:r w:rsidRPr="009D302B">
        <w:rPr>
          <w:sz w:val="16"/>
        </w:rPr>
        <w:t xml:space="preserve">It's "hard to see how a </w:t>
      </w:r>
      <w:r w:rsidRPr="009D302B">
        <w:rPr>
          <w:rStyle w:val="StyleUnderline"/>
        </w:rPr>
        <w:t>bipartisan</w:t>
      </w:r>
      <w:r w:rsidRPr="009D302B">
        <w:rPr>
          <w:sz w:val="16"/>
        </w:rPr>
        <w:t xml:space="preserve"> agreement will come together," the economists added. Senate Republicans' latest counter includes just $257 billion in new spending, with the rest of the package financed by spending already authorized in past relief bills. Conversely, the White House's proposal includes $1.7 trillion in new spending.</w:t>
      </w:r>
    </w:p>
    <w:p w14:paraId="438D6CF4" w14:textId="77777777" w:rsidR="003D5E6C" w:rsidRPr="009D302B" w:rsidRDefault="003D5E6C" w:rsidP="003D5E6C">
      <w:pPr>
        <w:rPr>
          <w:sz w:val="16"/>
        </w:rPr>
      </w:pPr>
      <w:r w:rsidRPr="009D302B">
        <w:rPr>
          <w:sz w:val="16"/>
        </w:rPr>
        <w:t xml:space="preserve">That $1.5 trillion </w:t>
      </w:r>
      <w:r w:rsidRPr="009D302B">
        <w:rPr>
          <w:rStyle w:val="StyleUnderline"/>
        </w:rPr>
        <w:t>gap will</w:t>
      </w:r>
      <w:r w:rsidRPr="009D302B">
        <w:rPr>
          <w:sz w:val="16"/>
        </w:rPr>
        <w:t xml:space="preserve"> likely </w:t>
      </w:r>
      <w:r w:rsidRPr="009D302B">
        <w:rPr>
          <w:rStyle w:val="StyleUnderline"/>
        </w:rPr>
        <w:t>force Democrats to pass the measure through budget reconciliation</w:t>
      </w:r>
      <w:r w:rsidRPr="009D302B">
        <w:rPr>
          <w:sz w:val="16"/>
        </w:rPr>
        <w:t xml:space="preserve">, Goldman said. </w:t>
      </w:r>
      <w:r w:rsidRPr="009D302B">
        <w:rPr>
          <w:rStyle w:val="StyleUnderline"/>
        </w:rPr>
        <w:t>The process allows Senate Democrats to pass legislation through a simple majority and skirt the need for bipartisan support</w:t>
      </w:r>
      <w:r w:rsidRPr="009D302B">
        <w:rPr>
          <w:sz w:val="16"/>
        </w:rPr>
        <w:t>.</w:t>
      </w:r>
    </w:p>
    <w:p w14:paraId="40D59033" w14:textId="2399AD86" w:rsidR="003D5E6C" w:rsidRPr="009D302B" w:rsidRDefault="003D5E6C" w:rsidP="003D5E6C">
      <w:pPr>
        <w:rPr>
          <w:sz w:val="16"/>
        </w:rPr>
      </w:pPr>
      <w:r w:rsidRPr="009D302B">
        <w:rPr>
          <w:rStyle w:val="StyleUnderline"/>
        </w:rPr>
        <w:t>The House will</w:t>
      </w:r>
      <w:r w:rsidRPr="009D302B">
        <w:rPr>
          <w:sz w:val="16"/>
        </w:rPr>
        <w:t xml:space="preserve"> probably </w:t>
      </w:r>
      <w:r w:rsidRPr="009D302B">
        <w:rPr>
          <w:rStyle w:val="StyleUnderline"/>
        </w:rPr>
        <w:t>pass the reconciliation bill in July</w:t>
      </w:r>
      <w:r w:rsidRPr="009D302B">
        <w:rPr>
          <w:sz w:val="16"/>
        </w:rPr>
        <w:t xml:space="preserve">, and while </w:t>
      </w:r>
      <w:r w:rsidRPr="009D302B">
        <w:rPr>
          <w:rStyle w:val="StyleUnderline"/>
        </w:rPr>
        <w:t>the Senate could start working on the bill later next month</w:t>
      </w:r>
      <w:r w:rsidRPr="009D302B">
        <w:rPr>
          <w:sz w:val="16"/>
        </w:rPr>
        <w:t>, it's more likely that Senate Democrats don't approve the measure until September or October, the team said.</w:t>
      </w:r>
    </w:p>
    <w:p w14:paraId="59A2C233" w14:textId="77777777" w:rsidR="003D5E6C" w:rsidRPr="00B15369" w:rsidRDefault="003D5E6C" w:rsidP="003D5E6C"/>
    <w:p w14:paraId="1DC4F480" w14:textId="5DAB5B86" w:rsidR="00B15369" w:rsidRDefault="00B15369" w:rsidP="00B15369">
      <w:pPr>
        <w:pStyle w:val="Heading4"/>
      </w:pPr>
      <w:r>
        <w:t>Infrastructure will pass through reconciliation, but Dems can’t afford to lose a single vote</w:t>
      </w:r>
    </w:p>
    <w:p w14:paraId="11E2FFEB" w14:textId="33D1B275" w:rsidR="00B15369" w:rsidRDefault="00B15369" w:rsidP="00B15369">
      <w:r w:rsidRPr="00B15369">
        <w:rPr>
          <w:rStyle w:val="Style13ptBold"/>
        </w:rPr>
        <w:t>Gray News 5/5</w:t>
      </w:r>
      <w:r>
        <w:t xml:space="preserve">/21 </w:t>
      </w:r>
    </w:p>
    <w:p w14:paraId="5996AA51" w14:textId="102C8BCA" w:rsidR="00B15369" w:rsidRPr="00B15369" w:rsidRDefault="00B15369" w:rsidP="00454AF9">
      <w:r>
        <w:t>“</w:t>
      </w:r>
      <w:r w:rsidRPr="00B15369">
        <w:t>Law Expert: Democrats could use budget reconciliation to pass infrastructure priorities</w:t>
      </w:r>
      <w:r>
        <w:t xml:space="preserve">.” </w:t>
      </w:r>
      <w:r w:rsidRPr="00B15369">
        <w:t>https://www.kait8.com/2021/05/05/law-expert-democrats-could-use-budget-reconciliation-pass-infrastructure-priorities/</w:t>
      </w:r>
    </w:p>
    <w:p w14:paraId="5C924C18" w14:textId="5F760139" w:rsidR="00B15369" w:rsidRPr="00B15369" w:rsidRDefault="00B15369" w:rsidP="00B15369">
      <w:pPr>
        <w:rPr>
          <w:sz w:val="16"/>
        </w:rPr>
      </w:pPr>
      <w:r w:rsidRPr="00B15369">
        <w:rPr>
          <w:sz w:val="16"/>
        </w:rPr>
        <w:t xml:space="preserve">President </w:t>
      </w:r>
      <w:r w:rsidRPr="00B15369">
        <w:rPr>
          <w:rStyle w:val="StyleUnderline"/>
        </w:rPr>
        <w:t>Biden is hitting the road to promote</w:t>
      </w:r>
      <w:r w:rsidRPr="00B15369">
        <w:rPr>
          <w:sz w:val="16"/>
        </w:rPr>
        <w:t xml:space="preserve"> his sweeping </w:t>
      </w:r>
      <w:r w:rsidRPr="00B15369">
        <w:rPr>
          <w:rStyle w:val="StyleUnderline"/>
        </w:rPr>
        <w:t>infrastructure</w:t>
      </w:r>
      <w:r w:rsidRPr="00B15369">
        <w:rPr>
          <w:sz w:val="16"/>
        </w:rPr>
        <w:t xml:space="preserve"> plan. He’ll travel to New Orleans and Lake Charles Thursday for another leg of his “Getting America Back on Track Tour.”</w:t>
      </w:r>
    </w:p>
    <w:p w14:paraId="489C379E" w14:textId="77777777" w:rsidR="00B15369" w:rsidRPr="00B15369" w:rsidRDefault="00B15369" w:rsidP="00B15369">
      <w:pPr>
        <w:rPr>
          <w:sz w:val="16"/>
        </w:rPr>
      </w:pPr>
      <w:r w:rsidRPr="00B15369">
        <w:rPr>
          <w:sz w:val="16"/>
        </w:rPr>
        <w:t>The President’s $2 trillion infrastructure plan would rebuild roads and bridges, bolster public education, while slowly shifting the nation to greener energy. It would be funded by raising the corporate tax rate.</w:t>
      </w:r>
    </w:p>
    <w:p w14:paraId="440EAB2D" w14:textId="77777777" w:rsidR="00B15369" w:rsidRPr="00B15369" w:rsidRDefault="00B15369" w:rsidP="00B15369">
      <w:pPr>
        <w:rPr>
          <w:sz w:val="16"/>
        </w:rPr>
      </w:pPr>
      <w:r w:rsidRPr="00B15369">
        <w:rPr>
          <w:sz w:val="16"/>
        </w:rPr>
        <w:t>As negotiations continue on Capitol Hill, Congressional Republicans say they are concerned about the cost.</w:t>
      </w:r>
    </w:p>
    <w:p w14:paraId="3337B618" w14:textId="77777777" w:rsidR="00B15369" w:rsidRPr="00B15369" w:rsidRDefault="00B15369" w:rsidP="00B15369">
      <w:pPr>
        <w:rPr>
          <w:sz w:val="16"/>
        </w:rPr>
      </w:pPr>
      <w:r w:rsidRPr="00B15369">
        <w:rPr>
          <w:sz w:val="16"/>
        </w:rPr>
        <w:t>“We just borrowed two trillion from our grandchildren,” said Sen. Roger Marshall (R-Kan.) “Why do we need to borrow another 2 trillion.”</w:t>
      </w:r>
    </w:p>
    <w:p w14:paraId="7F46D31C" w14:textId="77777777" w:rsidR="00B15369" w:rsidRPr="00B15369" w:rsidRDefault="00B15369" w:rsidP="00B15369">
      <w:pPr>
        <w:rPr>
          <w:sz w:val="16"/>
        </w:rPr>
      </w:pPr>
      <w:r w:rsidRPr="00B15369">
        <w:rPr>
          <w:sz w:val="16"/>
        </w:rPr>
        <w:t>Democrats, meanwhile, say they are ready to move forward.</w:t>
      </w:r>
    </w:p>
    <w:p w14:paraId="2179DD06" w14:textId="77777777" w:rsidR="00B15369" w:rsidRPr="00B15369" w:rsidRDefault="00B15369" w:rsidP="00B15369">
      <w:pPr>
        <w:rPr>
          <w:sz w:val="16"/>
        </w:rPr>
      </w:pPr>
      <w:r w:rsidRPr="00B15369">
        <w:rPr>
          <w:sz w:val="16"/>
        </w:rPr>
        <w:t>“We can unite this country behind an ambitious infrastructure, jobs, and clean energy program,” said Sen. Jon Ossoff (D-Ga.)</w:t>
      </w:r>
    </w:p>
    <w:p w14:paraId="1944E5F4" w14:textId="77777777" w:rsidR="00B15369" w:rsidRPr="00B15369" w:rsidRDefault="00B15369" w:rsidP="00B15369">
      <w:pPr>
        <w:rPr>
          <w:sz w:val="16"/>
        </w:rPr>
      </w:pPr>
      <w:r w:rsidRPr="00B15369">
        <w:rPr>
          <w:rStyle w:val="StyleUnderline"/>
        </w:rPr>
        <w:t>According to Georgetown Law Professor</w:t>
      </w:r>
      <w:r w:rsidRPr="00B15369">
        <w:rPr>
          <w:sz w:val="16"/>
        </w:rPr>
        <w:t xml:space="preserve"> Caroline </w:t>
      </w:r>
      <w:r w:rsidRPr="00B15369">
        <w:rPr>
          <w:rStyle w:val="StyleUnderline"/>
        </w:rPr>
        <w:t>Fredrickson</w:t>
      </w:r>
      <w:r w:rsidRPr="00B15369">
        <w:rPr>
          <w:sz w:val="16"/>
        </w:rPr>
        <w:t xml:space="preserve">, </w:t>
      </w:r>
      <w:r w:rsidRPr="00B15369">
        <w:rPr>
          <w:rStyle w:val="StyleUnderline"/>
        </w:rPr>
        <w:t>there might be a way for Democrats to pass</w:t>
      </w:r>
      <w:r w:rsidRPr="00B15369">
        <w:rPr>
          <w:sz w:val="16"/>
        </w:rPr>
        <w:t xml:space="preserve"> some of </w:t>
      </w:r>
      <w:r w:rsidRPr="00B15369">
        <w:rPr>
          <w:rStyle w:val="StyleUnderline"/>
        </w:rPr>
        <w:t>their priorities without bipartisan support</w:t>
      </w:r>
      <w:r w:rsidRPr="00B15369">
        <w:rPr>
          <w:sz w:val="16"/>
        </w:rPr>
        <w:t>.</w:t>
      </w:r>
    </w:p>
    <w:p w14:paraId="5D965648" w14:textId="77777777" w:rsidR="00B15369" w:rsidRPr="00B15369" w:rsidRDefault="00B15369" w:rsidP="00B15369">
      <w:pPr>
        <w:rPr>
          <w:sz w:val="16"/>
        </w:rPr>
      </w:pPr>
      <w:r w:rsidRPr="00B15369">
        <w:rPr>
          <w:sz w:val="16"/>
        </w:rPr>
        <w:t>As Democrats control the majority in the U.S House of Representatives, Biden’s infrastructure plan will likely snag in the U.S Senate. That’s because of the Senate filibuster and the Senate cloture rule, which require 60 votes to move legislation to a vote.</w:t>
      </w:r>
    </w:p>
    <w:p w14:paraId="195D26FA" w14:textId="77777777" w:rsidR="00B15369" w:rsidRPr="00B15369" w:rsidRDefault="00B15369" w:rsidP="00B15369">
      <w:pPr>
        <w:rPr>
          <w:sz w:val="16"/>
        </w:rPr>
      </w:pPr>
      <w:r w:rsidRPr="00B15369">
        <w:rPr>
          <w:sz w:val="16"/>
        </w:rPr>
        <w:t>The U.S Senate is split evenly among Democrats and Republicans. Democrats have a slight majority with Vice President Kamala Harris acting as tie-breaker.</w:t>
      </w:r>
    </w:p>
    <w:p w14:paraId="77EC4B35" w14:textId="77777777" w:rsidR="00B15369" w:rsidRPr="00B15369" w:rsidRDefault="00B15369" w:rsidP="00B15369">
      <w:pPr>
        <w:rPr>
          <w:sz w:val="16"/>
        </w:rPr>
      </w:pPr>
      <w:r w:rsidRPr="00B15369">
        <w:rPr>
          <w:sz w:val="16"/>
        </w:rPr>
        <w:lastRenderedPageBreak/>
        <w:t xml:space="preserve">Fredrickson says certain pieces of legislation can be considered without facing the filibuster. It’s called budget </w:t>
      </w:r>
      <w:r w:rsidRPr="00B15369">
        <w:rPr>
          <w:rStyle w:val="StyleUnderline"/>
        </w:rPr>
        <w:t>reconciliation</w:t>
      </w:r>
      <w:r w:rsidRPr="00B15369">
        <w:rPr>
          <w:sz w:val="16"/>
        </w:rPr>
        <w:t xml:space="preserve"> and it </w:t>
      </w:r>
      <w:r w:rsidRPr="00B15369">
        <w:rPr>
          <w:rStyle w:val="StyleUnderline"/>
        </w:rPr>
        <w:t>was used</w:t>
      </w:r>
      <w:r w:rsidRPr="00B15369">
        <w:rPr>
          <w:sz w:val="16"/>
        </w:rPr>
        <w:t xml:space="preserve"> recently </w:t>
      </w:r>
      <w:r w:rsidRPr="00B15369">
        <w:rPr>
          <w:rStyle w:val="StyleUnderline"/>
        </w:rPr>
        <w:t>to pass the American Rescue plan</w:t>
      </w:r>
      <w:r w:rsidRPr="00B15369">
        <w:rPr>
          <w:sz w:val="16"/>
        </w:rPr>
        <w:t>. Under this special rule, a bill can pass with a simple majority in the Senate if it relates to the budget.</w:t>
      </w:r>
    </w:p>
    <w:p w14:paraId="1FF27868" w14:textId="77777777" w:rsidR="00B15369" w:rsidRPr="00B15369" w:rsidRDefault="00B15369" w:rsidP="00B15369">
      <w:pPr>
        <w:rPr>
          <w:sz w:val="16"/>
        </w:rPr>
      </w:pPr>
      <w:r w:rsidRPr="00B15369">
        <w:rPr>
          <w:sz w:val="16"/>
        </w:rPr>
        <w:t>It’s up to the Senate parliamentarian, a non-partisan rule expert, to decide what qualifies, but historically, it’s only been used once per fiscal year.</w:t>
      </w:r>
    </w:p>
    <w:p w14:paraId="49283BC2" w14:textId="77777777" w:rsidR="00B15369" w:rsidRPr="00B15369" w:rsidRDefault="00B15369" w:rsidP="00B15369">
      <w:pPr>
        <w:rPr>
          <w:sz w:val="16"/>
        </w:rPr>
      </w:pPr>
      <w:r w:rsidRPr="00B15369">
        <w:rPr>
          <w:rStyle w:val="StyleUnderline"/>
        </w:rPr>
        <w:t>The Senate parliamentarian</w:t>
      </w:r>
      <w:r w:rsidRPr="00B15369">
        <w:rPr>
          <w:sz w:val="16"/>
        </w:rPr>
        <w:t xml:space="preserve"> recently </w:t>
      </w:r>
      <w:r w:rsidRPr="00B15369">
        <w:rPr>
          <w:rStyle w:val="StyleUnderline"/>
        </w:rPr>
        <w:t>greenlighted a strategy that would allow Democrats to advance some bills with a simple majority</w:t>
      </w:r>
      <w:r w:rsidRPr="00B15369">
        <w:rPr>
          <w:sz w:val="16"/>
        </w:rPr>
        <w:t>, rather than the typical 60 votes typically needed. The so-called budget reconciliation rules can now be used more often than expected — giving Democrats a fresh new path around the GOP blockade.</w:t>
      </w:r>
    </w:p>
    <w:p w14:paraId="5B5BA5C7" w14:textId="77777777" w:rsidR="00B15369" w:rsidRPr="00B15369" w:rsidRDefault="00B15369" w:rsidP="00B15369">
      <w:pPr>
        <w:rPr>
          <w:sz w:val="16"/>
        </w:rPr>
      </w:pPr>
      <w:r w:rsidRPr="00B15369">
        <w:rPr>
          <w:sz w:val="16"/>
        </w:rPr>
        <w:t>Fredrickson says Democrats might decide to split the package into parts; to get bipartisan support for the targeted areas of infrastructure and attempt to use the budget reconciliation process on the rest.</w:t>
      </w:r>
    </w:p>
    <w:p w14:paraId="5016398C" w14:textId="77777777" w:rsidR="00B15369" w:rsidRPr="00B15369" w:rsidRDefault="00B15369" w:rsidP="00B15369">
      <w:pPr>
        <w:rPr>
          <w:sz w:val="16"/>
        </w:rPr>
      </w:pPr>
      <w:r w:rsidRPr="00B15369">
        <w:rPr>
          <w:sz w:val="16"/>
        </w:rPr>
        <w:t>“They’re going to have to take pieces to the parliamentarian and get a ruling on whether each piece can pass muster,” said Fredrickson. “So, I think they’re going through that now with the White House and trying to figure out which pieces they want to move forward.”</w:t>
      </w:r>
    </w:p>
    <w:p w14:paraId="4B719535" w14:textId="77777777" w:rsidR="00B15369" w:rsidRPr="00B15369" w:rsidRDefault="00B15369" w:rsidP="00B15369">
      <w:pPr>
        <w:rPr>
          <w:sz w:val="16"/>
        </w:rPr>
      </w:pPr>
      <w:r w:rsidRPr="00B15369">
        <w:rPr>
          <w:sz w:val="16"/>
        </w:rPr>
        <w:t>Fredrickson says moderate Democrats, like Sen. Joe Manchin (D-W.Va.), are quickly gaining influence in how this infrastructure plan pans out.</w:t>
      </w:r>
    </w:p>
    <w:p w14:paraId="12E235BB" w14:textId="7FAA8307" w:rsidR="00B15369" w:rsidRPr="00B15369" w:rsidRDefault="00B15369" w:rsidP="00B15369">
      <w:pPr>
        <w:rPr>
          <w:sz w:val="16"/>
        </w:rPr>
      </w:pPr>
      <w:r w:rsidRPr="00B15369">
        <w:rPr>
          <w:sz w:val="16"/>
        </w:rPr>
        <w:t xml:space="preserve">“That means </w:t>
      </w:r>
      <w:r w:rsidRPr="00B15369">
        <w:rPr>
          <w:rStyle w:val="Emphasis"/>
        </w:rPr>
        <w:t>you can’t have anybody going over to the other side</w:t>
      </w:r>
      <w:r w:rsidRPr="00B15369">
        <w:rPr>
          <w:sz w:val="16"/>
        </w:rPr>
        <w:t>,” she added. “</w:t>
      </w:r>
      <w:r w:rsidRPr="00B15369">
        <w:rPr>
          <w:rStyle w:val="Emphasis"/>
        </w:rPr>
        <w:t>You need everybody</w:t>
      </w:r>
      <w:r w:rsidRPr="00B15369">
        <w:rPr>
          <w:sz w:val="16"/>
        </w:rPr>
        <w:t xml:space="preserve"> on your team.”</w:t>
      </w:r>
    </w:p>
    <w:p w14:paraId="645537A3" w14:textId="74F93AC0" w:rsidR="00356B42" w:rsidRDefault="00356B42" w:rsidP="00454AF9">
      <w:pPr>
        <w:rPr>
          <w:sz w:val="16"/>
        </w:rPr>
      </w:pPr>
    </w:p>
    <w:p w14:paraId="184FBE41" w14:textId="29E3F83B" w:rsidR="00356B42" w:rsidRDefault="00356B42" w:rsidP="00356B42">
      <w:pPr>
        <w:pStyle w:val="Heading4"/>
      </w:pPr>
      <w:r>
        <w:t>Infrastructure will pass now</w:t>
      </w:r>
    </w:p>
    <w:p w14:paraId="29B6AB9A" w14:textId="275C5AA0" w:rsidR="00356B42" w:rsidRDefault="00356B42" w:rsidP="00356B42">
      <w:r w:rsidRPr="00356B42">
        <w:rPr>
          <w:rStyle w:val="Style13ptBold"/>
        </w:rPr>
        <w:t>Wasson 21</w:t>
      </w:r>
      <w:r>
        <w:t xml:space="preserve"> – </w:t>
      </w:r>
      <w:r w:rsidRPr="00356B42">
        <w:t>Capitol Hill Report for Bloomberg News</w:t>
      </w:r>
    </w:p>
    <w:p w14:paraId="6CB7C9C4" w14:textId="0D78F101" w:rsidR="00356B42" w:rsidRPr="00356B42" w:rsidRDefault="00356B42" w:rsidP="00356B42">
      <w:r>
        <w:t>Erik, 5/17. “</w:t>
      </w:r>
      <w:r w:rsidRPr="00356B42">
        <w:t>Biden Infrastructure Plan’s Chances Gain as GOP Preps Offer</w:t>
      </w:r>
      <w:r>
        <w:t xml:space="preserve">.” </w:t>
      </w:r>
      <w:r w:rsidRPr="00356B42">
        <w:t>https://www.bloomberg.com/news/articles/2021-05-17/biden-infrastructure-plan-s-chances-gain-as-gop-readies-offer</w:t>
      </w:r>
    </w:p>
    <w:p w14:paraId="6408D827" w14:textId="77777777" w:rsidR="00356B42" w:rsidRPr="00356B42" w:rsidRDefault="00356B42" w:rsidP="00356B42">
      <w:pPr>
        <w:rPr>
          <w:sz w:val="16"/>
        </w:rPr>
      </w:pPr>
      <w:r w:rsidRPr="00356B42">
        <w:rPr>
          <w:sz w:val="16"/>
        </w:rPr>
        <w:t xml:space="preserve">President Joe </w:t>
      </w:r>
      <w:r w:rsidRPr="00356B42">
        <w:rPr>
          <w:rStyle w:val="StyleUnderline"/>
        </w:rPr>
        <w:t>Biden’s prospects for passing</w:t>
      </w:r>
      <w:r w:rsidRPr="00356B42">
        <w:rPr>
          <w:sz w:val="16"/>
        </w:rPr>
        <w:t xml:space="preserve"> a major </w:t>
      </w:r>
      <w:r w:rsidRPr="00356B42">
        <w:rPr>
          <w:rStyle w:val="StyleUnderline"/>
        </w:rPr>
        <w:t>infrastructure</w:t>
      </w:r>
      <w:r w:rsidRPr="00356B42">
        <w:rPr>
          <w:sz w:val="16"/>
        </w:rPr>
        <w:t xml:space="preserve"> bill through Congress with bipartisan support -- seen unlikely in the wake of his Democrat-only pandemic-relief package in March -- </w:t>
      </w:r>
      <w:r w:rsidRPr="00356B42">
        <w:rPr>
          <w:rStyle w:val="StyleUnderline"/>
        </w:rPr>
        <w:t>are</w:t>
      </w:r>
      <w:r w:rsidRPr="00356B42">
        <w:rPr>
          <w:sz w:val="16"/>
        </w:rPr>
        <w:t xml:space="preserve"> now </w:t>
      </w:r>
      <w:r w:rsidRPr="00356B42">
        <w:rPr>
          <w:rStyle w:val="Emphasis"/>
        </w:rPr>
        <w:t>rising</w:t>
      </w:r>
      <w:r w:rsidRPr="00356B42">
        <w:rPr>
          <w:sz w:val="16"/>
        </w:rPr>
        <w:t>, though disagreements over funding could still scupper a deal.</w:t>
      </w:r>
    </w:p>
    <w:p w14:paraId="75C3B152" w14:textId="77777777" w:rsidR="00356B42" w:rsidRPr="00356B42" w:rsidRDefault="00356B42" w:rsidP="00356B42">
      <w:pPr>
        <w:rPr>
          <w:sz w:val="16"/>
        </w:rPr>
      </w:pPr>
      <w:r w:rsidRPr="00356B42">
        <w:rPr>
          <w:sz w:val="16"/>
        </w:rPr>
        <w:t>Senate Republicans are set to deliver a revised offer of a package that includes roads, public transportation and airports to the White House as early as Monday.</w:t>
      </w:r>
    </w:p>
    <w:p w14:paraId="32E4A786" w14:textId="77777777" w:rsidR="00356B42" w:rsidRPr="00356B42" w:rsidRDefault="00356B42" w:rsidP="00356B42">
      <w:pPr>
        <w:rPr>
          <w:sz w:val="16"/>
        </w:rPr>
      </w:pPr>
      <w:r w:rsidRPr="00356B42">
        <w:rPr>
          <w:sz w:val="16"/>
        </w:rPr>
        <w:t>During last year’s presidential campaign, Biden enshrined the aspiration of restoring bipartisanship to American governance. The newfound opening, however, clouds the outlook for the rest of his economic vision: a sweeping expansion of the federal government in providing support to millions of lower-income Americans, financed by higher taxes on companies and the wealthy.</w:t>
      </w:r>
    </w:p>
    <w:p w14:paraId="33CDBC90" w14:textId="77777777" w:rsidR="00356B42" w:rsidRPr="00356B42" w:rsidRDefault="00356B42" w:rsidP="00356B42">
      <w:pPr>
        <w:rPr>
          <w:sz w:val="16"/>
        </w:rPr>
      </w:pPr>
      <w:r w:rsidRPr="00356B42">
        <w:rPr>
          <w:sz w:val="16"/>
        </w:rPr>
        <w:t>Progressives have warned about the danger of undermining Democratic unity for that element of Biden’s $4 trillion agenda if infrastructure is stripped out.</w:t>
      </w:r>
    </w:p>
    <w:p w14:paraId="7C7097A1" w14:textId="30F65A8D" w:rsidR="00356B42" w:rsidRDefault="00356B42" w:rsidP="00356B42">
      <w:pPr>
        <w:rPr>
          <w:sz w:val="16"/>
        </w:rPr>
      </w:pPr>
      <w:r w:rsidRPr="00356B42">
        <w:rPr>
          <w:sz w:val="16"/>
        </w:rPr>
        <w:t xml:space="preserve">The </w:t>
      </w:r>
      <w:r w:rsidRPr="00356B42">
        <w:rPr>
          <w:rStyle w:val="StyleUnderline"/>
        </w:rPr>
        <w:t>dual-track strategy</w:t>
      </w:r>
      <w:r w:rsidRPr="00356B42">
        <w:rPr>
          <w:sz w:val="16"/>
        </w:rPr>
        <w:t xml:space="preserve"> could </w:t>
      </w:r>
      <w:r w:rsidRPr="00356B42">
        <w:rPr>
          <w:rStyle w:val="StyleUnderline"/>
        </w:rPr>
        <w:t>allow Biden to say he lived up to promises to work with Republicans, and it would give centrist, swing-district lawmakers in his party the</w:t>
      </w:r>
      <w:r w:rsidRPr="00356B42">
        <w:rPr>
          <w:sz w:val="16"/>
        </w:rPr>
        <w:t xml:space="preserve"> bipartisan </w:t>
      </w:r>
      <w:r w:rsidRPr="00356B42">
        <w:rPr>
          <w:rStyle w:val="StyleUnderline"/>
        </w:rPr>
        <w:t>achievement they crave</w:t>
      </w:r>
      <w:r w:rsidRPr="00356B42">
        <w:rPr>
          <w:sz w:val="16"/>
        </w:rPr>
        <w:t xml:space="preserve"> with the approach of the 2022 midterm elections. </w:t>
      </w:r>
      <w:r w:rsidRPr="00356B42">
        <w:rPr>
          <w:rStyle w:val="StyleUnderline"/>
        </w:rPr>
        <w:t>Biden is banking on</w:t>
      </w:r>
      <w:r w:rsidRPr="00356B42">
        <w:rPr>
          <w:sz w:val="16"/>
        </w:rPr>
        <w:t xml:space="preserve"> grateful </w:t>
      </w:r>
      <w:r w:rsidRPr="00356B42">
        <w:rPr>
          <w:rStyle w:val="StyleUnderline"/>
        </w:rPr>
        <w:t>moderates</w:t>
      </w:r>
      <w:r w:rsidRPr="00356B42">
        <w:rPr>
          <w:sz w:val="16"/>
        </w:rPr>
        <w:t xml:space="preserve"> then </w:t>
      </w:r>
      <w:r w:rsidRPr="00356B42">
        <w:rPr>
          <w:rStyle w:val="StyleUnderline"/>
        </w:rPr>
        <w:t>being willing to vote for the rest of his plan</w:t>
      </w:r>
      <w:r w:rsidRPr="00356B42">
        <w:rPr>
          <w:sz w:val="16"/>
        </w:rPr>
        <w:t xml:space="preserve"> in a Democrat-only budget process this fall.</w:t>
      </w:r>
    </w:p>
    <w:p w14:paraId="75FC8DF7" w14:textId="74DF2627" w:rsidR="00084365" w:rsidRDefault="00084365" w:rsidP="00356B42">
      <w:pPr>
        <w:rPr>
          <w:sz w:val="16"/>
        </w:rPr>
      </w:pPr>
    </w:p>
    <w:p w14:paraId="2FC795E3" w14:textId="702D7F37" w:rsidR="00084365" w:rsidRDefault="00084365" w:rsidP="00356B42">
      <w:pPr>
        <w:rPr>
          <w:sz w:val="16"/>
        </w:rPr>
      </w:pPr>
    </w:p>
    <w:p w14:paraId="1C76580B" w14:textId="708BFAA4" w:rsidR="00084365" w:rsidRDefault="00084365" w:rsidP="00084365">
      <w:pPr>
        <w:pStyle w:val="Heading4"/>
      </w:pPr>
      <w:r>
        <w:t xml:space="preserve">Dems will get infrastructure through reconciliation – but </w:t>
      </w:r>
      <w:r>
        <w:rPr>
          <w:u w:val="single"/>
        </w:rPr>
        <w:t>every vote is critical</w:t>
      </w:r>
    </w:p>
    <w:p w14:paraId="451B69E7" w14:textId="60B90CDB" w:rsidR="00084365" w:rsidRDefault="00B15369" w:rsidP="00084365">
      <w:r w:rsidRPr="00B15369">
        <w:rPr>
          <w:rStyle w:val="Style13ptBold"/>
        </w:rPr>
        <w:t>Kail 5/23</w:t>
      </w:r>
      <w:r>
        <w:t>/21 –</w:t>
      </w:r>
      <w:r w:rsidRPr="00B15369">
        <w:t xml:space="preserve"> politics reporter at MassLive</w:t>
      </w:r>
    </w:p>
    <w:p w14:paraId="562CF69D" w14:textId="786A68D8" w:rsidR="00B15369" w:rsidRDefault="00B15369" w:rsidP="00084365">
      <w:r>
        <w:t>Benjamin, “</w:t>
      </w:r>
      <w:r w:rsidRPr="00B15369">
        <w:t>President Joe Biden, progressives willing to ‘go forward alone’ on $1.7 trillion infrastructure bill if Republicans balk at spending</w:t>
      </w:r>
      <w:r>
        <w:t xml:space="preserve">.” </w:t>
      </w:r>
      <w:r w:rsidRPr="00B15369">
        <w:t>https://www.masslive.com/politics/2021/05/president-joe-biden-progressives-willing-to-go-forward-alone-on-17-trillion-infrastructure-bill-if-republicans-balk-at-spending.html</w:t>
      </w:r>
    </w:p>
    <w:p w14:paraId="6C56FB02" w14:textId="77777777" w:rsidR="00084365" w:rsidRPr="00B15369" w:rsidRDefault="00084365" w:rsidP="00084365">
      <w:pPr>
        <w:rPr>
          <w:sz w:val="16"/>
        </w:rPr>
      </w:pPr>
      <w:r w:rsidRPr="00B15369">
        <w:rPr>
          <w:sz w:val="16"/>
        </w:rPr>
        <w:t xml:space="preserve">The </w:t>
      </w:r>
      <w:r w:rsidRPr="00084365">
        <w:rPr>
          <w:rStyle w:val="StyleUnderline"/>
        </w:rPr>
        <w:t>Biden</w:t>
      </w:r>
      <w:r w:rsidRPr="00B15369">
        <w:rPr>
          <w:sz w:val="16"/>
        </w:rPr>
        <w:t xml:space="preserve"> administration </w:t>
      </w:r>
      <w:r w:rsidRPr="00084365">
        <w:rPr>
          <w:rStyle w:val="StyleUnderline"/>
        </w:rPr>
        <w:t>and</w:t>
      </w:r>
      <w:r w:rsidRPr="00B15369">
        <w:rPr>
          <w:sz w:val="16"/>
        </w:rPr>
        <w:t xml:space="preserve"> top </w:t>
      </w:r>
      <w:r w:rsidRPr="00084365">
        <w:rPr>
          <w:rStyle w:val="StyleUnderline"/>
        </w:rPr>
        <w:t>progressives say</w:t>
      </w:r>
      <w:r w:rsidRPr="00B15369">
        <w:rPr>
          <w:sz w:val="16"/>
        </w:rPr>
        <w:t xml:space="preserve"> they’re hoping for bipartisan support </w:t>
      </w:r>
      <w:r w:rsidRPr="00084365">
        <w:rPr>
          <w:rStyle w:val="StyleUnderline"/>
        </w:rPr>
        <w:t>for</w:t>
      </w:r>
      <w:r w:rsidRPr="00B15369">
        <w:rPr>
          <w:sz w:val="16"/>
        </w:rPr>
        <w:t xml:space="preserve"> major </w:t>
      </w:r>
      <w:r w:rsidRPr="00084365">
        <w:rPr>
          <w:rStyle w:val="StyleUnderline"/>
        </w:rPr>
        <w:t>infrastructure</w:t>
      </w:r>
      <w:r w:rsidRPr="00B15369">
        <w:rPr>
          <w:sz w:val="16"/>
        </w:rPr>
        <w:t xml:space="preserve"> spending, but </w:t>
      </w:r>
      <w:r w:rsidRPr="00084365">
        <w:rPr>
          <w:rStyle w:val="StyleUnderline"/>
        </w:rPr>
        <w:t>they’re prepared to go it alone</w:t>
      </w:r>
      <w:r w:rsidRPr="00B15369">
        <w:rPr>
          <w:sz w:val="16"/>
        </w:rPr>
        <w:t xml:space="preserve"> if they can’t make a deal soon with Republicans.</w:t>
      </w:r>
    </w:p>
    <w:p w14:paraId="72188B89" w14:textId="77777777" w:rsidR="00084365" w:rsidRPr="00B15369" w:rsidRDefault="00084365" w:rsidP="00084365">
      <w:pPr>
        <w:rPr>
          <w:sz w:val="16"/>
        </w:rPr>
      </w:pPr>
      <w:r w:rsidRPr="00B15369">
        <w:rPr>
          <w:sz w:val="16"/>
        </w:rPr>
        <w:t>Since signing a $1.9 trillion COVID-19 pandemic relief bill in March, President Joe Biden has called for more than $2 trillion in infrastructure improvements. Beyond investments in roads and bridges, the president seeks to modernize the economy and combat climate change, with billions earmarked for renewable energy jobs, electric vehicles, upgrades to the nation’s power grid and sewer systems, retrofitting buildings, hospitals and schools, expanding broadband, and training to boost manufacturing.</w:t>
      </w:r>
    </w:p>
    <w:p w14:paraId="5973AE72" w14:textId="77777777" w:rsidR="00084365" w:rsidRPr="00B15369" w:rsidRDefault="00084365" w:rsidP="00084365">
      <w:pPr>
        <w:rPr>
          <w:sz w:val="16"/>
        </w:rPr>
      </w:pPr>
      <w:r w:rsidRPr="00B15369">
        <w:rPr>
          <w:sz w:val="16"/>
        </w:rPr>
        <w:lastRenderedPageBreak/>
        <w:t xml:space="preserve">Cedric Richmond, White House senior adviser, told CNN on Sunday that the longtime Delaware senator wants “meaningful negotiations” and “a deal” with congressional Republicans. But </w:t>
      </w:r>
      <w:r w:rsidRPr="00B15369">
        <w:rPr>
          <w:rStyle w:val="StyleUnderline"/>
        </w:rPr>
        <w:t>the president is ready to “change course” if Republicans</w:t>
      </w:r>
      <w:r w:rsidRPr="00B15369">
        <w:rPr>
          <w:sz w:val="16"/>
        </w:rPr>
        <w:t xml:space="preserve"> — wary of increased debt and looking to take back control of Congress in 2022 — </w:t>
      </w:r>
      <w:r w:rsidRPr="00B15369">
        <w:rPr>
          <w:rStyle w:val="StyleUnderline"/>
        </w:rPr>
        <w:t>don’t work with him</w:t>
      </w:r>
      <w:r w:rsidRPr="00B15369">
        <w:rPr>
          <w:sz w:val="16"/>
        </w:rPr>
        <w:t>.</w:t>
      </w:r>
    </w:p>
    <w:p w14:paraId="5F20F919" w14:textId="77777777" w:rsidR="00084365" w:rsidRPr="00B15369" w:rsidRDefault="00084365" w:rsidP="00084365">
      <w:pPr>
        <w:rPr>
          <w:sz w:val="16"/>
        </w:rPr>
      </w:pPr>
      <w:r w:rsidRPr="00B15369">
        <w:rPr>
          <w:sz w:val="16"/>
        </w:rPr>
        <w:t>“</w:t>
      </w:r>
      <w:r w:rsidRPr="00B15369">
        <w:rPr>
          <w:rStyle w:val="Emphasis"/>
        </w:rPr>
        <w:t>He will not let inaction be the answer</w:t>
      </w:r>
      <w:r w:rsidRPr="00B15369">
        <w:rPr>
          <w:sz w:val="16"/>
        </w:rPr>
        <w:t>,” Richmond said. “And when he gets to the point where it looks like that is inevitable, you’ll see him change course. But for now, we’re engaged in a what we want to be a bipartisan infrastructure bill that invests in the backbone of this country — the middle class — and our future.”</w:t>
      </w:r>
    </w:p>
    <w:p w14:paraId="3906AB4F" w14:textId="77777777" w:rsidR="00084365" w:rsidRPr="00B15369" w:rsidRDefault="00084365" w:rsidP="00084365">
      <w:pPr>
        <w:rPr>
          <w:sz w:val="16"/>
        </w:rPr>
      </w:pPr>
      <w:r w:rsidRPr="00B15369">
        <w:rPr>
          <w:rStyle w:val="StyleUnderline"/>
        </w:rPr>
        <w:t>The president has met with top Democrats and Republicans</w:t>
      </w:r>
      <w:r w:rsidRPr="00B15369">
        <w:rPr>
          <w:sz w:val="16"/>
        </w:rPr>
        <w:t xml:space="preserve"> in recent weeks to discuss the infrastructure package, as well as his $1.8 trillion American Families Plan, which is focused on child care and education.</w:t>
      </w:r>
    </w:p>
    <w:p w14:paraId="63A95ED5" w14:textId="77777777" w:rsidR="00084365" w:rsidRPr="00B15369" w:rsidRDefault="00084365" w:rsidP="00084365">
      <w:pPr>
        <w:rPr>
          <w:sz w:val="16"/>
        </w:rPr>
      </w:pPr>
      <w:r w:rsidRPr="00B15369">
        <w:rPr>
          <w:sz w:val="16"/>
        </w:rPr>
        <w:t>But Republicans have balked at the costly plans, even after he recently slashed the infrastructure proposal to $1.7 trillion, from about $2.3 trillion.</w:t>
      </w:r>
    </w:p>
    <w:p w14:paraId="0BD7F671" w14:textId="77777777" w:rsidR="00084365" w:rsidRPr="00B15369" w:rsidRDefault="00084365" w:rsidP="00084365">
      <w:pPr>
        <w:rPr>
          <w:sz w:val="16"/>
        </w:rPr>
      </w:pPr>
      <w:r w:rsidRPr="00B15369">
        <w:rPr>
          <w:sz w:val="16"/>
        </w:rPr>
        <w:t>GOP leaders previously called for about $570 billion instead, though House Minority Leader Kevin McCarthy says Republicans’ latest proposal is close to $460 billion.</w:t>
      </w:r>
    </w:p>
    <w:p w14:paraId="231C0156" w14:textId="77777777" w:rsidR="00084365" w:rsidRPr="00B15369" w:rsidRDefault="00084365" w:rsidP="00084365">
      <w:pPr>
        <w:rPr>
          <w:sz w:val="16"/>
        </w:rPr>
      </w:pPr>
      <w:r w:rsidRPr="00B15369">
        <w:rPr>
          <w:sz w:val="16"/>
        </w:rPr>
        <w:t>No Republican supported the president’s COVID-19 relief bill. Democrats bypassed the legislative filibuster — the Senate’s requirement for most bills to garner at least 60 votes to advance — by attaching the package to the annual budget reconciliation bill, which only requires a simple majority.</w:t>
      </w:r>
    </w:p>
    <w:p w14:paraId="3F8B07D2" w14:textId="77777777" w:rsidR="00084365" w:rsidRPr="00B15369" w:rsidRDefault="00084365" w:rsidP="00084365">
      <w:pPr>
        <w:rPr>
          <w:sz w:val="16"/>
        </w:rPr>
      </w:pPr>
      <w:r w:rsidRPr="00B15369">
        <w:rPr>
          <w:sz w:val="16"/>
        </w:rPr>
        <w:t xml:space="preserve">Sen. Bernie Sanders, an independent who caucuses with the Democrats, told CBS News’ “Face the Nation” on Sunday that </w:t>
      </w:r>
      <w:r w:rsidRPr="00B15369">
        <w:rPr>
          <w:rStyle w:val="StyleUnderline"/>
        </w:rPr>
        <w:t>Democrats were prepared to push ahead without GOP support</w:t>
      </w:r>
      <w:r w:rsidRPr="00B15369">
        <w:rPr>
          <w:sz w:val="16"/>
        </w:rPr>
        <w:t xml:space="preserve"> once again. He said overhauling infrastructure cannot simply be about roads and bridges.</w:t>
      </w:r>
    </w:p>
    <w:p w14:paraId="519F3628" w14:textId="77777777" w:rsidR="00084365" w:rsidRPr="00B15369" w:rsidRDefault="00084365" w:rsidP="00084365">
      <w:pPr>
        <w:rPr>
          <w:sz w:val="16"/>
        </w:rPr>
      </w:pPr>
      <w:r w:rsidRPr="00B15369">
        <w:rPr>
          <w:sz w:val="16"/>
        </w:rPr>
        <w:t>“What we have got to do now ... is start paying attention to a struggling middle class and struggling working class,” Sanders, who chairs the Senate Budget Committee, said. “What does that mean? It means that at a time when half of our people are living paycheck to paycheck, we have got to create millions of good paying jobs. That is rebuilding roads and bridges. We’ve talked about that forever, but it is also having to deal with the existential threat of climate. How do you not deal with climate when the scientists tell us that the very future of the planet is in peril? And furthermore, when I think about infrastructure, of course, it means education. How do we lead the world unless we have, in a competitive economy, world economy, the best-educated workforce in the world? Of course, it means childcare. Of course it means health care.”</w:t>
      </w:r>
    </w:p>
    <w:p w14:paraId="7E7D9C99" w14:textId="759730CE" w:rsidR="00084365" w:rsidRDefault="00084365" w:rsidP="00084365">
      <w:pPr>
        <w:rPr>
          <w:sz w:val="16"/>
        </w:rPr>
      </w:pPr>
      <w:r w:rsidRPr="00B15369">
        <w:rPr>
          <w:sz w:val="16"/>
        </w:rPr>
        <w:t xml:space="preserve">Sanders added that it’s “probably right” to say Democrats will likely have to use the budget reconciliation process again. </w:t>
      </w:r>
      <w:r w:rsidRPr="00B15369">
        <w:rPr>
          <w:rStyle w:val="Emphasis"/>
        </w:rPr>
        <w:t>The challenge will be maintaining all 50 Democratic votes</w:t>
      </w:r>
      <w:r w:rsidRPr="00B15369">
        <w:rPr>
          <w:sz w:val="16"/>
        </w:rPr>
        <w:t xml:space="preserve">, </w:t>
      </w:r>
      <w:r w:rsidRPr="00B15369">
        <w:rPr>
          <w:rStyle w:val="StyleUnderline"/>
        </w:rPr>
        <w:t>with some conservative Democrats previously expressing concerns about deficit spending</w:t>
      </w:r>
      <w:r w:rsidRPr="00B15369">
        <w:rPr>
          <w:sz w:val="16"/>
        </w:rPr>
        <w:t>.</w:t>
      </w:r>
    </w:p>
    <w:p w14:paraId="44384E37" w14:textId="3F1D65BA" w:rsidR="003A617E" w:rsidRDefault="003A617E" w:rsidP="00084365">
      <w:pPr>
        <w:rPr>
          <w:sz w:val="16"/>
        </w:rPr>
      </w:pPr>
    </w:p>
    <w:p w14:paraId="65D470ED" w14:textId="534E4A19" w:rsidR="003A617E" w:rsidRDefault="003A617E" w:rsidP="003A617E">
      <w:pPr>
        <w:pStyle w:val="Heading4"/>
      </w:pPr>
      <w:r>
        <w:t xml:space="preserve">Will pass – fallback options </w:t>
      </w:r>
    </w:p>
    <w:p w14:paraId="7D7D9465" w14:textId="1FFD245C" w:rsidR="003A617E" w:rsidRDefault="008D738D" w:rsidP="003A617E">
      <w:r w:rsidRPr="008D738D">
        <w:rPr>
          <w:rStyle w:val="Style13ptBold"/>
        </w:rPr>
        <w:t>Kim 6/2</w:t>
      </w:r>
      <w:r>
        <w:t xml:space="preserve">/21 – </w:t>
      </w:r>
      <w:r w:rsidRPr="008D738D">
        <w:t>White House reporter for The Washington Post</w:t>
      </w:r>
    </w:p>
    <w:p w14:paraId="558758E2" w14:textId="6F46B0E9" w:rsidR="008D738D" w:rsidRPr="003A617E" w:rsidRDefault="008D738D" w:rsidP="003A617E">
      <w:r>
        <w:t>Seung Min, with Tony Romm, “</w:t>
      </w:r>
      <w:r w:rsidRPr="008D738D">
        <w:t>Time could be running out for infrastructure deal</w:t>
      </w:r>
      <w:r>
        <w:t xml:space="preserve">.” </w:t>
      </w:r>
      <w:r w:rsidRPr="008D738D">
        <w:t>https://www.washingtonpost.com/politics/biden-republicans-infrastructure/2021/06/02/f6c7f658-c3b4-11eb-9a8d-f95d7724967c_story.html</w:t>
      </w:r>
    </w:p>
    <w:p w14:paraId="6815656C" w14:textId="77777777" w:rsidR="003A617E" w:rsidRPr="003A617E" w:rsidRDefault="003A617E" w:rsidP="003A617E">
      <w:pPr>
        <w:rPr>
          <w:sz w:val="16"/>
        </w:rPr>
      </w:pPr>
      <w:r w:rsidRPr="003A617E">
        <w:rPr>
          <w:sz w:val="16"/>
        </w:rPr>
        <w:t xml:space="preserve">Meanwhile, </w:t>
      </w:r>
      <w:r w:rsidRPr="003A617E">
        <w:rPr>
          <w:rStyle w:val="StyleUnderline"/>
        </w:rPr>
        <w:t>a</w:t>
      </w:r>
      <w:r w:rsidRPr="003A617E">
        <w:rPr>
          <w:sz w:val="16"/>
        </w:rPr>
        <w:t xml:space="preserve"> small </w:t>
      </w:r>
      <w:r w:rsidRPr="003A617E">
        <w:rPr>
          <w:rStyle w:val="StyleUnderline"/>
        </w:rPr>
        <w:t>group of Democratic and Republican senators have met to draft an alternative proposal should the talks</w:t>
      </w:r>
      <w:r w:rsidRPr="003A617E">
        <w:rPr>
          <w:sz w:val="16"/>
        </w:rPr>
        <w:t xml:space="preserve"> between Biden and Capito </w:t>
      </w:r>
      <w:r w:rsidRPr="003A617E">
        <w:rPr>
          <w:rStyle w:val="StyleUnderline"/>
        </w:rPr>
        <w:t>collapse</w:t>
      </w:r>
      <w:r w:rsidRPr="003A617E">
        <w:rPr>
          <w:sz w:val="16"/>
        </w:rPr>
        <w:t>.</w:t>
      </w:r>
    </w:p>
    <w:p w14:paraId="07709ACF" w14:textId="55B2D56F" w:rsidR="003A617E" w:rsidRPr="003A617E" w:rsidRDefault="003A617E" w:rsidP="003A617E">
      <w:pPr>
        <w:rPr>
          <w:sz w:val="16"/>
        </w:rPr>
      </w:pPr>
      <w:r w:rsidRPr="003A617E">
        <w:rPr>
          <w:rStyle w:val="StyleUnderline"/>
        </w:rPr>
        <w:t>The group, which include</w:t>
      </w:r>
      <w:r w:rsidRPr="003A617E">
        <w:rPr>
          <w:sz w:val="16"/>
        </w:rPr>
        <w:t xml:space="preserve"> Sens. Mitt </w:t>
      </w:r>
      <w:r w:rsidRPr="003A617E">
        <w:rPr>
          <w:rStyle w:val="StyleUnderline"/>
        </w:rPr>
        <w:t>Romney</w:t>
      </w:r>
      <w:r w:rsidRPr="003A617E">
        <w:rPr>
          <w:sz w:val="16"/>
        </w:rPr>
        <w:t xml:space="preserve"> (R-Utah) </w:t>
      </w:r>
      <w:r w:rsidRPr="003A617E">
        <w:rPr>
          <w:rStyle w:val="StyleUnderline"/>
        </w:rPr>
        <w:t>and</w:t>
      </w:r>
      <w:r w:rsidRPr="003A617E">
        <w:rPr>
          <w:sz w:val="16"/>
        </w:rPr>
        <w:t xml:space="preserve"> Sen. Joe </w:t>
      </w:r>
      <w:r w:rsidRPr="003A617E">
        <w:rPr>
          <w:rStyle w:val="StyleUnderline"/>
        </w:rPr>
        <w:t>Manchin</w:t>
      </w:r>
      <w:r w:rsidRPr="003A617E">
        <w:rPr>
          <w:sz w:val="16"/>
        </w:rPr>
        <w:t xml:space="preserve"> III (D-W.Va.) has made it clear it </w:t>
      </w:r>
      <w:r w:rsidRPr="003A617E">
        <w:rPr>
          <w:rStyle w:val="StyleUnderline"/>
        </w:rPr>
        <w:t>sees its potential plan as a fallback option</w:t>
      </w:r>
      <w:r w:rsidRPr="003A617E">
        <w:rPr>
          <w:sz w:val="16"/>
        </w:rPr>
        <w:t>, although Psaki, referring to their group, said Biden is “eager to see what they have to offer.”</w:t>
      </w:r>
    </w:p>
    <w:p w14:paraId="68F9293C" w14:textId="77777777" w:rsidR="003A617E" w:rsidRPr="003A617E" w:rsidRDefault="003A617E" w:rsidP="003A617E">
      <w:pPr>
        <w:rPr>
          <w:sz w:val="16"/>
        </w:rPr>
      </w:pPr>
      <w:r w:rsidRPr="003A617E">
        <w:rPr>
          <w:sz w:val="16"/>
        </w:rPr>
        <w:t xml:space="preserve">“I would say that </w:t>
      </w:r>
      <w:r w:rsidRPr="003A617E">
        <w:rPr>
          <w:rStyle w:val="StyleUnderline"/>
        </w:rPr>
        <w:t xml:space="preserve">we’re </w:t>
      </w:r>
      <w:r w:rsidRPr="003A617E">
        <w:rPr>
          <w:rStyle w:val="Emphasis"/>
        </w:rPr>
        <w:t>working on many channels</w:t>
      </w:r>
      <w:r w:rsidRPr="003A617E">
        <w:rPr>
          <w:sz w:val="16"/>
        </w:rPr>
        <w:t xml:space="preserve">,” she added Wednesday. “He’s going to have discussions with all of these entities and parties. And he knows that sometimes in this journey, in this path, </w:t>
      </w:r>
      <w:r w:rsidRPr="003A617E">
        <w:rPr>
          <w:rStyle w:val="StyleUnderline"/>
        </w:rPr>
        <w:t>you</w:t>
      </w:r>
      <w:r w:rsidRPr="003A617E">
        <w:rPr>
          <w:sz w:val="16"/>
        </w:rPr>
        <w:t xml:space="preserve"> have to </w:t>
      </w:r>
      <w:r w:rsidRPr="003A617E">
        <w:rPr>
          <w:rStyle w:val="StyleUnderline"/>
        </w:rPr>
        <w:t>keep a range of options on the table</w:t>
      </w:r>
      <w:r w:rsidRPr="003A617E">
        <w:rPr>
          <w:sz w:val="16"/>
        </w:rPr>
        <w:t>.”</w:t>
      </w:r>
    </w:p>
    <w:p w14:paraId="26886384" w14:textId="77777777" w:rsidR="003A617E" w:rsidRPr="003A617E" w:rsidRDefault="003A617E" w:rsidP="003A617E">
      <w:pPr>
        <w:rPr>
          <w:sz w:val="16"/>
        </w:rPr>
      </w:pPr>
      <w:r w:rsidRPr="003A617E">
        <w:rPr>
          <w:rStyle w:val="StyleUnderline"/>
        </w:rPr>
        <w:t>Top administration officials</w:t>
      </w:r>
      <w:r w:rsidRPr="003A617E">
        <w:rPr>
          <w:sz w:val="16"/>
        </w:rPr>
        <w:t xml:space="preserve">, particularly members of Biden’s “Jobs Cabinet,” have also </w:t>
      </w:r>
      <w:r w:rsidRPr="003A617E">
        <w:rPr>
          <w:rStyle w:val="StyleUnderline"/>
        </w:rPr>
        <w:t>continued to promote the issue</w:t>
      </w:r>
      <w:r w:rsidRPr="003A617E">
        <w:rPr>
          <w:sz w:val="16"/>
        </w:rPr>
        <w:t xml:space="preserve"> in various ways.</w:t>
      </w:r>
    </w:p>
    <w:p w14:paraId="1C521E58" w14:textId="77777777" w:rsidR="003A617E" w:rsidRPr="003A617E" w:rsidRDefault="003A617E" w:rsidP="003A617E">
      <w:pPr>
        <w:rPr>
          <w:sz w:val="16"/>
        </w:rPr>
      </w:pPr>
      <w:r w:rsidRPr="003A617E">
        <w:rPr>
          <w:sz w:val="16"/>
        </w:rPr>
        <w:t>For instance, Transportation Secretary Pete Buttigieg, one of the administration’s sharpest messengers, has continued to promote infrastructure projects across the country, even in its most conservative pockets. He is scheduled to appear at a roundtable Thursday with Sen. Marsha Blackburn (R-Tenn.), for example, to discuss the Interstate 40 bridge in Memphis, which has been closed since May 11 due to a fracture.</w:t>
      </w:r>
    </w:p>
    <w:p w14:paraId="48B2EF25" w14:textId="595E939F" w:rsidR="003A617E" w:rsidRPr="003A617E" w:rsidRDefault="003A617E" w:rsidP="003A617E">
      <w:pPr>
        <w:rPr>
          <w:sz w:val="16"/>
        </w:rPr>
      </w:pPr>
      <w:r w:rsidRPr="003A617E">
        <w:rPr>
          <w:sz w:val="16"/>
        </w:rPr>
        <w:t xml:space="preserve">Biden’s sit-down with Capito also came as </w:t>
      </w:r>
      <w:r w:rsidRPr="003A617E">
        <w:rPr>
          <w:rStyle w:val="StyleUnderline"/>
        </w:rPr>
        <w:t>Senate Democrats continued to lay the groundwork for advancing a massive infrastructure bill on their own</w:t>
      </w:r>
      <w:r w:rsidRPr="003A617E">
        <w:rPr>
          <w:sz w:val="16"/>
        </w:rPr>
        <w:t xml:space="preserve">, </w:t>
      </w:r>
      <w:r w:rsidRPr="003A617E">
        <w:rPr>
          <w:rStyle w:val="StyleUnderline"/>
        </w:rPr>
        <w:t>absent</w:t>
      </w:r>
      <w:r w:rsidRPr="003A617E">
        <w:rPr>
          <w:sz w:val="16"/>
        </w:rPr>
        <w:t xml:space="preserve"> the sort of </w:t>
      </w:r>
      <w:r w:rsidRPr="003A617E">
        <w:rPr>
          <w:rStyle w:val="StyleUnderline"/>
        </w:rPr>
        <w:t>bipartisan deal</w:t>
      </w:r>
      <w:r w:rsidRPr="003A617E">
        <w:rPr>
          <w:sz w:val="16"/>
        </w:rPr>
        <w:t xml:space="preserve"> leaders of both parties say they still hope to strike.</w:t>
      </w:r>
    </w:p>
    <w:p w14:paraId="1BF8E87D" w14:textId="36FBBD7B" w:rsidR="00036C61" w:rsidRDefault="00036C61" w:rsidP="00084365">
      <w:pPr>
        <w:rPr>
          <w:sz w:val="16"/>
        </w:rPr>
      </w:pPr>
    </w:p>
    <w:p w14:paraId="7EE531A7" w14:textId="3F60CF6F" w:rsidR="007A6315" w:rsidRDefault="007A6315" w:rsidP="00036C61">
      <w:pPr>
        <w:pStyle w:val="Heading3"/>
      </w:pPr>
      <w:r>
        <w:lastRenderedPageBreak/>
        <w:t>Will Pass – AT: Moderate Dems Oppose</w:t>
      </w:r>
    </w:p>
    <w:p w14:paraId="0002B2FD" w14:textId="02994957" w:rsidR="007A6315" w:rsidRDefault="007A6315" w:rsidP="007A6315"/>
    <w:p w14:paraId="6EE57F98" w14:textId="5C64D73A" w:rsidR="007A6315" w:rsidRDefault="007A6315" w:rsidP="007A6315">
      <w:pPr>
        <w:pStyle w:val="Heading4"/>
      </w:pPr>
      <w:r>
        <w:t>PC is getting moderate Dems on board now – Biden’s playing a multi-level negotiation strategy</w:t>
      </w:r>
    </w:p>
    <w:p w14:paraId="755CE8EB" w14:textId="77777777" w:rsidR="007A6315" w:rsidRDefault="007A6315" w:rsidP="007A6315">
      <w:r w:rsidRPr="00084365">
        <w:rPr>
          <w:rStyle w:val="Style13ptBold"/>
        </w:rPr>
        <w:t>Bordone 6/1</w:t>
      </w:r>
      <w:r>
        <w:t xml:space="preserve">/21 – </w:t>
      </w:r>
      <w:r w:rsidRPr="00084365">
        <w:t>senior fellow at Harvard Law School where he founded and directed the Harvard Negotiation and Mediation Clinical Program</w:t>
      </w:r>
      <w:r>
        <w:t>,</w:t>
      </w:r>
      <w:r w:rsidRPr="00084365">
        <w:t xml:space="preserve"> founder and principal of the Cambridge Negotiation Institute</w:t>
      </w:r>
    </w:p>
    <w:p w14:paraId="08608592" w14:textId="77777777" w:rsidR="007A6315" w:rsidRDefault="007A6315" w:rsidP="007A6315">
      <w:r w:rsidRPr="00084365">
        <w:t>Robert C.</w:t>
      </w:r>
      <w:r>
        <w:t>, with</w:t>
      </w:r>
      <w:r w:rsidRPr="00084365">
        <w:t xml:space="preserve"> Sarah Doktori </w:t>
      </w:r>
      <w:r>
        <w:t>-</w:t>
      </w:r>
      <w:r w:rsidRPr="00084365">
        <w:t xml:space="preserve"> attorney and a consultant at the Cambridge Negotiation Institute</w:t>
      </w:r>
      <w:r>
        <w:t>, “</w:t>
      </w:r>
      <w:r w:rsidRPr="00084365">
        <w:t>Why Joe Biden's Plea For Bipartisanship Is Shrewd Strategy</w:t>
      </w:r>
      <w:r>
        <w:t xml:space="preserve">.” </w:t>
      </w:r>
      <w:r w:rsidRPr="00084365">
        <w:t>https://www.wbur.org/cognoscenti/2021/06/01/biden-infrastructure-plan-reconciliation-manchin-robert-c-bordone-sarah-doktori</w:t>
      </w:r>
    </w:p>
    <w:p w14:paraId="79F0F1CD" w14:textId="77777777" w:rsidR="007A6315" w:rsidRPr="00084365" w:rsidRDefault="007A6315" w:rsidP="007A6315">
      <w:pPr>
        <w:rPr>
          <w:sz w:val="16"/>
        </w:rPr>
      </w:pPr>
      <w:r w:rsidRPr="00084365">
        <w:rPr>
          <w:sz w:val="16"/>
        </w:rPr>
        <w:t xml:space="preserve">To be clear, Biden’s ongoing overtures to Republicans, while sincere, are not based on the improbable assessment that he will shift 10 Republican votes in his favor. </w:t>
      </w:r>
      <w:r w:rsidRPr="00356B42">
        <w:rPr>
          <w:rStyle w:val="StyleUnderline"/>
        </w:rPr>
        <w:t>Biden</w:t>
      </w:r>
      <w:r w:rsidRPr="00084365">
        <w:rPr>
          <w:sz w:val="16"/>
        </w:rPr>
        <w:t xml:space="preserve">, like all great negotiators, </w:t>
      </w:r>
      <w:r w:rsidRPr="00356B42">
        <w:rPr>
          <w:rStyle w:val="StyleUnderline"/>
        </w:rPr>
        <w:t xml:space="preserve">is playing a </w:t>
      </w:r>
      <w:r w:rsidRPr="00356B42">
        <w:rPr>
          <w:rStyle w:val="Emphasis"/>
        </w:rPr>
        <w:t>multi-level negotiation strategy</w:t>
      </w:r>
      <w:r w:rsidRPr="00084365">
        <w:rPr>
          <w:sz w:val="16"/>
        </w:rPr>
        <w:t xml:space="preserve"> on two different fronts.</w:t>
      </w:r>
    </w:p>
    <w:p w14:paraId="2B79356B" w14:textId="77777777" w:rsidR="007A6315" w:rsidRPr="00356B42" w:rsidRDefault="007A6315" w:rsidP="007A6315">
      <w:pPr>
        <w:rPr>
          <w:rStyle w:val="StyleUnderline"/>
        </w:rPr>
      </w:pPr>
      <w:r w:rsidRPr="00356B42">
        <w:rPr>
          <w:rStyle w:val="StyleUnderline"/>
        </w:rPr>
        <w:t>He’s negotiating in good faith with</w:t>
      </w:r>
      <w:r w:rsidRPr="00084365">
        <w:rPr>
          <w:sz w:val="16"/>
        </w:rPr>
        <w:t xml:space="preserve"> the apparent counterparty, the </w:t>
      </w:r>
      <w:r w:rsidRPr="00356B42">
        <w:rPr>
          <w:rStyle w:val="StyleUnderline"/>
        </w:rPr>
        <w:t>Republicans</w:t>
      </w:r>
      <w:r w:rsidRPr="00084365">
        <w:rPr>
          <w:sz w:val="16"/>
        </w:rPr>
        <w:t xml:space="preserve">. This might be futile, except insofar as </w:t>
      </w:r>
      <w:r w:rsidRPr="00356B42">
        <w:rPr>
          <w:rStyle w:val="StyleUnderline"/>
        </w:rPr>
        <w:t>this</w:t>
      </w:r>
      <w:r w:rsidRPr="00084365">
        <w:rPr>
          <w:sz w:val="16"/>
        </w:rPr>
        <w:t xml:space="preserve"> approach </w:t>
      </w:r>
      <w:r w:rsidRPr="00356B42">
        <w:rPr>
          <w:rStyle w:val="StyleUnderline"/>
        </w:rPr>
        <w:t>relates to the second strategy to legislative victory: reconciliation.</w:t>
      </w:r>
    </w:p>
    <w:p w14:paraId="64030BBB" w14:textId="77777777" w:rsidR="007A6315" w:rsidRPr="00084365" w:rsidRDefault="007A6315" w:rsidP="007A6315">
      <w:pPr>
        <w:rPr>
          <w:sz w:val="16"/>
        </w:rPr>
      </w:pPr>
      <w:r w:rsidRPr="00084365">
        <w:rPr>
          <w:sz w:val="16"/>
        </w:rPr>
        <w:t xml:space="preserve">Biden knows </w:t>
      </w:r>
      <w:r w:rsidRPr="00356B42">
        <w:rPr>
          <w:rStyle w:val="StyleUnderline"/>
        </w:rPr>
        <w:t>his alternate path to “yes” goes through</w:t>
      </w:r>
      <w:r w:rsidRPr="00084365">
        <w:rPr>
          <w:sz w:val="16"/>
        </w:rPr>
        <w:t xml:space="preserve"> Joe </w:t>
      </w:r>
      <w:r w:rsidRPr="00356B42">
        <w:rPr>
          <w:rStyle w:val="StyleUnderline"/>
        </w:rPr>
        <w:t>Manchin</w:t>
      </w:r>
      <w:r w:rsidRPr="00084365">
        <w:rPr>
          <w:sz w:val="16"/>
        </w:rPr>
        <w:t>.</w:t>
      </w:r>
    </w:p>
    <w:p w14:paraId="63E5F82C" w14:textId="77777777" w:rsidR="007A6315" w:rsidRPr="00084365" w:rsidRDefault="007A6315" w:rsidP="007A6315">
      <w:pPr>
        <w:rPr>
          <w:sz w:val="16"/>
        </w:rPr>
      </w:pPr>
      <w:r w:rsidRPr="00084365">
        <w:rPr>
          <w:sz w:val="16"/>
        </w:rPr>
        <w:t>While many on the left criticize and pressure Manchin as an apparent roadblock to advancing wildly popular legislation, the president has wisely and studiously avoided any public criticism of the West Virginia senator.</w:t>
      </w:r>
    </w:p>
    <w:p w14:paraId="086E97C4" w14:textId="77777777" w:rsidR="007A6315" w:rsidRPr="00084365" w:rsidRDefault="007A6315" w:rsidP="007A6315">
      <w:pPr>
        <w:rPr>
          <w:sz w:val="16"/>
        </w:rPr>
      </w:pPr>
      <w:r w:rsidRPr="00084365">
        <w:rPr>
          <w:sz w:val="16"/>
        </w:rPr>
        <w:t xml:space="preserve">Biden’s decision to stay above the noise and his assiduous engagement with bipartisan negotiation is part of the “second front” strategy with Manchin. </w:t>
      </w:r>
      <w:r w:rsidRPr="00084365">
        <w:rPr>
          <w:rStyle w:val="StyleUnderline"/>
        </w:rPr>
        <w:t>By working to meet Manchin’s interest in bipartisan compromise, Biden is</w:t>
      </w:r>
      <w:r w:rsidRPr="00084365">
        <w:rPr>
          <w:sz w:val="16"/>
        </w:rPr>
        <w:t xml:space="preserve"> likely </w:t>
      </w:r>
      <w:r w:rsidRPr="00084365">
        <w:rPr>
          <w:rStyle w:val="StyleUnderline"/>
        </w:rPr>
        <w:t>doing more to win Manchin to his side</w:t>
      </w:r>
      <w:r w:rsidRPr="00084365">
        <w:rPr>
          <w:sz w:val="16"/>
        </w:rPr>
        <w:t xml:space="preserve"> than are the critics on the left. </w:t>
      </w:r>
      <w:r w:rsidRPr="00084365">
        <w:rPr>
          <w:rStyle w:val="StyleUnderline"/>
        </w:rPr>
        <w:t>Biden has also met with Manchin and Sinema to invite their input</w:t>
      </w:r>
      <w:r w:rsidRPr="00084365">
        <w:rPr>
          <w:sz w:val="16"/>
        </w:rPr>
        <w:t xml:space="preserve"> (and ensure significant funding for projects in their states), </w:t>
      </w:r>
      <w:r w:rsidRPr="00084365">
        <w:rPr>
          <w:rStyle w:val="StyleUnderline"/>
        </w:rPr>
        <w:t>increasing their</w:t>
      </w:r>
      <w:r w:rsidRPr="00084365">
        <w:rPr>
          <w:sz w:val="16"/>
        </w:rPr>
        <w:t xml:space="preserve"> early </w:t>
      </w:r>
      <w:r w:rsidRPr="00084365">
        <w:rPr>
          <w:rStyle w:val="StyleUnderline"/>
        </w:rPr>
        <w:t>sense of ownership in the plan and investment in its passage</w:t>
      </w:r>
      <w:r w:rsidRPr="00084365">
        <w:rPr>
          <w:sz w:val="16"/>
        </w:rPr>
        <w:t>.</w:t>
      </w:r>
    </w:p>
    <w:p w14:paraId="15C0DD46" w14:textId="77777777" w:rsidR="007A6315" w:rsidRPr="00084365" w:rsidRDefault="007A6315" w:rsidP="007A6315">
      <w:pPr>
        <w:rPr>
          <w:sz w:val="16"/>
        </w:rPr>
      </w:pPr>
      <w:r w:rsidRPr="00084365">
        <w:rPr>
          <w:sz w:val="16"/>
        </w:rPr>
        <w:t xml:space="preserve">It is a simple fact — and an early lesson we teach our students — that </w:t>
      </w:r>
      <w:r w:rsidRPr="00084365">
        <w:rPr>
          <w:rStyle w:val="StyleUnderline"/>
        </w:rPr>
        <w:t>negotiators who demonstrate that they understand their counterparties’ interests and work to meet them are more likely to achieve favorable and sustainable outcomes</w:t>
      </w:r>
      <w:r w:rsidRPr="00084365">
        <w:rPr>
          <w:sz w:val="16"/>
        </w:rPr>
        <w:t xml:space="preserve"> than those who use pressure tactics.</w:t>
      </w:r>
    </w:p>
    <w:p w14:paraId="22F57A35" w14:textId="77777777" w:rsidR="007A6315" w:rsidRPr="00084365" w:rsidRDefault="007A6315" w:rsidP="007A6315">
      <w:pPr>
        <w:rPr>
          <w:sz w:val="16"/>
        </w:rPr>
      </w:pPr>
      <w:r w:rsidRPr="00084365">
        <w:rPr>
          <w:sz w:val="16"/>
        </w:rPr>
        <w:t>Biden’s bet is that by repeated shows of openness and compromise Manchin will be persuaded of a shared interest in bipartisanship. The president hopes that Manchin and other Americans who are sick of gridlock will see that the locus of the problem rests not in the White House, or in the Democratic majority, but rather in a party that has prioritized “no” over constructive engagement.</w:t>
      </w:r>
    </w:p>
    <w:p w14:paraId="3E5E0A70" w14:textId="77777777" w:rsidR="007A6315" w:rsidRPr="007D44DE" w:rsidRDefault="007A6315" w:rsidP="007A6315">
      <w:pPr>
        <w:rPr>
          <w:sz w:val="16"/>
        </w:rPr>
      </w:pPr>
      <w:r w:rsidRPr="00084365">
        <w:rPr>
          <w:rStyle w:val="StyleUnderline"/>
        </w:rPr>
        <w:t xml:space="preserve">Biden is offering Manchin a face-saving way to drop his demand for a filibuster-proof majority and an easy glide </w:t>
      </w:r>
      <w:r w:rsidRPr="008D4C0F">
        <w:rPr>
          <w:rStyle w:val="Emphasis"/>
        </w:rPr>
        <w:t>path to a “yes” vote</w:t>
      </w:r>
      <w:r w:rsidRPr="00084365">
        <w:rPr>
          <w:rStyle w:val="StyleUnderline"/>
        </w:rPr>
        <w:t xml:space="preserve"> on reconciliation. It just may work</w:t>
      </w:r>
      <w:r w:rsidRPr="00084365">
        <w:rPr>
          <w:sz w:val="16"/>
        </w:rPr>
        <w:t>.</w:t>
      </w:r>
    </w:p>
    <w:p w14:paraId="4D9F2F46" w14:textId="77777777" w:rsidR="007A6315" w:rsidRPr="007A6315" w:rsidRDefault="007A6315" w:rsidP="007A6315"/>
    <w:p w14:paraId="134DB7F5" w14:textId="13BAC35B" w:rsidR="00036C61" w:rsidRDefault="00036C61" w:rsidP="00036C61">
      <w:pPr>
        <w:pStyle w:val="Heading3"/>
      </w:pPr>
      <w:r>
        <w:lastRenderedPageBreak/>
        <w:t>Will Pass – AT: Parliamentarian Rules</w:t>
      </w:r>
    </w:p>
    <w:p w14:paraId="2A6A4D36" w14:textId="4B20CDE8" w:rsidR="00036C61" w:rsidRDefault="00036C61" w:rsidP="00036C61"/>
    <w:p w14:paraId="44882D73" w14:textId="211DDE6C" w:rsidR="00036C61" w:rsidRPr="00036C61" w:rsidRDefault="00036C61" w:rsidP="00036C61">
      <w:pPr>
        <w:pStyle w:val="Heading4"/>
      </w:pPr>
      <w:r>
        <w:t xml:space="preserve">The parliamentarian ruling doesn’t block use of reconciliation – just means the package will be </w:t>
      </w:r>
      <w:r>
        <w:rPr>
          <w:u w:val="single"/>
        </w:rPr>
        <w:t>bigger</w:t>
      </w:r>
    </w:p>
    <w:p w14:paraId="56D8DAA1" w14:textId="2E18AD9F" w:rsidR="00036C61" w:rsidRDefault="00036C61" w:rsidP="00036C61">
      <w:r w:rsidRPr="00036C61">
        <w:rPr>
          <w:rStyle w:val="Style13ptBold"/>
        </w:rPr>
        <w:t>Bolton 6/4</w:t>
      </w:r>
      <w:r>
        <w:t xml:space="preserve">/21 – </w:t>
      </w:r>
      <w:r w:rsidRPr="00036C61">
        <w:t>senior reporter for the Hill</w:t>
      </w:r>
    </w:p>
    <w:p w14:paraId="61E9B4A9" w14:textId="1A2BC17F" w:rsidR="00036C61" w:rsidRDefault="00036C61" w:rsidP="00036C61">
      <w:r>
        <w:t>Alexander, “</w:t>
      </w:r>
      <w:r w:rsidRPr="00036C61">
        <w:rPr>
          <w:rStyle w:val="StyleUnderline"/>
        </w:rPr>
        <w:t>Parliamentarian changes Senate calculus for Biden agenda</w:t>
      </w:r>
      <w:r>
        <w:t xml:space="preserve">.” </w:t>
      </w:r>
      <w:r w:rsidRPr="00036C61">
        <w:t>https://thehill.com/homenews/senate/556795-parliamentarian-changes-senate-calculus-for-biden-agenda</w:t>
      </w:r>
    </w:p>
    <w:p w14:paraId="1D876EC9" w14:textId="11EAA8C8" w:rsidR="00036C61" w:rsidRPr="00614A3D" w:rsidRDefault="00036C61" w:rsidP="00036C61">
      <w:pPr>
        <w:rPr>
          <w:sz w:val="16"/>
        </w:rPr>
      </w:pPr>
      <w:r w:rsidRPr="00614A3D">
        <w:rPr>
          <w:sz w:val="16"/>
        </w:rPr>
        <w:t>The</w:t>
      </w:r>
      <w:r w:rsidRPr="00614A3D">
        <w:t xml:space="preserve"> </w:t>
      </w:r>
      <w:r w:rsidRPr="00036C61">
        <w:rPr>
          <w:rStyle w:val="StyleUnderline"/>
        </w:rPr>
        <w:t>Senate parliamentarian’s ruling allowing Dem</w:t>
      </w:r>
      <w:r w:rsidRPr="00614A3D">
        <w:rPr>
          <w:sz w:val="16"/>
        </w:rPr>
        <w:t>ocrat</w:t>
      </w:r>
      <w:r w:rsidRPr="00614A3D">
        <w:rPr>
          <w:rStyle w:val="StyleUnderline"/>
        </w:rPr>
        <w:t xml:space="preserve">s </w:t>
      </w:r>
      <w:r w:rsidRPr="00036C61">
        <w:rPr>
          <w:rStyle w:val="StyleUnderline"/>
        </w:rPr>
        <w:t>to sidestep a GOP filibuster only one more time in 2021 is forcing Democratic lawmakers to rethink how they can advance</w:t>
      </w:r>
      <w:r w:rsidRPr="00614A3D">
        <w:rPr>
          <w:sz w:val="16"/>
        </w:rPr>
        <w:t xml:space="preserve"> President </w:t>
      </w:r>
      <w:r w:rsidRPr="00036C61">
        <w:rPr>
          <w:rStyle w:val="StyleUnderline"/>
        </w:rPr>
        <w:t>Biden’s agenda</w:t>
      </w:r>
      <w:r w:rsidRPr="00614A3D">
        <w:rPr>
          <w:sz w:val="16"/>
        </w:rPr>
        <w:t>.</w:t>
      </w:r>
    </w:p>
    <w:p w14:paraId="13E6B07B" w14:textId="7259C86F" w:rsidR="00036C61" w:rsidRPr="00614A3D" w:rsidRDefault="00036C61" w:rsidP="00036C61">
      <w:pPr>
        <w:rPr>
          <w:sz w:val="16"/>
        </w:rPr>
      </w:pPr>
      <w:r w:rsidRPr="00036C61">
        <w:rPr>
          <w:rStyle w:val="StyleUnderline"/>
        </w:rPr>
        <w:t>Democratic aides now say the</w:t>
      </w:r>
      <w:r w:rsidRPr="00614A3D">
        <w:rPr>
          <w:sz w:val="16"/>
        </w:rPr>
        <w:t xml:space="preserve"> $2.3 trillion </w:t>
      </w:r>
      <w:r w:rsidRPr="00036C61">
        <w:rPr>
          <w:rStyle w:val="StyleUnderline"/>
        </w:rPr>
        <w:t xml:space="preserve">infrastructure package will have to be </w:t>
      </w:r>
      <w:r w:rsidRPr="00036C61">
        <w:rPr>
          <w:rStyle w:val="Emphasis"/>
        </w:rPr>
        <w:t>even bigger</w:t>
      </w:r>
      <w:r w:rsidRPr="00614A3D">
        <w:rPr>
          <w:sz w:val="16"/>
        </w:rPr>
        <w:t xml:space="preserve"> </w:t>
      </w:r>
      <w:r w:rsidRPr="00036C61">
        <w:rPr>
          <w:rStyle w:val="StyleUnderline"/>
        </w:rPr>
        <w:t>since they have just one more opportunity before the 2022 election year to go it alone on major legislation</w:t>
      </w:r>
      <w:r w:rsidRPr="00614A3D">
        <w:rPr>
          <w:sz w:val="16"/>
        </w:rPr>
        <w:t>.</w:t>
      </w:r>
    </w:p>
    <w:p w14:paraId="67575BF7" w14:textId="03C98BA0" w:rsidR="00036C61" w:rsidRPr="00614A3D" w:rsidRDefault="00036C61" w:rsidP="00036C61">
      <w:pPr>
        <w:rPr>
          <w:sz w:val="16"/>
        </w:rPr>
      </w:pPr>
      <w:r w:rsidRPr="00614A3D">
        <w:rPr>
          <w:sz w:val="16"/>
        </w:rPr>
        <w:t xml:space="preserve">“The bottom line is </w:t>
      </w:r>
      <w:r w:rsidRPr="00036C61">
        <w:rPr>
          <w:rStyle w:val="StyleUnderline"/>
        </w:rPr>
        <w:t>the next one is going to be bigger because you can’t divide it up,” said a Senate Democratic aide</w:t>
      </w:r>
      <w:r w:rsidRPr="00614A3D">
        <w:rPr>
          <w:sz w:val="16"/>
        </w:rPr>
        <w:t xml:space="preserve">, </w:t>
      </w:r>
      <w:r w:rsidRPr="00036C61">
        <w:rPr>
          <w:rStyle w:val="StyleUnderline"/>
        </w:rPr>
        <w:t>referring to</w:t>
      </w:r>
      <w:r w:rsidRPr="00614A3D">
        <w:rPr>
          <w:sz w:val="16"/>
        </w:rPr>
        <w:t xml:space="preserve"> the remaining </w:t>
      </w:r>
      <w:r w:rsidRPr="00036C61">
        <w:rPr>
          <w:rStyle w:val="StyleUnderline"/>
        </w:rPr>
        <w:t>reconciliation package</w:t>
      </w:r>
      <w:r w:rsidRPr="00614A3D">
        <w:rPr>
          <w:sz w:val="16"/>
        </w:rPr>
        <w:t>.</w:t>
      </w:r>
    </w:p>
    <w:p w14:paraId="65FE2AF3" w14:textId="62C2A476" w:rsidR="00036C61" w:rsidRDefault="00036C61" w:rsidP="00036C61"/>
    <w:p w14:paraId="602C2A31" w14:textId="1A22FA03" w:rsidR="00036C61" w:rsidRDefault="00036C61" w:rsidP="00036C61">
      <w:pPr>
        <w:pStyle w:val="Heading4"/>
      </w:pPr>
      <w:r>
        <w:t>Doesn’t change anything</w:t>
      </w:r>
    </w:p>
    <w:p w14:paraId="59831916" w14:textId="77777777" w:rsidR="00036C61" w:rsidRDefault="00036C61" w:rsidP="00036C61">
      <w:r w:rsidRPr="00036C61">
        <w:rPr>
          <w:rStyle w:val="Style13ptBold"/>
        </w:rPr>
        <w:t>Bolton 6/4</w:t>
      </w:r>
      <w:r>
        <w:t xml:space="preserve">/21 – </w:t>
      </w:r>
      <w:r w:rsidRPr="00036C61">
        <w:t>senior reporter for the Hill</w:t>
      </w:r>
    </w:p>
    <w:p w14:paraId="4ADDFF02" w14:textId="0EA3C6C7" w:rsidR="00036C61" w:rsidRDefault="00036C61" w:rsidP="00036C61">
      <w:r>
        <w:t>Alexander, “</w:t>
      </w:r>
      <w:r w:rsidRPr="00036C61">
        <w:rPr>
          <w:rStyle w:val="StyleUnderline"/>
        </w:rPr>
        <w:t>Parliamentarian changes Senate calculus for Biden agenda</w:t>
      </w:r>
      <w:r>
        <w:t xml:space="preserve">.” </w:t>
      </w:r>
      <w:r w:rsidRPr="00036C61">
        <w:t>https://thehill.com/homenews/senate/556795-parliamentarian-changes-senate-calculus-for-biden-agenda</w:t>
      </w:r>
    </w:p>
    <w:p w14:paraId="4489E8C5" w14:textId="77777777" w:rsidR="00036C61" w:rsidRPr="00036C61" w:rsidRDefault="00036C61" w:rsidP="00036C61">
      <w:pPr>
        <w:rPr>
          <w:sz w:val="16"/>
        </w:rPr>
      </w:pPr>
      <w:r w:rsidRPr="00036C61">
        <w:rPr>
          <w:sz w:val="16"/>
        </w:rPr>
        <w:t>Matt House</w:t>
      </w:r>
      <w:r w:rsidRPr="00036C61">
        <w:rPr>
          <w:rStyle w:val="StyleUnderline"/>
        </w:rPr>
        <w:t>, a Democratic strategist and former senior aide to Schumer, said the parliamentarian’s ruling will make it more “complicated</w:t>
      </w:r>
      <w:r w:rsidRPr="00036C61">
        <w:rPr>
          <w:sz w:val="16"/>
        </w:rPr>
        <w:t xml:space="preserve">” to pass a reconciliation package, </w:t>
      </w:r>
      <w:r w:rsidRPr="00036C61">
        <w:rPr>
          <w:rStyle w:val="StyleUnderline"/>
        </w:rPr>
        <w:t>but he doesn’t think it upends Biden’s negotiations</w:t>
      </w:r>
      <w:r w:rsidRPr="00036C61">
        <w:rPr>
          <w:sz w:val="16"/>
        </w:rPr>
        <w:t xml:space="preserve"> with Capito on a scaled-down infrastructure package.</w:t>
      </w:r>
    </w:p>
    <w:p w14:paraId="7B7ABA57" w14:textId="77777777" w:rsidR="00036C61" w:rsidRPr="00036C61" w:rsidRDefault="00036C61" w:rsidP="00036C61">
      <w:pPr>
        <w:rPr>
          <w:sz w:val="16"/>
        </w:rPr>
      </w:pPr>
      <w:r w:rsidRPr="00036C61">
        <w:rPr>
          <w:sz w:val="16"/>
        </w:rPr>
        <w:t>“</w:t>
      </w:r>
      <w:r w:rsidRPr="00036C61">
        <w:rPr>
          <w:rStyle w:val="StyleUnderline"/>
        </w:rPr>
        <w:t>It was always going to be the case that Democrats would give bipartisan negotiations a chance</w:t>
      </w:r>
      <w:r w:rsidRPr="00036C61">
        <w:rPr>
          <w:sz w:val="16"/>
        </w:rPr>
        <w:t xml:space="preserve"> to either flourish or fail or move forward on their own, </w:t>
      </w:r>
      <w:r w:rsidRPr="00036C61">
        <w:rPr>
          <w:rStyle w:val="StyleUnderline"/>
        </w:rPr>
        <w:t>and</w:t>
      </w:r>
      <w:r w:rsidRPr="00036C61">
        <w:rPr>
          <w:sz w:val="16"/>
        </w:rPr>
        <w:t xml:space="preserve"> I think </w:t>
      </w:r>
      <w:r w:rsidRPr="00036C61">
        <w:rPr>
          <w:rStyle w:val="StyleUnderline"/>
        </w:rPr>
        <w:t>that’s still the case</w:t>
      </w:r>
      <w:r w:rsidRPr="00036C61">
        <w:rPr>
          <w:sz w:val="16"/>
        </w:rPr>
        <w:t xml:space="preserve"> in the wake of the parliamentarian’s ruling and it doesn’t affect that fundamental dynamic,” he said.</w:t>
      </w:r>
    </w:p>
    <w:p w14:paraId="53765651" w14:textId="79B3A2D5" w:rsidR="00036C61" w:rsidRPr="00036C61" w:rsidRDefault="00036C61" w:rsidP="00036C61">
      <w:pPr>
        <w:rPr>
          <w:sz w:val="16"/>
        </w:rPr>
      </w:pPr>
      <w:r w:rsidRPr="00036C61">
        <w:rPr>
          <w:sz w:val="16"/>
        </w:rPr>
        <w:t xml:space="preserve">House said that while a reconciliation package may not move until the fall, </w:t>
      </w:r>
      <w:r w:rsidRPr="00036C61">
        <w:rPr>
          <w:rStyle w:val="StyleUnderline"/>
        </w:rPr>
        <w:t>it won’t significantly change how much time the administration and Senate Democrats will be willing to devote to infrastructure negotiations</w:t>
      </w:r>
      <w:r w:rsidRPr="00036C61">
        <w:rPr>
          <w:sz w:val="16"/>
        </w:rPr>
        <w:t xml:space="preserve"> with Republicans.</w:t>
      </w:r>
    </w:p>
    <w:p w14:paraId="24282E04" w14:textId="469EAC98" w:rsidR="00036C61" w:rsidRDefault="00036C61" w:rsidP="00036C61"/>
    <w:p w14:paraId="50501E42" w14:textId="77DEE821" w:rsidR="00614A3D" w:rsidRDefault="008C130F" w:rsidP="008C130F">
      <w:pPr>
        <w:pStyle w:val="Heading4"/>
      </w:pPr>
      <w:r>
        <w:t xml:space="preserve">The ruling just </w:t>
      </w:r>
      <w:r>
        <w:rPr>
          <w:u w:val="single"/>
        </w:rPr>
        <w:t>magnifies</w:t>
      </w:r>
      <w:r>
        <w:t xml:space="preserve"> the importance of political capital</w:t>
      </w:r>
    </w:p>
    <w:p w14:paraId="3D7C3492" w14:textId="6BE67332" w:rsidR="008C130F" w:rsidRDefault="008C130F" w:rsidP="008C130F">
      <w:r w:rsidRPr="008C130F">
        <w:rPr>
          <w:rStyle w:val="Style13ptBold"/>
        </w:rPr>
        <w:t>Olson 6/4</w:t>
      </w:r>
      <w:r>
        <w:t xml:space="preserve">/21 – </w:t>
      </w:r>
      <w:r w:rsidRPr="008C130F">
        <w:t>covers politics for FoxNews.com</w:t>
      </w:r>
    </w:p>
    <w:p w14:paraId="0BECF4DF" w14:textId="728DB0E5" w:rsidR="008C130F" w:rsidRPr="008C130F" w:rsidRDefault="008C130F" w:rsidP="008C130F">
      <w:r>
        <w:t>Tyler, “</w:t>
      </w:r>
      <w:r w:rsidRPr="008C130F">
        <w:rPr>
          <w:rStyle w:val="StyleUnderline"/>
        </w:rPr>
        <w:t>Dems can use reconciliation to ram through more priorities</w:t>
      </w:r>
      <w:r w:rsidRPr="008C130F">
        <w:t xml:space="preserve">, </w:t>
      </w:r>
      <w:r w:rsidRPr="008C130F">
        <w:rPr>
          <w:rStyle w:val="StyleUnderline"/>
        </w:rPr>
        <w:t>Senate parliamentarian says</w:t>
      </w:r>
      <w:r w:rsidRPr="008C130F">
        <w:t>, but there’s a catch</w:t>
      </w:r>
      <w:r>
        <w:t xml:space="preserve">.” </w:t>
      </w:r>
      <w:r w:rsidRPr="008C130F">
        <w:t>https://www.foxnews.com/politics/democrats-reconciliation-bills-senate-parliamentarian-catch</w:t>
      </w:r>
    </w:p>
    <w:p w14:paraId="4553F95D" w14:textId="77777777" w:rsidR="00614A3D" w:rsidRPr="008C130F" w:rsidRDefault="00614A3D" w:rsidP="00614A3D">
      <w:pPr>
        <w:rPr>
          <w:sz w:val="16"/>
        </w:rPr>
      </w:pPr>
      <w:r w:rsidRPr="00614A3D">
        <w:rPr>
          <w:rStyle w:val="StyleUnderline"/>
        </w:rPr>
        <w:t>Senate Parliamentarian</w:t>
      </w:r>
      <w:r w:rsidRPr="008C130F">
        <w:rPr>
          <w:sz w:val="16"/>
        </w:rPr>
        <w:t xml:space="preserve"> Elizabeth McDonough </w:t>
      </w:r>
      <w:r w:rsidRPr="00614A3D">
        <w:rPr>
          <w:rStyle w:val="StyleUnderline"/>
        </w:rPr>
        <w:t>recently laid out in more detail how Democrats may revisit their</w:t>
      </w:r>
      <w:r w:rsidRPr="008C130F">
        <w:rPr>
          <w:sz w:val="16"/>
        </w:rPr>
        <w:t xml:space="preserve"> already-passed </w:t>
      </w:r>
      <w:r w:rsidRPr="00614A3D">
        <w:rPr>
          <w:rStyle w:val="StyleUnderline"/>
        </w:rPr>
        <w:t>budget reconciliation package to pass more of</w:t>
      </w:r>
      <w:r w:rsidRPr="008C130F">
        <w:rPr>
          <w:sz w:val="16"/>
        </w:rPr>
        <w:t xml:space="preserve"> President </w:t>
      </w:r>
      <w:r w:rsidRPr="00614A3D">
        <w:rPr>
          <w:rStyle w:val="StyleUnderline"/>
        </w:rPr>
        <w:t>Biden's spending priorities</w:t>
      </w:r>
      <w:r w:rsidRPr="008C130F">
        <w:rPr>
          <w:sz w:val="16"/>
        </w:rPr>
        <w:t xml:space="preserve">, but that path contains more hurdles and roadblocks than some previously anticipated. </w:t>
      </w:r>
    </w:p>
    <w:p w14:paraId="2187DCAA" w14:textId="77777777" w:rsidR="00614A3D" w:rsidRPr="008C130F" w:rsidRDefault="00614A3D" w:rsidP="00614A3D">
      <w:pPr>
        <w:rPr>
          <w:sz w:val="16"/>
        </w:rPr>
      </w:pPr>
      <w:r w:rsidRPr="008C130F">
        <w:rPr>
          <w:sz w:val="16"/>
        </w:rPr>
        <w:t xml:space="preserve">Senate Majority Leader Chuck Schumer, D-N.Y., said earlier this year that the parliamentarian said Democrats could revisit the 2021 budget reconciliation vehicle that was used to pass the $1.9 trillion coronavirus stimulus bill, though the details were very murky then. </w:t>
      </w:r>
    </w:p>
    <w:p w14:paraId="67CB23B1" w14:textId="77777777" w:rsidR="00614A3D" w:rsidRPr="008C130F" w:rsidRDefault="00614A3D" w:rsidP="00614A3D">
      <w:pPr>
        <w:rPr>
          <w:sz w:val="16"/>
        </w:rPr>
      </w:pPr>
      <w:r w:rsidRPr="008C130F">
        <w:rPr>
          <w:rStyle w:val="StyleUnderline"/>
        </w:rPr>
        <w:t>Democrats</w:t>
      </w:r>
      <w:r w:rsidRPr="008C130F">
        <w:rPr>
          <w:sz w:val="16"/>
        </w:rPr>
        <w:t xml:space="preserve"> have been negotiating a potential infrastructure bill with Republicans, aiming to get at least 10 of them on board to clear the 60-vote filibuster threshold. But they've </w:t>
      </w:r>
      <w:r w:rsidRPr="008C130F">
        <w:rPr>
          <w:rStyle w:val="StyleUnderline"/>
        </w:rPr>
        <w:t>kept the idea of revisiting</w:t>
      </w:r>
      <w:r w:rsidRPr="008C130F">
        <w:rPr>
          <w:sz w:val="16"/>
        </w:rPr>
        <w:t xml:space="preserve"> the previous 2021 budget </w:t>
      </w:r>
      <w:r w:rsidRPr="008C130F">
        <w:rPr>
          <w:rStyle w:val="StyleUnderline"/>
        </w:rPr>
        <w:t>reconciliation</w:t>
      </w:r>
      <w:r w:rsidRPr="008C130F">
        <w:rPr>
          <w:sz w:val="16"/>
        </w:rPr>
        <w:t xml:space="preserve"> </w:t>
      </w:r>
      <w:r w:rsidRPr="008C130F">
        <w:rPr>
          <w:sz w:val="16"/>
        </w:rPr>
        <w:lastRenderedPageBreak/>
        <w:t xml:space="preserve">measure </w:t>
      </w:r>
      <w:r w:rsidRPr="008C130F">
        <w:rPr>
          <w:rStyle w:val="StyleUnderline"/>
        </w:rPr>
        <w:t>in their back pocket in case a deal cannot be reached and they want to get around the filibuster to pass a Democrats-only</w:t>
      </w:r>
      <w:r w:rsidRPr="008C130F">
        <w:rPr>
          <w:sz w:val="16"/>
        </w:rPr>
        <w:t xml:space="preserve"> bill. </w:t>
      </w:r>
    </w:p>
    <w:p w14:paraId="67C70EE6" w14:textId="26B79204" w:rsidR="00614A3D" w:rsidRDefault="00614A3D" w:rsidP="00614A3D">
      <w:pPr>
        <w:rPr>
          <w:sz w:val="16"/>
        </w:rPr>
      </w:pPr>
      <w:r w:rsidRPr="008C130F">
        <w:rPr>
          <w:sz w:val="16"/>
        </w:rPr>
        <w:t xml:space="preserve">This would leave a reconciliation measure for the upcoming fiscal year on the table for other priorities like tax reform or the president's American Families Plan – essentially </w:t>
      </w:r>
      <w:r w:rsidRPr="008C130F">
        <w:rPr>
          <w:rStyle w:val="StyleUnderline"/>
        </w:rPr>
        <w:t>giving Democrats an extra opportunity to pass major fiscal legislation without consulting Republicans</w:t>
      </w:r>
      <w:r w:rsidRPr="008C130F">
        <w:rPr>
          <w:sz w:val="16"/>
        </w:rPr>
        <w:t>.</w:t>
      </w:r>
    </w:p>
    <w:p w14:paraId="6442648B" w14:textId="77777777" w:rsidR="008C130F" w:rsidRDefault="008C130F" w:rsidP="008C130F">
      <w:pPr>
        <w:rPr>
          <w:sz w:val="16"/>
        </w:rPr>
      </w:pPr>
      <w:r w:rsidRPr="008C130F">
        <w:rPr>
          <w:sz w:val="16"/>
        </w:rPr>
        <w:t xml:space="preserve">But further guidance from the parliamentarian, key details of which have been confirmed to Fox News by a person familiar with them, could make such a move more difficult for Democrats than it was already going to be. </w:t>
      </w:r>
    </w:p>
    <w:p w14:paraId="53AA6F07" w14:textId="77777777" w:rsidR="008C130F" w:rsidRDefault="008C130F" w:rsidP="008C130F">
      <w:pPr>
        <w:rPr>
          <w:sz w:val="16"/>
        </w:rPr>
      </w:pPr>
      <w:r w:rsidRPr="008C130F">
        <w:rPr>
          <w:sz w:val="16"/>
        </w:rPr>
        <w:t xml:space="preserve">These details include that the process will have to start over at square one – forcing Democrats to go through a second "vote-a-rama," among other procedural steps – and that the resolution won't be auto-discharged from the Budget Committee. Those details were first reported by The Hill and Punchbowl News. </w:t>
      </w:r>
    </w:p>
    <w:p w14:paraId="549D3B72" w14:textId="51666A63" w:rsidR="008C130F" w:rsidRDefault="008C130F" w:rsidP="008C130F">
      <w:pPr>
        <w:rPr>
          <w:sz w:val="16"/>
        </w:rPr>
      </w:pPr>
      <w:r w:rsidRPr="008C130F">
        <w:rPr>
          <w:sz w:val="16"/>
        </w:rPr>
        <w:t>R Street Institute Resident Senior Fellow for Governance James Wallner told Fox News that the fact a revised budget resolution won't go straight to the Senate floor via "auto-discharge" and will instead need a committee vote is potentially the most surprising and significant part of the guidance.</w:t>
      </w:r>
      <w:r>
        <w:rPr>
          <w:sz w:val="16"/>
        </w:rPr>
        <w:t xml:space="preserve"> </w:t>
      </w:r>
    </w:p>
    <w:p w14:paraId="71166267" w14:textId="77777777" w:rsidR="008C130F" w:rsidRDefault="008C130F" w:rsidP="008C130F">
      <w:pPr>
        <w:rPr>
          <w:sz w:val="16"/>
        </w:rPr>
      </w:pPr>
      <w:r w:rsidRPr="008C130F">
        <w:rPr>
          <w:sz w:val="16"/>
        </w:rPr>
        <w:t xml:space="preserve">This, he says, is because it would effectively give Republicans a filibuster option at the committee level where, if they are united in opposition to the legislation, they could simply boycott the committee vote and deny Democrats a quorum. </w:t>
      </w:r>
    </w:p>
    <w:p w14:paraId="6B696D68" w14:textId="2EFE6932" w:rsidR="008C130F" w:rsidRDefault="008C130F" w:rsidP="008C130F">
      <w:pPr>
        <w:rPr>
          <w:sz w:val="16"/>
        </w:rPr>
      </w:pPr>
      <w:r w:rsidRPr="008C130F">
        <w:rPr>
          <w:sz w:val="16"/>
        </w:rPr>
        <w:t>"Her initial ruling was that this could work," Wallner told Fox News. "Now, the Republicans have a clever way to get around that by saying, well, you can’t get a budget our of the Budget Committee because we're not going to vote for it, there won't be a tie vote… and therefore, pursuant to the rules worked out at the beginning of the Congress, you can't start that discharge procedure."</w:t>
      </w:r>
    </w:p>
    <w:p w14:paraId="17E0988D" w14:textId="77777777" w:rsidR="008C130F" w:rsidRDefault="008C130F" w:rsidP="008C130F">
      <w:pPr>
        <w:rPr>
          <w:sz w:val="16"/>
        </w:rPr>
      </w:pPr>
      <w:r w:rsidRPr="008C130F">
        <w:rPr>
          <w:sz w:val="16"/>
        </w:rPr>
        <w:t xml:space="preserve">Wallner emphasized that he is perplexed about "why the auto-discharge doesn't apply to a revision as well" when "you're taking the totality of budget procedures and you're saying these all apply to a revision with the exception of this one." </w:t>
      </w:r>
    </w:p>
    <w:p w14:paraId="691C1489" w14:textId="02C9EEF3" w:rsidR="008C130F" w:rsidRDefault="008C130F" w:rsidP="008C130F">
      <w:pPr>
        <w:rPr>
          <w:sz w:val="16"/>
        </w:rPr>
      </w:pPr>
      <w:r w:rsidRPr="008C130F">
        <w:rPr>
          <w:sz w:val="16"/>
        </w:rPr>
        <w:t>But that is nevertheless the case and could present a hurdle for Democrats. Wallner noted that Democrats could try to convince Budget Committee Republicans to at least show up for a vote, either by wooing them with appeals for comity or by threatening further procedural shenanigans.</w:t>
      </w:r>
    </w:p>
    <w:p w14:paraId="75D79C69" w14:textId="77777777" w:rsidR="008C130F" w:rsidRDefault="008C130F" w:rsidP="008C130F">
      <w:pPr>
        <w:rPr>
          <w:sz w:val="16"/>
        </w:rPr>
      </w:pPr>
      <w:r w:rsidRPr="008C130F">
        <w:rPr>
          <w:sz w:val="16"/>
        </w:rPr>
        <w:t>Wallner also said there are a handful of procedural steps Democrats could take to get around a committee-level filibuster-by-boycott if they are united and determined enough.</w:t>
      </w:r>
    </w:p>
    <w:p w14:paraId="2CAC612B" w14:textId="1E491C83" w:rsidR="008C130F" w:rsidRPr="008C130F" w:rsidRDefault="008C130F" w:rsidP="008C130F">
      <w:pPr>
        <w:rPr>
          <w:sz w:val="16"/>
        </w:rPr>
      </w:pPr>
      <w:r w:rsidRPr="008C130F">
        <w:rPr>
          <w:sz w:val="16"/>
        </w:rPr>
        <w:t xml:space="preserve">But still, </w:t>
      </w:r>
      <w:r w:rsidRPr="008C130F">
        <w:rPr>
          <w:rStyle w:val="StyleUnderline"/>
        </w:rPr>
        <w:t>the reconciliation process</w:t>
      </w:r>
      <w:r w:rsidRPr="008C130F">
        <w:rPr>
          <w:sz w:val="16"/>
        </w:rPr>
        <w:t xml:space="preserve">, including a vote-a-rama which would let Republicans force Democrats on the record on a variety of issues through a marathon of votes that could last all day, all night and into the next morning, </w:t>
      </w:r>
      <w:r w:rsidRPr="008C130F">
        <w:rPr>
          <w:rStyle w:val="StyleUnderline"/>
        </w:rPr>
        <w:t xml:space="preserve">would force Democrats to </w:t>
      </w:r>
      <w:r w:rsidRPr="008C130F">
        <w:rPr>
          <w:rStyle w:val="Emphasis"/>
        </w:rPr>
        <w:t>spend a lot of political capital</w:t>
      </w:r>
      <w:r w:rsidRPr="008C130F">
        <w:rPr>
          <w:sz w:val="16"/>
        </w:rPr>
        <w:t xml:space="preserve">.  </w:t>
      </w:r>
    </w:p>
    <w:p w14:paraId="1E8BBEE0" w14:textId="02DE3C4E" w:rsidR="00614A3D" w:rsidRDefault="00614A3D" w:rsidP="00614A3D"/>
    <w:p w14:paraId="22BC289F" w14:textId="3C5FBBC8" w:rsidR="008C130F" w:rsidRDefault="008C130F" w:rsidP="00614A3D"/>
    <w:p w14:paraId="3FB3C8D7" w14:textId="6EA3BF80" w:rsidR="008C130F" w:rsidRDefault="008C130F" w:rsidP="008C130F">
      <w:pPr>
        <w:pStyle w:val="Heading4"/>
      </w:pPr>
      <w:r>
        <w:t>No impact to the parliamentarian guidance – it’s just an opinion, not hard rules</w:t>
      </w:r>
    </w:p>
    <w:p w14:paraId="1AF6747C" w14:textId="10DC4632" w:rsidR="008C130F" w:rsidRDefault="008C130F" w:rsidP="008C130F">
      <w:r w:rsidRPr="008C130F">
        <w:rPr>
          <w:rStyle w:val="Style13ptBold"/>
        </w:rPr>
        <w:t>Newell 6/2</w:t>
      </w:r>
      <w:r>
        <w:t xml:space="preserve">/21 – </w:t>
      </w:r>
      <w:r w:rsidRPr="008C130F">
        <w:t>Slate's senior politics writer</w:t>
      </w:r>
    </w:p>
    <w:p w14:paraId="19BDCB88" w14:textId="7C24FB26" w:rsidR="008C130F" w:rsidRPr="008C130F" w:rsidRDefault="008C130F" w:rsidP="008C130F">
      <w:r>
        <w:t>Jim, “</w:t>
      </w:r>
      <w:r w:rsidRPr="008C130F">
        <w:t>Did the Senate Parliamentarian Just Foil Chuck Schumer’s Plan to Beat the Filibuster?</w:t>
      </w:r>
      <w:r>
        <w:t xml:space="preserve">.” </w:t>
      </w:r>
      <w:r w:rsidRPr="008C130F">
        <w:t>https://slate.com/news-and-politics/2021/06/chuck-schumer-filibuster-senate-parliamentarian-nope.html</w:t>
      </w:r>
    </w:p>
    <w:p w14:paraId="6CAB08AF" w14:textId="74F028F2" w:rsidR="008C130F" w:rsidRPr="008C130F" w:rsidRDefault="008C130F" w:rsidP="00614A3D">
      <w:pPr>
        <w:rPr>
          <w:sz w:val="16"/>
        </w:rPr>
      </w:pPr>
      <w:r w:rsidRPr="008C130F">
        <w:rPr>
          <w:rStyle w:val="StyleUnderline"/>
        </w:rPr>
        <w:t>The parliamentarian’s guidance</w:t>
      </w:r>
      <w:r w:rsidRPr="008C130F">
        <w:rPr>
          <w:sz w:val="16"/>
        </w:rPr>
        <w:t xml:space="preserve">, of which Slate obtained a copy, </w:t>
      </w:r>
      <w:r w:rsidRPr="008C130F">
        <w:rPr>
          <w:rStyle w:val="Emphasis"/>
        </w:rPr>
        <w:t>does not lay down hard rules</w:t>
      </w:r>
      <w:r w:rsidRPr="008C130F">
        <w:rPr>
          <w:sz w:val="16"/>
        </w:rPr>
        <w:t xml:space="preserve"> </w:t>
      </w:r>
      <w:r w:rsidRPr="008C130F">
        <w:rPr>
          <w:rStyle w:val="StyleUnderline"/>
        </w:rPr>
        <w:t>about how reconciliation can’t be used to “avoid the regular legislative process</w:t>
      </w:r>
      <w:r w:rsidRPr="008C130F">
        <w:rPr>
          <w:sz w:val="16"/>
        </w:rPr>
        <w:t xml:space="preserve">”—that ship sailed a long time ago. </w:t>
      </w:r>
      <w:r w:rsidRPr="008C130F">
        <w:rPr>
          <w:rStyle w:val="StyleUnderline"/>
        </w:rPr>
        <w:t>There’s no rule spelled out that economic conditions need to change by a certain amount to unlock another reconciliation bill.</w:t>
      </w:r>
      <w:r w:rsidRPr="008C130F">
        <w:rPr>
          <w:sz w:val="16"/>
        </w:rPr>
        <w:t xml:space="preserve"> Instead of such a rule, </w:t>
      </w:r>
      <w:r w:rsidRPr="008C130F">
        <w:rPr>
          <w:rStyle w:val="StyleUnderline"/>
        </w:rPr>
        <w:t>there’s only MacDonough’s opinion that</w:t>
      </w:r>
      <w:r w:rsidRPr="008C130F">
        <w:rPr>
          <w:sz w:val="16"/>
        </w:rPr>
        <w:t xml:space="preserve"> doing this—</w:t>
      </w:r>
      <w:r w:rsidRPr="008C130F">
        <w:rPr>
          <w:rStyle w:val="StyleUnderline"/>
        </w:rPr>
        <w:t>revising budgets just to unlock reconciliation bills</w:t>
      </w:r>
      <w:r w:rsidRPr="008C130F">
        <w:rPr>
          <w:sz w:val="16"/>
        </w:rPr>
        <w:t xml:space="preserve"> that the majority would use to bypass the pitfalls of regular order—</w:t>
      </w:r>
      <w:r w:rsidRPr="008C130F">
        <w:rPr>
          <w:rStyle w:val="StyleUnderline"/>
        </w:rPr>
        <w:t>would be an abuse of the provision’s original purpose</w:t>
      </w:r>
      <w:r w:rsidRPr="008C130F">
        <w:rPr>
          <w:sz w:val="16"/>
        </w:rPr>
        <w:t>.</w:t>
      </w:r>
    </w:p>
    <w:p w14:paraId="72113140" w14:textId="77777777" w:rsidR="00DA2A08" w:rsidRDefault="00DA2A08" w:rsidP="00DA2A08">
      <w:pPr>
        <w:pStyle w:val="Heading3"/>
      </w:pPr>
      <w:r>
        <w:lastRenderedPageBreak/>
        <w:t>Political Capital Key</w:t>
      </w:r>
    </w:p>
    <w:p w14:paraId="189B5159" w14:textId="77777777" w:rsidR="00DA2A08" w:rsidRDefault="00DA2A08" w:rsidP="00DA2A08"/>
    <w:p w14:paraId="3F6895D5" w14:textId="11D96AF1" w:rsidR="00DA2A08" w:rsidRDefault="00DA2A08" w:rsidP="00DA2A08"/>
    <w:p w14:paraId="5CE85E0A" w14:textId="596C9234" w:rsidR="007A6315" w:rsidRDefault="007A6315" w:rsidP="00DA2A08"/>
    <w:p w14:paraId="3531B64C" w14:textId="77777777" w:rsidR="007A6315" w:rsidRDefault="007A6315" w:rsidP="00DA2A08"/>
    <w:p w14:paraId="2A48EE29" w14:textId="77777777" w:rsidR="00DA2A08" w:rsidRDefault="00DA2A08" w:rsidP="00DA2A08">
      <w:pPr>
        <w:pStyle w:val="Heading4"/>
      </w:pPr>
      <w:r>
        <w:t xml:space="preserve">Political capital key to infrastructure passage – margins are thin </w:t>
      </w:r>
    </w:p>
    <w:p w14:paraId="4AE5764F" w14:textId="77777777" w:rsidR="00DA2A08" w:rsidRDefault="00DA2A08" w:rsidP="00DA2A08">
      <w:r w:rsidRPr="00454AF9">
        <w:rPr>
          <w:rStyle w:val="Style13ptBold"/>
        </w:rPr>
        <w:t>Nazaryan 21</w:t>
      </w:r>
      <w:r>
        <w:t xml:space="preserve"> – </w:t>
      </w:r>
      <w:r w:rsidRPr="00454AF9">
        <w:t>National Correspondent</w:t>
      </w:r>
      <w:r>
        <w:t>, Yahoo! News</w:t>
      </w:r>
    </w:p>
    <w:p w14:paraId="5FF87F40" w14:textId="77777777" w:rsidR="00DA2A08" w:rsidRDefault="00DA2A08" w:rsidP="00DA2A08">
      <w:r>
        <w:t>Alexander, 4/7. “</w:t>
      </w:r>
      <w:r w:rsidRPr="00454AF9">
        <w:rPr>
          <w:rStyle w:val="StyleUnderline"/>
        </w:rPr>
        <w:t>Biden's infrastructure</w:t>
      </w:r>
      <w:r w:rsidRPr="00454AF9">
        <w:t xml:space="preserve"> plan is huge; his </w:t>
      </w:r>
      <w:r w:rsidRPr="00454AF9">
        <w:rPr>
          <w:rStyle w:val="Emphasis"/>
        </w:rPr>
        <w:t>political margins are minuscule</w:t>
      </w:r>
      <w:r>
        <w:t xml:space="preserve">.” </w:t>
      </w:r>
      <w:r w:rsidRPr="00454AF9">
        <w:t>https://news.yahoo.com/bidens-infrastructure-plan-is-huge-his-political-margins-are-minuscule-223923903.html?guccounter=1&amp;guce_referrer=aHR0cHM6Ly93d3cuZ29vZ2xlLmNvbS8&amp;guce_referrer_sig=AQAAAEAoWZsgAaxWTxL4byKEvDhTgebYpJztFzEfj1WW1xamporwm8iT0AKqKcnVp8HtzF_OqvHbYb9EmJsV5gjsAaCOjZxNDKrqMTHfzPt1bNvdvQsMuFdhKXErZITcbf64oWVDKa9i5iHPMhhOs9RotPx-YFcOBr_6G40nE6tYo5bi</w:t>
      </w:r>
    </w:p>
    <w:p w14:paraId="5B36B030" w14:textId="77777777" w:rsidR="00DA2A08" w:rsidRPr="00454AF9" w:rsidRDefault="00DA2A08" w:rsidP="00DA2A08">
      <w:pPr>
        <w:rPr>
          <w:sz w:val="16"/>
        </w:rPr>
      </w:pPr>
      <w:r w:rsidRPr="00454AF9">
        <w:rPr>
          <w:sz w:val="16"/>
        </w:rPr>
        <w:t xml:space="preserve">Speaking from the White House on Wednesday, President </w:t>
      </w:r>
      <w:r w:rsidRPr="00454AF9">
        <w:rPr>
          <w:rStyle w:val="StyleUnderline"/>
        </w:rPr>
        <w:t>Biden</w:t>
      </w:r>
      <w:r w:rsidRPr="00454AF9">
        <w:rPr>
          <w:sz w:val="16"/>
        </w:rPr>
        <w:t xml:space="preserve"> </w:t>
      </w:r>
      <w:r w:rsidRPr="00454AF9">
        <w:rPr>
          <w:rStyle w:val="StyleUnderline"/>
        </w:rPr>
        <w:t>touted his</w:t>
      </w:r>
      <w:r w:rsidRPr="00454AF9">
        <w:rPr>
          <w:sz w:val="16"/>
        </w:rPr>
        <w:t xml:space="preserve"> $2.3 trillion </w:t>
      </w:r>
      <w:r w:rsidRPr="00454AF9">
        <w:rPr>
          <w:rStyle w:val="StyleUnderline"/>
        </w:rPr>
        <w:t>infrastructure proposal</w:t>
      </w:r>
      <w:r w:rsidRPr="00454AF9">
        <w:rPr>
          <w:sz w:val="16"/>
        </w:rPr>
        <w:t>, known as the American Jobs Plan, as a reimagination of the economy for the new century.</w:t>
      </w:r>
    </w:p>
    <w:p w14:paraId="5C11F787" w14:textId="77777777" w:rsidR="00DA2A08" w:rsidRPr="00454AF9" w:rsidRDefault="00DA2A08" w:rsidP="00DA2A08">
      <w:pPr>
        <w:rPr>
          <w:sz w:val="16"/>
        </w:rPr>
      </w:pPr>
      <w:r w:rsidRPr="00454AF9">
        <w:rPr>
          <w:sz w:val="16"/>
        </w:rPr>
        <w:t>“It’s not a plan that tinkers around the edges,” Biden said.</w:t>
      </w:r>
    </w:p>
    <w:p w14:paraId="3851EAEF" w14:textId="77777777" w:rsidR="00DA2A08" w:rsidRPr="00454AF9" w:rsidRDefault="00DA2A08" w:rsidP="00DA2A08">
      <w:pPr>
        <w:rPr>
          <w:sz w:val="16"/>
        </w:rPr>
      </w:pPr>
      <w:r w:rsidRPr="00454AF9">
        <w:rPr>
          <w:sz w:val="16"/>
        </w:rPr>
        <w:t>Supporters and critics agree on that, even if they agree on little else. For most Democrats, the proposal is a once-in-a-generation chance to address, in one fell swoop, long-standing goals. There is money to be allotted for renewable-energy jobs, public housing upgrades and even home health workers. The plan broadens the meaning of the term “infrastructure” as it seeks to accelerate a move away from a coal economy and reverse decades of systemic racism, two central themes of the Biden administration.</w:t>
      </w:r>
    </w:p>
    <w:p w14:paraId="39AE9416" w14:textId="77777777" w:rsidR="00DA2A08" w:rsidRPr="00454AF9" w:rsidRDefault="00DA2A08" w:rsidP="00DA2A08">
      <w:pPr>
        <w:rPr>
          <w:sz w:val="16"/>
        </w:rPr>
      </w:pPr>
      <w:r w:rsidRPr="00454AF9">
        <w:rPr>
          <w:sz w:val="16"/>
        </w:rPr>
        <w:t xml:space="preserve">But </w:t>
      </w:r>
      <w:r w:rsidRPr="00454AF9">
        <w:rPr>
          <w:rStyle w:val="StyleUnderline"/>
        </w:rPr>
        <w:t xml:space="preserve">it is </w:t>
      </w:r>
      <w:r w:rsidRPr="00454AF9">
        <w:rPr>
          <w:rStyle w:val="Emphasis"/>
        </w:rPr>
        <w:t>political horse trading,</w:t>
      </w:r>
      <w:r w:rsidRPr="00454AF9">
        <w:rPr>
          <w:sz w:val="16"/>
        </w:rPr>
        <w:t xml:space="preserve"> not visionary thinking, </w:t>
      </w:r>
      <w:r w:rsidRPr="00454AF9">
        <w:rPr>
          <w:rStyle w:val="StyleUnderline"/>
        </w:rPr>
        <w:t xml:space="preserve">that will </w:t>
      </w:r>
      <w:r w:rsidRPr="00454AF9">
        <w:rPr>
          <w:rStyle w:val="Emphasis"/>
        </w:rPr>
        <w:t>decide the fate</w:t>
      </w:r>
      <w:r w:rsidRPr="00454AF9">
        <w:rPr>
          <w:sz w:val="16"/>
        </w:rPr>
        <w:t xml:space="preserve"> </w:t>
      </w:r>
      <w:r w:rsidRPr="00454AF9">
        <w:rPr>
          <w:rStyle w:val="StyleUnderline"/>
        </w:rPr>
        <w:t>of this</w:t>
      </w:r>
      <w:r w:rsidRPr="00454AF9">
        <w:rPr>
          <w:sz w:val="16"/>
        </w:rPr>
        <w:t xml:space="preserve"> no-tinkering-around-the-edges </w:t>
      </w:r>
      <w:r w:rsidRPr="00454AF9">
        <w:rPr>
          <w:rStyle w:val="StyleUnderline"/>
        </w:rPr>
        <w:t>proposal</w:t>
      </w:r>
      <w:r w:rsidRPr="00454AF9">
        <w:rPr>
          <w:sz w:val="16"/>
        </w:rPr>
        <w:t xml:space="preserve">. </w:t>
      </w:r>
      <w:r w:rsidRPr="00454AF9">
        <w:rPr>
          <w:rStyle w:val="StyleUnderline"/>
        </w:rPr>
        <w:t xml:space="preserve">The sweeping proposal will succeed or fail based on the </w:t>
      </w:r>
      <w:r w:rsidRPr="00454AF9">
        <w:rPr>
          <w:rStyle w:val="Emphasis"/>
        </w:rPr>
        <w:t>whims of just a few legislators</w:t>
      </w:r>
      <w:r w:rsidRPr="00454AF9">
        <w:rPr>
          <w:sz w:val="16"/>
        </w:rPr>
        <w:t xml:space="preserve"> — perhaps few enough to have fit into a Capitol elevator in the pre-social-distancing days.</w:t>
      </w:r>
    </w:p>
    <w:p w14:paraId="7973F1D8" w14:textId="77777777" w:rsidR="00DA2A08" w:rsidRDefault="00DA2A08" w:rsidP="00DA2A08"/>
    <w:p w14:paraId="7011F436" w14:textId="77777777" w:rsidR="00DA2A08" w:rsidRDefault="00DA2A08" w:rsidP="00DA2A08"/>
    <w:p w14:paraId="7BD2A87C" w14:textId="77777777" w:rsidR="00DA2A08" w:rsidRPr="00831EE2" w:rsidRDefault="00DA2A08" w:rsidP="00DA2A08">
      <w:pPr>
        <w:rPr>
          <w:rStyle w:val="Style13ptBold"/>
        </w:rPr>
      </w:pPr>
      <w:r>
        <w:rPr>
          <w:rStyle w:val="Style13ptBold"/>
        </w:rPr>
        <w:t>Infrastructure’s odds depend on political conditions and Biden’s PC</w:t>
      </w:r>
    </w:p>
    <w:p w14:paraId="5B969A67" w14:textId="77777777" w:rsidR="00DA2A08" w:rsidRDefault="00DA2A08" w:rsidP="00DA2A08">
      <w:r w:rsidRPr="00831EE2">
        <w:rPr>
          <w:rStyle w:val="Style13ptBold"/>
        </w:rPr>
        <w:t>Colwell 21</w:t>
      </w:r>
      <w:r>
        <w:t xml:space="preserve"> –</w:t>
      </w:r>
      <w:r w:rsidRPr="00831EE2">
        <w:t xml:space="preserve"> </w:t>
      </w:r>
      <w:r>
        <w:t>Distinguished Visiting Journalist with the Gallivan Program in Journalism, Ethics, and Democracy at the University of Notre Dame</w:t>
      </w:r>
    </w:p>
    <w:p w14:paraId="3BAE36E9" w14:textId="77777777" w:rsidR="00DA2A08" w:rsidRPr="00C2582D" w:rsidRDefault="00DA2A08" w:rsidP="00DA2A08">
      <w:r>
        <w:t xml:space="preserve">Jack, 3/21. “Secretary Pete Building Bridges”, South Bend Tribune (Indiana). Lexis. </w:t>
      </w:r>
    </w:p>
    <w:p w14:paraId="257D6C27" w14:textId="77777777" w:rsidR="00DA2A08" w:rsidRPr="00831EE2" w:rsidRDefault="00DA2A08" w:rsidP="00DA2A08">
      <w:pPr>
        <w:rPr>
          <w:sz w:val="16"/>
        </w:rPr>
      </w:pPr>
      <w:r w:rsidRPr="00831EE2">
        <w:rPr>
          <w:rStyle w:val="StyleUnderline"/>
        </w:rPr>
        <w:t>Would</w:t>
      </w:r>
      <w:r w:rsidRPr="00831EE2">
        <w:rPr>
          <w:sz w:val="16"/>
        </w:rPr>
        <w:t xml:space="preserve"> an </w:t>
      </w:r>
      <w:r w:rsidRPr="00831EE2">
        <w:rPr>
          <w:rStyle w:val="StyleUnderline"/>
        </w:rPr>
        <w:t>infrastructure</w:t>
      </w:r>
      <w:r w:rsidRPr="00831EE2">
        <w:rPr>
          <w:sz w:val="16"/>
        </w:rPr>
        <w:t xml:space="preserve"> package </w:t>
      </w:r>
      <w:r w:rsidRPr="00831EE2">
        <w:rPr>
          <w:rStyle w:val="StyleUnderline"/>
        </w:rPr>
        <w:t xml:space="preserve">be just as popular if enacted through reconciliation as well? Also, however, would it be </w:t>
      </w:r>
      <w:r w:rsidRPr="00831EE2">
        <w:rPr>
          <w:rStyle w:val="Emphasis"/>
        </w:rPr>
        <w:t>possible</w:t>
      </w:r>
      <w:r w:rsidRPr="00831EE2">
        <w:rPr>
          <w:rStyle w:val="StyleUnderline"/>
        </w:rPr>
        <w:t>? Every one of the 50 Democratic senators would have to vote "yes" in order to overcome solid Republican opposition and enable</w:t>
      </w:r>
      <w:r w:rsidRPr="00831EE2">
        <w:rPr>
          <w:sz w:val="16"/>
        </w:rPr>
        <w:t xml:space="preserve"> Vice President Kamala </w:t>
      </w:r>
      <w:r w:rsidRPr="00831EE2">
        <w:rPr>
          <w:rStyle w:val="StyleUnderline"/>
        </w:rPr>
        <w:t>Harris to break the tie</w:t>
      </w:r>
      <w:r w:rsidRPr="00831EE2">
        <w:rPr>
          <w:sz w:val="16"/>
        </w:rPr>
        <w:t>. At least one Democratic senator, Joe Manchin, the key moderate from West Virginia, has said he will block infrastructure reconciliation if Republicans aren't included in the process.</w:t>
      </w:r>
    </w:p>
    <w:p w14:paraId="57AAD009" w14:textId="77777777" w:rsidR="00DA2A08" w:rsidRPr="00831EE2" w:rsidRDefault="00DA2A08" w:rsidP="00DA2A08">
      <w:pPr>
        <w:rPr>
          <w:sz w:val="16"/>
        </w:rPr>
      </w:pPr>
      <w:r w:rsidRPr="00831EE2">
        <w:rPr>
          <w:sz w:val="16"/>
        </w:rPr>
        <w:t>They are being included in the process, if Buttigieg is talking to Republicans "about every day." But is there a spirit of compromise on either side that will lead to some Republican votes for a plan?</w:t>
      </w:r>
    </w:p>
    <w:p w14:paraId="4EFBC821" w14:textId="77777777" w:rsidR="00DA2A08" w:rsidRPr="00831EE2" w:rsidRDefault="00DA2A08" w:rsidP="00DA2A08">
      <w:pPr>
        <w:rPr>
          <w:sz w:val="16"/>
        </w:rPr>
      </w:pPr>
      <w:r w:rsidRPr="00831EE2">
        <w:rPr>
          <w:sz w:val="16"/>
        </w:rPr>
        <w:t xml:space="preserve">Buttigieg, who refrains from harsh partisan rhetoric, is ideal for the negotiations. However, even as he stresses the woeful condition of the country's roads, bridges, airports, water systems and power grids, </w:t>
      </w:r>
      <w:r w:rsidRPr="00831EE2">
        <w:rPr>
          <w:rStyle w:val="StyleUnderline"/>
        </w:rPr>
        <w:t xml:space="preserve">the fate of the infrastructure bill will </w:t>
      </w:r>
      <w:r w:rsidRPr="00831EE2">
        <w:rPr>
          <w:rStyle w:val="Emphasis"/>
        </w:rPr>
        <w:t>depend most of all on the political conditions</w:t>
      </w:r>
      <w:r w:rsidRPr="00831EE2">
        <w:rPr>
          <w:rStyle w:val="StyleUnderline"/>
        </w:rPr>
        <w:t xml:space="preserve"> in the Senate. Will some Republicans defect from solid opposition to Biden? Will some Democrats defect from support if it gets down to reconciliation or weakening the filibuster? More will </w:t>
      </w:r>
      <w:r w:rsidRPr="00831EE2">
        <w:rPr>
          <w:rStyle w:val="Emphasis"/>
          <w:sz w:val="24"/>
          <w:szCs w:val="26"/>
        </w:rPr>
        <w:t>depend on the condition of Biden's approval rating, staying strong or slipping</w:t>
      </w:r>
      <w:r w:rsidRPr="00831EE2">
        <w:rPr>
          <w:rStyle w:val="StyleUnderline"/>
        </w:rPr>
        <w:t>, than on the condition of any crumbling dam or bridge</w:t>
      </w:r>
      <w:r w:rsidRPr="00831EE2">
        <w:rPr>
          <w:sz w:val="16"/>
        </w:rPr>
        <w:t>.</w:t>
      </w:r>
    </w:p>
    <w:p w14:paraId="2C39722E" w14:textId="77777777" w:rsidR="00DA2A08" w:rsidRDefault="00DA2A08" w:rsidP="00DA2A08"/>
    <w:p w14:paraId="32DE2089" w14:textId="77777777" w:rsidR="00DA2A08" w:rsidRDefault="00DA2A08" w:rsidP="00DA2A08"/>
    <w:p w14:paraId="0E92E8BC" w14:textId="77777777" w:rsidR="00DA2A08" w:rsidRDefault="00DA2A08" w:rsidP="00DA2A08">
      <w:pPr>
        <w:pStyle w:val="Heading4"/>
      </w:pPr>
      <w:r>
        <w:t>Any misstep costs the necessary votes</w:t>
      </w:r>
    </w:p>
    <w:p w14:paraId="34F73A48" w14:textId="77777777" w:rsidR="00DA2A08" w:rsidRDefault="00DA2A08" w:rsidP="00DA2A08">
      <w:r w:rsidRPr="00084365">
        <w:rPr>
          <w:rStyle w:val="Style13ptBold"/>
        </w:rPr>
        <w:t>Mattingly 5/24</w:t>
      </w:r>
      <w:r>
        <w:t>/21 –</w:t>
      </w:r>
      <w:r w:rsidRPr="00084365">
        <w:t xml:space="preserve"> CNN's senior White House correspondent</w:t>
      </w:r>
    </w:p>
    <w:p w14:paraId="0B83A8A9" w14:textId="77777777" w:rsidR="00DA2A08" w:rsidRPr="00084365" w:rsidRDefault="00DA2A08" w:rsidP="00DA2A08">
      <w:r>
        <w:lastRenderedPageBreak/>
        <w:t>Phil, with Lauren Fox, “</w:t>
      </w:r>
      <w:r w:rsidRPr="00084365">
        <w:t>Bipartisan talks over infrastructure deal on the brink of crumbling days before deadline</w:t>
      </w:r>
      <w:r>
        <w:t xml:space="preserve">.” </w:t>
      </w:r>
      <w:r w:rsidRPr="00084365">
        <w:t>https://www.cnn.com/2021/05/24/politics/infrastructure-deal-negotiations-biden-republicans/index.html</w:t>
      </w:r>
    </w:p>
    <w:p w14:paraId="54EA2054" w14:textId="77777777" w:rsidR="00DA2A08" w:rsidRPr="00084365" w:rsidRDefault="00DA2A08" w:rsidP="00DA2A08">
      <w:pPr>
        <w:rPr>
          <w:sz w:val="16"/>
        </w:rPr>
      </w:pPr>
      <w:r w:rsidRPr="00084365">
        <w:rPr>
          <w:rStyle w:val="StyleUnderline"/>
        </w:rPr>
        <w:t>Democrats have</w:t>
      </w:r>
      <w:r w:rsidRPr="00084365">
        <w:rPr>
          <w:sz w:val="16"/>
        </w:rPr>
        <w:t xml:space="preserve"> for weeks </w:t>
      </w:r>
      <w:r w:rsidRPr="00084365">
        <w:rPr>
          <w:rStyle w:val="StyleUnderline"/>
        </w:rPr>
        <w:t>debated how to thread the needle</w:t>
      </w:r>
      <w:r w:rsidRPr="00084365">
        <w:rPr>
          <w:sz w:val="16"/>
        </w:rPr>
        <w:t xml:space="preserve"> between the desire not just by Biden, but also key moderates in the Senate, to seek a bipartisan pathway without undercutting the ambitious legislative goals of the party that controls the White House and both chambers of Congress.</w:t>
      </w:r>
    </w:p>
    <w:p w14:paraId="34E7148D" w14:textId="77777777" w:rsidR="00DA2A08" w:rsidRPr="00084365" w:rsidRDefault="00DA2A08" w:rsidP="00DA2A08">
      <w:pPr>
        <w:rPr>
          <w:sz w:val="16"/>
        </w:rPr>
      </w:pPr>
      <w:r w:rsidRPr="00084365">
        <w:rPr>
          <w:sz w:val="16"/>
        </w:rPr>
        <w:t>"He wants a deal. He wants it soon, but if there's meaningful negotiations taking place in a bipartisan manner, he's willing to let that play out," Cedric Richmond, a White House senior adviser, told CNN's Dana Bash on "State of the Union." "But again, he will not let inaction be the answer. And when he gets to the point where it looks like that is inevitable, you'll see him change course."</w:t>
      </w:r>
    </w:p>
    <w:p w14:paraId="200C3D7E" w14:textId="77777777" w:rsidR="00DA2A08" w:rsidRPr="00084365" w:rsidRDefault="00DA2A08" w:rsidP="00DA2A08">
      <w:pPr>
        <w:rPr>
          <w:sz w:val="16"/>
        </w:rPr>
      </w:pPr>
      <w:r w:rsidRPr="00084365">
        <w:rPr>
          <w:sz w:val="16"/>
        </w:rPr>
        <w:t xml:space="preserve">But </w:t>
      </w:r>
      <w:r w:rsidRPr="00084365">
        <w:rPr>
          <w:rStyle w:val="StyleUnderline"/>
        </w:rPr>
        <w:t xml:space="preserve">with the barest of majorities in the House and Senate, </w:t>
      </w:r>
      <w:r w:rsidRPr="00084365">
        <w:rPr>
          <w:rStyle w:val="Emphasis"/>
        </w:rPr>
        <w:t>any misstep could cost Democrats</w:t>
      </w:r>
      <w:r w:rsidRPr="00084365">
        <w:rPr>
          <w:rStyle w:val="StyleUnderline"/>
        </w:rPr>
        <w:t xml:space="preserve"> the very votes they need to pursue the changes they campaigned for</w:t>
      </w:r>
      <w:r w:rsidRPr="00084365">
        <w:rPr>
          <w:sz w:val="16"/>
        </w:rPr>
        <w:t xml:space="preserve"> -- and view as a necessity to have as accomplishments as they head into a midterm election year.</w:t>
      </w:r>
    </w:p>
    <w:p w14:paraId="109FBD34" w14:textId="28AEF0A9" w:rsidR="00DA2A08" w:rsidRDefault="00DA2A08" w:rsidP="00DA2A08">
      <w:pPr>
        <w:rPr>
          <w:sz w:val="16"/>
        </w:rPr>
      </w:pPr>
      <w:r w:rsidRPr="00084365">
        <w:rPr>
          <w:sz w:val="16"/>
        </w:rPr>
        <w:t xml:space="preserve">"We all know </w:t>
      </w:r>
      <w:r w:rsidRPr="00084365">
        <w:rPr>
          <w:rStyle w:val="StyleUnderline"/>
        </w:rPr>
        <w:t xml:space="preserve">there's a </w:t>
      </w:r>
      <w:r w:rsidRPr="00084365">
        <w:rPr>
          <w:rStyle w:val="Emphasis"/>
        </w:rPr>
        <w:t>narrow window here</w:t>
      </w:r>
      <w:r w:rsidRPr="00084365">
        <w:rPr>
          <w:rStyle w:val="StyleUnderline"/>
        </w:rPr>
        <w:t>,</w:t>
      </w:r>
      <w:r w:rsidRPr="00084365">
        <w:rPr>
          <w:sz w:val="16"/>
        </w:rPr>
        <w:t xml:space="preserve">" </w:t>
      </w:r>
      <w:r w:rsidRPr="00084365">
        <w:rPr>
          <w:rStyle w:val="StyleUnderline"/>
        </w:rPr>
        <w:t>a Democratic senator told CNN</w:t>
      </w:r>
      <w:r w:rsidRPr="00084365">
        <w:rPr>
          <w:sz w:val="16"/>
        </w:rPr>
        <w:t>. "We obviously want to make sure we'll have the votes with whatever we move forward on, but we also can't play the game where this drags out for weeks or months."</w:t>
      </w:r>
    </w:p>
    <w:p w14:paraId="5A533C90" w14:textId="464750DB" w:rsidR="006B6892" w:rsidRDefault="006B6892" w:rsidP="00DA2A08">
      <w:pPr>
        <w:rPr>
          <w:sz w:val="16"/>
        </w:rPr>
      </w:pPr>
    </w:p>
    <w:p w14:paraId="38F5B4A8" w14:textId="2E900BFA" w:rsidR="006B6892" w:rsidRDefault="006B6892" w:rsidP="006B6892">
      <w:pPr>
        <w:pStyle w:val="Heading3"/>
      </w:pPr>
      <w:r>
        <w:lastRenderedPageBreak/>
        <w:t>Moderate Democrats Key</w:t>
      </w:r>
    </w:p>
    <w:p w14:paraId="67284910" w14:textId="0F87E373" w:rsidR="006B6892" w:rsidRDefault="006B6892" w:rsidP="006B6892"/>
    <w:p w14:paraId="6B2D772F" w14:textId="4A42400F" w:rsidR="006B6892" w:rsidRDefault="006B6892" w:rsidP="006B6892"/>
    <w:p w14:paraId="6AA04E32" w14:textId="3BE3EEC3" w:rsidR="006B6892" w:rsidRDefault="006B6892" w:rsidP="006B6892">
      <w:pPr>
        <w:pStyle w:val="Heading4"/>
      </w:pPr>
      <w:r>
        <w:t xml:space="preserve">Moderate Dems key to infrastructure passage through reconciliation </w:t>
      </w:r>
    </w:p>
    <w:p w14:paraId="324B74AD" w14:textId="084EBD93" w:rsidR="006B6892" w:rsidRDefault="004066FB" w:rsidP="006B6892">
      <w:r w:rsidRPr="004066FB">
        <w:rPr>
          <w:rStyle w:val="Style13ptBold"/>
        </w:rPr>
        <w:t>Pecorin 4/2</w:t>
      </w:r>
      <w:r>
        <w:t xml:space="preserve">/21 </w:t>
      </w:r>
    </w:p>
    <w:p w14:paraId="66CC53FB" w14:textId="7EC12AA1" w:rsidR="004066FB" w:rsidRDefault="004066FB" w:rsidP="006B6892">
      <w:r>
        <w:t>Allison, with Mariam Khan, “</w:t>
      </w:r>
      <w:r w:rsidRPr="004066FB">
        <w:t>Biden's infrastructure plan tests Democratic unity in Congress</w:t>
      </w:r>
      <w:r>
        <w:t xml:space="preserve">.” </w:t>
      </w:r>
      <w:r w:rsidRPr="004066FB">
        <w:t>https://abcnews.go.com/Politics/bidens-infrastructure-plan-tests-democratic-unity-congress/story?id=76810133</w:t>
      </w:r>
    </w:p>
    <w:p w14:paraId="08BCAF57" w14:textId="33655AF2" w:rsidR="006B6892" w:rsidRPr="006B6892" w:rsidRDefault="006B6892" w:rsidP="006B6892">
      <w:pPr>
        <w:rPr>
          <w:sz w:val="16"/>
        </w:rPr>
      </w:pPr>
      <w:r w:rsidRPr="006B6892">
        <w:rPr>
          <w:sz w:val="16"/>
        </w:rPr>
        <w:t xml:space="preserve">President Joe </w:t>
      </w:r>
      <w:r w:rsidRPr="006B6892">
        <w:rPr>
          <w:rStyle w:val="StyleUnderline"/>
        </w:rPr>
        <w:t>Biden unveiled his sweeping infrastructure proposal</w:t>
      </w:r>
      <w:r w:rsidRPr="006B6892">
        <w:rPr>
          <w:sz w:val="16"/>
        </w:rPr>
        <w:t xml:space="preserve"> to expected opposition from Republicans. But before he can worry about finding sympathetic GOP lawmakers, </w:t>
      </w:r>
      <w:r w:rsidRPr="006B6892">
        <w:rPr>
          <w:rStyle w:val="StyleUnderline"/>
        </w:rPr>
        <w:t>he'll have to contend with members of his own party</w:t>
      </w:r>
      <w:r w:rsidRPr="006B6892">
        <w:rPr>
          <w:sz w:val="16"/>
        </w:rPr>
        <w:t xml:space="preserve"> who are skeptical of the $2 trillion proposal.</w:t>
      </w:r>
    </w:p>
    <w:p w14:paraId="3F271228" w14:textId="525EC0B1" w:rsidR="006B6892" w:rsidRPr="006B6892" w:rsidRDefault="006B6892" w:rsidP="006B6892">
      <w:pPr>
        <w:rPr>
          <w:sz w:val="16"/>
        </w:rPr>
      </w:pPr>
      <w:r w:rsidRPr="006B6892">
        <w:rPr>
          <w:sz w:val="16"/>
        </w:rPr>
        <w:t>The plan introduced in Pittsburgh Wednesday is expected to be the first of two large packages aimed at rebuilding the nation's infrastructure and creating jobs.</w:t>
      </w:r>
    </w:p>
    <w:p w14:paraId="18132AC8" w14:textId="2F01D1C3" w:rsidR="006B6892" w:rsidRPr="006B6892" w:rsidRDefault="006B6892" w:rsidP="006B6892">
      <w:pPr>
        <w:rPr>
          <w:sz w:val="16"/>
        </w:rPr>
      </w:pPr>
      <w:r w:rsidRPr="006B6892">
        <w:rPr>
          <w:sz w:val="16"/>
        </w:rPr>
        <w:t>"It's big, yes," Biden said at a press event on Tuesday. "It's bold, yes. And we can get it done."</w:t>
      </w:r>
    </w:p>
    <w:p w14:paraId="7C18D7CA" w14:textId="12612E2E" w:rsidR="006B6892" w:rsidRPr="006B6892" w:rsidRDefault="006B6892" w:rsidP="006B6892">
      <w:pPr>
        <w:rPr>
          <w:sz w:val="16"/>
        </w:rPr>
      </w:pPr>
      <w:r w:rsidRPr="006B6892">
        <w:rPr>
          <w:sz w:val="16"/>
        </w:rPr>
        <w:t>But the path forward on Capitol Hill for such a massive spending bill is precarious.</w:t>
      </w:r>
    </w:p>
    <w:p w14:paraId="73D90479" w14:textId="601B4CE1" w:rsidR="006B6892" w:rsidRPr="006B6892" w:rsidRDefault="006B6892" w:rsidP="006B6892">
      <w:pPr>
        <w:rPr>
          <w:sz w:val="16"/>
        </w:rPr>
      </w:pPr>
      <w:r w:rsidRPr="006B6892">
        <w:rPr>
          <w:rStyle w:val="StyleUnderline"/>
        </w:rPr>
        <w:t>If Democrats want to move swiftly, they'll likely need to do so using reconciliation</w:t>
      </w:r>
      <w:r w:rsidRPr="006B6892">
        <w:rPr>
          <w:sz w:val="16"/>
        </w:rPr>
        <w:t xml:space="preserve">, a procedural budget tool that allows passage of legislation without the necessary 60 votes to overcome a Senate filibuster. But </w:t>
      </w:r>
      <w:r w:rsidRPr="006B6892">
        <w:rPr>
          <w:rStyle w:val="StyleUnderline"/>
        </w:rPr>
        <w:t xml:space="preserve">Biden </w:t>
      </w:r>
      <w:r w:rsidRPr="006B6892">
        <w:rPr>
          <w:rStyle w:val="Emphasis"/>
        </w:rPr>
        <w:t>needs to hang onto moderate Democrats</w:t>
      </w:r>
      <w:r w:rsidRPr="006B6892">
        <w:rPr>
          <w:rStyle w:val="StyleUnderline"/>
        </w:rPr>
        <w:t xml:space="preserve"> because a </w:t>
      </w:r>
      <w:r w:rsidRPr="006B6892">
        <w:rPr>
          <w:rStyle w:val="Emphasis"/>
        </w:rPr>
        <w:t>single Democratic defection</w:t>
      </w:r>
      <w:r w:rsidRPr="006B6892">
        <w:rPr>
          <w:rStyle w:val="StyleUnderline"/>
        </w:rPr>
        <w:t xml:space="preserve"> in the evenly split Senate could sink the bill's chances</w:t>
      </w:r>
      <w:r w:rsidRPr="006B6892">
        <w:rPr>
          <w:sz w:val="16"/>
        </w:rPr>
        <w:t>.</w:t>
      </w:r>
    </w:p>
    <w:p w14:paraId="1F84595F" w14:textId="77777777" w:rsidR="006B6892" w:rsidRPr="006B6892" w:rsidRDefault="006B6892" w:rsidP="006B6892"/>
    <w:p w14:paraId="7D02E931" w14:textId="77777777" w:rsidR="00454AF9" w:rsidRDefault="00454AF9" w:rsidP="00A64A82">
      <w:pPr>
        <w:pStyle w:val="Heading3"/>
      </w:pPr>
    </w:p>
    <w:p w14:paraId="3B0D1CA1" w14:textId="40E06EAE" w:rsidR="00946FE4" w:rsidRDefault="00946FE4" w:rsidP="00A64A82">
      <w:pPr>
        <w:pStyle w:val="Heading3"/>
      </w:pPr>
      <w:r>
        <w:lastRenderedPageBreak/>
        <w:t>Link</w:t>
      </w:r>
      <w:r w:rsidR="00E11B9D">
        <w:t>s</w:t>
      </w:r>
      <w:r>
        <w:t xml:space="preserve"> – Generic</w:t>
      </w:r>
    </w:p>
    <w:p w14:paraId="011E952A" w14:textId="0D4D2967" w:rsidR="00946FE4" w:rsidRDefault="00946FE4" w:rsidP="00946FE4"/>
    <w:p w14:paraId="13C15CF3" w14:textId="7B87AB59" w:rsidR="00E11B9D" w:rsidRDefault="00E11B9D" w:rsidP="00E11B9D">
      <w:pPr>
        <w:rPr>
          <w:sz w:val="11"/>
          <w:szCs w:val="13"/>
        </w:rPr>
      </w:pPr>
    </w:p>
    <w:p w14:paraId="1EC56DD2" w14:textId="2DD5AFD2" w:rsidR="00E11B9D" w:rsidRDefault="00E11B9D" w:rsidP="00E11B9D">
      <w:pPr>
        <w:pStyle w:val="Heading4"/>
      </w:pPr>
      <w:r>
        <w:t xml:space="preserve">Debates over water protection reflect broader political fights --- there’s zero space for consensus </w:t>
      </w:r>
    </w:p>
    <w:p w14:paraId="56CB67EC" w14:textId="77777777" w:rsidR="00E11B9D" w:rsidRDefault="00E11B9D" w:rsidP="00E11B9D">
      <w:r w:rsidRPr="00E11B9D">
        <w:rPr>
          <w:rStyle w:val="Style13ptBold"/>
        </w:rPr>
        <w:t>Walton 15</w:t>
      </w:r>
      <w:r>
        <w:t xml:space="preserve"> – </w:t>
      </w:r>
      <w:r w:rsidRPr="00E11B9D">
        <w:t>writes about agriculture, energy, infrastructure, and the politics and economics of water in the United States. He also writes the Federal Water Tap, Circle of Blue’s weekly digest of U.S. government water news. He is the winner of two Society of Environmental Journalists reporting awards</w:t>
      </w:r>
    </w:p>
    <w:p w14:paraId="321FF3D7" w14:textId="4C873EF9" w:rsidR="00E11B9D" w:rsidRPr="00E11B9D" w:rsidRDefault="00E11B9D" w:rsidP="00E11B9D">
      <w:pPr>
        <w:rPr>
          <w:rStyle w:val="StyleUnderline"/>
          <w:u w:val="none"/>
        </w:rPr>
      </w:pPr>
      <w:r>
        <w:t>Brett, 8/6. “</w:t>
      </w:r>
      <w:r w:rsidRPr="00E11B9D">
        <w:t>EPA Clean Water Rule Meets Political Pushback</w:t>
      </w:r>
      <w:r>
        <w:t xml:space="preserve">.” </w:t>
      </w:r>
      <w:r w:rsidRPr="00E11B9D">
        <w:t>https://www.circleofblue.org/2015/world/epa-clean-water-rule-meets-political-pushback/</w:t>
      </w:r>
    </w:p>
    <w:p w14:paraId="6F2902C2" w14:textId="5C06DAC2" w:rsidR="00E11B9D" w:rsidRPr="00E11B9D" w:rsidRDefault="00E11B9D" w:rsidP="00E11B9D">
      <w:pPr>
        <w:rPr>
          <w:rStyle w:val="Emphasis"/>
        </w:rPr>
      </w:pPr>
      <w:r w:rsidRPr="00E11B9D">
        <w:rPr>
          <w:rStyle w:val="StyleUnderline"/>
        </w:rPr>
        <w:t>The question of the day</w:t>
      </w:r>
      <w:r w:rsidRPr="00E11B9D">
        <w:rPr>
          <w:sz w:val="16"/>
        </w:rPr>
        <w:t xml:space="preserve">, the question that the EPA rule addresses and the same one that Baker pondered, </w:t>
      </w:r>
      <w:r w:rsidRPr="00E11B9D">
        <w:rPr>
          <w:rStyle w:val="StyleUnderline"/>
        </w:rPr>
        <w:t>is</w:t>
      </w:r>
      <w:r w:rsidRPr="00E11B9D">
        <w:rPr>
          <w:sz w:val="16"/>
        </w:rPr>
        <w:t xml:space="preserve"> basic and fundamental to the act’s effectiveness: </w:t>
      </w:r>
      <w:r w:rsidRPr="00E11B9D">
        <w:rPr>
          <w:rStyle w:val="Emphasis"/>
        </w:rPr>
        <w:t>which waters have federal protection?</w:t>
      </w:r>
    </w:p>
    <w:p w14:paraId="49E23680" w14:textId="24A39370" w:rsidR="00E11B9D" w:rsidRPr="00E11B9D" w:rsidRDefault="00E11B9D" w:rsidP="00E11B9D">
      <w:pPr>
        <w:rPr>
          <w:sz w:val="16"/>
        </w:rPr>
      </w:pPr>
      <w:r w:rsidRPr="00E11B9D">
        <w:rPr>
          <w:rStyle w:val="StyleUnderline"/>
        </w:rPr>
        <w:t>Congress had opportunities</w:t>
      </w:r>
      <w:r w:rsidRPr="00E11B9D">
        <w:rPr>
          <w:sz w:val="16"/>
        </w:rPr>
        <w:t xml:space="preserve"> to write the definition. U.S. Supreme Court decisions in 2001 and 2006 — Solid Waste Agency of Northern Cook County v. U.S. Army Corps of Engineers and Rapanos v. United States — brought confusion, not clarity, about which water bodies are covered by Section 404, which requires permits for destroying wetlands and streams. Congress could have stepped in and reworked the language of the act. It did not. </w:t>
      </w:r>
      <w:r w:rsidRPr="00E11B9D">
        <w:rPr>
          <w:rStyle w:val="StyleUnderline"/>
        </w:rPr>
        <w:t>No serious attempts were mustered</w:t>
      </w:r>
      <w:r w:rsidRPr="00E11B9D">
        <w:rPr>
          <w:sz w:val="16"/>
        </w:rPr>
        <w:t xml:space="preserve">. The few </w:t>
      </w:r>
      <w:r w:rsidRPr="00E11B9D">
        <w:rPr>
          <w:rStyle w:val="StyleUnderline"/>
        </w:rPr>
        <w:t>proposals</w:t>
      </w:r>
      <w:r w:rsidRPr="00E11B9D">
        <w:rPr>
          <w:sz w:val="16"/>
        </w:rPr>
        <w:t xml:space="preserve"> that did appear </w:t>
      </w:r>
      <w:r w:rsidRPr="00E11B9D">
        <w:rPr>
          <w:rStyle w:val="Emphasis"/>
        </w:rPr>
        <w:t>hewed to the ends of the political spectrum, finding no common ground</w:t>
      </w:r>
      <w:r w:rsidRPr="00E11B9D">
        <w:rPr>
          <w:sz w:val="16"/>
        </w:rPr>
        <w:t xml:space="preserve">, </w:t>
      </w:r>
      <w:r w:rsidRPr="00E11B9D">
        <w:rPr>
          <w:rStyle w:val="StyleUnderline"/>
        </w:rPr>
        <w:t>said</w:t>
      </w:r>
      <w:r w:rsidRPr="00E11B9D">
        <w:rPr>
          <w:sz w:val="16"/>
        </w:rPr>
        <w:t xml:space="preserve"> Holly </w:t>
      </w:r>
      <w:r w:rsidRPr="00E11B9D">
        <w:rPr>
          <w:rStyle w:val="StyleUnderline"/>
        </w:rPr>
        <w:t>Doremus, a</w:t>
      </w:r>
      <w:r w:rsidRPr="00E11B9D">
        <w:rPr>
          <w:sz w:val="16"/>
        </w:rPr>
        <w:t xml:space="preserve"> University of California, </w:t>
      </w:r>
      <w:r w:rsidRPr="00E11B9D">
        <w:rPr>
          <w:rStyle w:val="StyleUnderline"/>
        </w:rPr>
        <w:t>Berkeley law professor</w:t>
      </w:r>
      <w:r w:rsidRPr="00E11B9D">
        <w:rPr>
          <w:sz w:val="16"/>
        </w:rPr>
        <w:t xml:space="preserve"> who studies the Clean Water Act.</w:t>
      </w:r>
    </w:p>
    <w:p w14:paraId="325C0050" w14:textId="4D28E51E" w:rsidR="00E11B9D" w:rsidRPr="00E11B9D" w:rsidRDefault="00E11B9D" w:rsidP="00E11B9D">
      <w:pPr>
        <w:rPr>
          <w:sz w:val="16"/>
        </w:rPr>
      </w:pPr>
      <w:r w:rsidRPr="00E11B9D">
        <w:rPr>
          <w:sz w:val="16"/>
        </w:rPr>
        <w:t>“</w:t>
      </w:r>
      <w:r w:rsidRPr="00E11B9D">
        <w:rPr>
          <w:rStyle w:val="Emphasis"/>
        </w:rPr>
        <w:t>None has passed because there isn’t bipartisan agreement</w:t>
      </w:r>
      <w:r w:rsidRPr="00E11B9D">
        <w:rPr>
          <w:sz w:val="16"/>
        </w:rPr>
        <w:t xml:space="preserve">,” Doremus told Circle of Blue. “There hasn’t been sufficient control by one side to get a version passed. </w:t>
      </w:r>
      <w:r w:rsidRPr="00E11B9D">
        <w:rPr>
          <w:rStyle w:val="StyleUnderline"/>
        </w:rPr>
        <w:t>There’s no compromise</w:t>
      </w:r>
      <w:r w:rsidRPr="00E11B9D">
        <w:rPr>
          <w:sz w:val="16"/>
        </w:rPr>
        <w:t>. There are not even proposals to find compromise.”</w:t>
      </w:r>
    </w:p>
    <w:p w14:paraId="7ABA9A6B" w14:textId="77777777" w:rsidR="00E11B9D" w:rsidRPr="00E11B9D" w:rsidRDefault="00E11B9D" w:rsidP="00E11B9D">
      <w:pPr>
        <w:rPr>
          <w:sz w:val="16"/>
        </w:rPr>
      </w:pPr>
      <w:r w:rsidRPr="00E11B9D">
        <w:rPr>
          <w:sz w:val="16"/>
        </w:rPr>
        <w:t>Instead, the White House and the EPA, arguably the most politically beleaguered federal agency, began writing rules to clarify the Clean Water Act’s jurisdiction.</w:t>
      </w:r>
    </w:p>
    <w:p w14:paraId="47C29545" w14:textId="77777777" w:rsidR="00E11B9D" w:rsidRPr="00E11B9D" w:rsidRDefault="00E11B9D" w:rsidP="00E11B9D">
      <w:pPr>
        <w:rPr>
          <w:sz w:val="16"/>
        </w:rPr>
      </w:pPr>
      <w:r w:rsidRPr="00E11B9D">
        <w:rPr>
          <w:sz w:val="16"/>
        </w:rPr>
        <w:t>On August 28, a new Clean Water Act rule goes into effect that sets the first-ever boundaries on the waters that are covered under the law. More than two years in development, the rule was buttressed by an extensive scientific review.</w:t>
      </w:r>
    </w:p>
    <w:p w14:paraId="0FDA1391" w14:textId="77777777" w:rsidR="00E11B9D" w:rsidRPr="00E11B9D" w:rsidRDefault="00E11B9D" w:rsidP="00E11B9D">
      <w:pPr>
        <w:rPr>
          <w:sz w:val="16"/>
        </w:rPr>
      </w:pPr>
      <w:r w:rsidRPr="00E11B9D">
        <w:rPr>
          <w:sz w:val="16"/>
        </w:rPr>
        <w:t>Though its regulatory reach is less expansive than the science suggested, the rule nonetheless stirred waves of opposition after it was released on May 27. Since then, 27 states – only four of which have Democratic attorneys general — joined lawsuits to block its implementation. Lawsuits from the coal industry and the American Farm Bureau Federation seek the same result. A lawsuit from environmental groups swings in the opposite direction, contending that the rule sets the bar for federal protection of wetlands and streams too low. Even the Army Corps of Engineers, which is responsible for issuing Section 404 permits, argued that the proposal is too weak.</w:t>
      </w:r>
    </w:p>
    <w:p w14:paraId="33565D43" w14:textId="77777777" w:rsidR="00E11B9D" w:rsidRPr="00E11B9D" w:rsidRDefault="00E11B9D" w:rsidP="00E11B9D">
      <w:pPr>
        <w:rPr>
          <w:sz w:val="16"/>
        </w:rPr>
      </w:pPr>
      <w:r w:rsidRPr="00E11B9D">
        <w:rPr>
          <w:sz w:val="16"/>
        </w:rPr>
        <w:t>The final rule pays deference to Justice Anthony Kennedy’s ambiguous test of jurisdiction from the 2006 Rapanos case, his bit of muddled language that threw the federal government’s regulatory powers in question: that the waterbody have a “significant nexus” to downstream waters.</w:t>
      </w:r>
    </w:p>
    <w:p w14:paraId="4B0842A7" w14:textId="77777777" w:rsidR="00E11B9D" w:rsidRPr="00E11B9D" w:rsidRDefault="00E11B9D" w:rsidP="00E11B9D">
      <w:pPr>
        <w:rPr>
          <w:sz w:val="16"/>
        </w:rPr>
      </w:pPr>
      <w:r w:rsidRPr="00E11B9D">
        <w:rPr>
          <w:sz w:val="16"/>
        </w:rPr>
        <w:t>Rivers and their main tributaries are clearly within the law’s scope. Large lakes too. But what about creeks that are dry half the year? Or wetlands in the middle of the prairie? Or the water that drains from farm fields?</w:t>
      </w:r>
    </w:p>
    <w:p w14:paraId="574FDF49" w14:textId="77777777" w:rsidR="00E11B9D" w:rsidRPr="00E11B9D" w:rsidRDefault="00E11B9D" w:rsidP="00E11B9D">
      <w:pPr>
        <w:rPr>
          <w:sz w:val="16"/>
        </w:rPr>
      </w:pPr>
      <w:r w:rsidRPr="00E11B9D">
        <w:rPr>
          <w:sz w:val="16"/>
        </w:rPr>
        <w:t>For the first time, the EPA says that certain waters — farm ditches, agricultural drainage, reservoirs storing coal waste, channels that fill with water after rainstorms — were excluded from the act’s jurisdiction. Agency officials also set limits to define this “nexus” that are based on the distance a wetland is from a river.</w:t>
      </w:r>
    </w:p>
    <w:p w14:paraId="62DD1F87" w14:textId="77777777" w:rsidR="00E11B9D" w:rsidRPr="00E11B9D" w:rsidRDefault="00E11B9D" w:rsidP="00E11B9D">
      <w:pPr>
        <w:rPr>
          <w:sz w:val="16"/>
        </w:rPr>
      </w:pPr>
      <w:r w:rsidRPr="00E11B9D">
        <w:rPr>
          <w:sz w:val="16"/>
        </w:rPr>
        <w:t>“We established clear boundaries here that we have never done before so that people would be able to see [what is covered],” EPA Administrator Gina McCarthy said on a May 27 press call to announce the rule. “[Farm groups] asked us about ditches, and they asked us about ditches, and they asked us about ditches. So we not only kept all the exclusions and exemptions for agriculture that are in current rules, we actually expanded those.”</w:t>
      </w:r>
    </w:p>
    <w:p w14:paraId="34EA9474" w14:textId="2E35D946" w:rsidR="00E11B9D" w:rsidRPr="00E11B9D" w:rsidRDefault="00E11B9D" w:rsidP="00E11B9D">
      <w:pPr>
        <w:rPr>
          <w:sz w:val="16"/>
        </w:rPr>
      </w:pPr>
      <w:r w:rsidRPr="00E11B9D">
        <w:rPr>
          <w:sz w:val="16"/>
        </w:rPr>
        <w:t>By adding the exclusions, the EPA was trying to find “a sweet spot” for defending the rule in court, argued Jeff Kray, a partner with Marten Law, a firm that specializes in environmental law.</w:t>
      </w:r>
    </w:p>
    <w:p w14:paraId="64E3EEA3" w14:textId="77777777" w:rsidR="00E11B9D" w:rsidRPr="00E11B9D" w:rsidRDefault="00E11B9D" w:rsidP="00E11B9D">
      <w:pPr>
        <w:rPr>
          <w:sz w:val="16"/>
        </w:rPr>
      </w:pPr>
      <w:r w:rsidRPr="00E11B9D">
        <w:rPr>
          <w:sz w:val="16"/>
        </w:rPr>
        <w:t>Still, the states and industry sued, arguing that the federal government overstepped its authority and that the states are in a better position to regulate water quality. The lawsuits seek to force the EPA back to the drawing board. They were filed courts that, judging by legal precedent, would be most sympathetic to the opposing view — courts with conservative justices, Kray said.</w:t>
      </w:r>
    </w:p>
    <w:p w14:paraId="1006314E" w14:textId="77777777" w:rsidR="00E11B9D" w:rsidRPr="00E11B9D" w:rsidRDefault="00E11B9D" w:rsidP="00E11B9D">
      <w:pPr>
        <w:rPr>
          <w:sz w:val="16"/>
        </w:rPr>
      </w:pPr>
      <w:r w:rsidRPr="00E11B9D">
        <w:rPr>
          <w:sz w:val="16"/>
        </w:rPr>
        <w:t>What this means for how the EPA and the Army Corps administer and enforce the law is not clear. Kray said that the EPA is not talking as if it will back down.</w:t>
      </w:r>
    </w:p>
    <w:p w14:paraId="4775D0BA" w14:textId="77777777" w:rsidR="00E11B9D" w:rsidRPr="00E11B9D" w:rsidRDefault="00E11B9D" w:rsidP="00E11B9D">
      <w:pPr>
        <w:rPr>
          <w:sz w:val="16"/>
        </w:rPr>
      </w:pPr>
      <w:r w:rsidRPr="00E11B9D">
        <w:rPr>
          <w:sz w:val="16"/>
        </w:rPr>
        <w:t>Others still have worries. A judicial decision or an injunction that throws the validity of the rule into question could choke off serious enforcement action at the EPA’s 10 regional offices, according to Parenteau, who served as counsel from 1984 to 1987 for EPA Region I, which covers the New England states.</w:t>
      </w:r>
    </w:p>
    <w:p w14:paraId="49CA3A30" w14:textId="77777777" w:rsidR="00E11B9D" w:rsidRPr="00E11B9D" w:rsidRDefault="00E11B9D" w:rsidP="00E11B9D">
      <w:pPr>
        <w:rPr>
          <w:sz w:val="16"/>
        </w:rPr>
      </w:pPr>
      <w:r w:rsidRPr="00E11B9D">
        <w:rPr>
          <w:sz w:val="16"/>
        </w:rPr>
        <w:t>“The reaction is basically to shut down and wait,” Parenteau said. “The field offices don’t want to get too far ahead of headquarters. They are risk averse in that environment. They are not going to take chances. They are not going to put their career and job at risk if they don’t have clear authority. That’s the chilling effect of the lawsuits.”</w:t>
      </w:r>
    </w:p>
    <w:p w14:paraId="27C52D9F" w14:textId="0DD54524" w:rsidR="00E11B9D" w:rsidRPr="00E11B9D" w:rsidRDefault="00E11B9D" w:rsidP="00E11B9D">
      <w:pPr>
        <w:rPr>
          <w:sz w:val="16"/>
        </w:rPr>
      </w:pPr>
      <w:r w:rsidRPr="00E11B9D">
        <w:rPr>
          <w:rStyle w:val="StyleUnderline"/>
        </w:rPr>
        <w:lastRenderedPageBreak/>
        <w:t>Legal observers say</w:t>
      </w:r>
      <w:r w:rsidRPr="00E11B9D">
        <w:rPr>
          <w:sz w:val="16"/>
        </w:rPr>
        <w:t xml:space="preserve"> that </w:t>
      </w:r>
      <w:r w:rsidRPr="00E11B9D">
        <w:rPr>
          <w:rStyle w:val="StyleUnderline"/>
        </w:rPr>
        <w:t xml:space="preserve">the dispute reflects </w:t>
      </w:r>
      <w:r w:rsidRPr="00E11B9D">
        <w:rPr>
          <w:rStyle w:val="Emphasis"/>
        </w:rPr>
        <w:t>broader political disagreements</w:t>
      </w:r>
      <w:r w:rsidRPr="00E11B9D">
        <w:rPr>
          <w:rStyle w:val="StyleUnderline"/>
        </w:rPr>
        <w:t xml:space="preserve"> about federal power that are reflected in health care reform, immigration, and other environmental laws</w:t>
      </w:r>
      <w:r w:rsidRPr="00E11B9D">
        <w:rPr>
          <w:sz w:val="16"/>
        </w:rPr>
        <w:t xml:space="preserve"> such as the Endangered Species Act and the Clean Air Act. </w:t>
      </w:r>
      <w:r w:rsidRPr="00E11B9D">
        <w:rPr>
          <w:rStyle w:val="StyleUnderline"/>
        </w:rPr>
        <w:t>Many</w:t>
      </w:r>
      <w:r w:rsidRPr="00E11B9D">
        <w:rPr>
          <w:sz w:val="16"/>
        </w:rPr>
        <w:t xml:space="preserve"> </w:t>
      </w:r>
      <w:r w:rsidRPr="00E11B9D">
        <w:rPr>
          <w:rStyle w:val="StyleUnderline"/>
        </w:rPr>
        <w:t>industries and</w:t>
      </w:r>
      <w:r w:rsidRPr="00E11B9D">
        <w:rPr>
          <w:sz w:val="16"/>
        </w:rPr>
        <w:t xml:space="preserve"> a number of </w:t>
      </w:r>
      <w:r w:rsidRPr="00E11B9D">
        <w:rPr>
          <w:rStyle w:val="StyleUnderline"/>
        </w:rPr>
        <w:t>states argue that federal regulation is an undo intrusion</w:t>
      </w:r>
      <w:r w:rsidRPr="00E11B9D">
        <w:rPr>
          <w:sz w:val="16"/>
        </w:rPr>
        <w:t>. Water crosses political boundaries and requires uniform standards, the Obama administration retorts.</w:t>
      </w:r>
    </w:p>
    <w:p w14:paraId="44E6B961" w14:textId="32E36A62" w:rsidR="00E11B9D" w:rsidRPr="00E11B9D" w:rsidRDefault="00E11B9D" w:rsidP="00E11B9D">
      <w:pPr>
        <w:rPr>
          <w:sz w:val="16"/>
        </w:rPr>
      </w:pPr>
      <w:r w:rsidRPr="00E11B9D">
        <w:rPr>
          <w:sz w:val="16"/>
        </w:rPr>
        <w:t xml:space="preserve">“The </w:t>
      </w:r>
      <w:r w:rsidRPr="00E11B9D">
        <w:rPr>
          <w:rStyle w:val="StyleUnderline"/>
        </w:rPr>
        <w:t>stalemate is another piece of the larger social discourse of the role of the federal government and the role of the states</w:t>
      </w:r>
      <w:r w:rsidRPr="00E11B9D">
        <w:rPr>
          <w:sz w:val="16"/>
        </w:rPr>
        <w:t>,” Kray told Circle of Blue.</w:t>
      </w:r>
    </w:p>
    <w:p w14:paraId="7D7C3166" w14:textId="69A6D8F8" w:rsidR="00E11B9D" w:rsidRPr="00E11B9D" w:rsidRDefault="00E11B9D" w:rsidP="00E11B9D">
      <w:pPr>
        <w:rPr>
          <w:sz w:val="16"/>
        </w:rPr>
      </w:pPr>
      <w:r w:rsidRPr="00E11B9D">
        <w:rPr>
          <w:sz w:val="16"/>
        </w:rPr>
        <w:t xml:space="preserve">Kray and others think that the challenges to the EPA rule will land in the U.S. Supreme Court. In the meantime, </w:t>
      </w:r>
      <w:r w:rsidRPr="00E11B9D">
        <w:rPr>
          <w:rStyle w:val="StyleUnderline"/>
        </w:rPr>
        <w:t>opposition</w:t>
      </w:r>
      <w:r w:rsidRPr="00E11B9D">
        <w:rPr>
          <w:sz w:val="16"/>
        </w:rPr>
        <w:t xml:space="preserve"> to the rule — </w:t>
      </w:r>
      <w:r w:rsidRPr="00E11B9D">
        <w:rPr>
          <w:rStyle w:val="StyleUnderline"/>
        </w:rPr>
        <w:t>from congressional Republicans out to block agency funding, to states and industries</w:t>
      </w:r>
      <w:r w:rsidRPr="00E11B9D">
        <w:rPr>
          <w:sz w:val="16"/>
        </w:rPr>
        <w:t xml:space="preserve"> seeking to invalidate it, </w:t>
      </w:r>
      <w:r w:rsidRPr="00E11B9D">
        <w:rPr>
          <w:rStyle w:val="StyleUnderline"/>
        </w:rPr>
        <w:t>to green groups wanting to strengthen it</w:t>
      </w:r>
      <w:r w:rsidRPr="00E11B9D">
        <w:rPr>
          <w:sz w:val="16"/>
        </w:rPr>
        <w:t xml:space="preserve"> — </w:t>
      </w:r>
      <w:r w:rsidRPr="00E11B9D">
        <w:rPr>
          <w:rStyle w:val="StyleUnderline"/>
        </w:rPr>
        <w:t>will be a test of</w:t>
      </w:r>
      <w:r w:rsidRPr="00E11B9D">
        <w:rPr>
          <w:sz w:val="16"/>
        </w:rPr>
        <w:t xml:space="preserve"> agency </w:t>
      </w:r>
      <w:r w:rsidRPr="00E11B9D">
        <w:rPr>
          <w:rStyle w:val="Emphasis"/>
        </w:rPr>
        <w:t>tenacity</w:t>
      </w:r>
      <w:r w:rsidRPr="00E11B9D">
        <w:rPr>
          <w:sz w:val="16"/>
        </w:rPr>
        <w:t xml:space="preserve"> </w:t>
      </w:r>
      <w:r w:rsidRPr="00E11B9D">
        <w:rPr>
          <w:rStyle w:val="StyleUnderline"/>
        </w:rPr>
        <w:t>to enforce and administer standards</w:t>
      </w:r>
      <w:r w:rsidRPr="00E11B9D">
        <w:rPr>
          <w:sz w:val="16"/>
        </w:rPr>
        <w:t xml:space="preserve"> that it spent considerable time and resources developing.</w:t>
      </w:r>
    </w:p>
    <w:p w14:paraId="6EAE0A6F" w14:textId="208000AE" w:rsidR="00E11B9D" w:rsidRPr="00E11B9D" w:rsidRDefault="00E11B9D" w:rsidP="00E11B9D">
      <w:pPr>
        <w:rPr>
          <w:sz w:val="16"/>
        </w:rPr>
      </w:pPr>
      <w:r w:rsidRPr="00E11B9D">
        <w:rPr>
          <w:sz w:val="16"/>
        </w:rPr>
        <w:t>“</w:t>
      </w:r>
      <w:r w:rsidRPr="00E11B9D">
        <w:rPr>
          <w:rStyle w:val="StyleUnderline"/>
        </w:rPr>
        <w:t xml:space="preserve">It’s </w:t>
      </w:r>
      <w:r w:rsidRPr="00E11B9D">
        <w:rPr>
          <w:rStyle w:val="Emphasis"/>
        </w:rPr>
        <w:t>politics that will control</w:t>
      </w:r>
      <w:r w:rsidRPr="00E11B9D">
        <w:rPr>
          <w:sz w:val="16"/>
        </w:rPr>
        <w:t xml:space="preserve"> </w:t>
      </w:r>
      <w:r w:rsidRPr="00E11B9D">
        <w:rPr>
          <w:rStyle w:val="StyleUnderline"/>
        </w:rPr>
        <w:t>how aggressive the EPA goes</w:t>
      </w:r>
      <w:r w:rsidRPr="00E11B9D">
        <w:rPr>
          <w:sz w:val="16"/>
        </w:rPr>
        <w:t xml:space="preserve"> after enforcing the rule,” Doremus said.</w:t>
      </w:r>
    </w:p>
    <w:p w14:paraId="180361A3" w14:textId="54C56149" w:rsidR="00E11B9D" w:rsidRDefault="00E11B9D" w:rsidP="00E11B9D"/>
    <w:p w14:paraId="33321AC4" w14:textId="6374C955" w:rsidR="00E11B9D" w:rsidRDefault="00E11B9D" w:rsidP="00E11B9D"/>
    <w:p w14:paraId="125CA696" w14:textId="6378183C" w:rsidR="00833BD0" w:rsidRDefault="00833BD0" w:rsidP="00833BD0">
      <w:pPr>
        <w:pStyle w:val="Heading4"/>
      </w:pPr>
      <w:r>
        <w:t>Water regulation is politically contentious---triggers high-stakes fights</w:t>
      </w:r>
    </w:p>
    <w:p w14:paraId="3089F4FD" w14:textId="428010D1" w:rsidR="00833BD0" w:rsidRDefault="00833BD0" w:rsidP="00E11B9D">
      <w:r w:rsidRPr="00833BD0">
        <w:rPr>
          <w:rStyle w:val="Style13ptBold"/>
        </w:rPr>
        <w:t>Simpson 19</w:t>
      </w:r>
      <w:r>
        <w:t xml:space="preserve"> – </w:t>
      </w:r>
      <w:r w:rsidRPr="00833BD0">
        <w:t>former EPA economist and PERC Lone Mountain Fellow</w:t>
      </w:r>
    </w:p>
    <w:p w14:paraId="7F3670CB" w14:textId="54C668B2" w:rsidR="00833BD0" w:rsidRDefault="00833BD0" w:rsidP="00E11B9D">
      <w:r>
        <w:t>R. David, 4/8. “</w:t>
      </w:r>
      <w:r w:rsidRPr="00833BD0">
        <w:t>What Went Wrong With WOTUS: Reflections on Economic Valuation and Environmental Regulation</w:t>
      </w:r>
      <w:r>
        <w:t xml:space="preserve">.” </w:t>
      </w:r>
      <w:r w:rsidRPr="00833BD0">
        <w:t>https://www.perc.org/2019/04/08/what-went-wrong-with-wotus/</w:t>
      </w:r>
    </w:p>
    <w:p w14:paraId="5BABA27D" w14:textId="5C2999BB" w:rsidR="00833BD0" w:rsidRPr="00833BD0" w:rsidRDefault="00833BD0" w:rsidP="00E11B9D">
      <w:pPr>
        <w:rPr>
          <w:sz w:val="16"/>
        </w:rPr>
      </w:pPr>
      <w:r w:rsidRPr="00833BD0">
        <w:rPr>
          <w:rStyle w:val="StyleUnderline"/>
        </w:rPr>
        <w:t>We might hope that</w:t>
      </w:r>
      <w:r w:rsidRPr="00833BD0">
        <w:rPr>
          <w:sz w:val="16"/>
        </w:rPr>
        <w:t xml:space="preserve"> the research now underway will lead to future economic analyses of </w:t>
      </w:r>
      <w:r w:rsidRPr="00833BD0">
        <w:rPr>
          <w:rStyle w:val="StyleUnderline"/>
        </w:rPr>
        <w:t>regulatory benefits</w:t>
      </w:r>
      <w:r w:rsidRPr="00833BD0">
        <w:rPr>
          <w:sz w:val="16"/>
        </w:rPr>
        <w:t xml:space="preserve"> that </w:t>
      </w:r>
      <w:r w:rsidRPr="00833BD0">
        <w:rPr>
          <w:rStyle w:val="StyleUnderline"/>
        </w:rPr>
        <w:t xml:space="preserve">will be more widely accepted. We are, however, in a </w:t>
      </w:r>
      <w:r w:rsidRPr="00833BD0">
        <w:rPr>
          <w:rStyle w:val="Emphasis"/>
        </w:rPr>
        <w:t>precarious political moment</w:t>
      </w:r>
      <w:r w:rsidRPr="00833BD0">
        <w:rPr>
          <w:sz w:val="16"/>
        </w:rPr>
        <w:t xml:space="preserve">. The </w:t>
      </w:r>
      <w:r w:rsidRPr="00833BD0">
        <w:rPr>
          <w:rStyle w:val="StyleUnderline"/>
        </w:rPr>
        <w:t>Kansas debate</w:t>
      </w:r>
      <w:r w:rsidRPr="00833BD0">
        <w:rPr>
          <w:sz w:val="16"/>
        </w:rPr>
        <w:t xml:space="preserve"> I happened to hear on that evening four years ago </w:t>
      </w:r>
      <w:r w:rsidRPr="00833BD0">
        <w:rPr>
          <w:rStyle w:val="StyleUnderline"/>
        </w:rPr>
        <w:t xml:space="preserve">captured how </w:t>
      </w:r>
      <w:r w:rsidRPr="00833BD0">
        <w:rPr>
          <w:rStyle w:val="Emphasis"/>
        </w:rPr>
        <w:t>contentious environmental regulation has become</w:t>
      </w:r>
      <w:r w:rsidRPr="00833BD0">
        <w:rPr>
          <w:sz w:val="16"/>
        </w:rPr>
        <w:t xml:space="preserve">. </w:t>
      </w:r>
      <w:r w:rsidRPr="00833BD0">
        <w:rPr>
          <w:rStyle w:val="StyleUnderline"/>
        </w:rPr>
        <w:t>A large portion of the electorate has acquired a deep disdain for the opinions “experts” offer to guide or justify public policy, a phenomenon</w:t>
      </w:r>
      <w:r w:rsidRPr="00833BD0">
        <w:rPr>
          <w:sz w:val="16"/>
        </w:rPr>
        <w:t xml:space="preserve"> that was further </w:t>
      </w:r>
      <w:r w:rsidRPr="00833BD0">
        <w:rPr>
          <w:rStyle w:val="StyleUnderline"/>
        </w:rPr>
        <w:t>underscored in the seismic shifts of the 2016 elections</w:t>
      </w:r>
      <w:r w:rsidRPr="00833BD0">
        <w:rPr>
          <w:sz w:val="16"/>
        </w:rPr>
        <w:t xml:space="preserve">. As with so many other aspects of American life and culture, it sometimes seems that </w:t>
      </w:r>
      <w:r w:rsidRPr="00833BD0">
        <w:rPr>
          <w:rStyle w:val="StyleUnderline"/>
        </w:rPr>
        <w:t>opposing interests do not want to develop workable solutions to environmental problems so much as to score triumphs over their rivals</w:t>
      </w:r>
      <w:r w:rsidRPr="00833BD0">
        <w:rPr>
          <w:sz w:val="16"/>
        </w:rPr>
        <w:t>.</w:t>
      </w:r>
    </w:p>
    <w:p w14:paraId="42FB8DE0" w14:textId="7CEBEE9F" w:rsidR="00833BD0" w:rsidRPr="00833BD0" w:rsidRDefault="00833BD0" w:rsidP="00E11B9D">
      <w:pPr>
        <w:rPr>
          <w:sz w:val="16"/>
        </w:rPr>
      </w:pPr>
      <w:r w:rsidRPr="00833BD0">
        <w:rPr>
          <w:sz w:val="16"/>
        </w:rPr>
        <w:t xml:space="preserve">This has played out in a curious way with WOTUS. Opponents of the Clean Water Rule argued that it would vastly expand the authority of the EPA and Corps of Engineers. Rather than trying to allay concerns about regulatory overreach, environmental advocates may have instead exacerbated them by emphasizing that the rule would extend regulation to millions of miles of streams and millions of acres of wetlands. Both </w:t>
      </w:r>
      <w:r w:rsidRPr="00833BD0">
        <w:rPr>
          <w:rStyle w:val="StyleUnderline"/>
        </w:rPr>
        <w:t>advocates and</w:t>
      </w:r>
      <w:r w:rsidRPr="00833BD0">
        <w:rPr>
          <w:sz w:val="16"/>
        </w:rPr>
        <w:t xml:space="preserve"> their </w:t>
      </w:r>
      <w:r w:rsidRPr="00833BD0">
        <w:rPr>
          <w:rStyle w:val="StyleUnderline"/>
        </w:rPr>
        <w:t>adversaries</w:t>
      </w:r>
      <w:r w:rsidRPr="00833BD0">
        <w:rPr>
          <w:sz w:val="16"/>
        </w:rPr>
        <w:t xml:space="preserve"> </w:t>
      </w:r>
      <w:r w:rsidRPr="00833BD0">
        <w:rPr>
          <w:rStyle w:val="StyleUnderline"/>
        </w:rPr>
        <w:t xml:space="preserve">depicted a </w:t>
      </w:r>
      <w:r w:rsidRPr="00833BD0">
        <w:rPr>
          <w:rStyle w:val="Emphasis"/>
        </w:rPr>
        <w:t>high-stakes battle</w:t>
      </w:r>
      <w:r w:rsidRPr="00833BD0">
        <w:rPr>
          <w:sz w:val="16"/>
        </w:rPr>
        <w:t>. Yet the agencies based their analyses on recent records that suggested the impacts of the proposed rule would be far less dramatic. While large areas might technically become subject to regulation under the new rule, the regulations would only affect landowners who contemplated doing something to modify waters covered by the rule, and the agencies argued there was little reason to suppose large areas would fall into this category.</w:t>
      </w:r>
    </w:p>
    <w:p w14:paraId="022E4459" w14:textId="4400C41A" w:rsidR="00833BD0" w:rsidRDefault="00833BD0" w:rsidP="00E11B9D"/>
    <w:p w14:paraId="6C6FF502" w14:textId="77777777" w:rsidR="00833BD0" w:rsidRPr="00946FE4" w:rsidRDefault="00833BD0" w:rsidP="00E11B9D"/>
    <w:p w14:paraId="6031B7E7" w14:textId="0A4575DB" w:rsidR="0039727B" w:rsidRDefault="0039727B" w:rsidP="00946FE4">
      <w:pPr>
        <w:pStyle w:val="Heading3"/>
      </w:pPr>
      <w:r>
        <w:lastRenderedPageBreak/>
        <w:t>Link – CAFOs – 1NC</w:t>
      </w:r>
    </w:p>
    <w:p w14:paraId="25C717B8" w14:textId="61E5BA6B" w:rsidR="0039727B" w:rsidRDefault="0039727B" w:rsidP="0039727B"/>
    <w:p w14:paraId="452D8D23" w14:textId="55BBA985" w:rsidR="0039727B" w:rsidRDefault="0039727B" w:rsidP="0039727B"/>
    <w:p w14:paraId="1B6347AF" w14:textId="4AC1BB6C" w:rsidR="002B3F4B" w:rsidRDefault="002B3F4B" w:rsidP="0039727B"/>
    <w:p w14:paraId="053FF694" w14:textId="02245F42" w:rsidR="002B3F4B" w:rsidRDefault="002B3F4B" w:rsidP="002B3F4B">
      <w:pPr>
        <w:pStyle w:val="Heading4"/>
      </w:pPr>
      <w:r>
        <w:t xml:space="preserve">Biden is </w:t>
      </w:r>
      <w:r>
        <w:rPr>
          <w:u w:val="single"/>
        </w:rPr>
        <w:t>deliberately</w:t>
      </w:r>
      <w:r>
        <w:t xml:space="preserve"> </w:t>
      </w:r>
      <w:r w:rsidRPr="002B3F4B">
        <w:rPr>
          <w:u w:val="single"/>
        </w:rPr>
        <w:t>staying away</w:t>
      </w:r>
      <w:r>
        <w:t xml:space="preserve"> from controversial regulations on CAFOs---it’s a </w:t>
      </w:r>
      <w:r>
        <w:rPr>
          <w:u w:val="single"/>
        </w:rPr>
        <w:t>culture war issue</w:t>
      </w:r>
    </w:p>
    <w:p w14:paraId="486728B0" w14:textId="5C8AFD9E" w:rsidR="002B3F4B" w:rsidRDefault="002B3F4B" w:rsidP="002B3F4B">
      <w:r>
        <w:t xml:space="preserve">Sinema filed legislation to </w:t>
      </w:r>
      <w:r>
        <w:rPr>
          <w:u w:val="single"/>
        </w:rPr>
        <w:t>decrease</w:t>
      </w:r>
      <w:r>
        <w:t xml:space="preserve"> regs on factory farms---proves the moderate Dems link</w:t>
      </w:r>
    </w:p>
    <w:p w14:paraId="5B30775B" w14:textId="16CDE83F" w:rsidR="002B3F4B" w:rsidRDefault="002B3F4B" w:rsidP="002B3F4B">
      <w:r w:rsidRPr="002B3F4B">
        <w:rPr>
          <w:rStyle w:val="Style13ptBold"/>
        </w:rPr>
        <w:t>McCrimmon 21</w:t>
      </w:r>
      <w:r>
        <w:t xml:space="preserve"> – </w:t>
      </w:r>
      <w:r w:rsidRPr="002B3F4B">
        <w:t>agriculture reporter for POLITICO Pro, where he covers the farm economy, agricultural trade, federal spending on food and farm programs and other ag issues</w:t>
      </w:r>
    </w:p>
    <w:p w14:paraId="70CD4510" w14:textId="519A5A6B" w:rsidR="002B3F4B" w:rsidRPr="002B3F4B" w:rsidRDefault="002B3F4B" w:rsidP="0039727B">
      <w:r>
        <w:t>Ryan, 5/23. “</w:t>
      </w:r>
      <w:r w:rsidRPr="002B3F4B">
        <w:t>The red meat issue Biden won't touch</w:t>
      </w:r>
      <w:r>
        <w:t xml:space="preserve">.” </w:t>
      </w:r>
      <w:r w:rsidRPr="002B3F4B">
        <w:t>https://www.politico.com/news/2021/05/23/biden-farmers-beef-climate-emissions-490237</w:t>
      </w:r>
    </w:p>
    <w:p w14:paraId="2BCBC717" w14:textId="5882C50E" w:rsidR="00CA4636" w:rsidRPr="002B3F4B" w:rsidRDefault="00CA4636" w:rsidP="00CA4636">
      <w:pPr>
        <w:rPr>
          <w:sz w:val="16"/>
        </w:rPr>
      </w:pPr>
      <w:r w:rsidRPr="002B3F4B">
        <w:rPr>
          <w:sz w:val="16"/>
        </w:rPr>
        <w:t xml:space="preserve">President Joe </w:t>
      </w:r>
      <w:r w:rsidRPr="002B3F4B">
        <w:rPr>
          <w:rStyle w:val="StyleUnderline"/>
        </w:rPr>
        <w:t xml:space="preserve">Biden </w:t>
      </w:r>
      <w:r w:rsidRPr="002B3F4B">
        <w:rPr>
          <w:sz w:val="16"/>
        </w:rPr>
        <w:t>is not going to ban red meat. In fact, his administration</w:t>
      </w:r>
      <w:r w:rsidRPr="002B3F4B">
        <w:rPr>
          <w:rStyle w:val="StyleUnderline"/>
        </w:rPr>
        <w:t xml:space="preserve"> isn’t doing much to confron</w:t>
      </w:r>
      <w:r w:rsidRPr="002B3F4B">
        <w:rPr>
          <w:sz w:val="16"/>
        </w:rPr>
        <w:t xml:space="preserve">t the flow of harmful greenhouse gases from the very </w:t>
      </w:r>
      <w:r w:rsidRPr="002B3F4B">
        <w:rPr>
          <w:rStyle w:val="StyleUnderline"/>
        </w:rPr>
        <w:t>big</w:t>
      </w:r>
      <w:r w:rsidRPr="002B3F4B">
        <w:rPr>
          <w:sz w:val="16"/>
        </w:rPr>
        <w:t xml:space="preserve"> business of </w:t>
      </w:r>
      <w:r w:rsidRPr="002B3F4B">
        <w:rPr>
          <w:rStyle w:val="StyleUnderline"/>
        </w:rPr>
        <w:t>animal ag</w:t>
      </w:r>
      <w:r w:rsidRPr="002B3F4B">
        <w:rPr>
          <w:sz w:val="16"/>
        </w:rPr>
        <w:t>riculture.</w:t>
      </w:r>
    </w:p>
    <w:p w14:paraId="247DC107" w14:textId="70A05FAA" w:rsidR="00CA4636" w:rsidRPr="002B3F4B" w:rsidRDefault="00CA4636" w:rsidP="00CA4636">
      <w:pPr>
        <w:rPr>
          <w:sz w:val="16"/>
        </w:rPr>
      </w:pPr>
      <w:r w:rsidRPr="002B3F4B">
        <w:rPr>
          <w:rStyle w:val="StyleUnderline"/>
        </w:rPr>
        <w:t>The Ag</w:t>
      </w:r>
      <w:r w:rsidRPr="002B3F4B">
        <w:rPr>
          <w:sz w:val="16"/>
        </w:rPr>
        <w:t xml:space="preserve">riculture </w:t>
      </w:r>
      <w:r w:rsidRPr="002B3F4B">
        <w:rPr>
          <w:rStyle w:val="StyleUnderline"/>
        </w:rPr>
        <w:t>Department</w:t>
      </w:r>
      <w:r w:rsidRPr="002B3F4B">
        <w:rPr>
          <w:sz w:val="16"/>
        </w:rPr>
        <w:t xml:space="preserve">’s newly published “climate-smart agriculture and forestry” outline </w:t>
      </w:r>
      <w:r w:rsidRPr="002B3F4B">
        <w:rPr>
          <w:rStyle w:val="StyleUnderline"/>
        </w:rPr>
        <w:t>says</w:t>
      </w:r>
      <w:r w:rsidRPr="002B3F4B">
        <w:rPr>
          <w:sz w:val="16"/>
        </w:rPr>
        <w:t xml:space="preserve"> almost </w:t>
      </w:r>
      <w:r w:rsidRPr="002B3F4B">
        <w:rPr>
          <w:rStyle w:val="StyleUnderline"/>
        </w:rPr>
        <w:t>nothing about how Biden aims to curb</w:t>
      </w:r>
      <w:r w:rsidRPr="002B3F4B">
        <w:rPr>
          <w:sz w:val="16"/>
        </w:rPr>
        <w:t xml:space="preserve"> methane </w:t>
      </w:r>
      <w:r w:rsidRPr="002B3F4B">
        <w:rPr>
          <w:rStyle w:val="StyleUnderline"/>
        </w:rPr>
        <w:t>emissions from livestock operations</w:t>
      </w:r>
      <w:r w:rsidRPr="002B3F4B">
        <w:rPr>
          <w:sz w:val="16"/>
        </w:rPr>
        <w:t>. But environmentalists argue that any effort to shrink the farm industry’s climate footprint is half-baked if it relies on voluntary efforts and doesn’t address America’s system of meat production.</w:t>
      </w:r>
    </w:p>
    <w:p w14:paraId="76C2FA9D" w14:textId="5382EE0C" w:rsidR="00CA4636" w:rsidRPr="002B3F4B" w:rsidRDefault="00CA4636" w:rsidP="00CA4636">
      <w:pPr>
        <w:rPr>
          <w:sz w:val="16"/>
        </w:rPr>
      </w:pPr>
      <w:r w:rsidRPr="002B3F4B">
        <w:rPr>
          <w:sz w:val="16"/>
        </w:rPr>
        <w:t>“USDA is setting itself up to fail on its climate and environmental justice goals,” says Chloe Waterman, senior program manager at Friends of the Earth U.S., a nonprofit environmental advocacy group.</w:t>
      </w:r>
    </w:p>
    <w:p w14:paraId="1B9A247F" w14:textId="60F334C6" w:rsidR="00CA4636" w:rsidRPr="002B3F4B" w:rsidRDefault="00CA4636" w:rsidP="00CA4636">
      <w:pPr>
        <w:rPr>
          <w:sz w:val="16"/>
        </w:rPr>
      </w:pPr>
      <w:r w:rsidRPr="002B3F4B">
        <w:rPr>
          <w:sz w:val="16"/>
        </w:rPr>
        <w:t>USDA didn’t respond to several requests for comment on this article.</w:t>
      </w:r>
    </w:p>
    <w:p w14:paraId="0431FBBB" w14:textId="6D3C77C7" w:rsidR="00CA4636" w:rsidRPr="002B3F4B" w:rsidRDefault="00CA4636" w:rsidP="00CA4636">
      <w:pPr>
        <w:rPr>
          <w:sz w:val="16"/>
        </w:rPr>
      </w:pPr>
      <w:r w:rsidRPr="002B3F4B">
        <w:rPr>
          <w:rStyle w:val="StyleUnderline"/>
        </w:rPr>
        <w:t>The problem is that</w:t>
      </w:r>
      <w:r w:rsidRPr="002B3F4B">
        <w:rPr>
          <w:sz w:val="16"/>
        </w:rPr>
        <w:t xml:space="preserve"> </w:t>
      </w:r>
      <w:r w:rsidRPr="002B3F4B">
        <w:rPr>
          <w:rStyle w:val="StyleUnderline"/>
        </w:rPr>
        <w:t xml:space="preserve">meat has become an </w:t>
      </w:r>
      <w:r w:rsidRPr="002B3F4B">
        <w:rPr>
          <w:rStyle w:val="Emphasis"/>
        </w:rPr>
        <w:t>intense culture war issue</w:t>
      </w:r>
      <w:r w:rsidRPr="002B3F4B">
        <w:rPr>
          <w:sz w:val="16"/>
        </w:rPr>
        <w:t xml:space="preserve">. </w:t>
      </w:r>
      <w:r w:rsidRPr="002B3F4B">
        <w:rPr>
          <w:rStyle w:val="StyleUnderline"/>
        </w:rPr>
        <w:t>Look no further than the manufactured outrage over the recent right-wing media attack falsely claiming that Biden wants to control</w:t>
      </w:r>
      <w:r w:rsidRPr="002B3F4B">
        <w:rPr>
          <w:sz w:val="16"/>
        </w:rPr>
        <w:t xml:space="preserve"> each individual’s </w:t>
      </w:r>
      <w:r w:rsidRPr="002B3F4B">
        <w:rPr>
          <w:rStyle w:val="StyleUnderline"/>
        </w:rPr>
        <w:t>beef intake</w:t>
      </w:r>
      <w:r w:rsidRPr="002B3F4B">
        <w:rPr>
          <w:sz w:val="16"/>
        </w:rPr>
        <w:t xml:space="preserve">. Or </w:t>
      </w:r>
      <w:r w:rsidRPr="002B3F4B">
        <w:rPr>
          <w:rStyle w:val="StyleUnderline"/>
        </w:rPr>
        <w:t>look at the steady stream of press releases by farm-state lawmakers</w:t>
      </w:r>
      <w:r w:rsidRPr="002B3F4B">
        <w:rPr>
          <w:sz w:val="16"/>
        </w:rPr>
        <w:t xml:space="preserve"> </w:t>
      </w:r>
      <w:r w:rsidRPr="002B3F4B">
        <w:rPr>
          <w:rStyle w:val="Emphasis"/>
        </w:rPr>
        <w:t>blasting</w:t>
      </w:r>
      <w:r w:rsidRPr="002B3F4B">
        <w:rPr>
          <w:sz w:val="16"/>
        </w:rPr>
        <w:t xml:space="preserve"> </w:t>
      </w:r>
      <w:r w:rsidRPr="002B3F4B">
        <w:rPr>
          <w:rStyle w:val="StyleUnderline"/>
        </w:rPr>
        <w:t>any hint that federal</w:t>
      </w:r>
      <w:r w:rsidRPr="002B3F4B">
        <w:rPr>
          <w:sz w:val="16"/>
        </w:rPr>
        <w:t xml:space="preserve"> or local </w:t>
      </w:r>
      <w:r w:rsidRPr="002B3F4B">
        <w:rPr>
          <w:rStyle w:val="StyleUnderline"/>
        </w:rPr>
        <w:t>governments are</w:t>
      </w:r>
      <w:r w:rsidRPr="002B3F4B">
        <w:rPr>
          <w:sz w:val="16"/>
        </w:rPr>
        <w:t xml:space="preserve"> somehow </w:t>
      </w:r>
      <w:r w:rsidRPr="002B3F4B">
        <w:rPr>
          <w:rStyle w:val="StyleUnderline"/>
        </w:rPr>
        <w:t>helping “meatless Monday</w:t>
      </w:r>
      <w:r w:rsidRPr="002B3F4B">
        <w:rPr>
          <w:sz w:val="16"/>
        </w:rPr>
        <w:t>” campaigns.</w:t>
      </w:r>
    </w:p>
    <w:p w14:paraId="7BB12CE4" w14:textId="43CC040E" w:rsidR="00CA4636" w:rsidRPr="002B3F4B" w:rsidRDefault="00CA4636" w:rsidP="00CA4636">
      <w:pPr>
        <w:rPr>
          <w:sz w:val="16"/>
        </w:rPr>
      </w:pPr>
      <w:r w:rsidRPr="002B3F4B">
        <w:rPr>
          <w:sz w:val="16"/>
        </w:rPr>
        <w:t>But by the numbers, agriculture is a significant part of the climate problem: it accounts for 10 percent of all U.S. greenhouse gases. Livestock production — everything from raising pigs for bacon to dairy herds — is the largest source of potent methane emissions, according to the Environmental Protection Agency. That means addressing how we produce and consume meat is critical to Biden’s pledge to put the U.S. on track to reach net-zero agricultural emissions before any other nation.</w:t>
      </w:r>
    </w:p>
    <w:p w14:paraId="38BA6BCB" w14:textId="04C4632F" w:rsidR="00CA4636" w:rsidRPr="002B3F4B" w:rsidRDefault="00CA4636" w:rsidP="00CA4636">
      <w:pPr>
        <w:rPr>
          <w:sz w:val="16"/>
        </w:rPr>
      </w:pPr>
      <w:r w:rsidRPr="002B3F4B">
        <w:rPr>
          <w:rStyle w:val="StyleUnderline"/>
        </w:rPr>
        <w:t xml:space="preserve">The </w:t>
      </w:r>
      <w:r w:rsidRPr="002B3F4B">
        <w:rPr>
          <w:rStyle w:val="Emphasis"/>
        </w:rPr>
        <w:t>powerful farm lobby in Washington</w:t>
      </w:r>
      <w:r w:rsidRPr="002B3F4B">
        <w:rPr>
          <w:sz w:val="16"/>
        </w:rPr>
        <w:t xml:space="preserve"> and state capitals </w:t>
      </w:r>
      <w:r w:rsidRPr="002B3F4B">
        <w:rPr>
          <w:rStyle w:val="Emphasis"/>
        </w:rPr>
        <w:t>opposes regulation</w:t>
      </w:r>
      <w:r w:rsidRPr="002B3F4B">
        <w:rPr>
          <w:rStyle w:val="StyleUnderline"/>
        </w:rPr>
        <w:t xml:space="preserve"> of large-scale livestock operations</w:t>
      </w:r>
      <w:r w:rsidRPr="002B3F4B">
        <w:rPr>
          <w:sz w:val="16"/>
        </w:rPr>
        <w:t xml:space="preserve"> and the promotion of alternatives to meat and dairy. </w:t>
      </w:r>
      <w:r w:rsidRPr="002B3F4B">
        <w:rPr>
          <w:rStyle w:val="StyleUnderline"/>
        </w:rPr>
        <w:t>Instead, Biden administration officials are talking up</w:t>
      </w:r>
      <w:r w:rsidRPr="002B3F4B">
        <w:rPr>
          <w:sz w:val="16"/>
        </w:rPr>
        <w:t xml:space="preserve"> unproven </w:t>
      </w:r>
      <w:r w:rsidRPr="002B3F4B">
        <w:rPr>
          <w:rStyle w:val="StyleUnderline"/>
        </w:rPr>
        <w:t>tech</w:t>
      </w:r>
      <w:r w:rsidRPr="002B3F4B">
        <w:rPr>
          <w:sz w:val="16"/>
        </w:rPr>
        <w:t xml:space="preserve">nologies </w:t>
      </w:r>
      <w:r w:rsidRPr="002B3F4B">
        <w:rPr>
          <w:rStyle w:val="StyleUnderline"/>
        </w:rPr>
        <w:t>and feel-good sustainability goals</w:t>
      </w:r>
      <w:r w:rsidRPr="002B3F4B">
        <w:rPr>
          <w:sz w:val="16"/>
        </w:rPr>
        <w:t xml:space="preserve"> when they discuss methods of how to tackle climate change with the agriculture industry.</w:t>
      </w:r>
    </w:p>
    <w:p w14:paraId="38F0B715" w14:textId="64851689" w:rsidR="00CA4636" w:rsidRPr="002B3F4B" w:rsidRDefault="00CA4636" w:rsidP="00CA4636">
      <w:pPr>
        <w:rPr>
          <w:sz w:val="16"/>
        </w:rPr>
      </w:pPr>
      <w:r w:rsidRPr="002B3F4B">
        <w:rPr>
          <w:sz w:val="16"/>
        </w:rPr>
        <w:t xml:space="preserve">Agriculture Secretary Tom </w:t>
      </w:r>
      <w:r w:rsidRPr="002B3F4B">
        <w:rPr>
          <w:rStyle w:val="StyleUnderline"/>
        </w:rPr>
        <w:t>Vilsack is</w:t>
      </w:r>
      <w:r w:rsidRPr="002B3F4B">
        <w:rPr>
          <w:sz w:val="16"/>
        </w:rPr>
        <w:t xml:space="preserve"> largely </w:t>
      </w:r>
      <w:r w:rsidRPr="002B3F4B">
        <w:rPr>
          <w:rStyle w:val="StyleUnderline"/>
        </w:rPr>
        <w:t>focused on</w:t>
      </w:r>
      <w:r w:rsidRPr="002B3F4B">
        <w:rPr>
          <w:sz w:val="16"/>
        </w:rPr>
        <w:t xml:space="preserve"> offering </w:t>
      </w:r>
      <w:r w:rsidRPr="002B3F4B">
        <w:rPr>
          <w:rStyle w:val="StyleUnderline"/>
        </w:rPr>
        <w:t>new financial incentives for farmers and ranchers</w:t>
      </w:r>
      <w:r w:rsidRPr="002B3F4B">
        <w:rPr>
          <w:sz w:val="16"/>
        </w:rPr>
        <w:t xml:space="preserve"> to adopt more climate-friendly practices. In terms of livestock emissions, Vilsack touts innovations like feed additives that reduce the potency of an animal’s gas and feces, or digester systems that capture methane fumes from manure pits and convert them into a source of energy.</w:t>
      </w:r>
    </w:p>
    <w:p w14:paraId="66DA785E" w14:textId="7A34C6CD" w:rsidR="002B3F4B" w:rsidRPr="002B3F4B" w:rsidRDefault="002B3F4B" w:rsidP="002B3F4B">
      <w:pPr>
        <w:rPr>
          <w:sz w:val="16"/>
        </w:rPr>
      </w:pPr>
      <w:r w:rsidRPr="002B3F4B">
        <w:rPr>
          <w:sz w:val="16"/>
        </w:rPr>
        <w:t>Stephanie Feldstein, population and sustainability director at the Center for Biological Diversity, a nonprofit environmental group, argues that such methods only have marginal benefits for the environment.</w:t>
      </w:r>
    </w:p>
    <w:p w14:paraId="0916F542" w14:textId="13F35C9E" w:rsidR="002B3F4B" w:rsidRPr="002B3F4B" w:rsidRDefault="002B3F4B" w:rsidP="002B3F4B">
      <w:pPr>
        <w:rPr>
          <w:sz w:val="16"/>
        </w:rPr>
      </w:pPr>
      <w:r w:rsidRPr="002B3F4B">
        <w:rPr>
          <w:sz w:val="16"/>
        </w:rPr>
        <w:t xml:space="preserve">“There’s simply too much meat and dairy being produced right now for any of those small tweaks to get the emissions reductions that we need,” she said. “There are so many </w:t>
      </w:r>
      <w:r w:rsidRPr="002B3F4B">
        <w:rPr>
          <w:rStyle w:val="StyleUnderline"/>
        </w:rPr>
        <w:t>policies</w:t>
      </w:r>
      <w:r w:rsidRPr="002B3F4B">
        <w:rPr>
          <w:sz w:val="16"/>
        </w:rPr>
        <w:t xml:space="preserve">, from dietary guidelines to what school meals are reimbursed, to agricultural loans and government purchases, that </w:t>
      </w:r>
      <w:r w:rsidRPr="002B3F4B">
        <w:rPr>
          <w:rStyle w:val="StyleUnderline"/>
        </w:rPr>
        <w:t>are</w:t>
      </w:r>
      <w:r w:rsidRPr="002B3F4B">
        <w:rPr>
          <w:sz w:val="16"/>
        </w:rPr>
        <w:t xml:space="preserve"> currently </w:t>
      </w:r>
      <w:r w:rsidRPr="002B3F4B">
        <w:rPr>
          <w:rStyle w:val="StyleUnderline"/>
        </w:rPr>
        <w:t>promoting overproduction of meat</w:t>
      </w:r>
      <w:r w:rsidRPr="002B3F4B">
        <w:rPr>
          <w:sz w:val="16"/>
        </w:rPr>
        <w:t xml:space="preserve"> — and all of that needs to change.”</w:t>
      </w:r>
    </w:p>
    <w:p w14:paraId="2B4E86B7" w14:textId="7EABF450" w:rsidR="002B3F4B" w:rsidRPr="002B3F4B" w:rsidRDefault="002B3F4B" w:rsidP="002B3F4B">
      <w:pPr>
        <w:rPr>
          <w:sz w:val="16"/>
        </w:rPr>
      </w:pPr>
      <w:r w:rsidRPr="002B3F4B">
        <w:rPr>
          <w:rStyle w:val="StyleUnderline"/>
        </w:rPr>
        <w:t>It’s not just Biden’s farm chief who is treading carefully on livestock</w:t>
      </w:r>
      <w:r w:rsidRPr="002B3F4B">
        <w:rPr>
          <w:sz w:val="16"/>
        </w:rPr>
        <w:t xml:space="preserve"> emissions: John </w:t>
      </w:r>
      <w:r w:rsidRPr="002B3F4B">
        <w:rPr>
          <w:rStyle w:val="StyleUnderline"/>
        </w:rPr>
        <w:t>Kerry</w:t>
      </w:r>
      <w:r w:rsidRPr="002B3F4B">
        <w:rPr>
          <w:sz w:val="16"/>
        </w:rPr>
        <w:t xml:space="preserve">, the president’s special climate envoy, </w:t>
      </w:r>
      <w:r w:rsidRPr="002B3F4B">
        <w:rPr>
          <w:rStyle w:val="StyleUnderline"/>
        </w:rPr>
        <w:t>rejected the idea that the government will</w:t>
      </w:r>
      <w:r w:rsidRPr="002B3F4B">
        <w:rPr>
          <w:sz w:val="16"/>
        </w:rPr>
        <w:t xml:space="preserve"> eventually have to </w:t>
      </w:r>
      <w:r w:rsidRPr="002B3F4B">
        <w:rPr>
          <w:rStyle w:val="StyleUnderline"/>
        </w:rPr>
        <w:t>tell Americans to eat less meat</w:t>
      </w:r>
      <w:r w:rsidRPr="002B3F4B">
        <w:rPr>
          <w:sz w:val="16"/>
        </w:rPr>
        <w:t>.</w:t>
      </w:r>
    </w:p>
    <w:p w14:paraId="62DCABB0" w14:textId="2E1C6FA2" w:rsidR="002B3F4B" w:rsidRPr="002B3F4B" w:rsidRDefault="002B3F4B" w:rsidP="002B3F4B">
      <w:pPr>
        <w:rPr>
          <w:sz w:val="16"/>
        </w:rPr>
      </w:pPr>
      <w:r w:rsidRPr="002B3F4B">
        <w:rPr>
          <w:sz w:val="16"/>
        </w:rPr>
        <w:t>“Not necessarily, because there’s a lot of research being done now that will change both the way meat is produced, cattle are herded and fed,” Kerry said in a recent BBC interview. But he also acknowledged that Biden’s aggressive goals for slashing greenhouse gas emissions rely heavily on technology that hasn’t been developed yet.</w:t>
      </w:r>
    </w:p>
    <w:p w14:paraId="6D8EEBDA" w14:textId="070FA7FB" w:rsidR="002B3F4B" w:rsidRPr="002B3F4B" w:rsidRDefault="002B3F4B" w:rsidP="002B3F4B">
      <w:pPr>
        <w:rPr>
          <w:sz w:val="16"/>
        </w:rPr>
      </w:pPr>
      <w:r w:rsidRPr="002B3F4B">
        <w:rPr>
          <w:sz w:val="16"/>
        </w:rPr>
        <w:t>That’s why environmental advocates are pressing for more immediate action. More than two dozen groups petitioned the EPA last month to restrict greenhouse gases from large dairy and hog farms under the Clean Air Act, specifically operations with at least 500 cows or 1,000 hogs.</w:t>
      </w:r>
    </w:p>
    <w:p w14:paraId="1FF2FAFE" w14:textId="5333D8C4" w:rsidR="002B3F4B" w:rsidRPr="002B3F4B" w:rsidRDefault="002B3F4B" w:rsidP="002B3F4B">
      <w:pPr>
        <w:rPr>
          <w:sz w:val="16"/>
        </w:rPr>
      </w:pPr>
      <w:r w:rsidRPr="002B3F4B">
        <w:rPr>
          <w:sz w:val="16"/>
        </w:rPr>
        <w:lastRenderedPageBreak/>
        <w:t>Many such large operations are propped up by USDA’s guaranteed loans and other farm support programs, Ben Lillliston, director of rural strategies and climate change at the left-leaning Institute for Agriculture and Trade Policy, noted recently.</w:t>
      </w:r>
    </w:p>
    <w:p w14:paraId="07B8EC53" w14:textId="26BA469E" w:rsidR="002B3F4B" w:rsidRPr="002B3F4B" w:rsidRDefault="002B3F4B" w:rsidP="002B3F4B">
      <w:pPr>
        <w:rPr>
          <w:sz w:val="16"/>
        </w:rPr>
      </w:pPr>
      <w:r w:rsidRPr="002B3F4B">
        <w:rPr>
          <w:sz w:val="16"/>
        </w:rPr>
        <w:t>He’s urging USDA to “stop public funding for high emitting factory farms,” referring to what the industry prefers to call concentrated animal feeding operations, or CAFOs.</w:t>
      </w:r>
    </w:p>
    <w:p w14:paraId="5AF3FD7E" w14:textId="0EAD4F9E" w:rsidR="002B3F4B" w:rsidRPr="002B3F4B" w:rsidRDefault="002B3F4B" w:rsidP="002B3F4B">
      <w:pPr>
        <w:rPr>
          <w:sz w:val="16"/>
        </w:rPr>
      </w:pPr>
      <w:r w:rsidRPr="002B3F4B">
        <w:rPr>
          <w:rStyle w:val="StyleUnderline"/>
        </w:rPr>
        <w:t>Since</w:t>
      </w:r>
      <w:r w:rsidRPr="002B3F4B">
        <w:rPr>
          <w:sz w:val="16"/>
        </w:rPr>
        <w:t xml:space="preserve"> the </w:t>
      </w:r>
      <w:r w:rsidRPr="002B3F4B">
        <w:rPr>
          <w:rStyle w:val="StyleUnderline"/>
        </w:rPr>
        <w:t>Biden</w:t>
      </w:r>
      <w:r w:rsidRPr="002B3F4B">
        <w:rPr>
          <w:sz w:val="16"/>
        </w:rPr>
        <w:t xml:space="preserve"> administration </w:t>
      </w:r>
      <w:r w:rsidRPr="002B3F4B">
        <w:rPr>
          <w:rStyle w:val="StyleUnderline"/>
        </w:rPr>
        <w:t>took over, agribusinesses and the prominent ag</w:t>
      </w:r>
      <w:r w:rsidRPr="002B3F4B">
        <w:rPr>
          <w:sz w:val="16"/>
        </w:rPr>
        <w:t xml:space="preserve">ricultural </w:t>
      </w:r>
      <w:r w:rsidRPr="002B3F4B">
        <w:rPr>
          <w:rStyle w:val="StyleUnderline"/>
        </w:rPr>
        <w:t xml:space="preserve">trade groups have accelerated efforts to </w:t>
      </w:r>
      <w:r w:rsidRPr="002B3F4B">
        <w:rPr>
          <w:rStyle w:val="Emphasis"/>
        </w:rPr>
        <w:t>head off federal regulators</w:t>
      </w:r>
      <w:r w:rsidRPr="002B3F4B">
        <w:rPr>
          <w:sz w:val="16"/>
        </w:rPr>
        <w:t xml:space="preserve"> by setting their own climate goals and </w:t>
      </w:r>
      <w:r w:rsidRPr="002B3F4B">
        <w:rPr>
          <w:rStyle w:val="StyleUnderline"/>
        </w:rPr>
        <w:t>trumpeting steps that producers are taking to lower their environmental footprint</w:t>
      </w:r>
      <w:r w:rsidRPr="002B3F4B">
        <w:rPr>
          <w:sz w:val="16"/>
        </w:rPr>
        <w:t>.</w:t>
      </w:r>
    </w:p>
    <w:p w14:paraId="7BADB6D9" w14:textId="1CEEC2A1" w:rsidR="002B3F4B" w:rsidRPr="002B3F4B" w:rsidRDefault="002B3F4B" w:rsidP="002B3F4B">
      <w:pPr>
        <w:rPr>
          <w:sz w:val="16"/>
        </w:rPr>
      </w:pPr>
      <w:r w:rsidRPr="002B3F4B">
        <w:rPr>
          <w:sz w:val="16"/>
        </w:rPr>
        <w:t>“Many meat producers, packers and processors have already committed to further strengthen their contributions to healthy land, air and water,” said Eric Mittenthal, a spokesperson for the North American Meat Institute, which represents meatpackers and processors.</w:t>
      </w:r>
    </w:p>
    <w:p w14:paraId="524C9CAA" w14:textId="77777777" w:rsidR="002B3F4B" w:rsidRPr="002B3F4B" w:rsidRDefault="002B3F4B" w:rsidP="002B3F4B">
      <w:pPr>
        <w:rPr>
          <w:sz w:val="16"/>
        </w:rPr>
      </w:pPr>
      <w:r w:rsidRPr="002B3F4B">
        <w:rPr>
          <w:sz w:val="16"/>
        </w:rPr>
        <w:t>Other groups are throwing their weight behind the sort of voluntary efforts that Vilsack is promoting. The National Pork Producers Council has been touting the potential climate benefits of methane capture and genetically engineered pigs that better digest nutrients and effectively give off less gas. But it warned that more aggressive measures, such as curbing the growth of hog operations, would backfire.</w:t>
      </w:r>
    </w:p>
    <w:p w14:paraId="42D09F6F" w14:textId="154897A8" w:rsidR="002B3F4B" w:rsidRPr="002B3F4B" w:rsidRDefault="002B3F4B" w:rsidP="002B3F4B">
      <w:pPr>
        <w:rPr>
          <w:sz w:val="16"/>
        </w:rPr>
      </w:pPr>
      <w:r w:rsidRPr="002B3F4B">
        <w:rPr>
          <w:sz w:val="16"/>
        </w:rPr>
        <w:t>The National Cattlemen’s Beef Association also supports voluntary initiatives along the lines of existing USDA conservation programs. Practices like rotational grazing and planting cover crops “have lately become buzzwords for policymakers in Washington,” but they’ve long been employed by farmers and ranchers, Ethan Lane, the group’s vice president of government affairs, said.</w:t>
      </w:r>
    </w:p>
    <w:p w14:paraId="60BE7590" w14:textId="58814262" w:rsidR="00CA4636" w:rsidRPr="002B3F4B" w:rsidRDefault="002B3F4B" w:rsidP="002B3F4B">
      <w:pPr>
        <w:rPr>
          <w:sz w:val="16"/>
        </w:rPr>
      </w:pPr>
      <w:r w:rsidRPr="002B3F4B">
        <w:rPr>
          <w:sz w:val="16"/>
        </w:rPr>
        <w:t>“It’s important to note that a sustainable future for the cattle industry does not necessitate a total overhaul of the way producers do business,” Lane said. “The U.S. cattle and beef industry has had the lowest greenhouse gas emissions intensity in the world for 25 years. Direct emissions from cattle account for only 2 percent of the nation’s overall emissions.”</w:t>
      </w:r>
    </w:p>
    <w:p w14:paraId="49A5094A" w14:textId="5745367F" w:rsidR="002B3F4B" w:rsidRPr="002B3F4B" w:rsidRDefault="002B3F4B" w:rsidP="002B3F4B">
      <w:pPr>
        <w:rPr>
          <w:sz w:val="16"/>
        </w:rPr>
      </w:pPr>
      <w:r w:rsidRPr="002B3F4B">
        <w:rPr>
          <w:rStyle w:val="StyleUnderline"/>
        </w:rPr>
        <w:t>There’s</w:t>
      </w:r>
      <w:r w:rsidRPr="002B3F4B">
        <w:rPr>
          <w:sz w:val="16"/>
        </w:rPr>
        <w:t xml:space="preserve"> also </w:t>
      </w:r>
      <w:r w:rsidRPr="002B3F4B">
        <w:rPr>
          <w:rStyle w:val="Emphasis"/>
        </w:rPr>
        <w:t>not much appetite in Congress for stricter regulations</w:t>
      </w:r>
      <w:r w:rsidRPr="002B3F4B">
        <w:rPr>
          <w:sz w:val="16"/>
        </w:rPr>
        <w:t xml:space="preserve">. Sens. John </w:t>
      </w:r>
      <w:r w:rsidRPr="002B3F4B">
        <w:rPr>
          <w:rStyle w:val="StyleUnderline"/>
        </w:rPr>
        <w:t>Thune</w:t>
      </w:r>
      <w:r w:rsidRPr="002B3F4B">
        <w:rPr>
          <w:sz w:val="16"/>
        </w:rPr>
        <w:t xml:space="preserve"> (R-S.D.) </w:t>
      </w:r>
      <w:r w:rsidRPr="002B3F4B">
        <w:rPr>
          <w:rStyle w:val="StyleUnderline"/>
        </w:rPr>
        <w:t>and</w:t>
      </w:r>
      <w:r w:rsidRPr="002B3F4B">
        <w:rPr>
          <w:sz w:val="16"/>
        </w:rPr>
        <w:t xml:space="preserve"> Kyrsten </w:t>
      </w:r>
      <w:r w:rsidRPr="002B3F4B">
        <w:rPr>
          <w:rStyle w:val="StyleUnderline"/>
        </w:rPr>
        <w:t>Sinema</w:t>
      </w:r>
      <w:r w:rsidRPr="002B3F4B">
        <w:rPr>
          <w:sz w:val="16"/>
        </w:rPr>
        <w:t xml:space="preserve"> (D-Ariz.) recently </w:t>
      </w:r>
      <w:r w:rsidRPr="002B3F4B">
        <w:rPr>
          <w:rStyle w:val="StyleUnderline"/>
        </w:rPr>
        <w:t>filed legislation that would prohibit the government from requiring livestock emission permits</w:t>
      </w:r>
      <w:r w:rsidRPr="002B3F4B">
        <w:rPr>
          <w:sz w:val="16"/>
        </w:rPr>
        <w:t>.</w:t>
      </w:r>
    </w:p>
    <w:p w14:paraId="5B623AD1" w14:textId="77777777" w:rsidR="002B3F4B" w:rsidRPr="002B3F4B" w:rsidRDefault="002B3F4B" w:rsidP="002B3F4B">
      <w:pPr>
        <w:rPr>
          <w:sz w:val="16"/>
        </w:rPr>
      </w:pPr>
      <w:r w:rsidRPr="002B3F4B">
        <w:rPr>
          <w:sz w:val="16"/>
        </w:rPr>
        <w:t xml:space="preserve">“Livestock producers are working to improve efficiency and reduce emissions from their operations,” </w:t>
      </w:r>
      <w:r w:rsidRPr="002B3F4B">
        <w:rPr>
          <w:rStyle w:val="StyleUnderline"/>
        </w:rPr>
        <w:t>Thune</w:t>
      </w:r>
      <w:r w:rsidRPr="002B3F4B">
        <w:rPr>
          <w:sz w:val="16"/>
        </w:rPr>
        <w:t xml:space="preserve">, the second-ranked Senate Republican, </w:t>
      </w:r>
      <w:r w:rsidRPr="002B3F4B">
        <w:rPr>
          <w:rStyle w:val="StyleUnderline"/>
        </w:rPr>
        <w:t>said</w:t>
      </w:r>
      <w:r w:rsidRPr="002B3F4B">
        <w:rPr>
          <w:sz w:val="16"/>
        </w:rPr>
        <w:t xml:space="preserve"> in a statement. “</w:t>
      </w:r>
      <w:r w:rsidRPr="002B3F4B">
        <w:rPr>
          <w:rStyle w:val="StyleUnderline"/>
        </w:rPr>
        <w:t>They should not be subject to onerous regulations and costly permit fees</w:t>
      </w:r>
      <w:r w:rsidRPr="002B3F4B">
        <w:rPr>
          <w:sz w:val="16"/>
        </w:rPr>
        <w:t xml:space="preserve"> for their animals’ emissions, which could ultimately lead to higher food costs for consumers.”</w:t>
      </w:r>
    </w:p>
    <w:p w14:paraId="62774315" w14:textId="77777777" w:rsidR="002B3F4B" w:rsidRDefault="002B3F4B" w:rsidP="002B3F4B"/>
    <w:p w14:paraId="2796E18E" w14:textId="77777777" w:rsidR="002B3F4B" w:rsidRDefault="002B3F4B" w:rsidP="002B3F4B"/>
    <w:p w14:paraId="5A962B79" w14:textId="33EC84ED" w:rsidR="002B3F4B" w:rsidRDefault="002B3F4B" w:rsidP="002B3F4B">
      <w:pPr>
        <w:pStyle w:val="Heading3"/>
      </w:pPr>
      <w:r>
        <w:lastRenderedPageBreak/>
        <w:t>--CAFOs Links – 2NC/1NR</w:t>
      </w:r>
    </w:p>
    <w:p w14:paraId="13B45576" w14:textId="61AC6562" w:rsidR="002B3F4B" w:rsidRDefault="002B3F4B" w:rsidP="002B3F4B"/>
    <w:p w14:paraId="3E404CDC" w14:textId="37095F18" w:rsidR="00AB3FC7" w:rsidRDefault="00AB3FC7" w:rsidP="002B3F4B"/>
    <w:p w14:paraId="7D91F315" w14:textId="632764E3" w:rsidR="00BA3A2C" w:rsidRDefault="00BA3A2C" w:rsidP="002B3F4B"/>
    <w:p w14:paraId="69492B27" w14:textId="77777777" w:rsidR="00BA3A2C" w:rsidRDefault="00BA3A2C" w:rsidP="00BA3A2C"/>
    <w:p w14:paraId="08122F24" w14:textId="3BB54FEB" w:rsidR="002B3F4B" w:rsidRDefault="002B3F4B" w:rsidP="002B3F4B">
      <w:pPr>
        <w:pStyle w:val="Heading4"/>
      </w:pPr>
      <w:r>
        <w:t>Plan costs political capital and faces massive resistance</w:t>
      </w:r>
    </w:p>
    <w:p w14:paraId="736138BD" w14:textId="77777777" w:rsidR="002B3F4B" w:rsidRDefault="002B3F4B" w:rsidP="002B3F4B">
      <w:r w:rsidRPr="002B3F4B">
        <w:rPr>
          <w:rStyle w:val="Style13ptBold"/>
        </w:rPr>
        <w:t>Myers and Breggin 15</w:t>
      </w:r>
      <w:r>
        <w:t xml:space="preserve"> – </w:t>
      </w:r>
      <w:r w:rsidRPr="006D0CE5">
        <w:t>senior attorney with the Environmental Law Institute; Senior Attorney and Co-Director of the Agriculture Law and Policy Center</w:t>
      </w:r>
    </w:p>
    <w:p w14:paraId="73CA99B3" w14:textId="77777777" w:rsidR="002B3F4B" w:rsidRPr="002B3F4B" w:rsidRDefault="002B3F4B" w:rsidP="002B3F4B">
      <w:r>
        <w:t xml:space="preserve">Bruce and Linda, September. </w:t>
      </w:r>
      <w:r w:rsidRPr="002B3F4B">
        <w:t>“Tackling the Problem of CAFOs and Climate Change: A New Path to Improved Animal Welfare?” in What Can Animal Law Learn from Environmental Law?, ed. Randall Abate, p.145-6.</w:t>
      </w:r>
    </w:p>
    <w:p w14:paraId="3E776FB9" w14:textId="77777777" w:rsidR="002B3F4B" w:rsidRPr="002B3F4B" w:rsidRDefault="002B3F4B" w:rsidP="002B3F4B">
      <w:pPr>
        <w:rPr>
          <w:sz w:val="16"/>
        </w:rPr>
      </w:pPr>
      <w:r w:rsidRPr="002B3F4B">
        <w:rPr>
          <w:rStyle w:val="StyleUnderline"/>
        </w:rPr>
        <w:t>The obstacles to</w:t>
      </w:r>
      <w:r w:rsidRPr="002B3F4B">
        <w:rPr>
          <w:sz w:val="16"/>
        </w:rPr>
        <w:t xml:space="preserve"> near-term legal </w:t>
      </w:r>
      <w:r w:rsidRPr="002B3F4B">
        <w:rPr>
          <w:rStyle w:val="StyleUnderline"/>
        </w:rPr>
        <w:t xml:space="preserve">reform in </w:t>
      </w:r>
      <w:r w:rsidRPr="002B3F4B">
        <w:t xml:space="preserve">the area of </w:t>
      </w:r>
      <w:r w:rsidRPr="002B3F4B">
        <w:rPr>
          <w:rStyle w:val="StyleUnderline"/>
        </w:rPr>
        <w:t>CAFOs</w:t>
      </w:r>
      <w:r w:rsidRPr="002B3F4B">
        <w:rPr>
          <w:sz w:val="16"/>
        </w:rPr>
        <w:t xml:space="preserve"> and climate change </w:t>
      </w:r>
      <w:r w:rsidRPr="002B3F4B">
        <w:rPr>
          <w:rStyle w:val="StyleUnderline"/>
        </w:rPr>
        <w:t>are legion</w:t>
      </w:r>
      <w:r w:rsidRPr="002B3F4B">
        <w:rPr>
          <w:sz w:val="16"/>
        </w:rPr>
        <w:t xml:space="preserve">. </w:t>
      </w:r>
      <w:r w:rsidRPr="002B3F4B">
        <w:rPr>
          <w:rStyle w:val="StyleUnderline"/>
        </w:rPr>
        <w:t>Any concerted</w:t>
      </w:r>
      <w:r w:rsidRPr="002B3F4B">
        <w:rPr>
          <w:sz w:val="16"/>
        </w:rPr>
        <w:t xml:space="preserve"> legal or </w:t>
      </w:r>
      <w:r w:rsidRPr="002B3F4B">
        <w:rPr>
          <w:rStyle w:val="StyleUnderline"/>
        </w:rPr>
        <w:t>policy effort to roll back</w:t>
      </w:r>
      <w:r w:rsidRPr="002B3F4B">
        <w:rPr>
          <w:sz w:val="16"/>
        </w:rPr>
        <w:t xml:space="preserve"> GHG emissions associated with </w:t>
      </w:r>
      <w:r w:rsidRPr="002B3F4B">
        <w:rPr>
          <w:rStyle w:val="StyleUnderline"/>
        </w:rPr>
        <w:t>industrial livestock production in the U</w:t>
      </w:r>
      <w:r w:rsidRPr="002B3F4B">
        <w:rPr>
          <w:sz w:val="16"/>
        </w:rPr>
        <w:t xml:space="preserve">nited </w:t>
      </w:r>
      <w:r w:rsidRPr="002B3F4B">
        <w:rPr>
          <w:rStyle w:val="StyleUnderline"/>
        </w:rPr>
        <w:t>S</w:t>
      </w:r>
      <w:r w:rsidRPr="002B3F4B">
        <w:rPr>
          <w:sz w:val="16"/>
        </w:rPr>
        <w:t xml:space="preserve">tates </w:t>
      </w:r>
      <w:r w:rsidRPr="002B3F4B">
        <w:rPr>
          <w:rStyle w:val="StyleUnderline"/>
        </w:rPr>
        <w:t>will</w:t>
      </w:r>
      <w:r w:rsidRPr="002B3F4B">
        <w:rPr>
          <w:sz w:val="16"/>
        </w:rPr>
        <w:t xml:space="preserve"> likely </w:t>
      </w:r>
      <w:r w:rsidRPr="002B3F4B">
        <w:rPr>
          <w:rStyle w:val="StyleUnderline"/>
        </w:rPr>
        <w:t xml:space="preserve">be greeted by a mix of ambivalent and </w:t>
      </w:r>
      <w:r w:rsidRPr="002B3F4B">
        <w:rPr>
          <w:rStyle w:val="Emphasis"/>
        </w:rPr>
        <w:t>active resistance.</w:t>
      </w:r>
      <w:r w:rsidRPr="002B3F4B">
        <w:rPr>
          <w:sz w:val="16"/>
        </w:rPr>
        <w:t xml:space="preserve">159. Absent broader public awareness of the underlying problem, </w:t>
      </w:r>
      <w:r w:rsidRPr="002B3F4B">
        <w:rPr>
          <w:rStyle w:val="StyleUnderline"/>
        </w:rPr>
        <w:t xml:space="preserve">it will be </w:t>
      </w:r>
      <w:r w:rsidRPr="002B3F4B">
        <w:rPr>
          <w:rStyle w:val="Emphasis"/>
        </w:rPr>
        <w:t>difficult to persuade lawmakers</w:t>
      </w:r>
      <w:r w:rsidRPr="002B3F4B">
        <w:rPr>
          <w:rStyle w:val="StyleUnderline"/>
        </w:rPr>
        <w:t>,</w:t>
      </w:r>
      <w:r w:rsidRPr="002B3F4B">
        <w:rPr>
          <w:sz w:val="16"/>
        </w:rPr>
        <w:t xml:space="preserve"> regulators, or even judges </w:t>
      </w:r>
      <w:r w:rsidRPr="002B3F4B">
        <w:rPr>
          <w:rStyle w:val="StyleUnderline"/>
        </w:rPr>
        <w:t>to support change</w:t>
      </w:r>
      <w:r w:rsidRPr="002B3F4B">
        <w:rPr>
          <w:sz w:val="16"/>
        </w:rPr>
        <w:t xml:space="preserve">. </w:t>
      </w:r>
      <w:r w:rsidRPr="002B3F4B">
        <w:rPr>
          <w:rStyle w:val="StyleUnderline"/>
        </w:rPr>
        <w:t xml:space="preserve">And </w:t>
      </w:r>
      <w:r w:rsidRPr="002B3F4B">
        <w:rPr>
          <w:rStyle w:val="Emphasis"/>
        </w:rPr>
        <w:t>spirited resistance</w:t>
      </w:r>
      <w:r w:rsidRPr="002B3F4B">
        <w:rPr>
          <w:rStyle w:val="StyleUnderline"/>
        </w:rPr>
        <w:t xml:space="preserve"> to any new form of environmental regulation for ag</w:t>
      </w:r>
      <w:r w:rsidRPr="002B3F4B">
        <w:rPr>
          <w:sz w:val="16"/>
        </w:rPr>
        <w:t xml:space="preserve">ricultural </w:t>
      </w:r>
      <w:r w:rsidRPr="002B3F4B">
        <w:rPr>
          <w:rStyle w:val="StyleUnderline"/>
        </w:rPr>
        <w:t xml:space="preserve">activities can be expected from the affected industries160 and from </w:t>
      </w:r>
      <w:r w:rsidRPr="002B3F4B">
        <w:rPr>
          <w:rStyle w:val="Emphasis"/>
        </w:rPr>
        <w:t>many political quarters</w:t>
      </w:r>
      <w:r w:rsidRPr="002B3F4B">
        <w:rPr>
          <w:sz w:val="16"/>
        </w:rPr>
        <w:t xml:space="preserve">.161 </w:t>
      </w:r>
    </w:p>
    <w:p w14:paraId="310A4E0E" w14:textId="438F96FC" w:rsidR="002B3F4B" w:rsidRDefault="002B3F4B" w:rsidP="002B3F4B"/>
    <w:p w14:paraId="76A0207A" w14:textId="4880AB12" w:rsidR="00AB3FC7" w:rsidRDefault="00BA3A2C" w:rsidP="00BA3A2C">
      <w:pPr>
        <w:pStyle w:val="Heading4"/>
      </w:pPr>
      <w:r>
        <w:t>The plan costs capital and causes fights</w:t>
      </w:r>
    </w:p>
    <w:p w14:paraId="0D7A3786" w14:textId="77777777" w:rsidR="00BA3A2C" w:rsidRDefault="00BA3A2C" w:rsidP="00BA3A2C">
      <w:r w:rsidRPr="00BA3A2C">
        <w:rPr>
          <w:rStyle w:val="Style13ptBold"/>
        </w:rPr>
        <w:t>Brown 21</w:t>
      </w:r>
      <w:r>
        <w:t xml:space="preserve"> –</w:t>
      </w:r>
      <w:r w:rsidRPr="00BA3A2C">
        <w:t xml:space="preserve"> </w:t>
      </w:r>
      <w:r>
        <w:t>Staff Writer, Stateline</w:t>
      </w:r>
    </w:p>
    <w:p w14:paraId="24B0C495" w14:textId="77777777" w:rsidR="00BA3A2C" w:rsidRDefault="00BA3A2C" w:rsidP="00BA3A2C">
      <w:r>
        <w:t xml:space="preserve">Alex, 2/19. “Environmentalists Make Long-Shot Attempt to Ban New Factory Farms.” </w:t>
      </w:r>
      <w:r w:rsidRPr="00BA3A2C">
        <w:t>https://www.pewtrusts.org/en/research-and-analysis/blogs/stateline/2021/02/19/environmentalists-make-long-shot-attempt-to-ban-new-factory-farms</w:t>
      </w:r>
    </w:p>
    <w:p w14:paraId="2C7244BF" w14:textId="77777777" w:rsidR="00BA3A2C" w:rsidRPr="00BA3A2C" w:rsidRDefault="00BA3A2C" w:rsidP="00BA3A2C">
      <w:pPr>
        <w:rPr>
          <w:sz w:val="16"/>
        </w:rPr>
      </w:pPr>
      <w:r w:rsidRPr="00BA3A2C">
        <w:rPr>
          <w:sz w:val="16"/>
        </w:rPr>
        <w:t xml:space="preserve">At the federal level, Sen. Cory </w:t>
      </w:r>
      <w:r w:rsidRPr="00BA3A2C">
        <w:rPr>
          <w:rStyle w:val="StyleUnderline"/>
        </w:rPr>
        <w:t>Booker</w:t>
      </w:r>
      <w:r w:rsidRPr="00BA3A2C">
        <w:rPr>
          <w:sz w:val="16"/>
        </w:rPr>
        <w:t xml:space="preserve">, a New Jersey Democrat, has </w:t>
      </w:r>
      <w:r w:rsidRPr="00BA3A2C">
        <w:rPr>
          <w:rStyle w:val="StyleUnderline"/>
        </w:rPr>
        <w:t>proposed legislation that would phase out</w:t>
      </w:r>
      <w:r w:rsidRPr="00BA3A2C">
        <w:rPr>
          <w:sz w:val="16"/>
        </w:rPr>
        <w:t xml:space="preserve"> so-called </w:t>
      </w:r>
      <w:r w:rsidRPr="00BA3A2C">
        <w:rPr>
          <w:rStyle w:val="StyleUnderline"/>
        </w:rPr>
        <w:t>factory farms</w:t>
      </w:r>
      <w:r w:rsidRPr="00BA3A2C">
        <w:rPr>
          <w:sz w:val="16"/>
        </w:rPr>
        <w:t xml:space="preserve"> within 20 years. Another bill from Sen. Amy Klobuchar, a Democrat from Minnesota, would strengthen antitrust laws, a proposal that agriculture observers think could have major consequences for corporate consolidation in the industry.</w:t>
      </w:r>
    </w:p>
    <w:p w14:paraId="36C42B34" w14:textId="77777777" w:rsidR="00BA3A2C" w:rsidRPr="00BA3A2C" w:rsidRDefault="00BA3A2C" w:rsidP="00BA3A2C">
      <w:pPr>
        <w:rPr>
          <w:sz w:val="16"/>
        </w:rPr>
      </w:pPr>
      <w:r w:rsidRPr="00BA3A2C">
        <w:rPr>
          <w:rStyle w:val="StyleUnderline"/>
        </w:rPr>
        <w:t>But ag</w:t>
      </w:r>
      <w:r w:rsidRPr="00BA3A2C">
        <w:rPr>
          <w:sz w:val="16"/>
        </w:rPr>
        <w:t xml:space="preserve">riculture </w:t>
      </w:r>
      <w:r w:rsidRPr="00BA3A2C">
        <w:rPr>
          <w:rStyle w:val="StyleUnderline"/>
        </w:rPr>
        <w:t xml:space="preserve">is a </w:t>
      </w:r>
      <w:r w:rsidRPr="00BA3A2C">
        <w:rPr>
          <w:rStyle w:val="Emphasis"/>
        </w:rPr>
        <w:t>significant economic engine</w:t>
      </w:r>
      <w:r w:rsidRPr="00BA3A2C">
        <w:rPr>
          <w:rStyle w:val="StyleUnderline"/>
        </w:rPr>
        <w:t xml:space="preserve"> in many states</w:t>
      </w:r>
      <w:r w:rsidRPr="00BA3A2C">
        <w:rPr>
          <w:sz w:val="16"/>
        </w:rPr>
        <w:t xml:space="preserve">. </w:t>
      </w:r>
      <w:r w:rsidRPr="00BA3A2C">
        <w:rPr>
          <w:rStyle w:val="StyleUnderline"/>
        </w:rPr>
        <w:t>Iowa</w:t>
      </w:r>
      <w:r w:rsidRPr="00BA3A2C">
        <w:rPr>
          <w:sz w:val="16"/>
        </w:rPr>
        <w:t>, the nation’s top pork-producing state—where at any time some 24 million pigs are being raised, according to the Iowa Pork Producers Association—</w:t>
      </w:r>
      <w:r w:rsidRPr="00BA3A2C">
        <w:rPr>
          <w:rStyle w:val="StyleUnderline"/>
        </w:rPr>
        <w:t>exports meat around the world</w:t>
      </w:r>
      <w:r w:rsidRPr="00BA3A2C">
        <w:rPr>
          <w:sz w:val="16"/>
        </w:rPr>
        <w:t>.</w:t>
      </w:r>
    </w:p>
    <w:p w14:paraId="1EBA3F3C" w14:textId="77777777" w:rsidR="00BA3A2C" w:rsidRPr="00BA3A2C" w:rsidRDefault="00BA3A2C" w:rsidP="00BA3A2C">
      <w:pPr>
        <w:rPr>
          <w:sz w:val="16"/>
        </w:rPr>
      </w:pPr>
      <w:r w:rsidRPr="00BA3A2C">
        <w:rPr>
          <w:sz w:val="16"/>
        </w:rPr>
        <w:t>The state’s number of concentrated animal feeding operations, known as CAFOs, grew from 722 in 2001 to more than 10,000 in 2017, according to a study on the industry by two retired University of Iowa professors. On those large-scale farms, hogs or poultry are raised inside large buildings.</w:t>
      </w:r>
    </w:p>
    <w:p w14:paraId="6A18B65D" w14:textId="77777777" w:rsidR="00BA3A2C" w:rsidRPr="00BA3A2C" w:rsidRDefault="00BA3A2C" w:rsidP="00BA3A2C">
      <w:pPr>
        <w:rPr>
          <w:sz w:val="16"/>
        </w:rPr>
      </w:pPr>
      <w:r w:rsidRPr="00BA3A2C">
        <w:rPr>
          <w:rStyle w:val="StyleUnderline"/>
        </w:rPr>
        <w:t xml:space="preserve">The livestock industry also has </w:t>
      </w:r>
      <w:r w:rsidRPr="00BA3A2C">
        <w:rPr>
          <w:rStyle w:val="Emphasis"/>
        </w:rPr>
        <w:t>cultivated political power</w:t>
      </w:r>
      <w:r w:rsidRPr="00BA3A2C">
        <w:rPr>
          <w:sz w:val="16"/>
        </w:rPr>
        <w:t>. This week, some environmental activists told reporters that Iowa’s bill, at least, isn’t likely to get even a hearing in the GOP-dominated legislature.</w:t>
      </w:r>
    </w:p>
    <w:p w14:paraId="5118F842" w14:textId="77777777" w:rsidR="00BA3A2C" w:rsidRPr="00BA3A2C" w:rsidRDefault="00BA3A2C" w:rsidP="00BA3A2C">
      <w:pPr>
        <w:rPr>
          <w:sz w:val="16"/>
        </w:rPr>
      </w:pPr>
      <w:r w:rsidRPr="00BA3A2C">
        <w:rPr>
          <w:sz w:val="16"/>
        </w:rPr>
        <w:t>Current regulations are enough, Eldon McAfee, attorney for the Iowa Pork Producers Association, told the Times-Republican newspaper. “We have extensive regulations in place since 1995 that properly regulate the siting and construction. Those regulations have been followed and a moratorium would be devastating to agriculture and beyond that to Iowa’s economy.”</w:t>
      </w:r>
    </w:p>
    <w:p w14:paraId="45F8DA16" w14:textId="77777777" w:rsidR="00BA3A2C" w:rsidRPr="00BA3A2C" w:rsidRDefault="00BA3A2C" w:rsidP="00BA3A2C">
      <w:pPr>
        <w:rPr>
          <w:sz w:val="16"/>
        </w:rPr>
      </w:pPr>
      <w:r w:rsidRPr="00BA3A2C">
        <w:rPr>
          <w:rStyle w:val="StyleUnderline"/>
        </w:rPr>
        <w:t xml:space="preserve">It’s unclear how many lawmakers have the </w:t>
      </w:r>
      <w:r w:rsidRPr="00BA3A2C">
        <w:rPr>
          <w:rStyle w:val="Emphasis"/>
        </w:rPr>
        <w:t>appetite to challenge the system</w:t>
      </w:r>
      <w:r w:rsidRPr="00BA3A2C">
        <w:rPr>
          <w:rStyle w:val="StyleUnderline"/>
        </w:rPr>
        <w:t xml:space="preserve"> that accounts for much of the nation’s food supply.</w:t>
      </w:r>
      <w:r w:rsidRPr="00BA3A2C">
        <w:rPr>
          <w:sz w:val="16"/>
        </w:rPr>
        <w:t xml:space="preserve"> Republicans in some states want to limit local jurisdictions’ ability to oversee factory farms through zoning laws and permitting decisions.</w:t>
      </w:r>
    </w:p>
    <w:p w14:paraId="76D35D39" w14:textId="77777777" w:rsidR="00BA3A2C" w:rsidRPr="00BA3A2C" w:rsidRDefault="00BA3A2C" w:rsidP="00BA3A2C">
      <w:pPr>
        <w:rPr>
          <w:sz w:val="16"/>
        </w:rPr>
      </w:pPr>
      <w:r w:rsidRPr="00BA3A2C">
        <w:rPr>
          <w:rStyle w:val="StyleUnderline"/>
        </w:rPr>
        <w:t xml:space="preserve">CAFOs have proven </w:t>
      </w:r>
      <w:r w:rsidRPr="00BA3A2C">
        <w:rPr>
          <w:rStyle w:val="Emphasis"/>
        </w:rPr>
        <w:t>difficult to regulate</w:t>
      </w:r>
      <w:r w:rsidRPr="00BA3A2C">
        <w:rPr>
          <w:sz w:val="16"/>
        </w:rPr>
        <w:t>, say environmental activists. Many companies have found loopholes in the federal Clean Water Act to avoid monitoring their contaminants or obtaining permits. Many of the air pollutants emitted by livestock are not regulated under the Clean Air Act. Meanwhile, some state agencies tasked with enforcing those laws lack the resources or interest to crack down on pollution.</w:t>
      </w:r>
    </w:p>
    <w:p w14:paraId="41705503" w14:textId="77777777" w:rsidR="00BA3A2C" w:rsidRDefault="00BA3A2C" w:rsidP="002B3F4B"/>
    <w:p w14:paraId="56534551" w14:textId="49AB7E51" w:rsidR="00AB3FC7" w:rsidRDefault="00AB3FC7" w:rsidP="00AB3FC7">
      <w:pPr>
        <w:pStyle w:val="Heading4"/>
      </w:pPr>
      <w:r>
        <w:lastRenderedPageBreak/>
        <w:t>CAFO supporters have enormous political clout</w:t>
      </w:r>
    </w:p>
    <w:p w14:paraId="350FC303" w14:textId="77777777" w:rsidR="00AB3FC7" w:rsidRDefault="00AB3FC7" w:rsidP="00AB3FC7">
      <w:r w:rsidRPr="00AB3FC7">
        <w:rPr>
          <w:rStyle w:val="Style13ptBold"/>
        </w:rPr>
        <w:t>Ross 19</w:t>
      </w:r>
      <w:r>
        <w:t xml:space="preserve"> – </w:t>
      </w:r>
      <w:r w:rsidRPr="0010692B">
        <w:t>journalist whose work has appeared in Truthout, the Guardian, FairWarning, Newsweek, YES! Magazine, Salon, AlterNet, Vice and a number of other publications</w:t>
      </w:r>
    </w:p>
    <w:p w14:paraId="38B914CB" w14:textId="77777777" w:rsidR="00AB3FC7" w:rsidRDefault="00AB3FC7" w:rsidP="00AB3FC7">
      <w:r>
        <w:t xml:space="preserve">Daniel, 2/20. “Factory Farms Pollute the Environment and Poison Drinking Water.” </w:t>
      </w:r>
      <w:r w:rsidRPr="0010692B">
        <w:t>https://www.ecowatch.com/factory-farms-drinking-water-pollution-2629508815.html</w:t>
      </w:r>
    </w:p>
    <w:p w14:paraId="2F5F8D42" w14:textId="77777777" w:rsidR="00AB3FC7" w:rsidRPr="0010692B" w:rsidRDefault="00AB3FC7" w:rsidP="00AB3FC7">
      <w:pPr>
        <w:rPr>
          <w:sz w:val="16"/>
        </w:rPr>
      </w:pPr>
      <w:r w:rsidRPr="0010692B">
        <w:rPr>
          <w:sz w:val="16"/>
        </w:rPr>
        <w:t xml:space="preserve">CAFO wastes are regulated to some extent. Under the Clean Water Act, for example, operators must file a nutrient management plan with their state environmental agencies. "Whether spread next to the CAFO or on neighboring fields, that manure spreading is done only after a careful analysis of both the manure itself and the land it's applied to. There are legal penalties attached to violating those plans," said Will Rodger, a spokesperson for </w:t>
      </w:r>
      <w:r w:rsidRPr="0010692B">
        <w:rPr>
          <w:rStyle w:val="StyleUnderline"/>
        </w:rPr>
        <w:t>the American Farm Bureau Federation</w:t>
      </w:r>
      <w:r w:rsidRPr="0010692B">
        <w:rPr>
          <w:sz w:val="16"/>
        </w:rPr>
        <w:t xml:space="preserve"> (AFBF), in an email. The bureau </w:t>
      </w:r>
      <w:r w:rsidRPr="0010692B">
        <w:rPr>
          <w:rStyle w:val="StyleUnderline"/>
        </w:rPr>
        <w:t>is a powerful lobbying organization that has championed efforts to weaken the Clean Water Act</w:t>
      </w:r>
      <w:r w:rsidRPr="0010692B">
        <w:rPr>
          <w:sz w:val="16"/>
        </w:rPr>
        <w:t>.</w:t>
      </w:r>
    </w:p>
    <w:p w14:paraId="7FBAEAD3" w14:textId="77777777" w:rsidR="00AB3FC7" w:rsidRPr="0010692B" w:rsidRDefault="00AB3FC7" w:rsidP="00AB3FC7">
      <w:pPr>
        <w:rPr>
          <w:sz w:val="16"/>
        </w:rPr>
      </w:pPr>
      <w:r w:rsidRPr="0010692B">
        <w:rPr>
          <w:sz w:val="16"/>
        </w:rPr>
        <w:t>Enforcement of these management plans, however, varies from state to state, said Tom Pelton, spokesperson for the Environmental Integrity Project, a nonprofit environmental watchdog. "In reality, there's not much enforcement, and they're also difficult to enforce," he added.</w:t>
      </w:r>
    </w:p>
    <w:p w14:paraId="40CF964A" w14:textId="77777777" w:rsidR="00AB3FC7" w:rsidRPr="0010692B" w:rsidRDefault="00AB3FC7" w:rsidP="00AB3FC7">
      <w:pPr>
        <w:rPr>
          <w:sz w:val="16"/>
        </w:rPr>
      </w:pPr>
      <w:r w:rsidRPr="0010692B">
        <w:rPr>
          <w:sz w:val="16"/>
        </w:rPr>
        <w:t>Soil Oversaturated With Animal Manure</w:t>
      </w:r>
    </w:p>
    <w:p w14:paraId="76C5759D" w14:textId="77777777" w:rsidR="00AB3FC7" w:rsidRPr="0010692B" w:rsidRDefault="00AB3FC7" w:rsidP="00AB3FC7">
      <w:pPr>
        <w:rPr>
          <w:sz w:val="16"/>
        </w:rPr>
      </w:pPr>
      <w:r w:rsidRPr="0010692B">
        <w:rPr>
          <w:sz w:val="16"/>
        </w:rPr>
        <w:t>The prevalence of veterinary drug use in industrial farming, and the associated health risks when humans are exposed to these drugs, is another factor that critics highlight. Antibiotics, for example, make their way through the waste-streams at these facilities and out into the environment, leading to fears of increased antibiotic resistance in humans, not to mention their damaging impacts on sensitive ecosystems.</w:t>
      </w:r>
    </w:p>
    <w:p w14:paraId="103DF4FC" w14:textId="77777777" w:rsidR="00AB3FC7" w:rsidRPr="0010692B" w:rsidRDefault="00AB3FC7" w:rsidP="00AB3FC7">
      <w:pPr>
        <w:rPr>
          <w:sz w:val="16"/>
        </w:rPr>
      </w:pPr>
      <w:r w:rsidRPr="0010692B">
        <w:rPr>
          <w:sz w:val="16"/>
        </w:rPr>
        <w:t>There's also the question of what to do with excess animal waste when the available agricultural land surrounding CAFOs is limited, leading to oversaturation of soils with animal manure. "There are still some states that have not banned applying this waste on frozen ground," said Patty Lovera, assistant director at Food &amp; Water Watch, a consumer advocacy organization that has called for an end to factory farms. "That's not about growing crops. That's about disposal."</w:t>
      </w:r>
    </w:p>
    <w:p w14:paraId="33EC1F38" w14:textId="77777777" w:rsidR="00AB3FC7" w:rsidRPr="0010692B" w:rsidRDefault="00AB3FC7" w:rsidP="00AB3FC7">
      <w:pPr>
        <w:rPr>
          <w:sz w:val="16"/>
        </w:rPr>
      </w:pPr>
      <w:r w:rsidRPr="0010692B">
        <w:rPr>
          <w:sz w:val="16"/>
        </w:rPr>
        <w:t>Animal waste doesn't only impact valuable water resources. Industrial livestock production generates huge quantities of methane, an especially potent greenhouse gas. According to the EPA, all national agricultural processes, including livestock production, accounted for 9 percent of U.S. greenhouse gas emissions in 2016. The U.N. Food and Agriculture Organization pins the percentage share from livestock production on overall anthropogenic global greenhouse emissions much higher—at 14.5 percent.</w:t>
      </w:r>
    </w:p>
    <w:p w14:paraId="04767F9D" w14:textId="77777777" w:rsidR="00AB3FC7" w:rsidRPr="0010692B" w:rsidRDefault="00AB3FC7" w:rsidP="00AB3FC7">
      <w:pPr>
        <w:rPr>
          <w:sz w:val="16"/>
        </w:rPr>
      </w:pPr>
      <w:r w:rsidRPr="0010692B">
        <w:rPr>
          <w:sz w:val="16"/>
        </w:rPr>
        <w:t>Despite the fact that the EPA has long known about high levels of CAFO-produced air pollution, the agency is seeking to exempt these facilities from having to report toxic air emissions like ammonia and hydrogen sulfide under a federal right-to-know law, though a group of environmental organizations filed a lawsuit last year to halt that proposed rule.</w:t>
      </w:r>
    </w:p>
    <w:p w14:paraId="510A5C76" w14:textId="77777777" w:rsidR="00AB3FC7" w:rsidRPr="0010692B" w:rsidRDefault="00AB3FC7" w:rsidP="00AB3FC7">
      <w:pPr>
        <w:rPr>
          <w:sz w:val="16"/>
        </w:rPr>
      </w:pPr>
      <w:r w:rsidRPr="0010692B">
        <w:rPr>
          <w:sz w:val="16"/>
        </w:rPr>
        <w:t>Air quality issues from industrial farming can also be more locally felt. In North Carolina, for example, neighbors of a hog farm operated by Murphy-Brown filed a lawsuit in 2014 against the owners complaining of nuisance noises and odors, worsening their quality of life. Theirs was one of a number of lawsuits against Smithfield Foods, Murphy-Brown's parent company. The plaintiffs from that particular suit were recently awarded $473.5 million. But the state legislature also passed a law limiting the legal action that residents can now take against neighboring CAFOs.</w:t>
      </w:r>
    </w:p>
    <w:p w14:paraId="1589FE13" w14:textId="77777777" w:rsidR="00AB3FC7" w:rsidRPr="0010692B" w:rsidRDefault="00AB3FC7" w:rsidP="00AB3FC7">
      <w:pPr>
        <w:rPr>
          <w:sz w:val="16"/>
        </w:rPr>
      </w:pPr>
      <w:r w:rsidRPr="0010692B">
        <w:rPr>
          <w:sz w:val="16"/>
        </w:rPr>
        <w:t>Agricultural Chemicals</w:t>
      </w:r>
    </w:p>
    <w:p w14:paraId="69E4E542" w14:textId="77777777" w:rsidR="00AB3FC7" w:rsidRPr="0010692B" w:rsidRDefault="00AB3FC7" w:rsidP="00AB3FC7">
      <w:pPr>
        <w:rPr>
          <w:sz w:val="16"/>
        </w:rPr>
      </w:pPr>
      <w:r w:rsidRPr="0010692B">
        <w:rPr>
          <w:sz w:val="16"/>
        </w:rPr>
        <w:t>More animals, of course, means that more crops must be grown to feed them, which leads to broader industrial farming impacts, including runoff from agricultural chemicals like those found in fertilizers, insecticides and herbicides. What kinds of impacts do these chemicals have? A recent study out of New Zealand finds that certain bacteria develop antibiotic resistance up to 100,000 times faster when exposed to common herbicides like Roundup and Kamba. Agricultural runoff also helps feed harmful algae blooms.</w:t>
      </w:r>
    </w:p>
    <w:p w14:paraId="0D3C0453" w14:textId="77777777" w:rsidR="00AB3FC7" w:rsidRPr="0010692B" w:rsidRDefault="00AB3FC7" w:rsidP="00AB3FC7">
      <w:pPr>
        <w:rPr>
          <w:sz w:val="16"/>
        </w:rPr>
      </w:pPr>
      <w:r w:rsidRPr="0010692B">
        <w:rPr>
          <w:sz w:val="16"/>
        </w:rPr>
        <w:t>According to an Environmental Working Group (EWG) analysis of data from 2014 and 2015, the drinking water in 1,700 individual systems (affecting approximately 7 million people) contained nitrogen at levels higher than 5 parts per million (ppm), an amount the National Cancer Institute says increases the risk of colon, kidney, ovarian and bladder cancers. The EWG also found that nearly 32,000 Americans received drinking water containing nitrogen at levels exceeding the EPA's threshold of 10 ppm—a limit set more than 55 years ago.</w:t>
      </w:r>
    </w:p>
    <w:p w14:paraId="527E947B" w14:textId="77777777" w:rsidR="00AB3FC7" w:rsidRPr="0010692B" w:rsidRDefault="00AB3FC7" w:rsidP="00AB3FC7">
      <w:pPr>
        <w:rPr>
          <w:sz w:val="16"/>
        </w:rPr>
      </w:pPr>
      <w:r w:rsidRPr="0010692B">
        <w:rPr>
          <w:sz w:val="16"/>
        </w:rPr>
        <w:t>Nor is it cheap for consumers to filter out chemicals like nitrates themselves, explained Anne Weir Schechinger, EWG's senior economic analyst. As an example, the Iowan utility tackling elevated drinking water nitrate levels is reportedly spending $15 million to expand its filtration technology. "That's why we want to make sure our audience has more [information] resources so they can protect themselves if the EPA isn't going to," Weir Schechinger said, pointing to EWG's drinking water database.</w:t>
      </w:r>
    </w:p>
    <w:p w14:paraId="5D131297" w14:textId="77777777" w:rsidR="00AB3FC7" w:rsidRPr="0010692B" w:rsidRDefault="00AB3FC7" w:rsidP="00AB3FC7">
      <w:pPr>
        <w:rPr>
          <w:sz w:val="16"/>
        </w:rPr>
      </w:pPr>
      <w:r w:rsidRPr="0010692B">
        <w:rPr>
          <w:sz w:val="16"/>
        </w:rPr>
        <w:t>The American Farm Bureau Federation disputes EWG's findings, and points to what it regards as "inadequate evidence of carcinogenicity" in drinking water. "We are not impressed with this effort, nor the quality of EWG's reports across the board," said Will Rodger in an email. In response, Weir Schechinger explained how for decades, "peer-reviewed studies have shown a clear link between an increased risk of cancer and nitrate levels in tap water that are lower than EPA's legal limit—and no amount of lobbying from special interest groups will change the science."</w:t>
      </w:r>
    </w:p>
    <w:p w14:paraId="3FBD17E0" w14:textId="77777777" w:rsidR="00AB3FC7" w:rsidRPr="0010692B" w:rsidRDefault="00AB3FC7" w:rsidP="00AB3FC7">
      <w:pPr>
        <w:rPr>
          <w:sz w:val="16"/>
        </w:rPr>
      </w:pPr>
      <w:r w:rsidRPr="0010692B">
        <w:rPr>
          <w:sz w:val="16"/>
        </w:rPr>
        <w:t>Indeed, the health risks associated with living in close proximity to CAFOs are becoming increasingly clearer. A recent study out of Duke University found that North Carolinians who live near hog farms have higher death rates from a variety of health issues—including anemia, kidney disease, septicemia, tuberculosis and infant mortality—compared to those who live further away from such facilities. And who are the people most affected? CAFOs disproportionately impact low-income rural communities, African Americans, Latino Americans and Native Americans.</w:t>
      </w:r>
    </w:p>
    <w:p w14:paraId="5449D13A" w14:textId="77777777" w:rsidR="00AB3FC7" w:rsidRPr="0010692B" w:rsidRDefault="00AB3FC7" w:rsidP="00AB3FC7">
      <w:pPr>
        <w:rPr>
          <w:sz w:val="16"/>
        </w:rPr>
      </w:pPr>
      <w:r w:rsidRPr="0010692B">
        <w:rPr>
          <w:sz w:val="16"/>
        </w:rPr>
        <w:t>What Can Be Done?</w:t>
      </w:r>
    </w:p>
    <w:p w14:paraId="2EEC8AA5" w14:textId="77777777" w:rsidR="00AB3FC7" w:rsidRPr="0010692B" w:rsidRDefault="00AB3FC7" w:rsidP="00AB3FC7">
      <w:pPr>
        <w:rPr>
          <w:sz w:val="16"/>
        </w:rPr>
      </w:pPr>
      <w:r w:rsidRPr="0010692B">
        <w:rPr>
          <w:rStyle w:val="StyleUnderline"/>
        </w:rPr>
        <w:lastRenderedPageBreak/>
        <w:t>The regulatory framework exists</w:t>
      </w:r>
      <w:r w:rsidRPr="0010692B">
        <w:rPr>
          <w:sz w:val="16"/>
        </w:rPr>
        <w:t xml:space="preserve">—in federal laws like the Safe Drinking Water Act, the Clean Water Act and the Clean Air Act—to </w:t>
      </w:r>
      <w:r w:rsidRPr="0010692B">
        <w:rPr>
          <w:rStyle w:val="StyleUnderline"/>
        </w:rPr>
        <w:t>force CAFO operators to properly dispose of their waste,</w:t>
      </w:r>
      <w:r w:rsidRPr="0010692B">
        <w:rPr>
          <w:sz w:val="16"/>
        </w:rPr>
        <w:t xml:space="preserve"> </w:t>
      </w:r>
      <w:r w:rsidRPr="0010692B">
        <w:rPr>
          <w:rStyle w:val="StyleUnderline"/>
        </w:rPr>
        <w:t>said</w:t>
      </w:r>
      <w:r w:rsidRPr="0010692B">
        <w:rPr>
          <w:sz w:val="16"/>
        </w:rPr>
        <w:t xml:space="preserve"> Sacoby </w:t>
      </w:r>
      <w:r w:rsidRPr="0010692B">
        <w:rPr>
          <w:rStyle w:val="StyleUnderline"/>
        </w:rPr>
        <w:t>Wilson, associate professor at the University of Maryland's School of Public Health</w:t>
      </w:r>
      <w:r w:rsidRPr="0010692B">
        <w:rPr>
          <w:sz w:val="16"/>
        </w:rPr>
        <w:t xml:space="preserve">. </w:t>
      </w:r>
      <w:r w:rsidRPr="0010692B">
        <w:rPr>
          <w:rStyle w:val="StyleUnderline"/>
        </w:rPr>
        <w:t xml:space="preserve">The problem is, "They [CAFO operators] have a </w:t>
      </w:r>
      <w:r w:rsidRPr="0010692B">
        <w:rPr>
          <w:rStyle w:val="Emphasis"/>
        </w:rPr>
        <w:t>very strong hook in the legislature</w:t>
      </w:r>
      <w:r w:rsidRPr="0010692B">
        <w:rPr>
          <w:rStyle w:val="StyleUnderline"/>
        </w:rPr>
        <w:t>,"</w:t>
      </w:r>
      <w:r w:rsidRPr="0010692B">
        <w:rPr>
          <w:sz w:val="16"/>
        </w:rPr>
        <w:t xml:space="preserve"> </w:t>
      </w:r>
      <w:r w:rsidRPr="0010692B">
        <w:rPr>
          <w:rStyle w:val="StyleUnderline"/>
        </w:rPr>
        <w:t xml:space="preserve">he said, pointing to the </w:t>
      </w:r>
      <w:r w:rsidRPr="006966B9">
        <w:rPr>
          <w:rStyle w:val="Emphasis"/>
        </w:rPr>
        <w:t>political clout that large agricultural organizations wield</w:t>
      </w:r>
      <w:r w:rsidRPr="0010692B">
        <w:rPr>
          <w:rStyle w:val="StyleUnderline"/>
        </w:rPr>
        <w:t>. That's why CAFO operators have for so long circumvented more stringent waste disposal laws</w:t>
      </w:r>
      <w:r w:rsidRPr="0010692B">
        <w:rPr>
          <w:sz w:val="16"/>
        </w:rPr>
        <w:t>, according to Wilson.</w:t>
      </w:r>
    </w:p>
    <w:p w14:paraId="55839C4B" w14:textId="77777777" w:rsidR="00AB3FC7" w:rsidRPr="002B3F4B" w:rsidRDefault="00AB3FC7" w:rsidP="002B3F4B"/>
    <w:p w14:paraId="0FF72295" w14:textId="05503D5D" w:rsidR="00A5417C" w:rsidRDefault="00A5417C" w:rsidP="00A5417C">
      <w:pPr>
        <w:pStyle w:val="Heading4"/>
      </w:pPr>
      <w:r>
        <w:t>Ag regulations are dangerous political ground</w:t>
      </w:r>
    </w:p>
    <w:p w14:paraId="074ACECA" w14:textId="1D46BEEA" w:rsidR="00A5417C" w:rsidRPr="00A5417C" w:rsidRDefault="00A5417C" w:rsidP="00A5417C">
      <w:r w:rsidRPr="00A5417C">
        <w:rPr>
          <w:rStyle w:val="Style13ptBold"/>
        </w:rPr>
        <w:t>Myers 14</w:t>
      </w:r>
      <w:r w:rsidRPr="00A5417C">
        <w:t xml:space="preserve"> – Senior attorney at the Environmental Law Institute. He co-directs ELI’s Industrial Agriculture Law &amp; Policy Center</w:t>
      </w:r>
    </w:p>
    <w:p w14:paraId="6DB26AFD" w14:textId="66939A67" w:rsidR="00A5417C" w:rsidRPr="00A5417C" w:rsidRDefault="00A5417C" w:rsidP="00A5417C">
      <w:r w:rsidRPr="00A5417C">
        <w:t xml:space="preserve">Bruce, March/April. “Livestock’s Hoof Print,” The Environmental Forum, 31.2, </w:t>
      </w:r>
      <w:hyperlink r:id="rId9" w:history="1">
        <w:r w:rsidRPr="00A5417C">
          <w:rPr>
            <w:rStyle w:val="Hyperlink"/>
          </w:rPr>
          <w:t>https://www.eli.org/sites/default/files/docs/myers_bruce_forum_march-april_2014.pdf</w:t>
        </w:r>
      </w:hyperlink>
      <w:r w:rsidRPr="00A5417C">
        <w:t>.</w:t>
      </w:r>
    </w:p>
    <w:p w14:paraId="4B5A940C" w14:textId="77777777" w:rsidR="00A5417C" w:rsidRPr="00A5417C" w:rsidRDefault="00A5417C" w:rsidP="00A5417C">
      <w:pPr>
        <w:rPr>
          <w:sz w:val="16"/>
        </w:rPr>
      </w:pPr>
      <w:r w:rsidRPr="00A5417C">
        <w:rPr>
          <w:sz w:val="16"/>
        </w:rPr>
        <w:t xml:space="preserve">None of this is surprising. </w:t>
      </w:r>
      <w:r w:rsidRPr="00A5417C">
        <w:rPr>
          <w:rStyle w:val="StyleUnderline"/>
        </w:rPr>
        <w:t xml:space="preserve">Attempts to regulate the environmental impacts of agriculture are </w:t>
      </w:r>
      <w:r w:rsidRPr="00A5417C">
        <w:rPr>
          <w:rStyle w:val="Emphasis"/>
        </w:rPr>
        <w:t>always on dangerous political ground</w:t>
      </w:r>
      <w:r w:rsidRPr="00A5417C">
        <w:rPr>
          <w:sz w:val="16"/>
        </w:rPr>
        <w:t xml:space="preserve">, </w:t>
      </w:r>
      <w:r w:rsidRPr="00A5417C">
        <w:rPr>
          <w:rStyle w:val="StyleUnderline"/>
        </w:rPr>
        <w:t>as evidenced by preemptive attacks on EPA by agr</w:t>
      </w:r>
      <w:r w:rsidRPr="00A5417C">
        <w:rPr>
          <w:sz w:val="16"/>
        </w:rPr>
        <w:t xml:space="preserve">icultural </w:t>
      </w:r>
      <w:r w:rsidRPr="00A5417C">
        <w:rPr>
          <w:rStyle w:val="StyleUnderline"/>
        </w:rPr>
        <w:t>interests</w:t>
      </w:r>
      <w:r w:rsidRPr="00A5417C">
        <w:rPr>
          <w:sz w:val="16"/>
        </w:rPr>
        <w:t xml:space="preserve"> in recent years </w:t>
      </w:r>
      <w:r w:rsidRPr="00A5417C">
        <w:rPr>
          <w:rStyle w:val="StyleUnderline"/>
        </w:rPr>
        <w:t>aimed at blocking any new regulation of</w:t>
      </w:r>
      <w:r w:rsidRPr="00A5417C">
        <w:rPr>
          <w:sz w:val="16"/>
        </w:rPr>
        <w:t xml:space="preserve"> so-called “</w:t>
      </w:r>
      <w:r w:rsidRPr="00A5417C">
        <w:rPr>
          <w:rStyle w:val="StyleUnderline"/>
        </w:rPr>
        <w:t>farm dust</w:t>
      </w:r>
      <w:r w:rsidRPr="00A5417C">
        <w:rPr>
          <w:sz w:val="16"/>
        </w:rPr>
        <w:t xml:space="preserve">” (a vaguely defined category of particulate matter focusing on PM 10 but with implications for PM 2.5, measures of damag- ing inhaled particulates) </w:t>
      </w:r>
      <w:r w:rsidRPr="00A5417C">
        <w:rPr>
          <w:rStyle w:val="StyleUnderline"/>
        </w:rPr>
        <w:t>or “cow farts</w:t>
      </w:r>
      <w:r w:rsidRPr="00A5417C">
        <w:rPr>
          <w:sz w:val="16"/>
        </w:rPr>
        <w:t>” (ruminant methane emissions). In response to questioning at a House Science Committee hearing in November, EPA Administrator McCarthy denied that the agency was considering regulating methane from cows; and back in 2011, then-Assistant Administrator Gina McCarthy testified before the House Subcommittee on Energy and Power that any notion of EPA tightening regulation of “farm dust” was a myth.</w:t>
      </w:r>
    </w:p>
    <w:p w14:paraId="144CD718" w14:textId="4588C65A" w:rsidR="00A5417C" w:rsidRDefault="00A5417C" w:rsidP="00A5417C"/>
    <w:p w14:paraId="2B2E37CC" w14:textId="1AD58E8B" w:rsidR="002B3F4B" w:rsidRPr="002B3F4B" w:rsidRDefault="002B3F4B" w:rsidP="00A5417C">
      <w:pPr>
        <w:rPr>
          <w:rStyle w:val="Style13ptBold"/>
        </w:rPr>
      </w:pPr>
      <w:r w:rsidRPr="002B3F4B">
        <w:rPr>
          <w:rStyle w:val="Style13ptBold"/>
        </w:rPr>
        <w:t>CAFOs regs face massive industry resistance</w:t>
      </w:r>
    </w:p>
    <w:p w14:paraId="3A9048AD" w14:textId="77777777" w:rsidR="00A5417C" w:rsidRPr="00A5417C" w:rsidRDefault="00A5417C" w:rsidP="00A5417C">
      <w:r w:rsidRPr="00A5417C">
        <w:rPr>
          <w:rStyle w:val="Style13ptBold"/>
        </w:rPr>
        <w:t>Myers 14</w:t>
      </w:r>
      <w:r w:rsidRPr="00A5417C">
        <w:t xml:space="preserve"> – Senior attorney at the Environmental Law Institute. He co-directs ELI’s Industrial Agriculture Law &amp; Policy Center</w:t>
      </w:r>
    </w:p>
    <w:p w14:paraId="4C40F62E" w14:textId="77777777" w:rsidR="00A5417C" w:rsidRPr="00A5417C" w:rsidRDefault="00A5417C" w:rsidP="00A5417C">
      <w:r w:rsidRPr="00A5417C">
        <w:t xml:space="preserve">Bruce, March/April. “Livestock’s Hoof Print,” The Environmental Forum, 31.2, </w:t>
      </w:r>
      <w:hyperlink r:id="rId10" w:history="1">
        <w:r w:rsidRPr="00A5417C">
          <w:rPr>
            <w:rStyle w:val="Hyperlink"/>
          </w:rPr>
          <w:t>https://www.eli.org/sites/default/files/docs/myers_bruce_forum_march-april_2014.pdf</w:t>
        </w:r>
      </w:hyperlink>
      <w:r w:rsidRPr="00A5417C">
        <w:t>.</w:t>
      </w:r>
    </w:p>
    <w:p w14:paraId="20F7B995" w14:textId="77777777" w:rsidR="00A5417C" w:rsidRPr="00A5417C" w:rsidRDefault="00A5417C" w:rsidP="00A5417C">
      <w:pPr>
        <w:rPr>
          <w:sz w:val="16"/>
        </w:rPr>
      </w:pPr>
      <w:r w:rsidRPr="00A5417C">
        <w:rPr>
          <w:rStyle w:val="StyleUnderline"/>
        </w:rPr>
        <w:t>Whatever policy course is selected, CAFOs are</w:t>
      </w:r>
      <w:r w:rsidRPr="00A5417C">
        <w:rPr>
          <w:sz w:val="16"/>
        </w:rPr>
        <w:t xml:space="preserve"> probably </w:t>
      </w:r>
      <w:r w:rsidRPr="00A5417C">
        <w:rPr>
          <w:rStyle w:val="StyleUnderline"/>
        </w:rPr>
        <w:t>the place to start</w:t>
      </w:r>
      <w:r w:rsidRPr="00A5417C">
        <w:rPr>
          <w:sz w:val="16"/>
        </w:rPr>
        <w:t>. They dominate the U.S. livestock landscape, they contain (by definition) large numbers of animals, they implicate a greater use of fossil fuels than other production systems, and an industrialized livestock facility is at least a decent analogue of the factories that U.S. environmental law already addresses in other contexts. Even setting aside climate concerns, the industrialized model of livestock production is far from environmentally friendly. It has severe negative consequences for water and air resources, contributes to the growing problem of antibiotic resistance in people, and has proven detrimental time and again to animal welfare.</w:t>
      </w:r>
    </w:p>
    <w:p w14:paraId="564EC053" w14:textId="62DAEB2C" w:rsidR="00A5417C" w:rsidRDefault="00A5417C" w:rsidP="00A5417C">
      <w:pPr>
        <w:rPr>
          <w:sz w:val="16"/>
        </w:rPr>
      </w:pPr>
      <w:r w:rsidRPr="00A5417C">
        <w:rPr>
          <w:rStyle w:val="StyleUnderline"/>
        </w:rPr>
        <w:t>Any new path</w:t>
      </w:r>
      <w:r w:rsidRPr="00A5417C">
        <w:rPr>
          <w:sz w:val="16"/>
        </w:rPr>
        <w:t xml:space="preserve"> that is forged </w:t>
      </w:r>
      <w:r w:rsidRPr="00A5417C">
        <w:rPr>
          <w:rStyle w:val="StyleUnderline"/>
        </w:rPr>
        <w:t>will</w:t>
      </w:r>
      <w:r w:rsidRPr="00A5417C">
        <w:rPr>
          <w:sz w:val="16"/>
        </w:rPr>
        <w:t xml:space="preserve"> almost certainly </w:t>
      </w:r>
      <w:r w:rsidRPr="00A5417C">
        <w:rPr>
          <w:rStyle w:val="StyleUnderline"/>
        </w:rPr>
        <w:t xml:space="preserve">face </w:t>
      </w:r>
      <w:r w:rsidRPr="00A5417C">
        <w:rPr>
          <w:rStyle w:val="Emphasis"/>
        </w:rPr>
        <w:t>industry resistance</w:t>
      </w:r>
      <w:r w:rsidRPr="00A5417C">
        <w:rPr>
          <w:sz w:val="16"/>
        </w:rPr>
        <w:t xml:space="preserve">. </w:t>
      </w:r>
      <w:r w:rsidRPr="00A5417C">
        <w:rPr>
          <w:rStyle w:val="StyleUnderline"/>
        </w:rPr>
        <w:t>The Waxman-Markey capand-trade climate legislation that</w:t>
      </w:r>
      <w:r w:rsidRPr="00A5417C">
        <w:rPr>
          <w:sz w:val="16"/>
        </w:rPr>
        <w:t xml:space="preserve"> passed the House but </w:t>
      </w:r>
      <w:r w:rsidRPr="00A5417C">
        <w:rPr>
          <w:rStyle w:val="StyleUnderline"/>
        </w:rPr>
        <w:t>failed in the Senate in 2010 not only exempted ag</w:t>
      </w:r>
      <w:r w:rsidRPr="00A5417C">
        <w:rPr>
          <w:sz w:val="16"/>
        </w:rPr>
        <w:t xml:space="preserve">riculture from emissions reductions, </w:t>
      </w:r>
      <w:r w:rsidRPr="00A5417C">
        <w:rPr>
          <w:rStyle w:val="StyleUnderline"/>
        </w:rPr>
        <w:t>but also provided for ag</w:t>
      </w:r>
      <w:r w:rsidRPr="00CA4636">
        <w:rPr>
          <w:sz w:val="16"/>
          <w:szCs w:val="18"/>
        </w:rPr>
        <w:t>ri</w:t>
      </w:r>
      <w:r w:rsidRPr="00A5417C">
        <w:rPr>
          <w:sz w:val="16"/>
        </w:rPr>
        <w:t xml:space="preserve">cultural </w:t>
      </w:r>
      <w:r w:rsidRPr="00A5417C">
        <w:rPr>
          <w:rStyle w:val="StyleUnderline"/>
        </w:rPr>
        <w:t>offsets. Even with these concessions to ag</w:t>
      </w:r>
      <w:r w:rsidRPr="00A5417C">
        <w:rPr>
          <w:sz w:val="16"/>
        </w:rPr>
        <w:t xml:space="preserve">riculture, </w:t>
      </w:r>
      <w:r w:rsidRPr="00A5417C">
        <w:rPr>
          <w:rStyle w:val="StyleUnderline"/>
        </w:rPr>
        <w:t>the American Farm Bureau and other major ag</w:t>
      </w:r>
      <w:r w:rsidRPr="00A5417C">
        <w:rPr>
          <w:sz w:val="16"/>
        </w:rPr>
        <w:t xml:space="preserve">ricultural </w:t>
      </w:r>
      <w:r w:rsidRPr="00A5417C">
        <w:rPr>
          <w:rStyle w:val="StyleUnderline"/>
        </w:rPr>
        <w:t>interests opposed the bill</w:t>
      </w:r>
      <w:r w:rsidRPr="00A5417C">
        <w:rPr>
          <w:sz w:val="16"/>
        </w:rPr>
        <w:t>.</w:t>
      </w:r>
    </w:p>
    <w:p w14:paraId="037CDE51" w14:textId="6869690B" w:rsidR="006201E0" w:rsidRDefault="006201E0" w:rsidP="00A5417C">
      <w:pPr>
        <w:rPr>
          <w:sz w:val="16"/>
        </w:rPr>
      </w:pPr>
    </w:p>
    <w:p w14:paraId="2EEFBDDD" w14:textId="5612341D" w:rsidR="006201E0" w:rsidRDefault="006201E0" w:rsidP="006201E0">
      <w:pPr>
        <w:pStyle w:val="Heading4"/>
      </w:pPr>
      <w:r>
        <w:t xml:space="preserve">That pressure is </w:t>
      </w:r>
      <w:r>
        <w:rPr>
          <w:u w:val="single"/>
        </w:rPr>
        <w:t>brutal</w:t>
      </w:r>
    </w:p>
    <w:p w14:paraId="136618DA" w14:textId="1CEF71C3" w:rsidR="006201E0" w:rsidRDefault="00A11084" w:rsidP="006201E0">
      <w:r w:rsidRPr="00A11084">
        <w:rPr>
          <w:rStyle w:val="Style13ptBold"/>
        </w:rPr>
        <w:t>Hsu 15</w:t>
      </w:r>
      <w:r>
        <w:t xml:space="preserve"> –</w:t>
      </w:r>
      <w:r w:rsidRPr="00A11084">
        <w:t xml:space="preserve"> John W. Larson Professor and Associate Dean for Environmental Programs, Florida State University College of Law</w:t>
      </w:r>
    </w:p>
    <w:p w14:paraId="6FC5365B" w14:textId="6536DB2F" w:rsidR="00A11084" w:rsidRDefault="00A11084" w:rsidP="006201E0">
      <w:r>
        <w:t>Shi-Ling, “</w:t>
      </w:r>
      <w:r w:rsidRPr="00A11084">
        <w:t>Scale Economies, Scale Externalities: Hog Farming and the Changing American Agricultural Industry Scale Economies, Scale Externalities: Hog Farming and the Changing American Agricultural Industry</w:t>
      </w:r>
      <w:r>
        <w:t xml:space="preserve">.” </w:t>
      </w:r>
      <w:r w:rsidRPr="00A11084">
        <w:t>94 OR. L. REV. 23</w:t>
      </w:r>
      <w:r>
        <w:t xml:space="preserve">, </w:t>
      </w:r>
      <w:r w:rsidRPr="00A11084">
        <w:t>https://ir.law.fsu.edu/articles/488</w:t>
      </w:r>
    </w:p>
    <w:p w14:paraId="3834A4A4" w14:textId="38E6B995" w:rsidR="006201E0" w:rsidRPr="00A11084" w:rsidRDefault="006201E0" w:rsidP="006201E0">
      <w:pPr>
        <w:rPr>
          <w:sz w:val="16"/>
        </w:rPr>
      </w:pPr>
      <w:r w:rsidRPr="00A11084">
        <w:rPr>
          <w:sz w:val="16"/>
        </w:rPr>
        <w:t xml:space="preserve">This Article examines five </w:t>
      </w:r>
      <w:r w:rsidRPr="00A11084">
        <w:rPr>
          <w:rStyle w:val="StyleUnderline"/>
        </w:rPr>
        <w:t>areas of law</w:t>
      </w:r>
      <w:r w:rsidRPr="00A11084">
        <w:rPr>
          <w:sz w:val="16"/>
        </w:rPr>
        <w:t xml:space="preserve"> which </w:t>
      </w:r>
      <w:r w:rsidRPr="007C258C">
        <w:rPr>
          <w:rStyle w:val="StyleUnderline"/>
        </w:rPr>
        <w:t>have</w:t>
      </w:r>
      <w:r w:rsidRPr="00A11084">
        <w:rPr>
          <w:rStyle w:val="StyleUnderline"/>
        </w:rPr>
        <w:t xml:space="preserve"> biased hog production towards larger, more intensive farms</w:t>
      </w:r>
      <w:r w:rsidRPr="00A11084">
        <w:rPr>
          <w:sz w:val="16"/>
        </w:rPr>
        <w:t xml:space="preserve">: (1) state right-to- farm laws, (2) the Clean Water Act, (3) the Clean Air Act, (4) Food </w:t>
      </w:r>
      <w:r w:rsidR="00A11084" w:rsidRPr="00A11084">
        <w:rPr>
          <w:sz w:val="16"/>
        </w:rPr>
        <w:t xml:space="preserve">and Drug Administration oversight of the administration of antibiotics to farm animals, and (5) the Packers and Stockyards Act. Each of these areas of law has its own focus, with its own regulatory sphere that somehow touches on the production of livestock. And </w:t>
      </w:r>
      <w:r w:rsidR="00A11084" w:rsidRPr="00A11084">
        <w:rPr>
          <w:rStyle w:val="StyleUnderline"/>
        </w:rPr>
        <w:t>agricultural interests in each of these areas have successfully lobbied to essentially be left alone</w:t>
      </w:r>
      <w:r w:rsidR="00A11084" w:rsidRPr="00A11084">
        <w:rPr>
          <w:sz w:val="16"/>
        </w:rPr>
        <w:t xml:space="preserve">, carrying out agricultural </w:t>
      </w:r>
      <w:r w:rsidR="00A11084" w:rsidRPr="00A11084">
        <w:rPr>
          <w:sz w:val="16"/>
        </w:rPr>
        <w:lastRenderedPageBreak/>
        <w:t xml:space="preserve">operations as they see fit, </w:t>
      </w:r>
      <w:r w:rsidR="00A11084" w:rsidRPr="00A11084">
        <w:rPr>
          <w:rStyle w:val="Emphasis"/>
        </w:rPr>
        <w:t>without regulatory</w:t>
      </w:r>
      <w:r w:rsidR="00A11084" w:rsidRPr="00A11084">
        <w:rPr>
          <w:sz w:val="16"/>
        </w:rPr>
        <w:t xml:space="preserve"> or private </w:t>
      </w:r>
      <w:r w:rsidR="00A11084" w:rsidRPr="00A11084">
        <w:rPr>
          <w:rStyle w:val="Emphasis"/>
        </w:rPr>
        <w:t>interference</w:t>
      </w:r>
      <w:r w:rsidR="00A11084" w:rsidRPr="00A11084">
        <w:rPr>
          <w:sz w:val="16"/>
        </w:rPr>
        <w:t xml:space="preserve">. </w:t>
      </w:r>
      <w:r w:rsidR="00A11084" w:rsidRPr="00A11084">
        <w:rPr>
          <w:rStyle w:val="StyleUnderline"/>
        </w:rPr>
        <w:t xml:space="preserve">The resulting free- for-all in a regulatory vacuum has created a hog industry that is </w:t>
      </w:r>
      <w:r w:rsidR="00A11084" w:rsidRPr="00A11084">
        <w:rPr>
          <w:rStyle w:val="Emphasis"/>
        </w:rPr>
        <w:t>highly concentrated, politically organized, and brutal in defending its economic position</w:t>
      </w:r>
      <w:r w:rsidR="00A11084" w:rsidRPr="00A11084">
        <w:rPr>
          <w:sz w:val="16"/>
        </w:rPr>
        <w:t>.</w:t>
      </w:r>
    </w:p>
    <w:p w14:paraId="4A8ECA77" w14:textId="77777777" w:rsidR="00A5417C" w:rsidRDefault="00A5417C" w:rsidP="0039727B"/>
    <w:p w14:paraId="3832E87E" w14:textId="313C684C" w:rsidR="0039727B" w:rsidRPr="0039727B" w:rsidRDefault="0039727B" w:rsidP="0039727B">
      <w:pPr>
        <w:pStyle w:val="Heading4"/>
      </w:pPr>
      <w:r>
        <w:t xml:space="preserve">Political pressure is </w:t>
      </w:r>
      <w:r>
        <w:rPr>
          <w:u w:val="single"/>
        </w:rPr>
        <w:t>against</w:t>
      </w:r>
      <w:r>
        <w:t xml:space="preserve"> regulating CAFOs</w:t>
      </w:r>
    </w:p>
    <w:p w14:paraId="6AA91027" w14:textId="4178C443" w:rsidR="0039727B" w:rsidRDefault="0039727B" w:rsidP="0039727B">
      <w:r w:rsidRPr="0039727B">
        <w:rPr>
          <w:rStyle w:val="Style13ptBold"/>
        </w:rPr>
        <w:t>Walton 16</w:t>
      </w:r>
      <w:r>
        <w:t xml:space="preserve"> – </w:t>
      </w:r>
      <w:r w:rsidRPr="0039727B">
        <w:t>writes about agriculture, energy, infrastructure, and the politics and economics of water in the United States. He also writes the Federal Water Tap, Circle of Blue’s weekly digest of U.S. government water news. He is the winner of two Society of Environmental Journalists reporting awards</w:t>
      </w:r>
    </w:p>
    <w:p w14:paraId="660A549E" w14:textId="510E169B" w:rsidR="0039727B" w:rsidRDefault="0039727B" w:rsidP="0039727B">
      <w:r>
        <w:t>Brett, 1/22. “</w:t>
      </w:r>
      <w:r w:rsidRPr="0039727B">
        <w:t>Preventing CAFO Water Pollution Not An EPA Priority</w:t>
      </w:r>
      <w:r>
        <w:t xml:space="preserve">.” </w:t>
      </w:r>
      <w:r w:rsidRPr="0039727B">
        <w:t>https://www.circleofblue.org/2016/world/67739/</w:t>
      </w:r>
    </w:p>
    <w:p w14:paraId="45246621" w14:textId="15B56324" w:rsidR="0039727B" w:rsidRPr="0039727B" w:rsidRDefault="0039727B" w:rsidP="0039727B">
      <w:pPr>
        <w:rPr>
          <w:sz w:val="16"/>
        </w:rPr>
      </w:pPr>
      <w:r w:rsidRPr="0039727B">
        <w:rPr>
          <w:rStyle w:val="Emphasis"/>
        </w:rPr>
        <w:t>The political pressure not to act against CAFOs is tremendous</w:t>
      </w:r>
      <w:r w:rsidRPr="0039727B">
        <w:rPr>
          <w:sz w:val="16"/>
        </w:rPr>
        <w:t xml:space="preserve">. </w:t>
      </w:r>
      <w:r w:rsidRPr="0039727B">
        <w:rPr>
          <w:rStyle w:val="StyleUnderline"/>
        </w:rPr>
        <w:t>Farm groups fought vehemently over the Clean Water Rule, 31 states sued to block its implementation, and</w:t>
      </w:r>
      <w:r w:rsidRPr="0039727B">
        <w:rPr>
          <w:sz w:val="16"/>
        </w:rPr>
        <w:t xml:space="preserve"> the Republican-controlled </w:t>
      </w:r>
      <w:r w:rsidRPr="0039727B">
        <w:rPr>
          <w:rStyle w:val="StyleUnderline"/>
        </w:rPr>
        <w:t>Congress voted</w:t>
      </w:r>
      <w:r w:rsidRPr="0039727B">
        <w:rPr>
          <w:sz w:val="16"/>
        </w:rPr>
        <w:t xml:space="preserve"> last week </w:t>
      </w:r>
      <w:r w:rsidRPr="0039727B">
        <w:rPr>
          <w:rStyle w:val="StyleUnderline"/>
        </w:rPr>
        <w:t>to overturn the rule</w:t>
      </w:r>
      <w:r w:rsidRPr="0039727B">
        <w:rPr>
          <w:sz w:val="16"/>
        </w:rPr>
        <w:t>. Another obstacle is state control over water pollution permitting programs, which is the case for 46 states. CAFOs that plan to discharge waste to a waterway covered by the Clean Water Act must get a pollution permit.</w:t>
      </w:r>
    </w:p>
    <w:p w14:paraId="60277696" w14:textId="55FC1BF3" w:rsidR="0039727B" w:rsidRPr="0039727B" w:rsidRDefault="0039727B" w:rsidP="0039727B">
      <w:pPr>
        <w:rPr>
          <w:sz w:val="16"/>
        </w:rPr>
      </w:pPr>
      <w:r w:rsidRPr="0039727B">
        <w:rPr>
          <w:sz w:val="16"/>
        </w:rPr>
        <w:t xml:space="preserve">“In some ways, in programs like these, </w:t>
      </w:r>
      <w:r w:rsidRPr="0039727B">
        <w:rPr>
          <w:rStyle w:val="StyleUnderline"/>
        </w:rPr>
        <w:t>states with the largest ag</w:t>
      </w:r>
      <w:r w:rsidRPr="0039727B">
        <w:rPr>
          <w:sz w:val="16"/>
        </w:rPr>
        <w:t xml:space="preserve">ricultural </w:t>
      </w:r>
      <w:r w:rsidRPr="0039727B">
        <w:rPr>
          <w:rStyle w:val="StyleUnderline"/>
        </w:rPr>
        <w:t>industries have the</w:t>
      </w:r>
      <w:r w:rsidRPr="0039727B">
        <w:rPr>
          <w:sz w:val="16"/>
        </w:rPr>
        <w:t xml:space="preserve"> greatest number of problems but the </w:t>
      </w:r>
      <w:r w:rsidRPr="0039727B">
        <w:rPr>
          <w:rStyle w:val="StyleUnderline"/>
        </w:rPr>
        <w:t>least political will to take on the industry directly</w:t>
      </w:r>
      <w:r w:rsidRPr="0039727B">
        <w:rPr>
          <w:sz w:val="16"/>
        </w:rPr>
        <w:t>,” Pidot told Circle of Blue.</w:t>
      </w:r>
    </w:p>
    <w:p w14:paraId="62DF3D43" w14:textId="4E66BA0B" w:rsidR="0039727B" w:rsidRPr="0039727B" w:rsidRDefault="0039727B" w:rsidP="0039727B">
      <w:pPr>
        <w:rPr>
          <w:sz w:val="16"/>
        </w:rPr>
      </w:pPr>
      <w:r w:rsidRPr="0039727B">
        <w:rPr>
          <w:rStyle w:val="StyleUnderline"/>
        </w:rPr>
        <w:t>The EPA</w:t>
      </w:r>
      <w:r w:rsidRPr="0039727B">
        <w:rPr>
          <w:sz w:val="16"/>
        </w:rPr>
        <w:t xml:space="preserve"> itself </w:t>
      </w:r>
      <w:r w:rsidRPr="0039727B">
        <w:rPr>
          <w:rStyle w:val="Emphasis"/>
        </w:rPr>
        <w:t>treads carefully</w:t>
      </w:r>
      <w:r w:rsidRPr="0039727B">
        <w:rPr>
          <w:sz w:val="16"/>
        </w:rPr>
        <w:t>. The agency’s media relations department took one month to respond to Circle of Blue’s questions, and answered with a prepared statement. It did not reply to follow up questions or allow access to any officials.</w:t>
      </w:r>
    </w:p>
    <w:p w14:paraId="5852AD7D" w14:textId="293E198B" w:rsidR="0039727B" w:rsidRPr="0039727B" w:rsidRDefault="0039727B" w:rsidP="0039727B">
      <w:pPr>
        <w:rPr>
          <w:sz w:val="16"/>
        </w:rPr>
      </w:pPr>
      <w:r w:rsidRPr="0039727B">
        <w:rPr>
          <w:sz w:val="16"/>
        </w:rPr>
        <w:t>“</w:t>
      </w:r>
      <w:r w:rsidRPr="0039727B">
        <w:rPr>
          <w:rStyle w:val="StyleUnderline"/>
        </w:rPr>
        <w:t xml:space="preserve">The agency is afraid to use its authority because of a fear that </w:t>
      </w:r>
      <w:r w:rsidRPr="0039727B">
        <w:rPr>
          <w:rStyle w:val="Emphasis"/>
        </w:rPr>
        <w:t>Congress might take it away</w:t>
      </w:r>
      <w:r w:rsidRPr="0039727B">
        <w:rPr>
          <w:sz w:val="16"/>
        </w:rPr>
        <w:t>,” Heinzen said. “It is beaten up and seems to be licking its wounds over an inability to regulate farm pollution.”</w:t>
      </w:r>
    </w:p>
    <w:p w14:paraId="1AA3E6AF" w14:textId="77777777" w:rsidR="0039727B" w:rsidRPr="0039727B" w:rsidRDefault="0039727B" w:rsidP="0039727B">
      <w:pPr>
        <w:rPr>
          <w:sz w:val="16"/>
        </w:rPr>
      </w:pPr>
    </w:p>
    <w:p w14:paraId="13DA136F" w14:textId="6EC8A4C9" w:rsidR="00A9063B" w:rsidRDefault="00A9063B" w:rsidP="00946FE4">
      <w:pPr>
        <w:pStyle w:val="Heading3"/>
      </w:pPr>
      <w:r>
        <w:lastRenderedPageBreak/>
        <w:t>Link</w:t>
      </w:r>
      <w:r w:rsidR="00AB3FC7">
        <w:t xml:space="preserve"> </w:t>
      </w:r>
      <w:r>
        <w:t>– Clean Water Act</w:t>
      </w:r>
      <w:r w:rsidR="00AB3FC7">
        <w:t xml:space="preserve"> – 1NC</w:t>
      </w:r>
    </w:p>
    <w:p w14:paraId="634C4796" w14:textId="77777777" w:rsidR="00AB3FC7" w:rsidRDefault="00AB3FC7" w:rsidP="00AB3FC7"/>
    <w:p w14:paraId="00632CE6" w14:textId="77777777" w:rsidR="00AB3FC7" w:rsidRDefault="00AB3FC7" w:rsidP="00AB3FC7"/>
    <w:p w14:paraId="77BE1A24" w14:textId="77777777" w:rsidR="00AB3FC7" w:rsidRDefault="00AB3FC7" w:rsidP="00AB3FC7">
      <w:pPr>
        <w:pStyle w:val="Heading4"/>
      </w:pPr>
      <w:r>
        <w:t xml:space="preserve">The plan causes </w:t>
      </w:r>
      <w:r>
        <w:rPr>
          <w:u w:val="single"/>
        </w:rPr>
        <w:t>massive</w:t>
      </w:r>
      <w:r>
        <w:t xml:space="preserve"> fights</w:t>
      </w:r>
    </w:p>
    <w:p w14:paraId="52FDC5D3" w14:textId="77777777" w:rsidR="00AB3FC7" w:rsidRPr="005F0D2E" w:rsidRDefault="00AB3FC7" w:rsidP="00AB3FC7">
      <w:r w:rsidRPr="005F0D2E">
        <w:rPr>
          <w:rStyle w:val="Style13ptBold"/>
        </w:rPr>
        <w:t>Pollans 16</w:t>
      </w:r>
      <w:r>
        <w:t xml:space="preserve"> – Assistant Professor, Elisabeth Haub School of Law at Pace University</w:t>
      </w:r>
    </w:p>
    <w:p w14:paraId="6C9B0358" w14:textId="77777777" w:rsidR="00AB3FC7" w:rsidRDefault="00AB3FC7" w:rsidP="00AB3FC7">
      <w:r>
        <w:t>Margot J., “</w:t>
      </w:r>
      <w:r w:rsidRPr="0083006D">
        <w:t>Drinking Water Protection and Agricultural Exceptionalism</w:t>
      </w:r>
      <w:r>
        <w:t xml:space="preserve">.” </w:t>
      </w:r>
      <w:r w:rsidRPr="0083006D">
        <w:t>77 Ohio St. L.J. 1195 (2016), http://digitalcommons.pace.edu/lawfaculty/1051/</w:t>
      </w:r>
    </w:p>
    <w:p w14:paraId="11DC430E" w14:textId="77777777" w:rsidR="00AB3FC7" w:rsidRDefault="00AB3FC7" w:rsidP="00AB3FC7">
      <w:r>
        <w:t>l. C WA Amendment: Expanded NPDES Permitting</w:t>
      </w:r>
    </w:p>
    <w:p w14:paraId="4A051BC5" w14:textId="77777777" w:rsidR="00AB3FC7" w:rsidRPr="005F0D2E" w:rsidRDefault="00AB3FC7" w:rsidP="00AB3FC7">
      <w:pPr>
        <w:rPr>
          <w:sz w:val="16"/>
        </w:rPr>
      </w:pPr>
      <w:r w:rsidRPr="005F0D2E">
        <w:rPr>
          <w:sz w:val="16"/>
        </w:rPr>
        <w:t xml:space="preserve">The advantage of this type of reform is that it responds to the full scope of agricultural water pollution, not just that affecting drinking water supplies. This kind of </w:t>
      </w:r>
      <w:r w:rsidRPr="005F0D2E">
        <w:rPr>
          <w:rStyle w:val="StyleUnderline"/>
        </w:rPr>
        <w:t>Clean Water Act amendment is,</w:t>
      </w:r>
      <w:r w:rsidRPr="005F0D2E">
        <w:rPr>
          <w:sz w:val="16"/>
        </w:rPr>
        <w:t xml:space="preserve"> however, </w:t>
      </w:r>
      <w:r w:rsidRPr="005F0D2E">
        <w:rPr>
          <w:rStyle w:val="StyleUnderline"/>
        </w:rPr>
        <w:t>unlikely to occur in the near future</w:t>
      </w:r>
      <w:r w:rsidRPr="005F0D2E">
        <w:rPr>
          <w:sz w:val="16"/>
        </w:rPr>
        <w:t xml:space="preserve">. </w:t>
      </w:r>
      <w:r w:rsidRPr="005F0D2E">
        <w:rPr>
          <w:rStyle w:val="StyleUnderline"/>
        </w:rPr>
        <w:t>Current ﬁghts over the scope of EPA’s CWA jurisdiction suggest concern in Congress for any expansion of the Agency’s authority, particularly with regard to ag</w:t>
      </w:r>
      <w:r w:rsidRPr="005F0D2E">
        <w:rPr>
          <w:sz w:val="16"/>
        </w:rPr>
        <w:t>riculture</w:t>
      </w:r>
      <w:r w:rsidRPr="005F0D2E">
        <w:rPr>
          <w:rStyle w:val="StyleUnderline"/>
        </w:rPr>
        <w:t>. EPA’s efforts to redeﬁne “waters of the U</w:t>
      </w:r>
      <w:r w:rsidRPr="005F0D2E">
        <w:rPr>
          <w:sz w:val="16"/>
        </w:rPr>
        <w:t xml:space="preserve">nited </w:t>
      </w:r>
      <w:r w:rsidRPr="005F0D2E">
        <w:rPr>
          <w:rStyle w:val="StyleUnderline"/>
        </w:rPr>
        <w:t>S</w:t>
      </w:r>
      <w:r w:rsidRPr="005F0D2E">
        <w:rPr>
          <w:sz w:val="16"/>
        </w:rPr>
        <w:t xml:space="preserve">tates” (those waters </w:t>
      </w:r>
      <w:r w:rsidRPr="005F0D2E">
        <w:rPr>
          <w:rStyle w:val="StyleUnderline"/>
        </w:rPr>
        <w:t>subject to CWA regulation</w:t>
      </w:r>
      <w:r w:rsidRPr="005F0D2E">
        <w:rPr>
          <w:sz w:val="16"/>
        </w:rPr>
        <w:t xml:space="preserve">) </w:t>
      </w:r>
      <w:r w:rsidRPr="005F0D2E">
        <w:rPr>
          <w:rStyle w:val="StyleUnderline"/>
        </w:rPr>
        <w:t xml:space="preserve">have led to </w:t>
      </w:r>
      <w:r w:rsidRPr="005F0D2E">
        <w:rPr>
          <w:rStyle w:val="Emphasis"/>
        </w:rPr>
        <w:t>numerous congressional hearings</w:t>
      </w:r>
      <w:r w:rsidRPr="005F0D2E">
        <w:rPr>
          <w:rStyle w:val="StyleUnderline"/>
        </w:rPr>
        <w:t xml:space="preserve"> and several proposed bills to contract EPA’s authority.</w:t>
      </w:r>
      <w:r w:rsidRPr="005F0D2E">
        <w:rPr>
          <w:sz w:val="16"/>
        </w:rPr>
        <w:t xml:space="preserve">328 Although </w:t>
      </w:r>
      <w:r w:rsidRPr="005F0D2E">
        <w:rPr>
          <w:rStyle w:val="StyleUnderline"/>
        </w:rPr>
        <w:t>CWA amendment</w:t>
      </w:r>
      <w:r w:rsidRPr="005F0D2E">
        <w:rPr>
          <w:sz w:val="16"/>
        </w:rPr>
        <w:t xml:space="preserve"> should remain a part of reform discussion as a long-term goal, it </w:t>
      </w:r>
      <w:r w:rsidRPr="005F0D2E">
        <w:rPr>
          <w:rStyle w:val="StyleUnderline"/>
        </w:rPr>
        <w:t xml:space="preserve">is </w:t>
      </w:r>
      <w:r w:rsidRPr="005F0D2E">
        <w:rPr>
          <w:rStyle w:val="Emphasis"/>
        </w:rPr>
        <w:t>not politically realistic</w:t>
      </w:r>
      <w:r w:rsidRPr="005F0D2E">
        <w:rPr>
          <w:sz w:val="16"/>
        </w:rPr>
        <w:t xml:space="preserve"> in the near term.</w:t>
      </w:r>
    </w:p>
    <w:p w14:paraId="1DD3D983" w14:textId="77777777" w:rsidR="00AB3FC7" w:rsidRDefault="00AB3FC7" w:rsidP="00A9063B"/>
    <w:p w14:paraId="6CE19911" w14:textId="0EB5B58A" w:rsidR="005429C5" w:rsidRDefault="00AB3FC7" w:rsidP="00AB3FC7">
      <w:pPr>
        <w:pStyle w:val="Heading3"/>
      </w:pPr>
      <w:r>
        <w:lastRenderedPageBreak/>
        <w:t>--Clean Water Act Links – 2NC/1NR</w:t>
      </w:r>
    </w:p>
    <w:p w14:paraId="6C022FF2" w14:textId="77777777" w:rsidR="00AB3FC7" w:rsidRPr="00AB3FC7" w:rsidRDefault="00AB3FC7" w:rsidP="00AB3FC7"/>
    <w:p w14:paraId="5BD90721" w14:textId="4FF5BBAC" w:rsidR="005429C5" w:rsidRPr="005429C5" w:rsidRDefault="005429C5" w:rsidP="005429C5">
      <w:pPr>
        <w:pStyle w:val="Heading4"/>
      </w:pPr>
      <w:r>
        <w:t xml:space="preserve">The Clean Water Act is highly controversial --- modifications kick up fights over </w:t>
      </w:r>
      <w:r>
        <w:rPr>
          <w:u w:val="single"/>
        </w:rPr>
        <w:t>cost</w:t>
      </w:r>
      <w:r>
        <w:t xml:space="preserve"> and </w:t>
      </w:r>
      <w:r>
        <w:rPr>
          <w:u w:val="single"/>
        </w:rPr>
        <w:t>efficacy</w:t>
      </w:r>
    </w:p>
    <w:p w14:paraId="6E7320F8" w14:textId="33FA6A2C" w:rsidR="005429C5" w:rsidRDefault="005429C5" w:rsidP="005429C5">
      <w:r w:rsidRPr="00CA1669">
        <w:rPr>
          <w:rStyle w:val="Style13ptBold"/>
        </w:rPr>
        <w:t>Keiser 19</w:t>
      </w:r>
      <w:r>
        <w:t xml:space="preserve"> – Iowa State and Center for Agricultural Research and Development</w:t>
      </w:r>
    </w:p>
    <w:p w14:paraId="232BADD1" w14:textId="72110454" w:rsidR="005429C5" w:rsidRDefault="005429C5" w:rsidP="00A9063B">
      <w:r>
        <w:t>David A., with Joseph S. Shapiro, February. “</w:t>
      </w:r>
      <w:r w:rsidRPr="005429C5">
        <w:t>Consequences of the Clean Water Act and the Demand for Water Quality</w:t>
      </w:r>
      <w:r>
        <w:t xml:space="preserve">.” </w:t>
      </w:r>
      <w:r w:rsidRPr="005429C5">
        <w:t xml:space="preserve">The Quarterly Journal of Economics, Volume 134, Issue 1, February 2019, Pages 349–396, </w:t>
      </w:r>
      <w:hyperlink r:id="rId11" w:history="1">
        <w:r w:rsidRPr="00984EB6">
          <w:rPr>
            <w:rStyle w:val="Hyperlink"/>
          </w:rPr>
          <w:t>https://doi.org/10.1093/qje/qjy019</w:t>
        </w:r>
      </w:hyperlink>
      <w:r>
        <w:t xml:space="preserve"> </w:t>
      </w:r>
      <w:r w:rsidRPr="005429C5">
        <w:t>https://academic.oup.com/qje/article/134/1/349/5092609</w:t>
      </w:r>
    </w:p>
    <w:p w14:paraId="452D15EE" w14:textId="428373E9" w:rsidR="005429C5" w:rsidRPr="005429C5" w:rsidRDefault="005429C5" w:rsidP="005429C5">
      <w:pPr>
        <w:rPr>
          <w:sz w:val="16"/>
        </w:rPr>
      </w:pPr>
      <w:r w:rsidRPr="005429C5">
        <w:rPr>
          <w:sz w:val="16"/>
        </w:rPr>
        <w:t xml:space="preserve">Despite the potential to address this market failure, </w:t>
      </w:r>
      <w:r w:rsidRPr="005429C5">
        <w:rPr>
          <w:rStyle w:val="StyleUnderline"/>
        </w:rPr>
        <w:t xml:space="preserve">the Clean Water Act has been one of the </w:t>
      </w:r>
      <w:r w:rsidRPr="005429C5">
        <w:rPr>
          <w:rStyle w:val="Emphasis"/>
        </w:rPr>
        <w:t>most controversial regulations in U.S. history</w:t>
      </w:r>
      <w:r w:rsidRPr="005429C5">
        <w:rPr>
          <w:sz w:val="16"/>
        </w:rPr>
        <w:t xml:space="preserve"> for at least two reasons. First, </w:t>
      </w:r>
      <w:r w:rsidRPr="005429C5">
        <w:rPr>
          <w:rStyle w:val="StyleUnderline"/>
        </w:rPr>
        <w:t>it is unclear whether the C</w:t>
      </w:r>
      <w:r w:rsidRPr="005429C5">
        <w:rPr>
          <w:sz w:val="16"/>
        </w:rPr>
        <w:t xml:space="preserve">lean </w:t>
      </w:r>
      <w:r w:rsidRPr="005429C5">
        <w:rPr>
          <w:rStyle w:val="StyleUnderline"/>
        </w:rPr>
        <w:t>W</w:t>
      </w:r>
      <w:r w:rsidRPr="005429C5">
        <w:rPr>
          <w:sz w:val="16"/>
        </w:rPr>
        <w:t xml:space="preserve">ater </w:t>
      </w:r>
      <w:r w:rsidRPr="005429C5">
        <w:rPr>
          <w:rStyle w:val="StyleUnderline"/>
        </w:rPr>
        <w:t>A</w:t>
      </w:r>
      <w:r w:rsidRPr="005429C5">
        <w:rPr>
          <w:sz w:val="16"/>
        </w:rPr>
        <w:t xml:space="preserve">ct </w:t>
      </w:r>
      <w:r w:rsidRPr="005429C5">
        <w:rPr>
          <w:rStyle w:val="StyleUnderline"/>
        </w:rPr>
        <w:t>has been effective or whether water pollution has decrease</w:t>
      </w:r>
      <w:r w:rsidRPr="005429C5">
        <w:rPr>
          <w:sz w:val="16"/>
        </w:rPr>
        <w:t>d at all. An analysis in the 1990s summarized, “As we approached the twenty-year anniversary of this landmark law, no comprehensive analysis was available to answer basic questions: How much cleaner are our rivers than they were two decades ago?” (Adler, Landman, and Cameron 1993). Other writers echo these sentiments (Knopman and Smith 1993; Powell 1995; Harrington 2004). Today data indicate that over half of U.S. river and stream miles violate state water quality standards (USEPA 2016), but it is not known if water quality was even worse before the Clean Water Act. William Ruckelshaus, the first head of the U.S. Environmental Protection Agency (EPA), nicely summarized what is known about water pollution today: “even if all of our waters are not swimmable or fishable, at least they are not flammable” (Mehan 2010).</w:t>
      </w:r>
    </w:p>
    <w:p w14:paraId="6DAF3302" w14:textId="77777777" w:rsidR="005429C5" w:rsidRPr="005429C5" w:rsidRDefault="005429C5" w:rsidP="005429C5">
      <w:pPr>
        <w:rPr>
          <w:rStyle w:val="StyleUnderline"/>
        </w:rPr>
      </w:pPr>
      <w:r w:rsidRPr="005429C5">
        <w:rPr>
          <w:rStyle w:val="StyleUnderline"/>
        </w:rPr>
        <w:t>The second controversy is whether the Clean Water Act’s benefits have exceeded its costs, which have been enormous</w:t>
      </w:r>
      <w:r w:rsidRPr="005429C5">
        <w:rPr>
          <w:sz w:val="16"/>
        </w:rPr>
        <w:t xml:space="preserve">. </w:t>
      </w:r>
      <w:r w:rsidRPr="005429C5">
        <w:rPr>
          <w:rStyle w:val="StyleUnderline"/>
        </w:rPr>
        <w:t>Since 1972, government and industry have spent over $</w:t>
      </w:r>
    </w:p>
    <w:p w14:paraId="57B6FBEC" w14:textId="480289D6" w:rsidR="005429C5" w:rsidRPr="005429C5" w:rsidRDefault="005429C5" w:rsidP="005429C5">
      <w:pPr>
        <w:rPr>
          <w:sz w:val="16"/>
        </w:rPr>
      </w:pPr>
      <w:r w:rsidRPr="005429C5">
        <w:rPr>
          <w:rStyle w:val="StyleUnderline"/>
        </w:rPr>
        <w:t>1 trillion to abate water pollution, or over $100 per person-year</w:t>
      </w:r>
      <w:r w:rsidRPr="005429C5">
        <w:rPr>
          <w:sz w:val="16"/>
        </w:rPr>
        <w:t xml:space="preserve">. This is more than the United States has spent on air pollution abatement (see Online Appendix A). In the mid-1970s, Clean Water Act funding of municipal wastewater treatment plants was the single largest public works program in the United States (USEPA 1975). These costs were large partly because the Clean Water Act had ambitious targets: to make all U.S. waters fishable and swimmable by 1983; to have zero water pollution discharge by 1985; and to prohibit discharge of toxic amounts of toxic pollutants. President Richard </w:t>
      </w:r>
      <w:r w:rsidRPr="005429C5">
        <w:rPr>
          <w:rStyle w:val="StyleUnderline"/>
        </w:rPr>
        <w:t>Nixon</w:t>
      </w:r>
      <w:r w:rsidRPr="005429C5">
        <w:rPr>
          <w:sz w:val="16"/>
        </w:rPr>
        <w:t xml:space="preserve"> actually vetoed the Clean Water Act and </w:t>
      </w:r>
      <w:r w:rsidRPr="005429C5">
        <w:rPr>
          <w:rStyle w:val="StyleUnderline"/>
        </w:rPr>
        <w:t>described its costs as “unconscionable,” though Congress later overruled the veto</w:t>
      </w:r>
      <w:r w:rsidRPr="005429C5">
        <w:rPr>
          <w:sz w:val="16"/>
        </w:rPr>
        <w:t xml:space="preserve"> (Nixon 1972). Large costs could be outweighed by large benefits. However, existing cost-benefit analyses of the Clean Water Act have not estimated positive benefit/cost ratios (Lyon and Farrow 1995; Freeman 2000; Keiser, Kling, and Shapiro forthcoming), including the EPA’s own retrospective analysis (USEPA 2000a, b).</w:t>
      </w:r>
    </w:p>
    <w:p w14:paraId="04CB405C" w14:textId="28C7EAC2" w:rsidR="005429C5" w:rsidRDefault="005429C5" w:rsidP="005429C5">
      <w:pPr>
        <w:rPr>
          <w:sz w:val="16"/>
        </w:rPr>
      </w:pPr>
      <w:r w:rsidRPr="005429C5">
        <w:rPr>
          <w:sz w:val="16"/>
        </w:rPr>
        <w:t xml:space="preserve">These </w:t>
      </w:r>
      <w:r w:rsidRPr="005429C5">
        <w:rPr>
          <w:rStyle w:val="StyleUnderline"/>
        </w:rPr>
        <w:t xml:space="preserve">academic controversies have </w:t>
      </w:r>
      <w:r w:rsidRPr="005429C5">
        <w:rPr>
          <w:rStyle w:val="Emphasis"/>
        </w:rPr>
        <w:t>spilled over into politics</w:t>
      </w:r>
      <w:r w:rsidRPr="005429C5">
        <w:rPr>
          <w:sz w:val="16"/>
        </w:rPr>
        <w:t xml:space="preserve">. </w:t>
      </w:r>
      <w:r w:rsidRPr="005429C5">
        <w:rPr>
          <w:rStyle w:val="StyleUnderline"/>
        </w:rPr>
        <w:t>The</w:t>
      </w:r>
      <w:r w:rsidRPr="005429C5">
        <w:rPr>
          <w:sz w:val="16"/>
        </w:rPr>
        <w:t xml:space="preserve"> U.S. </w:t>
      </w:r>
      <w:r w:rsidRPr="005429C5">
        <w:rPr>
          <w:rStyle w:val="StyleUnderline"/>
        </w:rPr>
        <w:t>Supreme Court’s</w:t>
      </w:r>
      <w:r w:rsidRPr="005429C5">
        <w:rPr>
          <w:sz w:val="16"/>
        </w:rPr>
        <w:t xml:space="preserve"> 2001 and 2006 SWANCC and Rapanos </w:t>
      </w:r>
      <w:r w:rsidRPr="005429C5">
        <w:rPr>
          <w:rStyle w:val="StyleUnderline"/>
        </w:rPr>
        <w:t>decisions removed Cl</w:t>
      </w:r>
      <w:r w:rsidRPr="005429C5">
        <w:rPr>
          <w:sz w:val="16"/>
        </w:rPr>
        <w:t xml:space="preserve">ean </w:t>
      </w:r>
      <w:r w:rsidRPr="005429C5">
        <w:rPr>
          <w:rStyle w:val="StyleUnderline"/>
        </w:rPr>
        <w:t>W</w:t>
      </w:r>
      <w:r w:rsidRPr="005429C5">
        <w:rPr>
          <w:sz w:val="16"/>
        </w:rPr>
        <w:t xml:space="preserve">ater </w:t>
      </w:r>
      <w:r w:rsidRPr="005429C5">
        <w:rPr>
          <w:rStyle w:val="StyleUnderline"/>
        </w:rPr>
        <w:t>A</w:t>
      </w:r>
      <w:r w:rsidRPr="005429C5">
        <w:rPr>
          <w:sz w:val="16"/>
        </w:rPr>
        <w:t xml:space="preserve">ct </w:t>
      </w:r>
      <w:r w:rsidRPr="005429C5">
        <w:rPr>
          <w:rStyle w:val="StyleUnderline"/>
        </w:rPr>
        <w:t>regulation for nearly half of U.S. rivers and streams</w:t>
      </w:r>
      <w:r w:rsidRPr="005429C5">
        <w:rPr>
          <w:sz w:val="16"/>
        </w:rPr>
        <w:t xml:space="preserve">. In 2015, the </w:t>
      </w:r>
      <w:r w:rsidRPr="005429C5">
        <w:rPr>
          <w:rStyle w:val="StyleUnderline"/>
        </w:rPr>
        <w:t>Obama</w:t>
      </w:r>
      <w:r w:rsidRPr="005429C5">
        <w:rPr>
          <w:sz w:val="16"/>
        </w:rPr>
        <w:t xml:space="preserve"> administration </w:t>
      </w:r>
      <w:r w:rsidRPr="005429C5">
        <w:rPr>
          <w:rStyle w:val="StyleUnderline"/>
        </w:rPr>
        <w:t>proposed a Clean Water Rule</w:t>
      </w:r>
      <w:r w:rsidRPr="005429C5">
        <w:rPr>
          <w:sz w:val="16"/>
        </w:rPr>
        <w:t xml:space="preserve"> (also called the Waters of the United States Rule) </w:t>
      </w:r>
      <w:r w:rsidRPr="005429C5">
        <w:rPr>
          <w:rStyle w:val="StyleUnderline"/>
        </w:rPr>
        <w:t>that would reinstate many of those</w:t>
      </w:r>
      <w:r w:rsidRPr="005429C5">
        <w:rPr>
          <w:sz w:val="16"/>
        </w:rPr>
        <w:t xml:space="preserve"> regulations. Twenty-seven </w:t>
      </w:r>
      <w:r w:rsidRPr="005429C5">
        <w:rPr>
          <w:rStyle w:val="StyleUnderline"/>
        </w:rPr>
        <w:t>states</w:t>
      </w:r>
      <w:r w:rsidRPr="005429C5">
        <w:rPr>
          <w:sz w:val="16"/>
        </w:rPr>
        <w:t xml:space="preserve"> have sued to vacate the rule.</w:t>
      </w:r>
    </w:p>
    <w:p w14:paraId="1885E6FA" w14:textId="77777777" w:rsidR="005429C5" w:rsidRPr="005429C5" w:rsidRDefault="005429C5" w:rsidP="005429C5">
      <w:pPr>
        <w:rPr>
          <w:sz w:val="16"/>
        </w:rPr>
      </w:pPr>
    </w:p>
    <w:p w14:paraId="102A7129" w14:textId="60D15BC8" w:rsidR="00A9063B" w:rsidRDefault="00A9063B" w:rsidP="00A9063B">
      <w:pPr>
        <w:pStyle w:val="Heading4"/>
      </w:pPr>
      <w:r>
        <w:t>Water protection under the CWA triggers massive fights --- industry lobbies will come out in force</w:t>
      </w:r>
    </w:p>
    <w:p w14:paraId="12DC7435" w14:textId="4F6A4262" w:rsidR="00A9063B" w:rsidRDefault="00A9063B" w:rsidP="00A9063B">
      <w:r w:rsidRPr="00A9063B">
        <w:rPr>
          <w:rStyle w:val="Style13ptBold"/>
        </w:rPr>
        <w:t>Mindock 15</w:t>
      </w:r>
      <w:r>
        <w:t xml:space="preserve"> – </w:t>
      </w:r>
      <w:r w:rsidRPr="00A9063B">
        <w:t>the Center's spring 2015 reporting intern. He went to school at Northern Arizona University, where he studied journalism and French. Clark previously interned at CQ Roll Call, the Philadelphia Inquirer, and the Arizona Daily Sun</w:t>
      </w:r>
    </w:p>
    <w:p w14:paraId="5B9155B5" w14:textId="490C5B33" w:rsidR="00A9063B" w:rsidRDefault="00A9063B" w:rsidP="00A9063B">
      <w:r>
        <w:t>Clark, 3/26. “</w:t>
      </w:r>
      <w:r w:rsidRPr="00A9063B">
        <w:t>A Hard Rain of Lobbying on Clean Water Act Rules</w:t>
      </w:r>
      <w:r>
        <w:t xml:space="preserve">.” </w:t>
      </w:r>
      <w:r w:rsidRPr="00A9063B">
        <w:t>https://www.opensecrets.org/news/2015/03/a-hard-rain-of-lobbying-on-clean-water-act-rules/</w:t>
      </w:r>
    </w:p>
    <w:p w14:paraId="19E83487" w14:textId="77777777" w:rsidR="00A9063B" w:rsidRPr="00A9063B" w:rsidRDefault="00A9063B" w:rsidP="00A9063B">
      <w:pPr>
        <w:rPr>
          <w:sz w:val="16"/>
        </w:rPr>
      </w:pPr>
      <w:r w:rsidRPr="00A9063B">
        <w:rPr>
          <w:sz w:val="16"/>
        </w:rPr>
        <w:t xml:space="preserve">Representatives of farmers unions, cattle interests and lumber companies, plus municipal representatives from across the country, filed into the Senate Agriculture, Nutrition, and Forestry Committee’s hearing room Tuesday as the panel met to hear stakeholder perspectives on </w:t>
      </w:r>
      <w:r w:rsidRPr="00A9063B">
        <w:rPr>
          <w:rStyle w:val="StyleUnderline"/>
        </w:rPr>
        <w:t>proposed Clean Water Act regulations</w:t>
      </w:r>
      <w:r w:rsidRPr="00A9063B">
        <w:rPr>
          <w:sz w:val="16"/>
        </w:rPr>
        <w:t xml:space="preserve"> that </w:t>
      </w:r>
      <w:r w:rsidRPr="00A9063B">
        <w:rPr>
          <w:rStyle w:val="StyleUnderline"/>
        </w:rPr>
        <w:t xml:space="preserve">have been a </w:t>
      </w:r>
      <w:r w:rsidRPr="00A9063B">
        <w:rPr>
          <w:rStyle w:val="Emphasis"/>
        </w:rPr>
        <w:t>bone of contention</w:t>
      </w:r>
      <w:r w:rsidRPr="00A9063B">
        <w:rPr>
          <w:sz w:val="16"/>
        </w:rPr>
        <w:t xml:space="preserve"> for the last year.</w:t>
      </w:r>
    </w:p>
    <w:p w14:paraId="6A79517D" w14:textId="77777777" w:rsidR="00A9063B" w:rsidRPr="00A9063B" w:rsidRDefault="00A9063B" w:rsidP="00A9063B">
      <w:pPr>
        <w:rPr>
          <w:sz w:val="16"/>
        </w:rPr>
      </w:pPr>
      <w:r w:rsidRPr="00A9063B">
        <w:rPr>
          <w:rStyle w:val="StyleUnderline"/>
        </w:rPr>
        <w:t>Major industries affected by federal clean water regulations have thrown their lobbying weight behind efforts to stop</w:t>
      </w:r>
      <w:r w:rsidRPr="00A9063B">
        <w:rPr>
          <w:sz w:val="16"/>
        </w:rPr>
        <w:t xml:space="preserve"> the </w:t>
      </w:r>
      <w:r w:rsidRPr="00A9063B">
        <w:rPr>
          <w:rStyle w:val="StyleUnderline"/>
        </w:rPr>
        <w:t>proposed EPA rules</w:t>
      </w:r>
      <w:r w:rsidRPr="00A9063B">
        <w:rPr>
          <w:sz w:val="16"/>
        </w:rPr>
        <w:t xml:space="preserve">, which are designed to clarify which bodies of water are subject to protection under the Clean Water Act — the framework by which the EPA regulates pollutants entering water supplies. It requires </w:t>
      </w:r>
      <w:r w:rsidRPr="00A9063B">
        <w:rPr>
          <w:sz w:val="16"/>
        </w:rPr>
        <w:lastRenderedPageBreak/>
        <w:t>companies and facilities — industrial or municipal — to get permits for activities that create a discharge into what are known as “waters of the U.S.,” or that affect the health of those waters.</w:t>
      </w:r>
    </w:p>
    <w:p w14:paraId="3FFD1470" w14:textId="77777777" w:rsidR="00A9063B" w:rsidRPr="00A9063B" w:rsidRDefault="00A9063B" w:rsidP="00A9063B">
      <w:pPr>
        <w:rPr>
          <w:sz w:val="16"/>
        </w:rPr>
      </w:pPr>
      <w:r w:rsidRPr="00A9063B">
        <w:rPr>
          <w:sz w:val="16"/>
        </w:rPr>
        <w:t>EPA proposed the new rules to better define the regulated bodies of water after two recent Supreme Court decisions made the jurisdiction somewhat murky. According to EPA’s website, the new rules wouldn’t impact exemptions and permits already granted for agricultural activities. Normal farming, according to a fact sheet, would remain exempt from CWA guidelines and permits.</w:t>
      </w:r>
    </w:p>
    <w:p w14:paraId="5C2A5D8F" w14:textId="77777777" w:rsidR="00A9063B" w:rsidRPr="00A9063B" w:rsidRDefault="00A9063B" w:rsidP="00A9063B">
      <w:pPr>
        <w:rPr>
          <w:sz w:val="16"/>
        </w:rPr>
      </w:pPr>
      <w:r w:rsidRPr="00A9063B">
        <w:rPr>
          <w:sz w:val="16"/>
        </w:rPr>
        <w:t>Gina McCarthy, EPA’s administrator, wrote in a September op-ed that “60 percent of our nation’s streams and millions of acres of wetlands currently lack clear protection from pollution under the Clean Water Act.”</w:t>
      </w:r>
    </w:p>
    <w:p w14:paraId="161A4FC7" w14:textId="77777777" w:rsidR="00A9063B" w:rsidRPr="00A9063B" w:rsidRDefault="00A9063B" w:rsidP="00A9063B">
      <w:pPr>
        <w:rPr>
          <w:sz w:val="16"/>
        </w:rPr>
      </w:pPr>
      <w:r w:rsidRPr="00A9063B">
        <w:rPr>
          <w:sz w:val="16"/>
        </w:rPr>
        <w:t>Opponents of the rules say they extend the agency’s jurisdiction to include nearly everything from wet front yards to farmland ponds, while environmentalists say the rules primarily address headwaters that flow down and later turn into larger rivers and tributaries — falling far short of placing every body of water under the EPA’s jurisdiction.</w:t>
      </w:r>
    </w:p>
    <w:p w14:paraId="0515C40C" w14:textId="77777777" w:rsidR="00A9063B" w:rsidRPr="00A9063B" w:rsidRDefault="00A9063B" w:rsidP="00A9063B">
      <w:pPr>
        <w:rPr>
          <w:sz w:val="16"/>
        </w:rPr>
      </w:pPr>
      <w:r w:rsidRPr="00A9063B">
        <w:rPr>
          <w:rStyle w:val="StyleUnderline"/>
        </w:rPr>
        <w:t>Bills introduced</w:t>
      </w:r>
      <w:r w:rsidRPr="00A9063B">
        <w:rPr>
          <w:sz w:val="16"/>
        </w:rPr>
        <w:t xml:space="preserve"> in the last Congress t</w:t>
      </w:r>
      <w:r w:rsidRPr="00A9063B">
        <w:rPr>
          <w:rStyle w:val="StyleUnderline"/>
        </w:rPr>
        <w:t>o stop the perceived expansion of EPA’s authority</w:t>
      </w:r>
      <w:r w:rsidRPr="00A9063B">
        <w:rPr>
          <w:sz w:val="16"/>
        </w:rPr>
        <w:t xml:space="preserve"> in this area </w:t>
      </w:r>
      <w:r w:rsidRPr="00A9063B">
        <w:rPr>
          <w:rStyle w:val="StyleUnderline"/>
        </w:rPr>
        <w:t>were lobbied heavily by the electric utility, mining, and ag</w:t>
      </w:r>
      <w:r w:rsidRPr="00A9063B">
        <w:rPr>
          <w:sz w:val="16"/>
        </w:rPr>
        <w:t xml:space="preserve">ricultural </w:t>
      </w:r>
      <w:r w:rsidRPr="00A9063B">
        <w:rPr>
          <w:rStyle w:val="StyleUnderline"/>
        </w:rPr>
        <w:t>industries</w:t>
      </w:r>
      <w:r w:rsidRPr="00A9063B">
        <w:rPr>
          <w:sz w:val="16"/>
        </w:rPr>
        <w:t>. Electric utilities laid out $121.8 million overall for lobbying last year, while mining interests spent $23 million and agriculture spent $126.4 million. Other industries that spent heavily on lobbying and showed an interest in the legislation included the oil and gas industry ($141.2 million) and the chemical industry ($64.9 million).</w:t>
      </w:r>
    </w:p>
    <w:p w14:paraId="62B6E32C" w14:textId="77777777" w:rsidR="00A9063B" w:rsidRPr="00A9063B" w:rsidRDefault="00A9063B" w:rsidP="00A9063B">
      <w:pPr>
        <w:rPr>
          <w:sz w:val="16"/>
        </w:rPr>
      </w:pPr>
      <w:r w:rsidRPr="00A9063B">
        <w:rPr>
          <w:sz w:val="16"/>
        </w:rPr>
        <w:t>The legislation — introduced in the Senate and House — was mentioned frequently in lobbying reports filed by National Grid — one of the largest electric and gas utilities in the country. But the company had plenty of allies, including Xcel Energy, the National Mining Association, NextExtra Energy, Berkshire Hathaway, and Duke Energy.</w:t>
      </w:r>
    </w:p>
    <w:p w14:paraId="20E646A6" w14:textId="2F0EB808" w:rsidR="00A9063B" w:rsidRPr="00A9063B" w:rsidRDefault="00A9063B" w:rsidP="00A9063B">
      <w:pPr>
        <w:rPr>
          <w:sz w:val="16"/>
        </w:rPr>
      </w:pPr>
      <w:r w:rsidRPr="00A9063B">
        <w:rPr>
          <w:sz w:val="16"/>
        </w:rPr>
        <w:t>Environmental groups, including the Southern Environmental Law Center, the Earth Justice Legal Defense Fund, and the Sierra Club also lobbied the bill in either in the House or Senate.</w:t>
      </w:r>
    </w:p>
    <w:p w14:paraId="68C65658" w14:textId="77777777" w:rsidR="00A9063B" w:rsidRPr="00A9063B" w:rsidRDefault="00A9063B" w:rsidP="00A9063B">
      <w:pPr>
        <w:rPr>
          <w:sz w:val="16"/>
        </w:rPr>
      </w:pPr>
      <w:r w:rsidRPr="00A9063B">
        <w:rPr>
          <w:sz w:val="16"/>
        </w:rPr>
        <w:t>The legislation was passed in the House but died in the Senate.</w:t>
      </w:r>
    </w:p>
    <w:p w14:paraId="2EFD418A" w14:textId="77777777" w:rsidR="00A9063B" w:rsidRPr="00A9063B" w:rsidRDefault="00A9063B" w:rsidP="00A9063B">
      <w:pPr>
        <w:rPr>
          <w:sz w:val="16"/>
        </w:rPr>
      </w:pPr>
      <w:r w:rsidRPr="00A9063B">
        <w:rPr>
          <w:sz w:val="16"/>
        </w:rPr>
        <w:t xml:space="preserve">As OpenSecrets reported last year, one of those companies, </w:t>
      </w:r>
      <w:r w:rsidRPr="00A9063B">
        <w:rPr>
          <w:rStyle w:val="StyleUnderline"/>
        </w:rPr>
        <w:t>Duke Energy, ramped up its lobbying</w:t>
      </w:r>
      <w:r w:rsidRPr="00A9063B">
        <w:rPr>
          <w:sz w:val="16"/>
        </w:rPr>
        <w:t xml:space="preserve"> after federal regulators discovered a utility company Duke owned had been spewing coal ash into a North Carolina river when a storm drain pipe broke. The company, which lobbied on both the House and Senate measures intended to curb the EPA’s ability to issue the proposed rules, has vowed to fight the $25 million fines imposed by North Carolina environmental regulators.</w:t>
      </w:r>
    </w:p>
    <w:p w14:paraId="4E02AD56" w14:textId="77777777" w:rsidR="00A9063B" w:rsidRPr="00A9063B" w:rsidRDefault="00A9063B" w:rsidP="00A9063B">
      <w:pPr>
        <w:rPr>
          <w:sz w:val="16"/>
        </w:rPr>
      </w:pPr>
      <w:r w:rsidRPr="00A9063B">
        <w:rPr>
          <w:sz w:val="16"/>
        </w:rPr>
        <w:t>Duke gave $1.2 million to federal candidates in the 2014 cycle, and favored Republicans with almost two-thirds of its contributions. That made Duke the third-biggest donor in the electric utilities industry overall, which favors Republicans by a similar margin: 63 to 37 percent.</w:t>
      </w:r>
    </w:p>
    <w:p w14:paraId="1078CA41" w14:textId="77777777" w:rsidR="00A9063B" w:rsidRPr="00A9063B" w:rsidRDefault="00A9063B" w:rsidP="00A9063B">
      <w:pPr>
        <w:rPr>
          <w:sz w:val="16"/>
        </w:rPr>
      </w:pPr>
      <w:r w:rsidRPr="00A9063B">
        <w:rPr>
          <w:sz w:val="16"/>
        </w:rPr>
        <w:t xml:space="preserve">Other </w:t>
      </w:r>
      <w:r w:rsidRPr="00A9063B">
        <w:rPr>
          <w:rStyle w:val="StyleUnderline"/>
        </w:rPr>
        <w:t>interested industries leaned</w:t>
      </w:r>
      <w:r w:rsidRPr="00A9063B">
        <w:rPr>
          <w:sz w:val="16"/>
        </w:rPr>
        <w:t xml:space="preserve"> even more </w:t>
      </w:r>
      <w:r w:rsidRPr="00A9063B">
        <w:rPr>
          <w:rStyle w:val="StyleUnderline"/>
        </w:rPr>
        <w:t>heavily Republican</w:t>
      </w:r>
      <w:r w:rsidRPr="00A9063B">
        <w:rPr>
          <w:sz w:val="16"/>
        </w:rPr>
        <w:t>. The mining industry, which spent $15.2 million in 2014, gave GOP candidates and committees 93 percent of that money; the agriculture industry, which spent $75 million, skewed Republican with three-quarters of its giving.</w:t>
      </w:r>
    </w:p>
    <w:p w14:paraId="26D0049F" w14:textId="57C089F1" w:rsidR="00A9063B" w:rsidRPr="00A9063B" w:rsidRDefault="00A9063B" w:rsidP="00A9063B">
      <w:pPr>
        <w:rPr>
          <w:sz w:val="16"/>
        </w:rPr>
      </w:pPr>
      <w:r w:rsidRPr="00A9063B">
        <w:rPr>
          <w:sz w:val="16"/>
        </w:rPr>
        <w:t xml:space="preserve">Many of the </w:t>
      </w:r>
      <w:r w:rsidRPr="00A9063B">
        <w:rPr>
          <w:rStyle w:val="StyleUnderline"/>
        </w:rPr>
        <w:t>industries that expressed an interest in the bills also lobbied EPA directly</w:t>
      </w:r>
      <w:r w:rsidRPr="00A9063B">
        <w:rPr>
          <w:sz w:val="16"/>
        </w:rPr>
        <w:t xml:space="preserve"> in 2014. Of all agencies in the federal government, the EPA was the third most commonly listed on lobbying reports last year, just behind the House of Representatives and the Senate.</w:t>
      </w:r>
    </w:p>
    <w:p w14:paraId="17FA6DE5" w14:textId="2AF797FE" w:rsidR="00A9063B" w:rsidRPr="00946FE4" w:rsidRDefault="00A9063B" w:rsidP="0026585E">
      <w:pPr>
        <w:rPr>
          <w:sz w:val="16"/>
        </w:rPr>
      </w:pPr>
    </w:p>
    <w:p w14:paraId="2A10F71E" w14:textId="77697C73" w:rsidR="00E109C9" w:rsidRDefault="00E109C9" w:rsidP="00E109C9"/>
    <w:p w14:paraId="24D84C1A" w14:textId="7257414E" w:rsidR="00CA1669" w:rsidRDefault="00CA1669" w:rsidP="00CA1669">
      <w:pPr>
        <w:pStyle w:val="Heading4"/>
      </w:pPr>
      <w:r>
        <w:t>CWA modifications are controversial</w:t>
      </w:r>
    </w:p>
    <w:p w14:paraId="18713F28" w14:textId="6034C917" w:rsidR="00CA1669" w:rsidRDefault="00CA1669" w:rsidP="00E109C9">
      <w:r w:rsidRPr="00945C67">
        <w:rPr>
          <w:rStyle w:val="Style13ptBold"/>
        </w:rPr>
        <w:t>Ward 20</w:t>
      </w:r>
      <w:r>
        <w:t xml:space="preserve"> –</w:t>
      </w:r>
      <w:r w:rsidR="00945C67">
        <w:t xml:space="preserve"> </w:t>
      </w:r>
      <w:r w:rsidR="00945C67" w:rsidRPr="00945C67">
        <w:t>Science Adviser for Eos</w:t>
      </w:r>
      <w:r w:rsidR="00945C67">
        <w:t xml:space="preserve">, </w:t>
      </w:r>
      <w:r w:rsidR="00945C67" w:rsidRPr="00945C67">
        <w:t>a source for news and perspectives about Earth and space science</w:t>
      </w:r>
    </w:p>
    <w:p w14:paraId="78739924" w14:textId="3150F8B6" w:rsidR="00CA1669" w:rsidRDefault="00945C67" w:rsidP="00E109C9">
      <w:r>
        <w:t>Adam S., with Riley Walsh, 2/11. “</w:t>
      </w:r>
      <w:r w:rsidRPr="00945C67">
        <w:t>New Clean Water Act Rule Leaves U.S. Waters Vulnerable</w:t>
      </w:r>
      <w:r>
        <w:t xml:space="preserve">.” </w:t>
      </w:r>
      <w:r w:rsidRPr="00945C67">
        <w:t>https://eos.org/opinions/new-clean-water-act-rule-leaves-u-s-waters-vulnerable</w:t>
      </w:r>
    </w:p>
    <w:p w14:paraId="0432C518" w14:textId="3CB2B773" w:rsidR="00CA1669" w:rsidRPr="00945C67" w:rsidRDefault="00CA1669" w:rsidP="00E109C9">
      <w:pPr>
        <w:rPr>
          <w:sz w:val="16"/>
        </w:rPr>
      </w:pPr>
      <w:r w:rsidRPr="00CA1669">
        <w:rPr>
          <w:rStyle w:val="StyleUnderline"/>
        </w:rPr>
        <w:t xml:space="preserve">The CWA has </w:t>
      </w:r>
      <w:r w:rsidRPr="00CA1669">
        <w:rPr>
          <w:rStyle w:val="Emphasis"/>
        </w:rPr>
        <w:t>always been controversial</w:t>
      </w:r>
      <w:r w:rsidRPr="00945C67">
        <w:rPr>
          <w:sz w:val="16"/>
        </w:rPr>
        <w:t xml:space="preserve">, </w:t>
      </w:r>
      <w:r w:rsidRPr="00CA1669">
        <w:rPr>
          <w:rStyle w:val="StyleUnderline"/>
        </w:rPr>
        <w:t>especially for its notoriously vague definition of navigable waters</w:t>
      </w:r>
      <w:r w:rsidRPr="00945C67">
        <w:rPr>
          <w:sz w:val="16"/>
        </w:rPr>
        <w:t xml:space="preserve">: “waters of the United States, including the territorial seas.” </w:t>
      </w:r>
      <w:r w:rsidRPr="00CA1669">
        <w:rPr>
          <w:rStyle w:val="StyleUnderline"/>
        </w:rPr>
        <w:t>Some argue that the definition of waters</w:t>
      </w:r>
      <w:r w:rsidRPr="00945C67">
        <w:rPr>
          <w:sz w:val="16"/>
        </w:rPr>
        <w:t xml:space="preserve"> of the United States, often called WOTUS, </w:t>
      </w:r>
      <w:r w:rsidRPr="00CA1669">
        <w:rPr>
          <w:rStyle w:val="StyleUnderline"/>
        </w:rPr>
        <w:t>should be broad, thus allowing the federal government to secure protections</w:t>
      </w:r>
      <w:r w:rsidRPr="00945C67">
        <w:rPr>
          <w:sz w:val="16"/>
        </w:rPr>
        <w:t xml:space="preserve"> for intrastate waters, headwater streams (small streams connecting watersheds to main river channels), and isolated wetlands. </w:t>
      </w:r>
      <w:r w:rsidRPr="00CA1669">
        <w:rPr>
          <w:rStyle w:val="StyleUnderline"/>
        </w:rPr>
        <w:t>Others believe that its definition should be narrow, leaving states to regulate these types of waters if they so choose, arguing state agencies would have better regionalized knowledge to manage their water resources</w:t>
      </w:r>
      <w:r w:rsidRPr="00945C67">
        <w:rPr>
          <w:sz w:val="16"/>
        </w:rPr>
        <w:t xml:space="preserve">. </w:t>
      </w:r>
      <w:r w:rsidRPr="00CA1669">
        <w:rPr>
          <w:rStyle w:val="StyleUnderline"/>
        </w:rPr>
        <w:t xml:space="preserve">The ongoing </w:t>
      </w:r>
      <w:r w:rsidRPr="00CA1669">
        <w:rPr>
          <w:rStyle w:val="Emphasis"/>
        </w:rPr>
        <w:t>battle</w:t>
      </w:r>
      <w:r w:rsidRPr="00CA1669">
        <w:rPr>
          <w:rStyle w:val="StyleUnderline"/>
        </w:rPr>
        <w:t xml:space="preserve"> for clarity continues to this day</w:t>
      </w:r>
      <w:r w:rsidRPr="00945C67">
        <w:rPr>
          <w:sz w:val="16"/>
        </w:rPr>
        <w:t xml:space="preserve">, </w:t>
      </w:r>
      <w:r w:rsidRPr="00CA1669">
        <w:rPr>
          <w:rStyle w:val="StyleUnderline"/>
        </w:rPr>
        <w:t>as the agencies promulgate rules that establish CWA jurisdiction over certain waters and as those rules are subsequently checked by the courts</w:t>
      </w:r>
      <w:r w:rsidRPr="00945C67">
        <w:rPr>
          <w:sz w:val="16"/>
        </w:rPr>
        <w:t>.</w:t>
      </w:r>
    </w:p>
    <w:p w14:paraId="3D34DFAD" w14:textId="77777777" w:rsidR="00CA1669" w:rsidRPr="00A9063B" w:rsidRDefault="00CA1669" w:rsidP="00CA1669"/>
    <w:p w14:paraId="654D9984" w14:textId="23B52DC6" w:rsidR="00EE6E1F" w:rsidRDefault="00EE6E1F" w:rsidP="00A64A82">
      <w:pPr>
        <w:pStyle w:val="Heading3"/>
      </w:pPr>
      <w:r>
        <w:lastRenderedPageBreak/>
        <w:t xml:space="preserve">Link – EPA Authority </w:t>
      </w:r>
    </w:p>
    <w:p w14:paraId="78A9D147" w14:textId="25CE9485" w:rsidR="00EE6E1F" w:rsidRDefault="00EE6E1F" w:rsidP="00EE6E1F"/>
    <w:p w14:paraId="01247262" w14:textId="4C02F685" w:rsidR="00EE6E1F" w:rsidRDefault="00EE6E1F" w:rsidP="00EE6E1F"/>
    <w:p w14:paraId="28B81E5D" w14:textId="17310764" w:rsidR="00EE6E1F" w:rsidRDefault="00EE6E1F" w:rsidP="00EE6E1F">
      <w:pPr>
        <w:pStyle w:val="Heading4"/>
      </w:pPr>
      <w:r>
        <w:t>Expansion of EPA regulatory reach is controversial</w:t>
      </w:r>
    </w:p>
    <w:p w14:paraId="4EF53E06" w14:textId="1B8C8118" w:rsidR="00EE6E1F" w:rsidRDefault="00EE6E1F" w:rsidP="00EE6E1F">
      <w:r w:rsidRPr="00EE6E1F">
        <w:rPr>
          <w:rStyle w:val="Style13ptBold"/>
        </w:rPr>
        <w:t>McBride 17</w:t>
      </w:r>
      <w:r>
        <w:t xml:space="preserve"> – </w:t>
      </w:r>
      <w:r w:rsidRPr="00EE6E1F">
        <w:t>Deputy Managing Editor</w:t>
      </w:r>
      <w:r>
        <w:t>, Council on Foreign Relations</w:t>
      </w:r>
    </w:p>
    <w:p w14:paraId="6CF2482F" w14:textId="3FF6DF37" w:rsidR="00EE6E1F" w:rsidRDefault="00EE6E1F" w:rsidP="00EE6E1F">
      <w:r>
        <w:t>James, 7/18. “</w:t>
      </w:r>
      <w:r w:rsidRPr="00EE6E1F">
        <w:t>The Beleaguered U.S. Water System</w:t>
      </w:r>
      <w:r>
        <w:t xml:space="preserve">.” </w:t>
      </w:r>
      <w:r w:rsidRPr="00EE6E1F">
        <w:t>https://www.cfr.org/backgrounder/beleaguered-us-water-system</w:t>
      </w:r>
    </w:p>
    <w:p w14:paraId="38D1513B" w14:textId="7DE16C41" w:rsidR="00EE6E1F" w:rsidRPr="00EE6E1F" w:rsidRDefault="00EE6E1F" w:rsidP="00EE6E1F">
      <w:pPr>
        <w:rPr>
          <w:sz w:val="16"/>
        </w:rPr>
      </w:pPr>
      <w:r w:rsidRPr="00EE6E1F">
        <w:rPr>
          <w:rStyle w:val="StyleUnderline"/>
        </w:rPr>
        <w:t>Water legislation in the United States divides regulatory responsibility between the federal government and the states</w:t>
      </w:r>
      <w:r w:rsidRPr="00EE6E1F">
        <w:rPr>
          <w:sz w:val="16"/>
        </w:rPr>
        <w:t xml:space="preserve">. The 1972 Clean Water Act (CWA) and the 1974 Safe Drinking Water Act (SDWA) are the two major federal laws governing the nation’s water quality. Under both laws, the federal government, through </w:t>
      </w:r>
      <w:r w:rsidRPr="00EE6E1F">
        <w:rPr>
          <w:rStyle w:val="StyleUnderline"/>
        </w:rPr>
        <w:t>the EPA, sets pollution limits and regulations for all discharges into drinking water supplie</w:t>
      </w:r>
      <w:r w:rsidRPr="00EE6E1F">
        <w:rPr>
          <w:sz w:val="16"/>
        </w:rPr>
        <w:t>s, including surface waters and wastewater treatment output, while states are responsible for day-to-day implementation and enforcement.</w:t>
      </w:r>
    </w:p>
    <w:p w14:paraId="6239D5E4" w14:textId="3D224396" w:rsidR="00EE6E1F" w:rsidRPr="00EE6E1F" w:rsidRDefault="00EE6E1F" w:rsidP="00EE6E1F">
      <w:pPr>
        <w:rPr>
          <w:sz w:val="16"/>
        </w:rPr>
      </w:pPr>
      <w:r w:rsidRPr="00EE6E1F">
        <w:rPr>
          <w:rStyle w:val="StyleUnderline"/>
        </w:rPr>
        <w:t xml:space="preserve">Efforts to expand the EPA’s regulatory reach have proven </w:t>
      </w:r>
      <w:r w:rsidRPr="00EE6E1F">
        <w:rPr>
          <w:rStyle w:val="Emphasis"/>
        </w:rPr>
        <w:t>controversial</w:t>
      </w:r>
      <w:r w:rsidRPr="00EE6E1F">
        <w:rPr>
          <w:sz w:val="16"/>
        </w:rPr>
        <w:t xml:space="preserve">, </w:t>
      </w:r>
      <w:r w:rsidRPr="00EE6E1F">
        <w:rPr>
          <w:rStyle w:val="StyleUnderline"/>
        </w:rPr>
        <w:t>dividing those who oppose greater federal powers and those who accuse the EPA of lax enforcement</w:t>
      </w:r>
      <w:r w:rsidRPr="00EE6E1F">
        <w:rPr>
          <w:sz w:val="16"/>
        </w:rPr>
        <w:t>. In 1991, the EPA issued the Lead and Copper Rule, which requires utilities to test water samples from “high risk” buildings and take measures to reduce lead exposure. (Authorities in Flint ignored many of these requirements, and some face criminal charges, up to felonies including manslaughter.)</w:t>
      </w:r>
    </w:p>
    <w:p w14:paraId="6687AC14" w14:textId="77777777" w:rsidR="00EE6E1F" w:rsidRPr="00EE6E1F" w:rsidRDefault="00EE6E1F" w:rsidP="00EE6E1F"/>
    <w:p w14:paraId="30CAE75A" w14:textId="050259D6" w:rsidR="00B73FF4" w:rsidRDefault="00B73FF4" w:rsidP="00A64A82">
      <w:pPr>
        <w:pStyle w:val="Heading3"/>
      </w:pPr>
      <w:r>
        <w:lastRenderedPageBreak/>
        <w:t>Link</w:t>
      </w:r>
      <w:r w:rsidR="002A2908">
        <w:t>s</w:t>
      </w:r>
      <w:r>
        <w:t xml:space="preserve"> – WOTUS</w:t>
      </w:r>
    </w:p>
    <w:p w14:paraId="2699032D" w14:textId="3F0E2DEA" w:rsidR="00B73FF4" w:rsidRDefault="00B73FF4" w:rsidP="00B73FF4"/>
    <w:p w14:paraId="1E044127" w14:textId="463D29CE" w:rsidR="00B73FF4" w:rsidRDefault="00B73FF4" w:rsidP="00B73FF4"/>
    <w:p w14:paraId="33798D1E" w14:textId="243A4706" w:rsidR="002A2908" w:rsidRDefault="002A2908" w:rsidP="00B73FF4"/>
    <w:p w14:paraId="6AC385C5" w14:textId="6F823DDE" w:rsidR="00356B42" w:rsidRPr="00356B42" w:rsidRDefault="00356B42" w:rsidP="00356B42">
      <w:pPr>
        <w:pStyle w:val="Heading4"/>
      </w:pPr>
      <w:r>
        <w:t xml:space="preserve">WOTUS changes cost political capital – shift from current </w:t>
      </w:r>
      <w:r>
        <w:rPr>
          <w:u w:val="single"/>
        </w:rPr>
        <w:t>measured</w:t>
      </w:r>
      <w:r>
        <w:t xml:space="preserve"> approach causes huge fights</w:t>
      </w:r>
    </w:p>
    <w:p w14:paraId="2D114720" w14:textId="703FBAD6" w:rsidR="002A2908" w:rsidRDefault="002A2908" w:rsidP="002A2908">
      <w:r w:rsidRPr="00356B42">
        <w:rPr>
          <w:rStyle w:val="Style13ptBold"/>
        </w:rPr>
        <w:t>Snider and Fox 21</w:t>
      </w:r>
      <w:r>
        <w:t xml:space="preserve"> – reporter at Politico, interviewing the </w:t>
      </w:r>
      <w:r w:rsidRPr="002A2908">
        <w:t>Chief Executive Officer of the US Water Alliance</w:t>
      </w:r>
    </w:p>
    <w:p w14:paraId="5465A303" w14:textId="12C9D8A3" w:rsidR="002A2908" w:rsidRDefault="002A2908" w:rsidP="002A2908">
      <w:r>
        <w:t xml:space="preserve">Annie and Radhika, 4/14. “"POLITICO Q&amp;A: Radhika Fox, acting head of EPA’s water office.” </w:t>
      </w:r>
      <w:hyperlink r:id="rId12" w:history="1">
        <w:r w:rsidRPr="00831E8E">
          <w:rPr>
            <w:rStyle w:val="Hyperlink"/>
          </w:rPr>
          <w:t>https://www.politico.com/news/2021/04/14/radhika-fox-epa-481529</w:t>
        </w:r>
      </w:hyperlink>
    </w:p>
    <w:p w14:paraId="2054B764" w14:textId="77777777" w:rsidR="002A2908" w:rsidRPr="00100C38" w:rsidRDefault="002A2908" w:rsidP="002A2908">
      <w:pPr>
        <w:rPr>
          <w:sz w:val="16"/>
        </w:rPr>
      </w:pPr>
      <w:r w:rsidRPr="00100C38">
        <w:rPr>
          <w:sz w:val="16"/>
        </w:rPr>
        <w:t xml:space="preserve">That description of balanced progress is a perfect lead-in to </w:t>
      </w:r>
      <w:r w:rsidRPr="00100C38">
        <w:rPr>
          <w:rStyle w:val="StyleUnderline"/>
        </w:rPr>
        <w:t xml:space="preserve">my question about Waters of the U.S. </w:t>
      </w:r>
      <w:r w:rsidRPr="00100C38">
        <w:rPr>
          <w:rStyle w:val="Emphasis"/>
        </w:rPr>
        <w:t>It’s clearly been a decadeslong fight and the battle lines are pretty well demarcated</w:t>
      </w:r>
      <w:r w:rsidRPr="00100C38">
        <w:rPr>
          <w:sz w:val="16"/>
        </w:rPr>
        <w:t xml:space="preserve"> at this point. </w:t>
      </w:r>
      <w:r w:rsidRPr="00100C38">
        <w:rPr>
          <w:rStyle w:val="StyleUnderline"/>
        </w:rPr>
        <w:t xml:space="preserve">It’s really hard to see </w:t>
      </w:r>
      <w:r w:rsidRPr="00100C38">
        <w:rPr>
          <w:rStyle w:val="Emphasis"/>
        </w:rPr>
        <w:t>any scenario in which either side would be willing to try for middle ground</w:t>
      </w:r>
      <w:r w:rsidRPr="00100C38">
        <w:rPr>
          <w:sz w:val="16"/>
        </w:rPr>
        <w:t>. And so, on that issue in particular</w:t>
      </w:r>
      <w:r w:rsidRPr="00100C38">
        <w:rPr>
          <w:rStyle w:val="StyleUnderline"/>
        </w:rPr>
        <w:t xml:space="preserve">, I’m curious for how you’re going to approach it, and frankly </w:t>
      </w:r>
      <w:r w:rsidRPr="00100C38">
        <w:rPr>
          <w:rStyle w:val="Emphasis"/>
        </w:rPr>
        <w:t>how much political capital</w:t>
      </w:r>
      <w:r w:rsidRPr="00100C38">
        <w:rPr>
          <w:sz w:val="16"/>
        </w:rPr>
        <w:t xml:space="preserve"> you and the </w:t>
      </w:r>
      <w:r w:rsidRPr="00100C38">
        <w:rPr>
          <w:rStyle w:val="Emphasis"/>
        </w:rPr>
        <w:t>Biden</w:t>
      </w:r>
      <w:r w:rsidRPr="00100C38">
        <w:rPr>
          <w:sz w:val="16"/>
        </w:rPr>
        <w:t xml:space="preserve"> administration are willing to </w:t>
      </w:r>
      <w:r w:rsidRPr="00100C38">
        <w:rPr>
          <w:rStyle w:val="Emphasis"/>
        </w:rPr>
        <w:t>put into that issue</w:t>
      </w:r>
      <w:r w:rsidRPr="00100C38">
        <w:rPr>
          <w:sz w:val="16"/>
        </w:rPr>
        <w:t>, which is clearly a huge priority for all sides.</w:t>
      </w:r>
    </w:p>
    <w:p w14:paraId="6D0C37D7" w14:textId="77777777" w:rsidR="002A2908" w:rsidRPr="00100C38" w:rsidRDefault="002A2908" w:rsidP="002A2908">
      <w:pPr>
        <w:rPr>
          <w:sz w:val="16"/>
        </w:rPr>
      </w:pPr>
      <w:r w:rsidRPr="00100C38">
        <w:rPr>
          <w:rStyle w:val="StyleUnderline"/>
        </w:rPr>
        <w:t>With WOTUS</w:t>
      </w:r>
      <w:r w:rsidRPr="00100C38">
        <w:rPr>
          <w:sz w:val="16"/>
        </w:rPr>
        <w:t xml:space="preserve">, it is the most foundational rule when it comes to our clean water program. We are reviewing the rule, the Navigable Waters Protection Rule. We are also hearing about how it has been going from an implementation perspective in different regions around the country. And </w:t>
      </w:r>
      <w:r w:rsidRPr="00100C38">
        <w:rPr>
          <w:rStyle w:val="StyleUnderline"/>
        </w:rPr>
        <w:t xml:space="preserve">we are going to be </w:t>
      </w:r>
      <w:r w:rsidRPr="00100C38">
        <w:rPr>
          <w:rStyle w:val="Emphasis"/>
        </w:rPr>
        <w:t>measured</w:t>
      </w:r>
      <w:r w:rsidRPr="00100C38">
        <w:rPr>
          <w:rStyle w:val="StyleUnderline"/>
        </w:rPr>
        <w:t xml:space="preserve"> in how we move forward</w:t>
      </w:r>
      <w:r w:rsidRPr="00100C38">
        <w:rPr>
          <w:sz w:val="16"/>
        </w:rPr>
        <w:t xml:space="preserve"> with it.</w:t>
      </w:r>
    </w:p>
    <w:p w14:paraId="5C03A8DE" w14:textId="77777777" w:rsidR="002A2908" w:rsidRDefault="002A2908" w:rsidP="00B73FF4"/>
    <w:p w14:paraId="543B11F4" w14:textId="0673EE2D" w:rsidR="00B73FF4" w:rsidRDefault="00B73FF4" w:rsidP="00B73FF4">
      <w:pPr>
        <w:pStyle w:val="Heading4"/>
      </w:pPr>
      <w:r>
        <w:t>Changes to the WOTUS rule are controversial</w:t>
      </w:r>
    </w:p>
    <w:p w14:paraId="2884E308" w14:textId="5D35C240" w:rsidR="00B73FF4" w:rsidRDefault="00B73FF4" w:rsidP="00B73FF4">
      <w:r w:rsidRPr="00B73FF4">
        <w:rPr>
          <w:rStyle w:val="Style13ptBold"/>
        </w:rPr>
        <w:t>MacDonald 19</w:t>
      </w:r>
      <w:r>
        <w:t xml:space="preserve"> – </w:t>
      </w:r>
      <w:r w:rsidRPr="00B73FF4">
        <w:t>BS in Environmental Biology from Columbia and a PhD in Ecology and Evolution from Rutgers University</w:t>
      </w:r>
    </w:p>
    <w:p w14:paraId="33FA227B" w14:textId="11F26436" w:rsidR="00B73FF4" w:rsidRDefault="00B73FF4" w:rsidP="00B73FF4">
      <w:r>
        <w:t>James, 9/23. “</w:t>
      </w:r>
      <w:r w:rsidRPr="00B73FF4">
        <w:t>The Controversial Core of the Clean Water Act</w:t>
      </w:r>
      <w:r>
        <w:t xml:space="preserve">.” </w:t>
      </w:r>
      <w:r w:rsidRPr="00B73FF4">
        <w:t>https://daily.jstor.org/the-controversial-core-of-the-clean-water-act/</w:t>
      </w:r>
    </w:p>
    <w:p w14:paraId="10D256F4" w14:textId="77777777" w:rsidR="00B73FF4" w:rsidRPr="00B73FF4" w:rsidRDefault="00B73FF4" w:rsidP="00B73FF4">
      <w:pPr>
        <w:rPr>
          <w:sz w:val="16"/>
        </w:rPr>
      </w:pPr>
      <w:r w:rsidRPr="00B73FF4">
        <w:rPr>
          <w:rStyle w:val="StyleUnderline"/>
        </w:rPr>
        <w:t>Upon enactment of the CWA, federal agencies charged with its enforcement saw the law as covering discharges in the “navigable waters of the U</w:t>
      </w:r>
      <w:r w:rsidRPr="00B73FF4">
        <w:rPr>
          <w:sz w:val="16"/>
        </w:rPr>
        <w:t xml:space="preserve">nited </w:t>
      </w:r>
      <w:r w:rsidRPr="00B73FF4">
        <w:rPr>
          <w:rStyle w:val="StyleUnderline"/>
        </w:rPr>
        <w:t>S</w:t>
      </w:r>
      <w:r w:rsidRPr="00B73FF4">
        <w:rPr>
          <w:sz w:val="16"/>
        </w:rPr>
        <w:t>tates,” which on the face of it sounds like any water that can hold a boat. The reality is more complicated. The CWA itself, in fact, defines navigable waters as “waters of the United States,” which sounds like all water everywhere under U.S. jurisdiction.</w:t>
      </w:r>
    </w:p>
    <w:p w14:paraId="76089B2D" w14:textId="77777777" w:rsidR="00B73FF4" w:rsidRPr="00B73FF4" w:rsidRDefault="00B73FF4" w:rsidP="00B73FF4">
      <w:pPr>
        <w:rPr>
          <w:sz w:val="16"/>
        </w:rPr>
      </w:pPr>
      <w:r w:rsidRPr="00B73FF4">
        <w:rPr>
          <w:rStyle w:val="StyleUnderline"/>
        </w:rPr>
        <w:t>Given</w:t>
      </w:r>
      <w:r w:rsidRPr="00B73FF4">
        <w:rPr>
          <w:sz w:val="16"/>
        </w:rPr>
        <w:t xml:space="preserve"> the </w:t>
      </w:r>
      <w:r w:rsidRPr="00B73FF4">
        <w:rPr>
          <w:rStyle w:val="StyleUnderline"/>
        </w:rPr>
        <w:t>ambiguity</w:t>
      </w:r>
      <w:r w:rsidRPr="00B73FF4">
        <w:rPr>
          <w:sz w:val="16"/>
        </w:rPr>
        <w:t xml:space="preserve">, </w:t>
      </w:r>
      <w:r w:rsidRPr="00B73FF4">
        <w:rPr>
          <w:rStyle w:val="StyleUnderline"/>
        </w:rPr>
        <w:t>this definition has repeatedly found itself under court review</w:t>
      </w:r>
      <w:r w:rsidRPr="00B73FF4">
        <w:rPr>
          <w:sz w:val="16"/>
        </w:rPr>
        <w:t>. The courts struggled to reconcile the “waters of the United States” language with “navigable waters,” roughly defined as waters used for commerce or travel. Courts have generally expanded that definition to include tributaries of those navigable bodies and wetlands that are adjacent or connected to those navigable bodies.</w:t>
      </w:r>
    </w:p>
    <w:p w14:paraId="391FA7C4" w14:textId="705E8B08" w:rsidR="00B73FF4" w:rsidRPr="00B73FF4" w:rsidRDefault="00B73FF4" w:rsidP="00B73FF4">
      <w:pPr>
        <w:rPr>
          <w:sz w:val="16"/>
        </w:rPr>
      </w:pPr>
      <w:r w:rsidRPr="00B73FF4">
        <w:rPr>
          <w:sz w:val="16"/>
        </w:rPr>
        <w:t xml:space="preserve">The rules the current administration is seeking to override stem from </w:t>
      </w:r>
      <w:r w:rsidRPr="00B73FF4">
        <w:rPr>
          <w:rStyle w:val="StyleUnderline"/>
        </w:rPr>
        <w:t>a 2006 Supreme Court Decision.</w:t>
      </w:r>
      <w:r w:rsidRPr="00B73FF4">
        <w:rPr>
          <w:sz w:val="16"/>
        </w:rPr>
        <w:t xml:space="preserve"> The decision, known as Rapanos v. United States, </w:t>
      </w:r>
      <w:r w:rsidRPr="00B73FF4">
        <w:rPr>
          <w:rStyle w:val="StyleUnderline"/>
        </w:rPr>
        <w:t>left the exact scope of the CWA muddled</w:t>
      </w:r>
      <w:r w:rsidRPr="00B73FF4">
        <w:rPr>
          <w:sz w:val="16"/>
        </w:rPr>
        <w:t>, with some justices arguing for the expanded navigable waters definition above and others limiting jurisdiction only to permanent bodies of water.</w:t>
      </w:r>
    </w:p>
    <w:p w14:paraId="15D36447" w14:textId="2CA497A8" w:rsidR="00B73FF4" w:rsidRPr="00B73FF4" w:rsidRDefault="00B73FF4" w:rsidP="00B73FF4">
      <w:pPr>
        <w:rPr>
          <w:sz w:val="16"/>
        </w:rPr>
      </w:pPr>
      <w:r w:rsidRPr="00B73FF4">
        <w:rPr>
          <w:sz w:val="16"/>
        </w:rPr>
        <w:t xml:space="preserve">To help end the confusion, </w:t>
      </w:r>
      <w:r w:rsidRPr="00B73FF4">
        <w:rPr>
          <w:rStyle w:val="StyleUnderline"/>
        </w:rPr>
        <w:t>during the Obama administration the EPA decided to spell out a clear definition of waters of the U</w:t>
      </w:r>
      <w:r w:rsidRPr="00B73FF4">
        <w:rPr>
          <w:sz w:val="16"/>
        </w:rPr>
        <w:t xml:space="preserve">nited </w:t>
      </w:r>
      <w:r w:rsidRPr="00B73FF4">
        <w:rPr>
          <w:rStyle w:val="StyleUnderline"/>
        </w:rPr>
        <w:t>S</w:t>
      </w:r>
      <w:r w:rsidRPr="00B73FF4">
        <w:rPr>
          <w:sz w:val="16"/>
        </w:rPr>
        <w:t xml:space="preserve">tates. The definition closely hews to the expanded definition of navigable waters, but specifies all tributaries and adjacent waters that have a “significant nexus” to navigable waters. This </w:t>
      </w:r>
      <w:r w:rsidRPr="00B73FF4">
        <w:rPr>
          <w:rStyle w:val="StyleUnderline"/>
        </w:rPr>
        <w:t>expanded definition included a lot more wetlands</w:t>
      </w:r>
      <w:r w:rsidRPr="00B73FF4">
        <w:rPr>
          <w:sz w:val="16"/>
        </w:rPr>
        <w:t>, as now wetlands adjacent to tributaries were also included. Certain seasonal streams and wetlands were included under this final definition as well.</w:t>
      </w:r>
    </w:p>
    <w:p w14:paraId="64C23BDD" w14:textId="5938D388" w:rsidR="00B73FF4" w:rsidRPr="00B73FF4" w:rsidRDefault="00B73FF4" w:rsidP="00B73FF4">
      <w:pPr>
        <w:rPr>
          <w:sz w:val="16"/>
        </w:rPr>
      </w:pPr>
      <w:r w:rsidRPr="00B73FF4">
        <w:rPr>
          <w:rStyle w:val="StyleUnderline"/>
        </w:rPr>
        <w:t xml:space="preserve">This expansion provided clarification but also </w:t>
      </w:r>
      <w:r w:rsidRPr="00B73FF4">
        <w:rPr>
          <w:rStyle w:val="Emphasis"/>
        </w:rPr>
        <w:t>controversy</w:t>
      </w:r>
      <w:r w:rsidRPr="00B73FF4">
        <w:rPr>
          <w:sz w:val="16"/>
        </w:rPr>
        <w:t xml:space="preserve">. The </w:t>
      </w:r>
      <w:r w:rsidRPr="00B73FF4">
        <w:rPr>
          <w:rStyle w:val="StyleUnderline"/>
        </w:rPr>
        <w:t>newly covered waters often came into conflict with private property</w:t>
      </w:r>
      <w:r w:rsidRPr="00B73FF4">
        <w:rPr>
          <w:sz w:val="16"/>
        </w:rPr>
        <w:t xml:space="preserve">. Some </w:t>
      </w:r>
      <w:r w:rsidRPr="00B73FF4">
        <w:rPr>
          <w:rStyle w:val="StyleUnderline"/>
        </w:rPr>
        <w:t>farmers and business interests found themselves</w:t>
      </w:r>
      <w:r w:rsidRPr="00B73FF4">
        <w:rPr>
          <w:sz w:val="16"/>
        </w:rPr>
        <w:t xml:space="preserve"> occasionally </w:t>
      </w:r>
      <w:r w:rsidRPr="00B73FF4">
        <w:rPr>
          <w:rStyle w:val="StyleUnderline"/>
        </w:rPr>
        <w:t>limited</w:t>
      </w:r>
      <w:r w:rsidRPr="00B73FF4">
        <w:rPr>
          <w:sz w:val="16"/>
        </w:rPr>
        <w:t xml:space="preserve"> in what crops they could plant, or what practices they could follow, next to what they saw as unimportant streams or wetlands.</w:t>
      </w:r>
    </w:p>
    <w:p w14:paraId="415AD07D" w14:textId="7B815E8E" w:rsidR="00B73FF4" w:rsidRDefault="00B73FF4" w:rsidP="00B73FF4">
      <w:pPr>
        <w:rPr>
          <w:sz w:val="16"/>
        </w:rPr>
      </w:pPr>
      <w:r w:rsidRPr="00B73FF4">
        <w:rPr>
          <w:sz w:val="16"/>
        </w:rPr>
        <w:t xml:space="preserve">Now the </w:t>
      </w:r>
      <w:r w:rsidRPr="00B73FF4">
        <w:rPr>
          <w:rStyle w:val="Emphasis"/>
        </w:rPr>
        <w:t>controversy rolls on</w:t>
      </w:r>
      <w:r w:rsidRPr="00B73FF4">
        <w:rPr>
          <w:sz w:val="16"/>
        </w:rPr>
        <w:t>, as under the Trump administration, most tributaries and adjacent wetlands will be stripped of CWA protection. Opponents fear that increased pollution will inevitably cause downstream harm. One side effect of the rule reversal is that the CWA is once again operating without a firm definition. More confusion and lawsuits are inevitable.</w:t>
      </w:r>
    </w:p>
    <w:p w14:paraId="2D157AAD" w14:textId="483A2E68" w:rsidR="00356B42" w:rsidRDefault="00356B42" w:rsidP="00B73FF4">
      <w:pPr>
        <w:rPr>
          <w:sz w:val="16"/>
        </w:rPr>
      </w:pPr>
    </w:p>
    <w:p w14:paraId="7B1333C7" w14:textId="2B213353" w:rsidR="00356B42" w:rsidRDefault="00356B42" w:rsidP="00356B42">
      <w:pPr>
        <w:pStyle w:val="Heading4"/>
      </w:pPr>
      <w:r>
        <w:t>WOTUS changes cause fights – Congress is bitterly divided</w:t>
      </w:r>
    </w:p>
    <w:p w14:paraId="00BDE78B" w14:textId="23A691F5" w:rsidR="00356B42" w:rsidRDefault="00356B42" w:rsidP="00B73FF4">
      <w:pPr>
        <w:rPr>
          <w:sz w:val="16"/>
        </w:rPr>
      </w:pPr>
      <w:r w:rsidRPr="00790171">
        <w:rPr>
          <w:rStyle w:val="Style13ptBold"/>
        </w:rPr>
        <w:t>Magill 20</w:t>
      </w:r>
      <w:r>
        <w:rPr>
          <w:rStyle w:val="Style13ptBold"/>
        </w:rPr>
        <w:t xml:space="preserve"> </w:t>
      </w:r>
      <w:r w:rsidRPr="00356B42">
        <w:t>– journalist covering energy and climate change for Bloomberg Environment</w:t>
      </w:r>
    </w:p>
    <w:p w14:paraId="6B74C7CA" w14:textId="37F6F477" w:rsidR="00356B42" w:rsidRPr="00790171" w:rsidRDefault="00356B42" w:rsidP="00356B42">
      <w:r>
        <w:t>Bobby, 11/20.</w:t>
      </w:r>
      <w:r w:rsidRPr="00356B42">
        <w:t xml:space="preserve"> </w:t>
      </w:r>
      <w:r>
        <w:t>"Federal Water Rule Expected to Stay Murky Through Biden Term (2)".  https://news.bloomberglaw.com/environment-and-energy/federal-water-rule-expected-to-stay-murky-through-biden-term</w:t>
      </w:r>
    </w:p>
    <w:p w14:paraId="7A217A97" w14:textId="77777777" w:rsidR="00356B42" w:rsidRPr="00790171" w:rsidRDefault="00356B42" w:rsidP="00356B42">
      <w:pPr>
        <w:rPr>
          <w:sz w:val="16"/>
        </w:rPr>
      </w:pPr>
      <w:r w:rsidRPr="00790171">
        <w:rPr>
          <w:sz w:val="16"/>
        </w:rPr>
        <w:t xml:space="preserve">A </w:t>
      </w:r>
      <w:r w:rsidRPr="00356B42">
        <w:rPr>
          <w:rStyle w:val="StyleUnderline"/>
        </w:rPr>
        <w:t>Biden</w:t>
      </w:r>
      <w:r w:rsidRPr="00790171">
        <w:rPr>
          <w:sz w:val="16"/>
        </w:rPr>
        <w:t xml:space="preserve"> administration </w:t>
      </w:r>
      <w:r w:rsidRPr="00790171">
        <w:rPr>
          <w:rStyle w:val="StyleUnderline"/>
        </w:rPr>
        <w:t>won’t be able to untangle the legal and regulatory “mess” under part of the Clean Water Act that determines which streams, wetlands and other waters get federal protection</w:t>
      </w:r>
      <w:r w:rsidRPr="00790171">
        <w:rPr>
          <w:sz w:val="16"/>
        </w:rPr>
        <w:t>, legal scholars and litigators say.</w:t>
      </w:r>
    </w:p>
    <w:p w14:paraId="7168F228" w14:textId="77777777" w:rsidR="00356B42" w:rsidRPr="00790171" w:rsidRDefault="00356B42" w:rsidP="00356B42">
      <w:pPr>
        <w:rPr>
          <w:sz w:val="16"/>
        </w:rPr>
      </w:pPr>
      <w:r w:rsidRPr="00790171">
        <w:rPr>
          <w:rStyle w:val="Emphasis"/>
        </w:rPr>
        <w:t>Any move the Biden administration takes</w:t>
      </w:r>
      <w:r w:rsidRPr="00790171">
        <w:rPr>
          <w:rStyle w:val="StyleUnderline"/>
        </w:rPr>
        <w:t xml:space="preserve"> to clarify the </w:t>
      </w:r>
      <w:r w:rsidRPr="00790171">
        <w:rPr>
          <w:sz w:val="16"/>
        </w:rPr>
        <w:t xml:space="preserve">definition of Waters of the United States, known as </w:t>
      </w:r>
      <w:r w:rsidRPr="00790171">
        <w:rPr>
          <w:rStyle w:val="StyleUnderline"/>
        </w:rPr>
        <w:t>WOTUS, will continue the decades-long “merry-go-round”</w:t>
      </w:r>
      <w:r w:rsidRPr="00790171">
        <w:rPr>
          <w:sz w:val="16"/>
        </w:rPr>
        <w:t xml:space="preserve"> of administrative rule changes and litigation, said Larry Liebesman, a former Justice Department environmental lawyer who is now a senior adviser at the environmental and water permitting firm of Dawson &amp; Associates.</w:t>
      </w:r>
    </w:p>
    <w:p w14:paraId="621ED9BF" w14:textId="77777777" w:rsidR="00356B42" w:rsidRPr="00155C49" w:rsidRDefault="00356B42" w:rsidP="00356B42">
      <w:pPr>
        <w:rPr>
          <w:u w:val="single"/>
        </w:rPr>
      </w:pPr>
      <w:r w:rsidRPr="00790171">
        <w:rPr>
          <w:sz w:val="16"/>
        </w:rPr>
        <w:t xml:space="preserve">A recent U.S. Supreme Court ruling failed to define WOTUS fully. And </w:t>
      </w:r>
      <w:r w:rsidRPr="00790171">
        <w:rPr>
          <w:rStyle w:val="Emphasis"/>
        </w:rPr>
        <w:t>a bitterly divided Congress</w:t>
      </w:r>
      <w:r w:rsidRPr="00790171">
        <w:rPr>
          <w:sz w:val="16"/>
        </w:rPr>
        <w:t xml:space="preserve"> in 2021 </w:t>
      </w:r>
      <w:r w:rsidRPr="00790171">
        <w:rPr>
          <w:rStyle w:val="Emphasis"/>
        </w:rPr>
        <w:t>is unlikely to make headway on the issue</w:t>
      </w:r>
      <w:r w:rsidRPr="00790171">
        <w:rPr>
          <w:rStyle w:val="StyleUnderline"/>
        </w:rPr>
        <w:t xml:space="preserve">, particularly when congressional efforts to address Clean Water Act jurisdiction have </w:t>
      </w:r>
      <w:r w:rsidRPr="00790171">
        <w:rPr>
          <w:rStyle w:val="Emphasis"/>
        </w:rPr>
        <w:t>failed in the past</w:t>
      </w:r>
      <w:r w:rsidRPr="00790171">
        <w:rPr>
          <w:rStyle w:val="StyleUnderline"/>
        </w:rPr>
        <w:t>.</w:t>
      </w:r>
    </w:p>
    <w:p w14:paraId="139C3A49" w14:textId="77777777" w:rsidR="00356B42" w:rsidRPr="00B73FF4" w:rsidRDefault="00356B42" w:rsidP="00B73FF4">
      <w:pPr>
        <w:rPr>
          <w:sz w:val="16"/>
        </w:rPr>
      </w:pPr>
    </w:p>
    <w:p w14:paraId="2F829155" w14:textId="77777777" w:rsidR="00B73FF4" w:rsidRPr="00B73FF4" w:rsidRDefault="00B73FF4" w:rsidP="00B73FF4"/>
    <w:p w14:paraId="675B29D2" w14:textId="221B90C6" w:rsidR="002A5B56" w:rsidRDefault="002A5B56" w:rsidP="00A64A82">
      <w:pPr>
        <w:pStyle w:val="Heading3"/>
      </w:pPr>
      <w:r>
        <w:lastRenderedPageBreak/>
        <w:t>Link</w:t>
      </w:r>
      <w:r w:rsidR="00120348">
        <w:t>s</w:t>
      </w:r>
      <w:r>
        <w:t xml:space="preserve"> – Drinking Water</w:t>
      </w:r>
    </w:p>
    <w:p w14:paraId="67064CEF" w14:textId="1EB8B984" w:rsidR="002A5B56" w:rsidRDefault="002A5B56" w:rsidP="002A5B56"/>
    <w:p w14:paraId="2FB1B513" w14:textId="4419FF63" w:rsidR="00E26FA4" w:rsidRPr="00E26FA4" w:rsidRDefault="00E26FA4" w:rsidP="002A5B56">
      <w:pPr>
        <w:rPr>
          <w:rStyle w:val="Style13ptBold"/>
        </w:rPr>
      </w:pPr>
      <w:r w:rsidRPr="00E26FA4">
        <w:rPr>
          <w:rStyle w:val="Style13ptBold"/>
        </w:rPr>
        <w:t xml:space="preserve">New drinking-water regulations face political pressure and inertia </w:t>
      </w:r>
    </w:p>
    <w:p w14:paraId="7695F177" w14:textId="3E8DF09E" w:rsidR="002A5B56" w:rsidRDefault="00E26FA4" w:rsidP="002A5B56">
      <w:r w:rsidRPr="00E26FA4">
        <w:rPr>
          <w:rStyle w:val="Style13ptBold"/>
        </w:rPr>
        <w:t>Snider 17</w:t>
      </w:r>
      <w:r>
        <w:t xml:space="preserve"> – </w:t>
      </w:r>
      <w:r w:rsidRPr="00E26FA4">
        <w:t>writes about water policy for POLITICO Pro</w:t>
      </w:r>
    </w:p>
    <w:p w14:paraId="120AF006" w14:textId="3E4F4D7C" w:rsidR="00E26FA4" w:rsidRDefault="00E26FA4" w:rsidP="00E26FA4">
      <w:r>
        <w:t xml:space="preserve">Annie, 5/10. “What broke the Safe Drinking Water Act?” </w:t>
      </w:r>
      <w:r w:rsidRPr="00E26FA4">
        <w:t>https://www.politico.com/agenda/story/2017/05/10/safe-drinking-water-perchlorate-000434/</w:t>
      </w:r>
    </w:p>
    <w:p w14:paraId="3FE4EC3C" w14:textId="77777777" w:rsidR="002A5B56" w:rsidRPr="00E26FA4" w:rsidRDefault="002A5B56" w:rsidP="002A5B56">
      <w:pPr>
        <w:rPr>
          <w:sz w:val="16"/>
        </w:rPr>
      </w:pPr>
      <w:r w:rsidRPr="00E26FA4">
        <w:rPr>
          <w:sz w:val="16"/>
        </w:rPr>
        <w:t xml:space="preserve">But perchlorate hasn’t gone away, and unless you live in California or Massachusetts, you could be drinking it in unhealthy amounts. The Environmental Protection Agency has so far found the chemical in 45 states, tainting water supplies of roughly 16 million Americans. It has been found in the bodies of every single American who has been tested for it. But </w:t>
      </w:r>
      <w:r w:rsidRPr="00E26FA4">
        <w:rPr>
          <w:rStyle w:val="StyleUnderline"/>
        </w:rPr>
        <w:t>two decades after the</w:t>
      </w:r>
      <w:r w:rsidRPr="00E26FA4">
        <w:rPr>
          <w:sz w:val="16"/>
        </w:rPr>
        <w:t xml:space="preserve"> seriousness of the </w:t>
      </w:r>
      <w:r w:rsidRPr="00E26FA4">
        <w:rPr>
          <w:rStyle w:val="StyleUnderline"/>
        </w:rPr>
        <w:t>perchlorate problem began to come into focus, the federal government is still</w:t>
      </w:r>
      <w:r w:rsidRPr="00E26FA4">
        <w:rPr>
          <w:sz w:val="16"/>
        </w:rPr>
        <w:t xml:space="preserve"> just studying the issue, and still </w:t>
      </w:r>
      <w:r w:rsidRPr="00E26FA4">
        <w:rPr>
          <w:rStyle w:val="StyleUnderline"/>
        </w:rPr>
        <w:t>years from setting a national standard for drinking water</w:t>
      </w:r>
      <w:r w:rsidRPr="00E26FA4">
        <w:rPr>
          <w:sz w:val="16"/>
        </w:rPr>
        <w:t xml:space="preserve"> — if it ever sets one at all.</w:t>
      </w:r>
    </w:p>
    <w:p w14:paraId="71F77A60" w14:textId="77777777" w:rsidR="002A5B56" w:rsidRPr="00E26FA4" w:rsidRDefault="002A5B56" w:rsidP="002A5B56">
      <w:pPr>
        <w:rPr>
          <w:sz w:val="16"/>
        </w:rPr>
      </w:pPr>
      <w:r w:rsidRPr="00E26FA4">
        <w:rPr>
          <w:sz w:val="16"/>
        </w:rPr>
        <w:t>In the meantime, there is no mandate that water utilities outside of California and Massachusetts test for the toxic chemical or let residents know when it’s in their tap water. That means that vulnerable populations would not know to take the few steps they can to reduce exposure, like not preparing infant formula with tap water containing perchlorate. Even people who take precautions like filtering their drinking water or buying bottled water are at risk, since perchlorate and many other chemicals aren’t removed by common household filters. And since bottled water is usually just a version of tap water; unregulated chemicals like perchlorate don’t have to be removed before the water is sold.</w:t>
      </w:r>
    </w:p>
    <w:p w14:paraId="37CB57FB" w14:textId="77777777" w:rsidR="002A5B56" w:rsidRPr="00E26FA4" w:rsidRDefault="002A5B56" w:rsidP="002A5B56">
      <w:pPr>
        <w:rPr>
          <w:sz w:val="16"/>
        </w:rPr>
      </w:pPr>
      <w:r w:rsidRPr="00E26FA4">
        <w:rPr>
          <w:rStyle w:val="StyleUnderline"/>
        </w:rPr>
        <w:t>Washington was supposed to be the backstop for chemicals like perchlorate</w:t>
      </w:r>
      <w:r w:rsidRPr="00E26FA4">
        <w:rPr>
          <w:sz w:val="16"/>
        </w:rPr>
        <w:t xml:space="preserve">. Toxins are supposed to be managed under the Safe Drinking Water Act, the 1974 law that Congress passed after scientists discovered widespread contamination in American tap water. Under the law, the EPA has set national limits for 89 dangerous chemicals, bacteria and viruses. But nearly all of those limits were set between 1986 and 1996, when Congress required the EPA to analyze and regulate chemicals at a steady clip. </w:t>
      </w:r>
      <w:r w:rsidRPr="00E26FA4">
        <w:rPr>
          <w:rStyle w:val="StyleUnderline"/>
        </w:rPr>
        <w:t>Water utilities complained</w:t>
      </w:r>
      <w:r w:rsidRPr="00E26FA4">
        <w:rPr>
          <w:sz w:val="16"/>
        </w:rPr>
        <w:t xml:space="preserve"> they couldn’t keep pace, and in 1996, </w:t>
      </w:r>
      <w:r w:rsidRPr="00E26FA4">
        <w:rPr>
          <w:rStyle w:val="StyleUnderline"/>
        </w:rPr>
        <w:t>Congress updated the law to leave it up to the EPA to decide when to set new regulations</w:t>
      </w:r>
      <w:r w:rsidRPr="00E26FA4">
        <w:rPr>
          <w:sz w:val="16"/>
        </w:rPr>
        <w:t xml:space="preserve">. </w:t>
      </w:r>
      <w:r w:rsidRPr="00E26FA4">
        <w:rPr>
          <w:rStyle w:val="StyleUnderline"/>
        </w:rPr>
        <w:t>It also required a new and extensive review process for any new standards</w:t>
      </w:r>
      <w:r w:rsidRPr="00E26FA4">
        <w:rPr>
          <w:sz w:val="16"/>
        </w:rPr>
        <w:t>.</w:t>
      </w:r>
    </w:p>
    <w:p w14:paraId="4FEF6D5C" w14:textId="77777777" w:rsidR="002A5B56" w:rsidRPr="00E26FA4" w:rsidRDefault="002A5B56" w:rsidP="002A5B56">
      <w:pPr>
        <w:rPr>
          <w:sz w:val="16"/>
        </w:rPr>
      </w:pPr>
      <w:r w:rsidRPr="00E26FA4">
        <w:rPr>
          <w:sz w:val="16"/>
        </w:rPr>
        <w:t xml:space="preserve">In the 20 years since that update went into effect, </w:t>
      </w:r>
      <w:r w:rsidRPr="00E26FA4">
        <w:rPr>
          <w:rStyle w:val="StyleUnderline"/>
        </w:rPr>
        <w:t>not a single new contaminant has been regulated under the law</w:t>
      </w:r>
      <w:r w:rsidRPr="00E26FA4">
        <w:rPr>
          <w:sz w:val="16"/>
        </w:rPr>
        <w:t xml:space="preserve">. Meanwhile, tens of thousands of new chemicals have come into use, with more than 85,000 now on the market. Advances in technology and science have shown that long-used chemicals can spread more than previously though, and can present dangers at even low levels. But </w:t>
      </w:r>
      <w:r w:rsidRPr="00E26FA4">
        <w:rPr>
          <w:rStyle w:val="StyleUnderline"/>
        </w:rPr>
        <w:t>little has been done at the federal level to set</w:t>
      </w:r>
      <w:r w:rsidRPr="00E26FA4">
        <w:rPr>
          <w:sz w:val="16"/>
        </w:rPr>
        <w:t xml:space="preserve"> safer </w:t>
      </w:r>
      <w:r w:rsidRPr="00E26FA4">
        <w:rPr>
          <w:rStyle w:val="StyleUnderline"/>
        </w:rPr>
        <w:t>limits</w:t>
      </w:r>
      <w:r w:rsidRPr="00E26FA4">
        <w:rPr>
          <w:sz w:val="16"/>
        </w:rPr>
        <w:t xml:space="preserve"> for older chemicals, </w:t>
      </w:r>
      <w:r w:rsidRPr="00E26FA4">
        <w:rPr>
          <w:rStyle w:val="StyleUnderline"/>
        </w:rPr>
        <w:t>assess the health impact</w:t>
      </w:r>
      <w:r w:rsidRPr="00E26FA4">
        <w:rPr>
          <w:sz w:val="16"/>
        </w:rPr>
        <w:t xml:space="preserve"> of new substances making their way into the water supply, </w:t>
      </w:r>
      <w:r w:rsidRPr="00E26FA4">
        <w:rPr>
          <w:rStyle w:val="StyleUnderline"/>
        </w:rPr>
        <w:t>or even monitor regularly</w:t>
      </w:r>
      <w:r w:rsidRPr="00E26FA4">
        <w:rPr>
          <w:sz w:val="16"/>
        </w:rPr>
        <w:t xml:space="preserve"> for potential contaminants in the drinking water that millions of Americans ingest every day.</w:t>
      </w:r>
    </w:p>
    <w:p w14:paraId="256B1B86" w14:textId="36F04644" w:rsidR="002A5B56" w:rsidRPr="00E26FA4" w:rsidRDefault="002A5B56" w:rsidP="002A5B56">
      <w:pPr>
        <w:rPr>
          <w:sz w:val="16"/>
        </w:rPr>
      </w:pPr>
      <w:r w:rsidRPr="00E26FA4">
        <w:rPr>
          <w:sz w:val="16"/>
        </w:rPr>
        <w:t xml:space="preserve">The story of </w:t>
      </w:r>
      <w:r w:rsidRPr="00E26FA4">
        <w:rPr>
          <w:rStyle w:val="StyleUnderline"/>
        </w:rPr>
        <w:t xml:space="preserve">perchlorate is the story of how </w:t>
      </w:r>
      <w:r w:rsidRPr="00E26FA4">
        <w:rPr>
          <w:rStyle w:val="Emphasis"/>
        </w:rPr>
        <w:t>political pressure</w:t>
      </w:r>
      <w:r w:rsidRPr="00E26FA4">
        <w:rPr>
          <w:sz w:val="16"/>
        </w:rPr>
        <w:t xml:space="preserve">, scientific uncertainty </w:t>
      </w:r>
      <w:r w:rsidRPr="00E26FA4">
        <w:rPr>
          <w:rStyle w:val="StyleUnderline"/>
        </w:rPr>
        <w:t xml:space="preserve">and </w:t>
      </w:r>
      <w:r w:rsidRPr="00E26FA4">
        <w:rPr>
          <w:rStyle w:val="Emphasis"/>
        </w:rPr>
        <w:t>bureaucratic inertia</w:t>
      </w:r>
      <w:r w:rsidRPr="00E26FA4">
        <w:rPr>
          <w:sz w:val="16"/>
        </w:rPr>
        <w:t xml:space="preserve"> can </w:t>
      </w:r>
      <w:r w:rsidRPr="00E26FA4">
        <w:rPr>
          <w:rStyle w:val="StyleUnderline"/>
        </w:rPr>
        <w:t xml:space="preserve">feed off one another to </w:t>
      </w:r>
      <w:r w:rsidRPr="00E26FA4">
        <w:rPr>
          <w:rStyle w:val="Emphasis"/>
        </w:rPr>
        <w:t>bring federal regulation to a halt</w:t>
      </w:r>
      <w:r w:rsidRPr="00E26FA4">
        <w:rPr>
          <w:sz w:val="16"/>
        </w:rPr>
        <w:t>. The expectation of cheap, clean, plentiful drinking water at every tap has perhaps never been realistic — at least not at the prices customers want to pay. Nevertheless, for decades Americans have taken the safety of tap water for granted. But as the recent lead contamination crisis in Flint, Michigan, showed, the nation’s foundational environmental laws do not guarantee that their water is safe to drink.</w:t>
      </w:r>
    </w:p>
    <w:p w14:paraId="3AC47B3D" w14:textId="168DC7C3" w:rsidR="00E26FA4" w:rsidRDefault="00E26FA4" w:rsidP="002A5B56"/>
    <w:p w14:paraId="5835476D" w14:textId="3420CD77" w:rsidR="00120348" w:rsidRPr="00120348" w:rsidRDefault="00120348" w:rsidP="002A5B56">
      <w:pPr>
        <w:rPr>
          <w:rStyle w:val="Style13ptBold"/>
        </w:rPr>
      </w:pPr>
      <w:r w:rsidRPr="00120348">
        <w:rPr>
          <w:rStyle w:val="Style13ptBold"/>
        </w:rPr>
        <w:t xml:space="preserve">Getting lead out of water requires political will </w:t>
      </w:r>
    </w:p>
    <w:p w14:paraId="69770AD8" w14:textId="329A7379" w:rsidR="00120348" w:rsidRDefault="008B70C0" w:rsidP="002A5B56">
      <w:r w:rsidRPr="008B70C0">
        <w:rPr>
          <w:rStyle w:val="Style13ptBold"/>
        </w:rPr>
        <w:t>Campbell 21</w:t>
      </w:r>
      <w:r>
        <w:t xml:space="preserve"> –</w:t>
      </w:r>
      <w:r w:rsidRPr="008B70C0">
        <w:t xml:space="preserve"> Research Assistant - Hutchins Center on Fiscal and Monetary Polic</w:t>
      </w:r>
      <w:r>
        <w:t>y, Brookings</w:t>
      </w:r>
    </w:p>
    <w:p w14:paraId="0FEC987B" w14:textId="7134F89C" w:rsidR="008B70C0" w:rsidRDefault="008B70C0" w:rsidP="002A5B56">
      <w:r>
        <w:t>Sophia, with David Wessel, 5/13. “</w:t>
      </w:r>
      <w:r w:rsidRPr="008B70C0">
        <w:t>What would it cost to replace all the nation’s lead water pipes?</w:t>
      </w:r>
      <w:r>
        <w:t xml:space="preserve">” </w:t>
      </w:r>
      <w:r w:rsidRPr="008B70C0">
        <w:t>https://www.brookings.edu/blog/up-front/2021/05/13/what-would-it-cost-to-replace-all-the-nations-lead-water-pipes/</w:t>
      </w:r>
    </w:p>
    <w:p w14:paraId="5905B6F6" w14:textId="5D20FBA6" w:rsidR="00120348" w:rsidRPr="00120348" w:rsidRDefault="00120348" w:rsidP="00120348">
      <w:pPr>
        <w:rPr>
          <w:sz w:val="16"/>
        </w:rPr>
      </w:pPr>
      <w:r w:rsidRPr="00120348">
        <w:rPr>
          <w:rStyle w:val="StyleUnderline"/>
        </w:rPr>
        <w:t>Money is a</w:t>
      </w:r>
      <w:r w:rsidRPr="00120348">
        <w:rPr>
          <w:sz w:val="16"/>
        </w:rPr>
        <w:t xml:space="preserve">nother </w:t>
      </w:r>
      <w:r w:rsidRPr="00120348">
        <w:rPr>
          <w:rStyle w:val="StyleUnderline"/>
        </w:rPr>
        <w:t xml:space="preserve">big obstacle. Getting lead out of the water is </w:t>
      </w:r>
      <w:r w:rsidRPr="00120348">
        <w:rPr>
          <w:rStyle w:val="Emphasis"/>
        </w:rPr>
        <w:t>time and cost intensive, with limited political will</w:t>
      </w:r>
      <w:r w:rsidRPr="00120348">
        <w:rPr>
          <w:sz w:val="16"/>
        </w:rPr>
        <w:t xml:space="preserve"> </w:t>
      </w:r>
      <w:r w:rsidRPr="00120348">
        <w:rPr>
          <w:rStyle w:val="StyleUnderline"/>
        </w:rPr>
        <w:t>to do so.</w:t>
      </w:r>
      <w:r w:rsidRPr="00120348">
        <w:rPr>
          <w:sz w:val="16"/>
        </w:rPr>
        <w:t xml:space="preserve"> Individual households can buy water treatment filters to reduce lead levels at the faucet—Newark, NJ and Flint, MI have provided them free to residents in response to water contamination crises—but these filters need to be replaced relatively regularly and are less effective at high lead concentrations. The only permanent and 100% effective solution is a full lead service line replacement, which can be expensive—the EPA estimates an average cost of $4,700, ranging from $1,200 to $12,300 per line.</w:t>
      </w:r>
    </w:p>
    <w:p w14:paraId="30F34AE5" w14:textId="7E419CBA" w:rsidR="00062A0B" w:rsidRDefault="00062A0B" w:rsidP="00A64A82">
      <w:pPr>
        <w:pStyle w:val="Heading3"/>
      </w:pPr>
      <w:r>
        <w:lastRenderedPageBreak/>
        <w:t>Link/Internal</w:t>
      </w:r>
      <w:r w:rsidR="008D4C0F">
        <w:t xml:space="preserve"> </w:t>
      </w:r>
      <w:r>
        <w:t>– Moderate Dems</w:t>
      </w:r>
    </w:p>
    <w:p w14:paraId="07A5D0D5" w14:textId="7F4941F5" w:rsidR="00062A0B" w:rsidRDefault="00062A0B" w:rsidP="00062A0B"/>
    <w:p w14:paraId="167C407D" w14:textId="7E2AFFBA" w:rsidR="00062A0B" w:rsidRDefault="00062A0B" w:rsidP="00062A0B"/>
    <w:p w14:paraId="52A18625" w14:textId="5E9CA307" w:rsidR="00062A0B" w:rsidRDefault="00F1710D" w:rsidP="00062A0B">
      <w:pPr>
        <w:pStyle w:val="Heading4"/>
      </w:pPr>
      <w:r>
        <w:t>Moderate Dems don’t want to go too far on environmental legislation</w:t>
      </w:r>
    </w:p>
    <w:p w14:paraId="36757831" w14:textId="32A5E513" w:rsidR="00062A0B" w:rsidRDefault="00062A0B" w:rsidP="00062A0B">
      <w:r w:rsidRPr="00062A0B">
        <w:rPr>
          <w:rStyle w:val="Style13ptBold"/>
        </w:rPr>
        <w:t>Cochrane 20</w:t>
      </w:r>
      <w:r>
        <w:t xml:space="preserve"> – </w:t>
      </w:r>
      <w:r w:rsidRPr="00062A0B">
        <w:t>reporter in the Washington bureau</w:t>
      </w:r>
      <w:r>
        <w:t xml:space="preserve"> at the New York Times</w:t>
      </w:r>
      <w:r w:rsidRPr="00062A0B">
        <w:t>, covering Congress</w:t>
      </w:r>
    </w:p>
    <w:p w14:paraId="2E8B184C" w14:textId="36E4F640" w:rsidR="00062A0B" w:rsidRDefault="00062A0B" w:rsidP="00062A0B">
      <w:r>
        <w:t>Emily, with Lisa Friedman, 1/10. “</w:t>
      </w:r>
      <w:r w:rsidRPr="00062A0B">
        <w:t>House Democrats Push Environmental Bills, but Victories Are Few</w:t>
      </w:r>
      <w:r>
        <w:t xml:space="preserve">.” </w:t>
      </w:r>
      <w:r w:rsidRPr="00062A0B">
        <w:t>https://www.nytimes.com/2020/01/10/us/politics/environment-climate-democrats-congress.html</w:t>
      </w:r>
    </w:p>
    <w:p w14:paraId="25511C40" w14:textId="77777777" w:rsidR="00062A0B" w:rsidRPr="00AB3FC7" w:rsidRDefault="00062A0B" w:rsidP="00062A0B">
      <w:pPr>
        <w:rPr>
          <w:sz w:val="16"/>
        </w:rPr>
      </w:pPr>
      <w:r w:rsidRPr="00062A0B">
        <w:rPr>
          <w:rStyle w:val="Emphasis"/>
        </w:rPr>
        <w:t>On the surface</w:t>
      </w:r>
      <w:r w:rsidRPr="00AB3FC7">
        <w:rPr>
          <w:sz w:val="16"/>
        </w:rPr>
        <w:t xml:space="preserve">, </w:t>
      </w:r>
      <w:r w:rsidRPr="00062A0B">
        <w:rPr>
          <w:rStyle w:val="StyleUnderline"/>
        </w:rPr>
        <w:t>House Dem</w:t>
      </w:r>
      <w:r w:rsidRPr="00AB3FC7">
        <w:rPr>
          <w:sz w:val="16"/>
        </w:rPr>
        <w:t>ocrat</w:t>
      </w:r>
      <w:r w:rsidRPr="00062A0B">
        <w:rPr>
          <w:rStyle w:val="StyleUnderline"/>
        </w:rPr>
        <w:t>s</w:t>
      </w:r>
      <w:r w:rsidRPr="00AB3FC7">
        <w:rPr>
          <w:sz w:val="16"/>
        </w:rPr>
        <w:t xml:space="preserve"> have diligently </w:t>
      </w:r>
      <w:r w:rsidRPr="00062A0B">
        <w:rPr>
          <w:rStyle w:val="StyleUnderline"/>
        </w:rPr>
        <w:t>stressed their commitment to the environment</w:t>
      </w:r>
      <w:r w:rsidRPr="00AB3FC7">
        <w:rPr>
          <w:sz w:val="16"/>
        </w:rPr>
        <w:t>. They have held more than 120 hearings, championed legislation meant to curb planet-warming emissions and created a select committee on climate change. On Thursday, Ms. Pelosi, in teasing the release of a long-awaited infrastructure package, said it would be the House’s “most current initiative on the climate.”</w:t>
      </w:r>
    </w:p>
    <w:p w14:paraId="2ABE0175" w14:textId="2CA732B5" w:rsidR="00062A0B" w:rsidRPr="00AB3FC7" w:rsidRDefault="00062A0B" w:rsidP="00062A0B">
      <w:pPr>
        <w:rPr>
          <w:sz w:val="16"/>
        </w:rPr>
      </w:pPr>
      <w:r w:rsidRPr="00062A0B">
        <w:rPr>
          <w:rStyle w:val="StyleUnderline"/>
        </w:rPr>
        <w:t xml:space="preserve">But their </w:t>
      </w:r>
      <w:r w:rsidRPr="00062A0B">
        <w:rPr>
          <w:rStyle w:val="Emphasis"/>
        </w:rPr>
        <w:t>record of legislative victories is thin</w:t>
      </w:r>
      <w:r w:rsidRPr="00AB3FC7">
        <w:rPr>
          <w:sz w:val="16"/>
        </w:rPr>
        <w:t xml:space="preserve">. Essential </w:t>
      </w:r>
      <w:r w:rsidRPr="00062A0B">
        <w:rPr>
          <w:rStyle w:val="StyleUnderline"/>
        </w:rPr>
        <w:t>legislation</w:t>
      </w:r>
      <w:r w:rsidRPr="00AB3FC7">
        <w:rPr>
          <w:sz w:val="16"/>
        </w:rPr>
        <w:t xml:space="preserve"> — a crucial military policy bill, two voluminous funding packages and an overhaul of the North American Free Trade Agreement — has </w:t>
      </w:r>
      <w:r w:rsidRPr="00062A0B">
        <w:rPr>
          <w:rStyle w:val="StyleUnderline"/>
        </w:rPr>
        <w:t>passed</w:t>
      </w:r>
      <w:r w:rsidRPr="00AB3FC7">
        <w:rPr>
          <w:sz w:val="16"/>
        </w:rPr>
        <w:t xml:space="preserve"> the House, but </w:t>
      </w:r>
      <w:r w:rsidRPr="004B6FCF">
        <w:rPr>
          <w:rStyle w:val="Emphasis"/>
        </w:rPr>
        <w:t>without far-reaching environmental provisions</w:t>
      </w:r>
      <w:r w:rsidRPr="00AB3FC7">
        <w:rPr>
          <w:sz w:val="16"/>
        </w:rPr>
        <w:t xml:space="preserve">. </w:t>
      </w:r>
      <w:r w:rsidRPr="00AB3FC7">
        <w:rPr>
          <w:rStyle w:val="StyleUnderline"/>
        </w:rPr>
        <w:t>Even a relatively minor provision</w:t>
      </w:r>
      <w:r w:rsidRPr="00AB3FC7">
        <w:rPr>
          <w:sz w:val="16"/>
        </w:rPr>
        <w:t xml:space="preserve">, the extension of a tax credit for the purchase of electric vehicles, </w:t>
      </w:r>
      <w:r w:rsidRPr="00AB3FC7">
        <w:rPr>
          <w:rStyle w:val="StyleUnderline"/>
        </w:rPr>
        <w:t>was dropped</w:t>
      </w:r>
      <w:r w:rsidRPr="00AB3FC7">
        <w:rPr>
          <w:sz w:val="16"/>
        </w:rPr>
        <w:t xml:space="preserve"> from a package of tax-credit extensions at the insistence of the White House before Congress approved them last year.</w:t>
      </w:r>
    </w:p>
    <w:p w14:paraId="59442DEE" w14:textId="77777777" w:rsidR="00062A0B" w:rsidRPr="00AB3FC7" w:rsidRDefault="00062A0B" w:rsidP="00062A0B">
      <w:pPr>
        <w:rPr>
          <w:sz w:val="16"/>
        </w:rPr>
      </w:pPr>
      <w:r w:rsidRPr="00AB3FC7">
        <w:rPr>
          <w:sz w:val="16"/>
        </w:rPr>
        <w:t>“We didn’t have leadership in the Democratic Party that was ultimately willing to call the president’s bluff and say, ‘You really want to shut down the government over renewable energy? Take your best shot,’” said Michael Brune, the executive director of the Sierra Club.</w:t>
      </w:r>
    </w:p>
    <w:p w14:paraId="325213A2" w14:textId="2100B0BE" w:rsidR="00062A0B" w:rsidRPr="00AB3FC7" w:rsidRDefault="00062A0B" w:rsidP="00062A0B">
      <w:pPr>
        <w:rPr>
          <w:sz w:val="16"/>
        </w:rPr>
      </w:pPr>
      <w:r w:rsidRPr="00AB3FC7">
        <w:rPr>
          <w:rStyle w:val="StyleUnderline"/>
        </w:rPr>
        <w:t>Democratic leaders and lawmakers involved in</w:t>
      </w:r>
      <w:r w:rsidRPr="00AB3FC7">
        <w:rPr>
          <w:sz w:val="16"/>
        </w:rPr>
        <w:t xml:space="preserve"> the </w:t>
      </w:r>
      <w:r w:rsidRPr="00AB3FC7">
        <w:rPr>
          <w:rStyle w:val="StyleUnderline"/>
        </w:rPr>
        <w:t>negotiations said</w:t>
      </w:r>
      <w:r w:rsidRPr="00AB3FC7">
        <w:rPr>
          <w:sz w:val="16"/>
        </w:rPr>
        <w:t xml:space="preserve"> the </w:t>
      </w:r>
      <w:r w:rsidRPr="00AB3FC7">
        <w:rPr>
          <w:rStyle w:val="StyleUnderline"/>
        </w:rPr>
        <w:t xml:space="preserve">legislation they secured was the </w:t>
      </w:r>
      <w:r w:rsidRPr="00AB3FC7">
        <w:rPr>
          <w:rStyle w:val="Emphasis"/>
        </w:rPr>
        <w:t>best they could get.</w:t>
      </w:r>
      <w:r w:rsidRPr="00AB3FC7">
        <w:rPr>
          <w:sz w:val="16"/>
        </w:rPr>
        <w:t xml:space="preserve"> The administration has prioritized undoing environmental regulations, and the Senate majority leader, Mitch McConnell of Kentucky, has made a career of defending his state’s coal industry.</w:t>
      </w:r>
    </w:p>
    <w:p w14:paraId="3DB172F4" w14:textId="77777777" w:rsidR="00062A0B" w:rsidRPr="00AB3FC7" w:rsidRDefault="00062A0B" w:rsidP="00062A0B">
      <w:pPr>
        <w:rPr>
          <w:sz w:val="16"/>
        </w:rPr>
      </w:pPr>
      <w:r w:rsidRPr="00AB3FC7">
        <w:rPr>
          <w:sz w:val="16"/>
        </w:rPr>
        <w:t>The Republican position on climate change remains “absurd,” said Representative Frank Pallone Jr., Democrat of New Jersey, who is the chairman of the House Energy and Commerce Committee and an architect of another piece of climate legislation introduced this week.</w:t>
      </w:r>
    </w:p>
    <w:p w14:paraId="27D70C04" w14:textId="11C7EBE5" w:rsidR="00062A0B" w:rsidRPr="00AB3FC7" w:rsidRDefault="00062A0B" w:rsidP="00062A0B">
      <w:pPr>
        <w:rPr>
          <w:sz w:val="16"/>
        </w:rPr>
      </w:pPr>
      <w:r w:rsidRPr="00AB3FC7">
        <w:rPr>
          <w:sz w:val="16"/>
        </w:rPr>
        <w:t>But allowing the government to shut down or failing to act on a trade deal stuffed with other Democratic priorities were prices too high to pay for futile showdowns, they argue. Such spectacles would have jeopardized their House majority and doomed their campaigns to reclaim the White House and Senate.</w:t>
      </w:r>
    </w:p>
    <w:p w14:paraId="50626ED5" w14:textId="77777777" w:rsidR="00062A0B" w:rsidRPr="00AB3FC7" w:rsidRDefault="00062A0B" w:rsidP="00062A0B">
      <w:pPr>
        <w:rPr>
          <w:sz w:val="16"/>
        </w:rPr>
      </w:pPr>
      <w:r w:rsidRPr="00AB3FC7">
        <w:rPr>
          <w:sz w:val="16"/>
        </w:rPr>
        <w:t>“We’re the responsible party aren’t we?” said Representative Kathy Castor, Democrat of Florida, who leads the House Select Committee on the Climate Crisis. “No, we’re not going to shut down government. But we will live to fight another day.”</w:t>
      </w:r>
    </w:p>
    <w:p w14:paraId="784C1993" w14:textId="77777777" w:rsidR="00062A0B" w:rsidRPr="00AB3FC7" w:rsidRDefault="00062A0B" w:rsidP="00062A0B">
      <w:pPr>
        <w:rPr>
          <w:sz w:val="16"/>
        </w:rPr>
      </w:pPr>
      <w:r w:rsidRPr="00AB3FC7">
        <w:rPr>
          <w:sz w:val="16"/>
        </w:rPr>
        <w:t xml:space="preserve">That </w:t>
      </w:r>
      <w:r w:rsidRPr="00AB3FC7">
        <w:rPr>
          <w:rStyle w:val="StyleUnderline"/>
        </w:rPr>
        <w:t xml:space="preserve">approach has </w:t>
      </w:r>
      <w:r w:rsidRPr="00AB3FC7">
        <w:rPr>
          <w:rStyle w:val="Emphasis"/>
        </w:rPr>
        <w:t>exacerbated tensions between the liberal and moderate wings</w:t>
      </w:r>
      <w:r w:rsidRPr="00AB3FC7">
        <w:rPr>
          <w:rStyle w:val="StyleUnderline"/>
        </w:rPr>
        <w:t xml:space="preserve"> of the Democratic Party</w:t>
      </w:r>
      <w:r w:rsidRPr="00AB3FC7">
        <w:rPr>
          <w:sz w:val="16"/>
        </w:rPr>
        <w:t>.</w:t>
      </w:r>
    </w:p>
    <w:p w14:paraId="7383B366" w14:textId="77777777" w:rsidR="00062A0B" w:rsidRPr="001D2CF9" w:rsidRDefault="00062A0B" w:rsidP="00062A0B">
      <w:pPr>
        <w:rPr>
          <w:sz w:val="16"/>
        </w:rPr>
      </w:pPr>
      <w:r w:rsidRPr="001D2CF9">
        <w:rPr>
          <w:sz w:val="16"/>
        </w:rPr>
        <w:t>It has also elevated fears among climate activists that Democrats, for all their passionate speeches, will not reduce fossil fuel consumption if they win the White House. The Sierra Club is already threatening to support primary challengers against House Democrats they believe have failed the movement.</w:t>
      </w:r>
    </w:p>
    <w:p w14:paraId="4BA4DB72" w14:textId="1A7E1F4E" w:rsidR="00062A0B" w:rsidRPr="001D2CF9" w:rsidRDefault="00062A0B" w:rsidP="00062A0B">
      <w:pPr>
        <w:rPr>
          <w:sz w:val="16"/>
        </w:rPr>
      </w:pPr>
      <w:r w:rsidRPr="001D2CF9">
        <w:rPr>
          <w:sz w:val="16"/>
        </w:rPr>
        <w:t>“We can blame Republicans all day long, but I believe we accept some responsibility in this as well,” Ms. Ocasio-Cortez said.</w:t>
      </w:r>
    </w:p>
    <w:p w14:paraId="1DBF93F8" w14:textId="77777777" w:rsidR="00062A0B" w:rsidRPr="001D2CF9" w:rsidRDefault="00062A0B" w:rsidP="00062A0B">
      <w:pPr>
        <w:rPr>
          <w:sz w:val="16"/>
        </w:rPr>
      </w:pPr>
      <w:r w:rsidRPr="001D2CF9">
        <w:rPr>
          <w:sz w:val="16"/>
        </w:rPr>
        <w:t>Ms. Castor was not so sure. On the tax legislation Congress approved last month, she said the blame rested with the White House, which demanded the removal of tax credits for electric vehicles. Ms. Castor said Democrats fought for those and other clean energy credits “till the very end.”</w:t>
      </w:r>
    </w:p>
    <w:p w14:paraId="5F075848" w14:textId="77777777" w:rsidR="00062A0B" w:rsidRPr="001D2CF9" w:rsidRDefault="00062A0B" w:rsidP="00062A0B">
      <w:pPr>
        <w:rPr>
          <w:sz w:val="16"/>
        </w:rPr>
      </w:pPr>
      <w:r w:rsidRPr="001D2CF9">
        <w:rPr>
          <w:sz w:val="16"/>
        </w:rPr>
        <w:t>Democrats refused to include technical adjustments to Mr. Trump’s 2017 tax law because Republicans would not budge on renewable-energy tax credits, according to a person familiar with the negotiations.</w:t>
      </w:r>
    </w:p>
    <w:p w14:paraId="28271B3F" w14:textId="77777777" w:rsidR="00062A0B" w:rsidRPr="001D2CF9" w:rsidRDefault="00062A0B" w:rsidP="00062A0B">
      <w:pPr>
        <w:rPr>
          <w:sz w:val="16"/>
        </w:rPr>
      </w:pPr>
      <w:r w:rsidRPr="001D2CF9">
        <w:rPr>
          <w:sz w:val="16"/>
        </w:rPr>
        <w:t>On the North American trade deal, which is awaiting a vote in the Senate, talks included at least one heated match over Democratic language taken from the Paris climate accord, according to one person familiar with the exchange. Democrats did not win that one, but negotiators did agree to some tougher environmental provisions, including the establishment of attachés in Mexico City solely for the purpose of monitoring Mexico’s environmental laws and regulations.</w:t>
      </w:r>
    </w:p>
    <w:p w14:paraId="4A067B95" w14:textId="77777777" w:rsidR="00062A0B" w:rsidRPr="001D2CF9" w:rsidRDefault="00062A0B" w:rsidP="00062A0B">
      <w:pPr>
        <w:rPr>
          <w:sz w:val="16"/>
        </w:rPr>
      </w:pPr>
      <w:r w:rsidRPr="001D2CF9">
        <w:rPr>
          <w:sz w:val="16"/>
        </w:rPr>
        <w:t>Still, at least one Senate Democrat plans to vote against the trade deal because provisions such as those are not focused enough on climate change.</w:t>
      </w:r>
    </w:p>
    <w:p w14:paraId="5AE93AA5" w14:textId="77777777" w:rsidR="00062A0B" w:rsidRPr="001D2CF9" w:rsidRDefault="00062A0B" w:rsidP="00062A0B">
      <w:pPr>
        <w:rPr>
          <w:sz w:val="16"/>
        </w:rPr>
      </w:pPr>
      <w:r w:rsidRPr="001D2CF9">
        <w:rPr>
          <w:sz w:val="16"/>
        </w:rPr>
        <w:t>“The measure is, are we meeting the urgency of the moment?” asked that senator, Sheldon Whitehouse of Rhode Island. “And we’re not even close.”</w:t>
      </w:r>
    </w:p>
    <w:p w14:paraId="66708ED7" w14:textId="77777777" w:rsidR="00062A0B" w:rsidRPr="001D2CF9" w:rsidRDefault="00062A0B" w:rsidP="00062A0B">
      <w:pPr>
        <w:rPr>
          <w:sz w:val="16"/>
        </w:rPr>
      </w:pPr>
      <w:r w:rsidRPr="001D2CF9">
        <w:rPr>
          <w:sz w:val="16"/>
        </w:rPr>
        <w:t>Senator Bernie Sanders, independent of Vermont, also said he would vote no on the legislation over the climate issue.</w:t>
      </w:r>
    </w:p>
    <w:p w14:paraId="247F7E43" w14:textId="77777777" w:rsidR="00062A0B" w:rsidRPr="001D2CF9" w:rsidRDefault="00062A0B" w:rsidP="00062A0B">
      <w:pPr>
        <w:rPr>
          <w:sz w:val="16"/>
        </w:rPr>
      </w:pPr>
      <w:r w:rsidRPr="001D2CF9">
        <w:rPr>
          <w:sz w:val="16"/>
        </w:rPr>
        <w:t>Climate activists say Democrats are failing to recognize that good policy fights make good politics. Climate change consistently polls in the top two issues for Democratic voters.</w:t>
      </w:r>
    </w:p>
    <w:p w14:paraId="2058EAD3" w14:textId="0724A94C" w:rsidR="00062A0B" w:rsidRPr="001D2CF9" w:rsidRDefault="00062A0B" w:rsidP="00062A0B">
      <w:pPr>
        <w:rPr>
          <w:sz w:val="16"/>
        </w:rPr>
      </w:pPr>
      <w:r w:rsidRPr="001D2CF9">
        <w:rPr>
          <w:sz w:val="16"/>
        </w:rPr>
        <w:t>“It’s baffling that Democratic leaders didn’t listen to their constituents and try to hold the line. They seem stuck in the past and out of touch with the kind of leadership people want,” said Varshini Prakash, a founder of the Sunrise Movement, a youth-led climate group.</w:t>
      </w:r>
    </w:p>
    <w:p w14:paraId="1CED36FB" w14:textId="77777777" w:rsidR="00062A0B" w:rsidRPr="001D2CF9" w:rsidRDefault="00062A0B" w:rsidP="00062A0B">
      <w:pPr>
        <w:rPr>
          <w:sz w:val="16"/>
        </w:rPr>
      </w:pPr>
      <w:r w:rsidRPr="001D2CF9">
        <w:rPr>
          <w:sz w:val="16"/>
        </w:rPr>
        <w:lastRenderedPageBreak/>
        <w:t>Democrats and environ</w:t>
      </w:r>
      <w:r w:rsidRPr="00AB3FC7">
        <w:rPr>
          <w:rStyle w:val="StyleUnderline"/>
        </w:rPr>
        <w:t>mental activists are most irate over the party’s failure to pass controls on PFAS chemicals</w:t>
      </w:r>
      <w:r w:rsidRPr="001D2CF9">
        <w:rPr>
          <w:sz w:val="16"/>
        </w:rPr>
        <w:t xml:space="preserve"> in the annual defense policy bill.</w:t>
      </w:r>
    </w:p>
    <w:p w14:paraId="154DDC5D" w14:textId="77777777" w:rsidR="00062A0B" w:rsidRPr="001D2CF9" w:rsidRDefault="00062A0B" w:rsidP="00062A0B">
      <w:pPr>
        <w:rPr>
          <w:sz w:val="16"/>
        </w:rPr>
      </w:pPr>
      <w:r w:rsidRPr="001D2CF9">
        <w:rPr>
          <w:sz w:val="16"/>
        </w:rPr>
        <w:t>“</w:t>
      </w:r>
      <w:r w:rsidRPr="00AB3FC7">
        <w:rPr>
          <w:rStyle w:val="StyleUnderline"/>
        </w:rPr>
        <w:t xml:space="preserve">It was their big chance to leverage their political power to get some standards that would require the E.P.A. to regulate PFAS </w:t>
      </w:r>
      <w:r w:rsidRPr="001D2CF9">
        <w:rPr>
          <w:sz w:val="16"/>
        </w:rPr>
        <w:t>as a hazardous substance,” said Mary Greene, the deputy director of the Environmental Integrity Project. Of Friday’s bill passage, she said, “</w:t>
      </w:r>
      <w:r w:rsidRPr="00AB3FC7">
        <w:rPr>
          <w:rStyle w:val="StyleUnderline"/>
        </w:rPr>
        <w:t xml:space="preserve">It’s </w:t>
      </w:r>
      <w:r w:rsidRPr="00AB3FC7">
        <w:rPr>
          <w:rStyle w:val="Emphasis"/>
        </w:rPr>
        <w:t>dead in the water.</w:t>
      </w:r>
      <w:r w:rsidRPr="001D2CF9">
        <w:rPr>
          <w:sz w:val="16"/>
        </w:rPr>
        <w:t xml:space="preserve"> It’s a gesture and an empty one.”</w:t>
      </w:r>
    </w:p>
    <w:p w14:paraId="41DFCAE0" w14:textId="77777777" w:rsidR="00062A0B" w:rsidRPr="001D2CF9" w:rsidRDefault="00062A0B" w:rsidP="001D2CF9">
      <w:pPr>
        <w:rPr>
          <w:sz w:val="16"/>
        </w:rPr>
      </w:pPr>
      <w:r w:rsidRPr="001D2CF9">
        <w:rPr>
          <w:sz w:val="16"/>
        </w:rPr>
        <w:t>Representative Debbie Dingell, Democrat of Michigan and a leader in the fight against such “forever chemicals,” said her party “pushed until the end.” But, she said, “the Senate had very strong feelings about what they were going to allow.”</w:t>
      </w:r>
    </w:p>
    <w:p w14:paraId="03166667" w14:textId="77777777" w:rsidR="00062A0B" w:rsidRPr="001D2CF9" w:rsidRDefault="00062A0B" w:rsidP="00062A0B">
      <w:pPr>
        <w:rPr>
          <w:sz w:val="16"/>
        </w:rPr>
      </w:pPr>
      <w:r w:rsidRPr="001D2CF9">
        <w:rPr>
          <w:sz w:val="16"/>
        </w:rPr>
        <w:t>Some lawmakers and congressional staff said anger over the watering down of the PFAS provisions in the defense policy bill ultimately led to the passage of Friday’s narrower measure. Representative Adam Smith, Democrat of Washington and chairman of the House Armed Services Committee, was unapologetic about his negotiations with President Trump, Mr. McConnell and Senator James Inhofe, Republican of Oklahoma and the chairman of the Senate Armed Services Committee — all opponents of stricter environmental regulations.</w:t>
      </w:r>
    </w:p>
    <w:p w14:paraId="2F97270B" w14:textId="77777777" w:rsidR="00062A0B" w:rsidRPr="001D2CF9" w:rsidRDefault="00062A0B" w:rsidP="00062A0B">
      <w:pPr>
        <w:rPr>
          <w:sz w:val="16"/>
        </w:rPr>
      </w:pPr>
      <w:r w:rsidRPr="001D2CF9">
        <w:rPr>
          <w:sz w:val="16"/>
        </w:rPr>
        <w:t>“Throughout the negotiations, I failed in one way: I was unable to turn President Trump, Leader McConnell and Chairman Inhofe into Democrats and convince them to suddenly accept all of the provisions they despise,” he said.</w:t>
      </w:r>
    </w:p>
    <w:p w14:paraId="74FFA1E9" w14:textId="6D7E7DD9" w:rsidR="00062A0B" w:rsidRPr="006B6892" w:rsidRDefault="00062A0B" w:rsidP="00062A0B">
      <w:pPr>
        <w:rPr>
          <w:sz w:val="16"/>
        </w:rPr>
      </w:pPr>
      <w:r w:rsidRPr="001D2CF9">
        <w:rPr>
          <w:sz w:val="16"/>
        </w:rPr>
        <w:t xml:space="preserve">Ms. </w:t>
      </w:r>
      <w:r w:rsidRPr="001D2CF9">
        <w:rPr>
          <w:rStyle w:val="StyleUnderline"/>
        </w:rPr>
        <w:t xml:space="preserve">Ocasio-Cortez chalked up the string of climate and environment losses to her party’s “natural </w:t>
      </w:r>
      <w:r w:rsidRPr="001D2CF9">
        <w:rPr>
          <w:rStyle w:val="Emphasis"/>
        </w:rPr>
        <w:t>risk aversion</w:t>
      </w:r>
      <w:r w:rsidRPr="001D2CF9">
        <w:rPr>
          <w:sz w:val="16"/>
        </w:rPr>
        <w:t>.” Environmental issues — particularly ones that touch low-income communities and communities of color — are “profoundly uniting areas for the caucus, and we gave them up,” she said.</w:t>
      </w:r>
    </w:p>
    <w:p w14:paraId="666E49E9" w14:textId="3A273EA7" w:rsidR="00062A0B" w:rsidRDefault="00062A0B" w:rsidP="00062A0B"/>
    <w:p w14:paraId="0E9B50DB" w14:textId="1BD55955" w:rsidR="00F1710D" w:rsidRDefault="00F1710D" w:rsidP="00F1710D">
      <w:pPr>
        <w:pStyle w:val="Heading4"/>
      </w:pPr>
      <w:r>
        <w:t xml:space="preserve">Moderate Dems won’t get on board with the plan---they prefer </w:t>
      </w:r>
      <w:r>
        <w:rPr>
          <w:u w:val="single"/>
        </w:rPr>
        <w:t>incremental, pro-market</w:t>
      </w:r>
      <w:r>
        <w:t xml:space="preserve"> environmental action</w:t>
      </w:r>
    </w:p>
    <w:p w14:paraId="62D0CFFE" w14:textId="16249AAD" w:rsidR="00F1710D" w:rsidRDefault="00F1710D" w:rsidP="00062A0B">
      <w:r w:rsidRPr="00F1710D">
        <w:rPr>
          <w:rStyle w:val="Style13ptBold"/>
        </w:rPr>
        <w:t>Holden 19</w:t>
      </w:r>
      <w:r>
        <w:t xml:space="preserve"> – </w:t>
      </w:r>
      <w:r w:rsidRPr="00F1710D">
        <w:t>environment reporter for Floodlight</w:t>
      </w:r>
    </w:p>
    <w:p w14:paraId="03940442" w14:textId="1F5012A5" w:rsidR="00F1710D" w:rsidRPr="00F1710D" w:rsidRDefault="00F1710D" w:rsidP="00062A0B">
      <w:r>
        <w:t>Emily, 9/18. “</w:t>
      </w:r>
      <w:r w:rsidRPr="00F1710D">
        <w:t>Moderate Democrats' climate proposal highlights rift with progressives</w:t>
      </w:r>
      <w:r>
        <w:t xml:space="preserve">.” </w:t>
      </w:r>
      <w:r w:rsidRPr="00F1710D">
        <w:t>https://www.theguardian.com/environment/2019/sep/18/moderate-democrats-climate-proposal-rift-progressives</w:t>
      </w:r>
    </w:p>
    <w:p w14:paraId="0AB66898" w14:textId="7FC8335D" w:rsidR="00F1710D" w:rsidRPr="00F1710D" w:rsidRDefault="00F1710D" w:rsidP="00F1710D">
      <w:pPr>
        <w:rPr>
          <w:sz w:val="16"/>
        </w:rPr>
      </w:pPr>
      <w:r w:rsidRPr="00F1710D">
        <w:rPr>
          <w:rStyle w:val="StyleUnderline"/>
        </w:rPr>
        <w:t>Moderate congressional Dem</w:t>
      </w:r>
      <w:r w:rsidRPr="00F1710D">
        <w:rPr>
          <w:sz w:val="16"/>
        </w:rPr>
        <w:t>ocrat</w:t>
      </w:r>
      <w:r w:rsidRPr="00F1710D">
        <w:rPr>
          <w:rStyle w:val="StyleUnderline"/>
        </w:rPr>
        <w:t>s</w:t>
      </w:r>
      <w:r w:rsidRPr="00F1710D">
        <w:rPr>
          <w:sz w:val="16"/>
        </w:rPr>
        <w:t xml:space="preserve"> worried about the infeasibility of passing the kind of sweeping climate legislation their progressive counterparts are proposing, such as the Green New Deal, </w:t>
      </w:r>
      <w:r w:rsidRPr="00F1710D">
        <w:rPr>
          <w:rStyle w:val="StyleUnderline"/>
        </w:rPr>
        <w:t>are laying out their own policies</w:t>
      </w:r>
      <w:r w:rsidRPr="00F1710D">
        <w:rPr>
          <w:sz w:val="16"/>
        </w:rPr>
        <w:t>.</w:t>
      </w:r>
    </w:p>
    <w:p w14:paraId="66E17B70" w14:textId="3E676CCC" w:rsidR="00F1710D" w:rsidRPr="00F1710D" w:rsidRDefault="00F1710D" w:rsidP="00F1710D">
      <w:pPr>
        <w:rPr>
          <w:sz w:val="16"/>
        </w:rPr>
      </w:pPr>
      <w:r w:rsidRPr="00F1710D">
        <w:rPr>
          <w:sz w:val="16"/>
        </w:rPr>
        <w:t xml:space="preserve">The New Democrat Coalition released an 11-page outline of principles on Wednesday, along with a list of bills to back them up, </w:t>
      </w:r>
      <w:r w:rsidRPr="00F1710D">
        <w:rPr>
          <w:rStyle w:val="StyleUnderline"/>
        </w:rPr>
        <w:t xml:space="preserve">advocating for </w:t>
      </w:r>
      <w:r w:rsidRPr="00F1710D">
        <w:rPr>
          <w:rStyle w:val="Emphasis"/>
        </w:rPr>
        <w:t>incremental</w:t>
      </w:r>
      <w:r w:rsidRPr="00F1710D">
        <w:rPr>
          <w:rStyle w:val="StyleUnderline"/>
        </w:rPr>
        <w:t xml:space="preserve"> and “</w:t>
      </w:r>
      <w:r w:rsidRPr="00F1710D">
        <w:rPr>
          <w:rStyle w:val="Emphasis"/>
        </w:rPr>
        <w:t>pro-market” steps</w:t>
      </w:r>
      <w:r w:rsidRPr="00F1710D">
        <w:rPr>
          <w:rStyle w:val="StyleUnderline"/>
        </w:rPr>
        <w:t xml:space="preserve"> to cut pollution</w:t>
      </w:r>
      <w:r w:rsidRPr="00F1710D">
        <w:rPr>
          <w:sz w:val="16"/>
        </w:rPr>
        <w:t>.</w:t>
      </w:r>
    </w:p>
    <w:p w14:paraId="1006788C" w14:textId="620B1435" w:rsidR="00F1710D" w:rsidRPr="00F1710D" w:rsidRDefault="00F1710D" w:rsidP="00F1710D">
      <w:pPr>
        <w:rPr>
          <w:sz w:val="16"/>
        </w:rPr>
      </w:pPr>
      <w:r w:rsidRPr="00F1710D">
        <w:rPr>
          <w:sz w:val="16"/>
        </w:rPr>
        <w:t>Their pitch comes as the Swedish youth activist Greta Thunberg visits Capitol Hill to tell US lawmakers they just aren’t trying hard enough, and young people inspire global climate strikes this Friday ahead of the UN climate change summit next week.</w:t>
      </w:r>
    </w:p>
    <w:p w14:paraId="5106998D" w14:textId="1F1E4F79" w:rsidR="00F1710D" w:rsidRPr="00F1710D" w:rsidRDefault="00F1710D" w:rsidP="00F1710D">
      <w:pPr>
        <w:rPr>
          <w:sz w:val="16"/>
        </w:rPr>
      </w:pPr>
      <w:r w:rsidRPr="00F1710D">
        <w:rPr>
          <w:sz w:val="16"/>
        </w:rPr>
        <w:t>“Congress has been working for years on powerful, proven policy solutions,” they say. “Our challenge is to build on those efforts and push past entrenched partisan fights to secure durable climate legislation that ensures we lead the global transition in combatting climate change.”</w:t>
      </w:r>
    </w:p>
    <w:p w14:paraId="254B2D4E" w14:textId="286AAA91" w:rsidR="00F1710D" w:rsidRPr="00F1710D" w:rsidRDefault="00F1710D" w:rsidP="00F1710D">
      <w:pPr>
        <w:rPr>
          <w:sz w:val="16"/>
        </w:rPr>
      </w:pPr>
      <w:r w:rsidRPr="00F1710D">
        <w:rPr>
          <w:sz w:val="16"/>
        </w:rPr>
        <w:t>The New Democrats want to set a clean energy standard, encourage nuclear power and clean up methane leaks from oil and gas companies. They say they want to get carbon pollution to net-zero by 2050, calling the climate problem “unquestionably urgent”.</w:t>
      </w:r>
    </w:p>
    <w:p w14:paraId="71B372C9" w14:textId="18E87203" w:rsidR="00F1710D" w:rsidRPr="00F1710D" w:rsidRDefault="00F1710D" w:rsidP="00F1710D">
      <w:pPr>
        <w:rPr>
          <w:sz w:val="16"/>
        </w:rPr>
      </w:pPr>
      <w:r w:rsidRPr="00F1710D">
        <w:rPr>
          <w:sz w:val="16"/>
        </w:rPr>
        <w:t>Progressives, by comparison, have penned the Green New Deal, a blueprint for rapidly cutting heat-trapping pollution while fighting societal inequity. But the document, sponsored by the presidential candidate Bernie Sanders and congresswoman Alexandria Ocasio-Cortez, is not legislation and does not spell out specific policy changes.</w:t>
      </w:r>
    </w:p>
    <w:p w14:paraId="2E0C512E" w14:textId="5705E9D5" w:rsidR="00F1710D" w:rsidRPr="00F1710D" w:rsidRDefault="00F1710D" w:rsidP="00F1710D">
      <w:pPr>
        <w:rPr>
          <w:sz w:val="16"/>
        </w:rPr>
      </w:pPr>
      <w:r w:rsidRPr="00F1710D">
        <w:rPr>
          <w:sz w:val="16"/>
        </w:rPr>
        <w:t xml:space="preserve">The </w:t>
      </w:r>
      <w:r w:rsidRPr="00F1710D">
        <w:rPr>
          <w:rStyle w:val="StyleUnderline"/>
        </w:rPr>
        <w:t>difference in</w:t>
      </w:r>
      <w:r w:rsidRPr="00F1710D">
        <w:rPr>
          <w:sz w:val="16"/>
        </w:rPr>
        <w:t xml:space="preserve"> the </w:t>
      </w:r>
      <w:r w:rsidRPr="00F1710D">
        <w:rPr>
          <w:rStyle w:val="StyleUnderline"/>
        </w:rPr>
        <w:t xml:space="preserve">proposals highlights a </w:t>
      </w:r>
      <w:r w:rsidRPr="00F1710D">
        <w:rPr>
          <w:rStyle w:val="Emphasis"/>
        </w:rPr>
        <w:t>rift between Democrats</w:t>
      </w:r>
      <w:r w:rsidRPr="00F1710D">
        <w:rPr>
          <w:sz w:val="16"/>
        </w:rPr>
        <w:t xml:space="preserve"> that is also on display with the 2020 presidential candidates.</w:t>
      </w:r>
    </w:p>
    <w:p w14:paraId="5E132F29" w14:textId="154EA56F" w:rsidR="00F1710D" w:rsidRDefault="00F1710D" w:rsidP="00F1710D">
      <w:pPr>
        <w:rPr>
          <w:sz w:val="16"/>
        </w:rPr>
      </w:pPr>
      <w:r w:rsidRPr="00F1710D">
        <w:rPr>
          <w:sz w:val="16"/>
        </w:rPr>
        <w:t xml:space="preserve">More </w:t>
      </w:r>
      <w:r w:rsidRPr="00F1710D">
        <w:rPr>
          <w:rStyle w:val="StyleUnderline"/>
        </w:rPr>
        <w:t xml:space="preserve">centrist politicians </w:t>
      </w:r>
      <w:r w:rsidRPr="00F1710D">
        <w:rPr>
          <w:rStyle w:val="Emphasis"/>
        </w:rPr>
        <w:t>worry about playing into Republican messaging</w:t>
      </w:r>
      <w:r w:rsidRPr="00F1710D">
        <w:rPr>
          <w:sz w:val="16"/>
        </w:rPr>
        <w:t xml:space="preserve"> that climate-focused Democrats want to ban cheeseburgers and end air travel. And </w:t>
      </w:r>
      <w:r w:rsidRPr="00F1710D">
        <w:rPr>
          <w:rStyle w:val="StyleUnderline"/>
        </w:rPr>
        <w:t xml:space="preserve">they say lawmakers should </w:t>
      </w:r>
      <w:r w:rsidRPr="00F1710D">
        <w:rPr>
          <w:rStyle w:val="Emphasis"/>
        </w:rPr>
        <w:t>focus on what is politically achievable.</w:t>
      </w:r>
      <w:r w:rsidRPr="00F1710D">
        <w:rPr>
          <w:sz w:val="16"/>
        </w:rPr>
        <w:t xml:space="preserve"> Progressives say the climate crisis requires radical change.</w:t>
      </w:r>
    </w:p>
    <w:p w14:paraId="052D4ADA" w14:textId="359D3129" w:rsidR="00F1710D" w:rsidRDefault="00F1710D" w:rsidP="00F1710D">
      <w:pPr>
        <w:rPr>
          <w:sz w:val="16"/>
        </w:rPr>
      </w:pPr>
    </w:p>
    <w:p w14:paraId="6A73D2ED" w14:textId="786FB08D" w:rsidR="00F1710D" w:rsidRDefault="00F1710D" w:rsidP="00F1710D">
      <w:pPr>
        <w:rPr>
          <w:sz w:val="16"/>
        </w:rPr>
      </w:pPr>
    </w:p>
    <w:p w14:paraId="6F2419FD" w14:textId="77777777" w:rsidR="00F1710D" w:rsidRPr="00F1710D" w:rsidRDefault="00F1710D" w:rsidP="00F1710D">
      <w:pPr>
        <w:rPr>
          <w:sz w:val="16"/>
        </w:rPr>
      </w:pPr>
    </w:p>
    <w:p w14:paraId="3D05BB20" w14:textId="6B150EE7" w:rsidR="00AB3FC7" w:rsidRDefault="00AB3FC7" w:rsidP="00A64A82">
      <w:pPr>
        <w:pStyle w:val="Heading3"/>
      </w:pPr>
      <w:r>
        <w:lastRenderedPageBreak/>
        <w:t>AT: DWWI Act Disproves Link</w:t>
      </w:r>
    </w:p>
    <w:p w14:paraId="21E9A729" w14:textId="1BBE9176" w:rsidR="00AB3FC7" w:rsidRDefault="00AB3FC7" w:rsidP="00AB3FC7"/>
    <w:p w14:paraId="010DB430" w14:textId="42C92581" w:rsidR="00AB3FC7" w:rsidRDefault="00AB3FC7" w:rsidP="00AB3FC7"/>
    <w:p w14:paraId="39B09F1B" w14:textId="02C79E2A" w:rsidR="00AB3FC7" w:rsidRDefault="00AB3FC7" w:rsidP="00AB3FC7">
      <w:pPr>
        <w:pStyle w:val="Heading4"/>
      </w:pPr>
      <w:r>
        <w:t xml:space="preserve">That bill was a tiny drop of routine government spending---doesn’t mean the plan’s not controversial </w:t>
      </w:r>
    </w:p>
    <w:p w14:paraId="239762CB" w14:textId="2D43B5E7" w:rsidR="00AB3FC7" w:rsidRDefault="00AB3FC7" w:rsidP="00AB3FC7">
      <w:r w:rsidRPr="00AB3FC7">
        <w:rPr>
          <w:rStyle w:val="Style13ptBold"/>
        </w:rPr>
        <w:t>Mascaro 21</w:t>
      </w:r>
      <w:r>
        <w:t xml:space="preserve"> – Congressional correspondent for the Associated Press</w:t>
      </w:r>
    </w:p>
    <w:p w14:paraId="40577408" w14:textId="50488FC7" w:rsidR="00AB3FC7" w:rsidRDefault="00AB3FC7" w:rsidP="00AB3FC7">
      <w:r>
        <w:t>Lisa, with Kevin Freking, 4/29. “</w:t>
      </w:r>
      <w:r w:rsidRPr="00AB3FC7">
        <w:t>Water bill may open spigot for Biden infrastructure plan</w:t>
      </w:r>
      <w:r>
        <w:t xml:space="preserve">.” </w:t>
      </w:r>
      <w:r w:rsidRPr="00AB3FC7">
        <w:t>https://apnews.com/article/business-bills-government-and-politics-dc3d654f1502085300684435af03e90f</w:t>
      </w:r>
    </w:p>
    <w:p w14:paraId="78DF0CDE" w14:textId="24D4CAFE" w:rsidR="00AB3FC7" w:rsidRPr="00AB3FC7" w:rsidRDefault="00AB3FC7" w:rsidP="00AB3FC7">
      <w:pPr>
        <w:rPr>
          <w:sz w:val="16"/>
        </w:rPr>
      </w:pPr>
      <w:r w:rsidRPr="00AB3FC7">
        <w:rPr>
          <w:rStyle w:val="StyleUnderline"/>
        </w:rPr>
        <w:t xml:space="preserve">One reason the water bill easily passed was because it’s </w:t>
      </w:r>
      <w:r w:rsidRPr="00AB3FC7">
        <w:rPr>
          <w:rStyle w:val="Emphasis"/>
        </w:rPr>
        <w:t>routine government spending</w:t>
      </w:r>
      <w:r w:rsidRPr="00AB3FC7">
        <w:rPr>
          <w:sz w:val="16"/>
        </w:rPr>
        <w:t xml:space="preserve">. </w:t>
      </w:r>
      <w:r w:rsidRPr="00AB3FC7">
        <w:rPr>
          <w:rStyle w:val="StyleUnderline"/>
        </w:rPr>
        <w:t>Another reason is that the price tag was tiny</w:t>
      </w:r>
      <w:r w:rsidRPr="00AB3FC7">
        <w:rPr>
          <w:sz w:val="16"/>
        </w:rPr>
        <w:t xml:space="preserve"> compared to typical congressional budget spats. </w:t>
      </w:r>
      <w:r w:rsidRPr="00AB3FC7">
        <w:rPr>
          <w:rStyle w:val="Emphasis"/>
        </w:rPr>
        <w:t>Few expect such harmony to last when the stakes get bigger</w:t>
      </w:r>
      <w:r w:rsidRPr="00AB3FC7">
        <w:rPr>
          <w:sz w:val="16"/>
        </w:rPr>
        <w:t xml:space="preserve"> in the months ahead.</w:t>
      </w:r>
    </w:p>
    <w:p w14:paraId="127C39FC" w14:textId="77777777" w:rsidR="00AB3FC7" w:rsidRPr="00AB3FC7" w:rsidRDefault="00AB3FC7" w:rsidP="00AB3FC7"/>
    <w:p w14:paraId="0B81C41C" w14:textId="5594802A" w:rsidR="00E109C9" w:rsidRDefault="00E109C9" w:rsidP="00A64A82">
      <w:pPr>
        <w:pStyle w:val="Heading3"/>
      </w:pPr>
      <w:r>
        <w:lastRenderedPageBreak/>
        <w:t>AT: Plan Small/Not Controversial</w:t>
      </w:r>
    </w:p>
    <w:p w14:paraId="4ABFF805" w14:textId="419AA90A" w:rsidR="00E109C9" w:rsidRDefault="00E109C9" w:rsidP="00E109C9"/>
    <w:p w14:paraId="6553BA93" w14:textId="20FF84F4" w:rsidR="00E109C9" w:rsidRPr="00EE6E1F" w:rsidRDefault="00A75E67" w:rsidP="00A75E67">
      <w:pPr>
        <w:pStyle w:val="Heading4"/>
      </w:pPr>
      <w:r>
        <w:t xml:space="preserve">The dirty-water lobby </w:t>
      </w:r>
      <w:r w:rsidRPr="00A75E67">
        <w:rPr>
          <w:u w:val="single"/>
        </w:rPr>
        <w:t>seizes</w:t>
      </w:r>
      <w:r>
        <w:t xml:space="preserve"> on new regs and </w:t>
      </w:r>
      <w:r w:rsidR="00EE6E1F">
        <w:rPr>
          <w:u w:val="single"/>
        </w:rPr>
        <w:t>magnifies</w:t>
      </w:r>
      <w:r w:rsidR="00EE6E1F">
        <w:t xml:space="preserve"> any objection</w:t>
      </w:r>
    </w:p>
    <w:p w14:paraId="2EE70A05" w14:textId="1F45AB0A" w:rsidR="00E109C9" w:rsidRDefault="00E109C9" w:rsidP="00E109C9">
      <w:r w:rsidRPr="00A75E67">
        <w:rPr>
          <w:rStyle w:val="Style13ptBold"/>
        </w:rPr>
        <w:t>Scott 15</w:t>
      </w:r>
      <w:r>
        <w:t xml:space="preserve"> – </w:t>
      </w:r>
      <w:r w:rsidRPr="00E109C9">
        <w:t>Director of Corporate Relations</w:t>
      </w:r>
      <w:r>
        <w:t>, Clean Water Action</w:t>
      </w:r>
    </w:p>
    <w:p w14:paraId="0A648BD6" w14:textId="65B09643" w:rsidR="00E109C9" w:rsidRPr="00E109C9" w:rsidRDefault="00E109C9" w:rsidP="00E109C9">
      <w:r>
        <w:t>Jonathan A., 6/12. “</w:t>
      </w:r>
      <w:r w:rsidRPr="00E109C9">
        <w:t>What’s Controversial? Absolutely Nothing (about the Clean Water Rule)</w:t>
      </w:r>
      <w:r>
        <w:t xml:space="preserve">.” </w:t>
      </w:r>
      <w:r w:rsidRPr="00E109C9">
        <w:t>https://www.cleanwateraction.org/2015/06/12/what%E2%80%99s-controversial-absolutely-nothing-about-clean-water-rule</w:t>
      </w:r>
    </w:p>
    <w:p w14:paraId="6FC415AF" w14:textId="77777777" w:rsidR="00E109C9" w:rsidRPr="00E109C9" w:rsidRDefault="00E109C9" w:rsidP="00E109C9">
      <w:pPr>
        <w:rPr>
          <w:sz w:val="16"/>
        </w:rPr>
      </w:pPr>
      <w:r w:rsidRPr="00E109C9">
        <w:rPr>
          <w:sz w:val="16"/>
        </w:rPr>
        <w:t xml:space="preserve">Capping more than a decade of campaigning by Clean Water Action and allies, the </w:t>
      </w:r>
      <w:r w:rsidRPr="00E109C9">
        <w:rPr>
          <w:rStyle w:val="StyleUnderline"/>
        </w:rPr>
        <w:t>Obama</w:t>
      </w:r>
      <w:r w:rsidRPr="00E109C9">
        <w:rPr>
          <w:sz w:val="16"/>
        </w:rPr>
        <w:t xml:space="preserve"> Administration </w:t>
      </w:r>
      <w:r w:rsidRPr="00E109C9">
        <w:rPr>
          <w:rStyle w:val="StyleUnderline"/>
        </w:rPr>
        <w:t>released its</w:t>
      </w:r>
      <w:r w:rsidRPr="00E109C9">
        <w:rPr>
          <w:sz w:val="16"/>
        </w:rPr>
        <w:t xml:space="preserve"> final </w:t>
      </w:r>
      <w:r w:rsidRPr="00E109C9">
        <w:rPr>
          <w:rStyle w:val="StyleUnderline"/>
        </w:rPr>
        <w:t>Clean Water Rule</w:t>
      </w:r>
      <w:r w:rsidRPr="00E109C9">
        <w:rPr>
          <w:sz w:val="16"/>
        </w:rPr>
        <w:t xml:space="preserve"> on May 27.</w:t>
      </w:r>
    </w:p>
    <w:p w14:paraId="5080BAEE" w14:textId="77777777" w:rsidR="00E109C9" w:rsidRPr="00E109C9" w:rsidRDefault="00E109C9" w:rsidP="00E109C9">
      <w:pPr>
        <w:rPr>
          <w:sz w:val="16"/>
        </w:rPr>
      </w:pPr>
      <w:r w:rsidRPr="00E109C9">
        <w:rPr>
          <w:sz w:val="16"/>
        </w:rPr>
        <w:t xml:space="preserve">Although </w:t>
      </w:r>
      <w:r w:rsidRPr="00E109C9">
        <w:rPr>
          <w:rStyle w:val="StyleUnderline"/>
        </w:rPr>
        <w:t xml:space="preserve">the </w:t>
      </w:r>
      <w:r w:rsidRPr="00E109C9">
        <w:rPr>
          <w:rStyle w:val="Emphasis"/>
        </w:rPr>
        <w:t>protracted battle</w:t>
      </w:r>
      <w:r w:rsidRPr="00E109C9">
        <w:rPr>
          <w:sz w:val="16"/>
        </w:rPr>
        <w:t xml:space="preserve"> has </w:t>
      </w:r>
      <w:r w:rsidRPr="00E109C9">
        <w:rPr>
          <w:rStyle w:val="StyleUnderline"/>
        </w:rPr>
        <w:t>received little news coverage</w:t>
      </w:r>
      <w:r w:rsidRPr="00E109C9">
        <w:rPr>
          <w:sz w:val="16"/>
        </w:rPr>
        <w:t>, most of the time, when it has been reported at all, the news has focused on “the controversy” or “the controversial Clean Water Rule.”</w:t>
      </w:r>
    </w:p>
    <w:p w14:paraId="75902D13" w14:textId="77777777" w:rsidR="00E109C9" w:rsidRPr="00E109C9" w:rsidRDefault="00E109C9" w:rsidP="00E109C9">
      <w:pPr>
        <w:rPr>
          <w:sz w:val="16"/>
        </w:rPr>
      </w:pPr>
      <w:r w:rsidRPr="00E109C9">
        <w:rPr>
          <w:sz w:val="16"/>
        </w:rPr>
        <w:t>We can’t really complain when the news media keep on doing what they seem to do best --seize on a perceived conflict and then report on it. We’ve seen this time and again with news coverage of the climate crisis, which magnifies industry-backed anti-science climate denial and portrays deniers’ fringe views as legitimate, mainstream ones. That’s just the way much of the news business works these days.</w:t>
      </w:r>
    </w:p>
    <w:p w14:paraId="371E3255" w14:textId="77777777" w:rsidR="00E109C9" w:rsidRPr="00E109C9" w:rsidRDefault="00E109C9" w:rsidP="00E109C9">
      <w:pPr>
        <w:rPr>
          <w:sz w:val="16"/>
        </w:rPr>
      </w:pPr>
      <w:r w:rsidRPr="00E109C9">
        <w:rPr>
          <w:sz w:val="16"/>
        </w:rPr>
        <w:t>In fact, the Clean Water Rule is a relatively straightforward, common-sense fix to a growing problem within the Clean Water Act. Weakening changes first adopted during the Bush Administration (George W.) at the behest of polluter interests were made even worse by polluter-friendly court decisions. In the years since, fundamental protections were muddied to the extent that it was no longer clear what water resources were supposed to be protected. Enforcement suffered.</w:t>
      </w:r>
    </w:p>
    <w:p w14:paraId="1C7DA73F" w14:textId="77777777" w:rsidR="00E109C9" w:rsidRPr="00E109C9" w:rsidRDefault="00E109C9" w:rsidP="00E109C9">
      <w:pPr>
        <w:rPr>
          <w:sz w:val="16"/>
        </w:rPr>
      </w:pPr>
      <w:r w:rsidRPr="00E109C9">
        <w:rPr>
          <w:sz w:val="16"/>
        </w:rPr>
        <w:t>Small streams (60 percent of small streams nationwide), 20 million wetlands acres, and drinking water sources for 1 in 3 Americans were left vulnerable to pollution, depletion and development.</w:t>
      </w:r>
    </w:p>
    <w:p w14:paraId="1B85D07D" w14:textId="77777777" w:rsidR="00E109C9" w:rsidRPr="00E109C9" w:rsidRDefault="00E109C9" w:rsidP="00E109C9">
      <w:pPr>
        <w:rPr>
          <w:sz w:val="16"/>
        </w:rPr>
      </w:pPr>
      <w:r w:rsidRPr="00E109C9">
        <w:rPr>
          <w:sz w:val="16"/>
        </w:rPr>
        <w:t>There is nothing remotely controversial about protecting these water resources. Otherwise the law doing so would never have gotten passed in the first place. The 1972 Clean Water Act became law with overwhelming bipartisan support in Congress.</w:t>
      </w:r>
    </w:p>
    <w:p w14:paraId="779C1284" w14:textId="77777777" w:rsidR="00E109C9" w:rsidRPr="00E109C9" w:rsidRDefault="00E109C9" w:rsidP="00E109C9">
      <w:pPr>
        <w:rPr>
          <w:sz w:val="16"/>
        </w:rPr>
      </w:pPr>
      <w:r w:rsidRPr="00E109C9">
        <w:rPr>
          <w:sz w:val="16"/>
        </w:rPr>
        <w:t xml:space="preserve">Strip away the overheated rhetoric and the policy details, and </w:t>
      </w:r>
      <w:r w:rsidRPr="00E109C9">
        <w:rPr>
          <w:rStyle w:val="StyleUnderline"/>
        </w:rPr>
        <w:t>the</w:t>
      </w:r>
      <w:r w:rsidRPr="00E109C9">
        <w:rPr>
          <w:sz w:val="16"/>
        </w:rPr>
        <w:t xml:space="preserve"> entire </w:t>
      </w:r>
      <w:r w:rsidRPr="00E109C9">
        <w:rPr>
          <w:rStyle w:val="StyleUnderline"/>
        </w:rPr>
        <w:t>debate comes down to</w:t>
      </w:r>
      <w:r w:rsidRPr="00E109C9">
        <w:rPr>
          <w:sz w:val="16"/>
        </w:rPr>
        <w:t xml:space="preserve"> one thing: </w:t>
      </w:r>
      <w:r w:rsidRPr="00E109C9">
        <w:rPr>
          <w:rStyle w:val="StyleUnderline"/>
        </w:rPr>
        <w:t>clean water vs dirty water</w:t>
      </w:r>
      <w:r w:rsidRPr="00E109C9">
        <w:rPr>
          <w:sz w:val="16"/>
        </w:rPr>
        <w:t xml:space="preserve">. For this reason, only </w:t>
      </w:r>
      <w:r w:rsidRPr="00E109C9">
        <w:rPr>
          <w:rStyle w:val="StyleUnderline"/>
        </w:rPr>
        <w:t>a narrow spectrum of interests has embraced the “dirty water” side as its cause,</w:t>
      </w:r>
      <w:r w:rsidRPr="00E109C9">
        <w:rPr>
          <w:sz w:val="16"/>
        </w:rPr>
        <w:t xml:space="preserve"> sort of a “Who’s Who” of polluters:</w:t>
      </w:r>
    </w:p>
    <w:p w14:paraId="397F3A41" w14:textId="77777777" w:rsidR="00E109C9" w:rsidRPr="00E109C9" w:rsidRDefault="00E109C9" w:rsidP="00E109C9">
      <w:pPr>
        <w:rPr>
          <w:sz w:val="16"/>
        </w:rPr>
      </w:pPr>
      <w:r w:rsidRPr="00E109C9">
        <w:rPr>
          <w:sz w:val="16"/>
        </w:rPr>
        <w:t xml:space="preserve">    </w:t>
      </w:r>
      <w:r w:rsidRPr="00E109C9">
        <w:rPr>
          <w:rStyle w:val="StyleUnderline"/>
        </w:rPr>
        <w:t>Corporate champions of the old energy economy (big oil and coal</w:t>
      </w:r>
      <w:r w:rsidRPr="00E109C9">
        <w:rPr>
          <w:sz w:val="16"/>
        </w:rPr>
        <w:t>),</w:t>
      </w:r>
    </w:p>
    <w:p w14:paraId="60EAA375" w14:textId="77777777" w:rsidR="00E109C9" w:rsidRPr="00E109C9" w:rsidRDefault="00E109C9" w:rsidP="00E109C9">
      <w:pPr>
        <w:rPr>
          <w:sz w:val="16"/>
        </w:rPr>
      </w:pPr>
      <w:r w:rsidRPr="00E109C9">
        <w:rPr>
          <w:sz w:val="16"/>
        </w:rPr>
        <w:t xml:space="preserve">    </w:t>
      </w:r>
      <w:r w:rsidRPr="00E109C9">
        <w:rPr>
          <w:rStyle w:val="StyleUnderline"/>
        </w:rPr>
        <w:t>Industrial ag</w:t>
      </w:r>
      <w:r w:rsidRPr="00E109C9">
        <w:rPr>
          <w:sz w:val="16"/>
        </w:rPr>
        <w:t>riculture (even though the law largely exempts their pollution),</w:t>
      </w:r>
    </w:p>
    <w:p w14:paraId="248DA329" w14:textId="77777777" w:rsidR="00E109C9" w:rsidRPr="00E109C9" w:rsidRDefault="00E109C9" w:rsidP="00E109C9">
      <w:pPr>
        <w:rPr>
          <w:sz w:val="16"/>
        </w:rPr>
      </w:pPr>
      <w:r w:rsidRPr="00E109C9">
        <w:rPr>
          <w:sz w:val="16"/>
        </w:rPr>
        <w:t xml:space="preserve">    Some big </w:t>
      </w:r>
      <w:r w:rsidRPr="00E109C9">
        <w:rPr>
          <w:rStyle w:val="StyleUnderline"/>
        </w:rPr>
        <w:t>commercial developers and their associations</w:t>
      </w:r>
      <w:r w:rsidRPr="00E109C9">
        <w:rPr>
          <w:sz w:val="16"/>
        </w:rPr>
        <w:t>,</w:t>
      </w:r>
    </w:p>
    <w:p w14:paraId="68B925B2" w14:textId="77777777" w:rsidR="00E109C9" w:rsidRPr="00E109C9" w:rsidRDefault="00E109C9" w:rsidP="00E109C9">
      <w:pPr>
        <w:rPr>
          <w:sz w:val="16"/>
        </w:rPr>
      </w:pPr>
      <w:r w:rsidRPr="00E109C9">
        <w:rPr>
          <w:sz w:val="16"/>
        </w:rPr>
        <w:t xml:space="preserve">    A few big </w:t>
      </w:r>
      <w:r w:rsidRPr="00E109C9">
        <w:rPr>
          <w:rStyle w:val="StyleUnderline"/>
        </w:rPr>
        <w:t>chemical and manufacturing companies</w:t>
      </w:r>
      <w:r w:rsidRPr="00E109C9">
        <w:rPr>
          <w:sz w:val="16"/>
        </w:rPr>
        <w:t>.</w:t>
      </w:r>
    </w:p>
    <w:p w14:paraId="21E81AA6" w14:textId="77777777" w:rsidR="00E109C9" w:rsidRPr="00E109C9" w:rsidRDefault="00E109C9" w:rsidP="00E109C9">
      <w:pPr>
        <w:rPr>
          <w:sz w:val="16"/>
        </w:rPr>
      </w:pPr>
      <w:r w:rsidRPr="00E109C9">
        <w:rPr>
          <w:sz w:val="16"/>
        </w:rPr>
        <w:t>Unless you measure them in terms of dollars spent on lobbying and elections, the interests driving this Dirty Water train form a distinct minority at the margins of our democracy. The public and most other businesses have always strongly supported the Clean Water Act and other laws to protect clean water.</w:t>
      </w:r>
    </w:p>
    <w:p w14:paraId="605304E1" w14:textId="77777777" w:rsidR="00E109C9" w:rsidRPr="00E109C9" w:rsidRDefault="00E109C9" w:rsidP="00E109C9">
      <w:pPr>
        <w:rPr>
          <w:sz w:val="16"/>
        </w:rPr>
      </w:pPr>
      <w:r w:rsidRPr="00E109C9">
        <w:rPr>
          <w:sz w:val="16"/>
        </w:rPr>
        <w:t xml:space="preserve">So to create the illusion of “controversy” the Dirty Water folks do a lot of what they seem to do best: making stuff up (as we say in polite company) or lying (as we say in polite company when we want to make things absolutely clear). Sadly, </w:t>
      </w:r>
      <w:r w:rsidRPr="00E109C9">
        <w:rPr>
          <w:rStyle w:val="StyleUnderline"/>
        </w:rPr>
        <w:t>an emerging Dirty Water Caucus in the U.S. House and Senate and front groups like the American Farm Bureau Federation have seen fit to amplify and repeat</w:t>
      </w:r>
      <w:r w:rsidRPr="00E109C9">
        <w:rPr>
          <w:sz w:val="16"/>
        </w:rPr>
        <w:t xml:space="preserve"> the falsehoods. Hence the “</w:t>
      </w:r>
      <w:r w:rsidRPr="00E109C9">
        <w:rPr>
          <w:rStyle w:val="StyleUnderline"/>
        </w:rPr>
        <w:t>controversy</w:t>
      </w:r>
      <w:r w:rsidRPr="00E109C9">
        <w:rPr>
          <w:sz w:val="16"/>
        </w:rPr>
        <w:t>.”</w:t>
      </w:r>
    </w:p>
    <w:p w14:paraId="6BEF1CE1" w14:textId="77777777" w:rsidR="00E109C9" w:rsidRPr="00E109C9" w:rsidRDefault="00E109C9" w:rsidP="00E109C9">
      <w:pPr>
        <w:rPr>
          <w:sz w:val="16"/>
        </w:rPr>
      </w:pPr>
      <w:r w:rsidRPr="00E109C9">
        <w:rPr>
          <w:sz w:val="16"/>
        </w:rPr>
        <w:t>In the closing stages of the fight, the politically unpopular American Petroleum Institute and their ilk, who had been visible and active on the issue from the beginning, suddenly stepped aside, allowing others to carry their (dirty) water. That’s why all those myths/lies about “farmers” championing the Dirty Water side have been getting so much airplay.</w:t>
      </w:r>
    </w:p>
    <w:p w14:paraId="192E3CF5" w14:textId="29A9A590" w:rsidR="002A5B56" w:rsidRDefault="002A5B56" w:rsidP="00E109C9"/>
    <w:p w14:paraId="6C415FD3" w14:textId="1D1B351B" w:rsidR="002A5B56" w:rsidRDefault="002A5B56" w:rsidP="002A5B56">
      <w:pPr>
        <w:pStyle w:val="Heading4"/>
      </w:pPr>
      <w:r>
        <w:t xml:space="preserve">WOTUS proves --- advocates and adversaries </w:t>
      </w:r>
      <w:r>
        <w:rPr>
          <w:u w:val="single"/>
        </w:rPr>
        <w:t>play up</w:t>
      </w:r>
      <w:r>
        <w:t xml:space="preserve"> the stakes</w:t>
      </w:r>
    </w:p>
    <w:p w14:paraId="6719D344" w14:textId="77777777" w:rsidR="002A5B56" w:rsidRDefault="002A5B56" w:rsidP="002A5B56">
      <w:r w:rsidRPr="00833BD0">
        <w:rPr>
          <w:rStyle w:val="Style13ptBold"/>
        </w:rPr>
        <w:t>Simpson 19</w:t>
      </w:r>
      <w:r>
        <w:t xml:space="preserve"> – </w:t>
      </w:r>
      <w:r w:rsidRPr="00833BD0">
        <w:t>former EPA economist and PERC Lone Mountain Fellow</w:t>
      </w:r>
    </w:p>
    <w:p w14:paraId="64CACF10" w14:textId="77777777" w:rsidR="002A5B56" w:rsidRDefault="002A5B56" w:rsidP="002A5B56">
      <w:r>
        <w:t>R. David, 4/8. “</w:t>
      </w:r>
      <w:r w:rsidRPr="00833BD0">
        <w:t>What Went Wrong With WOTUS: Reflections on Economic Valuation and Environmental Regulation</w:t>
      </w:r>
      <w:r>
        <w:t xml:space="preserve">.” </w:t>
      </w:r>
      <w:r w:rsidRPr="00833BD0">
        <w:t>https://www.perc.org/2019/04/08/what-went-wrong-with-wotus/</w:t>
      </w:r>
    </w:p>
    <w:p w14:paraId="53768036" w14:textId="77777777" w:rsidR="002A5B56" w:rsidRPr="002A5B56" w:rsidRDefault="002A5B56" w:rsidP="002A5B56">
      <w:pPr>
        <w:rPr>
          <w:sz w:val="16"/>
        </w:rPr>
      </w:pPr>
      <w:r w:rsidRPr="002A5B56">
        <w:rPr>
          <w:sz w:val="16"/>
        </w:rPr>
        <w:t xml:space="preserve">We might hope that the research now underway will lead to future economic analyses of regulatory benefits that will be more widely accepted. We are, however, in a precarious political moment. The </w:t>
      </w:r>
      <w:r w:rsidRPr="002A5B56">
        <w:rPr>
          <w:rStyle w:val="StyleUnderline"/>
        </w:rPr>
        <w:t>Kansas debate</w:t>
      </w:r>
      <w:r w:rsidRPr="002A5B56">
        <w:rPr>
          <w:sz w:val="16"/>
        </w:rPr>
        <w:t xml:space="preserve"> I happened to hear on that evening four years ago </w:t>
      </w:r>
      <w:r w:rsidRPr="002A5B56">
        <w:rPr>
          <w:rStyle w:val="StyleUnderline"/>
        </w:rPr>
        <w:t>captured how contentious environmental regulation has become</w:t>
      </w:r>
      <w:r w:rsidRPr="002A5B56">
        <w:rPr>
          <w:sz w:val="16"/>
        </w:rPr>
        <w:t>. A large portion of the electorate has acquired a deep disdain for the opinions “experts” offer to guide or justify public policy, a phenomenon that was further underscored in the seismic shifts of the 2016 elections. As with so many other aspects of American life and culture, it sometimes seems that opposing interests do not want to develop workable solutions to environmental problems so much as to score triumphs over their rivals.</w:t>
      </w:r>
    </w:p>
    <w:p w14:paraId="04218AF0" w14:textId="77777777" w:rsidR="002A5B56" w:rsidRPr="00833BD0" w:rsidRDefault="002A5B56" w:rsidP="002A5B56">
      <w:pPr>
        <w:rPr>
          <w:sz w:val="16"/>
        </w:rPr>
      </w:pPr>
      <w:r w:rsidRPr="002A5B56">
        <w:rPr>
          <w:rStyle w:val="StyleUnderline"/>
        </w:rPr>
        <w:lastRenderedPageBreak/>
        <w:t>This</w:t>
      </w:r>
      <w:r w:rsidRPr="00833BD0">
        <w:rPr>
          <w:sz w:val="16"/>
        </w:rPr>
        <w:t xml:space="preserve"> has </w:t>
      </w:r>
      <w:r w:rsidRPr="002A5B56">
        <w:rPr>
          <w:rStyle w:val="StyleUnderline"/>
        </w:rPr>
        <w:t>played out in a curious way with WOTUS</w:t>
      </w:r>
      <w:r w:rsidRPr="00833BD0">
        <w:rPr>
          <w:sz w:val="16"/>
        </w:rPr>
        <w:t xml:space="preserve">. </w:t>
      </w:r>
      <w:r w:rsidRPr="002A5B56">
        <w:rPr>
          <w:rStyle w:val="StyleUnderline"/>
        </w:rPr>
        <w:t>Opponents of the Clean Water Rule argued that it would vastly expand the authority of the EPA and Corps of Engineers</w:t>
      </w:r>
      <w:r w:rsidRPr="00833BD0">
        <w:rPr>
          <w:sz w:val="16"/>
        </w:rPr>
        <w:t xml:space="preserve">. </w:t>
      </w:r>
      <w:r w:rsidRPr="002A5B56">
        <w:rPr>
          <w:rStyle w:val="StyleUnderline"/>
        </w:rPr>
        <w:t>Rather than</w:t>
      </w:r>
      <w:r w:rsidRPr="00833BD0">
        <w:rPr>
          <w:sz w:val="16"/>
        </w:rPr>
        <w:t xml:space="preserve"> trying to </w:t>
      </w:r>
      <w:r w:rsidRPr="002A5B56">
        <w:rPr>
          <w:rStyle w:val="StyleUnderline"/>
        </w:rPr>
        <w:t>allay concerns</w:t>
      </w:r>
      <w:r w:rsidRPr="00833BD0">
        <w:rPr>
          <w:sz w:val="16"/>
        </w:rPr>
        <w:t xml:space="preserve"> </w:t>
      </w:r>
      <w:r w:rsidRPr="002A5B56">
        <w:rPr>
          <w:rStyle w:val="StyleUnderline"/>
        </w:rPr>
        <w:t>about regulatory overreach</w:t>
      </w:r>
      <w:r w:rsidRPr="00833BD0">
        <w:rPr>
          <w:sz w:val="16"/>
        </w:rPr>
        <w:t xml:space="preserve">, </w:t>
      </w:r>
      <w:r w:rsidRPr="002A5B56">
        <w:rPr>
          <w:rStyle w:val="StyleUnderline"/>
        </w:rPr>
        <w:t>environmental advocates</w:t>
      </w:r>
      <w:r w:rsidRPr="00833BD0">
        <w:rPr>
          <w:sz w:val="16"/>
        </w:rPr>
        <w:t xml:space="preserve"> may have instead </w:t>
      </w:r>
      <w:r w:rsidRPr="002A5B56">
        <w:rPr>
          <w:rStyle w:val="StyleUnderline"/>
        </w:rPr>
        <w:t>exacerbated them</w:t>
      </w:r>
      <w:r w:rsidRPr="00833BD0">
        <w:rPr>
          <w:sz w:val="16"/>
        </w:rPr>
        <w:t xml:space="preserve"> by emphasizing that the rule would extend regulation to millions of miles of streams and millions of acres of wetlands. Both </w:t>
      </w:r>
      <w:r w:rsidRPr="00833BD0">
        <w:rPr>
          <w:rStyle w:val="StyleUnderline"/>
        </w:rPr>
        <w:t>advocates and</w:t>
      </w:r>
      <w:r w:rsidRPr="00833BD0">
        <w:rPr>
          <w:sz w:val="16"/>
        </w:rPr>
        <w:t xml:space="preserve"> their </w:t>
      </w:r>
      <w:r w:rsidRPr="00833BD0">
        <w:rPr>
          <w:rStyle w:val="StyleUnderline"/>
        </w:rPr>
        <w:t>adversaries</w:t>
      </w:r>
      <w:r w:rsidRPr="00833BD0">
        <w:rPr>
          <w:sz w:val="16"/>
        </w:rPr>
        <w:t xml:space="preserve"> </w:t>
      </w:r>
      <w:r w:rsidRPr="00833BD0">
        <w:rPr>
          <w:rStyle w:val="StyleUnderline"/>
        </w:rPr>
        <w:t xml:space="preserve">depicted a </w:t>
      </w:r>
      <w:r w:rsidRPr="00833BD0">
        <w:rPr>
          <w:rStyle w:val="Emphasis"/>
        </w:rPr>
        <w:t>high-stakes battle</w:t>
      </w:r>
      <w:r w:rsidRPr="00833BD0">
        <w:rPr>
          <w:sz w:val="16"/>
        </w:rPr>
        <w:t xml:space="preserve">. </w:t>
      </w:r>
      <w:r w:rsidRPr="002A5B56">
        <w:rPr>
          <w:rStyle w:val="StyleUnderline"/>
        </w:rPr>
        <w:t>Yet the agencies</w:t>
      </w:r>
      <w:r w:rsidRPr="00833BD0">
        <w:rPr>
          <w:sz w:val="16"/>
        </w:rPr>
        <w:t xml:space="preserve"> based their </w:t>
      </w:r>
      <w:r w:rsidRPr="002A5B56">
        <w:rPr>
          <w:rStyle w:val="StyleUnderline"/>
        </w:rPr>
        <w:t>analyses</w:t>
      </w:r>
      <w:r w:rsidRPr="00833BD0">
        <w:rPr>
          <w:sz w:val="16"/>
        </w:rPr>
        <w:t xml:space="preserve"> on recent records that </w:t>
      </w:r>
      <w:r w:rsidRPr="002A5B56">
        <w:rPr>
          <w:rStyle w:val="StyleUnderline"/>
        </w:rPr>
        <w:t>suggested the impacts</w:t>
      </w:r>
      <w:r w:rsidRPr="00833BD0">
        <w:rPr>
          <w:sz w:val="16"/>
        </w:rPr>
        <w:t xml:space="preserve"> of the proposed rule </w:t>
      </w:r>
      <w:r w:rsidRPr="002A5B56">
        <w:rPr>
          <w:rStyle w:val="StyleUnderline"/>
        </w:rPr>
        <w:t>would be far less dramatic</w:t>
      </w:r>
      <w:r w:rsidRPr="00833BD0">
        <w:rPr>
          <w:sz w:val="16"/>
        </w:rPr>
        <w:t>. While large areas might technically become subject to regulation under the new rule, the regulations would only affect landowners who contemplated doing something to modify waters covered by the rule, and the agencies argued there was little reason to suppose large areas would fall into this category.</w:t>
      </w:r>
    </w:p>
    <w:p w14:paraId="15DBBB35" w14:textId="77777777" w:rsidR="002A5B56" w:rsidRDefault="002A5B56" w:rsidP="002A5B56"/>
    <w:p w14:paraId="7FC942EF" w14:textId="77777777" w:rsidR="002A5B56" w:rsidRPr="00E109C9" w:rsidRDefault="002A5B56" w:rsidP="00E109C9"/>
    <w:p w14:paraId="7A89E993" w14:textId="439A368F" w:rsidR="00E11B9D" w:rsidRDefault="00E11B9D" w:rsidP="00A64A82">
      <w:pPr>
        <w:pStyle w:val="Heading3"/>
      </w:pPr>
      <w:r>
        <w:lastRenderedPageBreak/>
        <w:t>AT: Plan Popular</w:t>
      </w:r>
    </w:p>
    <w:p w14:paraId="0E2BDF1F" w14:textId="441B7391" w:rsidR="00E11B9D" w:rsidRDefault="00E11B9D" w:rsidP="00E11B9D"/>
    <w:p w14:paraId="2084A680" w14:textId="409306B3" w:rsidR="00E11B9D" w:rsidRDefault="00E11B9D" w:rsidP="00E11B9D">
      <w:pPr>
        <w:pStyle w:val="Heading4"/>
      </w:pPr>
      <w:r>
        <w:t>Water-protection legislation causes fights---</w:t>
      </w:r>
      <w:r w:rsidR="00833BD0">
        <w:t>patches of</w:t>
      </w:r>
      <w:r>
        <w:t xml:space="preserve"> support </w:t>
      </w:r>
      <w:r w:rsidR="00833BD0">
        <w:t>don’t</w:t>
      </w:r>
      <w:r>
        <w:t xml:space="preserve"> translate to Congressional politics</w:t>
      </w:r>
    </w:p>
    <w:p w14:paraId="1BF44ED9" w14:textId="77777777" w:rsidR="00E11B9D" w:rsidRDefault="00E11B9D" w:rsidP="00E11B9D">
      <w:r w:rsidRPr="00946FE4">
        <w:rPr>
          <w:rStyle w:val="Style13ptBold"/>
        </w:rPr>
        <w:t>Andreen 13</w:t>
      </w:r>
      <w:r>
        <w:t xml:space="preserve"> –</w:t>
      </w:r>
      <w:r w:rsidRPr="00946FE4">
        <w:t xml:space="preserve"> the Edgar L. Clarkson Professor of Law at the University of Alabama School of Law</w:t>
      </w:r>
    </w:p>
    <w:p w14:paraId="0681A637" w14:textId="77777777" w:rsidR="00E11B9D" w:rsidRDefault="00E11B9D" w:rsidP="00E11B9D">
      <w:r>
        <w:t>William L., 8/12. “</w:t>
      </w:r>
      <w:r w:rsidRPr="00946FE4">
        <w:t>The Clean Water Act Needs Positive Reform</w:t>
      </w:r>
      <w:r>
        <w:t xml:space="preserve">.” </w:t>
      </w:r>
      <w:r w:rsidRPr="00946FE4">
        <w:t>https://www.theregreview.org/2013/08/12/12-andreen-clean-water/</w:t>
      </w:r>
    </w:p>
    <w:p w14:paraId="36D2351E" w14:textId="77777777" w:rsidR="00E11B9D" w:rsidRPr="00946FE4" w:rsidRDefault="00E11B9D" w:rsidP="00E11B9D">
      <w:pPr>
        <w:rPr>
          <w:sz w:val="16"/>
        </w:rPr>
      </w:pPr>
      <w:r w:rsidRPr="00946FE4">
        <w:rPr>
          <w:rStyle w:val="StyleUnderline"/>
        </w:rPr>
        <w:t>Despite the need for legislation to address</w:t>
      </w:r>
      <w:r w:rsidRPr="00946FE4">
        <w:rPr>
          <w:sz w:val="16"/>
        </w:rPr>
        <w:t xml:space="preserve"> these </w:t>
      </w:r>
      <w:r w:rsidRPr="00946FE4">
        <w:rPr>
          <w:rStyle w:val="StyleUnderline"/>
        </w:rPr>
        <w:t>imperfections in a statutory scheme</w:t>
      </w:r>
      <w:r w:rsidRPr="00946FE4">
        <w:rPr>
          <w:sz w:val="16"/>
        </w:rPr>
        <w:t xml:space="preserve"> that has otherwise proved remarkably successful and resilient, </w:t>
      </w:r>
      <w:r w:rsidRPr="00946FE4">
        <w:rPr>
          <w:rStyle w:val="StyleUnderline"/>
        </w:rPr>
        <w:t xml:space="preserve">Congress has been </w:t>
      </w:r>
      <w:r w:rsidRPr="00946FE4">
        <w:rPr>
          <w:rStyle w:val="Emphasis"/>
        </w:rPr>
        <w:t>unable to enact any positive legislation</w:t>
      </w:r>
      <w:r w:rsidRPr="00946FE4">
        <w:rPr>
          <w:rStyle w:val="StyleUnderline"/>
        </w:rPr>
        <w:t xml:space="preserve"> related to water pollution since 1987</w:t>
      </w:r>
      <w:r w:rsidRPr="00946FE4">
        <w:rPr>
          <w:sz w:val="16"/>
        </w:rPr>
        <w:t xml:space="preserve">. The current </w:t>
      </w:r>
      <w:r w:rsidRPr="00946FE4">
        <w:rPr>
          <w:rStyle w:val="StyleUnderline"/>
        </w:rPr>
        <w:t>prospects for passage of any such legislation remain poor</w:t>
      </w:r>
      <w:r w:rsidRPr="00946FE4">
        <w:rPr>
          <w:sz w:val="16"/>
        </w:rPr>
        <w:t xml:space="preserve">.  In fact, the </w:t>
      </w:r>
      <w:r w:rsidRPr="00946FE4">
        <w:rPr>
          <w:rStyle w:val="Emphasis"/>
        </w:rPr>
        <w:t>momentum has shifted</w:t>
      </w:r>
      <w:r w:rsidRPr="00946FE4">
        <w:rPr>
          <w:sz w:val="16"/>
        </w:rPr>
        <w:t xml:space="preserve"> </w:t>
      </w:r>
      <w:r w:rsidRPr="00946FE4">
        <w:rPr>
          <w:rStyle w:val="StyleUnderline"/>
        </w:rPr>
        <w:t>to those who would weaken the protections provided by the C</w:t>
      </w:r>
      <w:r w:rsidRPr="00946FE4">
        <w:rPr>
          <w:sz w:val="16"/>
        </w:rPr>
        <w:t xml:space="preserve">lean </w:t>
      </w:r>
      <w:r w:rsidRPr="00946FE4">
        <w:rPr>
          <w:rStyle w:val="StyleUnderline"/>
        </w:rPr>
        <w:t>W</w:t>
      </w:r>
      <w:r w:rsidRPr="00946FE4">
        <w:rPr>
          <w:sz w:val="16"/>
        </w:rPr>
        <w:t xml:space="preserve">ater </w:t>
      </w:r>
      <w:r w:rsidRPr="00946FE4">
        <w:rPr>
          <w:rStyle w:val="StyleUnderline"/>
        </w:rPr>
        <w:t>A</w:t>
      </w:r>
      <w:r w:rsidRPr="00946FE4">
        <w:rPr>
          <w:sz w:val="16"/>
        </w:rPr>
        <w:t xml:space="preserve">ct. Since January 2011, the House of Representatives has voted in favor of several bills and riders designed to obstruct effective environmental regulation. One bill in particular, the Clean Water Cooperative Federalism Act, was designed to retard additional progress under the Clean Water Act. Although these </w:t>
      </w:r>
      <w:r w:rsidRPr="00946FE4">
        <w:rPr>
          <w:rStyle w:val="StyleUnderline"/>
        </w:rPr>
        <w:t>bills</w:t>
      </w:r>
      <w:r w:rsidRPr="00946FE4">
        <w:rPr>
          <w:sz w:val="16"/>
        </w:rPr>
        <w:t xml:space="preserve"> have not been enacted, they </w:t>
      </w:r>
      <w:r w:rsidRPr="00946FE4">
        <w:rPr>
          <w:rStyle w:val="StyleUnderline"/>
        </w:rPr>
        <w:t xml:space="preserve">demonstrate a disconcerting </w:t>
      </w:r>
      <w:r w:rsidRPr="00946FE4">
        <w:rPr>
          <w:rStyle w:val="Emphasis"/>
        </w:rPr>
        <w:t>disconnect in American politics</w:t>
      </w:r>
      <w:r w:rsidRPr="00946FE4">
        <w:rPr>
          <w:sz w:val="16"/>
        </w:rPr>
        <w:t xml:space="preserve">. </w:t>
      </w:r>
      <w:r w:rsidRPr="00946FE4">
        <w:rPr>
          <w:rStyle w:val="StyleUnderline"/>
        </w:rPr>
        <w:t>While the majority of Americans favor vigorous environmental protection, the majority of members of the House</w:t>
      </w:r>
      <w:r w:rsidRPr="00946FE4">
        <w:rPr>
          <w:sz w:val="16"/>
        </w:rPr>
        <w:t xml:space="preserve"> apparently </w:t>
      </w:r>
      <w:r w:rsidRPr="00946FE4">
        <w:rPr>
          <w:rStyle w:val="StyleUnderline"/>
        </w:rPr>
        <w:t>do not</w:t>
      </w:r>
      <w:r w:rsidRPr="00946FE4">
        <w:rPr>
          <w:sz w:val="16"/>
        </w:rPr>
        <w:t>.</w:t>
      </w:r>
    </w:p>
    <w:p w14:paraId="394C8F06" w14:textId="77777777" w:rsidR="00E11B9D" w:rsidRDefault="00E11B9D" w:rsidP="00E11B9D">
      <w:r w:rsidRPr="00946FE4">
        <w:rPr>
          <w:rStyle w:val="StyleUnderline"/>
        </w:rPr>
        <w:t xml:space="preserve">The challenge facing those favoring continued environmental progress is </w:t>
      </w:r>
      <w:r w:rsidRPr="00E11B9D">
        <w:rPr>
          <w:rStyle w:val="Emphasis"/>
        </w:rPr>
        <w:t>translating</w:t>
      </w:r>
      <w:r w:rsidRPr="00946FE4">
        <w:rPr>
          <w:rStyle w:val="StyleUnderline"/>
        </w:rPr>
        <w:t xml:space="preserve"> broad, but </w:t>
      </w:r>
      <w:r w:rsidRPr="00946FE4">
        <w:rPr>
          <w:sz w:val="16"/>
        </w:rPr>
        <w:t xml:space="preserve">admittedly rather </w:t>
      </w:r>
      <w:r w:rsidRPr="00946FE4">
        <w:rPr>
          <w:rStyle w:val="Emphasis"/>
        </w:rPr>
        <w:t>shallow, public support</w:t>
      </w:r>
      <w:r w:rsidRPr="00946FE4">
        <w:rPr>
          <w:sz w:val="16"/>
        </w:rPr>
        <w:t xml:space="preserve"> </w:t>
      </w:r>
      <w:r w:rsidRPr="00946FE4">
        <w:rPr>
          <w:rStyle w:val="StyleUnderline"/>
        </w:rPr>
        <w:t xml:space="preserve">into </w:t>
      </w:r>
      <w:r w:rsidRPr="00E11B9D">
        <w:rPr>
          <w:rStyle w:val="Emphasis"/>
        </w:rPr>
        <w:t>strong, tangible support</w:t>
      </w:r>
      <w:r w:rsidRPr="00946FE4">
        <w:rPr>
          <w:rStyle w:val="StyleUnderline"/>
        </w:rPr>
        <w:t xml:space="preserve"> for comprehensive legislative action</w:t>
      </w:r>
      <w:r w:rsidRPr="00946FE4">
        <w:rPr>
          <w:sz w:val="16"/>
        </w:rPr>
        <w:t>. The key to meeting this challenge, however, is fairly clear. We need active and informed citizens, engaged professionals, and a press that is able and willing to dig into environmental issues in a thoroughly objective and factual way.</w:t>
      </w:r>
      <w:r w:rsidRPr="00946FE4">
        <w:rPr>
          <w:sz w:val="16"/>
        </w:rPr>
        <w:br/>
      </w:r>
    </w:p>
    <w:p w14:paraId="6C2D4A34" w14:textId="77777777" w:rsidR="00E11B9D" w:rsidRPr="00E11B9D" w:rsidRDefault="00E11B9D" w:rsidP="00E11B9D"/>
    <w:p w14:paraId="2D340588" w14:textId="77777777" w:rsidR="00603E86" w:rsidRDefault="00603E86" w:rsidP="00A64A82">
      <w:pPr>
        <w:pStyle w:val="Heading3"/>
      </w:pPr>
    </w:p>
    <w:p w14:paraId="37D2D905" w14:textId="77777777" w:rsidR="00084365" w:rsidRPr="00084365" w:rsidRDefault="00084365" w:rsidP="00084365">
      <w:pPr>
        <w:rPr>
          <w:sz w:val="16"/>
        </w:rPr>
      </w:pPr>
    </w:p>
    <w:p w14:paraId="3E29C7C6" w14:textId="06746F53" w:rsidR="00A64A82" w:rsidRDefault="00DA2A08" w:rsidP="00A64A82">
      <w:pPr>
        <w:pStyle w:val="Heading3"/>
      </w:pPr>
      <w:r>
        <w:lastRenderedPageBreak/>
        <w:t>AT: Political Capital Not Real</w:t>
      </w:r>
    </w:p>
    <w:p w14:paraId="5CB887BB" w14:textId="2E3BFD35" w:rsidR="00A64A82" w:rsidRDefault="00A64A82" w:rsidP="00A64A82"/>
    <w:p w14:paraId="4E6D9FC9" w14:textId="5E97D170" w:rsidR="00A64A82" w:rsidRDefault="00A64A82" w:rsidP="00A64A82"/>
    <w:p w14:paraId="014A935A" w14:textId="3DAE310F" w:rsidR="00A64A82" w:rsidRPr="00A64A82" w:rsidRDefault="00A64A82" w:rsidP="00A64A82">
      <w:pPr>
        <w:rPr>
          <w:rStyle w:val="Style13ptBold"/>
        </w:rPr>
      </w:pPr>
      <w:r w:rsidRPr="00A64A82">
        <w:rPr>
          <w:rStyle w:val="Style13ptBold"/>
        </w:rPr>
        <w:t>Consensus of empirical research concludes political capital theory is true</w:t>
      </w:r>
    </w:p>
    <w:p w14:paraId="36CECDAF" w14:textId="5986BDAD" w:rsidR="00A64A82" w:rsidRDefault="00A64A82" w:rsidP="00A64A82">
      <w:r w:rsidRPr="00A64A82">
        <w:rPr>
          <w:rStyle w:val="Style13ptBold"/>
        </w:rPr>
        <w:t>Byers 20</w:t>
      </w:r>
      <w:r>
        <w:t xml:space="preserve"> – PhD in Political Science at the University of Georgia, Postdoctoral Fellow at the University of Michigan</w:t>
      </w:r>
    </w:p>
    <w:p w14:paraId="212771A3" w14:textId="63E25CF9" w:rsidR="00A64A82" w:rsidRDefault="00A64A82" w:rsidP="00A64A82">
      <w:r>
        <w:t xml:space="preserve">Jason S., “Policymaking by the Executive: Examining the Fate of Presidential Agenda Items”, Congress &amp; the Presidency, </w:t>
      </w:r>
      <w:r w:rsidRPr="00A64A82">
        <w:t>Volume 47, Issue 1, Taylor &amp; Francis</w:t>
      </w:r>
    </w:p>
    <w:p w14:paraId="68D7EE7D" w14:textId="77777777" w:rsidR="00A64A82" w:rsidRPr="00A64A82" w:rsidRDefault="00A64A82" w:rsidP="00A64A82">
      <w:pPr>
        <w:rPr>
          <w:sz w:val="16"/>
        </w:rPr>
      </w:pPr>
      <w:r w:rsidRPr="00A64A82">
        <w:rPr>
          <w:rStyle w:val="TitleChar"/>
        </w:rPr>
        <w:t xml:space="preserve">A </w:t>
      </w:r>
      <w:r w:rsidRPr="00A64A82">
        <w:rPr>
          <w:rStyle w:val="Emphasis"/>
        </w:rPr>
        <w:t>number of studies</w:t>
      </w:r>
      <w:r w:rsidRPr="00A64A82">
        <w:rPr>
          <w:rStyle w:val="TitleChar"/>
        </w:rPr>
        <w:t xml:space="preserve"> </w:t>
      </w:r>
      <w:r w:rsidRPr="00A64A82">
        <w:rPr>
          <w:rStyle w:val="StyleUnderline"/>
        </w:rPr>
        <w:t>have shown</w:t>
      </w:r>
      <w:r w:rsidRPr="00A64A82">
        <w:rPr>
          <w:rStyle w:val="TitleChar"/>
        </w:rPr>
        <w:t xml:space="preserve"> that Congress </w:t>
      </w:r>
      <w:r w:rsidRPr="00A64A82">
        <w:rPr>
          <w:rStyle w:val="Emphasis"/>
        </w:rPr>
        <w:t>considers</w:t>
      </w:r>
      <w:r w:rsidRPr="00A64A82">
        <w:rPr>
          <w:rStyle w:val="TitleChar"/>
        </w:rPr>
        <w:t xml:space="preserve"> current levels of presidential approval when passing legislation</w:t>
      </w:r>
      <w:r w:rsidRPr="00A64A82">
        <w:rPr>
          <w:sz w:val="16"/>
        </w:rPr>
        <w:t xml:space="preserve"> (Brady and Volden 1998; Cohen et al. 2000; Edwards 1980, 1989). </w:t>
      </w:r>
      <w:r w:rsidRPr="00A64A82">
        <w:rPr>
          <w:rStyle w:val="TitleChar"/>
        </w:rPr>
        <w:t xml:space="preserve">Early studies were able to find </w:t>
      </w:r>
      <w:r w:rsidRPr="00A64A82">
        <w:rPr>
          <w:rStyle w:val="Emphasis"/>
        </w:rPr>
        <w:t>correlations</w:t>
      </w:r>
      <w:r w:rsidRPr="00A64A82">
        <w:rPr>
          <w:rStyle w:val="TitleChar"/>
        </w:rPr>
        <w:t xml:space="preserve"> between approval ratings and success in Congress</w:t>
      </w:r>
      <w:r w:rsidRPr="00A64A82">
        <w:rPr>
          <w:sz w:val="16"/>
        </w:rPr>
        <w:t xml:space="preserve"> (see, e.g., Edwards 1980; Ostrom and Simon 1985). However, later research depicts the relationship between approval ratings and legislative success as more conditional (Canes-Wrone and De Marchi 2002; Edwards 1989). </w:t>
      </w:r>
      <w:r w:rsidRPr="00A64A82">
        <w:rPr>
          <w:rStyle w:val="TitleChar"/>
        </w:rPr>
        <w:t xml:space="preserve">Supporting a piece of legislation championed by an unpopular president could ultimately result in </w:t>
      </w:r>
      <w:r w:rsidRPr="00A64A82">
        <w:rPr>
          <w:rStyle w:val="Emphasis"/>
        </w:rPr>
        <w:t>negative consequences</w:t>
      </w:r>
      <w:r w:rsidRPr="00A64A82">
        <w:rPr>
          <w:rStyle w:val="TitleChar"/>
        </w:rPr>
        <w:t xml:space="preserve"> for members of </w:t>
      </w:r>
      <w:r w:rsidRPr="00A64A82">
        <w:rPr>
          <w:rStyle w:val="Emphasis"/>
        </w:rPr>
        <w:t>Congress</w:t>
      </w:r>
      <w:r w:rsidRPr="00A64A82">
        <w:rPr>
          <w:sz w:val="16"/>
        </w:rPr>
        <w:t>. If presidents propose legislation to Congress that is salient with the mass electorate and has higher levels of approval, however, then members stand to gain from supporting the president.9</w:t>
      </w:r>
    </w:p>
    <w:p w14:paraId="3EE511FE" w14:textId="77777777" w:rsidR="00A64A82" w:rsidRPr="00A64A82" w:rsidRDefault="00A64A82" w:rsidP="00A64A82">
      <w:pPr>
        <w:rPr>
          <w:sz w:val="16"/>
        </w:rPr>
      </w:pPr>
      <w:r w:rsidRPr="00A64A82">
        <w:rPr>
          <w:sz w:val="16"/>
        </w:rPr>
        <w:t xml:space="preserve">On a similar note, </w:t>
      </w:r>
      <w:r w:rsidRPr="00A64A82">
        <w:rPr>
          <w:rStyle w:val="TitleChar"/>
        </w:rPr>
        <w:t xml:space="preserve">the </w:t>
      </w:r>
      <w:r w:rsidRPr="00A64A82">
        <w:rPr>
          <w:rStyle w:val="Emphasis"/>
        </w:rPr>
        <w:t>honeymoon period</w:t>
      </w:r>
      <w:r w:rsidRPr="00A64A82">
        <w:rPr>
          <w:rStyle w:val="TitleChar"/>
        </w:rPr>
        <w:t xml:space="preserve"> of a president’s initial time in office has been </w:t>
      </w:r>
      <w:r w:rsidRPr="00A64A82">
        <w:rPr>
          <w:rStyle w:val="Emphasis"/>
        </w:rPr>
        <w:t>shown</w:t>
      </w:r>
      <w:r w:rsidRPr="00A64A82">
        <w:rPr>
          <w:rStyle w:val="TitleChar"/>
        </w:rPr>
        <w:t xml:space="preserve"> to </w:t>
      </w:r>
      <w:r w:rsidRPr="00A64A82">
        <w:rPr>
          <w:rStyle w:val="Emphasis"/>
        </w:rPr>
        <w:t>increase the likelihood of legislative success</w:t>
      </w:r>
      <w:r w:rsidRPr="00A64A82">
        <w:rPr>
          <w:sz w:val="16"/>
        </w:rPr>
        <w:t xml:space="preserve"> (Beckmann and Godfrey 2007; Brace and Hinckley 1991; Farnsworth and Lichter 2011; McCarty 1997). </w:t>
      </w:r>
      <w:r w:rsidRPr="00A64A82">
        <w:rPr>
          <w:rStyle w:val="TitleChar"/>
        </w:rPr>
        <w:t xml:space="preserve">Presidents </w:t>
      </w:r>
      <w:r w:rsidRPr="00A64A82">
        <w:rPr>
          <w:rStyle w:val="Emphasis"/>
        </w:rPr>
        <w:t>lose their favorability</w:t>
      </w:r>
      <w:r w:rsidRPr="00A64A82">
        <w:rPr>
          <w:rStyle w:val="TitleChar"/>
        </w:rPr>
        <w:t xml:space="preserve"> with the public and with Congress the longer that they are in office</w:t>
      </w:r>
      <w:r w:rsidRPr="00A64A82">
        <w:rPr>
          <w:sz w:val="16"/>
        </w:rPr>
        <w:t xml:space="preserve"> (McCarty 1997), </w:t>
      </w:r>
      <w:r w:rsidRPr="00A64A82">
        <w:rPr>
          <w:rStyle w:val="TitleChar"/>
        </w:rPr>
        <w:t xml:space="preserve">which is why they often push for significant legislative accomplishments </w:t>
      </w:r>
      <w:r w:rsidRPr="00A64A82">
        <w:rPr>
          <w:rStyle w:val="Emphasis"/>
        </w:rPr>
        <w:t>early</w:t>
      </w:r>
      <w:r w:rsidRPr="00A64A82">
        <w:rPr>
          <w:rStyle w:val="TitleChar"/>
        </w:rPr>
        <w:t xml:space="preserve"> in their term. Members of Congress are </w:t>
      </w:r>
      <w:r w:rsidRPr="00A64A82">
        <w:rPr>
          <w:rStyle w:val="Emphasis"/>
        </w:rPr>
        <w:t>uniquely aware</w:t>
      </w:r>
      <w:r w:rsidRPr="00A64A82">
        <w:rPr>
          <w:rStyle w:val="TitleChar"/>
        </w:rPr>
        <w:t xml:space="preserve"> of the public’s sentiments after a presidential election, especially because they share a </w:t>
      </w:r>
      <w:r w:rsidRPr="00A64A82">
        <w:rPr>
          <w:rStyle w:val="Emphasis"/>
        </w:rPr>
        <w:t>common constituency</w:t>
      </w:r>
      <w:r w:rsidRPr="00A64A82">
        <w:rPr>
          <w:rStyle w:val="TitleChar"/>
        </w:rPr>
        <w:t xml:space="preserve"> with the president and are </w:t>
      </w:r>
      <w:r w:rsidRPr="00A64A82">
        <w:rPr>
          <w:rStyle w:val="Emphasis"/>
        </w:rPr>
        <w:t>more likely to capitulate</w:t>
      </w:r>
      <w:r w:rsidRPr="00A64A82">
        <w:rPr>
          <w:rStyle w:val="TitleChar"/>
        </w:rPr>
        <w:t xml:space="preserve"> to a president’s agenda</w:t>
      </w:r>
      <w:r w:rsidRPr="00A64A82">
        <w:rPr>
          <w:sz w:val="16"/>
        </w:rPr>
        <w:t>.10 Therefore, a president should receive more cooperation from members of Congress for their legislative agenda items earlier in his term.</w:t>
      </w:r>
    </w:p>
    <w:p w14:paraId="74F01C48" w14:textId="77777777" w:rsidR="00A64A82" w:rsidRPr="00A64A82" w:rsidRDefault="00A64A82" w:rsidP="00A64A82">
      <w:pPr>
        <w:rPr>
          <w:sz w:val="12"/>
          <w:szCs w:val="18"/>
        </w:rPr>
      </w:pPr>
      <w:r w:rsidRPr="00A64A82">
        <w:rPr>
          <w:sz w:val="12"/>
          <w:szCs w:val="18"/>
        </w:rPr>
        <w:t>We should also expect the president to have varying levels of success depending on the policy in question (Ragsdale 2014). One area where the president is more likely to succeed in Congress is in foreign policy. The amount of knowledge the president possesses in matters of foreign policy, compared to members of Congress, is usually much greater (Canes-Wrone, Howell, and Lewis 2008; Wildavsky 1966). This information asymmetry in foreign policy leads Congress to be relatively deferential to the president’s proposals, therefore often negating their need to act unilaterally in order to achieve the president policy goals (Marshall and Pacelle 2005).11 Furthermore, members of Congress often have little incentive to get involved in foreign policy as there is little or no direct electoral return for them (Mayhew 1974).12</w:t>
      </w:r>
    </w:p>
    <w:p w14:paraId="3A79DC49" w14:textId="77777777" w:rsidR="00A64A82" w:rsidRPr="00A64A82" w:rsidRDefault="00A64A82" w:rsidP="00A64A82">
      <w:pPr>
        <w:rPr>
          <w:sz w:val="12"/>
          <w:szCs w:val="18"/>
        </w:rPr>
      </w:pPr>
      <w:r w:rsidRPr="00A64A82">
        <w:rPr>
          <w:rStyle w:val="TitleChar"/>
        </w:rPr>
        <w:t>A president’s ability to pursue policies with Congress is</w:t>
      </w:r>
      <w:r w:rsidRPr="00A64A82">
        <w:rPr>
          <w:sz w:val="16"/>
        </w:rPr>
        <w:t xml:space="preserve"> also </w:t>
      </w:r>
      <w:r w:rsidRPr="00A64A82">
        <w:rPr>
          <w:rStyle w:val="TitleChar"/>
        </w:rPr>
        <w:t>affected by</w:t>
      </w:r>
      <w:r w:rsidRPr="00A64A82">
        <w:rPr>
          <w:sz w:val="16"/>
        </w:rPr>
        <w:t xml:space="preserve"> institutional features such as unified government, </w:t>
      </w:r>
      <w:r w:rsidRPr="00A64A82">
        <w:rPr>
          <w:rStyle w:val="Emphasis"/>
        </w:rPr>
        <w:t>polarization</w:t>
      </w:r>
      <w:r w:rsidRPr="00A64A82">
        <w:rPr>
          <w:sz w:val="16"/>
        </w:rPr>
        <w:t>, filibuster or veto pivots, and the partisan composition of the chambers (Bond and Fleisher 1990; Howell 2005; Krehbiel 1998; Mayhew 2011</w:t>
      </w:r>
      <w:r w:rsidRPr="00A64A82">
        <w:rPr>
          <w:sz w:val="12"/>
          <w:szCs w:val="18"/>
        </w:rPr>
        <w:t>). Much of the previous work on presidential success in Congress has focused on the distinction between unified versus divided government and has found that presidents are more likely to shift policy when there is unified government, which makes intuitive sense (Barrett and Eshbaugh-Soha 2007; Bond and Fleisher 1990; Mayhew 2011). If the same party controls the presidency and both chambers of Congress, then it is reasonable to assume that a majority of the legislation that is proposed by the president will at least make it onto the legislative agenda. It also follows that during times of divided government, the president would have a harder time getting legislation passed through Congress as a result of more divergent policy preferences, which therefore impedes their ability to form the necessary coalition needed to move the status quo (Mayhew 2005; Ragusa 2010).13 The effect of divided government is likely to be exacerbated with greater polarization as well. As the parties’ ideologies diverge, fewer opportunities exist for bipartisan compromise on issues, therefore potentially hampering the president’s ability to move policy.</w:t>
      </w:r>
    </w:p>
    <w:p w14:paraId="7004A62C" w14:textId="77777777" w:rsidR="00A64A82" w:rsidRPr="00A64A82" w:rsidRDefault="00A64A82" w:rsidP="00A64A82">
      <w:pPr>
        <w:rPr>
          <w:sz w:val="12"/>
          <w:szCs w:val="18"/>
        </w:rPr>
      </w:pPr>
      <w:r w:rsidRPr="00A64A82">
        <w:rPr>
          <w:sz w:val="12"/>
          <w:szCs w:val="18"/>
        </w:rPr>
        <w:t>Beyond simple majority status, the actual size of the president’s party within Congress also matters. Prior research demonstrates that the size of the coalition that the president has within Congress affects the likelihood that policy change is enacted (Bond and Fleisher 1990; Deering and Maltzman 1999). A bare majority is insufficient unless there is no diversity among members’ ideologies, and even substantial majorities may not suffice if one faction holds substantially different policy preferences from the rest of the party (such as the Southern Democrats during the 1950s and 1960s). Therefore, simple majority status is not sufficient for understanding policy changes. Instead, one must consider the size of the president’s coalition and its ideological homogeneity as well (Rohde 1991). Increasing the size of the coalition the president has in Congress should result in an easier path in passing legislation.14 This should be especially true during times of distinctly different ideological preferences between the majority and minority parties.</w:t>
      </w:r>
    </w:p>
    <w:p w14:paraId="7D67D506" w14:textId="77777777" w:rsidR="00A64A82" w:rsidRPr="000E520F" w:rsidRDefault="00A64A82" w:rsidP="00A64A82">
      <w:pPr>
        <w:rPr>
          <w:sz w:val="16"/>
        </w:rPr>
      </w:pPr>
      <w:r w:rsidRPr="00A64A82">
        <w:rPr>
          <w:rStyle w:val="TitleChar"/>
        </w:rPr>
        <w:t xml:space="preserve">A variety of factors could </w:t>
      </w:r>
      <w:r w:rsidRPr="00A64A82">
        <w:rPr>
          <w:rStyle w:val="Emphasis"/>
        </w:rPr>
        <w:t>influence the success</w:t>
      </w:r>
      <w:r w:rsidRPr="00A64A82">
        <w:rPr>
          <w:rStyle w:val="TitleChar"/>
        </w:rPr>
        <w:t xml:space="preserve"> of a president’s legislative proposal in Congress</w:t>
      </w:r>
      <w:r w:rsidRPr="00A64A82">
        <w:rPr>
          <w:sz w:val="16"/>
        </w:rPr>
        <w:t xml:space="preserve">. Based on the president’s proclivity to have legislative proposals realized through law, </w:t>
      </w:r>
      <w:r w:rsidRPr="00A64A82">
        <w:rPr>
          <w:rStyle w:val="TitleChar"/>
        </w:rPr>
        <w:t xml:space="preserve">the previous factors will </w:t>
      </w:r>
      <w:r w:rsidRPr="00A64A82">
        <w:rPr>
          <w:rStyle w:val="Emphasis"/>
        </w:rPr>
        <w:t>influence</w:t>
      </w:r>
      <w:r w:rsidRPr="00A64A82">
        <w:rPr>
          <w:rStyle w:val="TitleChar"/>
        </w:rPr>
        <w:t xml:space="preserve"> the </w:t>
      </w:r>
      <w:r w:rsidRPr="00A64A82">
        <w:rPr>
          <w:rStyle w:val="Emphasis"/>
        </w:rPr>
        <w:t>success or failure</w:t>
      </w:r>
      <w:r w:rsidRPr="00A64A82">
        <w:rPr>
          <w:rStyle w:val="TitleChar"/>
        </w:rPr>
        <w:t xml:space="preserve"> of a president’s ability to have proposals </w:t>
      </w:r>
      <w:r w:rsidRPr="00A64A82">
        <w:rPr>
          <w:rStyle w:val="Emphasis"/>
        </w:rPr>
        <w:t>make it through Congress</w:t>
      </w:r>
      <w:r w:rsidRPr="00A64A82">
        <w:rPr>
          <w:sz w:val="12"/>
          <w:szCs w:val="18"/>
        </w:rPr>
        <w:t xml:space="preserve">. Although presidents may not witness a specific proposal become law, this does not mean their initiatives will necessarily remain unrealized. Allowing an issue to remain at its status quo is indeed an option; however, the president may also decide (or be forced) to move policy unilaterally.15 There are a multitude of reasons that a legislative proposal would receive no action by Congress or the president. At times it is unclear why no action is initially taken in Congress, because it is difficult to ascertain a legislator's motivations in not pursuing a particular course of action. In addition, the use of the Hastert Rule in the House and the filibuster in the Senate could result in no action taken on specific policy proposals. Gridlock is an issue that must be addressed before legislation moves out of either chamber, which would stall progress and result in no action taken by the legislative body. </w:t>
      </w:r>
      <w:r w:rsidRPr="00A64A82">
        <w:rPr>
          <w:rStyle w:val="Emphasis"/>
        </w:rPr>
        <w:t>Unpopular</w:t>
      </w:r>
      <w:r w:rsidRPr="00A64A82">
        <w:rPr>
          <w:rStyle w:val="TitleChar"/>
        </w:rPr>
        <w:t xml:space="preserve"> presidents usually </w:t>
      </w:r>
      <w:r w:rsidRPr="00A64A82">
        <w:rPr>
          <w:rStyle w:val="Emphasis"/>
        </w:rPr>
        <w:t>struggle</w:t>
      </w:r>
      <w:r w:rsidRPr="00A64A82">
        <w:rPr>
          <w:rStyle w:val="TitleChar"/>
        </w:rPr>
        <w:t xml:space="preserve"> to have their legislative proposals acted on by Congress</w:t>
      </w:r>
      <w:r w:rsidRPr="00A64A82">
        <w:rPr>
          <w:sz w:val="16"/>
        </w:rPr>
        <w:t xml:space="preserve"> (Canes-Wrone and De Marchi 2002); </w:t>
      </w:r>
      <w:r w:rsidRPr="00A64A82">
        <w:rPr>
          <w:rStyle w:val="TitleChar"/>
        </w:rPr>
        <w:t xml:space="preserve">based on the fact that the public does not support the president, Congress will </w:t>
      </w:r>
      <w:r w:rsidRPr="00A64A82">
        <w:rPr>
          <w:rStyle w:val="Emphasis"/>
        </w:rPr>
        <w:t>decide not to act</w:t>
      </w:r>
      <w:r w:rsidRPr="00A64A82">
        <w:rPr>
          <w:sz w:val="16"/>
        </w:rPr>
        <w:t>. When dealing with legislative proposals, there are two specific endings—either the status quo is changed (i.e., Congress or the president creates a policy shift) or the status quo remains the same and the proposal receives no action.</w:t>
      </w:r>
    </w:p>
    <w:p w14:paraId="13644EE1" w14:textId="4B813B27" w:rsidR="00A64A82" w:rsidRDefault="00A64A82" w:rsidP="00A64A82"/>
    <w:p w14:paraId="37C734DD" w14:textId="156075CC" w:rsidR="00A92918" w:rsidRDefault="00831EE2" w:rsidP="00831EE2">
      <w:pPr>
        <w:pStyle w:val="Heading4"/>
      </w:pPr>
      <w:r>
        <w:lastRenderedPageBreak/>
        <w:t xml:space="preserve">Political capital theory true for Biden, especially at this stage </w:t>
      </w:r>
    </w:p>
    <w:p w14:paraId="7763C0A9" w14:textId="165BA015" w:rsidR="00831EE2" w:rsidRDefault="00831EE2" w:rsidP="00831EE2">
      <w:r w:rsidRPr="00831EE2">
        <w:rPr>
          <w:rStyle w:val="Style13ptBold"/>
        </w:rPr>
        <w:t>Politi 21</w:t>
      </w:r>
      <w:r>
        <w:t xml:space="preserve"> – </w:t>
      </w:r>
      <w:r w:rsidRPr="00DB7186">
        <w:t>world trade editor</w:t>
      </w:r>
    </w:p>
    <w:p w14:paraId="54191055" w14:textId="709C73CD" w:rsidR="00831EE2" w:rsidRPr="00831EE2" w:rsidRDefault="00831EE2" w:rsidP="00831EE2">
      <w:r>
        <w:t>James, 1/18. “</w:t>
      </w:r>
      <w:r w:rsidRPr="00DB7186">
        <w:t>Joe Biden’s challenge: big, early victories in a toxic political climate</w:t>
      </w:r>
      <w:r>
        <w:t xml:space="preserve">.” </w:t>
      </w:r>
      <w:hyperlink r:id="rId13" w:history="1">
        <w:r w:rsidRPr="00DB7186">
          <w:rPr>
            <w:rStyle w:val="Hyperlink"/>
          </w:rPr>
          <w:t>https://www.ft.com/content/fa01bc64-a80c-4c32-abad-f8eb778c4fe6</w:t>
        </w:r>
      </w:hyperlink>
    </w:p>
    <w:p w14:paraId="6488A031" w14:textId="3D137DA7" w:rsidR="00831EE2" w:rsidRPr="00DB7186" w:rsidRDefault="00831EE2" w:rsidP="00831EE2">
      <w:pPr>
        <w:rPr>
          <w:sz w:val="12"/>
        </w:rPr>
      </w:pPr>
      <w:r w:rsidRPr="00DB7186">
        <w:rPr>
          <w:sz w:val="12"/>
        </w:rPr>
        <w:t xml:space="preserve">The shock of the mob attack on the US Capitol had barely subsided when Joe Biden took the stage last week at the Queen, a theatre in his hometown of Wilmington, Delaware to lay out his $1.9tn relief plan for the world’s largest economy. That evening, the president-elect made no mention of the January 6 insurrection that shook Washington, leaving five people dead and Donald Trump being swiftly impeached for the second time. Instead, he spoke of Patricia Dowd, the 57-year-old Californian and first known person to die from coronavirus in the US, and the millions of Americans who had lost what he called the “dignity and respect” of employment during the pandemic. “I promise you, we will not forget you. We understand what you’re going through. We will never ever give up and we will come back.” Mr Biden said, adding: “Come Wednesday, we begin a new chapter.” At 78 years old, Mr Biden will be sworn in on January 20 as the 46th US president, without any of the cheering crowds and celebrations afforded to his predecessors. In addition to coronavirus restrictions, his inauguration will be protected by 25,000 members of the National Guard in the US capital to avoid another episode in domestic terror. </w:t>
      </w:r>
      <w:r w:rsidRPr="00DB7186">
        <w:rPr>
          <w:rStyle w:val="StyleUnderline"/>
        </w:rPr>
        <w:t>The bleak circumstances</w:t>
      </w:r>
      <w:r w:rsidRPr="00DB7186">
        <w:rPr>
          <w:sz w:val="12"/>
        </w:rPr>
        <w:t xml:space="preserve"> of Mr </w:t>
      </w:r>
      <w:r w:rsidRPr="00DB7186">
        <w:rPr>
          <w:rStyle w:val="StyleUnderline"/>
        </w:rPr>
        <w:t>Biden’s first day</w:t>
      </w:r>
      <w:r w:rsidRPr="00DB7186">
        <w:rPr>
          <w:sz w:val="12"/>
        </w:rPr>
        <w:t xml:space="preserve"> in office have added sobriety to the moment, and </w:t>
      </w:r>
      <w:r w:rsidRPr="00DB7186">
        <w:rPr>
          <w:rStyle w:val="StyleUnderline"/>
        </w:rPr>
        <w:t>point</w:t>
      </w:r>
      <w:r w:rsidRPr="00DB7186">
        <w:rPr>
          <w:sz w:val="12"/>
        </w:rPr>
        <w:t xml:space="preserve">ed </w:t>
      </w:r>
      <w:r w:rsidRPr="00DB7186">
        <w:rPr>
          <w:rStyle w:val="StyleUnderline"/>
        </w:rPr>
        <w:t>to the massive political challenge he is facing</w:t>
      </w:r>
      <w:r w:rsidRPr="00DB7186">
        <w:rPr>
          <w:sz w:val="12"/>
        </w:rPr>
        <w:t xml:space="preserve">. Having won the White House by projecting a mix of competence, empathy and renewal to American voters after four years of Trumpism, </w:t>
      </w:r>
      <w:r w:rsidRPr="00DB7186">
        <w:rPr>
          <w:rStyle w:val="StyleUnderline"/>
        </w:rPr>
        <w:t xml:space="preserve">he will have to </w:t>
      </w:r>
      <w:r w:rsidRPr="00DB7186">
        <w:rPr>
          <w:sz w:val="12"/>
        </w:rPr>
        <w:t xml:space="preserve">translate all that into </w:t>
      </w:r>
      <w:r w:rsidRPr="00DB7186">
        <w:rPr>
          <w:rStyle w:val="StyleUnderline"/>
        </w:rPr>
        <w:t>govern</w:t>
      </w:r>
      <w:r w:rsidRPr="00DB7186">
        <w:rPr>
          <w:sz w:val="12"/>
        </w:rPr>
        <w:t xml:space="preserve">ing </w:t>
      </w:r>
      <w:r w:rsidRPr="00DB7186">
        <w:rPr>
          <w:rStyle w:val="StyleUnderline"/>
        </w:rPr>
        <w:t>at a wrenching moment in US history</w:t>
      </w:r>
      <w:r w:rsidRPr="00DB7186">
        <w:rPr>
          <w:sz w:val="12"/>
        </w:rPr>
        <w:t xml:space="preserve">. Mr Biden is no stranger to tough starts, given that he became vice-president to Barack Obama at the height of the financial crisis. But the problems now confronting the country are arguably more severe and multi-faceted than they were in 2009, requiring even more sure-handed intervention and political skill. Many Democrats believe Mr Obama spent too much of his first year trying to win bipartisan support for his plans. They are well aware that to be successful, Mr </w:t>
      </w:r>
      <w:r w:rsidRPr="00DB7186">
        <w:rPr>
          <w:rStyle w:val="StyleUnderline"/>
        </w:rPr>
        <w:t>Biden will need to show rapid concrete results</w:t>
      </w:r>
      <w:r w:rsidRPr="00DB7186">
        <w:rPr>
          <w:sz w:val="12"/>
        </w:rPr>
        <w:t>. “</w:t>
      </w:r>
      <w:r w:rsidRPr="00DB7186">
        <w:rPr>
          <w:rStyle w:val="StyleUnderline"/>
        </w:rPr>
        <w:t xml:space="preserve">To be able to deliver tangibly in the near term in ways that all people in the country can see and feel and know is a critically </w:t>
      </w:r>
      <w:r w:rsidRPr="00831EE2">
        <w:rPr>
          <w:rStyle w:val="StyleUnderline"/>
        </w:rPr>
        <w:t>important thing to do</w:t>
      </w:r>
      <w:r w:rsidRPr="00831EE2">
        <w:rPr>
          <w:sz w:val="12"/>
        </w:rPr>
        <w:t xml:space="preserve">,” says Mara Rudman, vice-president for policy at the Center for American Progress, a left-leaning Washington think-tank, and a former official in the Clinton and Obama administrations. “We have had a self-perpetuating cycle in a very negative direction,” she adds. “I think </w:t>
      </w:r>
      <w:r w:rsidRPr="00831EE2">
        <w:rPr>
          <w:rStyle w:val="StyleUnderline"/>
        </w:rPr>
        <w:t xml:space="preserve">we have the opportunity to get to a </w:t>
      </w:r>
      <w:r w:rsidRPr="00831EE2">
        <w:rPr>
          <w:rStyle w:val="Emphasis"/>
        </w:rPr>
        <w:t>self-perpetuating cycle</w:t>
      </w:r>
      <w:r w:rsidRPr="00831EE2">
        <w:rPr>
          <w:rStyle w:val="StyleUnderline"/>
        </w:rPr>
        <w:t xml:space="preserve"> in the positive direction</w:t>
      </w:r>
      <w:r w:rsidRPr="00831EE2">
        <w:rPr>
          <w:sz w:val="12"/>
        </w:rPr>
        <w:t xml:space="preserve">.” The president-elect’s transition team has already set out plans for a barrage of unilateral executive orders during the first 10 days to rejoin the Paris climate agreement and scrap the travel ban imposed on certain Muslim-majority countries, undoing some of Mr Trump’s most controversial policies. It has also made clear that Mr Biden wants to rebuild the US’s traditional alliances with other western nations that frayed during the past four years, while being more focused in confronting strategic rivals such as China and Russia. But Mr </w:t>
      </w:r>
      <w:r w:rsidRPr="00831EE2">
        <w:rPr>
          <w:rStyle w:val="StyleUnderline"/>
        </w:rPr>
        <w:t xml:space="preserve">Biden has tried to </w:t>
      </w:r>
      <w:r w:rsidRPr="00831EE2">
        <w:rPr>
          <w:rStyle w:val="Emphasis"/>
        </w:rPr>
        <w:t>focus</w:t>
      </w:r>
      <w:r w:rsidRPr="00831EE2">
        <w:rPr>
          <w:sz w:val="12"/>
        </w:rPr>
        <w:t xml:space="preserve"> the </w:t>
      </w:r>
      <w:r w:rsidRPr="00831EE2">
        <w:rPr>
          <w:rStyle w:val="Emphasis"/>
        </w:rPr>
        <w:t>attention of lawmakers</w:t>
      </w:r>
      <w:r w:rsidRPr="00831EE2">
        <w:rPr>
          <w:sz w:val="12"/>
        </w:rPr>
        <w:t xml:space="preserve"> rattled by the assault on the Capitol — and an anxious public — primarily </w:t>
      </w:r>
      <w:r w:rsidRPr="00831EE2">
        <w:rPr>
          <w:rStyle w:val="StyleUnderline"/>
        </w:rPr>
        <w:t>on his prescriptions to resolve America’s health and economic crises,</w:t>
      </w:r>
      <w:r w:rsidRPr="00831EE2">
        <w:rPr>
          <w:sz w:val="12"/>
        </w:rPr>
        <w:t xml:space="preserve"> as he prepares to enter the White House. Nearly 400,000 Americans have died from Covid-19, and 9.8m fewer Americans are employed compared with last February. At the Queen, </w:t>
      </w:r>
      <w:r w:rsidRPr="00831EE2">
        <w:rPr>
          <w:rStyle w:val="StyleUnderline"/>
        </w:rPr>
        <w:t>the president-elect called on Congress to pass his sweeping relief plan</w:t>
      </w:r>
      <w:r w:rsidRPr="00831EE2">
        <w:rPr>
          <w:sz w:val="12"/>
        </w:rPr>
        <w:t xml:space="preserve">, which includes a new round of direct payments to Americans, aid to cash-strapped states and cities, a top-up of federal jobless benefits, a beefed-up tax credit for children and more funding for vaccinations. </w:t>
      </w:r>
      <w:r w:rsidRPr="00831EE2">
        <w:rPr>
          <w:rStyle w:val="StyleUnderline"/>
        </w:rPr>
        <w:t>Securing its passage will be the first big test of</w:t>
      </w:r>
      <w:r w:rsidRPr="00831EE2">
        <w:rPr>
          <w:sz w:val="12"/>
        </w:rPr>
        <w:t xml:space="preserve"> Mr </w:t>
      </w:r>
      <w:r w:rsidRPr="00831EE2">
        <w:rPr>
          <w:rStyle w:val="StyleUnderline"/>
        </w:rPr>
        <w:t>Biden’s presidency</w:t>
      </w:r>
      <w:r w:rsidRPr="00831EE2">
        <w:rPr>
          <w:sz w:val="12"/>
        </w:rPr>
        <w:t xml:space="preserve">, </w:t>
      </w:r>
      <w:r w:rsidRPr="00831EE2">
        <w:rPr>
          <w:rStyle w:val="StyleUnderline"/>
        </w:rPr>
        <w:t>and no easy task given his</w:t>
      </w:r>
      <w:r w:rsidRPr="00831EE2">
        <w:rPr>
          <w:sz w:val="12"/>
        </w:rPr>
        <w:t xml:space="preserve"> Democratic </w:t>
      </w:r>
      <w:r w:rsidRPr="00831EE2">
        <w:rPr>
          <w:rStyle w:val="StyleUnderline"/>
        </w:rPr>
        <w:t>party’s exceedingly tight edge in both the House</w:t>
      </w:r>
      <w:r w:rsidRPr="00831EE2">
        <w:rPr>
          <w:sz w:val="12"/>
        </w:rPr>
        <w:t xml:space="preserve"> of Representatives </w:t>
      </w:r>
      <w:r w:rsidRPr="00831EE2">
        <w:rPr>
          <w:rStyle w:val="StyleUnderline"/>
        </w:rPr>
        <w:t>and</w:t>
      </w:r>
      <w:r w:rsidRPr="00831EE2">
        <w:rPr>
          <w:sz w:val="12"/>
        </w:rPr>
        <w:t xml:space="preserve"> the </w:t>
      </w:r>
      <w:r w:rsidRPr="00831EE2">
        <w:rPr>
          <w:rStyle w:val="StyleUnderline"/>
        </w:rPr>
        <w:t>Senate</w:t>
      </w:r>
      <w:r w:rsidRPr="00831EE2">
        <w:rPr>
          <w:sz w:val="12"/>
        </w:rPr>
        <w:t xml:space="preserve"> — and the toxic climate on Capitol Hill that may be exacerbated by Mr Trump’s second impeachment trial. “</w:t>
      </w:r>
      <w:r w:rsidRPr="00831EE2">
        <w:rPr>
          <w:rStyle w:val="StyleUnderline"/>
        </w:rPr>
        <w:t>There is going to be a compulsion to get something done</w:t>
      </w:r>
      <w:r w:rsidRPr="00831EE2">
        <w:rPr>
          <w:sz w:val="12"/>
        </w:rPr>
        <w:t xml:space="preserve"> and get something done </w:t>
      </w:r>
      <w:r w:rsidRPr="00831EE2">
        <w:rPr>
          <w:rStyle w:val="StyleUnderline"/>
        </w:rPr>
        <w:t>quickly</w:t>
      </w:r>
      <w:r w:rsidRPr="00831EE2">
        <w:rPr>
          <w:sz w:val="12"/>
        </w:rPr>
        <w:t xml:space="preserve">, </w:t>
      </w:r>
      <w:r w:rsidRPr="00831EE2">
        <w:rPr>
          <w:rStyle w:val="StyleUnderline"/>
        </w:rPr>
        <w:t>but it is definitely under</w:t>
      </w:r>
      <w:r w:rsidRPr="00831EE2">
        <w:rPr>
          <w:sz w:val="12"/>
        </w:rPr>
        <w:t xml:space="preserve"> more </w:t>
      </w:r>
      <w:r w:rsidRPr="00831EE2">
        <w:rPr>
          <w:rStyle w:val="StyleUnderline"/>
        </w:rPr>
        <w:t>difficult circumstances given the</w:t>
      </w:r>
      <w:r w:rsidRPr="00831EE2">
        <w:rPr>
          <w:sz w:val="12"/>
        </w:rPr>
        <w:t xml:space="preserve"> political environment, the non-cooperation of the Trump administration, the severity of the pandemic itself and the </w:t>
      </w:r>
      <w:r w:rsidRPr="00831EE2">
        <w:rPr>
          <w:rStyle w:val="Emphasis"/>
        </w:rPr>
        <w:t>close margins in Congress</w:t>
      </w:r>
      <w:r w:rsidRPr="00831EE2">
        <w:rPr>
          <w:sz w:val="12"/>
        </w:rPr>
        <w:t>,” says John Lawrence, former chief of staff to Nancy Pelosi, the House speaker. “</w:t>
      </w:r>
      <w:r w:rsidRPr="00831EE2">
        <w:rPr>
          <w:rStyle w:val="Emphasis"/>
        </w:rPr>
        <w:t>It is going to be tough</w:t>
      </w:r>
      <w:r w:rsidRPr="00831EE2">
        <w:rPr>
          <w:sz w:val="12"/>
        </w:rPr>
        <w:t xml:space="preserve">.” Mr </w:t>
      </w:r>
      <w:r w:rsidRPr="00831EE2">
        <w:rPr>
          <w:rStyle w:val="StyleUnderline"/>
        </w:rPr>
        <w:t>Biden’s urgency in pushing</w:t>
      </w:r>
      <w:r w:rsidRPr="00831EE2">
        <w:rPr>
          <w:sz w:val="12"/>
        </w:rPr>
        <w:t xml:space="preserve"> for a large-scale </w:t>
      </w:r>
      <w:r w:rsidRPr="00831EE2">
        <w:rPr>
          <w:rStyle w:val="StyleUnderline"/>
        </w:rPr>
        <w:t>coronavirus relief</w:t>
      </w:r>
      <w:r w:rsidRPr="00831EE2">
        <w:rPr>
          <w:sz w:val="12"/>
        </w:rPr>
        <w:t xml:space="preserve"> package — less than a month after another fiscal stimulus package, worth $900bn, was agreed by Congress — </w:t>
      </w:r>
      <w:r w:rsidRPr="00831EE2">
        <w:rPr>
          <w:rStyle w:val="StyleUnderline"/>
        </w:rPr>
        <w:t xml:space="preserve">reflects the knowledge that new presidents </w:t>
      </w:r>
      <w:r w:rsidRPr="00831EE2">
        <w:rPr>
          <w:sz w:val="12"/>
        </w:rPr>
        <w:t xml:space="preserve">often </w:t>
      </w:r>
      <w:r w:rsidRPr="00831EE2">
        <w:rPr>
          <w:rStyle w:val="StyleUnderline"/>
        </w:rPr>
        <w:t xml:space="preserve">have a </w:t>
      </w:r>
      <w:r w:rsidRPr="00831EE2">
        <w:rPr>
          <w:rStyle w:val="Emphasis"/>
        </w:rPr>
        <w:t>short window</w:t>
      </w:r>
      <w:r w:rsidRPr="00831EE2">
        <w:rPr>
          <w:rStyle w:val="StyleUnderline"/>
        </w:rPr>
        <w:t xml:space="preserve"> to make use of their </w:t>
      </w:r>
      <w:r w:rsidRPr="00831EE2">
        <w:rPr>
          <w:rStyle w:val="Emphasis"/>
        </w:rPr>
        <w:t>p</w:t>
      </w:r>
      <w:r w:rsidRPr="00831EE2">
        <w:rPr>
          <w:rStyle w:val="StyleUnderline"/>
        </w:rPr>
        <w:t xml:space="preserve">olitical </w:t>
      </w:r>
      <w:r w:rsidRPr="00831EE2">
        <w:rPr>
          <w:rStyle w:val="Emphasis"/>
        </w:rPr>
        <w:t>c</w:t>
      </w:r>
      <w:r w:rsidRPr="00831EE2">
        <w:rPr>
          <w:rStyle w:val="StyleUnderline"/>
        </w:rPr>
        <w:t>apital</w:t>
      </w:r>
      <w:r w:rsidRPr="00831EE2">
        <w:rPr>
          <w:sz w:val="12"/>
        </w:rPr>
        <w:t xml:space="preserve">. Midterm elections, where the entire House of Representatives and one-third of the Senate will be up for grabs, will take place in less than two years, and Mr Biden’s Democratic predecessors, Mr Obama and Bill Clinton, each saw their agendas curbed and upended after their party lost control of the House in 2010 and 1994 respectively. “What you really have in American politics is 18 months. Every administration gets 18 months of policymaking every four years,” says Glenn Hutchins, founder of private equity group Silver Lake Partners and a former Clinton administration official. “So once you've begun the process of cleaning up the dystopian nightmare that Trump left behind, how do you then pivot to addressing the long term underlying issues of importance? What do you choose to focus on? That's going to be the main thing.” As the new administration grapples with priorities, there has been plenty of debate among Democrats in recent years about how to make progressive policies more easy to understand and more popular with the American public — which Mr Biden’s team has tried to absorb both in crafting its policies and its communication. “The ambitions are at the New Deal scale, they are about kitchen table, lunch-pail, meat-and-potatoes economic concerns that people have,” says Kenneth Baer, a former senior Obama administration official and co-founder of Crosscut Strategies, a consultancy in Washington. “And [the message is] we are going to help you.” In addition to the $1.9tn stimulus package laid out by Mr Biden last week, he is expected to move quickly in February to present a second recovery plan involving trillions of dollars in additional spending centred on infrastructure and green energy. To be at least partially funded by higher taxes on corporations and the wealthy, it is another hugely ambitious legislative endeavour. Mr </w:t>
      </w:r>
      <w:r w:rsidRPr="00831EE2">
        <w:rPr>
          <w:rStyle w:val="StyleUnderline"/>
        </w:rPr>
        <w:t xml:space="preserve">Biden’s hopes of a successful first-term agenda did receive a </w:t>
      </w:r>
      <w:r w:rsidRPr="00831EE2">
        <w:rPr>
          <w:rStyle w:val="Emphasis"/>
          <w:sz w:val="30"/>
          <w:szCs w:val="30"/>
        </w:rPr>
        <w:t>big boost</w:t>
      </w:r>
      <w:r w:rsidRPr="00831EE2">
        <w:rPr>
          <w:sz w:val="12"/>
        </w:rPr>
        <w:t xml:space="preserve"> on January 5, the eve of the assault on the US Capitol, </w:t>
      </w:r>
      <w:r w:rsidRPr="00831EE2">
        <w:rPr>
          <w:rStyle w:val="StyleUnderline"/>
        </w:rPr>
        <w:t>when</w:t>
      </w:r>
      <w:r w:rsidRPr="00831EE2">
        <w:rPr>
          <w:sz w:val="12"/>
        </w:rPr>
        <w:t xml:space="preserve"> Raphael </w:t>
      </w:r>
      <w:r w:rsidRPr="00831EE2">
        <w:rPr>
          <w:rStyle w:val="StyleUnderline"/>
        </w:rPr>
        <w:t>Warnock and</w:t>
      </w:r>
      <w:r w:rsidRPr="00831EE2">
        <w:rPr>
          <w:sz w:val="12"/>
        </w:rPr>
        <w:t xml:space="preserve"> Jon </w:t>
      </w:r>
      <w:r w:rsidRPr="00831EE2">
        <w:rPr>
          <w:rStyle w:val="StyleUnderline"/>
        </w:rPr>
        <w:t>Ossoff</w:t>
      </w:r>
      <w:r w:rsidRPr="00831EE2">
        <w:rPr>
          <w:sz w:val="12"/>
        </w:rPr>
        <w:t xml:space="preserve">, two Democrats, </w:t>
      </w:r>
      <w:r w:rsidRPr="00831EE2">
        <w:rPr>
          <w:rStyle w:val="StyleUnderline"/>
        </w:rPr>
        <w:t>won</w:t>
      </w:r>
      <w:r w:rsidRPr="00831EE2">
        <w:rPr>
          <w:sz w:val="12"/>
        </w:rPr>
        <w:t xml:space="preserve"> a pair of run-off Senate </w:t>
      </w:r>
      <w:r w:rsidRPr="00831EE2">
        <w:rPr>
          <w:rStyle w:val="StyleUnderline"/>
        </w:rPr>
        <w:t>races</w:t>
      </w:r>
      <w:r w:rsidRPr="00831EE2">
        <w:rPr>
          <w:sz w:val="12"/>
        </w:rPr>
        <w:t xml:space="preserve"> in Georgia. </w:t>
      </w:r>
      <w:r w:rsidRPr="00831EE2">
        <w:rPr>
          <w:rStyle w:val="StyleUnderline"/>
        </w:rPr>
        <w:t>The</w:t>
      </w:r>
      <w:r w:rsidRPr="00831EE2">
        <w:rPr>
          <w:sz w:val="12"/>
        </w:rPr>
        <w:t xml:space="preserve"> twin </w:t>
      </w:r>
      <w:r w:rsidRPr="00831EE2">
        <w:rPr>
          <w:rStyle w:val="StyleUnderline"/>
        </w:rPr>
        <w:t xml:space="preserve">victories handed control of the upper chamber to Mr Biden’s party </w:t>
      </w:r>
      <w:r w:rsidRPr="00831EE2">
        <w:rPr>
          <w:sz w:val="12"/>
        </w:rPr>
        <w:t xml:space="preserve">— albeit with a 50:50 split and tiebreaking votes cast by Kamala Harris, the incoming vice-president. Given that the </w:t>
      </w:r>
      <w:r w:rsidRPr="00831EE2">
        <w:rPr>
          <w:rStyle w:val="StyleUnderline"/>
        </w:rPr>
        <w:t>Democrats now get to decide which proposals can be put up for a vote in the Senate</w:t>
      </w:r>
      <w:r w:rsidRPr="00831EE2">
        <w:rPr>
          <w:sz w:val="12"/>
        </w:rPr>
        <w:t xml:space="preserve">, the Georgia results ensure that, at the very least, Mr Biden’s goals will not be blocked by Mitch McConnell, the Republican senate leader, at every turn. Mr </w:t>
      </w:r>
      <w:r w:rsidRPr="00831EE2">
        <w:rPr>
          <w:rStyle w:val="StyleUnderline"/>
        </w:rPr>
        <w:t>Biden’s ability to enact</w:t>
      </w:r>
      <w:r w:rsidRPr="00831EE2">
        <w:rPr>
          <w:sz w:val="12"/>
        </w:rPr>
        <w:t xml:space="preserve"> crucial parts of </w:t>
      </w:r>
      <w:r w:rsidRPr="00831EE2">
        <w:rPr>
          <w:rStyle w:val="StyleUnderline"/>
        </w:rPr>
        <w:t xml:space="preserve">his agenda will </w:t>
      </w:r>
      <w:r w:rsidRPr="00831EE2">
        <w:rPr>
          <w:rStyle w:val="Emphasis"/>
        </w:rPr>
        <w:t>initially depend</w:t>
      </w:r>
      <w:r w:rsidRPr="00831EE2">
        <w:rPr>
          <w:rStyle w:val="StyleUnderline"/>
        </w:rPr>
        <w:t xml:space="preserve"> on keeping the Democratic </w:t>
      </w:r>
      <w:r w:rsidRPr="00831EE2">
        <w:rPr>
          <w:rStyle w:val="Emphasis"/>
        </w:rPr>
        <w:t>party fully united behind any legislation</w:t>
      </w:r>
      <w:r w:rsidRPr="00831EE2">
        <w:rPr>
          <w:sz w:val="12"/>
        </w:rPr>
        <w:t xml:space="preserve">, marrying the needs of conservative lawmakers with those of the progressive bloc, </w:t>
      </w:r>
      <w:r w:rsidRPr="00831EE2">
        <w:rPr>
          <w:rStyle w:val="Emphasis"/>
          <w:sz w:val="28"/>
          <w:szCs w:val="28"/>
        </w:rPr>
        <w:t>with very little room for defection</w:t>
      </w:r>
      <w:r w:rsidRPr="00831EE2">
        <w:rPr>
          <w:sz w:val="12"/>
        </w:rPr>
        <w:t>.</w:t>
      </w:r>
    </w:p>
    <w:p w14:paraId="3D60390E" w14:textId="325E3E84" w:rsidR="00831EE2" w:rsidRDefault="00831EE2" w:rsidP="00A64A82"/>
    <w:p w14:paraId="307C7F3D" w14:textId="77777777" w:rsidR="007D44DE" w:rsidRDefault="007D44DE" w:rsidP="007D44DE">
      <w:pPr>
        <w:pStyle w:val="Heading4"/>
      </w:pPr>
      <w:r>
        <w:t>PC theory is true.</w:t>
      </w:r>
    </w:p>
    <w:p w14:paraId="332A0880" w14:textId="77777777" w:rsidR="007D44DE" w:rsidRDefault="007D44DE" w:rsidP="007D44DE">
      <w:r w:rsidRPr="00DE73E1">
        <w:rPr>
          <w:rStyle w:val="Style13ptBold"/>
        </w:rPr>
        <w:t>Madonna, 16</w:t>
      </w:r>
      <w:r>
        <w:t xml:space="preserve"> – Associate Professor of Political Science at University of Georgia</w:t>
      </w:r>
    </w:p>
    <w:p w14:paraId="6E94D8F5" w14:textId="77777777" w:rsidR="007D44DE" w:rsidRPr="00DE73E1" w:rsidRDefault="007D44DE" w:rsidP="007D44DE">
      <w:r>
        <w:t xml:space="preserve">Anthony J., with James E. Monogan III, and Richard L. Vining Jr, , 2/9. “Confirmation Wars, Legislative Time, and Collateral Damage: Assessing the Impact of Supreme Court Nominations on Presidential Success in the U.S. Senate”, </w:t>
      </w:r>
      <w:hyperlink r:id="rId14" w:history="1">
        <w:r w:rsidRPr="00CF7374">
          <w:rPr>
            <w:rStyle w:val="Hyperlink"/>
          </w:rPr>
          <w:t>http://spia.uga.edu/faculty_pages/mlynch/Monogan.pdf</w:t>
        </w:r>
      </w:hyperlink>
    </w:p>
    <w:p w14:paraId="5F5433A0" w14:textId="77777777" w:rsidR="007D44DE" w:rsidRPr="0006216D" w:rsidRDefault="007D44DE" w:rsidP="007D44DE">
      <w:pPr>
        <w:rPr>
          <w:rStyle w:val="Emphasis"/>
        </w:rPr>
      </w:pPr>
      <w:r w:rsidRPr="0006216D">
        <w:rPr>
          <w:rStyle w:val="Emphasis"/>
        </w:rPr>
        <w:t>Time Management and the President’s Agenda</w:t>
      </w:r>
    </w:p>
    <w:p w14:paraId="3C4D6E72" w14:textId="77777777" w:rsidR="007D44DE" w:rsidRDefault="007D44DE" w:rsidP="007D44DE">
      <w:pPr>
        <w:rPr>
          <w:sz w:val="14"/>
        </w:rPr>
      </w:pPr>
      <w:r w:rsidRPr="0006216D">
        <w:rPr>
          <w:rStyle w:val="StyleUnderline"/>
        </w:rPr>
        <w:t xml:space="preserve">Presidents use a wide range of tactics to </w:t>
      </w:r>
      <w:r w:rsidRPr="0006216D">
        <w:rPr>
          <w:rStyle w:val="Emphasis"/>
        </w:rPr>
        <w:t>set policy</w:t>
      </w:r>
      <w:r w:rsidRPr="0006216D">
        <w:rPr>
          <w:rStyle w:val="StyleUnderline"/>
        </w:rPr>
        <w:t xml:space="preserve">, including their ability to </w:t>
      </w:r>
      <w:r w:rsidRPr="0006216D">
        <w:rPr>
          <w:rStyle w:val="Emphasis"/>
        </w:rPr>
        <w:t>influence the legislative agenda</w:t>
      </w:r>
      <w:r w:rsidRPr="0006216D">
        <w:rPr>
          <w:sz w:val="14"/>
        </w:rPr>
        <w:t xml:space="preserve"> </w:t>
      </w:r>
      <w:r w:rsidRPr="0006216D">
        <w:rPr>
          <w:rStyle w:val="StyleUnderline"/>
        </w:rPr>
        <w:t>and staff vacancies</w:t>
      </w:r>
      <w:r w:rsidRPr="0006216D">
        <w:rPr>
          <w:sz w:val="14"/>
        </w:rPr>
        <w:t xml:space="preserve"> to lower level federal courts. In terms of influencing the legislative agenda, </w:t>
      </w:r>
      <w:r w:rsidRPr="0006216D">
        <w:rPr>
          <w:rStyle w:val="StyleUnderline"/>
        </w:rPr>
        <w:t xml:space="preserve">modern presidents </w:t>
      </w:r>
      <w:r w:rsidRPr="0006216D">
        <w:rPr>
          <w:rStyle w:val="Emphasis"/>
        </w:rPr>
        <w:t>introduce legislation</w:t>
      </w:r>
      <w:r w:rsidRPr="0006216D">
        <w:rPr>
          <w:rStyle w:val="StyleUnderline"/>
        </w:rPr>
        <w:t xml:space="preserve"> and </w:t>
      </w:r>
      <w:r w:rsidRPr="0006216D">
        <w:rPr>
          <w:rStyle w:val="Emphasis"/>
        </w:rPr>
        <w:t>define policy alternatives</w:t>
      </w:r>
      <w:r w:rsidRPr="0006216D">
        <w:rPr>
          <w:sz w:val="14"/>
        </w:rPr>
        <w:t xml:space="preserve"> (Covington, Wrighton </w:t>
      </w:r>
      <w:r w:rsidRPr="0006216D">
        <w:rPr>
          <w:rStyle w:val="StyleUnderline"/>
        </w:rPr>
        <w:t>and</w:t>
      </w:r>
      <w:r w:rsidRPr="0006216D">
        <w:rPr>
          <w:sz w:val="14"/>
        </w:rPr>
        <w:t xml:space="preserve"> Kinney 1995; Eshbaugh-Soha 2005, 2010). While not unconditional, </w:t>
      </w:r>
      <w:r w:rsidRPr="0006216D">
        <w:rPr>
          <w:rStyle w:val="StyleUnderline"/>
        </w:rPr>
        <w:t>presidents</w:t>
      </w:r>
      <w:r w:rsidRPr="0006216D">
        <w:rPr>
          <w:sz w:val="14"/>
        </w:rPr>
        <w:t xml:space="preserve"> </w:t>
      </w:r>
      <w:r w:rsidRPr="0006216D">
        <w:rPr>
          <w:rStyle w:val="StyleUnderline"/>
        </w:rPr>
        <w:t xml:space="preserve">can use their time and effort to </w:t>
      </w:r>
      <w:r w:rsidRPr="0006216D">
        <w:rPr>
          <w:rStyle w:val="Emphasis"/>
        </w:rPr>
        <w:t>secure the passage of key policy proposals</w:t>
      </w:r>
      <w:r w:rsidRPr="0006216D">
        <w:rPr>
          <w:sz w:val="14"/>
        </w:rPr>
        <w:t xml:space="preserve"> (</w:t>
      </w:r>
      <w:r w:rsidRPr="0006216D">
        <w:rPr>
          <w:rStyle w:val="StyleUnderline"/>
        </w:rPr>
        <w:t>Edwards and Wood 1999; Light 1999; Neustadt 1960</w:t>
      </w:r>
      <w:r w:rsidRPr="0006216D">
        <w:rPr>
          <w:sz w:val="14"/>
        </w:rPr>
        <w:t xml:space="preserve">). </w:t>
      </w:r>
      <w:r w:rsidRPr="0006216D">
        <w:rPr>
          <w:rStyle w:val="StyleUnderline"/>
        </w:rPr>
        <w:t>Importantly</w:t>
      </w:r>
      <w:r w:rsidRPr="0006216D">
        <w:rPr>
          <w:sz w:val="14"/>
        </w:rPr>
        <w:t xml:space="preserve">, </w:t>
      </w:r>
      <w:r w:rsidRPr="0006216D">
        <w:rPr>
          <w:rStyle w:val="StyleUnderline"/>
        </w:rPr>
        <w:t>though</w:t>
      </w:r>
      <w:r w:rsidRPr="0006216D">
        <w:rPr>
          <w:sz w:val="14"/>
        </w:rPr>
        <w:t xml:space="preserve">, </w:t>
      </w:r>
      <w:r w:rsidRPr="0006216D">
        <w:rPr>
          <w:rStyle w:val="StyleUnderline"/>
        </w:rPr>
        <w:t xml:space="preserve">presidents’ </w:t>
      </w:r>
      <w:r w:rsidRPr="0006216D">
        <w:rPr>
          <w:rStyle w:val="Emphasis"/>
        </w:rPr>
        <w:t>ability to persuade the public</w:t>
      </w:r>
      <w:r w:rsidRPr="0006216D">
        <w:rPr>
          <w:rStyle w:val="StyleUnderline"/>
        </w:rPr>
        <w:t xml:space="preserve"> is </w:t>
      </w:r>
      <w:r w:rsidRPr="0006216D">
        <w:rPr>
          <w:rStyle w:val="Emphasis"/>
        </w:rPr>
        <w:t>limited</w:t>
      </w:r>
      <w:r w:rsidRPr="0006216D">
        <w:rPr>
          <w:sz w:val="14"/>
        </w:rPr>
        <w:t xml:space="preserve">. </w:t>
      </w:r>
      <w:r w:rsidRPr="0006216D">
        <w:rPr>
          <w:rStyle w:val="StyleUnderline"/>
        </w:rPr>
        <w:t xml:space="preserve">To be </w:t>
      </w:r>
      <w:r w:rsidRPr="0006216D">
        <w:rPr>
          <w:rStyle w:val="Emphasis"/>
        </w:rPr>
        <w:t>successful</w:t>
      </w:r>
      <w:r w:rsidRPr="0006216D">
        <w:rPr>
          <w:sz w:val="14"/>
        </w:rPr>
        <w:t xml:space="preserve"> in enacting desired policies </w:t>
      </w:r>
      <w:r w:rsidRPr="0006216D">
        <w:rPr>
          <w:rStyle w:val="StyleUnderline"/>
        </w:rPr>
        <w:t xml:space="preserve">presidents have to </w:t>
      </w:r>
      <w:r w:rsidRPr="0006216D">
        <w:rPr>
          <w:rStyle w:val="Emphasis"/>
        </w:rPr>
        <w:t>time</w:t>
      </w:r>
      <w:r w:rsidRPr="0006216D">
        <w:rPr>
          <w:sz w:val="14"/>
        </w:rPr>
        <w:t xml:space="preserve"> their </w:t>
      </w:r>
      <w:r w:rsidRPr="0006216D">
        <w:rPr>
          <w:rStyle w:val="Emphasis"/>
        </w:rPr>
        <w:t>proposals</w:t>
      </w:r>
      <w:r w:rsidRPr="0006216D">
        <w:rPr>
          <w:rStyle w:val="StyleUnderline"/>
        </w:rPr>
        <w:t xml:space="preserve"> to </w:t>
      </w:r>
      <w:r w:rsidRPr="0006216D">
        <w:rPr>
          <w:rStyle w:val="Emphasis"/>
        </w:rPr>
        <w:t>align with favorable conditions</w:t>
      </w:r>
      <w:r w:rsidRPr="0006216D">
        <w:rPr>
          <w:rStyle w:val="StyleUnderline"/>
        </w:rPr>
        <w:t xml:space="preserve"> in public opinion and legislative makeup</w:t>
      </w:r>
      <w:r w:rsidRPr="0006216D">
        <w:rPr>
          <w:sz w:val="14"/>
        </w:rPr>
        <w:t xml:space="preserve"> (Edwards 2009).</w:t>
      </w:r>
    </w:p>
    <w:p w14:paraId="0192E5C8" w14:textId="77777777" w:rsidR="007D44DE" w:rsidRDefault="007D44DE" w:rsidP="007D44DE"/>
    <w:p w14:paraId="7B85DF60" w14:textId="77777777" w:rsidR="007D44DE" w:rsidRDefault="007D44DE" w:rsidP="007D44DE">
      <w:pPr>
        <w:pStyle w:val="Heading4"/>
      </w:pPr>
      <w:r>
        <w:t xml:space="preserve">Obama’s experience proves. </w:t>
      </w:r>
    </w:p>
    <w:p w14:paraId="59D76F25" w14:textId="77777777" w:rsidR="007D44DE" w:rsidRDefault="007D44DE" w:rsidP="007D44DE">
      <w:r w:rsidRPr="0022261D">
        <w:rPr>
          <w:rStyle w:val="Style13ptBold"/>
        </w:rPr>
        <w:t>Smith 21</w:t>
      </w:r>
      <w:r>
        <w:t xml:space="preserve"> – </w:t>
      </w:r>
      <w:r w:rsidRPr="0022261D">
        <w:t>Bloomberg Opinion columnist. He was an assistant professor of finance at Stony Brook University, and he blogs at Noahpinion</w:t>
      </w:r>
    </w:p>
    <w:p w14:paraId="38CFBAD4" w14:textId="77777777" w:rsidR="007D44DE" w:rsidRDefault="007D44DE" w:rsidP="007D44DE">
      <w:r>
        <w:t>Noah, 1/13. “</w:t>
      </w:r>
      <w:r w:rsidRPr="0022261D">
        <w:t>Biden Must Avoid Obama's Mistake When Setting His Agenda</w:t>
      </w:r>
      <w:r>
        <w:t xml:space="preserve">.” </w:t>
      </w:r>
    </w:p>
    <w:p w14:paraId="143F2F6F" w14:textId="77777777" w:rsidR="007D44DE" w:rsidRPr="0022261D" w:rsidRDefault="007D44DE" w:rsidP="007D44DE">
      <w:pPr>
        <w:rPr>
          <w:sz w:val="16"/>
        </w:rPr>
      </w:pPr>
      <w:r w:rsidRPr="0022261D">
        <w:rPr>
          <w:sz w:val="16"/>
        </w:rPr>
        <w:t xml:space="preserve">The universe of </w:t>
      </w:r>
      <w:r w:rsidRPr="0022261D">
        <w:rPr>
          <w:rStyle w:val="StyleUnderline"/>
        </w:rPr>
        <w:t>possibilities for the Biden administration</w:t>
      </w:r>
      <w:r w:rsidRPr="0022261D">
        <w:rPr>
          <w:sz w:val="16"/>
        </w:rPr>
        <w:t xml:space="preserve"> radically </w:t>
      </w:r>
      <w:r w:rsidRPr="0022261D">
        <w:rPr>
          <w:rStyle w:val="StyleUnderline"/>
        </w:rPr>
        <w:t xml:space="preserve">expanded after the Democrats clinched the Senate majority, but the </w:t>
      </w:r>
      <w:r w:rsidRPr="0022261D">
        <w:rPr>
          <w:sz w:val="16"/>
        </w:rPr>
        <w:t>increase in</w:t>
      </w:r>
      <w:r w:rsidRPr="0022261D">
        <w:rPr>
          <w:rStyle w:val="StyleUnderline"/>
        </w:rPr>
        <w:t xml:space="preserve"> </w:t>
      </w:r>
      <w:r w:rsidRPr="0022261D">
        <w:rPr>
          <w:rStyle w:val="Emphasis"/>
        </w:rPr>
        <w:t>political capital isn’t infinite</w:t>
      </w:r>
      <w:r w:rsidRPr="0022261D">
        <w:rPr>
          <w:sz w:val="16"/>
        </w:rPr>
        <w:t xml:space="preserve">. </w:t>
      </w:r>
      <w:r w:rsidRPr="0022261D">
        <w:rPr>
          <w:rStyle w:val="StyleUnderline"/>
        </w:rPr>
        <w:t xml:space="preserve">When deciding which problems to tackle first, President Joe Biden should </w:t>
      </w:r>
      <w:r w:rsidRPr="0022261D">
        <w:rPr>
          <w:rStyle w:val="Emphasis"/>
        </w:rPr>
        <w:t>prioritize initiatives that address the pandemic</w:t>
      </w:r>
      <w:r w:rsidRPr="0022261D">
        <w:rPr>
          <w:sz w:val="16"/>
        </w:rPr>
        <w:t xml:space="preserve"> while moving the nation toward long-term goals for public health and green-energy stimulus.</w:t>
      </w:r>
    </w:p>
    <w:p w14:paraId="570B75B0" w14:textId="77777777" w:rsidR="007D44DE" w:rsidRPr="0022261D" w:rsidRDefault="007D44DE" w:rsidP="007D44DE">
      <w:pPr>
        <w:rPr>
          <w:sz w:val="16"/>
        </w:rPr>
      </w:pPr>
      <w:r w:rsidRPr="0022261D">
        <w:rPr>
          <w:rStyle w:val="StyleUnderline"/>
        </w:rPr>
        <w:t>Biden can learn from the experience of</w:t>
      </w:r>
      <w:r w:rsidRPr="0022261D">
        <w:rPr>
          <w:sz w:val="16"/>
        </w:rPr>
        <w:t xml:space="preserve"> Barack </w:t>
      </w:r>
      <w:r w:rsidRPr="0022261D">
        <w:rPr>
          <w:rStyle w:val="StyleUnderline"/>
        </w:rPr>
        <w:t>Obama, whose focus on health-insurance reform provoked a midterm backlash and</w:t>
      </w:r>
      <w:r w:rsidRPr="0022261D">
        <w:rPr>
          <w:sz w:val="16"/>
        </w:rPr>
        <w:t xml:space="preserve"> probably </w:t>
      </w:r>
      <w:r w:rsidRPr="0022261D">
        <w:rPr>
          <w:rStyle w:val="StyleUnderline"/>
        </w:rPr>
        <w:t>forfeited</w:t>
      </w:r>
      <w:r w:rsidRPr="0022261D">
        <w:rPr>
          <w:sz w:val="16"/>
        </w:rPr>
        <w:t xml:space="preserve"> a </w:t>
      </w:r>
      <w:r w:rsidRPr="0022261D">
        <w:rPr>
          <w:rStyle w:val="StyleUnderline"/>
        </w:rPr>
        <w:t>chance to boost the country out of the Great Recession</w:t>
      </w:r>
      <w:r w:rsidRPr="0022261D">
        <w:rPr>
          <w:sz w:val="16"/>
        </w:rPr>
        <w:t xml:space="preserve"> sooner.</w:t>
      </w:r>
    </w:p>
    <w:p w14:paraId="6DAEBBE6" w14:textId="77777777" w:rsidR="007D44DE" w:rsidRPr="0022261D" w:rsidRDefault="007D44DE" w:rsidP="007D44DE">
      <w:pPr>
        <w:rPr>
          <w:sz w:val="16"/>
        </w:rPr>
      </w:pPr>
      <w:r w:rsidRPr="0022261D">
        <w:rPr>
          <w:sz w:val="16"/>
        </w:rPr>
        <w:t xml:space="preserve">He should heed the words of Winston Churchill who urged,  “never let a good crisis go to waste.” </w:t>
      </w:r>
      <w:r w:rsidRPr="0022261D">
        <w:rPr>
          <w:rStyle w:val="StyleUnderline"/>
        </w:rPr>
        <w:t>Because crises are times when the public understands that change is necessary, it’s possible to make deep and lasting reforms</w:t>
      </w:r>
      <w:r w:rsidRPr="0022261D">
        <w:rPr>
          <w:sz w:val="16"/>
        </w:rPr>
        <w:t>. President Franklin D. Roosevelt understood this when he focused parts of his New Deal on long-term alterations to America’s economic structure, such as Social Security and the National Labor Relations Board. These policies not only contributed to the recovery from the Great Depression — the reason for Roosevelt's election  — but created a more equal and stable economy in which workers had more bargaining power and old people didn’t have to live in penury.</w:t>
      </w:r>
    </w:p>
    <w:p w14:paraId="636B5406" w14:textId="77777777" w:rsidR="007D44DE" w:rsidRPr="0022261D" w:rsidRDefault="007D44DE" w:rsidP="007D44DE">
      <w:pPr>
        <w:rPr>
          <w:sz w:val="16"/>
        </w:rPr>
      </w:pPr>
      <w:r w:rsidRPr="0022261D">
        <w:rPr>
          <w:sz w:val="16"/>
        </w:rPr>
        <w:t>The U.S. was in the depths of the Great Recession when Obama took office in 2009. With the benefit of unified Democratic control of Congress, he passed a fairly substantial stimulus. But it was still too small to make more than a modest dent in the recession. It was too weighted toward tax cuts and it didn’t include much of a bailout for underwater homeowners. Instead, Obama spent much of his political capital on passing the Affordable Care Act, commonly known as Obamacare.</w:t>
      </w:r>
    </w:p>
    <w:p w14:paraId="2783528E" w14:textId="77777777" w:rsidR="007D44DE" w:rsidRPr="0022261D" w:rsidRDefault="007D44DE" w:rsidP="007D44DE">
      <w:pPr>
        <w:rPr>
          <w:sz w:val="16"/>
        </w:rPr>
      </w:pPr>
      <w:r w:rsidRPr="0022261D">
        <w:rPr>
          <w:sz w:val="16"/>
        </w:rPr>
        <w:t>Now, it’s true that health insurance was, and is, one of the country’s biggest problems. And it’s also true that Obamacare substantially reduced the ranks of the uninsured, which was a big, important victory. But the system Obama crafted was a compromise, which left the problem of ruinously high costs mostly unaddressed. The legislation failed to satisfy many on the left, with a few now even labeling it as mass murder for not making deeper reforms. Meanwhile, Obamacare remained unpopular throughout Obama’s term in office and may have substantially contributed to the Democrats’ catastrophic midterm election losses in 2010.</w:t>
      </w:r>
    </w:p>
    <w:p w14:paraId="7402EC65" w14:textId="77777777" w:rsidR="007D44DE" w:rsidRPr="0022261D" w:rsidRDefault="007D44DE" w:rsidP="007D44DE">
      <w:pPr>
        <w:rPr>
          <w:sz w:val="16"/>
        </w:rPr>
      </w:pPr>
      <w:r w:rsidRPr="0022261D">
        <w:rPr>
          <w:sz w:val="16"/>
        </w:rPr>
        <w:t xml:space="preserve">Alternate histories are difficult to imagine, but it seems likely that </w:t>
      </w:r>
      <w:r w:rsidRPr="0022261D">
        <w:rPr>
          <w:rStyle w:val="StyleUnderline"/>
        </w:rPr>
        <w:t>had Obama spent his 2009 political capital on things more directly related to the recession — such as more infrastructure spending, a bigger bailout for underwater homeowners and a stronger welfare state — he'd have realized a higher return on that political capital</w:t>
      </w:r>
      <w:r w:rsidRPr="0022261D">
        <w:rPr>
          <w:sz w:val="16"/>
        </w:rPr>
        <w:t xml:space="preserve">. In other words, </w:t>
      </w:r>
      <w:r w:rsidRPr="0022261D">
        <w:rPr>
          <w:rStyle w:val="StyleUnderline"/>
        </w:rPr>
        <w:t xml:space="preserve">a crisis does present an opportunity for long-term reforms, but it’s best to use that opportunity for reforms that address the </w:t>
      </w:r>
      <w:r w:rsidRPr="0022261D">
        <w:rPr>
          <w:rStyle w:val="Emphasis"/>
        </w:rPr>
        <w:t>immediate crisis</w:t>
      </w:r>
      <w:r w:rsidRPr="0022261D">
        <w:rPr>
          <w:sz w:val="16"/>
        </w:rPr>
        <w:t>.</w:t>
      </w:r>
    </w:p>
    <w:p w14:paraId="2F33E497" w14:textId="77777777" w:rsidR="007D44DE" w:rsidRPr="0022261D" w:rsidRDefault="007D44DE" w:rsidP="007D44DE">
      <w:pPr>
        <w:rPr>
          <w:sz w:val="16"/>
        </w:rPr>
      </w:pPr>
      <w:r w:rsidRPr="0022261D">
        <w:rPr>
          <w:sz w:val="16"/>
        </w:rPr>
        <w:lastRenderedPageBreak/>
        <w:t>The Democratic victories in the Georgia Senate runoffs have given Biden an unexpected opportunity to pass major legislation in the first year of his presidency, instead of relying on executive action and the faint hope of bipartisan compromise. The left will be clamoring for major action on health care and a variety of other momumental issues, but Biden needs to spend his political capital on reforms that are also tied to the COVID-19 pandemic and the resulting recession.</w:t>
      </w:r>
    </w:p>
    <w:p w14:paraId="74D53F1B" w14:textId="77777777" w:rsidR="007D44DE" w:rsidRPr="0022261D" w:rsidRDefault="007D44DE" w:rsidP="007D44DE">
      <w:pPr>
        <w:rPr>
          <w:sz w:val="16"/>
        </w:rPr>
      </w:pPr>
      <w:r w:rsidRPr="0022261D">
        <w:rPr>
          <w:sz w:val="16"/>
        </w:rPr>
        <w:t>The first priority is public health. COVID-19 exposed deep and catastrophic weaknesses in the U.S. public health institutions. Right now, vaccination is proceeding at a glacial pace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w:t>
      </w:r>
    </w:p>
    <w:p w14:paraId="33E2EF3D" w14:textId="77777777" w:rsidR="007D44DE" w:rsidRPr="0022261D" w:rsidRDefault="007D44DE" w:rsidP="007D44DE">
      <w:pPr>
        <w:rPr>
          <w:sz w:val="16"/>
        </w:rPr>
      </w:pPr>
      <w:r w:rsidRPr="0022261D">
        <w:rPr>
          <w:sz w:val="16"/>
        </w:rPr>
        <w:t xml:space="preserve">This will be a bigger challenge than is popularly realized because of the possibility that vaccine-resistant virus strains will emerge. </w:t>
      </w:r>
      <w:r w:rsidRPr="0022261D">
        <w:rPr>
          <w:rStyle w:val="StyleUnderline"/>
        </w:rPr>
        <w:t>Biden will need to reorient much of the U.S. economy toward vaccine production and distribution</w:t>
      </w:r>
      <w:r w:rsidRPr="0022261D">
        <w:rPr>
          <w:sz w:val="16"/>
        </w:rPr>
        <w:t xml:space="preserve"> until COVID-19 has been decisively beaten all around the world. </w:t>
      </w:r>
      <w:r w:rsidRPr="0022261D">
        <w:rPr>
          <w:rStyle w:val="StyleUnderline"/>
        </w:rPr>
        <w:t>It will take a lot of money and a lot of will</w:t>
      </w:r>
      <w:r w:rsidRPr="0022261D">
        <w:rPr>
          <w:sz w:val="16"/>
        </w:rPr>
        <w:t>.</w:t>
      </w:r>
    </w:p>
    <w:p w14:paraId="2400B787" w14:textId="77777777" w:rsidR="007D44DE" w:rsidRPr="0022261D" w:rsidRDefault="007D44DE" w:rsidP="007D44DE">
      <w:pPr>
        <w:rPr>
          <w:sz w:val="16"/>
        </w:rPr>
      </w:pPr>
      <w:r w:rsidRPr="0022261D">
        <w:rPr>
          <w:sz w:val="16"/>
        </w:rPr>
        <w:t>After the virus is beaten, the U.S. economy will still linger in recession unless the government acts decisively to boost demand. The best tool for doing this, as usual, is infrastructure investment. And the rapid progress in solar power and batteries means that Biden has a unique opportunity to address the climate crisis at the same time. A huge build-out of solar power and electric-car charging stations, including subsidies to rapidly replace fossil fuel plants and gasoline vehicles, will ensure that the U.S. economy comes roaring back while making huge steps toward decarbonization.</w:t>
      </w:r>
    </w:p>
    <w:p w14:paraId="4A8D6AA4" w14:textId="77777777" w:rsidR="007D44DE" w:rsidRDefault="007D44DE" w:rsidP="007D44DE">
      <w:pPr>
        <w:rPr>
          <w:sz w:val="16"/>
        </w:rPr>
      </w:pPr>
      <w:r w:rsidRPr="0022261D">
        <w:rPr>
          <w:rStyle w:val="StyleUnderline"/>
        </w:rPr>
        <w:t>Public health and green infrastructure should be the top priorities for Biden</w:t>
      </w:r>
      <w:r w:rsidRPr="0022261D">
        <w:rPr>
          <w:sz w:val="16"/>
        </w:rPr>
        <w:t xml:space="preserve"> in 2021 and 2022. Yes, </w:t>
      </w:r>
      <w:r w:rsidRPr="0022261D">
        <w:rPr>
          <w:rStyle w:val="StyleUnderline"/>
        </w:rPr>
        <w:t>there are lots of other things</w:t>
      </w:r>
      <w:r w:rsidRPr="0022261D">
        <w:rPr>
          <w:sz w:val="16"/>
        </w:rPr>
        <w:t xml:space="preserve"> in America that need reform, including health care. </w:t>
      </w:r>
      <w:r w:rsidRPr="0022261D">
        <w:rPr>
          <w:rStyle w:val="StyleUnderline"/>
        </w:rPr>
        <w:t>But the realities of the political system mean these will have to wait. Reforms must fit the crisis of the day; Biden can’t afford to get sidetracked on a quixotic quest to fix everything</w:t>
      </w:r>
      <w:r w:rsidRPr="0022261D">
        <w:rPr>
          <w:sz w:val="16"/>
        </w:rPr>
        <w:t xml:space="preserve"> that’s wrong with the American economy.</w:t>
      </w:r>
    </w:p>
    <w:p w14:paraId="2E41030D" w14:textId="77777777" w:rsidR="007D44DE" w:rsidRDefault="007D44DE" w:rsidP="007D44DE"/>
    <w:p w14:paraId="0F1ECBAA" w14:textId="77777777" w:rsidR="007D44DE" w:rsidRPr="0006216D" w:rsidRDefault="007D44DE" w:rsidP="007D44DE">
      <w:pPr>
        <w:pStyle w:val="Heading4"/>
      </w:pPr>
      <w:r>
        <w:t>PC shapes the agenda and outcomes --- agenda-setting, signaling, and political cover</w:t>
      </w:r>
    </w:p>
    <w:p w14:paraId="2B77E63E" w14:textId="77777777" w:rsidR="007D44DE" w:rsidRDefault="007D44DE" w:rsidP="007D44DE">
      <w:r w:rsidRPr="00DE73E1">
        <w:rPr>
          <w:rStyle w:val="Style13ptBold"/>
        </w:rPr>
        <w:t>Gelman, 15</w:t>
      </w:r>
      <w:r>
        <w:t xml:space="preserve"> – University of Michigan</w:t>
      </w:r>
    </w:p>
    <w:p w14:paraId="31C895D1" w14:textId="77777777" w:rsidR="007D44DE" w:rsidRDefault="007D44DE" w:rsidP="007D44DE">
      <w:r>
        <w:t>Jeremy with Gilad Wilkenfeld and E. Scott Adler, University of Colorado, August. “The Opportunistic President: How US Presidents Determine Their Legislative Programs”, Legislative Studies Quarterly, 40:3</w:t>
      </w:r>
    </w:p>
    <w:p w14:paraId="77283CBA" w14:textId="77777777" w:rsidR="007D44DE" w:rsidRPr="0006216D" w:rsidRDefault="007D44DE" w:rsidP="007D44DE">
      <w:pPr>
        <w:rPr>
          <w:sz w:val="14"/>
        </w:rPr>
      </w:pPr>
      <w:r w:rsidRPr="0006216D">
        <w:rPr>
          <w:rStyle w:val="StyleUnderline"/>
        </w:rPr>
        <w:t>The president’s legislative program</w:t>
      </w:r>
      <w:r w:rsidRPr="0006216D">
        <w:rPr>
          <w:sz w:val="14"/>
        </w:rPr>
        <w:t xml:space="preserve">,1 which is the set of proposals sent from the president to the legislative branch, </w:t>
      </w:r>
      <w:r w:rsidRPr="0006216D">
        <w:rPr>
          <w:rStyle w:val="StyleUnderline"/>
        </w:rPr>
        <w:t>is</w:t>
      </w:r>
      <w:r w:rsidRPr="0006216D">
        <w:rPr>
          <w:sz w:val="14"/>
        </w:rPr>
        <w:t xml:space="preserve"> viewed as </w:t>
      </w:r>
      <w:r w:rsidRPr="0006216D">
        <w:rPr>
          <w:rStyle w:val="Emphasis"/>
        </w:rPr>
        <w:t>pivotal</w:t>
      </w:r>
      <w:r w:rsidRPr="0006216D">
        <w:rPr>
          <w:sz w:val="14"/>
        </w:rPr>
        <w:t xml:space="preserve"> </w:t>
      </w:r>
      <w:r w:rsidRPr="0006216D">
        <w:rPr>
          <w:rStyle w:val="StyleUnderline"/>
        </w:rPr>
        <w:t>in presidential-congressional relations</w:t>
      </w:r>
      <w:r w:rsidRPr="0006216D">
        <w:rPr>
          <w:sz w:val="14"/>
        </w:rPr>
        <w:t xml:space="preserve">. We see evidence of the privileged place these requests have in three ways. First, </w:t>
      </w:r>
      <w:r w:rsidRPr="0006216D">
        <w:rPr>
          <w:rStyle w:val="StyleUnderline"/>
        </w:rPr>
        <w:t xml:space="preserve">they </w:t>
      </w:r>
      <w:r w:rsidRPr="0006216D">
        <w:rPr>
          <w:rStyle w:val="Emphasis"/>
        </w:rPr>
        <w:t>shape Congress’s lawmaking agenda</w:t>
      </w:r>
      <w:r w:rsidRPr="0006216D">
        <w:rPr>
          <w:sz w:val="14"/>
        </w:rPr>
        <w:t xml:space="preserve">. </w:t>
      </w:r>
      <w:r w:rsidRPr="0006216D">
        <w:rPr>
          <w:rStyle w:val="StyleUnderline"/>
        </w:rPr>
        <w:t>Over 70% of the president’s</w:t>
      </w:r>
      <w:r w:rsidRPr="0006216D">
        <w:rPr>
          <w:sz w:val="14"/>
        </w:rPr>
        <w:t xml:space="preserve"> issue </w:t>
      </w:r>
      <w:r w:rsidRPr="0006216D">
        <w:rPr>
          <w:rStyle w:val="StyleUnderline"/>
        </w:rPr>
        <w:t>priorities get congressional consideration, and significant legislation</w:t>
      </w:r>
      <w:r w:rsidRPr="0006216D">
        <w:rPr>
          <w:sz w:val="14"/>
        </w:rPr>
        <w:t xml:space="preserve"> sent by the administration </w:t>
      </w:r>
      <w:r w:rsidRPr="0006216D">
        <w:rPr>
          <w:rStyle w:val="StyleUnderline"/>
        </w:rPr>
        <w:t xml:space="preserve">is </w:t>
      </w:r>
      <w:r w:rsidRPr="0006216D">
        <w:rPr>
          <w:rStyle w:val="Emphasis"/>
        </w:rPr>
        <w:t>almost always debated</w:t>
      </w:r>
      <w:r w:rsidRPr="0006216D">
        <w:rPr>
          <w:sz w:val="14"/>
        </w:rPr>
        <w:t xml:space="preserve"> (Edwards and Barrett 2000; Peterson 1990). Second, </w:t>
      </w:r>
      <w:r w:rsidRPr="0006216D">
        <w:rPr>
          <w:rStyle w:val="StyleUnderline"/>
        </w:rPr>
        <w:t>these policy proposals are</w:t>
      </w:r>
      <w:r w:rsidRPr="0006216D">
        <w:rPr>
          <w:sz w:val="14"/>
        </w:rPr>
        <w:t xml:space="preserve"> traditionally viewed as </w:t>
      </w:r>
      <w:r w:rsidRPr="0006216D">
        <w:rPr>
          <w:rStyle w:val="StyleUnderline"/>
        </w:rPr>
        <w:t>a tool</w:t>
      </w:r>
      <w:r w:rsidRPr="0006216D">
        <w:rPr>
          <w:sz w:val="14"/>
        </w:rPr>
        <w:t xml:space="preserve"> the president can use </w:t>
      </w:r>
      <w:r w:rsidRPr="0006216D">
        <w:rPr>
          <w:rStyle w:val="StyleUnderline"/>
        </w:rPr>
        <w:t xml:space="preserve">to </w:t>
      </w:r>
      <w:r w:rsidRPr="0006216D">
        <w:rPr>
          <w:rStyle w:val="Emphasis"/>
        </w:rPr>
        <w:t>open policy windows</w:t>
      </w:r>
      <w:r w:rsidRPr="0006216D">
        <w:rPr>
          <w:sz w:val="14"/>
        </w:rPr>
        <w:t xml:space="preserve"> </w:t>
      </w:r>
      <w:r w:rsidRPr="0006216D">
        <w:rPr>
          <w:rStyle w:val="StyleUnderline"/>
        </w:rPr>
        <w:t xml:space="preserve">and </w:t>
      </w:r>
      <w:r w:rsidRPr="0006216D">
        <w:rPr>
          <w:rStyle w:val="Emphasis"/>
        </w:rPr>
        <w:t>create more accommodating lawmaking environments</w:t>
      </w:r>
      <w:r w:rsidRPr="0006216D">
        <w:rPr>
          <w:sz w:val="14"/>
        </w:rPr>
        <w:t>. Kingdon reports that “</w:t>
      </w:r>
      <w:r w:rsidRPr="0006216D">
        <w:rPr>
          <w:rStyle w:val="StyleUnderline"/>
        </w:rPr>
        <w:t>no other single actor in the political system has</w:t>
      </w:r>
      <w:r w:rsidRPr="0006216D">
        <w:rPr>
          <w:sz w:val="14"/>
        </w:rPr>
        <w:t xml:space="preserve"> quite </w:t>
      </w:r>
      <w:r w:rsidRPr="0006216D">
        <w:rPr>
          <w:rStyle w:val="StyleUnderline"/>
        </w:rPr>
        <w:t xml:space="preserve">the capability of the president to </w:t>
      </w:r>
      <w:r w:rsidRPr="0006216D">
        <w:rPr>
          <w:rStyle w:val="Emphasis"/>
        </w:rPr>
        <w:t>set agendas</w:t>
      </w:r>
      <w:r w:rsidRPr="0006216D">
        <w:rPr>
          <w:sz w:val="14"/>
        </w:rPr>
        <w:t xml:space="preserve"> in given policy areas...” (1984, 23). Third, </w:t>
      </w:r>
      <w:r w:rsidRPr="0006216D">
        <w:rPr>
          <w:rStyle w:val="StyleUnderline"/>
        </w:rPr>
        <w:t xml:space="preserve">these proposals provide </w:t>
      </w:r>
      <w:r w:rsidRPr="0006216D">
        <w:rPr>
          <w:rStyle w:val="Emphasis"/>
        </w:rPr>
        <w:t>cues to legislators</w:t>
      </w:r>
      <w:r w:rsidRPr="0006216D">
        <w:rPr>
          <w:sz w:val="14"/>
        </w:rPr>
        <w:t xml:space="preserve"> </w:t>
      </w:r>
      <w:r w:rsidRPr="0006216D">
        <w:rPr>
          <w:rStyle w:val="StyleUnderline"/>
        </w:rPr>
        <w:t xml:space="preserve">about which issues they can </w:t>
      </w:r>
      <w:r w:rsidRPr="0006216D">
        <w:rPr>
          <w:rStyle w:val="Emphasis"/>
        </w:rPr>
        <w:t>successfully politicize</w:t>
      </w:r>
      <w:r w:rsidRPr="0006216D">
        <w:rPr>
          <w:rStyle w:val="StyleUnderline"/>
        </w:rPr>
        <w:t xml:space="preserve"> by opposing or supporting the president’s policy ideas</w:t>
      </w:r>
      <w:r w:rsidRPr="0006216D">
        <w:rPr>
          <w:sz w:val="14"/>
        </w:rPr>
        <w:t xml:space="preserve"> (Lee 2009).</w:t>
      </w:r>
    </w:p>
    <w:p w14:paraId="5DAEA88D" w14:textId="77777777" w:rsidR="007D44DE" w:rsidRPr="0006216D" w:rsidRDefault="007D44DE" w:rsidP="007D44DE">
      <w:pPr>
        <w:rPr>
          <w:sz w:val="14"/>
        </w:rPr>
      </w:pPr>
      <w:r w:rsidRPr="0006216D">
        <w:rPr>
          <w:sz w:val="14"/>
        </w:rPr>
        <w:t xml:space="preserve">As </w:t>
      </w:r>
      <w:r w:rsidRPr="0006216D">
        <w:rPr>
          <w:rStyle w:val="StyleUnderline"/>
        </w:rPr>
        <w:t>the president’s program</w:t>
      </w:r>
      <w:r w:rsidRPr="0006216D">
        <w:rPr>
          <w:sz w:val="14"/>
        </w:rPr>
        <w:t xml:space="preserve"> heavily influences legislative attention and the level of partisanship within Congress, it </w:t>
      </w:r>
      <w:r w:rsidRPr="0006216D">
        <w:rPr>
          <w:rStyle w:val="StyleUnderline"/>
        </w:rPr>
        <w:t>is</w:t>
      </w:r>
      <w:r w:rsidRPr="0006216D">
        <w:rPr>
          <w:sz w:val="14"/>
        </w:rPr>
        <w:t xml:space="preserve"> also </w:t>
      </w:r>
      <w:r w:rsidRPr="0006216D">
        <w:rPr>
          <w:rStyle w:val="Emphasis"/>
        </w:rPr>
        <w:t>crucial</w:t>
      </w:r>
      <w:r w:rsidRPr="0006216D">
        <w:rPr>
          <w:sz w:val="14"/>
        </w:rPr>
        <w:t xml:space="preserve"> </w:t>
      </w:r>
      <w:r w:rsidRPr="0006216D">
        <w:rPr>
          <w:rStyle w:val="StyleUnderline"/>
        </w:rPr>
        <w:t>to understanding the broader policymaking process</w:t>
      </w:r>
      <w:r w:rsidRPr="0006216D">
        <w:rPr>
          <w:sz w:val="14"/>
        </w:rPr>
        <w:t>. To that end, we examine why presidents select some issues to promote in their legislative agenda and not others.</w:t>
      </w:r>
    </w:p>
    <w:p w14:paraId="64912D1C" w14:textId="77777777" w:rsidR="007D44DE" w:rsidRDefault="007D44DE" w:rsidP="00A64A82"/>
    <w:p w14:paraId="75ED8E78" w14:textId="0C5FFD48" w:rsidR="00A92918" w:rsidRDefault="00C17F0B" w:rsidP="00C17F0B">
      <w:pPr>
        <w:pStyle w:val="Heading3"/>
      </w:pPr>
      <w:r>
        <w:lastRenderedPageBreak/>
        <w:t>AT: Winners Win</w:t>
      </w:r>
    </w:p>
    <w:p w14:paraId="59845D0A" w14:textId="45F23714" w:rsidR="00C17F0B" w:rsidRDefault="00C17F0B" w:rsidP="00C17F0B"/>
    <w:p w14:paraId="7837CA10" w14:textId="0F4FB2D0" w:rsidR="00C17F0B" w:rsidRDefault="00C17F0B" w:rsidP="00C17F0B"/>
    <w:p w14:paraId="29487CF5" w14:textId="6BC03503" w:rsidR="00C17F0B" w:rsidRDefault="00C17F0B" w:rsidP="00C17F0B">
      <w:pPr>
        <w:pStyle w:val="Heading4"/>
      </w:pPr>
      <w:r w:rsidRPr="00C17F0B">
        <w:t>Winners don’t win</w:t>
      </w:r>
    </w:p>
    <w:p w14:paraId="47BE9C9D" w14:textId="3507F62A" w:rsidR="00C17F0B" w:rsidRDefault="00C17F0B" w:rsidP="00C17F0B">
      <w:r w:rsidRPr="00C17F0B">
        <w:rPr>
          <w:rStyle w:val="Style13ptBold"/>
        </w:rPr>
        <w:t>Subramanian 21</w:t>
      </w:r>
      <w:r>
        <w:t xml:space="preserve"> – White House correspondent at USA Today, citing William Howell – </w:t>
      </w:r>
      <w:r w:rsidRPr="00C17F0B">
        <w:t>political scientist at the University of Chicago Harris School of Public Policy</w:t>
      </w:r>
    </w:p>
    <w:p w14:paraId="5EDEC096" w14:textId="496EC84E" w:rsidR="00C17F0B" w:rsidRDefault="00C17F0B" w:rsidP="00C17F0B">
      <w:r>
        <w:t xml:space="preserve">Courtney, with Joey Garrison, 3/7. </w:t>
      </w:r>
      <w:r w:rsidRPr="00C17F0B">
        <w:t>“'Dinner table' politics: Why Joe Biden ditched bipartisan dealmaking to pass his COVID-19 relief bill</w:t>
      </w:r>
      <w:r>
        <w:t>.</w:t>
      </w:r>
      <w:r w:rsidRPr="00C17F0B">
        <w:t>” https://www.usatoday.com/story/news/politics/2021/03/07/covid-19-bill-biden-chooses-dinner-table-politics-over-bipartisanship/6892438002/</w:t>
      </w:r>
    </w:p>
    <w:p w14:paraId="48A7E047" w14:textId="15F47950" w:rsidR="00C17F0B" w:rsidRPr="00C17F0B" w:rsidRDefault="00C17F0B" w:rsidP="00C17F0B">
      <w:pPr>
        <w:rPr>
          <w:sz w:val="16"/>
        </w:rPr>
      </w:pPr>
      <w:r w:rsidRPr="00C17F0B">
        <w:rPr>
          <w:rStyle w:val="StyleUnderline"/>
        </w:rPr>
        <w:t>Despite the relief plan's popularity</w:t>
      </w:r>
      <w:r w:rsidRPr="00C17F0B">
        <w:rPr>
          <w:sz w:val="16"/>
        </w:rPr>
        <w:t xml:space="preserve"> outside the Beltway, </w:t>
      </w:r>
      <w:r w:rsidRPr="00C17F0B">
        <w:rPr>
          <w:rStyle w:val="StyleUnderline"/>
        </w:rPr>
        <w:t>it is unlikely that momentum from its passage will hurtle Biden into future legislative wins</w:t>
      </w:r>
      <w:r w:rsidRPr="00C17F0B">
        <w:rPr>
          <w:sz w:val="16"/>
        </w:rPr>
        <w:t>, Howell said.</w:t>
      </w:r>
    </w:p>
    <w:p w14:paraId="6B53EDF7" w14:textId="77777777" w:rsidR="00C17F0B" w:rsidRPr="00C17F0B" w:rsidRDefault="00C17F0B" w:rsidP="00C17F0B">
      <w:pPr>
        <w:rPr>
          <w:sz w:val="16"/>
        </w:rPr>
      </w:pPr>
      <w:r w:rsidRPr="00C17F0B">
        <w:rPr>
          <w:sz w:val="16"/>
        </w:rPr>
        <w:t>“</w:t>
      </w:r>
      <w:r w:rsidRPr="00C17F0B">
        <w:rPr>
          <w:rStyle w:val="StyleUnderline"/>
        </w:rPr>
        <w:t>The idea that a legislative win begets a subsequent legislative win in this environment is</w:t>
      </w:r>
      <w:r w:rsidRPr="00C17F0B">
        <w:rPr>
          <w:sz w:val="16"/>
        </w:rPr>
        <w:t xml:space="preserve"> probably </w:t>
      </w:r>
      <w:r w:rsidRPr="00C17F0B">
        <w:rPr>
          <w:rStyle w:val="Emphasis"/>
        </w:rPr>
        <w:t>asking for too much</w:t>
      </w:r>
      <w:r w:rsidRPr="00C17F0B">
        <w:rPr>
          <w:sz w:val="16"/>
        </w:rPr>
        <w:t>,” he said, noting the prospect of passing COVID-19 relief was higher than more hot-button issues like immigration or health care.</w:t>
      </w:r>
    </w:p>
    <w:p w14:paraId="0DDD0555" w14:textId="77777777" w:rsidR="00C17F0B" w:rsidRPr="00C17F0B" w:rsidRDefault="00C17F0B" w:rsidP="00C17F0B">
      <w:pPr>
        <w:rPr>
          <w:sz w:val="16"/>
        </w:rPr>
      </w:pPr>
      <w:r w:rsidRPr="00C17F0B">
        <w:rPr>
          <w:sz w:val="16"/>
        </w:rPr>
        <w:t xml:space="preserve">A legislative defeat would have raised questions about Biden’s ability to pass any meaningful legislation, but its </w:t>
      </w:r>
      <w:r w:rsidRPr="00C17F0B">
        <w:rPr>
          <w:rStyle w:val="StyleUnderline"/>
        </w:rPr>
        <w:t>passage won’t be a “springboard to the production of</w:t>
      </w:r>
      <w:r w:rsidRPr="00C17F0B">
        <w:rPr>
          <w:sz w:val="16"/>
        </w:rPr>
        <w:t xml:space="preserve"> all kinds of </w:t>
      </w:r>
      <w:r w:rsidRPr="00C17F0B">
        <w:rPr>
          <w:rStyle w:val="StyleUnderline"/>
        </w:rPr>
        <w:t>landmark legislation</w:t>
      </w:r>
      <w:r w:rsidRPr="00C17F0B">
        <w:rPr>
          <w:sz w:val="16"/>
        </w:rPr>
        <w:t xml:space="preserve"> – </w:t>
      </w:r>
      <w:r w:rsidRPr="00C17F0B">
        <w:rPr>
          <w:rStyle w:val="Emphasis"/>
        </w:rPr>
        <w:t>far from it</w:t>
      </w:r>
      <w:r w:rsidRPr="00C17F0B">
        <w:rPr>
          <w:sz w:val="16"/>
        </w:rPr>
        <w:t xml:space="preserve">," Howell said. </w:t>
      </w:r>
    </w:p>
    <w:p w14:paraId="7322573B" w14:textId="235E0F8C" w:rsidR="00C17F0B" w:rsidRDefault="00C17F0B" w:rsidP="00C17F0B">
      <w:pPr>
        <w:rPr>
          <w:sz w:val="16"/>
        </w:rPr>
      </w:pPr>
      <w:r w:rsidRPr="00C17F0B">
        <w:rPr>
          <w:sz w:val="16"/>
        </w:rPr>
        <w:t xml:space="preserve">“Sure, </w:t>
      </w:r>
      <w:r w:rsidRPr="00C17F0B">
        <w:rPr>
          <w:rStyle w:val="StyleUnderline"/>
        </w:rPr>
        <w:t>he can claim victory,” said</w:t>
      </w:r>
      <w:r w:rsidRPr="00C17F0B">
        <w:rPr>
          <w:sz w:val="16"/>
        </w:rPr>
        <w:t xml:space="preserve"> Ari </w:t>
      </w:r>
      <w:r w:rsidRPr="00C17F0B">
        <w:rPr>
          <w:rStyle w:val="StyleUnderline"/>
        </w:rPr>
        <w:t>Fleischer, former press secretary for</w:t>
      </w:r>
      <w:r w:rsidRPr="00C17F0B">
        <w:rPr>
          <w:sz w:val="16"/>
        </w:rPr>
        <w:t xml:space="preserve"> President George </w:t>
      </w:r>
      <w:r w:rsidRPr="00C17F0B">
        <w:rPr>
          <w:rStyle w:val="StyleUnderline"/>
        </w:rPr>
        <w:t>W</w:t>
      </w:r>
      <w:r w:rsidRPr="00C17F0B">
        <w:rPr>
          <w:sz w:val="16"/>
        </w:rPr>
        <w:t>. Bush. “</w:t>
      </w:r>
      <w:r w:rsidRPr="00C17F0B">
        <w:rPr>
          <w:rStyle w:val="StyleUnderline"/>
        </w:rPr>
        <w:t>Nobody will ultimately know whether it truly is a victory until we see the shape the economy is in</w:t>
      </w:r>
      <w:r w:rsidRPr="00C17F0B">
        <w:rPr>
          <w:sz w:val="16"/>
        </w:rPr>
        <w:t xml:space="preserve"> a year or so.”</w:t>
      </w:r>
    </w:p>
    <w:p w14:paraId="6A872A53" w14:textId="5E6FA265" w:rsidR="00C214CD" w:rsidRDefault="00C214CD" w:rsidP="00C17F0B">
      <w:pPr>
        <w:rPr>
          <w:sz w:val="16"/>
        </w:rPr>
      </w:pPr>
    </w:p>
    <w:p w14:paraId="7BB5DA46" w14:textId="49DDF14C" w:rsidR="00C214CD" w:rsidRDefault="00C214CD" w:rsidP="00C17F0B">
      <w:pPr>
        <w:rPr>
          <w:sz w:val="16"/>
        </w:rPr>
      </w:pPr>
    </w:p>
    <w:p w14:paraId="627EC0C8" w14:textId="15609CAB" w:rsidR="00C214CD" w:rsidRDefault="00C214CD" w:rsidP="00C214CD">
      <w:pPr>
        <w:pStyle w:val="Heading4"/>
      </w:pPr>
      <w:r>
        <w:t xml:space="preserve">PC is </w:t>
      </w:r>
      <w:r w:rsidRPr="00C214CD">
        <w:rPr>
          <w:u w:val="single"/>
        </w:rPr>
        <w:t>finite</w:t>
      </w:r>
      <w:r>
        <w:t xml:space="preserve">, not regenerative---Biden has to </w:t>
      </w:r>
      <w:r>
        <w:rPr>
          <w:u w:val="single"/>
        </w:rPr>
        <w:t>prioritize</w:t>
      </w:r>
      <w:r>
        <w:t xml:space="preserve"> infrastructure.</w:t>
      </w:r>
    </w:p>
    <w:p w14:paraId="3666FF4C" w14:textId="232414F0" w:rsidR="00C214CD" w:rsidRDefault="00C214CD" w:rsidP="00C214CD">
      <w:r w:rsidRPr="00814CCE">
        <w:rPr>
          <w:rStyle w:val="Style13ptBold"/>
        </w:rPr>
        <w:t>Smith 21</w:t>
      </w:r>
      <w:r>
        <w:t xml:space="preserve"> –</w:t>
      </w:r>
      <w:r w:rsidRPr="00C214CD">
        <w:t xml:space="preserve"> </w:t>
      </w:r>
      <w:r w:rsidR="00E67B9D" w:rsidRPr="00E67B9D">
        <w:t>assistant professor of finance at Stony Brook University</w:t>
      </w:r>
    </w:p>
    <w:p w14:paraId="27C980C7" w14:textId="568CA2DB" w:rsidR="00C214CD" w:rsidRPr="00C214CD" w:rsidRDefault="00C214CD" w:rsidP="00C214CD">
      <w:r>
        <w:t>Noah, 1/13. “</w:t>
      </w:r>
      <w:r w:rsidRPr="00C214CD">
        <w:t>Biden Must Avoid Obama's Mistake When Setting His Agenda</w:t>
      </w:r>
      <w:r>
        <w:t>.”</w:t>
      </w:r>
      <w:r w:rsidRPr="00C214CD">
        <w:t xml:space="preserve"> https://www.bloomberg.com/opinion/articles/2021-01-13/biden-must-avoid-obama-s-mistake-when-setting-his-agenda</w:t>
      </w:r>
    </w:p>
    <w:p w14:paraId="785E2C21" w14:textId="77777777" w:rsidR="00C214CD" w:rsidRPr="00C214CD" w:rsidRDefault="00C214CD" w:rsidP="00C214CD">
      <w:pPr>
        <w:rPr>
          <w:sz w:val="16"/>
        </w:rPr>
      </w:pPr>
      <w:r w:rsidRPr="00C214CD">
        <w:rPr>
          <w:rStyle w:val="StyleUnderline"/>
        </w:rPr>
        <w:t xml:space="preserve">The </w:t>
      </w:r>
      <w:r w:rsidRPr="00C214CD">
        <w:rPr>
          <w:rStyle w:val="Emphasis"/>
        </w:rPr>
        <w:t>universe of possibilities</w:t>
      </w:r>
      <w:r w:rsidRPr="00C214CD">
        <w:rPr>
          <w:rStyle w:val="StyleUnderline"/>
        </w:rPr>
        <w:t xml:space="preserve"> for the Biden administration </w:t>
      </w:r>
      <w:r w:rsidRPr="00C214CD">
        <w:rPr>
          <w:rStyle w:val="Emphasis"/>
        </w:rPr>
        <w:t>radically expanded</w:t>
      </w:r>
      <w:r w:rsidRPr="00C214CD">
        <w:rPr>
          <w:rStyle w:val="StyleUnderline"/>
        </w:rPr>
        <w:t xml:space="preserve"> after the Democrats clinched the Senate majority</w:t>
      </w:r>
      <w:r w:rsidRPr="00C214CD">
        <w:rPr>
          <w:sz w:val="16"/>
        </w:rPr>
        <w:t xml:space="preserve">, </w:t>
      </w:r>
      <w:r w:rsidRPr="00C214CD">
        <w:rPr>
          <w:rStyle w:val="Emphasis"/>
          <w:sz w:val="24"/>
        </w:rPr>
        <w:t>but the increase in political capital isn’t infinite</w:t>
      </w:r>
      <w:r w:rsidRPr="00C214CD">
        <w:rPr>
          <w:sz w:val="16"/>
        </w:rPr>
        <w:t xml:space="preserve">. </w:t>
      </w:r>
      <w:r w:rsidRPr="00C214CD">
        <w:rPr>
          <w:rStyle w:val="StyleUnderline"/>
        </w:rPr>
        <w:t xml:space="preserve">When deciding </w:t>
      </w:r>
      <w:r w:rsidRPr="00C214CD">
        <w:rPr>
          <w:rStyle w:val="Emphasis"/>
        </w:rPr>
        <w:t>which problems</w:t>
      </w:r>
      <w:r w:rsidRPr="00C214CD">
        <w:rPr>
          <w:rStyle w:val="StyleUnderline"/>
        </w:rPr>
        <w:t xml:space="preserve"> to tackle </w:t>
      </w:r>
      <w:r w:rsidRPr="00C214CD">
        <w:rPr>
          <w:rStyle w:val="Emphasis"/>
        </w:rPr>
        <w:t>first</w:t>
      </w:r>
      <w:r w:rsidRPr="00C214CD">
        <w:rPr>
          <w:sz w:val="16"/>
        </w:rPr>
        <w:t xml:space="preserve">, President Joe </w:t>
      </w:r>
      <w:r w:rsidRPr="00C214CD">
        <w:rPr>
          <w:rStyle w:val="StyleUnderline"/>
        </w:rPr>
        <w:t xml:space="preserve">Biden should </w:t>
      </w:r>
      <w:r w:rsidRPr="00C214CD">
        <w:rPr>
          <w:rStyle w:val="Emphasis"/>
        </w:rPr>
        <w:t>prioritize</w:t>
      </w:r>
      <w:r w:rsidRPr="00C214CD">
        <w:rPr>
          <w:rStyle w:val="StyleUnderline"/>
        </w:rPr>
        <w:t xml:space="preserve"> initiatives that address the</w:t>
      </w:r>
      <w:r w:rsidRPr="00C214CD">
        <w:rPr>
          <w:sz w:val="16"/>
        </w:rPr>
        <w:t xml:space="preserve"> </w:t>
      </w:r>
      <w:r w:rsidRPr="00C214CD">
        <w:rPr>
          <w:rStyle w:val="Emphasis"/>
        </w:rPr>
        <w:t>pandemic</w:t>
      </w:r>
      <w:r w:rsidRPr="00C214CD">
        <w:rPr>
          <w:sz w:val="16"/>
        </w:rPr>
        <w:t xml:space="preserve"> </w:t>
      </w:r>
      <w:r w:rsidRPr="00C214CD">
        <w:rPr>
          <w:rStyle w:val="StyleUnderline"/>
        </w:rPr>
        <w:t xml:space="preserve">while moving the nation toward </w:t>
      </w:r>
      <w:r w:rsidRPr="00C214CD">
        <w:rPr>
          <w:rStyle w:val="Emphasis"/>
        </w:rPr>
        <w:t>long-term goals</w:t>
      </w:r>
      <w:r w:rsidRPr="00C214CD">
        <w:rPr>
          <w:rStyle w:val="StyleUnderline"/>
        </w:rPr>
        <w:t xml:space="preserve"> for public health and green-energy stimulus</w:t>
      </w:r>
      <w:r w:rsidRPr="00C214CD">
        <w:rPr>
          <w:sz w:val="16"/>
        </w:rPr>
        <w:t>.</w:t>
      </w:r>
    </w:p>
    <w:p w14:paraId="4FCFE606" w14:textId="77777777" w:rsidR="00C214CD" w:rsidRPr="00C214CD" w:rsidRDefault="00C214CD" w:rsidP="00C214CD">
      <w:pPr>
        <w:rPr>
          <w:rStyle w:val="StyleUnderline"/>
        </w:rPr>
      </w:pPr>
      <w:r w:rsidRPr="00C214CD">
        <w:rPr>
          <w:rStyle w:val="StyleUnderline"/>
        </w:rPr>
        <w:t>Biden can learn from the experience of</w:t>
      </w:r>
      <w:r w:rsidRPr="00C214CD">
        <w:rPr>
          <w:sz w:val="16"/>
        </w:rPr>
        <w:t xml:space="preserve"> Barack </w:t>
      </w:r>
      <w:r w:rsidRPr="00C214CD">
        <w:rPr>
          <w:rStyle w:val="StyleUnderline"/>
        </w:rPr>
        <w:t>Obama</w:t>
      </w:r>
      <w:r w:rsidRPr="00C214CD">
        <w:rPr>
          <w:sz w:val="16"/>
        </w:rPr>
        <w:t xml:space="preserve">, </w:t>
      </w:r>
      <w:r w:rsidRPr="00C214CD">
        <w:rPr>
          <w:rStyle w:val="StyleUnderline"/>
        </w:rPr>
        <w:t>whose focus on health-insurance reform</w:t>
      </w:r>
      <w:r w:rsidRPr="00C214CD">
        <w:rPr>
          <w:sz w:val="16"/>
        </w:rPr>
        <w:t xml:space="preserve"> </w:t>
      </w:r>
      <w:r w:rsidRPr="00C214CD">
        <w:rPr>
          <w:rStyle w:val="StyleUnderline"/>
        </w:rPr>
        <w:t xml:space="preserve">provoked a </w:t>
      </w:r>
      <w:r w:rsidRPr="00C214CD">
        <w:rPr>
          <w:rStyle w:val="Emphasis"/>
        </w:rPr>
        <w:t>midterm backlash</w:t>
      </w:r>
      <w:r w:rsidRPr="00C214CD">
        <w:rPr>
          <w:sz w:val="16"/>
        </w:rPr>
        <w:t xml:space="preserve"> </w:t>
      </w:r>
      <w:r w:rsidRPr="00C214CD">
        <w:rPr>
          <w:rStyle w:val="StyleUnderline"/>
        </w:rPr>
        <w:t xml:space="preserve">and probably </w:t>
      </w:r>
      <w:r w:rsidRPr="00C214CD">
        <w:rPr>
          <w:rStyle w:val="Emphasis"/>
        </w:rPr>
        <w:t>forfeited</w:t>
      </w:r>
      <w:r w:rsidRPr="00C214CD">
        <w:rPr>
          <w:rStyle w:val="StyleUnderline"/>
        </w:rPr>
        <w:t xml:space="preserve"> a chance to boost the country out of the Great Recession sooner.</w:t>
      </w:r>
    </w:p>
    <w:p w14:paraId="75B84DB7" w14:textId="77777777" w:rsidR="00C214CD" w:rsidRPr="00C214CD" w:rsidRDefault="00C214CD" w:rsidP="00C214CD">
      <w:pPr>
        <w:rPr>
          <w:sz w:val="16"/>
        </w:rPr>
      </w:pPr>
      <w:r w:rsidRPr="00C214CD">
        <w:rPr>
          <w:sz w:val="16"/>
        </w:rPr>
        <w:t>He should heed the words of Winston Churchill who urged,  “</w:t>
      </w:r>
      <w:r w:rsidRPr="00C214CD">
        <w:rPr>
          <w:rStyle w:val="StyleUnderline"/>
        </w:rPr>
        <w:t>never let a good crisis go to waste.”</w:t>
      </w:r>
      <w:r w:rsidRPr="00C214CD">
        <w:rPr>
          <w:sz w:val="16"/>
        </w:rPr>
        <w:t xml:space="preserve"> </w:t>
      </w:r>
      <w:r w:rsidRPr="00C214CD">
        <w:rPr>
          <w:rStyle w:val="StyleUnderline"/>
        </w:rPr>
        <w:t xml:space="preserve">Because crises are times when the public understands that change is necessary, it’s possible to make </w:t>
      </w:r>
      <w:r w:rsidRPr="00C214CD">
        <w:rPr>
          <w:rStyle w:val="Emphasis"/>
        </w:rPr>
        <w:t>deep</w:t>
      </w:r>
      <w:r w:rsidRPr="00C214CD">
        <w:rPr>
          <w:rStyle w:val="StyleUnderline"/>
        </w:rPr>
        <w:t xml:space="preserve"> and </w:t>
      </w:r>
      <w:r w:rsidRPr="00C214CD">
        <w:rPr>
          <w:rStyle w:val="Emphasis"/>
        </w:rPr>
        <w:t>lasting reforms</w:t>
      </w:r>
      <w:r w:rsidRPr="00C214CD">
        <w:rPr>
          <w:rStyle w:val="StyleUnderline"/>
        </w:rPr>
        <w:t xml:space="preserve">. </w:t>
      </w:r>
      <w:r w:rsidRPr="00C214CD">
        <w:rPr>
          <w:sz w:val="16"/>
        </w:rPr>
        <w:t>President Franklin D. Roosevelt understood this when he focused parts of his New Deal on long-term alterations to America’s economic structure, such as Social Security and the National Labor Relations Board. These policies not only contributed to the recovery from the Great Depression — the reason for Roosevelt's election  — but created a more equal and stable economy in which workers had more bargaining power and old people didn’t have to live in penury.</w:t>
      </w:r>
    </w:p>
    <w:p w14:paraId="3A8A6802" w14:textId="77777777" w:rsidR="00C214CD" w:rsidRPr="00C214CD" w:rsidRDefault="00C214CD" w:rsidP="00C214CD">
      <w:pPr>
        <w:rPr>
          <w:sz w:val="16"/>
        </w:rPr>
      </w:pPr>
      <w:r w:rsidRPr="00C214CD">
        <w:rPr>
          <w:sz w:val="16"/>
        </w:rPr>
        <w:t xml:space="preserve">The U.S. was in the depths of the Great Recession when Obama took office in 2009. With the benefit of unified Democratic control of Congress, he passed a fairly substantial stimulus. But it was still too small to make more than a modest dent in the recession. It was too weighted toward tax cuts and it didn’t include much of a bailout for underwater homeowners. Instead, </w:t>
      </w:r>
      <w:r w:rsidRPr="00C214CD">
        <w:rPr>
          <w:rStyle w:val="StyleUnderline"/>
        </w:rPr>
        <w:t xml:space="preserve">Obama spent much of his political capital on passing the Affordable Care Act, </w:t>
      </w:r>
      <w:r w:rsidRPr="00C214CD">
        <w:rPr>
          <w:sz w:val="16"/>
        </w:rPr>
        <w:t>commonly known as Obamacare.</w:t>
      </w:r>
    </w:p>
    <w:p w14:paraId="6AC4D862" w14:textId="77777777" w:rsidR="00C214CD" w:rsidRPr="00C214CD" w:rsidRDefault="00C214CD" w:rsidP="00C214CD">
      <w:pPr>
        <w:rPr>
          <w:sz w:val="16"/>
        </w:rPr>
      </w:pPr>
      <w:r w:rsidRPr="00C214CD">
        <w:rPr>
          <w:sz w:val="16"/>
        </w:rPr>
        <w:t xml:space="preserve">Now, it’s true that health insurance was, and is, one of the country’s biggest problems. And it’s also true that Obamacare substantially reduced the ranks of the uninsured, which was a big, important victory. But the system Obama crafted was a compromise, which left the problem of ruinously high costs mostly unaddressed. The legislation failed to satisfy many on the left, </w:t>
      </w:r>
      <w:r w:rsidRPr="00C214CD">
        <w:rPr>
          <w:sz w:val="16"/>
        </w:rPr>
        <w:lastRenderedPageBreak/>
        <w:t>with a few now even labeling it as mass murder for not making deeper reforms. Meanwhile, Obamacare remained unpopular throughout Obama’s term in office and may have substantially contributed to the Democrats’ catastrophic midterm election losses in 2010.</w:t>
      </w:r>
    </w:p>
    <w:p w14:paraId="1CAE28A1" w14:textId="77777777" w:rsidR="00C214CD" w:rsidRPr="00C214CD" w:rsidRDefault="00C214CD" w:rsidP="00C214CD">
      <w:pPr>
        <w:rPr>
          <w:rStyle w:val="StyleUnderline"/>
        </w:rPr>
      </w:pPr>
      <w:r w:rsidRPr="00C214CD">
        <w:rPr>
          <w:sz w:val="16"/>
        </w:rPr>
        <w:t xml:space="preserve">Alternate histories are difficult to imagine, but </w:t>
      </w:r>
      <w:r w:rsidRPr="00C214CD">
        <w:rPr>
          <w:rStyle w:val="StyleUnderline"/>
        </w:rPr>
        <w:t xml:space="preserve">it seems likely that had Obama spent his 2009 political capital on things </w:t>
      </w:r>
      <w:r w:rsidRPr="00C214CD">
        <w:rPr>
          <w:rStyle w:val="Emphasis"/>
        </w:rPr>
        <w:t>more directly related to the recession</w:t>
      </w:r>
      <w:r w:rsidRPr="00C214CD">
        <w:rPr>
          <w:sz w:val="16"/>
        </w:rPr>
        <w:t xml:space="preserve"> — </w:t>
      </w:r>
      <w:r w:rsidRPr="00C214CD">
        <w:rPr>
          <w:rStyle w:val="StyleUnderline"/>
        </w:rPr>
        <w:t xml:space="preserve">such as more </w:t>
      </w:r>
      <w:r w:rsidRPr="00C214CD">
        <w:rPr>
          <w:rStyle w:val="Emphasis"/>
        </w:rPr>
        <w:t>infrastructure</w:t>
      </w:r>
      <w:r w:rsidRPr="00C214CD">
        <w:rPr>
          <w:sz w:val="16"/>
        </w:rPr>
        <w:t xml:space="preserve"> </w:t>
      </w:r>
      <w:r w:rsidRPr="00C214CD">
        <w:rPr>
          <w:rStyle w:val="StyleUnderline"/>
        </w:rPr>
        <w:t>spending, a bigger bailout for underwater homeowners and a stronger welfare state</w:t>
      </w:r>
      <w:r w:rsidRPr="00C214CD">
        <w:rPr>
          <w:sz w:val="16"/>
        </w:rPr>
        <w:t xml:space="preserve"> — </w:t>
      </w:r>
      <w:r w:rsidRPr="00C214CD">
        <w:rPr>
          <w:rStyle w:val="StyleUnderline"/>
        </w:rPr>
        <w:t xml:space="preserve">he'd have </w:t>
      </w:r>
      <w:r w:rsidRPr="00C214CD">
        <w:rPr>
          <w:rStyle w:val="Emphasis"/>
        </w:rPr>
        <w:t>realized a higher return on that political capital</w:t>
      </w:r>
      <w:r w:rsidRPr="00C214CD">
        <w:rPr>
          <w:sz w:val="16"/>
        </w:rPr>
        <w:t xml:space="preserve">. In other words, </w:t>
      </w:r>
      <w:r w:rsidRPr="00C214CD">
        <w:rPr>
          <w:rStyle w:val="StyleUnderline"/>
        </w:rPr>
        <w:t xml:space="preserve">a crisis does present an </w:t>
      </w:r>
      <w:r w:rsidRPr="00C214CD">
        <w:rPr>
          <w:rStyle w:val="Emphasis"/>
        </w:rPr>
        <w:t>opportunity</w:t>
      </w:r>
      <w:r w:rsidRPr="00C214CD">
        <w:rPr>
          <w:rStyle w:val="StyleUnderline"/>
        </w:rPr>
        <w:t xml:space="preserve"> for </w:t>
      </w:r>
      <w:r w:rsidRPr="00C214CD">
        <w:rPr>
          <w:rStyle w:val="Emphasis"/>
        </w:rPr>
        <w:t>long-term reforms,</w:t>
      </w:r>
      <w:r w:rsidRPr="00C214CD">
        <w:rPr>
          <w:rStyle w:val="StyleUnderline"/>
        </w:rPr>
        <w:t xml:space="preserve"> but it’s </w:t>
      </w:r>
      <w:r w:rsidRPr="00C214CD">
        <w:rPr>
          <w:rStyle w:val="Emphasis"/>
        </w:rPr>
        <w:t>best</w:t>
      </w:r>
      <w:r w:rsidRPr="00C214CD">
        <w:rPr>
          <w:rStyle w:val="StyleUnderline"/>
        </w:rPr>
        <w:t xml:space="preserve"> to </w:t>
      </w:r>
      <w:r w:rsidRPr="00C214CD">
        <w:rPr>
          <w:rStyle w:val="Emphasis"/>
        </w:rPr>
        <w:t>use that opportunity for reforms that address the immediate crisis</w:t>
      </w:r>
      <w:r w:rsidRPr="00C214CD">
        <w:rPr>
          <w:rStyle w:val="StyleUnderline"/>
        </w:rPr>
        <w:t>.</w:t>
      </w:r>
    </w:p>
    <w:p w14:paraId="60597A3C" w14:textId="77777777" w:rsidR="00C214CD" w:rsidRPr="00C214CD" w:rsidRDefault="00C214CD" w:rsidP="00C214CD">
      <w:pPr>
        <w:rPr>
          <w:rStyle w:val="StyleUnderline"/>
        </w:rPr>
      </w:pPr>
      <w:r w:rsidRPr="00C214CD">
        <w:rPr>
          <w:sz w:val="16"/>
        </w:rPr>
        <w:t xml:space="preserve">The Democratic victories in the Georgia Senate runoffs have given Biden an unexpected opportunity to pass major legislation in the first year of his presidency, instead of relying on executive action and the faint hope of bipartisan compromise. The left will be clamoring for major action on health care and a variety of other momumental issues, but </w:t>
      </w:r>
      <w:r w:rsidRPr="00C214CD">
        <w:rPr>
          <w:rStyle w:val="StyleUnderline"/>
        </w:rPr>
        <w:t xml:space="preserve">Biden needs to </w:t>
      </w:r>
      <w:r w:rsidRPr="00C214CD">
        <w:rPr>
          <w:rStyle w:val="Emphasis"/>
        </w:rPr>
        <w:t>spend his political capital</w:t>
      </w:r>
      <w:r w:rsidRPr="00C214CD">
        <w:rPr>
          <w:rStyle w:val="StyleUnderline"/>
        </w:rPr>
        <w:t xml:space="preserve"> on reforms that are also tied to the </w:t>
      </w:r>
      <w:r w:rsidRPr="00C214CD">
        <w:rPr>
          <w:rStyle w:val="Emphasis"/>
        </w:rPr>
        <w:t>COVID-19 pandemic</w:t>
      </w:r>
      <w:r w:rsidRPr="00C214CD">
        <w:rPr>
          <w:rStyle w:val="StyleUnderline"/>
        </w:rPr>
        <w:t xml:space="preserve"> and the </w:t>
      </w:r>
      <w:r w:rsidRPr="00C214CD">
        <w:rPr>
          <w:rStyle w:val="Emphasis"/>
        </w:rPr>
        <w:t>resulting recession</w:t>
      </w:r>
      <w:r w:rsidRPr="00C214CD">
        <w:rPr>
          <w:rStyle w:val="StyleUnderline"/>
        </w:rPr>
        <w:t>.</w:t>
      </w:r>
    </w:p>
    <w:p w14:paraId="63B33027" w14:textId="77777777" w:rsidR="00C214CD" w:rsidRPr="00C214CD" w:rsidRDefault="00C214CD" w:rsidP="00C214CD">
      <w:pPr>
        <w:rPr>
          <w:sz w:val="16"/>
        </w:rPr>
      </w:pPr>
      <w:r w:rsidRPr="00C214CD">
        <w:rPr>
          <w:sz w:val="16"/>
        </w:rPr>
        <w:t>The first priority is public health. COVID-19 exposed deep and catastrophic weaknesses in the U.S. public health institutions. Right now, vaccination is proceeding at a glacial pace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w:t>
      </w:r>
    </w:p>
    <w:p w14:paraId="6C4B38A2" w14:textId="77777777" w:rsidR="00C214CD" w:rsidRPr="00C214CD" w:rsidRDefault="00C214CD" w:rsidP="00C214CD">
      <w:pPr>
        <w:rPr>
          <w:sz w:val="16"/>
        </w:rPr>
      </w:pPr>
      <w:r w:rsidRPr="00C214CD">
        <w:rPr>
          <w:sz w:val="16"/>
        </w:rPr>
        <w:t>This will be a bigger challenge than is popularly realized because of the possibility that vaccine-resistant virus strains will emerge. Biden will need to reorient much of the U.S. economy toward vaccine production and distribution until COVID-19 has been decisively beaten all around the world. It will take a lot of money and a lot of will.</w:t>
      </w:r>
    </w:p>
    <w:p w14:paraId="1CC89158" w14:textId="77777777" w:rsidR="00C214CD" w:rsidRPr="00C214CD" w:rsidRDefault="00C214CD" w:rsidP="00C214CD">
      <w:pPr>
        <w:rPr>
          <w:sz w:val="16"/>
        </w:rPr>
      </w:pPr>
      <w:r w:rsidRPr="00C214CD">
        <w:rPr>
          <w:rStyle w:val="StyleUnderline"/>
        </w:rPr>
        <w:t xml:space="preserve">After the virus is beaten, the </w:t>
      </w:r>
      <w:r w:rsidRPr="00C214CD">
        <w:rPr>
          <w:sz w:val="16"/>
        </w:rPr>
        <w:t xml:space="preserve">U.S. </w:t>
      </w:r>
      <w:r w:rsidRPr="00C214CD">
        <w:rPr>
          <w:rStyle w:val="StyleUnderline"/>
        </w:rPr>
        <w:t xml:space="preserve">economy will still </w:t>
      </w:r>
      <w:r w:rsidRPr="00C214CD">
        <w:rPr>
          <w:rStyle w:val="Emphasis"/>
        </w:rPr>
        <w:t>linger in recession</w:t>
      </w:r>
      <w:r w:rsidRPr="00C214CD">
        <w:rPr>
          <w:rStyle w:val="StyleUnderline"/>
        </w:rPr>
        <w:t xml:space="preserve"> unless the government </w:t>
      </w:r>
      <w:r w:rsidRPr="00C214CD">
        <w:rPr>
          <w:rStyle w:val="Emphasis"/>
        </w:rPr>
        <w:t>acts decisively</w:t>
      </w:r>
      <w:r w:rsidRPr="00C214CD">
        <w:rPr>
          <w:rStyle w:val="StyleUnderline"/>
        </w:rPr>
        <w:t xml:space="preserve"> to </w:t>
      </w:r>
      <w:r w:rsidRPr="00C214CD">
        <w:rPr>
          <w:rStyle w:val="Emphasis"/>
        </w:rPr>
        <w:t>boost demand</w:t>
      </w:r>
      <w:r w:rsidRPr="00C214CD">
        <w:rPr>
          <w:sz w:val="16"/>
        </w:rPr>
        <w:t xml:space="preserve">. </w:t>
      </w:r>
      <w:r w:rsidRPr="00C214CD">
        <w:rPr>
          <w:rStyle w:val="StyleUnderline"/>
        </w:rPr>
        <w:t xml:space="preserve">The best tool for doing this, as usual, is </w:t>
      </w:r>
      <w:r w:rsidRPr="00C214CD">
        <w:rPr>
          <w:rStyle w:val="Emphasis"/>
        </w:rPr>
        <w:t>infrastructure investment</w:t>
      </w:r>
      <w:r w:rsidRPr="00C214CD">
        <w:rPr>
          <w:sz w:val="16"/>
        </w:rPr>
        <w:t xml:space="preserve">. </w:t>
      </w:r>
      <w:r w:rsidRPr="00C214CD">
        <w:rPr>
          <w:rStyle w:val="StyleUnderline"/>
        </w:rPr>
        <w:t xml:space="preserve">And the rapid progress in solar power and batteries means that Biden has a unique opportunity to address the </w:t>
      </w:r>
      <w:r w:rsidRPr="00C214CD">
        <w:rPr>
          <w:rStyle w:val="Emphasis"/>
        </w:rPr>
        <w:t>climate crisis</w:t>
      </w:r>
      <w:r w:rsidRPr="00C214CD">
        <w:rPr>
          <w:rStyle w:val="StyleUnderline"/>
        </w:rPr>
        <w:t xml:space="preserve"> at the </w:t>
      </w:r>
      <w:r w:rsidRPr="00C214CD">
        <w:rPr>
          <w:rStyle w:val="Emphasis"/>
        </w:rPr>
        <w:t>same time</w:t>
      </w:r>
      <w:r w:rsidRPr="00C214CD">
        <w:rPr>
          <w:sz w:val="16"/>
        </w:rPr>
        <w:t>. A huge build-out of solar power and electric-car charging stations, including subsidies to rapidly replace fossil fuel plants and gasoline vehicles, will ensure that the U.S. economy comes roaring back while making huge steps toward decarbonization.</w:t>
      </w:r>
    </w:p>
    <w:p w14:paraId="557CA56C" w14:textId="77777777" w:rsidR="00C214CD" w:rsidRPr="00C214CD" w:rsidRDefault="00C214CD" w:rsidP="00C214CD">
      <w:pPr>
        <w:rPr>
          <w:sz w:val="16"/>
        </w:rPr>
      </w:pPr>
      <w:r w:rsidRPr="00C214CD">
        <w:rPr>
          <w:rStyle w:val="StyleUnderline"/>
        </w:rPr>
        <w:t>Public health and green infrastructure should be the top priorities for Biden</w:t>
      </w:r>
      <w:r w:rsidRPr="00C214CD">
        <w:rPr>
          <w:sz w:val="16"/>
        </w:rPr>
        <w:t xml:space="preserve">  in 2021 and 2022. </w:t>
      </w:r>
      <w:r w:rsidRPr="00C214CD">
        <w:rPr>
          <w:rStyle w:val="StyleUnderline"/>
        </w:rPr>
        <w:t xml:space="preserve">Yes, there are </w:t>
      </w:r>
      <w:r w:rsidRPr="00C214CD">
        <w:rPr>
          <w:rStyle w:val="Emphasis"/>
        </w:rPr>
        <w:t>lots of other things in America that need reform</w:t>
      </w:r>
      <w:r w:rsidRPr="00C214CD">
        <w:rPr>
          <w:sz w:val="16"/>
        </w:rPr>
        <w:t xml:space="preserve">, including health care. </w:t>
      </w:r>
      <w:r w:rsidRPr="00C214CD">
        <w:rPr>
          <w:rStyle w:val="StyleUnderline"/>
        </w:rPr>
        <w:t xml:space="preserve">But the realities of the political system mean </w:t>
      </w:r>
      <w:r w:rsidRPr="00C214CD">
        <w:rPr>
          <w:rStyle w:val="Emphasis"/>
        </w:rPr>
        <w:t>these will have to wait</w:t>
      </w:r>
      <w:r w:rsidRPr="00C214CD">
        <w:rPr>
          <w:rStyle w:val="StyleUnderline"/>
        </w:rPr>
        <w:t xml:space="preserve">. Reforms </w:t>
      </w:r>
      <w:r w:rsidRPr="00C214CD">
        <w:rPr>
          <w:rStyle w:val="Emphasis"/>
        </w:rPr>
        <w:t>must fit the crisis of the day</w:t>
      </w:r>
      <w:r w:rsidRPr="00C214CD">
        <w:rPr>
          <w:rStyle w:val="StyleUnderline"/>
        </w:rPr>
        <w:t>;</w:t>
      </w:r>
      <w:r w:rsidRPr="00C214CD">
        <w:rPr>
          <w:sz w:val="16"/>
        </w:rPr>
        <w:t xml:space="preserve"> </w:t>
      </w:r>
      <w:r w:rsidRPr="00C214CD">
        <w:rPr>
          <w:rStyle w:val="Emphasis"/>
          <w:sz w:val="24"/>
        </w:rPr>
        <w:t>Biden can’t afford to get sidetracked on a quixotic quest to fix everything that’s wrong</w:t>
      </w:r>
      <w:r w:rsidRPr="00C214CD">
        <w:rPr>
          <w:rStyle w:val="Emphasis"/>
        </w:rPr>
        <w:t xml:space="preserve"> </w:t>
      </w:r>
      <w:r w:rsidRPr="00C214CD">
        <w:rPr>
          <w:sz w:val="16"/>
        </w:rPr>
        <w:t>with the American economy.</w:t>
      </w:r>
    </w:p>
    <w:p w14:paraId="0E748972" w14:textId="77777777" w:rsidR="00C214CD" w:rsidRPr="00C214CD" w:rsidRDefault="00C214CD" w:rsidP="00C214CD"/>
    <w:p w14:paraId="71EE204D" w14:textId="77777777" w:rsidR="007D44DE" w:rsidRDefault="007D44DE" w:rsidP="007D44DE">
      <w:pPr>
        <w:pStyle w:val="Heading4"/>
      </w:pPr>
      <w:r>
        <w:t xml:space="preserve">PC is finite and spills over </w:t>
      </w:r>
    </w:p>
    <w:p w14:paraId="575A1C03" w14:textId="77777777" w:rsidR="007D44DE" w:rsidRDefault="007D44DE" w:rsidP="007D44DE">
      <w:r w:rsidRPr="00C43354">
        <w:rPr>
          <w:rStyle w:val="Style13ptBold"/>
        </w:rPr>
        <w:t>Stanage 21</w:t>
      </w:r>
      <w:r>
        <w:t xml:space="preserve"> – associate editor at The Hill </w:t>
      </w:r>
    </w:p>
    <w:p w14:paraId="36F18A9D" w14:textId="77777777" w:rsidR="007D44DE" w:rsidRDefault="007D44DE" w:rsidP="007D44DE">
      <w:r>
        <w:t>Niall, 1/24. “</w:t>
      </w:r>
      <w:r w:rsidRPr="00C43354">
        <w:t>The Memo: Biden gambles that he can do it all</w:t>
      </w:r>
      <w:r>
        <w:t xml:space="preserve">.” </w:t>
      </w:r>
      <w:r w:rsidRPr="00C43354">
        <w:t>https://thehill.com/homenews/the-memo/535502-the-memo-biden-gambles-that-he-can-do-it-all</w:t>
      </w:r>
    </w:p>
    <w:p w14:paraId="6B5F759C" w14:textId="77777777" w:rsidR="007D44DE" w:rsidRPr="00C43354" w:rsidRDefault="007D44DE" w:rsidP="007D44DE">
      <w:pPr>
        <w:rPr>
          <w:sz w:val="16"/>
        </w:rPr>
      </w:pPr>
      <w:r w:rsidRPr="00C43354">
        <w:rPr>
          <w:sz w:val="16"/>
        </w:rPr>
        <w:t xml:space="preserve">President </w:t>
      </w:r>
      <w:r w:rsidRPr="00C43354">
        <w:rPr>
          <w:rStyle w:val="StyleUnderline"/>
        </w:rPr>
        <w:t>Biden is seeking to push forward on multiple fronts right away</w:t>
      </w:r>
      <w:r w:rsidRPr="00C43354">
        <w:rPr>
          <w:sz w:val="16"/>
        </w:rPr>
        <w:t>, even as he grapples with the coronavirus pandemic.</w:t>
      </w:r>
    </w:p>
    <w:p w14:paraId="482FD3F0" w14:textId="77777777" w:rsidR="007D44DE" w:rsidRPr="00C43354" w:rsidRDefault="007D44DE" w:rsidP="007D44DE">
      <w:pPr>
        <w:rPr>
          <w:sz w:val="16"/>
        </w:rPr>
      </w:pPr>
      <w:r w:rsidRPr="00C43354">
        <w:rPr>
          <w:sz w:val="16"/>
        </w:rPr>
        <w:t>Biden has submitted an immigration reform plan to Congress already, and he aims to advance on other topics from climate change to racial justice.</w:t>
      </w:r>
    </w:p>
    <w:p w14:paraId="6DE2782D" w14:textId="77777777" w:rsidR="007D44DE" w:rsidRPr="00C43354" w:rsidRDefault="007D44DE" w:rsidP="007D44DE">
      <w:pPr>
        <w:rPr>
          <w:sz w:val="16"/>
        </w:rPr>
      </w:pPr>
      <w:r w:rsidRPr="00C43354">
        <w:rPr>
          <w:rStyle w:val="StyleUnderline"/>
        </w:rPr>
        <w:t>There’s an argument for taking such a multipronged approach. Every president tends to have the greatest leverage at the start of their term, and momentum can be harder to generate as time goes on</w:t>
      </w:r>
      <w:r w:rsidRPr="00C43354">
        <w:rPr>
          <w:sz w:val="16"/>
        </w:rPr>
        <w:t>.</w:t>
      </w:r>
    </w:p>
    <w:p w14:paraId="242935F5" w14:textId="77777777" w:rsidR="007D44DE" w:rsidRPr="00C43354" w:rsidRDefault="007D44DE" w:rsidP="007D44DE">
      <w:pPr>
        <w:rPr>
          <w:sz w:val="16"/>
        </w:rPr>
      </w:pPr>
      <w:r w:rsidRPr="00C43354">
        <w:rPr>
          <w:rStyle w:val="StyleUnderline"/>
        </w:rPr>
        <w:t xml:space="preserve">But there is also the question of </w:t>
      </w:r>
      <w:r w:rsidRPr="00C43354">
        <w:rPr>
          <w:rStyle w:val="Emphasis"/>
        </w:rPr>
        <w:t>political capital</w:t>
      </w:r>
      <w:r w:rsidRPr="00C43354">
        <w:rPr>
          <w:rStyle w:val="StyleUnderline"/>
        </w:rPr>
        <w:t xml:space="preserve">, which tends to be </w:t>
      </w:r>
      <w:r w:rsidRPr="00C43354">
        <w:rPr>
          <w:rStyle w:val="Emphasis"/>
        </w:rPr>
        <w:t>finite</w:t>
      </w:r>
      <w:r w:rsidRPr="00C43354">
        <w:rPr>
          <w:sz w:val="16"/>
        </w:rPr>
        <w:t xml:space="preserve">. </w:t>
      </w:r>
      <w:r w:rsidRPr="00C43354">
        <w:rPr>
          <w:rStyle w:val="StyleUnderline"/>
        </w:rPr>
        <w:t>If Biden proves to have less heft</w:t>
      </w:r>
      <w:r w:rsidRPr="00C43354">
        <w:rPr>
          <w:sz w:val="16"/>
        </w:rPr>
        <w:t xml:space="preserve"> than he thinks </w:t>
      </w:r>
      <w:r w:rsidRPr="00C43354">
        <w:rPr>
          <w:rStyle w:val="StyleUnderline"/>
        </w:rPr>
        <w:t>to pass legislation, he will disappoint key constituencies</w:t>
      </w:r>
      <w:r w:rsidRPr="00C43354">
        <w:rPr>
          <w:sz w:val="16"/>
        </w:rPr>
        <w:t>.</w:t>
      </w:r>
    </w:p>
    <w:p w14:paraId="5C07C926" w14:textId="77777777" w:rsidR="007D44DE" w:rsidRPr="00C43354" w:rsidRDefault="007D44DE" w:rsidP="007D44DE">
      <w:pPr>
        <w:rPr>
          <w:sz w:val="16"/>
        </w:rPr>
      </w:pPr>
      <w:r w:rsidRPr="00C43354">
        <w:rPr>
          <w:sz w:val="16"/>
        </w:rPr>
        <w:t>“We’re going to need ... to be able to act on multiple fronts,” Brian Deese, director of the National Economic Council, said in the White House briefing room Friday.</w:t>
      </w:r>
    </w:p>
    <w:p w14:paraId="31BCAC25" w14:textId="77777777" w:rsidR="007D44DE" w:rsidRPr="00C43354" w:rsidRDefault="007D44DE" w:rsidP="007D44DE">
      <w:pPr>
        <w:rPr>
          <w:sz w:val="16"/>
        </w:rPr>
      </w:pPr>
      <w:r w:rsidRPr="00C43354">
        <w:rPr>
          <w:sz w:val="16"/>
        </w:rPr>
        <w:t>Deese was making that point in the context of the president’s proposed $1.9 trillion COVID-19 relief package advancing even as the Senate conducts former President Trump’s impeachment trial next month. But the same principle applies to other issues.</w:t>
      </w:r>
    </w:p>
    <w:p w14:paraId="2E24CC27" w14:textId="77777777" w:rsidR="007D44DE" w:rsidRPr="00C43354" w:rsidRDefault="007D44DE" w:rsidP="007D44DE">
      <w:pPr>
        <w:rPr>
          <w:sz w:val="16"/>
        </w:rPr>
      </w:pPr>
      <w:r w:rsidRPr="00C43354">
        <w:rPr>
          <w:sz w:val="16"/>
        </w:rPr>
        <w:lastRenderedPageBreak/>
        <w:t>Some Democrats are optimistic that across-the-board progress is possible. They suggest the pressure is on their Republican counterparts not to appear obstructionist.</w:t>
      </w:r>
    </w:p>
    <w:p w14:paraId="54B8BD4C" w14:textId="77777777" w:rsidR="007D44DE" w:rsidRPr="00C43354" w:rsidRDefault="007D44DE" w:rsidP="007D44DE">
      <w:pPr>
        <w:rPr>
          <w:sz w:val="16"/>
        </w:rPr>
      </w:pPr>
      <w:r w:rsidRPr="00C43354">
        <w:rPr>
          <w:sz w:val="16"/>
        </w:rPr>
        <w:t>“If Biden does well, then people will be very upset if it looks like the Republicans are obstructing, particularly on the economy and on health — that will be very bad for them,” said Democratic strategist Tad Devine.</w:t>
      </w:r>
    </w:p>
    <w:p w14:paraId="4E42F13D" w14:textId="77777777" w:rsidR="007D44DE" w:rsidRPr="00C43354" w:rsidRDefault="007D44DE" w:rsidP="007D44DE">
      <w:pPr>
        <w:rPr>
          <w:sz w:val="16"/>
        </w:rPr>
      </w:pPr>
      <w:r w:rsidRPr="00C43354">
        <w:rPr>
          <w:sz w:val="16"/>
        </w:rPr>
        <w:t>“I’m not predicting that we are going to have immigration reform and all this stuff right at once,” Devine added. “But I do believe he has a very strong hand right now. There are a lot of votes out there for what Democrats want.”</w:t>
      </w:r>
    </w:p>
    <w:p w14:paraId="792D88D3" w14:textId="77777777" w:rsidR="007D44DE" w:rsidRPr="00C43354" w:rsidRDefault="007D44DE" w:rsidP="007D44DE">
      <w:pPr>
        <w:rPr>
          <w:sz w:val="16"/>
        </w:rPr>
      </w:pPr>
      <w:r w:rsidRPr="00C43354">
        <w:rPr>
          <w:rStyle w:val="StyleUnderline"/>
        </w:rPr>
        <w:t>The issue of political capital and how best to deploy it is always a vexing one for new presidents</w:t>
      </w:r>
      <w:r w:rsidRPr="00C43354">
        <w:rPr>
          <w:sz w:val="16"/>
        </w:rPr>
        <w:t>.</w:t>
      </w:r>
    </w:p>
    <w:p w14:paraId="62E6F46C" w14:textId="77777777" w:rsidR="007D44DE" w:rsidRPr="00C43354" w:rsidRDefault="007D44DE" w:rsidP="007D44DE">
      <w:pPr>
        <w:rPr>
          <w:sz w:val="16"/>
        </w:rPr>
      </w:pPr>
      <w:r w:rsidRPr="00C43354">
        <w:rPr>
          <w:sz w:val="16"/>
        </w:rPr>
        <w:t xml:space="preserve">Former President </w:t>
      </w:r>
      <w:r w:rsidRPr="00C43354">
        <w:rPr>
          <w:rStyle w:val="StyleUnderline"/>
        </w:rPr>
        <w:t>Obama stuck to his commitment to enact health care reform even amid an economic catastrophe,</w:t>
      </w:r>
      <w:r w:rsidRPr="00C43354">
        <w:rPr>
          <w:sz w:val="16"/>
        </w:rPr>
        <w:t xml:space="preserve"> persevering past the point when some advisers counseled him to settle for a more modest goal. He signed the Affordable Care Act into law in March 2010, only to see his party suffer crushing losses in the midterm elections later that year.</w:t>
      </w:r>
    </w:p>
    <w:p w14:paraId="513BB11E" w14:textId="77777777" w:rsidR="007D44DE" w:rsidRPr="00C43354" w:rsidRDefault="007D44DE" w:rsidP="007D44DE">
      <w:pPr>
        <w:rPr>
          <w:sz w:val="16"/>
        </w:rPr>
      </w:pPr>
      <w:r w:rsidRPr="00C43354">
        <w:rPr>
          <w:sz w:val="16"/>
        </w:rPr>
        <w:t xml:space="preserve">Former President </w:t>
      </w:r>
      <w:r w:rsidRPr="00C43354">
        <w:rPr>
          <w:rStyle w:val="StyleUnderline"/>
        </w:rPr>
        <w:t>Clinton</w:t>
      </w:r>
      <w:r w:rsidRPr="00C43354">
        <w:rPr>
          <w:sz w:val="16"/>
        </w:rPr>
        <w:t xml:space="preserve"> fared worse. His 1993 </w:t>
      </w:r>
      <w:r w:rsidRPr="00C43354">
        <w:rPr>
          <w:rStyle w:val="StyleUnderline"/>
        </w:rPr>
        <w:t>effort at health care reform ran aground, and other controversies also slowed his progress</w:t>
      </w:r>
      <w:r w:rsidRPr="00C43354">
        <w:rPr>
          <w:sz w:val="16"/>
        </w:rPr>
        <w:t>. Clinton early on sought to end the ban on LGBT people serving in the military and then backed off to the “Don’t Ask Don’t Tell” compromise policy that didn’t really satisfy anyone.</w:t>
      </w:r>
    </w:p>
    <w:p w14:paraId="7A06BC96" w14:textId="77777777" w:rsidR="007D44DE" w:rsidRPr="00C43354" w:rsidRDefault="007D44DE" w:rsidP="007D44DE">
      <w:pPr>
        <w:rPr>
          <w:sz w:val="16"/>
        </w:rPr>
      </w:pPr>
      <w:r w:rsidRPr="00C43354">
        <w:rPr>
          <w:sz w:val="16"/>
        </w:rPr>
        <w:t xml:space="preserve">Republicans suggest </w:t>
      </w:r>
      <w:r w:rsidRPr="00C43354">
        <w:rPr>
          <w:rStyle w:val="StyleUnderline"/>
        </w:rPr>
        <w:t xml:space="preserve">Biden could be vulnerable to </w:t>
      </w:r>
      <w:r w:rsidRPr="00C43354">
        <w:rPr>
          <w:rStyle w:val="Emphasis"/>
        </w:rPr>
        <w:t>comparable missteps</w:t>
      </w:r>
      <w:r w:rsidRPr="00C43354">
        <w:rPr>
          <w:sz w:val="16"/>
        </w:rPr>
        <w:t>.</w:t>
      </w:r>
    </w:p>
    <w:p w14:paraId="6F7DCDE3" w14:textId="77777777" w:rsidR="007D44DE" w:rsidRPr="00C43354" w:rsidRDefault="007D44DE" w:rsidP="007D44DE">
      <w:pPr>
        <w:rPr>
          <w:sz w:val="16"/>
        </w:rPr>
      </w:pPr>
      <w:r w:rsidRPr="00C43354">
        <w:rPr>
          <w:sz w:val="16"/>
        </w:rPr>
        <w:t>“</w:t>
      </w:r>
      <w:r w:rsidRPr="00C43354">
        <w:rPr>
          <w:rStyle w:val="StyleUnderline"/>
        </w:rPr>
        <w:t>He has got a very slim majority in the House and no real majority in the Senate</w:t>
      </w:r>
      <w:r w:rsidRPr="00C43354">
        <w:rPr>
          <w:sz w:val="16"/>
        </w:rPr>
        <w:t xml:space="preserve">,” </w:t>
      </w:r>
      <w:r w:rsidRPr="00C43354">
        <w:rPr>
          <w:rStyle w:val="StyleUnderline"/>
        </w:rPr>
        <w:t>said</w:t>
      </w:r>
      <w:r w:rsidRPr="00C43354">
        <w:rPr>
          <w:sz w:val="16"/>
        </w:rPr>
        <w:t xml:space="preserve"> John </w:t>
      </w:r>
      <w:r w:rsidRPr="00C43354">
        <w:rPr>
          <w:rStyle w:val="StyleUnderline"/>
        </w:rPr>
        <w:t>Feehery, a Republican strategist and former GOP leadership aide</w:t>
      </w:r>
      <w:r w:rsidRPr="00C43354">
        <w:rPr>
          <w:sz w:val="16"/>
        </w:rPr>
        <w:t xml:space="preserve"> who is also a columnist for The Hill. “I think </w:t>
      </w:r>
      <w:r w:rsidRPr="00C43354">
        <w:rPr>
          <w:rStyle w:val="StyleUnderline"/>
        </w:rPr>
        <w:t>the problem is when you throw a punch of spaghetti up on the wall and hope something sticks</w:t>
      </w:r>
      <w:r w:rsidRPr="00C43354">
        <w:rPr>
          <w:sz w:val="16"/>
        </w:rPr>
        <w:t xml:space="preserve">. </w:t>
      </w:r>
      <w:r w:rsidRPr="00C43354">
        <w:rPr>
          <w:rStyle w:val="StyleUnderline"/>
        </w:rPr>
        <w:t>You</w:t>
      </w:r>
      <w:r w:rsidRPr="00C43354">
        <w:rPr>
          <w:sz w:val="16"/>
        </w:rPr>
        <w:t xml:space="preserve"> really </w:t>
      </w:r>
      <w:r w:rsidRPr="00C43354">
        <w:rPr>
          <w:rStyle w:val="Emphasis"/>
        </w:rPr>
        <w:t>want to be more targeted</w:t>
      </w:r>
      <w:r w:rsidRPr="00C43354">
        <w:rPr>
          <w:sz w:val="16"/>
        </w:rPr>
        <w:t>. Biden is going to be disappointing a lot of people if he is making promises he can’t keep.”</w:t>
      </w:r>
    </w:p>
    <w:p w14:paraId="48505FFF" w14:textId="5F28B323" w:rsidR="007D44DE" w:rsidRDefault="007D44DE" w:rsidP="007D44DE">
      <w:pPr>
        <w:rPr>
          <w:sz w:val="16"/>
        </w:rPr>
      </w:pPr>
      <w:r w:rsidRPr="00C43354">
        <w:rPr>
          <w:sz w:val="16"/>
        </w:rPr>
        <w:t>So far, Biden has utilized executive orders to advance parts of his agenda. He has announced the U.S. will rejoin the Paris climate accord, reversed Trump’s highly contentious travel ban and paused construction of the border wall, among other things.</w:t>
      </w:r>
    </w:p>
    <w:p w14:paraId="376D416C" w14:textId="77777777" w:rsidR="007D44DE" w:rsidRPr="008D543C" w:rsidRDefault="007D44DE" w:rsidP="007D44DE">
      <w:pPr>
        <w:rPr>
          <w:sz w:val="16"/>
        </w:rPr>
      </w:pPr>
    </w:p>
    <w:p w14:paraId="4E7F8E15" w14:textId="6AACE966" w:rsidR="007D44DE" w:rsidRDefault="006A553A" w:rsidP="007D44DE">
      <w:pPr>
        <w:pStyle w:val="Heading4"/>
      </w:pPr>
      <w:r>
        <w:t xml:space="preserve">Winners win is wrong – </w:t>
      </w:r>
      <w:r w:rsidR="007D44DE" w:rsidRPr="006A553A">
        <w:rPr>
          <w:u w:val="single"/>
        </w:rPr>
        <w:t>Overreach</w:t>
      </w:r>
      <w:r w:rsidR="007D44DE">
        <w:t xml:space="preserve"> </w:t>
      </w:r>
      <w:r>
        <w:t>plunges</w:t>
      </w:r>
      <w:r w:rsidR="007D44DE">
        <w:t xml:space="preserve"> Biden’s agenda into quicksand</w:t>
      </w:r>
    </w:p>
    <w:p w14:paraId="0E7A8A4F" w14:textId="77777777" w:rsidR="007D44DE" w:rsidRDefault="007D44DE" w:rsidP="007D44DE">
      <w:r w:rsidRPr="00F617E2">
        <w:rPr>
          <w:rStyle w:val="Style13ptBold"/>
        </w:rPr>
        <w:t>Zeller 21</w:t>
      </w:r>
      <w:r>
        <w:t xml:space="preserve"> – </w:t>
      </w:r>
      <w:r w:rsidRPr="00791F95">
        <w:t>reporter for CQ Weekly</w:t>
      </w:r>
    </w:p>
    <w:p w14:paraId="0E18A18A" w14:textId="77777777" w:rsidR="007D44DE" w:rsidRDefault="007D44DE" w:rsidP="007D44DE">
      <w:r>
        <w:t>Shawn, 1/25. “</w:t>
      </w:r>
      <w:r w:rsidRPr="00791F95">
        <w:t>The choices Joe Biden makes now will set his legacy in motion</w:t>
      </w:r>
      <w:r>
        <w:t xml:space="preserve">.” </w:t>
      </w:r>
      <w:r w:rsidRPr="00791F95">
        <w:t>https://www.rollcall.com/2021/01/25/the-choices-joe-biden-makes-now-will-set-his-legacy-in-motion/</w:t>
      </w:r>
    </w:p>
    <w:p w14:paraId="61F9DE62" w14:textId="77777777" w:rsidR="007D44DE" w:rsidRPr="00791F95" w:rsidRDefault="007D44DE" w:rsidP="007D44DE">
      <w:pPr>
        <w:rPr>
          <w:sz w:val="16"/>
        </w:rPr>
      </w:pPr>
      <w:r w:rsidRPr="00791F95">
        <w:rPr>
          <w:sz w:val="16"/>
        </w:rPr>
        <w:t xml:space="preserve">President Joe </w:t>
      </w:r>
      <w:r w:rsidRPr="00B41D75">
        <w:rPr>
          <w:rStyle w:val="StyleUnderline"/>
        </w:rPr>
        <w:t>Biden laid out a sweeping mission</w:t>
      </w:r>
      <w:r w:rsidRPr="00791F95">
        <w:rPr>
          <w:sz w:val="16"/>
        </w:rPr>
        <w:t xml:space="preserve"> on Inauguration Day, declaring his goal to tackle the “cascading crises” afflicting America. He cited eroding faith in democracy and even in truth, growing inequity, systemic racism and the climate crisis.</w:t>
      </w:r>
    </w:p>
    <w:p w14:paraId="49D538BB" w14:textId="77777777" w:rsidR="007D44DE" w:rsidRPr="00791F95" w:rsidRDefault="007D44DE" w:rsidP="007D44DE">
      <w:pPr>
        <w:rPr>
          <w:sz w:val="16"/>
        </w:rPr>
      </w:pPr>
      <w:r w:rsidRPr="00791F95">
        <w:rPr>
          <w:sz w:val="16"/>
        </w:rPr>
        <w:t>“Any one of these would be enough to challenge us in profound ways. But the fact is, we face them all at once,” he said. Biden pledged then to “rise to the occasion” and “to master this rare and difficult hour.”</w:t>
      </w:r>
    </w:p>
    <w:p w14:paraId="13EE43B0" w14:textId="77777777" w:rsidR="007D44DE" w:rsidRPr="00B41D75" w:rsidRDefault="007D44DE" w:rsidP="007D44DE">
      <w:pPr>
        <w:rPr>
          <w:rStyle w:val="StyleUnderline"/>
        </w:rPr>
      </w:pPr>
      <w:r w:rsidRPr="00791F95">
        <w:rPr>
          <w:sz w:val="16"/>
        </w:rPr>
        <w:t xml:space="preserve">The implication was that he would offer solutions, or at least progress, to all of these crises. In reality, </w:t>
      </w:r>
      <w:r w:rsidRPr="00B41D75">
        <w:rPr>
          <w:rStyle w:val="StyleUnderline"/>
        </w:rPr>
        <w:t xml:space="preserve">he’ll have to </w:t>
      </w:r>
      <w:r w:rsidRPr="00B41D75">
        <w:rPr>
          <w:rStyle w:val="Emphasis"/>
        </w:rPr>
        <w:t>pick his battles</w:t>
      </w:r>
      <w:r w:rsidRPr="00791F95">
        <w:rPr>
          <w:sz w:val="16"/>
        </w:rPr>
        <w:t xml:space="preserve">, </w:t>
      </w:r>
      <w:r w:rsidRPr="00B41D75">
        <w:rPr>
          <w:rStyle w:val="StyleUnderline"/>
        </w:rPr>
        <w:t>and the choices he makes</w:t>
      </w:r>
      <w:r w:rsidRPr="00791F95">
        <w:rPr>
          <w:sz w:val="16"/>
        </w:rPr>
        <w:t xml:space="preserve"> in the coming weeks </w:t>
      </w:r>
      <w:r w:rsidRPr="00B41D75">
        <w:rPr>
          <w:rStyle w:val="StyleUnderline"/>
        </w:rPr>
        <w:t>will</w:t>
      </w:r>
      <w:r w:rsidRPr="00791F95">
        <w:rPr>
          <w:sz w:val="16"/>
        </w:rPr>
        <w:t xml:space="preserve"> begin to </w:t>
      </w:r>
      <w:r w:rsidRPr="00B41D75">
        <w:rPr>
          <w:rStyle w:val="StyleUnderline"/>
        </w:rPr>
        <w:t>set the terms of his legacy.</w:t>
      </w:r>
    </w:p>
    <w:p w14:paraId="36A7840A" w14:textId="77777777" w:rsidR="007D44DE" w:rsidRPr="00791F95" w:rsidRDefault="007D44DE" w:rsidP="007D44DE">
      <w:pPr>
        <w:rPr>
          <w:sz w:val="16"/>
        </w:rPr>
      </w:pPr>
      <w:r w:rsidRPr="00B41D75">
        <w:rPr>
          <w:rStyle w:val="StyleUnderline"/>
        </w:rPr>
        <w:t xml:space="preserve">The modern president faces </w:t>
      </w:r>
      <w:r w:rsidRPr="00B41D75">
        <w:rPr>
          <w:rStyle w:val="Emphasis"/>
        </w:rPr>
        <w:t>constraints</w:t>
      </w:r>
      <w:r w:rsidRPr="00791F95">
        <w:rPr>
          <w:sz w:val="16"/>
        </w:rPr>
        <w:t xml:space="preserve"> built into the framers’ system of checks and balances. The job is all the harder given the party polarization that today makes even plausible compromises hard to reach. So </w:t>
      </w:r>
      <w:r w:rsidRPr="00B41D75">
        <w:rPr>
          <w:rStyle w:val="StyleUnderline"/>
        </w:rPr>
        <w:t xml:space="preserve">Biden will </w:t>
      </w:r>
      <w:r w:rsidRPr="00B41D75">
        <w:rPr>
          <w:rStyle w:val="Emphasis"/>
        </w:rPr>
        <w:t>have to decide</w:t>
      </w:r>
      <w:r w:rsidRPr="00791F95">
        <w:rPr>
          <w:sz w:val="16"/>
        </w:rPr>
        <w:t xml:space="preserve">: </w:t>
      </w:r>
      <w:r w:rsidRPr="00B41D75">
        <w:rPr>
          <w:rStyle w:val="StyleUnderline"/>
        </w:rPr>
        <w:t xml:space="preserve">Which crises deserve the </w:t>
      </w:r>
      <w:r w:rsidRPr="008D543C">
        <w:rPr>
          <w:rStyle w:val="Emphasis"/>
        </w:rPr>
        <w:t>bulk of his attention and political capital and which will have to wait</w:t>
      </w:r>
      <w:r w:rsidRPr="00791F95">
        <w:rPr>
          <w:sz w:val="16"/>
        </w:rPr>
        <w:t>?</w:t>
      </w:r>
    </w:p>
    <w:p w14:paraId="538149F3" w14:textId="77777777" w:rsidR="007D44DE" w:rsidRPr="00791F95" w:rsidRDefault="007D44DE" w:rsidP="007D44DE">
      <w:pPr>
        <w:rPr>
          <w:sz w:val="16"/>
        </w:rPr>
      </w:pPr>
      <w:r w:rsidRPr="00B41D75">
        <w:rPr>
          <w:rStyle w:val="StyleUnderline"/>
        </w:rPr>
        <w:t>Presidents have to make these choices early, when their terms are fresh and their party is in control of Congress because that’s when making far-reaching law is possible</w:t>
      </w:r>
      <w:r w:rsidRPr="00791F95">
        <w:rPr>
          <w:sz w:val="16"/>
        </w:rPr>
        <w:t xml:space="preserve">. </w:t>
      </w:r>
    </w:p>
    <w:p w14:paraId="21FED2B6" w14:textId="77777777" w:rsidR="007D44DE" w:rsidRPr="00791F95" w:rsidRDefault="007D44DE" w:rsidP="007D44DE">
      <w:pPr>
        <w:rPr>
          <w:sz w:val="16"/>
        </w:rPr>
      </w:pPr>
      <w:r w:rsidRPr="00791F95">
        <w:rPr>
          <w:sz w:val="16"/>
        </w:rPr>
        <w:t xml:space="preserve">There’s no doubt that </w:t>
      </w:r>
      <w:r w:rsidRPr="00B41D75">
        <w:rPr>
          <w:rStyle w:val="StyleUnderline"/>
        </w:rPr>
        <w:t>Biden will focus on the pandemic</w:t>
      </w:r>
      <w:r w:rsidRPr="00791F95">
        <w:rPr>
          <w:sz w:val="16"/>
        </w:rPr>
        <w:t xml:space="preserve">. </w:t>
      </w:r>
      <w:r w:rsidRPr="00B41D75">
        <w:rPr>
          <w:rStyle w:val="StyleUnderline"/>
        </w:rPr>
        <w:t>He will try to use COVID-19 relief to address other Democratic prioritie</w:t>
      </w:r>
      <w:r w:rsidRPr="00791F95">
        <w:rPr>
          <w:sz w:val="16"/>
        </w:rPr>
        <w:t xml:space="preserve">s around inequity, racial injustice and environmental protection. But </w:t>
      </w:r>
      <w:r w:rsidRPr="00B41D75">
        <w:rPr>
          <w:rStyle w:val="StyleUnderline"/>
        </w:rPr>
        <w:t>with a Senate evenly divided at 50-50 and a 10-seat Democratic House majority</w:t>
      </w:r>
      <w:r w:rsidRPr="00791F95">
        <w:rPr>
          <w:sz w:val="16"/>
        </w:rPr>
        <w:t xml:space="preserve">, </w:t>
      </w:r>
      <w:r w:rsidRPr="00B41D75">
        <w:rPr>
          <w:rStyle w:val="Emphasis"/>
        </w:rPr>
        <w:t>any overreach could plunge his agenda into quicksand</w:t>
      </w:r>
      <w:r w:rsidRPr="00791F95">
        <w:rPr>
          <w:sz w:val="16"/>
        </w:rPr>
        <w:t>.</w:t>
      </w:r>
    </w:p>
    <w:p w14:paraId="47E64504" w14:textId="77777777" w:rsidR="007D44DE" w:rsidRDefault="007D44DE" w:rsidP="007D44DE">
      <w:pPr>
        <w:rPr>
          <w:sz w:val="16"/>
        </w:rPr>
      </w:pPr>
      <w:r w:rsidRPr="00B41D75">
        <w:rPr>
          <w:rStyle w:val="StyleUnderline"/>
        </w:rPr>
        <w:t>Biden is seasoned enough in the ways of Washington that he knows this. So of the sweeping pledges in his inaugural address, some will rise to the top of his legislative agenda and he’ll settle in other cases for rhetorical nods, executive actions and regulatory maneuvers</w:t>
      </w:r>
      <w:r w:rsidRPr="00791F95">
        <w:rPr>
          <w:sz w:val="16"/>
        </w:rPr>
        <w:t>. Some pledges will prove just lip service to constituencies in the Democratic Party’s base.</w:t>
      </w:r>
    </w:p>
    <w:p w14:paraId="67F28D6E" w14:textId="77777777" w:rsidR="007D44DE" w:rsidRDefault="007D44DE" w:rsidP="007D44DE">
      <w:pPr>
        <w:rPr>
          <w:sz w:val="16"/>
        </w:rPr>
      </w:pPr>
    </w:p>
    <w:p w14:paraId="7F8B97B8" w14:textId="77777777" w:rsidR="00C17F0B" w:rsidRPr="00C17F0B" w:rsidRDefault="00C17F0B" w:rsidP="00C17F0B"/>
    <w:p w14:paraId="68F0EF1C" w14:textId="77777777" w:rsidR="00603E86" w:rsidRDefault="00603E86" w:rsidP="00DA2A08"/>
    <w:p w14:paraId="75F2BFEE" w14:textId="27AA49AC" w:rsidR="00A92918" w:rsidRDefault="002831C6" w:rsidP="00A92918">
      <w:pPr>
        <w:pStyle w:val="Heading3"/>
      </w:pPr>
      <w:r>
        <w:lastRenderedPageBreak/>
        <w:t>AT: Courts Don’t Link to P</w:t>
      </w:r>
      <w:r w:rsidR="00663E1A">
        <w:t>o</w:t>
      </w:r>
      <w:r>
        <w:t>litics</w:t>
      </w:r>
    </w:p>
    <w:p w14:paraId="35B41281" w14:textId="5836B495" w:rsidR="00A92918" w:rsidRDefault="00A92918" w:rsidP="00A92918"/>
    <w:p w14:paraId="45BA8A2D" w14:textId="2053B638" w:rsidR="00A92918" w:rsidRDefault="00A92918" w:rsidP="00A92918"/>
    <w:p w14:paraId="46823BF7" w14:textId="64193E17" w:rsidR="00A92918" w:rsidRDefault="00A92918" w:rsidP="00A92918">
      <w:pPr>
        <w:pStyle w:val="Heading4"/>
      </w:pPr>
      <w:r>
        <w:t>Congress politicizes Court decisions and reacts accordingly</w:t>
      </w:r>
    </w:p>
    <w:p w14:paraId="376FDFC2" w14:textId="1D376AFA" w:rsidR="00A92918" w:rsidRDefault="00A92918" w:rsidP="00A92918">
      <w:r w:rsidRPr="00A92918">
        <w:rPr>
          <w:rStyle w:val="Style13ptBold"/>
        </w:rPr>
        <w:t>Slattery 20</w:t>
      </w:r>
      <w:r>
        <w:t xml:space="preserve"> – </w:t>
      </w:r>
      <w:r w:rsidRPr="00A92918">
        <w:t>Former Legal Fellow and Appellate Advocacy Program Manager</w:t>
      </w:r>
      <w:r>
        <w:t>, Heritage</w:t>
      </w:r>
    </w:p>
    <w:p w14:paraId="3F75DDED" w14:textId="5B393199" w:rsidR="00A92918" w:rsidRDefault="00A92918" w:rsidP="00A92918">
      <w:r>
        <w:t>Elizabeth, 4/8. “</w:t>
      </w:r>
      <w:r w:rsidRPr="00A92918">
        <w:t>The Way to Stop Politicizing the Supreme Court</w:t>
      </w:r>
      <w:r>
        <w:t xml:space="preserve">.” </w:t>
      </w:r>
      <w:r w:rsidRPr="00A92918">
        <w:t>https://www.heritage.org/courts/commentary/the-way-stop-politicizing-the-supreme-court</w:t>
      </w:r>
    </w:p>
    <w:p w14:paraId="63841647" w14:textId="441B2AC8" w:rsidR="00A92918" w:rsidRPr="00A92918" w:rsidRDefault="00A92918" w:rsidP="00A92918">
      <w:pPr>
        <w:rPr>
          <w:sz w:val="16"/>
        </w:rPr>
      </w:pPr>
      <w:r w:rsidRPr="00A92918">
        <w:rPr>
          <w:sz w:val="16"/>
        </w:rPr>
        <w:t xml:space="preserve">Standing </w:t>
      </w:r>
      <w:r w:rsidRPr="00A92918">
        <w:rPr>
          <w:rStyle w:val="StyleUnderline"/>
        </w:rPr>
        <w:t>in the shadow of the Supreme Court</w:t>
      </w:r>
      <w:r w:rsidRPr="00A92918">
        <w:rPr>
          <w:sz w:val="16"/>
        </w:rPr>
        <w:t xml:space="preserve"> on March 4, Senate Minority Leader Chuck </w:t>
      </w:r>
      <w:r w:rsidRPr="00A92918">
        <w:rPr>
          <w:rStyle w:val="StyleUnderline"/>
        </w:rPr>
        <w:t>Schumer</w:t>
      </w:r>
      <w:r w:rsidRPr="00A92918">
        <w:rPr>
          <w:sz w:val="16"/>
        </w:rPr>
        <w:t xml:space="preserve"> (D-N.Y.) </w:t>
      </w:r>
      <w:r w:rsidRPr="00A92918">
        <w:rPr>
          <w:rStyle w:val="StyleUnderline"/>
        </w:rPr>
        <w:t>delivered an ominous message</w:t>
      </w:r>
      <w:r w:rsidRPr="00A92918">
        <w:rPr>
          <w:sz w:val="16"/>
        </w:rPr>
        <w:t xml:space="preserve"> </w:t>
      </w:r>
      <w:r w:rsidRPr="00A92918">
        <w:rPr>
          <w:rStyle w:val="StyleUnderline"/>
        </w:rPr>
        <w:t>to</w:t>
      </w:r>
      <w:r w:rsidRPr="00A92918">
        <w:rPr>
          <w:sz w:val="16"/>
        </w:rPr>
        <w:t xml:space="preserve"> Justices Neil </w:t>
      </w:r>
      <w:r w:rsidRPr="00A92918">
        <w:rPr>
          <w:rStyle w:val="StyleUnderline"/>
        </w:rPr>
        <w:t>Gorsuch a</w:t>
      </w:r>
      <w:r w:rsidRPr="00A92918">
        <w:rPr>
          <w:sz w:val="16"/>
        </w:rPr>
        <w:t xml:space="preserve">nd Brett </w:t>
      </w:r>
      <w:r w:rsidRPr="00A92918">
        <w:rPr>
          <w:rStyle w:val="StyleUnderline"/>
        </w:rPr>
        <w:t>Kavanaugh</w:t>
      </w:r>
      <w:r w:rsidRPr="00A92918">
        <w:rPr>
          <w:sz w:val="16"/>
        </w:rPr>
        <w:t>:</w:t>
      </w:r>
    </w:p>
    <w:p w14:paraId="5D5793E8" w14:textId="77777777" w:rsidR="00A92918" w:rsidRPr="00A92918" w:rsidRDefault="00A92918" w:rsidP="00A92918">
      <w:pPr>
        <w:rPr>
          <w:sz w:val="16"/>
        </w:rPr>
      </w:pPr>
      <w:r w:rsidRPr="00A92918">
        <w:rPr>
          <w:sz w:val="16"/>
        </w:rPr>
        <w:t>“You have released the whirlwind and you will pay the price. You won’t know what hit you if you go forward with these awful decisions.”</w:t>
      </w:r>
    </w:p>
    <w:p w14:paraId="2C94B776" w14:textId="30E2ACD0" w:rsidR="00A92918" w:rsidRPr="00A92918" w:rsidRDefault="00A92918" w:rsidP="00A92918">
      <w:pPr>
        <w:rPr>
          <w:sz w:val="16"/>
        </w:rPr>
      </w:pPr>
      <w:r w:rsidRPr="00A92918">
        <w:rPr>
          <w:sz w:val="16"/>
        </w:rPr>
        <w:t xml:space="preserve">Earlier that day, the court had heard a case challenging Louisiana’s regulation of abortion doctors. </w:t>
      </w:r>
      <w:r w:rsidRPr="00A92918">
        <w:rPr>
          <w:rStyle w:val="StyleUnderline"/>
        </w:rPr>
        <w:t>Schumer was</w:t>
      </w:r>
      <w:r w:rsidRPr="00A92918">
        <w:rPr>
          <w:sz w:val="16"/>
        </w:rPr>
        <w:t xml:space="preserve"> not-so-subtly </w:t>
      </w:r>
      <w:r w:rsidRPr="00A92918">
        <w:rPr>
          <w:rStyle w:val="StyleUnderline"/>
        </w:rPr>
        <w:t xml:space="preserve">hinting that there would be </w:t>
      </w:r>
      <w:r w:rsidRPr="00A92918">
        <w:rPr>
          <w:rStyle w:val="Emphasis"/>
        </w:rPr>
        <w:t>consequences</w:t>
      </w:r>
      <w:r w:rsidRPr="00A92918">
        <w:rPr>
          <w:rStyle w:val="StyleUnderline"/>
        </w:rPr>
        <w:t xml:space="preserve"> unless the justices rule the way he wants</w:t>
      </w:r>
      <w:r w:rsidRPr="00A92918">
        <w:rPr>
          <w:sz w:val="16"/>
        </w:rPr>
        <w:t>.</w:t>
      </w:r>
    </w:p>
    <w:p w14:paraId="51AD0FAB" w14:textId="61450BCD" w:rsidR="00A92918" w:rsidRPr="00A92918" w:rsidRDefault="00A92918" w:rsidP="00A92918">
      <w:pPr>
        <w:rPr>
          <w:sz w:val="16"/>
        </w:rPr>
      </w:pPr>
      <w:r w:rsidRPr="00A92918">
        <w:rPr>
          <w:sz w:val="16"/>
        </w:rPr>
        <w:t xml:space="preserve">Months </w:t>
      </w:r>
      <w:r w:rsidRPr="00A92918">
        <w:rPr>
          <w:rStyle w:val="StyleUnderline"/>
        </w:rPr>
        <w:t>earlier, a group of senators took aim at the Supreme Court</w:t>
      </w:r>
      <w:r w:rsidRPr="00A92918">
        <w:rPr>
          <w:sz w:val="16"/>
        </w:rPr>
        <w:t xml:space="preserve">. </w:t>
      </w:r>
      <w:r w:rsidRPr="00A92918">
        <w:rPr>
          <w:rStyle w:val="StyleUnderline"/>
        </w:rPr>
        <w:t xml:space="preserve">Writing in a “friend of the court” brief </w:t>
      </w:r>
      <w:r w:rsidRPr="00A92918">
        <w:rPr>
          <w:sz w:val="16"/>
        </w:rPr>
        <w:t xml:space="preserve">in a case challenging New York City’s gun regulations, Sen. Sheldon </w:t>
      </w:r>
      <w:r w:rsidRPr="00A92918">
        <w:rPr>
          <w:rStyle w:val="StyleUnderline"/>
        </w:rPr>
        <w:t>Whitehouse</w:t>
      </w:r>
      <w:r w:rsidRPr="00A92918">
        <w:rPr>
          <w:sz w:val="16"/>
        </w:rPr>
        <w:t xml:space="preserve"> (D-R.I.) </w:t>
      </w:r>
      <w:r w:rsidRPr="00A92918">
        <w:rPr>
          <w:rStyle w:val="StyleUnderline"/>
        </w:rPr>
        <w:t>and</w:t>
      </w:r>
      <w:r w:rsidRPr="00A92918">
        <w:rPr>
          <w:sz w:val="16"/>
        </w:rPr>
        <w:t xml:space="preserve"> four of his </w:t>
      </w:r>
      <w:r w:rsidRPr="00A92918">
        <w:rPr>
          <w:rStyle w:val="StyleUnderline"/>
        </w:rPr>
        <w:t>colleagues</w:t>
      </w:r>
      <w:r w:rsidRPr="00A92918">
        <w:rPr>
          <w:sz w:val="16"/>
        </w:rPr>
        <w:t xml:space="preserve"> menacingly </w:t>
      </w:r>
      <w:r w:rsidRPr="00A92918">
        <w:rPr>
          <w:rStyle w:val="StyleUnderline"/>
        </w:rPr>
        <w:t>declared the court is “not well” and must “heal itself</w:t>
      </w:r>
      <w:r w:rsidRPr="00A92918">
        <w:rPr>
          <w:sz w:val="16"/>
        </w:rPr>
        <w:t>” or face restructuring. The path toward “</w:t>
      </w:r>
      <w:r w:rsidRPr="00A92918">
        <w:rPr>
          <w:rStyle w:val="StyleUnderline"/>
        </w:rPr>
        <w:t>healing</w:t>
      </w:r>
      <w:r w:rsidRPr="00A92918">
        <w:rPr>
          <w:sz w:val="16"/>
        </w:rPr>
        <w:t xml:space="preserve">” naturally </w:t>
      </w:r>
      <w:r w:rsidRPr="00A92918">
        <w:rPr>
          <w:rStyle w:val="StyleUnderline"/>
        </w:rPr>
        <w:t>would include ruling the way the senators want</w:t>
      </w:r>
      <w:r w:rsidRPr="00A92918">
        <w:rPr>
          <w:sz w:val="16"/>
        </w:rPr>
        <w:t>.</w:t>
      </w:r>
    </w:p>
    <w:p w14:paraId="6808C3CA" w14:textId="030C6C47" w:rsidR="00A92918" w:rsidRPr="00A92918" w:rsidRDefault="00A92918" w:rsidP="00A92918">
      <w:pPr>
        <w:rPr>
          <w:sz w:val="16"/>
        </w:rPr>
      </w:pPr>
      <w:r w:rsidRPr="00A92918">
        <w:rPr>
          <w:rStyle w:val="StyleUnderline"/>
        </w:rPr>
        <w:t xml:space="preserve">These threats are part of a broader attempt to </w:t>
      </w:r>
      <w:r w:rsidRPr="00DA2A08">
        <w:rPr>
          <w:rStyle w:val="Emphasis"/>
        </w:rPr>
        <w:t>politicize the Supreme Court</w:t>
      </w:r>
      <w:r w:rsidRPr="00A92918">
        <w:rPr>
          <w:sz w:val="16"/>
        </w:rPr>
        <w:t xml:space="preserve">. </w:t>
      </w:r>
      <w:r w:rsidRPr="00A92918">
        <w:rPr>
          <w:rStyle w:val="StyleUnderline"/>
        </w:rPr>
        <w:t xml:space="preserve">The senators </w:t>
      </w:r>
      <w:r w:rsidRPr="00A92918">
        <w:rPr>
          <w:rStyle w:val="Emphasis"/>
        </w:rPr>
        <w:t>mistake the justices for politicians</w:t>
      </w:r>
      <w:r w:rsidRPr="00A92918">
        <w:rPr>
          <w:rStyle w:val="StyleUnderline"/>
        </w:rPr>
        <w:t xml:space="preserve"> in robes and confuse the justices’ rulings with </w:t>
      </w:r>
      <w:r w:rsidRPr="00A92918">
        <w:rPr>
          <w:rStyle w:val="Emphasis"/>
        </w:rPr>
        <w:t>policy preferences</w:t>
      </w:r>
      <w:r w:rsidRPr="00A92918">
        <w:rPr>
          <w:sz w:val="16"/>
        </w:rPr>
        <w:t>.</w:t>
      </w:r>
    </w:p>
    <w:p w14:paraId="0EA28290" w14:textId="3C30A8F4" w:rsidR="00A92918" w:rsidRDefault="00A92918" w:rsidP="00A92918"/>
    <w:p w14:paraId="31CE6179" w14:textId="1527BE9E" w:rsidR="00A92918" w:rsidRPr="00A92918" w:rsidRDefault="00A92918" w:rsidP="00A92918">
      <w:pPr>
        <w:rPr>
          <w:rStyle w:val="Style13ptBold"/>
        </w:rPr>
      </w:pPr>
      <w:r w:rsidRPr="00A92918">
        <w:rPr>
          <w:rStyle w:val="Style13ptBold"/>
        </w:rPr>
        <w:t>SCOTUS and its decisions are treated as another political branch</w:t>
      </w:r>
    </w:p>
    <w:p w14:paraId="3AEA34E1" w14:textId="06483640" w:rsidR="00A92918" w:rsidRDefault="00A92918" w:rsidP="00A92918">
      <w:r w:rsidRPr="00A92918">
        <w:rPr>
          <w:rStyle w:val="Style13ptBold"/>
        </w:rPr>
        <w:t>Long 20</w:t>
      </w:r>
      <w:r>
        <w:t xml:space="preserve"> – </w:t>
      </w:r>
      <w:r w:rsidRPr="00A92918">
        <w:t>Senior Lecturer in American Studies, University of East Anglia</w:t>
      </w:r>
    </w:p>
    <w:p w14:paraId="50FF09E7" w14:textId="7E284648" w:rsidR="00A92918" w:rsidRDefault="00A92918" w:rsidP="00A92918">
      <w:r>
        <w:t xml:space="preserve">Emma, 10/29. “Where the politicisation of the US Supreme Court could lead.” </w:t>
      </w:r>
      <w:r w:rsidRPr="00A92918">
        <w:t>https://theconversation.com/where-the-politicisation-of-the-us-supreme-court-could-lead-149025</w:t>
      </w:r>
    </w:p>
    <w:p w14:paraId="355CA02E" w14:textId="77777777" w:rsidR="00A92918" w:rsidRPr="00A92918" w:rsidRDefault="00A92918" w:rsidP="00A92918">
      <w:pPr>
        <w:rPr>
          <w:sz w:val="16"/>
        </w:rPr>
      </w:pPr>
      <w:r w:rsidRPr="00A92918">
        <w:rPr>
          <w:sz w:val="16"/>
        </w:rPr>
        <w:t xml:space="preserve">But what happens when </w:t>
      </w:r>
      <w:r w:rsidRPr="00A92918">
        <w:rPr>
          <w:rStyle w:val="StyleUnderline"/>
        </w:rPr>
        <w:t>politicians</w:t>
      </w:r>
      <w:r w:rsidRPr="00A92918">
        <w:rPr>
          <w:sz w:val="16"/>
        </w:rPr>
        <w:t xml:space="preserve"> involved in nominating justices </w:t>
      </w:r>
      <w:r w:rsidRPr="00A92918">
        <w:rPr>
          <w:rStyle w:val="StyleUnderline"/>
        </w:rPr>
        <w:t xml:space="preserve">portray the court as little more than </w:t>
      </w:r>
      <w:r w:rsidRPr="00A92918">
        <w:rPr>
          <w:rStyle w:val="Emphasis"/>
        </w:rPr>
        <w:t>another political branch</w:t>
      </w:r>
      <w:r w:rsidRPr="00A92918">
        <w:rPr>
          <w:sz w:val="16"/>
        </w:rPr>
        <w:t xml:space="preserve"> </w:t>
      </w:r>
      <w:r w:rsidRPr="00A92918">
        <w:rPr>
          <w:rStyle w:val="StyleUnderline"/>
        </w:rPr>
        <w:t>to be “won” or “lost” by those holding elective office</w:t>
      </w:r>
      <w:r w:rsidRPr="00A92918">
        <w:rPr>
          <w:sz w:val="16"/>
        </w:rPr>
        <w:t>? For example, during the successful 2016 Republican campaign to deny Barack Obama the chance to appoint a justice to replace Antonin Scalia, then presidential hopeful Ted Cruz said: “We cannot afford to lose the supreme court for generations to come.”</w:t>
      </w:r>
    </w:p>
    <w:p w14:paraId="63C65944" w14:textId="7C146466" w:rsidR="00A92918" w:rsidRPr="00A92918" w:rsidRDefault="00A92918" w:rsidP="00A92918">
      <w:pPr>
        <w:rPr>
          <w:sz w:val="16"/>
        </w:rPr>
      </w:pPr>
      <w:r w:rsidRPr="00A92918">
        <w:rPr>
          <w:sz w:val="16"/>
        </w:rPr>
        <w:t xml:space="preserve">More recently, Mitch McConnell, the Republican majority leader in the Senate and architect of the appointments of both Neil Gorsuch in 2016 and now Barrett, claimed: “The reason we were able to do what we did … is because we had the majority.” This implies that </w:t>
      </w:r>
      <w:r w:rsidRPr="00A92918">
        <w:rPr>
          <w:rStyle w:val="StyleUnderline"/>
        </w:rPr>
        <w:t xml:space="preserve">legitimacy now rests on the </w:t>
      </w:r>
      <w:r w:rsidRPr="00A92918">
        <w:rPr>
          <w:rStyle w:val="Emphasis"/>
        </w:rPr>
        <w:t>political implications of the court’s rulings</w:t>
      </w:r>
      <w:r w:rsidRPr="00A92918">
        <w:rPr>
          <w:sz w:val="16"/>
        </w:rPr>
        <w:t>.</w:t>
      </w:r>
    </w:p>
    <w:p w14:paraId="06A3A12D" w14:textId="77777777" w:rsidR="00A92918" w:rsidRPr="00A92918" w:rsidRDefault="00A92918" w:rsidP="00A92918">
      <w:pPr>
        <w:rPr>
          <w:sz w:val="16"/>
        </w:rPr>
      </w:pPr>
      <w:r w:rsidRPr="00A92918">
        <w:rPr>
          <w:sz w:val="16"/>
        </w:rPr>
        <w:t>Tracing public opinion</w:t>
      </w:r>
    </w:p>
    <w:p w14:paraId="768FAF60" w14:textId="77777777" w:rsidR="00A92918" w:rsidRPr="00A92918" w:rsidRDefault="00A92918" w:rsidP="00A92918">
      <w:pPr>
        <w:rPr>
          <w:sz w:val="16"/>
        </w:rPr>
      </w:pPr>
      <w:r w:rsidRPr="00A92918">
        <w:rPr>
          <w:rStyle w:val="StyleUnderline"/>
        </w:rPr>
        <w:t>Opinion polls</w:t>
      </w:r>
      <w:r w:rsidRPr="00A92918">
        <w:rPr>
          <w:sz w:val="16"/>
        </w:rPr>
        <w:t xml:space="preserve"> in recent years </w:t>
      </w:r>
      <w:r w:rsidRPr="00A92918">
        <w:rPr>
          <w:rStyle w:val="StyleUnderline"/>
        </w:rPr>
        <w:t>suggest there is a trend in this direction</w:t>
      </w:r>
      <w:r w:rsidRPr="00A92918">
        <w:rPr>
          <w:sz w:val="16"/>
        </w:rPr>
        <w:t xml:space="preserve"> already. In 2012, the year the court upheld Obamacare for the second time, its approval ratings hit a 25 year low of 52%.</w:t>
      </w:r>
    </w:p>
    <w:p w14:paraId="3DE3CF9A" w14:textId="77777777" w:rsidR="00A92918" w:rsidRPr="00A92918" w:rsidRDefault="00A92918" w:rsidP="00A92918">
      <w:pPr>
        <w:rPr>
          <w:sz w:val="16"/>
        </w:rPr>
      </w:pPr>
      <w:r w:rsidRPr="00A92918">
        <w:rPr>
          <w:sz w:val="16"/>
        </w:rPr>
        <w:t>Three years later, having struck down key provisions of the Voting Rights Act and held that same-sex marriage was protected by the constitution, the court’s favourability rating had fallen to 43%. As polls by the Pew Research Center revealed, much of the overall drop in approval was driven by conservative Republicans who argued that the court was too liberal.</w:t>
      </w:r>
    </w:p>
    <w:p w14:paraId="69B960CE" w14:textId="0147E333" w:rsidR="00A92918" w:rsidRPr="00A92918" w:rsidRDefault="00A92918" w:rsidP="00A92918">
      <w:pPr>
        <w:rPr>
          <w:sz w:val="16"/>
        </w:rPr>
      </w:pPr>
      <w:r w:rsidRPr="00A92918">
        <w:rPr>
          <w:sz w:val="16"/>
        </w:rPr>
        <w:t>Fast forward to September 2020, before the death of the justice Ruth Bader Ginsburg was announced, and the court’s overall approval rating had shot up to near 70% according to Pew research. Although approval of the court increased among both Republicans and Democrats, the sharpest rise came from Republicans whose favourability rating had almost doubled in five years to 70%. At the same time, significantly more Republicans reported believing the court was “middle of the road” while an increasing number of Democrats viewed it as conservative.</w:t>
      </w:r>
    </w:p>
    <w:p w14:paraId="06782C41" w14:textId="77777777" w:rsidR="00A92918" w:rsidRPr="00A92918" w:rsidRDefault="00A92918" w:rsidP="00A92918">
      <w:pPr>
        <w:rPr>
          <w:sz w:val="16"/>
        </w:rPr>
      </w:pPr>
      <w:r w:rsidRPr="00A92918">
        <w:rPr>
          <w:sz w:val="16"/>
        </w:rPr>
        <w:t>Everybody loses</w:t>
      </w:r>
    </w:p>
    <w:p w14:paraId="6555B9BC" w14:textId="77777777" w:rsidR="00A92918" w:rsidRPr="00A92918" w:rsidRDefault="00A92918" w:rsidP="00A92918">
      <w:pPr>
        <w:rPr>
          <w:sz w:val="16"/>
        </w:rPr>
      </w:pPr>
      <w:r w:rsidRPr="00A92918">
        <w:rPr>
          <w:rStyle w:val="StyleUnderline"/>
        </w:rPr>
        <w:t>Both Dem</w:t>
      </w:r>
      <w:r w:rsidRPr="00A92918">
        <w:rPr>
          <w:sz w:val="16"/>
        </w:rPr>
        <w:t>ocrat</w:t>
      </w:r>
      <w:r w:rsidRPr="00A92918">
        <w:rPr>
          <w:rStyle w:val="StyleUnderline"/>
        </w:rPr>
        <w:t>s</w:t>
      </w:r>
      <w:r w:rsidRPr="00A92918">
        <w:rPr>
          <w:sz w:val="16"/>
        </w:rPr>
        <w:t xml:space="preserve"> </w:t>
      </w:r>
      <w:r w:rsidRPr="00A92918">
        <w:rPr>
          <w:rStyle w:val="StyleUnderline"/>
        </w:rPr>
        <w:t>and Republicans implicitly assume that they have a right to control the outcomes of the court</w:t>
      </w:r>
      <w:r w:rsidRPr="00A92918">
        <w:rPr>
          <w:sz w:val="16"/>
        </w:rPr>
        <w:t xml:space="preserve"> – </w:t>
      </w:r>
      <w:r w:rsidRPr="00A92918">
        <w:rPr>
          <w:rStyle w:val="StyleUnderline"/>
        </w:rPr>
        <w:t>that they have a claim by virtue of the appointment process to get the “right” results in key cases</w:t>
      </w:r>
      <w:r w:rsidRPr="00A92918">
        <w:rPr>
          <w:sz w:val="16"/>
        </w:rPr>
        <w:t>. Setting aside the complex question of whether justices really make decisions based on their personal politics, a fact most justices have consistently disputed, such a claim is deeply problematic.</w:t>
      </w:r>
    </w:p>
    <w:p w14:paraId="15FC0A80" w14:textId="4B465C74" w:rsidR="00A92918" w:rsidRPr="00A92918" w:rsidRDefault="00A92918" w:rsidP="00A92918">
      <w:pPr>
        <w:rPr>
          <w:sz w:val="16"/>
        </w:rPr>
      </w:pPr>
      <w:r w:rsidRPr="00A92918">
        <w:rPr>
          <w:sz w:val="16"/>
        </w:rPr>
        <w:t>It opens the door for adherents of one party to argue that a particular ruling is illegitmate because it came from a court with members appointed under questionable circumstances influenced by politics which they disagree.</w:t>
      </w:r>
    </w:p>
    <w:p w14:paraId="758EC808" w14:textId="77777777" w:rsidR="00A92918" w:rsidRPr="00A92918" w:rsidRDefault="00A92918" w:rsidP="00A92918">
      <w:pPr>
        <w:rPr>
          <w:sz w:val="16"/>
        </w:rPr>
      </w:pPr>
      <w:r w:rsidRPr="00A92918">
        <w:rPr>
          <w:sz w:val="16"/>
        </w:rPr>
        <w:lastRenderedPageBreak/>
        <w:t>Assume, further down the line, that Democrats, having won control of the White House and Senate, enact some of the changes that have been mooted in the run up to the 2020 election: introducing term limits, increasing the number of justices – called “packing the court” – or changing the appointment rules.</w:t>
      </w:r>
    </w:p>
    <w:p w14:paraId="799FD224" w14:textId="77777777" w:rsidR="00A92918" w:rsidRPr="00A92918" w:rsidRDefault="00A92918" w:rsidP="00A92918">
      <w:pPr>
        <w:rPr>
          <w:sz w:val="16"/>
        </w:rPr>
      </w:pPr>
      <w:r w:rsidRPr="00A92918">
        <w:rPr>
          <w:sz w:val="16"/>
        </w:rPr>
        <w:t>Whether those changes are beneficial or not, they are likely to be seen as political retaliation, linking the court even closer to partisan battles. The Republicans might even argue that the decisions from a future court are illegitimate because it was shaped by their political opponents.</w:t>
      </w:r>
    </w:p>
    <w:p w14:paraId="538FB9CB" w14:textId="77777777" w:rsidR="00A92918" w:rsidRPr="00A92918" w:rsidRDefault="00A92918" w:rsidP="00A92918">
      <w:pPr>
        <w:rPr>
          <w:sz w:val="16"/>
        </w:rPr>
      </w:pPr>
      <w:r w:rsidRPr="00A92918">
        <w:rPr>
          <w:sz w:val="16"/>
        </w:rPr>
        <w:t xml:space="preserve">With politically divisive battles over each new appointment seemingly the new norm, and the rise of </w:t>
      </w:r>
      <w:r w:rsidRPr="00A92918">
        <w:rPr>
          <w:rStyle w:val="StyleUnderline"/>
        </w:rPr>
        <w:t>language</w:t>
      </w:r>
      <w:r w:rsidRPr="00A92918">
        <w:rPr>
          <w:sz w:val="16"/>
        </w:rPr>
        <w:t xml:space="preserve"> which </w:t>
      </w:r>
      <w:r w:rsidRPr="00A92918">
        <w:rPr>
          <w:rStyle w:val="StyleUnderline"/>
        </w:rPr>
        <w:t>treats the court as part of the electoral spoils</w:t>
      </w:r>
      <w:r w:rsidRPr="00A92918">
        <w:rPr>
          <w:sz w:val="16"/>
        </w:rPr>
        <w:t>, it’s not too hard to imagine a point when decisions are only considered legitimate when they come from a court dominated by appointments from one party of the other.</w:t>
      </w:r>
    </w:p>
    <w:p w14:paraId="663D376F" w14:textId="3FC4F77E" w:rsidR="00A92918" w:rsidRDefault="00A92918" w:rsidP="00A92918">
      <w:pPr>
        <w:rPr>
          <w:sz w:val="16"/>
        </w:rPr>
      </w:pPr>
      <w:r w:rsidRPr="00A92918">
        <w:rPr>
          <w:sz w:val="16"/>
        </w:rPr>
        <w:t xml:space="preserve">Politicians of both parties should take note and beware: </w:t>
      </w:r>
      <w:r w:rsidRPr="00A92918">
        <w:rPr>
          <w:rStyle w:val="StyleUnderline"/>
        </w:rPr>
        <w:t>in treating the court as simply another political branch of government they</w:t>
      </w:r>
      <w:r w:rsidRPr="00A92918">
        <w:rPr>
          <w:sz w:val="16"/>
        </w:rPr>
        <w:t xml:space="preserve"> may </w:t>
      </w:r>
      <w:r w:rsidRPr="00A92918">
        <w:rPr>
          <w:rStyle w:val="StyleUnderline"/>
        </w:rPr>
        <w:t>undermine</w:t>
      </w:r>
      <w:r w:rsidRPr="00A92918">
        <w:rPr>
          <w:sz w:val="16"/>
        </w:rPr>
        <w:t xml:space="preserve"> entirely </w:t>
      </w:r>
      <w:r w:rsidRPr="00A92918">
        <w:rPr>
          <w:rStyle w:val="StyleUnderline"/>
        </w:rPr>
        <w:t>its legitimacy</w:t>
      </w:r>
      <w:r w:rsidRPr="00A92918">
        <w:rPr>
          <w:sz w:val="16"/>
        </w:rPr>
        <w:t>. And then both sides lose.</w:t>
      </w:r>
    </w:p>
    <w:p w14:paraId="00F1E8AC" w14:textId="65A82484" w:rsidR="00603E86" w:rsidRDefault="00603E86" w:rsidP="00A92918">
      <w:pPr>
        <w:rPr>
          <w:sz w:val="16"/>
        </w:rPr>
      </w:pPr>
    </w:p>
    <w:p w14:paraId="7E8DB723" w14:textId="1DB7BC18" w:rsidR="009676E5" w:rsidRDefault="009676E5" w:rsidP="00A92918">
      <w:pPr>
        <w:rPr>
          <w:sz w:val="16"/>
        </w:rPr>
      </w:pPr>
    </w:p>
    <w:p w14:paraId="2CB79A4B" w14:textId="5A5633D6" w:rsidR="009676E5" w:rsidRDefault="009676E5" w:rsidP="009676E5">
      <w:pPr>
        <w:pStyle w:val="Heading4"/>
      </w:pPr>
      <w:r>
        <w:t>It’s 2021, the courts link to politics</w:t>
      </w:r>
    </w:p>
    <w:p w14:paraId="380F86F6" w14:textId="19761BFD" w:rsidR="009676E5" w:rsidRDefault="009676E5" w:rsidP="009676E5">
      <w:r w:rsidRPr="009676E5">
        <w:rPr>
          <w:rStyle w:val="Style13ptBold"/>
        </w:rPr>
        <w:t>Sechrest 21</w:t>
      </w:r>
      <w:r>
        <w:t xml:space="preserve"> – </w:t>
      </w:r>
      <w:r w:rsidRPr="009676E5">
        <w:t>editor of The Prindle Post at DePauw University. He earned his PhD from Binghamton University with a focus in Political Philosophy and Philosophy of Law</w:t>
      </w:r>
    </w:p>
    <w:p w14:paraId="12FFC08F" w14:textId="324FC429" w:rsidR="009676E5" w:rsidRDefault="009676E5" w:rsidP="009676E5">
      <w:r>
        <w:t>Tucker, 5/27. “</w:t>
      </w:r>
      <w:r w:rsidRPr="009676E5">
        <w:t>“Politicians in Robes”: Neutrality in the Supreme Court</w:t>
      </w:r>
      <w:r>
        <w:t xml:space="preserve">.” </w:t>
      </w:r>
      <w:r w:rsidRPr="009676E5">
        <w:t>https://www.prindlepost.org/2021/05/politicians-in-robes-neutrality-in-the-supreme-court/</w:t>
      </w:r>
    </w:p>
    <w:p w14:paraId="4440E8FE" w14:textId="18FEDA2B" w:rsidR="009676E5" w:rsidRPr="009676E5" w:rsidRDefault="009676E5" w:rsidP="009676E5">
      <w:pPr>
        <w:rPr>
          <w:sz w:val="16"/>
        </w:rPr>
      </w:pPr>
      <w:r w:rsidRPr="009676E5">
        <w:rPr>
          <w:sz w:val="16"/>
        </w:rPr>
        <w:t xml:space="preserve">The </w:t>
      </w:r>
      <w:r w:rsidRPr="009676E5">
        <w:rPr>
          <w:rStyle w:val="StyleUnderline"/>
        </w:rPr>
        <w:t xml:space="preserve">divisiveness seen in the Court </w:t>
      </w:r>
      <w:r w:rsidRPr="009676E5">
        <w:rPr>
          <w:rStyle w:val="Emphasis"/>
        </w:rPr>
        <w:t>mirrors the ugly politics in Congress</w:t>
      </w:r>
      <w:r w:rsidRPr="009676E5">
        <w:rPr>
          <w:sz w:val="16"/>
        </w:rPr>
        <w:t xml:space="preserve"> that preceded its recent newcomers. All </w:t>
      </w:r>
      <w:r w:rsidRPr="009676E5">
        <w:rPr>
          <w:rStyle w:val="StyleUnderline"/>
        </w:rPr>
        <w:t>three justices</w:t>
      </w:r>
      <w:r w:rsidRPr="009676E5">
        <w:rPr>
          <w:sz w:val="16"/>
        </w:rPr>
        <w:t>, Ian Millhiser points out</w:t>
      </w:r>
      <w:r w:rsidRPr="009676E5">
        <w:rPr>
          <w:rStyle w:val="StyleUnderline"/>
        </w:rPr>
        <w:t>, were “nominated by a president who lost the popular vote</w:t>
      </w:r>
      <w:r w:rsidRPr="009676E5">
        <w:rPr>
          <w:sz w:val="16"/>
        </w:rPr>
        <w:t xml:space="preserve"> and confirmed by a bloc of senators who represent less than half of the country.” </w:t>
      </w:r>
      <w:r w:rsidRPr="009676E5">
        <w:rPr>
          <w:rStyle w:val="StyleUnderline"/>
        </w:rPr>
        <w:t>Given</w:t>
      </w:r>
      <w:r w:rsidRPr="009676E5">
        <w:rPr>
          <w:sz w:val="16"/>
        </w:rPr>
        <w:t xml:space="preserve"> the hypocrisy surrounding Gorsuch and Barrett’s appointments as well as the </w:t>
      </w:r>
      <w:r w:rsidRPr="009676E5">
        <w:rPr>
          <w:rStyle w:val="Emphasis"/>
        </w:rPr>
        <w:t>acrimony on both sides</w:t>
      </w:r>
      <w:r w:rsidRPr="009676E5">
        <w:rPr>
          <w:sz w:val="16"/>
        </w:rPr>
        <w:t xml:space="preserve"> over Kavanaugh’s confirmation, </w:t>
      </w:r>
      <w:r w:rsidRPr="009676E5">
        <w:rPr>
          <w:rStyle w:val="StyleUnderline"/>
        </w:rPr>
        <w:t xml:space="preserve">it will be hard to dispel the notion that the Supreme Court is just </w:t>
      </w:r>
      <w:r w:rsidRPr="009676E5">
        <w:rPr>
          <w:rStyle w:val="Emphasis"/>
        </w:rPr>
        <w:t>another battleground for political score-settling</w:t>
      </w:r>
      <w:r w:rsidRPr="009676E5">
        <w:rPr>
          <w:sz w:val="16"/>
        </w:rPr>
        <w:t>.</w:t>
      </w:r>
    </w:p>
    <w:p w14:paraId="27FA1825" w14:textId="04047273" w:rsidR="009676E5" w:rsidRPr="009676E5" w:rsidRDefault="009676E5" w:rsidP="009676E5">
      <w:pPr>
        <w:rPr>
          <w:sz w:val="16"/>
        </w:rPr>
      </w:pPr>
      <w:r w:rsidRPr="009676E5">
        <w:rPr>
          <w:sz w:val="16"/>
        </w:rPr>
        <w:t xml:space="preserve">Add to this a common belief in the practice of strategic retirement – justices timing their departure to ensure the installation of like-minded predecessors – and </w:t>
      </w:r>
      <w:r w:rsidRPr="009676E5">
        <w:rPr>
          <w:rStyle w:val="StyleUnderline"/>
        </w:rPr>
        <w:t>it’s hard to see the Court as anything other than an ideological land grab</w:t>
      </w:r>
      <w:r w:rsidRPr="009676E5">
        <w:rPr>
          <w:sz w:val="16"/>
        </w:rPr>
        <w:t>. The lottery appointment system, ensuring that justices are confirmed unevenly, erodes public trust and stretches the connection between the people’s will and its rulers’ authority to its breaking point.</w:t>
      </w:r>
    </w:p>
    <w:p w14:paraId="64965E98" w14:textId="41DFB1DD" w:rsidR="009676E5" w:rsidRPr="00DA2A08" w:rsidRDefault="009676E5" w:rsidP="009676E5">
      <w:pPr>
        <w:rPr>
          <w:sz w:val="16"/>
        </w:rPr>
      </w:pPr>
      <w:r w:rsidRPr="009676E5">
        <w:rPr>
          <w:sz w:val="16"/>
        </w:rPr>
        <w:t xml:space="preserve">Taken together, these considerations question the Court’s ability to serve its necessary function as a check on power and legal backstop. Contrary to Justice Roberts’s claim that the Court’s job is merely to “call balls and strikes,” </w:t>
      </w:r>
      <w:r w:rsidRPr="009676E5">
        <w:rPr>
          <w:rStyle w:val="StyleUnderline"/>
        </w:rPr>
        <w:t>the prevailing perception is that justices are</w:t>
      </w:r>
      <w:r w:rsidRPr="009676E5">
        <w:rPr>
          <w:sz w:val="16"/>
        </w:rPr>
        <w:t xml:space="preserve"> overwhelmingly </w:t>
      </w:r>
      <w:r w:rsidRPr="009676E5">
        <w:rPr>
          <w:rStyle w:val="StyleUnderline"/>
        </w:rPr>
        <w:t>motivated by</w:t>
      </w:r>
      <w:r w:rsidRPr="009676E5">
        <w:rPr>
          <w:sz w:val="16"/>
        </w:rPr>
        <w:t xml:space="preserve"> their personal </w:t>
      </w:r>
      <w:r w:rsidRPr="009676E5">
        <w:rPr>
          <w:rStyle w:val="Emphasis"/>
        </w:rPr>
        <w:t>political agendas</w:t>
      </w:r>
      <w:r w:rsidRPr="009676E5">
        <w:rPr>
          <w:sz w:val="16"/>
        </w:rPr>
        <w:t xml:space="preserve"> and, thus, the Roberts Court stands committed to effecting the Right’s political will.</w:t>
      </w:r>
    </w:p>
    <w:p w14:paraId="0F2C5187" w14:textId="324060B1" w:rsidR="00E004A2" w:rsidRDefault="00E004A2" w:rsidP="009676E5"/>
    <w:p w14:paraId="6ACA2610" w14:textId="5002A72B" w:rsidR="00E004A2" w:rsidRDefault="00C12D70" w:rsidP="00C12D70">
      <w:pPr>
        <w:pStyle w:val="Heading4"/>
      </w:pPr>
      <w:r>
        <w:t xml:space="preserve">The Court is a </w:t>
      </w:r>
      <w:r w:rsidRPr="00C12D70">
        <w:rPr>
          <w:u w:val="single"/>
        </w:rPr>
        <w:t>political institution</w:t>
      </w:r>
      <w:r>
        <w:t xml:space="preserve"> in a political </w:t>
      </w:r>
      <w:r w:rsidRPr="00C12D70">
        <w:rPr>
          <w:u w:val="single"/>
        </w:rPr>
        <w:t>environment</w:t>
      </w:r>
    </w:p>
    <w:p w14:paraId="65B16550" w14:textId="47173DC4" w:rsidR="00E004A2" w:rsidRDefault="00E004A2" w:rsidP="009676E5">
      <w:r w:rsidRPr="00C12D70">
        <w:rPr>
          <w:rStyle w:val="Style13ptBold"/>
        </w:rPr>
        <w:t>CDSP 19</w:t>
      </w:r>
      <w:r>
        <w:t xml:space="preserve"> –</w:t>
      </w:r>
      <w:r w:rsidRPr="00E004A2">
        <w:t xml:space="preserve"> Center for the Study of Democratic Politics</w:t>
      </w:r>
      <w:r>
        <w:t xml:space="preserve">, citing </w:t>
      </w:r>
      <w:r w:rsidRPr="00E004A2">
        <w:t>Keith E. Whittington</w:t>
      </w:r>
      <w:r>
        <w:t xml:space="preserve"> – </w:t>
      </w:r>
      <w:r w:rsidRPr="00E004A2">
        <w:t>William Nelson Cromwell Professor of Politics at Princeton University</w:t>
      </w:r>
    </w:p>
    <w:p w14:paraId="045F0FFE" w14:textId="700D01BA" w:rsidR="00E004A2" w:rsidRDefault="00E004A2" w:rsidP="009676E5">
      <w:r>
        <w:t>“</w:t>
      </w:r>
      <w:r w:rsidRPr="00E004A2">
        <w:t>Is the Supreme Court a Guardian or Player?</w:t>
      </w:r>
      <w:r>
        <w:t xml:space="preserve">” </w:t>
      </w:r>
      <w:r w:rsidRPr="00E004A2">
        <w:t>https://csdp.princeton.edu/blogs/supreme-court-guardian-or-player</w:t>
      </w:r>
    </w:p>
    <w:p w14:paraId="63ABCF44" w14:textId="6C6F243B" w:rsidR="00E004A2" w:rsidRPr="00E004A2" w:rsidRDefault="00E004A2" w:rsidP="00E004A2">
      <w:pPr>
        <w:rPr>
          <w:sz w:val="16"/>
        </w:rPr>
      </w:pPr>
      <w:r w:rsidRPr="00E004A2">
        <w:rPr>
          <w:rStyle w:val="StyleUnderline"/>
        </w:rPr>
        <w:t>Whittington’s meticulous analysis is the foundation of his conclusions</w:t>
      </w:r>
      <w:r w:rsidRPr="00E004A2">
        <w:rPr>
          <w:sz w:val="16"/>
        </w:rPr>
        <w:t xml:space="preserve"> about whether the Supreme Court’s actual behavior as an institution aligns with the story we learn, and tell ourselves, about a body removed from politics and insulated from political winds by no less a barrier than the constitution. Whittington doubts the veracity of this story, “My </w:t>
      </w:r>
      <w:r w:rsidRPr="00E004A2">
        <w:rPr>
          <w:rStyle w:val="StyleUnderline"/>
        </w:rPr>
        <w:t xml:space="preserve">work confirms that the court is a </w:t>
      </w:r>
      <w:r w:rsidRPr="00E004A2">
        <w:rPr>
          <w:rStyle w:val="Emphasis"/>
        </w:rPr>
        <w:t>political institution operating in a political environment</w:t>
      </w:r>
      <w:r w:rsidRPr="00E004A2">
        <w:rPr>
          <w:sz w:val="16"/>
        </w:rPr>
        <w:t xml:space="preserve">, </w:t>
      </w:r>
      <w:r w:rsidRPr="00E004A2">
        <w:rPr>
          <w:rStyle w:val="StyleUnderline"/>
        </w:rPr>
        <w:t xml:space="preserve">often </w:t>
      </w:r>
      <w:r w:rsidRPr="00E004A2">
        <w:rPr>
          <w:rStyle w:val="Emphasis"/>
        </w:rPr>
        <w:t>surrounded by controversy,</w:t>
      </w:r>
      <w:r w:rsidRPr="00E004A2">
        <w:rPr>
          <w:sz w:val="16"/>
        </w:rPr>
        <w:t xml:space="preserve"> </w:t>
      </w:r>
      <w:r w:rsidRPr="00E004A2">
        <w:rPr>
          <w:rStyle w:val="StyleUnderline"/>
        </w:rPr>
        <w:t xml:space="preserve">and exercises </w:t>
      </w:r>
      <w:r w:rsidRPr="00DA2A08">
        <w:rPr>
          <w:rStyle w:val="Emphasis"/>
        </w:rPr>
        <w:t>political power to modify federal policy.</w:t>
      </w:r>
      <w:r w:rsidRPr="00E004A2">
        <w:rPr>
          <w:sz w:val="16"/>
        </w:rPr>
        <w:t xml:space="preserve">” </w:t>
      </w:r>
      <w:r w:rsidRPr="00E004A2">
        <w:rPr>
          <w:rStyle w:val="StyleUnderline"/>
        </w:rPr>
        <w:t>His analysis suggests that the justices are</w:t>
      </w:r>
      <w:r w:rsidRPr="00E004A2">
        <w:rPr>
          <w:sz w:val="16"/>
        </w:rPr>
        <w:t xml:space="preserve"> individuals </w:t>
      </w:r>
      <w:r w:rsidRPr="00E004A2">
        <w:rPr>
          <w:rStyle w:val="StyleUnderline"/>
        </w:rPr>
        <w:t>subject to</w:t>
      </w:r>
      <w:r w:rsidRPr="00E004A2">
        <w:rPr>
          <w:sz w:val="16"/>
        </w:rPr>
        <w:t xml:space="preserve"> political influences and processes that then influence decision-making. Supreme Court decisions are a result of a vote by nine individuals, who each became decision-makers through political appointment processes after having been socialized, politically, just as their colleagues and all people are. And they are subject to </w:t>
      </w:r>
      <w:r w:rsidRPr="00E004A2">
        <w:rPr>
          <w:rStyle w:val="StyleUnderline"/>
        </w:rPr>
        <w:t>the same</w:t>
      </w:r>
      <w:r w:rsidRPr="00E004A2">
        <w:rPr>
          <w:sz w:val="16"/>
        </w:rPr>
        <w:t xml:space="preserve"> emotional turmoil and </w:t>
      </w:r>
      <w:r w:rsidRPr="00E004A2">
        <w:rPr>
          <w:rStyle w:val="Emphasis"/>
        </w:rPr>
        <w:t>political opinion storms</w:t>
      </w:r>
      <w:r w:rsidRPr="00E004A2">
        <w:rPr>
          <w:sz w:val="16"/>
        </w:rPr>
        <w:t xml:space="preserve"> as are we all. But, unlike most of us, they are powerful actors in the political world. Repugnant Laws concludes,</w:t>
      </w:r>
    </w:p>
    <w:p w14:paraId="4E5F62A3" w14:textId="3E084145" w:rsidR="00E004A2" w:rsidRPr="00E004A2" w:rsidRDefault="00E004A2" w:rsidP="00E004A2">
      <w:pPr>
        <w:rPr>
          <w:sz w:val="16"/>
        </w:rPr>
      </w:pPr>
      <w:r w:rsidRPr="00E004A2">
        <w:rPr>
          <w:sz w:val="16"/>
        </w:rPr>
        <w:lastRenderedPageBreak/>
        <w:t xml:space="preserve">“When </w:t>
      </w:r>
      <w:r w:rsidRPr="00E004A2">
        <w:rPr>
          <w:rStyle w:val="StyleUnderline"/>
        </w:rPr>
        <w:t>the Court</w:t>
      </w:r>
      <w:r w:rsidRPr="00E004A2">
        <w:rPr>
          <w:sz w:val="16"/>
        </w:rPr>
        <w:t xml:space="preserve"> intervenes to vindicate those principles against an errant national legislature, it is often doing the political work that political leaders want it to do. It </w:t>
      </w:r>
      <w:r w:rsidRPr="00E004A2">
        <w:rPr>
          <w:rStyle w:val="StyleUnderline"/>
        </w:rPr>
        <w:t xml:space="preserve">is acting as a </w:t>
      </w:r>
      <w:r w:rsidRPr="00E004A2">
        <w:rPr>
          <w:rStyle w:val="Emphasis"/>
        </w:rPr>
        <w:t>player within democratic politics</w:t>
      </w:r>
      <w:r w:rsidRPr="00E004A2">
        <w:rPr>
          <w:sz w:val="16"/>
        </w:rPr>
        <w:t>, not simply as a constitutional guardian standing outside of democratic politics.”</w:t>
      </w:r>
    </w:p>
    <w:p w14:paraId="5DBCC1EA" w14:textId="77777777" w:rsidR="00E004A2" w:rsidRPr="009676E5" w:rsidRDefault="00E004A2" w:rsidP="00E004A2"/>
    <w:p w14:paraId="3530410E" w14:textId="77777777" w:rsidR="002831C6" w:rsidRDefault="002831C6" w:rsidP="002831C6">
      <w:pPr>
        <w:pStyle w:val="Heading4"/>
      </w:pPr>
      <w:r>
        <w:t xml:space="preserve">Courts don’t shield—decisions are </w:t>
      </w:r>
      <w:r w:rsidRPr="0075021A">
        <w:rPr>
          <w:u w:val="single"/>
        </w:rPr>
        <w:t>perceived</w:t>
      </w:r>
      <w:r>
        <w:t xml:space="preserve"> and </w:t>
      </w:r>
      <w:r w:rsidRPr="0075021A">
        <w:rPr>
          <w:u w:val="single"/>
        </w:rPr>
        <w:t>controversial</w:t>
      </w:r>
      <w:r>
        <w:t xml:space="preserve"> </w:t>
      </w:r>
    </w:p>
    <w:p w14:paraId="173C81B1" w14:textId="77777777" w:rsidR="002831C6" w:rsidRPr="0075021A" w:rsidRDefault="002831C6" w:rsidP="002831C6">
      <w:r w:rsidRPr="0075021A">
        <w:rPr>
          <w:rStyle w:val="Style13ptBold"/>
        </w:rPr>
        <w:t>Wihbey, 13</w:t>
      </w:r>
      <w:r>
        <w:t xml:space="preserve"> – </w:t>
      </w:r>
      <w:r w:rsidRPr="0075021A">
        <w:t>assistant professor of journalism and new media at Northeastern University, where he teaches in the Media Innovation program</w:t>
      </w:r>
      <w:r>
        <w:t xml:space="preserve">, </w:t>
      </w:r>
      <w:r w:rsidRPr="0075021A">
        <w:t>assistant director for Journalist's Resource at the Harvard Kennedy School's Shorenstein Center on Media, Politics and Public Policy</w:t>
      </w:r>
      <w:r>
        <w:t xml:space="preserve"> (John, 6/28. “</w:t>
      </w:r>
      <w:r w:rsidRPr="0075021A">
        <w:t>The Supreme Court, public opinion and decision-making: Research roundup</w:t>
      </w:r>
      <w:r>
        <w:t xml:space="preserve">.” </w:t>
      </w:r>
      <w:r w:rsidRPr="0075021A">
        <w:t>http://journalistsresource.org/studies/politics/polarization/research-roundup-supreme-court-public-opinion</w:t>
      </w:r>
      <w:r>
        <w:t>)</w:t>
      </w:r>
    </w:p>
    <w:p w14:paraId="07482EFB" w14:textId="77777777" w:rsidR="002831C6" w:rsidRPr="002831C6" w:rsidRDefault="002831C6" w:rsidP="002831C6">
      <w:pPr>
        <w:rPr>
          <w:sz w:val="16"/>
        </w:rPr>
      </w:pPr>
      <w:r w:rsidRPr="002831C6">
        <w:rPr>
          <w:sz w:val="16"/>
        </w:rPr>
        <w:t xml:space="preserve">The </w:t>
      </w:r>
      <w:r w:rsidRPr="002831C6">
        <w:rPr>
          <w:rStyle w:val="StyleUnderline"/>
        </w:rPr>
        <w:t>decisions of the</w:t>
      </w:r>
      <w:r w:rsidRPr="002831C6">
        <w:rPr>
          <w:sz w:val="16"/>
        </w:rPr>
        <w:t xml:space="preserve"> U.S. </w:t>
      </w:r>
      <w:r w:rsidRPr="002831C6">
        <w:rPr>
          <w:rStyle w:val="StyleUnderline"/>
        </w:rPr>
        <w:t xml:space="preserve">Supreme Court are </w:t>
      </w:r>
      <w:r w:rsidRPr="002831C6">
        <w:rPr>
          <w:rStyle w:val="Emphasis"/>
        </w:rPr>
        <w:t>seldom without controversy</w:t>
      </w:r>
      <w:r w:rsidRPr="002831C6">
        <w:rPr>
          <w:rStyle w:val="StyleUnderline"/>
        </w:rPr>
        <w:t>, and American history has seen fierce public debate over the Court</w:t>
      </w:r>
      <w:r w:rsidRPr="002831C6">
        <w:rPr>
          <w:sz w:val="16"/>
        </w:rPr>
        <w:t xml:space="preserve">’s proper role in the democracy. With lifetime tenure, </w:t>
      </w:r>
      <w:r w:rsidRPr="002831C6">
        <w:rPr>
          <w:rStyle w:val="StyleUnderline"/>
        </w:rPr>
        <w:t>justices are in principle immune from</w:t>
      </w:r>
      <w:r w:rsidRPr="002831C6">
        <w:rPr>
          <w:sz w:val="16"/>
        </w:rPr>
        <w:t xml:space="preserve"> the </w:t>
      </w:r>
      <w:r w:rsidRPr="002831C6">
        <w:rPr>
          <w:rStyle w:val="StyleUnderline"/>
        </w:rPr>
        <w:t>vagaries of public opinion. But new issues inevitably come</w:t>
      </w:r>
      <w:r w:rsidRPr="002831C6">
        <w:rPr>
          <w:sz w:val="16"/>
        </w:rPr>
        <w:t xml:space="preserve"> to the Court </w:t>
      </w:r>
      <w:r w:rsidRPr="002831C6">
        <w:rPr>
          <w:rStyle w:val="StyleUnderline"/>
        </w:rPr>
        <w:t>because of emerging trends in society</w:t>
      </w:r>
      <w:r w:rsidRPr="002831C6">
        <w:rPr>
          <w:sz w:val="16"/>
        </w:rPr>
        <w:t>, and evolving norms and values have always been part of these cases.</w:t>
      </w:r>
    </w:p>
    <w:p w14:paraId="773F1831" w14:textId="77777777" w:rsidR="002831C6" w:rsidRPr="002831C6" w:rsidRDefault="002831C6" w:rsidP="002831C6">
      <w:pPr>
        <w:rPr>
          <w:sz w:val="16"/>
        </w:rPr>
      </w:pPr>
      <w:r w:rsidRPr="002831C6">
        <w:rPr>
          <w:sz w:val="16"/>
        </w:rPr>
        <w:t>As the Court continues to weigh momentous cases on important social issues, the history of past decisions, such as Roe v. Wade, continue to be contemplated by legal scholars. Did the Court move too “fast”? How should decisions on evolving social issues be adjudicated in light of prevailing views in society?</w:t>
      </w:r>
    </w:p>
    <w:p w14:paraId="4A8FF4CE" w14:textId="2DBBD684" w:rsidR="002831C6" w:rsidRDefault="002831C6" w:rsidP="002831C6">
      <w:pPr>
        <w:rPr>
          <w:sz w:val="16"/>
        </w:rPr>
      </w:pPr>
      <w:r w:rsidRPr="002831C6">
        <w:rPr>
          <w:sz w:val="16"/>
        </w:rPr>
        <w:t xml:space="preserve">In 2012, the landmark ruling on the Affordable Care Act was handed down. Many </w:t>
      </w:r>
      <w:r w:rsidRPr="002831C6">
        <w:rPr>
          <w:rStyle w:val="StyleUnderline"/>
        </w:rPr>
        <w:t>legal scholars noted that the Court’s standing with the public and perceived legitimacy was part of the calculus</w:t>
      </w:r>
      <w:r w:rsidRPr="002831C6">
        <w:rPr>
          <w:sz w:val="16"/>
        </w:rPr>
        <w:t xml:space="preserve">, as 2012 polling data suggested that the Court’s traditionally high approval ratings had declined considerably. In advance of the ruling, the American </w:t>
      </w:r>
      <w:r w:rsidRPr="002831C6">
        <w:rPr>
          <w:rStyle w:val="Emphasis"/>
        </w:rPr>
        <w:t>people were divided over how the Court should handle the issue</w:t>
      </w:r>
      <w:r w:rsidRPr="002831C6">
        <w:rPr>
          <w:sz w:val="16"/>
        </w:rPr>
        <w:t>.</w:t>
      </w:r>
    </w:p>
    <w:p w14:paraId="1A216377" w14:textId="60B4B57D" w:rsidR="00E004A2" w:rsidRDefault="00E004A2" w:rsidP="002831C6">
      <w:pPr>
        <w:rPr>
          <w:sz w:val="16"/>
        </w:rPr>
      </w:pPr>
    </w:p>
    <w:p w14:paraId="0FA3713A" w14:textId="0C3B785E" w:rsidR="00E004A2" w:rsidRDefault="00E004A2" w:rsidP="002831C6">
      <w:pPr>
        <w:rPr>
          <w:sz w:val="16"/>
        </w:rPr>
      </w:pPr>
    </w:p>
    <w:p w14:paraId="08B0E6E8" w14:textId="05970C81" w:rsidR="00E004A2" w:rsidRDefault="00E004A2" w:rsidP="002831C6">
      <w:pPr>
        <w:rPr>
          <w:sz w:val="16"/>
        </w:rPr>
      </w:pPr>
    </w:p>
    <w:p w14:paraId="3F538E19" w14:textId="77777777" w:rsidR="002831C6" w:rsidRDefault="002831C6" w:rsidP="00603E86">
      <w:pPr>
        <w:pStyle w:val="Heading3"/>
      </w:pPr>
    </w:p>
    <w:p w14:paraId="21BC8783" w14:textId="1B12E7CE" w:rsidR="00603E86" w:rsidRDefault="00603E86" w:rsidP="00603E86">
      <w:pPr>
        <w:pStyle w:val="Heading3"/>
      </w:pPr>
      <w:r>
        <w:lastRenderedPageBreak/>
        <w:t>! – Turns/Solves Case – Water</w:t>
      </w:r>
    </w:p>
    <w:p w14:paraId="58A77E56" w14:textId="77777777" w:rsidR="00603E86" w:rsidRDefault="00603E86" w:rsidP="00603E86"/>
    <w:p w14:paraId="2CA6899A" w14:textId="77777777" w:rsidR="00603E86" w:rsidRPr="007A2E74" w:rsidRDefault="00603E86" w:rsidP="00603E86">
      <w:pPr>
        <w:pStyle w:val="Heading4"/>
      </w:pPr>
      <w:r>
        <w:t xml:space="preserve">The infrastructure bill is a </w:t>
      </w:r>
      <w:r>
        <w:rPr>
          <w:u w:val="single"/>
        </w:rPr>
        <w:t>moonshot for water</w:t>
      </w:r>
      <w:r>
        <w:t xml:space="preserve"> --- vastly outweighs the aff’s tweaks</w:t>
      </w:r>
    </w:p>
    <w:p w14:paraId="0BF9A30E" w14:textId="77777777" w:rsidR="00603E86" w:rsidRDefault="00603E86" w:rsidP="00603E86">
      <w:r w:rsidRPr="007A2E74">
        <w:rPr>
          <w:rStyle w:val="Style13ptBold"/>
        </w:rPr>
        <w:t>Zerrenner 21</w:t>
      </w:r>
      <w:r>
        <w:t xml:space="preserve"> – </w:t>
      </w:r>
      <w:r w:rsidRPr="007A2E74">
        <w:t>writer and policy wonk, with a focus on water, clean energy, climate change and environmental security. She spent over a decade running energy-water nexus and energy efficiency programs at Environmental Defense Fund as well as time at the U.S. Departments of Energy and Defense, U.S. Government Accountability Office, and state and federal legislatures</w:t>
      </w:r>
    </w:p>
    <w:p w14:paraId="02F0F5DB" w14:textId="77777777" w:rsidR="00603E86" w:rsidRDefault="00603E86" w:rsidP="00603E86">
      <w:r>
        <w:t>Kate, 4/6. “</w:t>
      </w:r>
      <w:r w:rsidRPr="007A2E74">
        <w:t>What's Crucial in Biden’s Infrastructure Bill: Water Investments</w:t>
      </w:r>
      <w:r>
        <w:t xml:space="preserve">.” </w:t>
      </w:r>
      <w:r w:rsidRPr="007A2E74">
        <w:t>https://www.triplepundit.com/story/2021/infrastructure-bill-water/720666</w:t>
      </w:r>
    </w:p>
    <w:p w14:paraId="711474A6" w14:textId="77777777" w:rsidR="00603E86" w:rsidRPr="007A2E74" w:rsidRDefault="00603E86" w:rsidP="00603E86">
      <w:pPr>
        <w:rPr>
          <w:sz w:val="16"/>
        </w:rPr>
      </w:pPr>
      <w:r w:rsidRPr="007A2E74">
        <w:rPr>
          <w:sz w:val="16"/>
        </w:rPr>
        <w:t xml:space="preserve">Last week, the White House announced </w:t>
      </w:r>
      <w:r w:rsidRPr="00A64A82">
        <w:rPr>
          <w:rStyle w:val="StyleUnderline"/>
        </w:rPr>
        <w:t>the American Jobs Plan</w:t>
      </w:r>
      <w:r w:rsidRPr="007A2E74">
        <w:rPr>
          <w:sz w:val="16"/>
        </w:rPr>
        <w:t xml:space="preserve">, a far-reaching, economy-wide infrastructure and jobs investment proposal. While the plan proposes $621 billion for transportation infrastructure — what people typically think of when they hear the word “infrastructure” — surprisingly, the bulk of the </w:t>
      </w:r>
      <w:r w:rsidRPr="00A64A82">
        <w:rPr>
          <w:rStyle w:val="StyleUnderline"/>
        </w:rPr>
        <w:t>proposal would go to</w:t>
      </w:r>
      <w:r w:rsidRPr="007A2E74">
        <w:rPr>
          <w:sz w:val="16"/>
        </w:rPr>
        <w:t xml:space="preserve"> community infrastructure, as in sustainable housing, broadband access, electric infrastructure and, critically, </w:t>
      </w:r>
      <w:r w:rsidRPr="00A64A82">
        <w:rPr>
          <w:rStyle w:val="StyleUnderline"/>
        </w:rPr>
        <w:t>water</w:t>
      </w:r>
      <w:r w:rsidRPr="007A2E74">
        <w:rPr>
          <w:sz w:val="16"/>
        </w:rPr>
        <w:t>. The proposal comes not a moment too soon.</w:t>
      </w:r>
    </w:p>
    <w:p w14:paraId="38CBF6F3" w14:textId="77777777" w:rsidR="00603E86" w:rsidRPr="007A2E74" w:rsidRDefault="00603E86" w:rsidP="00603E86">
      <w:pPr>
        <w:rPr>
          <w:sz w:val="16"/>
        </w:rPr>
      </w:pPr>
      <w:r w:rsidRPr="007A2E74">
        <w:rPr>
          <w:sz w:val="16"/>
        </w:rPr>
        <w:t>What’s in the American Jobs Plan?</w:t>
      </w:r>
    </w:p>
    <w:p w14:paraId="03CD8F63" w14:textId="77777777" w:rsidR="00603E86" w:rsidRPr="007A2E74" w:rsidRDefault="00603E86" w:rsidP="00603E86">
      <w:pPr>
        <w:rPr>
          <w:sz w:val="16"/>
        </w:rPr>
      </w:pPr>
      <w:r w:rsidRPr="00A64A82">
        <w:rPr>
          <w:rStyle w:val="StyleUnderline"/>
        </w:rPr>
        <w:t>The American Jobs Plan proposes $111 billion for water infrastructure</w:t>
      </w:r>
      <w:r w:rsidRPr="007A2E74">
        <w:rPr>
          <w:sz w:val="16"/>
        </w:rPr>
        <w:t xml:space="preserve">, but that is spread out over several initiatives, </w:t>
      </w:r>
      <w:r w:rsidRPr="007A2E74">
        <w:rPr>
          <w:rStyle w:val="StyleUnderline"/>
        </w:rPr>
        <w:t>including: $45 billion to eliminate all lead pipes and service lines; $10 billion to monitor and remediate drinking water contaminants and invest in small, rural water systems; $56 billion to upgrade and modernize America’s drinking water, wastewater, and stormwater systems; and $16 billion to plug oil and gas wells that contaminate local water and air quality.</w:t>
      </w:r>
      <w:r w:rsidRPr="007A2E74">
        <w:rPr>
          <w:sz w:val="16"/>
        </w:rPr>
        <w:t xml:space="preserve"> Additional funds earmarked in this infrastructure bill would address the effects of drought in the western U.S. along with investments in resilience solutions for areas disproportionately affected by climate change.</w:t>
      </w:r>
    </w:p>
    <w:p w14:paraId="00028AE8" w14:textId="77777777" w:rsidR="00603E86" w:rsidRPr="007A2E74" w:rsidRDefault="00603E86" w:rsidP="00603E86">
      <w:pPr>
        <w:rPr>
          <w:sz w:val="16"/>
        </w:rPr>
      </w:pPr>
      <w:r w:rsidRPr="007A2E74">
        <w:rPr>
          <w:rStyle w:val="Emphasis"/>
        </w:rPr>
        <w:t>Comprehensive in nature</w:t>
      </w:r>
      <w:r w:rsidRPr="007A2E74">
        <w:rPr>
          <w:sz w:val="16"/>
        </w:rPr>
        <w:t xml:space="preserve">, </w:t>
      </w:r>
      <w:r w:rsidRPr="007A2E74">
        <w:rPr>
          <w:rStyle w:val="StyleUnderline"/>
        </w:rPr>
        <w:t>these solutions aim to tackle water from several different angles</w:t>
      </w:r>
      <w:r w:rsidRPr="007A2E74">
        <w:rPr>
          <w:sz w:val="16"/>
        </w:rPr>
        <w:t>. Typically, policies tend to silo water quality and water quantity. Further, problems relating to climate change, such as nature-based infrastructure, tend to be put into another silo. Developing a plan that uses water as the connector makes sense as these issues often overlap.</w:t>
      </w:r>
    </w:p>
    <w:p w14:paraId="7C9793C2" w14:textId="77777777" w:rsidR="00603E86" w:rsidRPr="007A2E74" w:rsidRDefault="00603E86" w:rsidP="00603E86">
      <w:pPr>
        <w:rPr>
          <w:sz w:val="16"/>
        </w:rPr>
      </w:pPr>
      <w:r w:rsidRPr="007A2E74">
        <w:rPr>
          <w:sz w:val="16"/>
        </w:rPr>
        <w:t>While pipe materials or industrial processes may lead to poor quality, pressures on water quantity can also case degradation in the quality of water. For example, in Guanajuato, Mexico, the depletion of aquifers for a thirsty agricultural sector has led to toxic levels of arsenic in local drinking water supplies. California’s breadbasket, the Central Valley, has long endured similar problems. And restoring wetlands and watersheds, often viewed through the resilience lens, also helps protect water quantity.</w:t>
      </w:r>
    </w:p>
    <w:p w14:paraId="5E0C837F" w14:textId="77777777" w:rsidR="00603E86" w:rsidRPr="007A2E74" w:rsidRDefault="00603E86" w:rsidP="00603E86">
      <w:pPr>
        <w:rPr>
          <w:sz w:val="16"/>
        </w:rPr>
      </w:pPr>
      <w:r w:rsidRPr="007A2E74">
        <w:rPr>
          <w:sz w:val="16"/>
        </w:rPr>
        <w:t>Why an infrastructure bill now?</w:t>
      </w:r>
    </w:p>
    <w:p w14:paraId="211D76E1" w14:textId="77777777" w:rsidR="00603E86" w:rsidRPr="007A2E74" w:rsidRDefault="00603E86" w:rsidP="00603E86">
      <w:pPr>
        <w:rPr>
          <w:sz w:val="16"/>
        </w:rPr>
      </w:pPr>
      <w:r w:rsidRPr="007A2E74">
        <w:rPr>
          <w:sz w:val="16"/>
        </w:rPr>
        <w:t>The American Society of Civil Engineers recently released its 2021 Report Card for America’s Infrastructure. As of now, water infrastructure report cards are not ones you’d want to take home to your parents.</w:t>
      </w:r>
    </w:p>
    <w:p w14:paraId="0266641E" w14:textId="77777777" w:rsidR="00603E86" w:rsidRPr="007A2E74" w:rsidRDefault="00603E86" w:rsidP="00603E86">
      <w:pPr>
        <w:rPr>
          <w:sz w:val="16"/>
        </w:rPr>
      </w:pPr>
      <w:r w:rsidRPr="007A2E74">
        <w:rPr>
          <w:sz w:val="16"/>
        </w:rPr>
        <w:t>Dams scored a “D.” According to the Association of State Dam Safety Officials, more than 2,300 dams fall under the category of deficient high-hazard-potential, meaning if these dams failed, the result would likely be a direct loss of human life and extensive property damage. The high number of dams in this category is due to lack of adequate investment.</w:t>
      </w:r>
    </w:p>
    <w:p w14:paraId="2D1B863A" w14:textId="77777777" w:rsidR="00603E86" w:rsidRPr="007A2E74" w:rsidRDefault="00603E86" w:rsidP="00603E86">
      <w:pPr>
        <w:rPr>
          <w:sz w:val="16"/>
        </w:rPr>
      </w:pPr>
      <w:r w:rsidRPr="007A2E74">
        <w:rPr>
          <w:sz w:val="16"/>
        </w:rPr>
        <w:t>Drinking Water scored a “C-.” While increased attention has led to better strategies and smarter investments, the system as a whole remains critically underfunded and beyond its planned life expectancy. A water main breaks every two minutes in the U.S., resulting in an estimated 6 billion gallons of treated water lost each day — which also results in compounded losses due to the energy-water nexus. It takes water to generate electricity (using fossil fuel- or nuclear-powered electricity) and treating moving water requires an extensive amount of electricity. The high volume of water loss flushes money down the drain and generates unnecessary associated emissions.</w:t>
      </w:r>
    </w:p>
    <w:p w14:paraId="13F922D0" w14:textId="77777777" w:rsidR="00603E86" w:rsidRPr="007A2E74" w:rsidRDefault="00603E86" w:rsidP="00603E86">
      <w:pPr>
        <w:rPr>
          <w:sz w:val="16"/>
        </w:rPr>
      </w:pPr>
      <w:r w:rsidRPr="007A2E74">
        <w:rPr>
          <w:sz w:val="16"/>
        </w:rPr>
        <w:t>Stormwater scored a “D.” With climate change leading to more economic losses due to flooding throughout the country, the state of stormwater infrastructure is a serious concern. While stormwater infrastructure runs the gamut extensive concrete storm sewers to flood control reservoirs, urban centers in particular face challenges with the rising costs of infrastructure upgrades, particularly after suffering repeated flooding events.</w:t>
      </w:r>
    </w:p>
    <w:p w14:paraId="57B93178" w14:textId="77777777" w:rsidR="00603E86" w:rsidRPr="007A2E74" w:rsidRDefault="00603E86" w:rsidP="00603E86">
      <w:pPr>
        <w:rPr>
          <w:sz w:val="16"/>
        </w:rPr>
      </w:pPr>
      <w:r w:rsidRPr="007A2E74">
        <w:rPr>
          <w:sz w:val="16"/>
        </w:rPr>
        <w:t>Wastewater scored a “D+." Like drinking water infrastructure, much of the wastewater infrastructure is old and underfunded. In fact, 15 percent of the country’s 16,000 wastewater treatment plants exceed their design capacities. Further, in some urban areas, extreme weather can stress the system. As an example, Austin Water has issues boil water notices twice in the last three years - once after catastrophic flooding and again after this year’s ice storm.</w:t>
      </w:r>
    </w:p>
    <w:p w14:paraId="76ABB35D" w14:textId="77777777" w:rsidR="00603E86" w:rsidRPr="007A2E74" w:rsidRDefault="00603E86" w:rsidP="00603E86">
      <w:pPr>
        <w:rPr>
          <w:sz w:val="16"/>
        </w:rPr>
      </w:pPr>
      <w:r w:rsidRPr="007A2E74">
        <w:rPr>
          <w:sz w:val="16"/>
        </w:rPr>
        <w:t>In addition, events in recent years have raised alarm about the toxic levels of chemicals in drinking water, most recently in Jackson, Mississippi. And while lead in water makes the news, especially from places like Flint, Michigan, other chemicals threaten our water supplies and public health.</w:t>
      </w:r>
    </w:p>
    <w:p w14:paraId="340CF0C5" w14:textId="77777777" w:rsidR="00603E86" w:rsidRPr="007A2E74" w:rsidRDefault="00603E86" w:rsidP="00603E86">
      <w:pPr>
        <w:rPr>
          <w:sz w:val="16"/>
        </w:rPr>
      </w:pPr>
      <w:r w:rsidRPr="007A2E74">
        <w:rPr>
          <w:sz w:val="16"/>
        </w:rPr>
        <w:t xml:space="preserve">For example, PFAS (per- and polyfluoroalkyl substances), man-made chemicals used in many everyday consumer goods like nonstick cookware as well as water- and stain-resistant clothing and furniture, are extremely harmful in low doses and do not break down in our bodies. The American Jobs Plan specifically targets money to monitor and remediate PFAS in our water systems, and Michael </w:t>
      </w:r>
      <w:r w:rsidRPr="007A2E74">
        <w:rPr>
          <w:sz w:val="16"/>
        </w:rPr>
        <w:lastRenderedPageBreak/>
        <w:t>Regan, the new head of the U.S. Environmental Protection Program, called out the necessity of addressing them during his confirmation hearing in the Senate. To further drive the point home, a nine-month study conducted by Consumer Reports and The Guardian found that 118 of 120 samples taken had levels exceeding Consumer Reports’ recommended maximum for PFAS, arsenic and lead.</w:t>
      </w:r>
    </w:p>
    <w:p w14:paraId="6F7D8450" w14:textId="77777777" w:rsidR="00603E86" w:rsidRPr="007A2E74" w:rsidRDefault="00603E86" w:rsidP="00603E86">
      <w:pPr>
        <w:rPr>
          <w:sz w:val="16"/>
        </w:rPr>
      </w:pPr>
      <w:r w:rsidRPr="007A2E74">
        <w:rPr>
          <w:sz w:val="16"/>
        </w:rPr>
        <w:t>What’s at stake in the infrastructure bill</w:t>
      </w:r>
    </w:p>
    <w:p w14:paraId="3D49ED98" w14:textId="77777777" w:rsidR="00603E86" w:rsidRPr="007A2E74" w:rsidRDefault="00603E86" w:rsidP="00603E86">
      <w:pPr>
        <w:rPr>
          <w:sz w:val="16"/>
        </w:rPr>
      </w:pPr>
      <w:r w:rsidRPr="007A2E74">
        <w:rPr>
          <w:sz w:val="16"/>
        </w:rPr>
        <w:t xml:space="preserve">America’s water infrastructure has been at a critical level for some time, as systems built in the first half of the 20th century have already started to age, and now they confront added pressures from population growth in urban areas and accelerating climate change. </w:t>
      </w:r>
      <w:r w:rsidRPr="007A2E74">
        <w:rPr>
          <w:rStyle w:val="StyleUnderline"/>
        </w:rPr>
        <w:t xml:space="preserve">A major push, like the White House’s infrastructure bill, could </w:t>
      </w:r>
      <w:r w:rsidRPr="007A2E74">
        <w:rPr>
          <w:rStyle w:val="Emphasis"/>
        </w:rPr>
        <w:t>jumpstart investment across the broader water sector</w:t>
      </w:r>
      <w:r w:rsidRPr="007A2E74">
        <w:rPr>
          <w:sz w:val="16"/>
        </w:rPr>
        <w:t xml:space="preserve">. Further, </w:t>
      </w:r>
      <w:r w:rsidRPr="007A2E74">
        <w:rPr>
          <w:rStyle w:val="StyleUnderline"/>
        </w:rPr>
        <w:t>by tackling the problems facing the sector with a broader stroke and creating solutions strategically, investors and policymakers could uncover even more efficiencies</w:t>
      </w:r>
      <w:r w:rsidRPr="007A2E74">
        <w:rPr>
          <w:sz w:val="16"/>
        </w:rPr>
        <w:t xml:space="preserve">. </w:t>
      </w:r>
      <w:r w:rsidRPr="007A2E74">
        <w:rPr>
          <w:rStyle w:val="StyleUnderline"/>
        </w:rPr>
        <w:t>Some have called this plan a “</w:t>
      </w:r>
      <w:r w:rsidRPr="007A2E74">
        <w:rPr>
          <w:rStyle w:val="Emphasis"/>
        </w:rPr>
        <w:t>moonshot” for water</w:t>
      </w:r>
      <w:r w:rsidRPr="007A2E74">
        <w:rPr>
          <w:sz w:val="16"/>
        </w:rPr>
        <w:t>. As our most critical resource, water deserves nothing less.</w:t>
      </w:r>
    </w:p>
    <w:p w14:paraId="582CB5DC" w14:textId="77777777" w:rsidR="00603E86" w:rsidRPr="00A64A82" w:rsidRDefault="00603E86" w:rsidP="00603E86"/>
    <w:p w14:paraId="39E32FD9" w14:textId="77777777" w:rsidR="00A53AF0" w:rsidRDefault="00A53AF0" w:rsidP="00603E86">
      <w:pPr>
        <w:pStyle w:val="Heading3"/>
      </w:pPr>
    </w:p>
    <w:p w14:paraId="4649AA5D" w14:textId="43B60B7A" w:rsidR="00603E86" w:rsidRDefault="00603E86" w:rsidP="00603E86">
      <w:pPr>
        <w:pStyle w:val="Heading3"/>
      </w:pPr>
      <w:r>
        <w:lastRenderedPageBreak/>
        <w:t xml:space="preserve">! – Competitiveness </w:t>
      </w:r>
      <w:r w:rsidR="00814CCE">
        <w:t xml:space="preserve"> - 1NC</w:t>
      </w:r>
    </w:p>
    <w:p w14:paraId="13198BC7" w14:textId="77777777" w:rsidR="00603E86" w:rsidRDefault="00603E86" w:rsidP="00603E86"/>
    <w:p w14:paraId="56140A8A" w14:textId="77777777" w:rsidR="00603E86" w:rsidRDefault="00603E86" w:rsidP="00603E86"/>
    <w:p w14:paraId="59E52147" w14:textId="77777777" w:rsidR="00603E86" w:rsidRDefault="00603E86" w:rsidP="00603E86">
      <w:pPr>
        <w:pStyle w:val="Heading4"/>
      </w:pPr>
      <w:r>
        <w:t>Infrastructure bill key to competitiveness---rejuvenates critical industries and builds in resiliency</w:t>
      </w:r>
    </w:p>
    <w:p w14:paraId="463A9621" w14:textId="77777777" w:rsidR="00603E86" w:rsidRPr="00C52914" w:rsidRDefault="00603E86" w:rsidP="00603E86">
      <w:r w:rsidRPr="00C52914">
        <w:rPr>
          <w:rStyle w:val="Style13ptBold"/>
        </w:rPr>
        <w:t>Paul 21</w:t>
      </w:r>
      <w:r w:rsidRPr="00C52914">
        <w:t xml:space="preserve"> – </w:t>
      </w:r>
      <w:r>
        <w:t>serves as the Board Chair of the National Skills Coalition and on the Board of Visitors of the Political Science Department at the Pennsylvania State University</w:t>
      </w:r>
    </w:p>
    <w:p w14:paraId="509E5B0F" w14:textId="77777777" w:rsidR="00603E86" w:rsidRPr="00BD7E6D" w:rsidRDefault="00603E86" w:rsidP="00603E86">
      <w:r>
        <w:t>Scott, “America’s Infrastructure Problems: Biden’s Plan”, https://industrytoday.com/americas-infrastructure-problems-bidens-plan/</w:t>
      </w:r>
    </w:p>
    <w:p w14:paraId="66183DF1" w14:textId="77777777" w:rsidR="00603E86" w:rsidRPr="00C52914" w:rsidRDefault="00603E86" w:rsidP="00603E86">
      <w:pPr>
        <w:rPr>
          <w:rStyle w:val="StyleUnderline"/>
        </w:rPr>
      </w:pPr>
      <w:r w:rsidRPr="00C52914">
        <w:rPr>
          <w:sz w:val="16"/>
        </w:rPr>
        <w:t xml:space="preserve">But there’s another reason still. If you look at this from an even loftier vantage point, </w:t>
      </w:r>
      <w:r w:rsidRPr="00C52914">
        <w:rPr>
          <w:rStyle w:val="StyleUnderline"/>
        </w:rPr>
        <w:t xml:space="preserve">good infrastructure is also about </w:t>
      </w:r>
      <w:r w:rsidRPr="00C52914">
        <w:rPr>
          <w:rStyle w:val="Emphasis"/>
        </w:rPr>
        <w:t>national competitiveness</w:t>
      </w:r>
      <w:r w:rsidRPr="00C52914">
        <w:rPr>
          <w:sz w:val="16"/>
        </w:rPr>
        <w:t xml:space="preserve">. President </w:t>
      </w:r>
      <w:r w:rsidRPr="00C52914">
        <w:rPr>
          <w:rStyle w:val="StyleUnderline"/>
        </w:rPr>
        <w:t>Biden walked out of a meeting last month with member of the Senate Environmental and Public Works Committee, and put a real specific point on it:</w:t>
      </w:r>
      <w:r w:rsidRPr="00C52914">
        <w:rPr>
          <w:sz w:val="16"/>
        </w:rPr>
        <w:t xml:space="preserve"> </w:t>
      </w:r>
      <w:r w:rsidRPr="00C52914">
        <w:rPr>
          <w:rStyle w:val="StyleUnderline"/>
        </w:rPr>
        <w:t>China</w:t>
      </w:r>
      <w:r w:rsidRPr="00C52914">
        <w:rPr>
          <w:sz w:val="16"/>
        </w:rPr>
        <w:t xml:space="preserve">, he said, </w:t>
      </w:r>
      <w:r w:rsidRPr="00C52914">
        <w:rPr>
          <w:rStyle w:val="StyleUnderline"/>
        </w:rPr>
        <w:t>is going to “</w:t>
      </w:r>
      <w:r w:rsidRPr="00C52914">
        <w:rPr>
          <w:rStyle w:val="Emphasis"/>
        </w:rPr>
        <w:t>eat our lunch</w:t>
      </w:r>
      <w:r w:rsidRPr="00C52914">
        <w:rPr>
          <w:rStyle w:val="StyleUnderline"/>
        </w:rPr>
        <w:t>” if we don’t.</w:t>
      </w:r>
    </w:p>
    <w:p w14:paraId="4B0D2B2E" w14:textId="77777777" w:rsidR="00603E86" w:rsidRPr="00C52914" w:rsidRDefault="00603E86" w:rsidP="00603E86">
      <w:pPr>
        <w:rPr>
          <w:rStyle w:val="Emphasis"/>
        </w:rPr>
      </w:pPr>
      <w:r w:rsidRPr="00C52914">
        <w:rPr>
          <w:rStyle w:val="Emphasis"/>
        </w:rPr>
        <w:t>He’s not wrong</w:t>
      </w:r>
      <w:r w:rsidRPr="00C52914">
        <w:rPr>
          <w:sz w:val="16"/>
        </w:rPr>
        <w:t xml:space="preserve">. </w:t>
      </w:r>
      <w:r w:rsidRPr="00C52914">
        <w:rPr>
          <w:rStyle w:val="StyleUnderline"/>
        </w:rPr>
        <w:t xml:space="preserve">The Chinese economy is going to be the world’s largest in only a few years, and America’s will </w:t>
      </w:r>
      <w:r w:rsidRPr="00C52914">
        <w:rPr>
          <w:rStyle w:val="Emphasis"/>
        </w:rPr>
        <w:t>fall further behind</w:t>
      </w:r>
      <w:r w:rsidRPr="00C52914">
        <w:rPr>
          <w:rStyle w:val="StyleUnderline"/>
        </w:rPr>
        <w:t xml:space="preserve"> it if we don’t </w:t>
      </w:r>
      <w:r w:rsidRPr="00C52914">
        <w:rPr>
          <w:rStyle w:val="Emphasis"/>
        </w:rPr>
        <w:t>invest in ourselves.</w:t>
      </w:r>
    </w:p>
    <w:p w14:paraId="533E5B60" w14:textId="77777777" w:rsidR="00603E86" w:rsidRPr="00A219B5" w:rsidRDefault="00603E86" w:rsidP="00603E86">
      <w:pPr>
        <w:rPr>
          <w:rStyle w:val="StyleUnderline"/>
        </w:rPr>
      </w:pPr>
      <w:r w:rsidRPr="00C52914">
        <w:rPr>
          <w:sz w:val="16"/>
        </w:rPr>
        <w:t xml:space="preserve">Take the competition out of it, though, and instead consider our national interest: </w:t>
      </w:r>
      <w:r w:rsidRPr="00C52914">
        <w:rPr>
          <w:rStyle w:val="StyleUnderline"/>
        </w:rPr>
        <w:t xml:space="preserve">Build Back Better is a chance to seriously </w:t>
      </w:r>
      <w:r w:rsidRPr="00C52914">
        <w:rPr>
          <w:rStyle w:val="Emphasis"/>
        </w:rPr>
        <w:t>rejuvenate</w:t>
      </w:r>
      <w:r w:rsidRPr="00C52914">
        <w:rPr>
          <w:rStyle w:val="StyleUnderline"/>
        </w:rPr>
        <w:t xml:space="preserve"> a range of </w:t>
      </w:r>
      <w:r w:rsidRPr="00C52914">
        <w:rPr>
          <w:rStyle w:val="Emphasis"/>
        </w:rPr>
        <w:t>critical American industries</w:t>
      </w:r>
      <w:r w:rsidRPr="00C52914">
        <w:rPr>
          <w:sz w:val="16"/>
        </w:rPr>
        <w:t xml:space="preserve"> </w:t>
      </w:r>
      <w:r w:rsidRPr="00C52914">
        <w:rPr>
          <w:rStyle w:val="StyleUnderline"/>
        </w:rPr>
        <w:t xml:space="preserve">that we </w:t>
      </w:r>
      <w:r w:rsidRPr="00C52914">
        <w:rPr>
          <w:rStyle w:val="Emphasis"/>
        </w:rPr>
        <w:t>clearly have a need for</w:t>
      </w:r>
      <w:r w:rsidRPr="00C52914">
        <w:rPr>
          <w:rStyle w:val="StyleUnderline"/>
        </w:rPr>
        <w:t>.</w:t>
      </w:r>
      <w:r w:rsidRPr="00C52914">
        <w:rPr>
          <w:sz w:val="16"/>
        </w:rPr>
        <w:t xml:space="preserve"> </w:t>
      </w:r>
      <w:r w:rsidRPr="00C52914">
        <w:rPr>
          <w:rStyle w:val="StyleUnderline"/>
        </w:rPr>
        <w:t xml:space="preserve">It’s </w:t>
      </w:r>
      <w:r w:rsidRPr="00C52914">
        <w:rPr>
          <w:rStyle w:val="Emphasis"/>
        </w:rPr>
        <w:t>alarming</w:t>
      </w:r>
      <w:r w:rsidRPr="00C52914">
        <w:rPr>
          <w:rStyle w:val="StyleUnderline"/>
        </w:rPr>
        <w:t xml:space="preserve"> that we’re facing a </w:t>
      </w:r>
      <w:r w:rsidRPr="00C52914">
        <w:rPr>
          <w:rStyle w:val="Emphasis"/>
        </w:rPr>
        <w:t>semiconductor production shortage</w:t>
      </w:r>
      <w:r w:rsidRPr="00C52914">
        <w:rPr>
          <w:sz w:val="16"/>
        </w:rPr>
        <w:t xml:space="preserve"> </w:t>
      </w:r>
      <w:r w:rsidRPr="00C52914">
        <w:rPr>
          <w:rStyle w:val="StyleUnderline"/>
        </w:rPr>
        <w:t xml:space="preserve">that could potentially </w:t>
      </w:r>
      <w:r w:rsidRPr="00C52914">
        <w:rPr>
          <w:rStyle w:val="Emphasis"/>
        </w:rPr>
        <w:t>hamstring</w:t>
      </w:r>
      <w:r w:rsidRPr="00C52914">
        <w:rPr>
          <w:rStyle w:val="StyleUnderline"/>
        </w:rPr>
        <w:t xml:space="preserve"> the development of 5G industries</w:t>
      </w:r>
      <w:r w:rsidRPr="00C52914">
        <w:rPr>
          <w:sz w:val="16"/>
        </w:rPr>
        <w:t xml:space="preserve">; </w:t>
      </w:r>
      <w:r w:rsidRPr="00C52914">
        <w:rPr>
          <w:rStyle w:val="StyleUnderline"/>
        </w:rPr>
        <w:t xml:space="preserve">it’s </w:t>
      </w:r>
      <w:r w:rsidRPr="00C52914">
        <w:rPr>
          <w:rStyle w:val="Emphasis"/>
        </w:rPr>
        <w:t>dangerous</w:t>
      </w:r>
      <w:r w:rsidRPr="00C52914">
        <w:rPr>
          <w:rStyle w:val="StyleUnderline"/>
        </w:rPr>
        <w:t xml:space="preserve"> that we still lack a reliable network of medical </w:t>
      </w:r>
      <w:r w:rsidRPr="00C52914">
        <w:rPr>
          <w:rStyle w:val="Emphasis"/>
        </w:rPr>
        <w:t>supply manufacturers</w:t>
      </w:r>
      <w:r w:rsidRPr="00C52914">
        <w:rPr>
          <w:sz w:val="16"/>
        </w:rPr>
        <w:t xml:space="preserve"> over a year into a pandemic. </w:t>
      </w:r>
      <w:r w:rsidRPr="00C52914">
        <w:rPr>
          <w:rStyle w:val="StyleUnderline"/>
        </w:rPr>
        <w:t>Sizeable commitments to Buy American purchasing and research and development spending are huge parts of this proposal</w:t>
      </w:r>
      <w:r w:rsidRPr="00C52914">
        <w:rPr>
          <w:sz w:val="16"/>
        </w:rPr>
        <w:t xml:space="preserve">. </w:t>
      </w:r>
      <w:r w:rsidRPr="00C52914">
        <w:rPr>
          <w:rStyle w:val="StyleUnderline"/>
        </w:rPr>
        <w:t xml:space="preserve">If we make them, we’ll </w:t>
      </w:r>
      <w:r w:rsidRPr="00C52914">
        <w:rPr>
          <w:rStyle w:val="Emphasis"/>
        </w:rPr>
        <w:t>refurbish an industrial ecosystem</w:t>
      </w:r>
      <w:r w:rsidRPr="00C52914">
        <w:rPr>
          <w:rStyle w:val="StyleUnderline"/>
        </w:rPr>
        <w:t xml:space="preserve"> in this country that will create </w:t>
      </w:r>
      <w:r w:rsidRPr="00C52914">
        <w:rPr>
          <w:rStyle w:val="Emphasis"/>
        </w:rPr>
        <w:t>true</w:t>
      </w:r>
      <w:r w:rsidRPr="00C52914">
        <w:rPr>
          <w:rStyle w:val="StyleUnderline"/>
        </w:rPr>
        <w:t xml:space="preserve"> economic </w:t>
      </w:r>
      <w:r w:rsidRPr="00C52914">
        <w:rPr>
          <w:rStyle w:val="Emphasis"/>
        </w:rPr>
        <w:t>resiliency</w:t>
      </w:r>
      <w:r w:rsidRPr="00C52914">
        <w:rPr>
          <w:rStyle w:val="StyleUnderline"/>
        </w:rPr>
        <w:t>.</w:t>
      </w:r>
    </w:p>
    <w:p w14:paraId="5F24DAD3" w14:textId="77777777" w:rsidR="00603E86" w:rsidRDefault="00603E86" w:rsidP="00603E86">
      <w:pPr>
        <w:pStyle w:val="Heading4"/>
      </w:pPr>
      <w:r>
        <w:t>Extinction</w:t>
      </w:r>
    </w:p>
    <w:p w14:paraId="23EBA7F2" w14:textId="77777777" w:rsidR="00603E86" w:rsidRPr="00A64A82" w:rsidRDefault="00603E86" w:rsidP="00603E86">
      <w:r w:rsidRPr="00AE693B">
        <w:rPr>
          <w:rStyle w:val="Style13ptBold"/>
        </w:rPr>
        <w:t>Baird 20</w:t>
      </w:r>
      <w:r>
        <w:t xml:space="preserve"> – A.B. Phi Beta Kappa and J.D. from the University of California, Berkeley, Member of the Aspen Strategy Group, CEO and President of the Markle Foundation, Former Trustee at the Council on Foreign Relations and Partner in the law firm of O’Melveny &amp; Myers</w:t>
      </w:r>
    </w:p>
    <w:p w14:paraId="2296B9D8" w14:textId="77777777" w:rsidR="00603E86" w:rsidRDefault="00603E86" w:rsidP="00603E86">
      <w:r>
        <w:t>Zoë, October. “Equitable Economic Recovery Is a National Security Imperative”, in Domestic and International (Dis)Order: A Strategic Response, Ed. Bitounis and King, October 2020, p. 89-90</w:t>
      </w:r>
    </w:p>
    <w:p w14:paraId="0B645F86" w14:textId="77777777" w:rsidR="00603E86" w:rsidRPr="00A64A82" w:rsidRDefault="00603E86" w:rsidP="00603E86">
      <w:pPr>
        <w:rPr>
          <w:sz w:val="16"/>
        </w:rPr>
      </w:pPr>
      <w:r w:rsidRPr="0064072E">
        <w:rPr>
          <w:rStyle w:val="TitleChar"/>
        </w:rPr>
        <w:t xml:space="preserve">Broadly </w:t>
      </w:r>
      <w:r w:rsidRPr="00A64A82">
        <w:rPr>
          <w:rStyle w:val="TitleChar"/>
        </w:rPr>
        <w:t xml:space="preserve">shared economic prosperity is a </w:t>
      </w:r>
      <w:r w:rsidRPr="00A64A82">
        <w:rPr>
          <w:rStyle w:val="Emphasis"/>
        </w:rPr>
        <w:t>bedrock</w:t>
      </w:r>
      <w:r w:rsidRPr="00A64A82">
        <w:rPr>
          <w:rStyle w:val="TitleChar"/>
        </w:rPr>
        <w:t xml:space="preserve"> of America’s </w:t>
      </w:r>
      <w:r w:rsidRPr="00A64A82">
        <w:rPr>
          <w:rStyle w:val="Emphasis"/>
        </w:rPr>
        <w:t>economic</w:t>
      </w:r>
      <w:r w:rsidRPr="00A64A82">
        <w:rPr>
          <w:rStyle w:val="TitleChar"/>
        </w:rPr>
        <w:t xml:space="preserve"> and </w:t>
      </w:r>
      <w:r w:rsidRPr="00A64A82">
        <w:rPr>
          <w:rStyle w:val="Emphasis"/>
        </w:rPr>
        <w:t>political strength</w:t>
      </w:r>
      <w:r w:rsidRPr="00A64A82">
        <w:rPr>
          <w:rStyle w:val="TitleChar"/>
        </w:rPr>
        <w:t xml:space="preserve">—both </w:t>
      </w:r>
      <w:r w:rsidRPr="00A64A82">
        <w:rPr>
          <w:rStyle w:val="Emphasis"/>
        </w:rPr>
        <w:t>domestically</w:t>
      </w:r>
      <w:r w:rsidRPr="00A64A82">
        <w:rPr>
          <w:rStyle w:val="TitleChar"/>
        </w:rPr>
        <w:t xml:space="preserve"> and in the </w:t>
      </w:r>
      <w:r w:rsidRPr="00A64A82">
        <w:rPr>
          <w:rStyle w:val="Emphasis"/>
        </w:rPr>
        <w:t>international</w:t>
      </w:r>
      <w:r w:rsidRPr="00A64A82">
        <w:rPr>
          <w:rStyle w:val="TitleChar"/>
        </w:rPr>
        <w:t xml:space="preserve"> arena. A </w:t>
      </w:r>
      <w:r w:rsidRPr="00A64A82">
        <w:rPr>
          <w:rStyle w:val="Emphasis"/>
        </w:rPr>
        <w:t>strong</w:t>
      </w:r>
      <w:r w:rsidRPr="00A64A82">
        <w:rPr>
          <w:rStyle w:val="TitleChar"/>
        </w:rPr>
        <w:t xml:space="preserve"> and </w:t>
      </w:r>
      <w:r w:rsidRPr="00A64A82">
        <w:rPr>
          <w:rStyle w:val="Emphasis"/>
        </w:rPr>
        <w:t>equitable</w:t>
      </w:r>
      <w:r w:rsidRPr="00A64A82">
        <w:rPr>
          <w:rStyle w:val="TitleChar"/>
        </w:rPr>
        <w:t xml:space="preserve"> recovery from the economic crisis created by COVID-19 would be a </w:t>
      </w:r>
      <w:r w:rsidRPr="00A64A82">
        <w:rPr>
          <w:rStyle w:val="Emphasis"/>
        </w:rPr>
        <w:t>powerful testament</w:t>
      </w:r>
      <w:r w:rsidRPr="00A64A82">
        <w:rPr>
          <w:rStyle w:val="TitleChar"/>
        </w:rPr>
        <w:t xml:space="preserve"> to the </w:t>
      </w:r>
      <w:r w:rsidRPr="00A64A82">
        <w:rPr>
          <w:rStyle w:val="Emphasis"/>
        </w:rPr>
        <w:t>resilience</w:t>
      </w:r>
      <w:r w:rsidRPr="00A64A82">
        <w:rPr>
          <w:rStyle w:val="TitleChar"/>
        </w:rPr>
        <w:t xml:space="preserve"> of the American system and its </w:t>
      </w:r>
      <w:r w:rsidRPr="00A64A82">
        <w:rPr>
          <w:rStyle w:val="Emphasis"/>
        </w:rPr>
        <w:t>ability to create prosperity</w:t>
      </w:r>
      <w:r w:rsidRPr="00A64A82">
        <w:rPr>
          <w:rStyle w:val="TitleChar"/>
        </w:rPr>
        <w:t xml:space="preserve"> at a time of </w:t>
      </w:r>
      <w:r w:rsidRPr="00A64A82">
        <w:rPr>
          <w:rStyle w:val="Emphasis"/>
        </w:rPr>
        <w:t>seismic change</w:t>
      </w:r>
      <w:r w:rsidRPr="00A64A82">
        <w:rPr>
          <w:rStyle w:val="TitleChar"/>
        </w:rPr>
        <w:t xml:space="preserve"> and persistent </w:t>
      </w:r>
      <w:r w:rsidRPr="00A64A82">
        <w:rPr>
          <w:rStyle w:val="Emphasis"/>
        </w:rPr>
        <w:t>global crisis</w:t>
      </w:r>
      <w:r w:rsidRPr="00A64A82">
        <w:rPr>
          <w:sz w:val="16"/>
        </w:rPr>
        <w:t xml:space="preserve">. Such a recovery could attack the profound economic inequities that have developed over the past several decades. </w:t>
      </w:r>
      <w:r w:rsidRPr="00A64A82">
        <w:rPr>
          <w:rStyle w:val="TitleChar"/>
        </w:rPr>
        <w:t xml:space="preserve">Without </w:t>
      </w:r>
      <w:r w:rsidRPr="00A64A82">
        <w:rPr>
          <w:rStyle w:val="Emphasis"/>
        </w:rPr>
        <w:t>bold action</w:t>
      </w:r>
      <w:r w:rsidRPr="00A64A82">
        <w:rPr>
          <w:sz w:val="16"/>
        </w:rPr>
        <w:t xml:space="preserve"> to help all workers access good jobs as the economy returns, </w:t>
      </w:r>
      <w:r w:rsidRPr="00A64A82">
        <w:rPr>
          <w:rStyle w:val="TitleChar"/>
        </w:rPr>
        <w:t xml:space="preserve">the </w:t>
      </w:r>
      <w:r w:rsidRPr="00A64A82">
        <w:rPr>
          <w:rStyle w:val="Emphasis"/>
        </w:rPr>
        <w:t>U</w:t>
      </w:r>
      <w:r w:rsidRPr="00A64A82">
        <w:rPr>
          <w:sz w:val="16"/>
        </w:rPr>
        <w:t xml:space="preserve">nited </w:t>
      </w:r>
      <w:r w:rsidRPr="00A64A82">
        <w:rPr>
          <w:rStyle w:val="Emphasis"/>
        </w:rPr>
        <w:t>S</w:t>
      </w:r>
      <w:r w:rsidRPr="00A64A82">
        <w:rPr>
          <w:sz w:val="16"/>
        </w:rPr>
        <w:t xml:space="preserve">tates </w:t>
      </w:r>
      <w:r w:rsidRPr="00A64A82">
        <w:rPr>
          <w:rStyle w:val="TitleChar"/>
        </w:rPr>
        <w:t xml:space="preserve">risks </w:t>
      </w:r>
      <w:r w:rsidRPr="00A64A82">
        <w:rPr>
          <w:rStyle w:val="Emphasis"/>
        </w:rPr>
        <w:t>undermining</w:t>
      </w:r>
      <w:r w:rsidRPr="00A64A82">
        <w:rPr>
          <w:rStyle w:val="TitleChar"/>
        </w:rPr>
        <w:t xml:space="preserve"> the </w:t>
      </w:r>
      <w:r w:rsidRPr="00A64A82">
        <w:rPr>
          <w:rStyle w:val="Emphasis"/>
        </w:rPr>
        <w:t>legitimacy of its institutions</w:t>
      </w:r>
      <w:r w:rsidRPr="00A64A82">
        <w:rPr>
          <w:rStyle w:val="TitleChar"/>
        </w:rPr>
        <w:t xml:space="preserve"> and its </w:t>
      </w:r>
      <w:r w:rsidRPr="00A64A82">
        <w:rPr>
          <w:rStyle w:val="Emphasis"/>
        </w:rPr>
        <w:t>international standing</w:t>
      </w:r>
      <w:r w:rsidRPr="00A64A82">
        <w:rPr>
          <w:rStyle w:val="TitleChar"/>
        </w:rPr>
        <w:t xml:space="preserve">. The </w:t>
      </w:r>
      <w:r w:rsidRPr="00A64A82">
        <w:rPr>
          <w:rStyle w:val="Emphasis"/>
        </w:rPr>
        <w:t>outcome</w:t>
      </w:r>
      <w:r w:rsidRPr="00A64A82">
        <w:rPr>
          <w:rStyle w:val="TitleChar"/>
        </w:rPr>
        <w:t xml:space="preserve"> will be a </w:t>
      </w:r>
      <w:r w:rsidRPr="00A64A82">
        <w:rPr>
          <w:rStyle w:val="Emphasis"/>
        </w:rPr>
        <w:t>key determinant</w:t>
      </w:r>
      <w:r w:rsidRPr="00A64A82">
        <w:rPr>
          <w:rStyle w:val="TitleChar"/>
        </w:rPr>
        <w:t xml:space="preserve"> of America’s </w:t>
      </w:r>
      <w:r w:rsidRPr="00A64A82">
        <w:rPr>
          <w:rStyle w:val="Emphasis"/>
        </w:rPr>
        <w:t>national security</w:t>
      </w:r>
      <w:r w:rsidRPr="00A64A82">
        <w:rPr>
          <w:rStyle w:val="TitleChar"/>
        </w:rPr>
        <w:t xml:space="preserve"> for years to come</w:t>
      </w:r>
      <w:r w:rsidRPr="00A64A82">
        <w:rPr>
          <w:sz w:val="16"/>
        </w:rPr>
        <w:t>.</w:t>
      </w:r>
    </w:p>
    <w:p w14:paraId="24B1592B" w14:textId="77777777" w:rsidR="00603E86" w:rsidRPr="00A64A82" w:rsidRDefault="00603E86" w:rsidP="00603E86">
      <w:pPr>
        <w:rPr>
          <w:sz w:val="12"/>
          <w:szCs w:val="18"/>
        </w:rPr>
      </w:pPr>
      <w:r w:rsidRPr="00A64A82">
        <w:rPr>
          <w:sz w:val="12"/>
          <w:szCs w:val="18"/>
        </w:rPr>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42B69705" w14:textId="77777777" w:rsidR="00603E86" w:rsidRPr="00A64A82" w:rsidRDefault="00603E86" w:rsidP="00603E86">
      <w:pPr>
        <w:rPr>
          <w:sz w:val="16"/>
        </w:rPr>
      </w:pPr>
      <w:r w:rsidRPr="00A64A82">
        <w:rPr>
          <w:rStyle w:val="TitleChar"/>
        </w:rPr>
        <w:t xml:space="preserve">To achieve these goals, </w:t>
      </w:r>
      <w:r w:rsidRPr="00A64A82">
        <w:rPr>
          <w:rStyle w:val="Emphasis"/>
        </w:rPr>
        <w:t>America</w:t>
      </w:r>
      <w:r w:rsidRPr="00A64A82">
        <w:rPr>
          <w:rStyle w:val="TitleChar"/>
        </w:rPr>
        <w:t xml:space="preserve">n policy makers need to establish </w:t>
      </w:r>
      <w:r w:rsidRPr="00A64A82">
        <w:rPr>
          <w:rStyle w:val="Emphasis"/>
        </w:rPr>
        <w:t>job growth strategies</w:t>
      </w:r>
      <w:r w:rsidRPr="00A64A82">
        <w:rPr>
          <w:rStyle w:val="TitleChar"/>
        </w:rPr>
        <w:t xml:space="preserve"> that address </w:t>
      </w:r>
      <w:r w:rsidRPr="00A64A82">
        <w:rPr>
          <w:rStyle w:val="Emphasis"/>
        </w:rPr>
        <w:t>urgent public needs</w:t>
      </w:r>
      <w:r w:rsidRPr="00A64A82">
        <w:rPr>
          <w:rStyle w:val="TitleChar"/>
        </w:rPr>
        <w:t xml:space="preserve"> through </w:t>
      </w:r>
      <w:r w:rsidRPr="00A64A82">
        <w:rPr>
          <w:rStyle w:val="Emphasis"/>
        </w:rPr>
        <w:t>major programs</w:t>
      </w:r>
      <w:r w:rsidRPr="00A64A82">
        <w:rPr>
          <w:rStyle w:val="TitleChar"/>
        </w:rPr>
        <w:t xml:space="preserve"> in green energy, </w:t>
      </w:r>
      <w:r w:rsidRPr="00A64A82">
        <w:rPr>
          <w:rStyle w:val="Emphasis"/>
        </w:rPr>
        <w:t>infrastructure</w:t>
      </w:r>
      <w:r w:rsidRPr="00A64A82">
        <w:rPr>
          <w:rStyle w:val="TitleChar"/>
        </w:rPr>
        <w:t>, and health</w:t>
      </w:r>
      <w:r w:rsidRPr="00A64A82">
        <w:rPr>
          <w:sz w:val="16"/>
        </w:rPr>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71CC70D5" w14:textId="77777777" w:rsidR="00603E86" w:rsidRPr="00A64A82" w:rsidRDefault="00603E86" w:rsidP="00603E86">
      <w:pPr>
        <w:rPr>
          <w:sz w:val="16"/>
        </w:rPr>
      </w:pPr>
      <w:r w:rsidRPr="00A64A82">
        <w:rPr>
          <w:sz w:val="16"/>
        </w:rPr>
        <w:t>Shared Economic Prosperity Is a National Security Asset</w:t>
      </w:r>
    </w:p>
    <w:p w14:paraId="4B11894C" w14:textId="77777777" w:rsidR="00603E86" w:rsidRPr="00A64A82" w:rsidRDefault="00603E86" w:rsidP="00603E86">
      <w:pPr>
        <w:rPr>
          <w:sz w:val="16"/>
        </w:rPr>
      </w:pPr>
      <w:r w:rsidRPr="00A64A82">
        <w:rPr>
          <w:rStyle w:val="TitleChar"/>
        </w:rPr>
        <w:lastRenderedPageBreak/>
        <w:t xml:space="preserve">A </w:t>
      </w:r>
      <w:r w:rsidRPr="00A64A82">
        <w:rPr>
          <w:rStyle w:val="Emphasis"/>
        </w:rPr>
        <w:t>strong economy</w:t>
      </w:r>
      <w:r w:rsidRPr="00A64A82">
        <w:rPr>
          <w:rStyle w:val="TitleChar"/>
        </w:rPr>
        <w:t xml:space="preserve"> is </w:t>
      </w:r>
      <w:r w:rsidRPr="00A64A82">
        <w:rPr>
          <w:rStyle w:val="Emphasis"/>
        </w:rPr>
        <w:t>essential</w:t>
      </w:r>
      <w:r w:rsidRPr="00A64A82">
        <w:rPr>
          <w:rStyle w:val="TitleChar"/>
        </w:rPr>
        <w:t xml:space="preserve"> to America’s </w:t>
      </w:r>
      <w:r w:rsidRPr="00A64A82">
        <w:rPr>
          <w:rStyle w:val="Emphasis"/>
        </w:rPr>
        <w:t>security and diplomatic strategy</w:t>
      </w:r>
      <w:r w:rsidRPr="00A64A82">
        <w:rPr>
          <w:rStyle w:val="TitleChar"/>
        </w:rPr>
        <w:t xml:space="preserve">. Economic strength increases our </w:t>
      </w:r>
      <w:r w:rsidRPr="00A64A82">
        <w:rPr>
          <w:rStyle w:val="Emphasis"/>
        </w:rPr>
        <w:t>influence</w:t>
      </w:r>
      <w:r w:rsidRPr="00A64A82">
        <w:rPr>
          <w:rStyle w:val="TitleChar"/>
        </w:rPr>
        <w:t xml:space="preserve"> on the global stage, </w:t>
      </w:r>
      <w:r w:rsidRPr="00A64A82">
        <w:rPr>
          <w:rStyle w:val="Emphasis"/>
        </w:rPr>
        <w:t>expands markets</w:t>
      </w:r>
      <w:r w:rsidRPr="00A64A82">
        <w:rPr>
          <w:rStyle w:val="TitleChar"/>
        </w:rPr>
        <w:t xml:space="preserve">, and </w:t>
      </w:r>
      <w:r w:rsidRPr="00A64A82">
        <w:rPr>
          <w:rStyle w:val="Emphasis"/>
        </w:rPr>
        <w:t>funds</w:t>
      </w:r>
      <w:r w:rsidRPr="00A64A82">
        <w:rPr>
          <w:rStyle w:val="TitleChar"/>
        </w:rPr>
        <w:t xml:space="preserve"> a </w:t>
      </w:r>
      <w:r w:rsidRPr="00A64A82">
        <w:rPr>
          <w:rStyle w:val="Emphasis"/>
        </w:rPr>
        <w:t>strong and agile military</w:t>
      </w:r>
      <w:r w:rsidRPr="00A64A82">
        <w:rPr>
          <w:rStyle w:val="TitleChar"/>
        </w:rPr>
        <w:t xml:space="preserve"> and </w:t>
      </w:r>
      <w:r w:rsidRPr="00A64A82">
        <w:rPr>
          <w:rStyle w:val="Emphasis"/>
        </w:rPr>
        <w:t>national defense</w:t>
      </w:r>
      <w:r w:rsidRPr="00A64A82">
        <w:rPr>
          <w:rStyle w:val="TitleChar"/>
        </w:rPr>
        <w:t xml:space="preserve">. Yet it is not enough for America’s economy to be strong for </w:t>
      </w:r>
      <w:r w:rsidRPr="00A64A82">
        <w:rPr>
          <w:rStyle w:val="Emphasis"/>
        </w:rPr>
        <w:t>some</w:t>
      </w:r>
      <w:r w:rsidRPr="00A64A82">
        <w:rPr>
          <w:rStyle w:val="TitleChar"/>
        </w:rPr>
        <w:t xml:space="preserve">—prosperity must be </w:t>
      </w:r>
      <w:r w:rsidRPr="00A64A82">
        <w:rPr>
          <w:rStyle w:val="Emphasis"/>
        </w:rPr>
        <w:t>broadly shared</w:t>
      </w:r>
      <w:r w:rsidRPr="00A64A82">
        <w:rPr>
          <w:rStyle w:val="TitleChar"/>
        </w:rPr>
        <w:t xml:space="preserve">. Widespread belief in the ability of the American economic system to create economic security and mobility for all—the American Dream— creates </w:t>
      </w:r>
      <w:r w:rsidRPr="00A64A82">
        <w:rPr>
          <w:rStyle w:val="Emphasis"/>
        </w:rPr>
        <w:t>credibility</w:t>
      </w:r>
      <w:r w:rsidRPr="00A64A82">
        <w:rPr>
          <w:rStyle w:val="TitleChar"/>
        </w:rPr>
        <w:t xml:space="preserve"> and </w:t>
      </w:r>
      <w:r w:rsidRPr="00A64A82">
        <w:rPr>
          <w:rStyle w:val="Emphasis"/>
        </w:rPr>
        <w:t>legitimacy</w:t>
      </w:r>
      <w:r w:rsidRPr="00A64A82">
        <w:rPr>
          <w:rStyle w:val="TitleChar"/>
        </w:rPr>
        <w:t xml:space="preserve"> for America’s </w:t>
      </w:r>
      <w:r w:rsidRPr="00A64A82">
        <w:rPr>
          <w:rStyle w:val="Emphasis"/>
        </w:rPr>
        <w:t>values</w:t>
      </w:r>
      <w:r w:rsidRPr="00A64A82">
        <w:rPr>
          <w:rStyle w:val="TitleChar"/>
        </w:rPr>
        <w:t xml:space="preserve">, </w:t>
      </w:r>
      <w:r w:rsidRPr="00A64A82">
        <w:rPr>
          <w:rStyle w:val="Emphasis"/>
        </w:rPr>
        <w:t>governance</w:t>
      </w:r>
      <w:r w:rsidRPr="00A64A82">
        <w:rPr>
          <w:rStyle w:val="TitleChar"/>
        </w:rPr>
        <w:t xml:space="preserve">, and </w:t>
      </w:r>
      <w:r w:rsidRPr="00A64A82">
        <w:rPr>
          <w:rStyle w:val="Emphasis"/>
        </w:rPr>
        <w:t>alliances</w:t>
      </w:r>
      <w:r w:rsidRPr="00A64A82">
        <w:rPr>
          <w:rStyle w:val="TitleChar"/>
        </w:rPr>
        <w:t xml:space="preserve"> around the world</w:t>
      </w:r>
      <w:r w:rsidRPr="00A64A82">
        <w:rPr>
          <w:sz w:val="16"/>
        </w:rPr>
        <w:t>.</w:t>
      </w:r>
    </w:p>
    <w:p w14:paraId="7ACD146E" w14:textId="77777777" w:rsidR="00603E86" w:rsidRPr="00A64A82" w:rsidRDefault="00603E86" w:rsidP="00603E86">
      <w:pPr>
        <w:rPr>
          <w:sz w:val="16"/>
        </w:rPr>
      </w:pPr>
      <w:r w:rsidRPr="00A64A82">
        <w:rPr>
          <w:rStyle w:val="TitleChar"/>
        </w:rPr>
        <w:t xml:space="preserve">After World War II, the </w:t>
      </w:r>
      <w:r w:rsidRPr="00A64A82">
        <w:rPr>
          <w:rStyle w:val="Emphasis"/>
        </w:rPr>
        <w:t>U</w:t>
      </w:r>
      <w:r w:rsidRPr="00A64A82">
        <w:rPr>
          <w:sz w:val="16"/>
        </w:rPr>
        <w:t xml:space="preserve">nited </w:t>
      </w:r>
      <w:r w:rsidRPr="00A64A82">
        <w:rPr>
          <w:rStyle w:val="Emphasis"/>
        </w:rPr>
        <w:t>S</w:t>
      </w:r>
      <w:r w:rsidRPr="00A64A82">
        <w:rPr>
          <w:sz w:val="16"/>
        </w:rPr>
        <w:t xml:space="preserve">tates </w:t>
      </w:r>
      <w:r w:rsidRPr="00A64A82">
        <w:rPr>
          <w:rStyle w:val="TitleChar"/>
        </w:rPr>
        <w:t xml:space="preserve">grew the middle class to historic size and strength. This achievement made America the </w:t>
      </w:r>
      <w:r w:rsidRPr="00A64A82">
        <w:rPr>
          <w:rStyle w:val="Emphasis"/>
        </w:rPr>
        <w:t>model</w:t>
      </w:r>
      <w:r w:rsidRPr="00A64A82">
        <w:rPr>
          <w:rStyle w:val="TitleChar"/>
        </w:rPr>
        <w:t xml:space="preserve"> of the free world—</w:t>
      </w:r>
      <w:r w:rsidRPr="00A64A82">
        <w:rPr>
          <w:rStyle w:val="Emphasis"/>
        </w:rPr>
        <w:t>setting the stage</w:t>
      </w:r>
      <w:r w:rsidRPr="00A64A82">
        <w:rPr>
          <w:rStyle w:val="TitleChar"/>
        </w:rPr>
        <w:t xml:space="preserve"> for decades of American political and economic </w:t>
      </w:r>
      <w:r w:rsidRPr="00A64A82">
        <w:rPr>
          <w:rStyle w:val="Emphasis"/>
        </w:rPr>
        <w:t>leadership</w:t>
      </w:r>
      <w:r w:rsidRPr="00A64A82">
        <w:rPr>
          <w:rStyle w:val="TitleChar"/>
        </w:rPr>
        <w:t xml:space="preserve">. Domestically, broad participation in the economy is </w:t>
      </w:r>
      <w:r w:rsidRPr="00A64A82">
        <w:rPr>
          <w:rStyle w:val="Emphasis"/>
        </w:rPr>
        <w:t>core</w:t>
      </w:r>
      <w:r w:rsidRPr="00A64A82">
        <w:rPr>
          <w:rStyle w:val="TitleChar"/>
        </w:rPr>
        <w:t xml:space="preserve"> to the </w:t>
      </w:r>
      <w:r w:rsidRPr="00A64A82">
        <w:rPr>
          <w:rStyle w:val="Emphasis"/>
        </w:rPr>
        <w:t>legitimacy</w:t>
      </w:r>
      <w:r w:rsidRPr="00A64A82">
        <w:rPr>
          <w:rStyle w:val="TitleChar"/>
        </w:rPr>
        <w:t xml:space="preserve"> of</w:t>
      </w:r>
      <w:r w:rsidRPr="00A64A82">
        <w:rPr>
          <w:sz w:val="16"/>
        </w:rPr>
        <w:t xml:space="preserve"> our </w:t>
      </w:r>
      <w:r w:rsidRPr="00A64A82">
        <w:rPr>
          <w:rStyle w:val="TitleChar"/>
        </w:rPr>
        <w:t xml:space="preserve">democracy and the strength of </w:t>
      </w:r>
      <w:r w:rsidRPr="00A64A82">
        <w:rPr>
          <w:sz w:val="16"/>
        </w:rPr>
        <w:t xml:space="preserve">our </w:t>
      </w:r>
      <w:r w:rsidRPr="00A64A82">
        <w:rPr>
          <w:rStyle w:val="TitleChar"/>
        </w:rPr>
        <w:t>political institutions</w:t>
      </w:r>
      <w:r w:rsidRPr="00A64A82">
        <w:rPr>
          <w:sz w:val="16"/>
        </w:rPr>
        <w:t>. A belief that the economic system works for millions is an important part of creating trust in a democratic government’s ability to meet the needs of the people.</w:t>
      </w:r>
    </w:p>
    <w:p w14:paraId="2895A86A" w14:textId="77777777" w:rsidR="00603E86" w:rsidRPr="00A64A82" w:rsidRDefault="00603E86" w:rsidP="00603E86">
      <w:pPr>
        <w:rPr>
          <w:sz w:val="12"/>
          <w:szCs w:val="18"/>
        </w:rPr>
      </w:pPr>
      <w:r w:rsidRPr="00A64A82">
        <w:rPr>
          <w:sz w:val="12"/>
          <w:szCs w:val="18"/>
        </w:rPr>
        <w:t>The COVID-19 Crisis Puts Millions of American Workers at Risk</w:t>
      </w:r>
    </w:p>
    <w:p w14:paraId="106AA614" w14:textId="77777777" w:rsidR="00603E86" w:rsidRPr="00A64A82" w:rsidRDefault="00603E86" w:rsidP="00603E86">
      <w:pPr>
        <w:rPr>
          <w:sz w:val="12"/>
          <w:szCs w:val="18"/>
        </w:rPr>
      </w:pPr>
      <w:r w:rsidRPr="00A64A82">
        <w:rPr>
          <w:sz w:val="12"/>
          <w:szCs w:val="18"/>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66721040" w14:textId="77777777" w:rsidR="00603E86" w:rsidRPr="00A64A82" w:rsidRDefault="00603E86" w:rsidP="00603E86">
      <w:pPr>
        <w:rPr>
          <w:sz w:val="12"/>
          <w:szCs w:val="18"/>
        </w:rPr>
      </w:pPr>
      <w:r w:rsidRPr="00A64A82">
        <w:rPr>
          <w:sz w:val="12"/>
          <w:szCs w:val="18"/>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40E64FED" w14:textId="77777777" w:rsidR="00603E86" w:rsidRPr="00A64A82" w:rsidRDefault="00603E86" w:rsidP="00603E86">
      <w:pPr>
        <w:rPr>
          <w:sz w:val="12"/>
          <w:szCs w:val="18"/>
        </w:rPr>
      </w:pPr>
      <w:r w:rsidRPr="00A64A82">
        <w:rPr>
          <w:sz w:val="12"/>
          <w:szCs w:val="18"/>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5E95076B" w14:textId="77777777" w:rsidR="00603E86" w:rsidRPr="00A64A82" w:rsidRDefault="00603E86" w:rsidP="00603E86">
      <w:pPr>
        <w:rPr>
          <w:sz w:val="12"/>
          <w:szCs w:val="18"/>
        </w:rPr>
      </w:pPr>
      <w:r w:rsidRPr="00A64A82">
        <w:rPr>
          <w:sz w:val="12"/>
          <w:szCs w:val="18"/>
        </w:rPr>
        <w:t>The Case for an Inclusive Recovery</w:t>
      </w:r>
    </w:p>
    <w:p w14:paraId="164A8949" w14:textId="77777777" w:rsidR="00603E86" w:rsidRPr="00A64A82" w:rsidRDefault="00603E86" w:rsidP="00603E86">
      <w:pPr>
        <w:rPr>
          <w:sz w:val="16"/>
        </w:rPr>
      </w:pPr>
      <w:r w:rsidRPr="00A64A82">
        <w:rPr>
          <w:rStyle w:val="TitleChar"/>
        </w:rPr>
        <w:t xml:space="preserve">A recovery that promotes broad economic participation, renewed opportunity, and equity will strengthen American moral and political authority </w:t>
      </w:r>
      <w:r w:rsidRPr="00A64A82">
        <w:rPr>
          <w:rStyle w:val="Emphasis"/>
        </w:rPr>
        <w:t>around the world</w:t>
      </w:r>
      <w:r w:rsidRPr="00A64A82">
        <w:rPr>
          <w:rStyle w:val="TitleChar"/>
        </w:rPr>
        <w:t xml:space="preserve">. It will </w:t>
      </w:r>
      <w:r w:rsidRPr="00A64A82">
        <w:rPr>
          <w:rStyle w:val="Emphasis"/>
        </w:rPr>
        <w:t>send a strong message</w:t>
      </w:r>
      <w:r w:rsidRPr="00A64A82">
        <w:rPr>
          <w:rStyle w:val="TitleChar"/>
        </w:rPr>
        <w:t xml:space="preserve"> about the strength and resilience of democratic government and the American people’s </w:t>
      </w:r>
      <w:r w:rsidRPr="00A64A82">
        <w:rPr>
          <w:rStyle w:val="Emphasis"/>
        </w:rPr>
        <w:t>ability to adapt</w:t>
      </w:r>
      <w:r w:rsidRPr="00A64A82">
        <w:rPr>
          <w:rStyle w:val="TitleChar"/>
        </w:rPr>
        <w:t xml:space="preserve"> to a changing global economic landscape</w:t>
      </w:r>
      <w:r w:rsidRPr="00A64A82">
        <w:rPr>
          <w:sz w:val="16"/>
        </w:rPr>
        <w:t xml:space="preserve">. 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 </w:t>
      </w:r>
      <w:r w:rsidRPr="00A64A82">
        <w:rPr>
          <w:rStyle w:val="TitleChar"/>
        </w:rPr>
        <w:t>A strong American recovery</w:t>
      </w:r>
      <w:r w:rsidRPr="00A64A82">
        <w:rPr>
          <w:sz w:val="16"/>
        </w:rPr>
        <w:t>—coupled with a renewed openness to international collaboration—</w:t>
      </w:r>
      <w:r w:rsidRPr="00A64A82">
        <w:rPr>
          <w:rStyle w:val="TitleChar"/>
        </w:rPr>
        <w:t>is core to</w:t>
      </w:r>
      <w:r w:rsidRPr="00A64A82">
        <w:rPr>
          <w:sz w:val="16"/>
        </w:rPr>
        <w:t xml:space="preserve"> NATO’s </w:t>
      </w:r>
      <w:r w:rsidRPr="00A64A82">
        <w:rPr>
          <w:rStyle w:val="TitleChar"/>
        </w:rPr>
        <w:t xml:space="preserve">ability to solve </w:t>
      </w:r>
      <w:r w:rsidRPr="00A64A82">
        <w:rPr>
          <w:rStyle w:val="Emphasis"/>
        </w:rPr>
        <w:t>shared geopolitical and security challenges</w:t>
      </w:r>
      <w:r w:rsidRPr="00A64A82">
        <w:rPr>
          <w:rStyle w:val="TitleChar"/>
        </w:rPr>
        <w:t>. A renewed partnership</w:t>
      </w:r>
      <w:r w:rsidRPr="00A64A82">
        <w:rPr>
          <w:sz w:val="16"/>
        </w:rPr>
        <w:t xml:space="preserve"> with our European allies </w:t>
      </w:r>
      <w:r w:rsidRPr="00A64A82">
        <w:rPr>
          <w:rStyle w:val="TitleChar"/>
        </w:rPr>
        <w:t xml:space="preserve">from a </w:t>
      </w:r>
      <w:r w:rsidRPr="00A64A82">
        <w:rPr>
          <w:rStyle w:val="Emphasis"/>
        </w:rPr>
        <w:t>position of economic strength</w:t>
      </w:r>
      <w:r w:rsidRPr="00A64A82">
        <w:rPr>
          <w:rStyle w:val="TitleChar"/>
        </w:rPr>
        <w:t xml:space="preserve"> will enable us to address </w:t>
      </w:r>
      <w:r w:rsidRPr="00A64A82">
        <w:rPr>
          <w:rStyle w:val="Emphasis"/>
          <w:sz w:val="24"/>
          <w:szCs w:val="26"/>
        </w:rPr>
        <w:t>global crises</w:t>
      </w:r>
      <w:r w:rsidRPr="00A64A82">
        <w:rPr>
          <w:rStyle w:val="TitleChar"/>
          <w:sz w:val="24"/>
          <w:szCs w:val="26"/>
        </w:rPr>
        <w:t xml:space="preserve"> </w:t>
      </w:r>
      <w:r w:rsidRPr="00A64A82">
        <w:rPr>
          <w:rStyle w:val="TitleChar"/>
        </w:rPr>
        <w:t xml:space="preserve">such as </w:t>
      </w:r>
      <w:r w:rsidRPr="00A64A82">
        <w:rPr>
          <w:rStyle w:val="Emphasis"/>
        </w:rPr>
        <w:t>climate change</w:t>
      </w:r>
      <w:r w:rsidRPr="00A64A82">
        <w:rPr>
          <w:rStyle w:val="TitleChar"/>
        </w:rPr>
        <w:t xml:space="preserve">, </w:t>
      </w:r>
      <w:r w:rsidRPr="00A64A82">
        <w:rPr>
          <w:rStyle w:val="Emphasis"/>
        </w:rPr>
        <w:t>global pandemics</w:t>
      </w:r>
      <w:r w:rsidRPr="00A64A82">
        <w:rPr>
          <w:rStyle w:val="TitleChar"/>
        </w:rPr>
        <w:t xml:space="preserve">, and </w:t>
      </w:r>
      <w:r w:rsidRPr="00A64A82">
        <w:rPr>
          <w:rStyle w:val="Emphasis"/>
        </w:rPr>
        <w:t>refugees</w:t>
      </w:r>
      <w:r w:rsidRPr="00A64A82">
        <w:rPr>
          <w:sz w:val="16"/>
        </w:rPr>
        <w:t>. Together, the United States and Europe can pursue a commitment to investing in workers for shared economic competitiveness, innovation, and long-term prosperity.</w:t>
      </w:r>
    </w:p>
    <w:p w14:paraId="44818132" w14:textId="77777777" w:rsidR="00603E86" w:rsidRDefault="00603E86" w:rsidP="00603E86">
      <w:pPr>
        <w:rPr>
          <w:sz w:val="16"/>
        </w:rPr>
      </w:pPr>
      <w:r w:rsidRPr="00A64A82">
        <w:rPr>
          <w:rStyle w:val="TitleChar"/>
        </w:rPr>
        <w:t xml:space="preserve">The U.S. has </w:t>
      </w:r>
      <w:r w:rsidRPr="00A64A82">
        <w:rPr>
          <w:rStyle w:val="Emphasis"/>
        </w:rPr>
        <w:t>unique advantages</w:t>
      </w:r>
      <w:r w:rsidRPr="00A64A82">
        <w:rPr>
          <w:rStyle w:val="TitleChar"/>
        </w:rPr>
        <w:t xml:space="preserve"> that give it the </w:t>
      </w:r>
      <w:r w:rsidRPr="00A64A82">
        <w:rPr>
          <w:rStyle w:val="Emphasis"/>
        </w:rPr>
        <w:t>tools</w:t>
      </w:r>
      <w:r w:rsidRPr="00A64A82">
        <w:rPr>
          <w:rStyle w:val="TitleChar"/>
        </w:rPr>
        <w:t xml:space="preserve"> to emerge from the crisis with </w:t>
      </w:r>
      <w:r w:rsidRPr="00A64A82">
        <w:rPr>
          <w:rStyle w:val="Emphasis"/>
        </w:rPr>
        <w:t>tremendous economic strength</w:t>
      </w:r>
      <w:r w:rsidRPr="00A64A82">
        <w:rPr>
          <w:sz w:val="16"/>
        </w:rPr>
        <w:t>— including an entrepreneurial spirit and the technological and scientific infrastructure to lead global efforts in developing industries like green energy and biosciences that will shape the international economy for decades to come.</w:t>
      </w:r>
    </w:p>
    <w:p w14:paraId="3746468A" w14:textId="77777777" w:rsidR="00603E86" w:rsidRDefault="00603E86" w:rsidP="00603E86"/>
    <w:p w14:paraId="58751270" w14:textId="77777777" w:rsidR="00603E86" w:rsidRPr="00D46F25" w:rsidRDefault="00603E86" w:rsidP="00603E86"/>
    <w:p w14:paraId="1E5143D5" w14:textId="77777777" w:rsidR="00603E86" w:rsidRDefault="00603E86" w:rsidP="00603E86">
      <w:pPr>
        <w:pStyle w:val="Heading3"/>
      </w:pPr>
      <w:r>
        <w:lastRenderedPageBreak/>
        <w:t>--Infrastructure Bill K2 Competitiveness</w:t>
      </w:r>
    </w:p>
    <w:p w14:paraId="2EA4007F" w14:textId="2C0869AF" w:rsidR="00603E86" w:rsidRDefault="00603E86" w:rsidP="00603E86"/>
    <w:p w14:paraId="59CB38C9" w14:textId="644E6B88" w:rsidR="00814CCE" w:rsidRDefault="00814CCE" w:rsidP="00603E86"/>
    <w:p w14:paraId="6313B6AF" w14:textId="77777777" w:rsidR="00814CCE" w:rsidRDefault="00814CCE" w:rsidP="00814CCE"/>
    <w:p w14:paraId="06543816" w14:textId="77777777" w:rsidR="00814CCE" w:rsidRDefault="00814CCE" w:rsidP="00814CCE">
      <w:pPr>
        <w:pStyle w:val="Heading4"/>
      </w:pPr>
      <w:r>
        <w:t>Infrastructure bill key to US economic competitiveness</w:t>
      </w:r>
    </w:p>
    <w:p w14:paraId="67F855AB" w14:textId="77777777" w:rsidR="00814CCE" w:rsidRDefault="00814CCE" w:rsidP="00814CCE">
      <w:r w:rsidRPr="00A64A82">
        <w:rPr>
          <w:rStyle w:val="Style13ptBold"/>
        </w:rPr>
        <w:t>Tankersley 21</w:t>
      </w:r>
      <w:r>
        <w:t xml:space="preserve"> –</w:t>
      </w:r>
      <w:r w:rsidRPr="00A64A82">
        <w:t xml:space="preserve"> </w:t>
      </w:r>
      <w:r>
        <w:t>White House Correspondent and Former Tax and Economics Editor for the New York Times</w:t>
      </w:r>
    </w:p>
    <w:p w14:paraId="3CFB6B5F" w14:textId="77777777" w:rsidR="00814CCE" w:rsidRDefault="00814CCE" w:rsidP="00814CCE">
      <w:r>
        <w:t>Jim, 3/26. ““Biden’s Task: Overhaul the Economy, as Fast as Possible.” The New York Times, Lexis</w:t>
      </w:r>
    </w:p>
    <w:p w14:paraId="1452E4B8" w14:textId="77777777" w:rsidR="00814CCE" w:rsidRPr="00A64A82" w:rsidRDefault="00814CCE" w:rsidP="00814CCE">
      <w:pPr>
        <w:rPr>
          <w:sz w:val="16"/>
        </w:rPr>
      </w:pPr>
      <w:r w:rsidRPr="00A64A82">
        <w:rPr>
          <w:sz w:val="16"/>
        </w:rPr>
        <w:t xml:space="preserve">Mr. Biden’s forthcoming </w:t>
      </w:r>
      <w:r w:rsidRPr="00A64A82">
        <w:rPr>
          <w:rStyle w:val="StyleUnderline"/>
        </w:rPr>
        <w:t>proposals</w:t>
      </w:r>
      <w:r w:rsidRPr="00A64A82">
        <w:rPr>
          <w:sz w:val="16"/>
        </w:rPr>
        <w:t xml:space="preserve">, which aides and documents suggest could cost as much as $4 trillion over the next decade, </w:t>
      </w:r>
      <w:r w:rsidRPr="00A64A82">
        <w:rPr>
          <w:rStyle w:val="StyleUnderline"/>
        </w:rPr>
        <w:t>are a pivot to</w:t>
      </w:r>
      <w:r w:rsidRPr="00A64A82">
        <w:rPr>
          <w:sz w:val="16"/>
        </w:rPr>
        <w:t xml:space="preserve"> the core </w:t>
      </w:r>
      <w:r w:rsidRPr="00A64A82">
        <w:rPr>
          <w:rStyle w:val="Emphasis"/>
        </w:rPr>
        <w:t>economic agenda</w:t>
      </w:r>
      <w:r w:rsidRPr="00A64A82">
        <w:rPr>
          <w:sz w:val="16"/>
        </w:rPr>
        <w:t xml:space="preserve"> he campaigned on: </w:t>
      </w:r>
      <w:r w:rsidRPr="00A64A82">
        <w:rPr>
          <w:rStyle w:val="StyleUnderline"/>
        </w:rPr>
        <w:t xml:space="preserve">rebuilding </w:t>
      </w:r>
      <w:r w:rsidRPr="00A64A82">
        <w:rPr>
          <w:rStyle w:val="Emphasis"/>
        </w:rPr>
        <w:t>infrastructure</w:t>
      </w:r>
      <w:r w:rsidRPr="00A64A82">
        <w:rPr>
          <w:rStyle w:val="StyleUnderline"/>
        </w:rPr>
        <w:t xml:space="preserve">, </w:t>
      </w:r>
      <w:r w:rsidRPr="00A64A82">
        <w:rPr>
          <w:rStyle w:val="Emphasis"/>
        </w:rPr>
        <w:t>revitalizing America’s competitiveness</w:t>
      </w:r>
      <w:r w:rsidRPr="00A64A82">
        <w:rPr>
          <w:rStyle w:val="StyleUnderline"/>
        </w:rPr>
        <w:t xml:space="preserve"> in </w:t>
      </w:r>
      <w:r w:rsidRPr="00A64A82">
        <w:rPr>
          <w:rStyle w:val="Emphasis"/>
        </w:rPr>
        <w:t>emerging industries</w:t>
      </w:r>
      <w:r w:rsidRPr="00A64A82">
        <w:rPr>
          <w:rStyle w:val="StyleUnderline"/>
        </w:rPr>
        <w:t xml:space="preserve"> and </w:t>
      </w:r>
      <w:r w:rsidRPr="00A64A82">
        <w:rPr>
          <w:rStyle w:val="Emphasis"/>
        </w:rPr>
        <w:t>reducing the barriers</w:t>
      </w:r>
      <w:r w:rsidRPr="00A64A82">
        <w:rPr>
          <w:rStyle w:val="StyleUnderline"/>
        </w:rPr>
        <w:t xml:space="preserve"> that hold back men of color and women in the workplace</w:t>
      </w:r>
      <w:r w:rsidRPr="00A64A82">
        <w:rPr>
          <w:sz w:val="16"/>
        </w:rPr>
        <w:t>.</w:t>
      </w:r>
    </w:p>
    <w:p w14:paraId="4B1D2C14" w14:textId="77777777" w:rsidR="00814CCE" w:rsidRPr="00A64A82" w:rsidRDefault="00814CCE" w:rsidP="00814CCE">
      <w:pPr>
        <w:rPr>
          <w:sz w:val="16"/>
        </w:rPr>
      </w:pPr>
      <w:r w:rsidRPr="00A64A82">
        <w:rPr>
          <w:sz w:val="16"/>
        </w:rPr>
        <w:t xml:space="preserve">Mr. </w:t>
      </w:r>
      <w:r w:rsidRPr="00A64A82">
        <w:rPr>
          <w:rStyle w:val="StyleUnderline"/>
        </w:rPr>
        <w:t xml:space="preserve">Biden will have the benefit of </w:t>
      </w:r>
      <w:r w:rsidRPr="00A64A82">
        <w:rPr>
          <w:rStyle w:val="Emphasis"/>
          <w:sz w:val="24"/>
          <w:szCs w:val="26"/>
        </w:rPr>
        <w:t>momentum</w:t>
      </w:r>
      <w:r w:rsidRPr="00A64A82">
        <w:rPr>
          <w:rStyle w:val="StyleUnderline"/>
          <w:sz w:val="24"/>
          <w:szCs w:val="26"/>
        </w:rPr>
        <w:t xml:space="preserve"> </w:t>
      </w:r>
      <w:r w:rsidRPr="00A64A82">
        <w:rPr>
          <w:rStyle w:val="StyleUnderline"/>
        </w:rPr>
        <w:t xml:space="preserve">in pushing them, and of a </w:t>
      </w:r>
      <w:r w:rsidRPr="00A64A82">
        <w:rPr>
          <w:rStyle w:val="Emphasis"/>
          <w:sz w:val="24"/>
          <w:szCs w:val="26"/>
        </w:rPr>
        <w:t>political moment</w:t>
      </w:r>
      <w:r w:rsidRPr="00A64A82">
        <w:rPr>
          <w:rStyle w:val="StyleUnderline"/>
          <w:sz w:val="24"/>
          <w:szCs w:val="26"/>
        </w:rPr>
        <w:t xml:space="preserve"> </w:t>
      </w:r>
      <w:r w:rsidRPr="00A64A82">
        <w:rPr>
          <w:rStyle w:val="StyleUnderline"/>
        </w:rPr>
        <w:t xml:space="preserve">that seems </w:t>
      </w:r>
      <w:r w:rsidRPr="00A64A82">
        <w:rPr>
          <w:rStyle w:val="Emphasis"/>
        </w:rPr>
        <w:t>ripe</w:t>
      </w:r>
      <w:r w:rsidRPr="00A64A82">
        <w:rPr>
          <w:rStyle w:val="StyleUnderline"/>
        </w:rPr>
        <w:t xml:space="preserve"> for another large spending bill. </w:t>
      </w:r>
      <w:r w:rsidRPr="00A64A82">
        <w:rPr>
          <w:rStyle w:val="Emphasis"/>
        </w:rPr>
        <w:t>Dem</w:t>
      </w:r>
      <w:r w:rsidRPr="00A64A82">
        <w:rPr>
          <w:rStyle w:val="StyleUnderline"/>
        </w:rPr>
        <w:t>ocrat</w:t>
      </w:r>
      <w:r w:rsidRPr="00A64A82">
        <w:rPr>
          <w:rStyle w:val="Emphasis"/>
        </w:rPr>
        <w:t>s</w:t>
      </w:r>
      <w:r w:rsidRPr="00A64A82">
        <w:rPr>
          <w:rStyle w:val="StyleUnderline"/>
        </w:rPr>
        <w:t xml:space="preserve"> are </w:t>
      </w:r>
      <w:r w:rsidRPr="00A64A82">
        <w:rPr>
          <w:rStyle w:val="Emphasis"/>
        </w:rPr>
        <w:t>riding high</w:t>
      </w:r>
      <w:r w:rsidRPr="00A64A82">
        <w:rPr>
          <w:rStyle w:val="StyleUnderline"/>
        </w:rPr>
        <w:t xml:space="preserve"> on the </w:t>
      </w:r>
      <w:r w:rsidRPr="00A64A82">
        <w:rPr>
          <w:rStyle w:val="Emphasis"/>
        </w:rPr>
        <w:t>public approval ratings</w:t>
      </w:r>
      <w:r w:rsidRPr="00A64A82">
        <w:rPr>
          <w:rStyle w:val="StyleUnderline"/>
        </w:rPr>
        <w:t xml:space="preserve"> for their coronavirus relief bill across the country. </w:t>
      </w:r>
      <w:r w:rsidRPr="00A64A82">
        <w:rPr>
          <w:rStyle w:val="Emphasis"/>
          <w:sz w:val="24"/>
          <w:szCs w:val="26"/>
        </w:rPr>
        <w:t>Even the most conservative Democrats in the Senate</w:t>
      </w:r>
      <w:r w:rsidRPr="00A64A82">
        <w:rPr>
          <w:rStyle w:val="StyleUnderline"/>
          <w:sz w:val="24"/>
          <w:szCs w:val="26"/>
        </w:rPr>
        <w:t xml:space="preserve"> </w:t>
      </w:r>
      <w:r w:rsidRPr="00A64A82">
        <w:rPr>
          <w:rStyle w:val="StyleUnderline"/>
        </w:rPr>
        <w:t xml:space="preserve">are </w:t>
      </w:r>
      <w:r w:rsidRPr="00A64A82">
        <w:rPr>
          <w:rStyle w:val="Emphasis"/>
        </w:rPr>
        <w:t>eager</w:t>
      </w:r>
      <w:r w:rsidRPr="00A64A82">
        <w:rPr>
          <w:rStyle w:val="StyleUnderline"/>
        </w:rPr>
        <w:t xml:space="preserve"> to </w:t>
      </w:r>
      <w:r w:rsidRPr="00A64A82">
        <w:rPr>
          <w:rStyle w:val="Emphasis"/>
        </w:rPr>
        <w:t>spend big</w:t>
      </w:r>
      <w:r w:rsidRPr="00A64A82">
        <w:rPr>
          <w:rStyle w:val="StyleUnderline"/>
        </w:rPr>
        <w:t xml:space="preserve"> again to address </w:t>
      </w:r>
      <w:r w:rsidRPr="00A64A82">
        <w:rPr>
          <w:rStyle w:val="Emphasis"/>
        </w:rPr>
        <w:t>infrastructure</w:t>
      </w:r>
      <w:r w:rsidRPr="00A64A82">
        <w:rPr>
          <w:sz w:val="16"/>
        </w:rPr>
        <w:t xml:space="preserve"> concerns that have festered for a decade, and to combat widened income inequality that has helped fuel the rise of populist politicians in both parties.</w:t>
      </w:r>
    </w:p>
    <w:p w14:paraId="3930CED0" w14:textId="77777777" w:rsidR="00814CCE" w:rsidRPr="00A64A82" w:rsidRDefault="00814CCE" w:rsidP="00814CCE">
      <w:pPr>
        <w:rPr>
          <w:sz w:val="12"/>
          <w:szCs w:val="18"/>
        </w:rPr>
      </w:pPr>
      <w:r w:rsidRPr="00A64A82">
        <w:rPr>
          <w:sz w:val="12"/>
          <w:szCs w:val="18"/>
        </w:rPr>
        <w:t>A year of protests over racial justice, and an early administration focus on racial equity, has energized liberal lawmakers to move aggressively to close racial opportunity gaps in the economy. And across party lines in Washington, warnings over increased federal deficits have quieted, as lawmakers voted repeatedly over the past year to spend trillions of dollars to sustain the economy through crisis.</w:t>
      </w:r>
    </w:p>
    <w:p w14:paraId="207AC959" w14:textId="77777777" w:rsidR="00814CCE" w:rsidRPr="00A64A82" w:rsidRDefault="00814CCE" w:rsidP="00814CCE">
      <w:pPr>
        <w:rPr>
          <w:sz w:val="16"/>
          <w:szCs w:val="18"/>
        </w:rPr>
      </w:pPr>
      <w:r w:rsidRPr="00A64A82">
        <w:rPr>
          <w:sz w:val="16"/>
          <w:szCs w:val="18"/>
        </w:rPr>
        <w:t xml:space="preserve">Still, Mr. </w:t>
      </w:r>
      <w:r w:rsidRPr="00A64A82">
        <w:rPr>
          <w:rStyle w:val="StyleUnderline"/>
        </w:rPr>
        <w:t>Biden’s next economic task</w:t>
      </w:r>
      <w:r w:rsidRPr="00A64A82">
        <w:rPr>
          <w:sz w:val="16"/>
          <w:szCs w:val="18"/>
        </w:rPr>
        <w:t xml:space="preserve"> will be much more difficult than his relief bill, which sailed through the House and Senate with only Democratic votes. Moderate Democrats are more insistent this time that the process engage Republicans, and that at least some of the spending be paid for with tax increases that could add up to trillions of dollars. Conservatives have already lined up to reject Mr. Biden’s plans to force corporations and the rich to pay more to fund the programs.</w:t>
      </w:r>
    </w:p>
    <w:p w14:paraId="218B0F42" w14:textId="77777777" w:rsidR="00814CCE" w:rsidRPr="00A64A82" w:rsidRDefault="00814CCE" w:rsidP="00814CCE">
      <w:pPr>
        <w:rPr>
          <w:sz w:val="16"/>
          <w:szCs w:val="18"/>
        </w:rPr>
      </w:pPr>
      <w:r w:rsidRPr="00A64A82">
        <w:rPr>
          <w:sz w:val="16"/>
          <w:szCs w:val="18"/>
        </w:rPr>
        <w:t>In navigating those obstacles, Mr. Biden faces a strategic dilemma: how to pass as much of his potentially transformative agenda, as quickly as possible, through the narrow window afforded him by Democrats’ thin margins in the House and Senate.</w:t>
      </w:r>
    </w:p>
    <w:p w14:paraId="6ED52C18" w14:textId="77777777" w:rsidR="00814CCE" w:rsidRPr="00A64A82" w:rsidRDefault="00814CCE" w:rsidP="00814CCE">
      <w:pPr>
        <w:rPr>
          <w:sz w:val="16"/>
        </w:rPr>
      </w:pPr>
      <w:r w:rsidRPr="00A64A82">
        <w:rPr>
          <w:sz w:val="16"/>
        </w:rPr>
        <w:t>Mr. Biden’s team has recommended that he split his efforts between two bills, totaling $3 trillion in new spending and up to $1 trillion more in tax breaks, seeing that as a way to ensure that at least part of his agenda makes it through Congress.</w:t>
      </w:r>
    </w:p>
    <w:p w14:paraId="03097BC0" w14:textId="77777777" w:rsidR="00814CCE" w:rsidRPr="00A64A82" w:rsidRDefault="00814CCE" w:rsidP="00814CCE">
      <w:pPr>
        <w:rPr>
          <w:sz w:val="10"/>
          <w:szCs w:val="16"/>
        </w:rPr>
      </w:pPr>
      <w:r w:rsidRPr="00A64A82">
        <w:rPr>
          <w:sz w:val="10"/>
          <w:szCs w:val="16"/>
        </w:rPr>
        <w:t>Some allies wonder whether the president is willing to compromise the “human” half of his spending priorities — his plans to invest in educational access and programs to lift women in the work force, including help with care for children and aging parents — to secure what would be the most expensive federal investment ever in roads, bridges, public power and the building blocks of a low-carbon energy economy.</w:t>
      </w:r>
    </w:p>
    <w:p w14:paraId="1DDD1EF0" w14:textId="77777777" w:rsidR="00814CCE" w:rsidRPr="00A64A82" w:rsidRDefault="00814CCE" w:rsidP="00814CCE">
      <w:pPr>
        <w:rPr>
          <w:sz w:val="10"/>
          <w:szCs w:val="16"/>
        </w:rPr>
      </w:pPr>
      <w:r w:rsidRPr="00A64A82">
        <w:rPr>
          <w:sz w:val="10"/>
          <w:szCs w:val="16"/>
        </w:rPr>
        <w:t>Liberal economists stress that if he wants to truly upgrade the economy, Mr. Biden needs both.</w:t>
      </w:r>
    </w:p>
    <w:p w14:paraId="46F89AC8" w14:textId="77777777" w:rsidR="00814CCE" w:rsidRPr="00A64A82" w:rsidRDefault="00814CCE" w:rsidP="00814CCE">
      <w:pPr>
        <w:rPr>
          <w:sz w:val="10"/>
          <w:szCs w:val="16"/>
        </w:rPr>
      </w:pPr>
      <w:r w:rsidRPr="00A64A82">
        <w:rPr>
          <w:sz w:val="10"/>
          <w:szCs w:val="16"/>
        </w:rPr>
        <w:t>“This is actually a really exciting and important moment, in terms of the compelling argument for expanding our concept of infrastructure to include human capital — the idea that strengthening both the work force and the access around care is crucial,” said Thea Lee, the president of the liberal Economic Policy Institute, a think tank in Washington.</w:t>
      </w:r>
    </w:p>
    <w:p w14:paraId="4A56C0F9" w14:textId="77777777" w:rsidR="00814CCE" w:rsidRPr="00A64A82" w:rsidRDefault="00814CCE" w:rsidP="00814CCE">
      <w:pPr>
        <w:rPr>
          <w:sz w:val="10"/>
          <w:szCs w:val="16"/>
        </w:rPr>
      </w:pPr>
      <w:r w:rsidRPr="00A64A82">
        <w:rPr>
          <w:sz w:val="10"/>
          <w:szCs w:val="16"/>
        </w:rPr>
        <w:t>“There is an old-fashioned way of thinking,” she said, “which is the only thing that counts as an investment in the future is tangible, a structure that you can pick up or kick.”</w:t>
      </w:r>
    </w:p>
    <w:p w14:paraId="7D35F3E2" w14:textId="77777777" w:rsidR="00814CCE" w:rsidRPr="00A64A82" w:rsidRDefault="00814CCE" w:rsidP="00814CCE">
      <w:pPr>
        <w:rPr>
          <w:sz w:val="10"/>
          <w:szCs w:val="16"/>
        </w:rPr>
      </w:pPr>
      <w:r w:rsidRPr="00A64A82">
        <w:rPr>
          <w:sz w:val="10"/>
          <w:szCs w:val="16"/>
        </w:rPr>
        <w:t>Mr. Biden is a politician who loves to build big, tangible things, preferably assembled by well-paid, blue-collar union members. In the waning days of his vice presidency, in 2016, he toured the Mississippi River to celebrate projects built with money from an $800 billion economic stimulus bill that had passed seven years before. He stopped at a port, a bus and train terminal, and a rail yard where he declared, “I’m a railroad guy.”</w:t>
      </w:r>
    </w:p>
    <w:p w14:paraId="19DA26BB" w14:textId="77777777" w:rsidR="00814CCE" w:rsidRPr="00A64A82" w:rsidRDefault="00814CCE" w:rsidP="00814CCE">
      <w:pPr>
        <w:rPr>
          <w:sz w:val="16"/>
        </w:rPr>
      </w:pPr>
      <w:r w:rsidRPr="00A64A82">
        <w:rPr>
          <w:sz w:val="16"/>
        </w:rPr>
        <w:t xml:space="preserve">In his campaign, he spoke frequently of the </w:t>
      </w:r>
      <w:r w:rsidRPr="00A64A82">
        <w:rPr>
          <w:sz w:val="15"/>
          <w:szCs w:val="16"/>
        </w:rPr>
        <w:t>need to</w:t>
      </w:r>
      <w:r w:rsidRPr="00A64A82">
        <w:rPr>
          <w:rStyle w:val="StyleUnderline"/>
          <w:sz w:val="15"/>
          <w:szCs w:val="16"/>
        </w:rPr>
        <w:t xml:space="preserve"> </w:t>
      </w:r>
      <w:r w:rsidRPr="00A64A82">
        <w:rPr>
          <w:rStyle w:val="Emphasis"/>
        </w:rPr>
        <w:t>build more</w:t>
      </w:r>
      <w:r w:rsidRPr="00A64A82">
        <w:rPr>
          <w:rStyle w:val="StyleUnderline"/>
        </w:rPr>
        <w:t xml:space="preserve"> in the </w:t>
      </w:r>
      <w:r w:rsidRPr="00A64A82">
        <w:rPr>
          <w:rStyle w:val="Emphasis"/>
        </w:rPr>
        <w:t>U</w:t>
      </w:r>
      <w:r w:rsidRPr="00A64A82">
        <w:rPr>
          <w:sz w:val="16"/>
        </w:rPr>
        <w:t xml:space="preserve">nited </w:t>
      </w:r>
      <w:r w:rsidRPr="00A64A82">
        <w:rPr>
          <w:rStyle w:val="Emphasis"/>
        </w:rPr>
        <w:t>S</w:t>
      </w:r>
      <w:r w:rsidRPr="00A64A82">
        <w:rPr>
          <w:sz w:val="16"/>
        </w:rPr>
        <w:t xml:space="preserve">tates </w:t>
      </w:r>
      <w:r w:rsidRPr="00A64A82">
        <w:rPr>
          <w:rStyle w:val="StyleUnderline"/>
        </w:rPr>
        <w:t xml:space="preserve">to </w:t>
      </w:r>
      <w:r w:rsidRPr="00A64A82">
        <w:rPr>
          <w:rStyle w:val="Emphasis"/>
        </w:rPr>
        <w:t>improve the economy</w:t>
      </w:r>
      <w:r w:rsidRPr="00A64A82">
        <w:rPr>
          <w:rStyle w:val="StyleUnderline"/>
        </w:rPr>
        <w:t xml:space="preserve"> and </w:t>
      </w:r>
      <w:r w:rsidRPr="00A64A82">
        <w:rPr>
          <w:rStyle w:val="Emphasis"/>
        </w:rPr>
        <w:t>better compete</w:t>
      </w:r>
      <w:r w:rsidRPr="00A64A82">
        <w:rPr>
          <w:rStyle w:val="StyleUnderline"/>
        </w:rPr>
        <w:t xml:space="preserve"> with </w:t>
      </w:r>
      <w:r w:rsidRPr="00A64A82">
        <w:rPr>
          <w:rStyle w:val="Emphasis"/>
        </w:rPr>
        <w:t>international rivals</w:t>
      </w:r>
      <w:r w:rsidRPr="00A64A82">
        <w:rPr>
          <w:rStyle w:val="StyleUnderline"/>
        </w:rPr>
        <w:t xml:space="preserve"> like </w:t>
      </w:r>
      <w:r w:rsidRPr="00A64A82">
        <w:rPr>
          <w:rStyle w:val="Emphasis"/>
        </w:rPr>
        <w:t>China</w:t>
      </w:r>
      <w:r w:rsidRPr="00A64A82">
        <w:rPr>
          <w:rStyle w:val="StyleUnderline"/>
        </w:rPr>
        <w:t xml:space="preserve"> in a host of emerging industries like</w:t>
      </w:r>
      <w:r w:rsidRPr="00A64A82">
        <w:rPr>
          <w:sz w:val="16"/>
        </w:rPr>
        <w:t xml:space="preserve"> fifth-generation cellular networks, known as </w:t>
      </w:r>
      <w:r w:rsidRPr="00A64A82">
        <w:rPr>
          <w:rStyle w:val="Emphasis"/>
        </w:rPr>
        <w:t>5G</w:t>
      </w:r>
      <w:r w:rsidRPr="00A64A82">
        <w:rPr>
          <w:rStyle w:val="StyleUnderline"/>
        </w:rPr>
        <w:t xml:space="preserve">, and </w:t>
      </w:r>
      <w:r w:rsidRPr="00A64A82">
        <w:rPr>
          <w:rStyle w:val="Emphasis"/>
        </w:rPr>
        <w:t>advanced battery</w:t>
      </w:r>
      <w:r w:rsidRPr="00A64A82">
        <w:rPr>
          <w:rStyle w:val="StyleUnderline"/>
        </w:rPr>
        <w:t xml:space="preserve"> manufacturing</w:t>
      </w:r>
      <w:r w:rsidRPr="00A64A82">
        <w:rPr>
          <w:sz w:val="16"/>
        </w:rPr>
        <w:t xml:space="preserve">. Like President Donald J. Trump before him, </w:t>
      </w:r>
      <w:r w:rsidRPr="00A64A82">
        <w:rPr>
          <w:rStyle w:val="StyleUnderline"/>
        </w:rPr>
        <w:t>he has set</w:t>
      </w:r>
      <w:r w:rsidRPr="00A64A82">
        <w:rPr>
          <w:sz w:val="16"/>
        </w:rPr>
        <w:t xml:space="preserve"> ambitious </w:t>
      </w:r>
      <w:r w:rsidRPr="00A64A82">
        <w:rPr>
          <w:rStyle w:val="StyleUnderline"/>
        </w:rPr>
        <w:t xml:space="preserve">goals to </w:t>
      </w:r>
      <w:r w:rsidRPr="00A64A82">
        <w:rPr>
          <w:rStyle w:val="Emphasis"/>
        </w:rPr>
        <w:t>reverse</w:t>
      </w:r>
      <w:r w:rsidRPr="00A64A82">
        <w:rPr>
          <w:sz w:val="16"/>
        </w:rPr>
        <w:t xml:space="preserve"> a decades-long </w:t>
      </w:r>
      <w:r w:rsidRPr="00A64A82">
        <w:rPr>
          <w:rStyle w:val="StyleUnderline"/>
        </w:rPr>
        <w:t>slide in</w:t>
      </w:r>
      <w:r w:rsidRPr="00A64A82">
        <w:rPr>
          <w:sz w:val="16"/>
        </w:rPr>
        <w:t xml:space="preserve"> American </w:t>
      </w:r>
      <w:r w:rsidRPr="00A64A82">
        <w:rPr>
          <w:rStyle w:val="StyleUnderline"/>
        </w:rPr>
        <w:t xml:space="preserve">factory </w:t>
      </w:r>
      <w:r w:rsidRPr="00A64A82">
        <w:rPr>
          <w:rStyle w:val="Emphasis"/>
        </w:rPr>
        <w:t>employment</w:t>
      </w:r>
      <w:r w:rsidRPr="00A64A82">
        <w:rPr>
          <w:sz w:val="16"/>
        </w:rPr>
        <w:t>, pledging to create at least five million new jobs in manufacturing and innovation. Aides say he is particularly fond of repeating his pledge to install 500,000 electric-car charging stations across the country.</w:t>
      </w:r>
    </w:p>
    <w:p w14:paraId="610C90B3" w14:textId="77777777" w:rsidR="00814CCE" w:rsidRPr="00A64A82" w:rsidRDefault="00814CCE" w:rsidP="00814CCE">
      <w:pPr>
        <w:rPr>
          <w:sz w:val="16"/>
        </w:rPr>
      </w:pPr>
      <w:r w:rsidRPr="00A64A82">
        <w:rPr>
          <w:rStyle w:val="StyleUnderline"/>
        </w:rPr>
        <w:t>The</w:t>
      </w:r>
      <w:r w:rsidRPr="00A64A82">
        <w:rPr>
          <w:sz w:val="16"/>
        </w:rPr>
        <w:t xml:space="preserve"> “Build Back Better” </w:t>
      </w:r>
      <w:r w:rsidRPr="00A64A82">
        <w:rPr>
          <w:rStyle w:val="StyleUnderline"/>
        </w:rPr>
        <w:t>plan</w:t>
      </w:r>
      <w:r w:rsidRPr="00A64A82">
        <w:rPr>
          <w:sz w:val="16"/>
        </w:rPr>
        <w:t xml:space="preserve"> that his economic advisers recommended Mr. Biden pursue this week </w:t>
      </w:r>
      <w:r w:rsidRPr="00A64A82">
        <w:rPr>
          <w:rStyle w:val="StyleUnderline"/>
        </w:rPr>
        <w:t>would lead with</w:t>
      </w:r>
      <w:r w:rsidRPr="00A64A82">
        <w:rPr>
          <w:sz w:val="16"/>
        </w:rPr>
        <w:t xml:space="preserve"> those </w:t>
      </w:r>
      <w:r w:rsidRPr="00A64A82">
        <w:rPr>
          <w:rStyle w:val="Emphasis"/>
        </w:rPr>
        <w:t>physical investments</w:t>
      </w:r>
      <w:r w:rsidRPr="00A64A82">
        <w:rPr>
          <w:rStyle w:val="StyleUnderline"/>
        </w:rPr>
        <w:t xml:space="preserve">: a combination of spending and tax incentives on </w:t>
      </w:r>
      <w:r w:rsidRPr="00A64A82">
        <w:rPr>
          <w:rStyle w:val="Emphasis"/>
        </w:rPr>
        <w:t>traditional infrastructure</w:t>
      </w:r>
      <w:r w:rsidRPr="00A64A82">
        <w:rPr>
          <w:sz w:val="16"/>
        </w:rPr>
        <w:t>, high-growth industry cultivation and carbon-reducing energy investment that documents suggest could top $2 trillion.</w:t>
      </w:r>
    </w:p>
    <w:p w14:paraId="2F802B8E" w14:textId="77777777" w:rsidR="00814CCE" w:rsidRDefault="00814CCE" w:rsidP="00603E86"/>
    <w:p w14:paraId="64B3D1DD" w14:textId="77777777" w:rsidR="00603E86" w:rsidRDefault="00603E86" w:rsidP="00603E86">
      <w:pPr>
        <w:pStyle w:val="Heading4"/>
      </w:pPr>
      <w:r w:rsidRPr="00425F02">
        <w:t>Infrastructure bill key to competitiveness---makes critical investments in the backbone of the economy</w:t>
      </w:r>
    </w:p>
    <w:p w14:paraId="6187014C" w14:textId="77777777" w:rsidR="00603E86" w:rsidRPr="00B63157" w:rsidRDefault="00603E86" w:rsidP="00603E86">
      <w:r>
        <w:t>Private investment can’t fill in on the necessary scale</w:t>
      </w:r>
    </w:p>
    <w:p w14:paraId="13499DAC" w14:textId="77777777" w:rsidR="00603E86" w:rsidRDefault="00603E86" w:rsidP="00603E86">
      <w:r w:rsidRPr="00425F02">
        <w:rPr>
          <w:rStyle w:val="Style13ptBold"/>
        </w:rPr>
        <w:t>Doctoroff 21</w:t>
      </w:r>
      <w:r>
        <w:t xml:space="preserve"> – </w:t>
      </w:r>
      <w:r w:rsidRPr="00E83D9F">
        <w:t>Huntington Woods attorney, adjunct professor of law at the University of Michigan Law School where he teaches a class he created about infrastructure</w:t>
      </w:r>
    </w:p>
    <w:p w14:paraId="0A3299E4" w14:textId="77777777" w:rsidR="00603E86" w:rsidRDefault="00603E86" w:rsidP="00603E86">
      <w:r>
        <w:lastRenderedPageBreak/>
        <w:t>Andy, 4/8. “</w:t>
      </w:r>
      <w:r w:rsidRPr="00E83D9F">
        <w:t>Biden's infrastructure plan: A chance to transform US economy | Opinion</w:t>
      </w:r>
      <w:r>
        <w:t xml:space="preserve">.” </w:t>
      </w:r>
      <w:r w:rsidRPr="00E83D9F">
        <w:t>https://www.freep.com/story/opinion/contributors/2021/04/08/biden-infrastructure-plan-us-economy/7114574002/</w:t>
      </w:r>
    </w:p>
    <w:p w14:paraId="52468177" w14:textId="77777777" w:rsidR="00603E86" w:rsidRPr="00425F02" w:rsidRDefault="00603E86" w:rsidP="00603E86">
      <w:pPr>
        <w:rPr>
          <w:sz w:val="16"/>
        </w:rPr>
      </w:pPr>
      <w:r w:rsidRPr="00425F02">
        <w:rPr>
          <w:sz w:val="16"/>
        </w:rPr>
        <w:t xml:space="preserve">President Joe </w:t>
      </w:r>
      <w:r w:rsidRPr="00E83D9F">
        <w:rPr>
          <w:rStyle w:val="StyleUnderline"/>
        </w:rPr>
        <w:t xml:space="preserve">Biden’s American Jobs Plan contemplates mammoth investments in infrastructure. It has the potential to be </w:t>
      </w:r>
      <w:r w:rsidRPr="00E83D9F">
        <w:rPr>
          <w:rStyle w:val="Emphasis"/>
        </w:rPr>
        <w:t>transformational</w:t>
      </w:r>
      <w:r w:rsidRPr="00425F02">
        <w:rPr>
          <w:sz w:val="16"/>
        </w:rPr>
        <w:t xml:space="preserve">, and not just because of its $2 trillion price tag. </w:t>
      </w:r>
    </w:p>
    <w:p w14:paraId="75E19090" w14:textId="77777777" w:rsidR="00603E86" w:rsidRPr="00425F02" w:rsidRDefault="00603E86" w:rsidP="00603E86">
      <w:pPr>
        <w:rPr>
          <w:sz w:val="16"/>
        </w:rPr>
      </w:pPr>
      <w:r w:rsidRPr="00425F02">
        <w:rPr>
          <w:sz w:val="16"/>
        </w:rPr>
        <w:t xml:space="preserve">In an era of public-private partnerships, </w:t>
      </w:r>
      <w:r w:rsidRPr="00E83D9F">
        <w:rPr>
          <w:rStyle w:val="StyleUnderline"/>
        </w:rPr>
        <w:t>the plan recognizes private investment cannot fill the yawning infrastructure funding gap; it places government front and center as the funder of projects that may not generate healthy revenue streams</w:t>
      </w:r>
      <w:r w:rsidRPr="00425F02">
        <w:rPr>
          <w:sz w:val="16"/>
        </w:rPr>
        <w:t xml:space="preserve">. It is visionary because </w:t>
      </w:r>
      <w:r w:rsidRPr="00E83D9F">
        <w:rPr>
          <w:rStyle w:val="StyleUnderline"/>
        </w:rPr>
        <w:t>it seeks to make our economy smarter and more competitive by focusing on emerging industries like 5G broadband and electric vehicles</w:t>
      </w:r>
      <w:r w:rsidRPr="00425F02">
        <w:rPr>
          <w:sz w:val="16"/>
        </w:rPr>
        <w:t xml:space="preserve">. By </w:t>
      </w:r>
      <w:r w:rsidRPr="00425F02">
        <w:rPr>
          <w:rStyle w:val="StyleUnderline"/>
        </w:rPr>
        <w:t>investing billions in home health care workers and other members of the labor force</w:t>
      </w:r>
      <w:r w:rsidRPr="00425F02">
        <w:rPr>
          <w:sz w:val="16"/>
        </w:rPr>
        <w:t>, it controversially expands beyond physical structures the definition of infrastructure to include “human infrastructure.”</w:t>
      </w:r>
    </w:p>
    <w:p w14:paraId="6973D873" w14:textId="77777777" w:rsidR="00603E86" w:rsidRPr="00425F02" w:rsidRDefault="00603E86" w:rsidP="00603E86">
      <w:pPr>
        <w:rPr>
          <w:sz w:val="16"/>
        </w:rPr>
      </w:pPr>
      <w:r w:rsidRPr="00425F02">
        <w:rPr>
          <w:sz w:val="16"/>
        </w:rPr>
        <w:t>Never has a Congress as closely divided as this one is, in a country so polarized, passed a major piece of infrastructure legislation.</w:t>
      </w:r>
    </w:p>
    <w:p w14:paraId="1C43A299" w14:textId="77777777" w:rsidR="00603E86" w:rsidRPr="00425F02" w:rsidRDefault="00603E86" w:rsidP="00603E86">
      <w:pPr>
        <w:rPr>
          <w:sz w:val="16"/>
        </w:rPr>
      </w:pPr>
      <w:r w:rsidRPr="00425F02">
        <w:rPr>
          <w:sz w:val="16"/>
        </w:rPr>
        <w:t>If history were any guide — hopefully, it’s not — the odds of the American Jobs Plan becoming law would seem long, particularly if policy-makers overreach and allow opponents to effectively portray it as an untargeted “liberal wish-list.”</w:t>
      </w:r>
    </w:p>
    <w:p w14:paraId="69C193DB" w14:textId="77777777" w:rsidR="00603E86" w:rsidRPr="00425F02" w:rsidRDefault="00603E86" w:rsidP="00603E86">
      <w:pPr>
        <w:rPr>
          <w:sz w:val="16"/>
        </w:rPr>
      </w:pPr>
      <w:r w:rsidRPr="00425F02">
        <w:rPr>
          <w:sz w:val="16"/>
        </w:rPr>
        <w:t xml:space="preserve">But </w:t>
      </w:r>
      <w:r w:rsidRPr="00E83D9F">
        <w:rPr>
          <w:rStyle w:val="StyleUnderline"/>
        </w:rPr>
        <w:t xml:space="preserve">if Biden manages to </w:t>
      </w:r>
      <w:r w:rsidRPr="00425F02">
        <w:rPr>
          <w:sz w:val="16"/>
        </w:rPr>
        <w:t xml:space="preserve">seize this moment of challenge and </w:t>
      </w:r>
      <w:r w:rsidRPr="00E83D9F">
        <w:rPr>
          <w:rStyle w:val="StyleUnderline"/>
        </w:rPr>
        <w:t>shepherd</w:t>
      </w:r>
      <w:r w:rsidRPr="00425F02">
        <w:rPr>
          <w:sz w:val="16"/>
        </w:rPr>
        <w:t xml:space="preserve"> through Congress a comprehensive </w:t>
      </w:r>
      <w:r w:rsidRPr="00E83D9F">
        <w:rPr>
          <w:rStyle w:val="StyleUnderline"/>
        </w:rPr>
        <w:t>infrastructure package</w:t>
      </w:r>
      <w:r w:rsidRPr="00425F02">
        <w:rPr>
          <w:sz w:val="16"/>
        </w:rPr>
        <w:t xml:space="preserve">, </w:t>
      </w:r>
      <w:r w:rsidRPr="00E83D9F">
        <w:rPr>
          <w:rStyle w:val="StyleUnderline"/>
        </w:rPr>
        <w:t xml:space="preserve">he will be remembered as one of the few presidents who marshalled the powers of the federal government to strengthen our public works, the </w:t>
      </w:r>
      <w:r w:rsidRPr="00E83D9F">
        <w:rPr>
          <w:rStyle w:val="Emphasis"/>
        </w:rPr>
        <w:t>backbone of any modern, dynamic economy</w:t>
      </w:r>
      <w:r w:rsidRPr="00425F02">
        <w:rPr>
          <w:sz w:val="16"/>
        </w:rPr>
        <w:t>.</w:t>
      </w:r>
    </w:p>
    <w:p w14:paraId="42523550" w14:textId="77777777" w:rsidR="00603E86" w:rsidRPr="00425F02" w:rsidRDefault="00603E86" w:rsidP="00603E86">
      <w:pPr>
        <w:rPr>
          <w:sz w:val="16"/>
        </w:rPr>
      </w:pPr>
      <w:r w:rsidRPr="00425F02">
        <w:rPr>
          <w:sz w:val="16"/>
        </w:rPr>
        <w:t xml:space="preserve">Contrary to what we hear from pundits, prodigiously spending money to improve infrastructure traditionally has not been as “American as apple pie.” Ambitious </w:t>
      </w:r>
      <w:r w:rsidRPr="00E83D9F">
        <w:rPr>
          <w:rStyle w:val="StyleUnderline"/>
        </w:rPr>
        <w:t>legislators</w:t>
      </w:r>
      <w:r w:rsidRPr="00425F02">
        <w:rPr>
          <w:sz w:val="16"/>
        </w:rPr>
        <w:t xml:space="preserve"> who forget this fact increase the </w:t>
      </w:r>
      <w:r w:rsidRPr="00E83D9F">
        <w:rPr>
          <w:rStyle w:val="StyleUnderline"/>
        </w:rPr>
        <w:t>risk</w:t>
      </w:r>
      <w:r w:rsidRPr="00425F02">
        <w:rPr>
          <w:sz w:val="16"/>
        </w:rPr>
        <w:t xml:space="preserve"> of </w:t>
      </w:r>
      <w:r w:rsidRPr="00E83D9F">
        <w:rPr>
          <w:rStyle w:val="Emphasis"/>
        </w:rPr>
        <w:t>squandering a singular opportunity to invest in our future</w:t>
      </w:r>
      <w:r w:rsidRPr="00425F02">
        <w:rPr>
          <w:sz w:val="16"/>
        </w:rPr>
        <w:t>, one only made possible during disruptive political and economic times – like those we face today.</w:t>
      </w:r>
    </w:p>
    <w:p w14:paraId="66D42875" w14:textId="77777777" w:rsidR="00603E86" w:rsidRPr="00425F02" w:rsidRDefault="00603E86" w:rsidP="00603E86">
      <w:pPr>
        <w:rPr>
          <w:sz w:val="16"/>
        </w:rPr>
      </w:pPr>
      <w:r w:rsidRPr="00E83D9F">
        <w:rPr>
          <w:rStyle w:val="StyleUnderline"/>
        </w:rPr>
        <w:t>Through the ages, nations have spent blood and treasure constructing and maintaining</w:t>
      </w:r>
      <w:r w:rsidRPr="00425F02">
        <w:rPr>
          <w:sz w:val="16"/>
        </w:rPr>
        <w:t xml:space="preserve"> what we now call “</w:t>
      </w:r>
      <w:r w:rsidRPr="00E83D9F">
        <w:rPr>
          <w:rStyle w:val="StyleUnderline"/>
        </w:rPr>
        <w:t>infrastructure</w:t>
      </w:r>
      <w:r w:rsidRPr="00425F02">
        <w:rPr>
          <w:sz w:val="16"/>
        </w:rPr>
        <w:t>” – a word whose etymology traces only from 1927 and that now connotes structures “built to last” and connecting people, places, or things.</w:t>
      </w:r>
    </w:p>
    <w:p w14:paraId="74210E02" w14:textId="77777777" w:rsidR="00603E86" w:rsidRPr="00425F02" w:rsidRDefault="00603E86" w:rsidP="00603E86">
      <w:pPr>
        <w:rPr>
          <w:sz w:val="16"/>
        </w:rPr>
      </w:pPr>
      <w:r w:rsidRPr="00E83D9F">
        <w:rPr>
          <w:rStyle w:val="StyleUnderline"/>
        </w:rPr>
        <w:t>The Roman Empire coalesced thanks</w:t>
      </w:r>
      <w:r w:rsidRPr="00425F02">
        <w:rPr>
          <w:sz w:val="16"/>
        </w:rPr>
        <w:t xml:space="preserve"> partly </w:t>
      </w:r>
      <w:r w:rsidRPr="00E83D9F">
        <w:rPr>
          <w:rStyle w:val="StyleUnderline"/>
        </w:rPr>
        <w:t>to its vast network of well-constructed roads</w:t>
      </w:r>
      <w:r w:rsidRPr="00425F02">
        <w:rPr>
          <w:sz w:val="16"/>
        </w:rPr>
        <w:t xml:space="preserve"> stretching more than 250,000 miles and fusing 113 provinces, achieving what one historian called a “reorganization of space.”</w:t>
      </w:r>
    </w:p>
    <w:p w14:paraId="33234615" w14:textId="77777777" w:rsidR="00603E86" w:rsidRPr="00425F02" w:rsidRDefault="00603E86" w:rsidP="00603E86">
      <w:pPr>
        <w:rPr>
          <w:sz w:val="16"/>
        </w:rPr>
      </w:pPr>
      <w:r w:rsidRPr="00E83D9F">
        <w:rPr>
          <w:rStyle w:val="StyleUnderline"/>
        </w:rPr>
        <w:t>China today remains committed to its $4 to $8 trillion Belt and Road Initiative</w:t>
      </w:r>
      <w:r w:rsidRPr="00425F02">
        <w:rPr>
          <w:sz w:val="16"/>
        </w:rPr>
        <w:t xml:space="preserve"> – intended to create a multi-continental Sinocentric trade network of ports, highways, railroads, tunnels, airports, and dams.</w:t>
      </w:r>
    </w:p>
    <w:p w14:paraId="6B446812" w14:textId="77777777" w:rsidR="00603E86" w:rsidRPr="00425F02" w:rsidRDefault="00603E86" w:rsidP="00603E86">
      <w:pPr>
        <w:rPr>
          <w:sz w:val="16"/>
        </w:rPr>
      </w:pPr>
      <w:r w:rsidRPr="00425F02">
        <w:rPr>
          <w:sz w:val="16"/>
        </w:rPr>
        <w:t xml:space="preserve">But </w:t>
      </w:r>
      <w:r w:rsidRPr="00E83D9F">
        <w:rPr>
          <w:rStyle w:val="StyleUnderline"/>
        </w:rPr>
        <w:t>fully funding physical infrastructure to secure our own country’s economic health</w:t>
      </w:r>
      <w:r w:rsidRPr="00425F02">
        <w:rPr>
          <w:sz w:val="16"/>
        </w:rPr>
        <w:t xml:space="preserve"> (not to mention pride) </w:t>
      </w:r>
      <w:r w:rsidRPr="00E83D9F">
        <w:rPr>
          <w:rStyle w:val="StyleUnderline"/>
        </w:rPr>
        <w:t>is a road we have rarely taken</w:t>
      </w:r>
      <w:r w:rsidRPr="00425F02">
        <w:rPr>
          <w:sz w:val="16"/>
        </w:rPr>
        <w:t>.</w:t>
      </w:r>
    </w:p>
    <w:p w14:paraId="3A596F94" w14:textId="77777777" w:rsidR="00603E86" w:rsidRPr="00425F02" w:rsidRDefault="00603E86" w:rsidP="00603E86">
      <w:pPr>
        <w:rPr>
          <w:sz w:val="16"/>
        </w:rPr>
      </w:pPr>
      <w:r w:rsidRPr="00425F02">
        <w:rPr>
          <w:sz w:val="16"/>
        </w:rPr>
        <w:t>During Antebellum America, Jeffersonian Democrats and states’ rights advocates believed a strong central government both was unconstitutional and threatened slavery and, therefore, vigorously (and successfully) opposed federal investments in “internal improvements.”</w:t>
      </w:r>
    </w:p>
    <w:p w14:paraId="141A501E" w14:textId="77777777" w:rsidR="00603E86" w:rsidRPr="00425F02" w:rsidRDefault="00603E86" w:rsidP="00603E86">
      <w:pPr>
        <w:rPr>
          <w:sz w:val="16"/>
        </w:rPr>
      </w:pPr>
      <w:r w:rsidRPr="00425F02">
        <w:rPr>
          <w:sz w:val="16"/>
        </w:rPr>
        <w:t>Congressional majorities would have nothing to do with the Erie Canal, whose construction was financed with bonds issued by New York State. “If Congress can make canals,” a Southern senator said in 1818, “they can make more property emancipated.”</w:t>
      </w:r>
    </w:p>
    <w:p w14:paraId="50805016" w14:textId="77777777" w:rsidR="00603E86" w:rsidRPr="00425F02" w:rsidRDefault="00603E86" w:rsidP="00603E86">
      <w:pPr>
        <w:rPr>
          <w:sz w:val="16"/>
        </w:rPr>
      </w:pPr>
      <w:r w:rsidRPr="00425F02">
        <w:rPr>
          <w:sz w:val="16"/>
        </w:rPr>
        <w:t>Washington’s hands-off approach to public works continued for much of the next century. Falling prey to the spread of infectious diseases, urban populations at the turn of the twentieth century had limited access to sanitation systems, a state of affairs summoning to mind Winston Churchill’s pungent observation that there is “little glory in an Empire which can rule the waves and is unable to flush its sewers.”</w:t>
      </w:r>
    </w:p>
    <w:p w14:paraId="658D36E1" w14:textId="77777777" w:rsidR="00603E86" w:rsidRPr="00425F02" w:rsidRDefault="00603E86" w:rsidP="00603E86">
      <w:pPr>
        <w:rPr>
          <w:sz w:val="16"/>
        </w:rPr>
      </w:pPr>
      <w:r w:rsidRPr="00425F02">
        <w:rPr>
          <w:sz w:val="16"/>
        </w:rPr>
        <w:t>In 1919, Dwight Eisenhower led the Army’s first transcontinental motor convoy, a 62-day journey that was, according to biographer Jean Edward Smith, “marred by ... rain that turned dirt into gumbo ... collapsed bridges, deeply rutted roadways, and the absence in places of any roadbed whatsoever.”</w:t>
      </w:r>
    </w:p>
    <w:p w14:paraId="757F3C3D" w14:textId="77777777" w:rsidR="00603E86" w:rsidRPr="00425F02" w:rsidRDefault="00603E86" w:rsidP="00603E86">
      <w:pPr>
        <w:rPr>
          <w:sz w:val="16"/>
        </w:rPr>
      </w:pPr>
      <w:r w:rsidRPr="00425F02">
        <w:rPr>
          <w:sz w:val="16"/>
        </w:rPr>
        <w:t xml:space="preserve">This legacy of underinvestment in infrastructure lives on today: The 2021 “report card” issued by the American Society of Civil Engineers calculates an infrastructure funding gap totaling $2.59 trillion. </w:t>
      </w:r>
    </w:p>
    <w:p w14:paraId="2D36DC95" w14:textId="77777777" w:rsidR="00603E86" w:rsidRPr="00425F02" w:rsidRDefault="00603E86" w:rsidP="00603E86">
      <w:pPr>
        <w:rPr>
          <w:sz w:val="16"/>
        </w:rPr>
      </w:pPr>
      <w:r w:rsidRPr="00425F02">
        <w:rPr>
          <w:sz w:val="16"/>
        </w:rPr>
        <w:t>It should come as no surprise the ASCE assigns our country’s roads a lowly “D.” Congress last raised in 1994 the gasoline tax, which pays for highway and bridge construction. Since then, inflation has increased by 79%. Michigan’s road funding quandary is partly attributable to this erosion of purchasing power.</w:t>
      </w:r>
    </w:p>
    <w:p w14:paraId="2CB913AD" w14:textId="77777777" w:rsidR="00603E86" w:rsidRPr="00425F02" w:rsidRDefault="00603E86" w:rsidP="00603E86">
      <w:pPr>
        <w:rPr>
          <w:sz w:val="16"/>
        </w:rPr>
      </w:pPr>
      <w:r w:rsidRPr="00425F02">
        <w:rPr>
          <w:sz w:val="16"/>
        </w:rPr>
        <w:t xml:space="preserve">Thus, </w:t>
      </w:r>
      <w:r w:rsidRPr="00425F02">
        <w:rPr>
          <w:rStyle w:val="StyleUnderline"/>
        </w:rPr>
        <w:t>any notion the U</w:t>
      </w:r>
      <w:r w:rsidRPr="00425F02">
        <w:rPr>
          <w:sz w:val="16"/>
        </w:rPr>
        <w:t xml:space="preserve">nited </w:t>
      </w:r>
      <w:r w:rsidRPr="00425F02">
        <w:rPr>
          <w:rStyle w:val="StyleUnderline"/>
        </w:rPr>
        <w:t>S</w:t>
      </w:r>
      <w:r w:rsidRPr="00425F02">
        <w:rPr>
          <w:sz w:val="16"/>
        </w:rPr>
        <w:t xml:space="preserve">tates </w:t>
      </w:r>
      <w:r w:rsidRPr="00425F02">
        <w:rPr>
          <w:rStyle w:val="StyleUnderline"/>
        </w:rPr>
        <w:t>traditionally has robustly funded public works misunderstands the history of infrastructure, which has witnessed long periods of stasis or neglect punctuated by rare bursts of federal investment</w:t>
      </w:r>
      <w:r w:rsidRPr="00425F02">
        <w:rPr>
          <w:sz w:val="16"/>
        </w:rPr>
        <w:t>. Those moments occurred only when political stars aligned – usually during a crisis with a Congress dominated by legislators favoring a strong federal government.</w:t>
      </w:r>
    </w:p>
    <w:p w14:paraId="53349BA1" w14:textId="77777777" w:rsidR="00603E86" w:rsidRPr="00425F02" w:rsidRDefault="00603E86" w:rsidP="00603E86">
      <w:pPr>
        <w:rPr>
          <w:sz w:val="16"/>
        </w:rPr>
      </w:pPr>
      <w:r w:rsidRPr="00425F02">
        <w:rPr>
          <w:sz w:val="16"/>
        </w:rPr>
        <w:t xml:space="preserve">It was during the Civil War when Southern secession left Congress controlled by activist Republicans who passed legislation that created the Transcontinental Railroad. (A nearly insolvent federal government later subsidized railroads by deeding unceded Indian lands and resorting to gimmicky “taxless” financing schemes.) </w:t>
      </w:r>
    </w:p>
    <w:p w14:paraId="244349C7" w14:textId="77777777" w:rsidR="00603E86" w:rsidRPr="00425F02" w:rsidRDefault="00603E86" w:rsidP="00603E86">
      <w:pPr>
        <w:rPr>
          <w:sz w:val="16"/>
        </w:rPr>
      </w:pPr>
      <w:r w:rsidRPr="00425F02">
        <w:rPr>
          <w:sz w:val="16"/>
        </w:rPr>
        <w:lastRenderedPageBreak/>
        <w:t>It was during the Great Depression when New Deal Democrats commanded overwhelming majorities and worked with President Franklin Roosevelt to create the Works Progress Administration, which employed millions of laborers to build post offices, schools, dams, and roads that still shape our landscape.</w:t>
      </w:r>
    </w:p>
    <w:p w14:paraId="44722C69" w14:textId="77777777" w:rsidR="00603E86" w:rsidRPr="00425F02" w:rsidRDefault="00603E86" w:rsidP="00603E86">
      <w:pPr>
        <w:rPr>
          <w:sz w:val="16"/>
        </w:rPr>
      </w:pPr>
      <w:r w:rsidRPr="00425F02">
        <w:rPr>
          <w:sz w:val="16"/>
        </w:rPr>
        <w:t>And it was in 1954 when a looming recession spurred President Dwight Eisenhower – recalling his firsthand experience on muddy and makeshift roads decades earlier – to team with a broad congressional coalition of progressives and moderates to create the interstate highway system.</w:t>
      </w:r>
    </w:p>
    <w:p w14:paraId="6B1E9F2B" w14:textId="77777777" w:rsidR="00603E86" w:rsidRPr="00425F02" w:rsidRDefault="00603E86" w:rsidP="00603E86">
      <w:pPr>
        <w:rPr>
          <w:sz w:val="16"/>
        </w:rPr>
      </w:pPr>
      <w:r w:rsidRPr="00425F02">
        <w:rPr>
          <w:sz w:val="16"/>
        </w:rPr>
        <w:t>Exceptions to the general rule of chronic infrastructure underfunding are rare, which is why a Pulitzer Prize-winning biography was written about Robert Moses, the New York “power broker” who built ribbons of highway after bending legislatures to his will.</w:t>
      </w:r>
    </w:p>
    <w:p w14:paraId="10CD2B76" w14:textId="6C727098" w:rsidR="00603E86" w:rsidRDefault="00603E86" w:rsidP="00603E86">
      <w:pPr>
        <w:rPr>
          <w:sz w:val="16"/>
        </w:rPr>
      </w:pPr>
      <w:r w:rsidRPr="00425F02">
        <w:rPr>
          <w:rStyle w:val="StyleUnderline"/>
        </w:rPr>
        <w:t>Congressional enactment of the</w:t>
      </w:r>
      <w:r w:rsidRPr="00425F02">
        <w:rPr>
          <w:sz w:val="16"/>
        </w:rPr>
        <w:t xml:space="preserve"> Biden administration’s </w:t>
      </w:r>
      <w:r w:rsidRPr="00425F02">
        <w:rPr>
          <w:rStyle w:val="StyleUnderline"/>
        </w:rPr>
        <w:t>American Jobs Plan would, in one</w:t>
      </w:r>
      <w:r w:rsidRPr="00425F02">
        <w:rPr>
          <w:sz w:val="16"/>
        </w:rPr>
        <w:t xml:space="preserve"> unprecedented </w:t>
      </w:r>
      <w:r w:rsidRPr="00425F02">
        <w:rPr>
          <w:rStyle w:val="StyleUnderline"/>
        </w:rPr>
        <w:t>stroke, reverse the</w:t>
      </w:r>
      <w:r w:rsidRPr="00425F02">
        <w:rPr>
          <w:sz w:val="16"/>
        </w:rPr>
        <w:t xml:space="preserve"> United States’ centuries-long and rarely interrupted </w:t>
      </w:r>
      <w:r w:rsidRPr="00425F02">
        <w:rPr>
          <w:rStyle w:val="StyleUnderline"/>
        </w:rPr>
        <w:t>history of underfunding public works</w:t>
      </w:r>
      <w:r w:rsidRPr="00425F02">
        <w:rPr>
          <w:sz w:val="16"/>
        </w:rPr>
        <w:t xml:space="preserve"> — and history will forever have its eyes on him.</w:t>
      </w:r>
    </w:p>
    <w:p w14:paraId="7D566AAE" w14:textId="774791F7" w:rsidR="00831EE2" w:rsidRDefault="00831EE2" w:rsidP="00603E86">
      <w:pPr>
        <w:rPr>
          <w:sz w:val="16"/>
        </w:rPr>
      </w:pPr>
    </w:p>
    <w:p w14:paraId="0FB79B35" w14:textId="0F437EB9" w:rsidR="00831EE2" w:rsidRDefault="00831EE2" w:rsidP="00603E86">
      <w:pPr>
        <w:rPr>
          <w:sz w:val="16"/>
        </w:rPr>
      </w:pPr>
    </w:p>
    <w:p w14:paraId="2B61318F" w14:textId="07533EA2" w:rsidR="00831EE2" w:rsidRDefault="004D5A52" w:rsidP="004D5A52">
      <w:pPr>
        <w:pStyle w:val="Heading3"/>
      </w:pPr>
      <w:r>
        <w:lastRenderedPageBreak/>
        <w:t>--Competitiveness Impact Ext.</w:t>
      </w:r>
    </w:p>
    <w:p w14:paraId="1F968593" w14:textId="5CA087FF" w:rsidR="004D5A52" w:rsidRDefault="004D5A52" w:rsidP="004D5A52"/>
    <w:p w14:paraId="158E3302" w14:textId="0B478063" w:rsidR="004D5A52" w:rsidRDefault="004D5A52" w:rsidP="004D5A52"/>
    <w:p w14:paraId="51151355" w14:textId="7F0FB4BE" w:rsidR="004D5A52" w:rsidRDefault="004D5A52" w:rsidP="004D5A52">
      <w:pPr>
        <w:pStyle w:val="Heading4"/>
      </w:pPr>
      <w:r>
        <w:t xml:space="preserve">US competitiveness key to avert US/China war </w:t>
      </w:r>
    </w:p>
    <w:p w14:paraId="4888897D" w14:textId="77777777" w:rsidR="004D5A52" w:rsidRDefault="004D5A52" w:rsidP="004D5A52">
      <w:r w:rsidRPr="00AE693B">
        <w:rPr>
          <w:rStyle w:val="Style13ptBold"/>
        </w:rPr>
        <w:t>Browne 21</w:t>
      </w:r>
      <w:r>
        <w:t xml:space="preserve"> – </w:t>
      </w:r>
      <w:r w:rsidRPr="00D46F25">
        <w:t>Senior Correspondent and Columnist for The Wall Street Journal</w:t>
      </w:r>
    </w:p>
    <w:p w14:paraId="390F6351" w14:textId="77777777" w:rsidR="004D5A52" w:rsidRDefault="004D5A52" w:rsidP="004D5A52">
      <w:r>
        <w:t>Andrew, 4/3. “</w:t>
      </w:r>
      <w:r w:rsidRPr="00D46F25">
        <w:t>Bloomberg New Economy: Biden’s Infrastructure Plan May Reshape U.S.-China Competition</w:t>
      </w:r>
      <w:r>
        <w:t xml:space="preserve">.” </w:t>
      </w:r>
      <w:r w:rsidRPr="00D46F25">
        <w:t>https://www.bloomberg.com/news/newsletters/2021-04-03/bloomberg-new-economy-biden-s-infrastructure-plan-may-reshape-u-s-china-competition</w:t>
      </w:r>
    </w:p>
    <w:p w14:paraId="1E61EB47" w14:textId="77777777" w:rsidR="004D5A52" w:rsidRPr="00D46F25" w:rsidRDefault="004D5A52" w:rsidP="004D5A52">
      <w:pPr>
        <w:rPr>
          <w:sz w:val="16"/>
        </w:rPr>
      </w:pPr>
      <w:r w:rsidRPr="00D46F25">
        <w:rPr>
          <w:rStyle w:val="StyleUnderline"/>
        </w:rPr>
        <w:t>Starting with the Peloponnesian War</w:t>
      </w:r>
      <w:r w:rsidRPr="00D46F25">
        <w:rPr>
          <w:sz w:val="16"/>
        </w:rPr>
        <w:t xml:space="preserve"> (431-404 BC), </w:t>
      </w:r>
      <w:r w:rsidRPr="00D46F25">
        <w:rPr>
          <w:rStyle w:val="StyleUnderline"/>
        </w:rPr>
        <w:t>military conflict</w:t>
      </w:r>
      <w:r w:rsidRPr="00D46F25">
        <w:rPr>
          <w:sz w:val="16"/>
        </w:rPr>
        <w:t xml:space="preserve"> generally </w:t>
      </w:r>
      <w:r w:rsidRPr="00D46F25">
        <w:rPr>
          <w:rStyle w:val="StyleUnderline"/>
        </w:rPr>
        <w:t>resulted when a rising power challenged an established one</w:t>
      </w:r>
      <w:r w:rsidRPr="00D46F25">
        <w:rPr>
          <w:sz w:val="16"/>
        </w:rPr>
        <w:t>. Three out of every four times, to be precise.</w:t>
      </w:r>
    </w:p>
    <w:p w14:paraId="2D8BB5E5" w14:textId="77777777" w:rsidR="004D5A52" w:rsidRPr="00D46F25" w:rsidRDefault="004D5A52" w:rsidP="004D5A52">
      <w:pPr>
        <w:rPr>
          <w:sz w:val="16"/>
        </w:rPr>
      </w:pPr>
      <w:r w:rsidRPr="00D46F25">
        <w:rPr>
          <w:sz w:val="16"/>
        </w:rPr>
        <w:t xml:space="preserve">Hence, escalating fears that the U.S. and China are destined for war. But as the economist William H. Overholt points out, the world has changed: modern weaponry has become so lethal that gaining power through conquest is no longer an option. Instead, </w:t>
      </w:r>
      <w:r w:rsidRPr="00D46F25">
        <w:rPr>
          <w:rStyle w:val="StyleUnderline"/>
        </w:rPr>
        <w:t>the path to global dominance runs through the economy</w:t>
      </w:r>
      <w:r w:rsidRPr="00D46F25">
        <w:rPr>
          <w:sz w:val="16"/>
        </w:rPr>
        <w:t xml:space="preserve">. </w:t>
      </w:r>
      <w:r w:rsidRPr="00D46F25">
        <w:rPr>
          <w:rStyle w:val="StyleUnderline"/>
        </w:rPr>
        <w:t>And a healthy economy depends on capable infrastructure</w:t>
      </w:r>
      <w:r w:rsidRPr="00D46F25">
        <w:rPr>
          <w:sz w:val="16"/>
        </w:rPr>
        <w:t>.</w:t>
      </w:r>
    </w:p>
    <w:p w14:paraId="63CDE762" w14:textId="77777777" w:rsidR="004D5A52" w:rsidRPr="00D46F25" w:rsidRDefault="004D5A52" w:rsidP="004D5A52">
      <w:pPr>
        <w:rPr>
          <w:sz w:val="16"/>
        </w:rPr>
      </w:pPr>
      <w:r w:rsidRPr="00D46F25">
        <w:rPr>
          <w:sz w:val="16"/>
        </w:rPr>
        <w:t xml:space="preserve">President Joe </w:t>
      </w:r>
      <w:r w:rsidRPr="00D46F25">
        <w:rPr>
          <w:rStyle w:val="StyleUnderline"/>
        </w:rPr>
        <w:t>Biden’s</w:t>
      </w:r>
      <w:r w:rsidRPr="00D46F25">
        <w:rPr>
          <w:sz w:val="16"/>
        </w:rPr>
        <w:t xml:space="preserve"> announcement this week of a $2.3 trillion </w:t>
      </w:r>
      <w:r w:rsidRPr="00D46F25">
        <w:rPr>
          <w:rStyle w:val="StyleUnderline"/>
        </w:rPr>
        <w:t>infrastructure plan</w:t>
      </w:r>
      <w:r w:rsidRPr="00D46F25">
        <w:rPr>
          <w:sz w:val="16"/>
        </w:rPr>
        <w:t xml:space="preserve"> is an explicit acknowledgement of that transformed reality. The stated </w:t>
      </w:r>
      <w:r w:rsidRPr="00D46F25">
        <w:rPr>
          <w:rStyle w:val="StyleUnderline"/>
        </w:rPr>
        <w:t>goal</w:t>
      </w:r>
      <w:r w:rsidRPr="00D46F25">
        <w:rPr>
          <w:sz w:val="16"/>
        </w:rPr>
        <w:t xml:space="preserve"> of the most sweeping U.S. spending plan in at least half a century </w:t>
      </w:r>
      <w:r w:rsidRPr="00D46F25">
        <w:rPr>
          <w:rStyle w:val="StyleUnderline"/>
        </w:rPr>
        <w:t>is to reshape the American economy and counter China’s rise</w:t>
      </w:r>
      <w:r w:rsidRPr="00D46F25">
        <w:rPr>
          <w:sz w:val="16"/>
        </w:rPr>
        <w:t>—primarily by building bridges, highways, electric vehicle infrastructure and the like—rather than warships, fighter jets and missiles.</w:t>
      </w:r>
    </w:p>
    <w:p w14:paraId="6D328898" w14:textId="77777777" w:rsidR="004D5A52" w:rsidRPr="00D46F25" w:rsidRDefault="004D5A52" w:rsidP="004D5A52">
      <w:pPr>
        <w:rPr>
          <w:sz w:val="16"/>
        </w:rPr>
      </w:pPr>
      <w:r w:rsidRPr="00D46F25">
        <w:rPr>
          <w:sz w:val="16"/>
        </w:rPr>
        <w:t>U.S.-China competition for global leadership in the 21st century has just taken a new turn. It won’t end the same way as America’s Cold War with the Soviet Union, regardless of how many billions of dollars in Biden’s spending plan survive a divided Congress. There’s no chance that China will ever find itself economically outmatched, go bankrupt and give up the struggle. (Like the Soviet Union.)</w:t>
      </w:r>
    </w:p>
    <w:p w14:paraId="46AF21EF" w14:textId="77777777" w:rsidR="004D5A52" w:rsidRPr="00D46F25" w:rsidRDefault="004D5A52" w:rsidP="004D5A52">
      <w:pPr>
        <w:rPr>
          <w:sz w:val="16"/>
        </w:rPr>
      </w:pPr>
      <w:r w:rsidRPr="00D46F25">
        <w:rPr>
          <w:sz w:val="16"/>
        </w:rPr>
        <w:t xml:space="preserve">As this newsletter pointed out recently, </w:t>
      </w:r>
      <w:r w:rsidRPr="00D46F25">
        <w:rPr>
          <w:rStyle w:val="StyleUnderline"/>
        </w:rPr>
        <w:t>when it comes to infrastructure, the U.S. is playing catch-up</w:t>
      </w:r>
      <w:r w:rsidRPr="00D46F25">
        <w:rPr>
          <w:sz w:val="16"/>
        </w:rPr>
        <w:t>. In less than a decade, China built a high-speed rail network that’s bigger than all of the rest combined. The country is the global leader in green energy. It also has a head-start on 5G networks.</w:t>
      </w:r>
    </w:p>
    <w:p w14:paraId="47B5AB42" w14:textId="77777777" w:rsidR="004D5A52" w:rsidRPr="00D46F25" w:rsidRDefault="004D5A52" w:rsidP="004D5A52">
      <w:pPr>
        <w:rPr>
          <w:sz w:val="16"/>
        </w:rPr>
      </w:pPr>
      <w:r w:rsidRPr="00D46F25">
        <w:rPr>
          <w:rStyle w:val="StyleUnderline"/>
        </w:rPr>
        <w:t xml:space="preserve">But Biden’s historic effort to get America back in the game could </w:t>
      </w:r>
      <w:r w:rsidRPr="00D46F25">
        <w:rPr>
          <w:rStyle w:val="Emphasis"/>
        </w:rPr>
        <w:t>alter Chinese calculations</w:t>
      </w:r>
      <w:r w:rsidRPr="00D46F25">
        <w:rPr>
          <w:sz w:val="16"/>
        </w:rPr>
        <w:t xml:space="preserve">. So much of </w:t>
      </w:r>
      <w:r w:rsidRPr="00D46F25">
        <w:rPr>
          <w:rStyle w:val="StyleUnderline"/>
        </w:rPr>
        <w:t>China’s assertive behavior</w:t>
      </w:r>
      <w:r w:rsidRPr="00D46F25">
        <w:rPr>
          <w:sz w:val="16"/>
        </w:rPr>
        <w:t xml:space="preserve"> in recent years, from its massive naval buildup to its territorial quarrels with almost all of its neighbors, </w:t>
      </w:r>
      <w:r w:rsidRPr="00D46F25">
        <w:rPr>
          <w:rStyle w:val="StyleUnderline"/>
        </w:rPr>
        <w:t>stem from a belief that the U.S</w:t>
      </w:r>
      <w:r w:rsidRPr="00D46F25">
        <w:rPr>
          <w:sz w:val="16"/>
        </w:rPr>
        <w:t xml:space="preserve">. and the rest of the West </w:t>
      </w:r>
      <w:r w:rsidRPr="00D46F25">
        <w:rPr>
          <w:rStyle w:val="StyleUnderline"/>
        </w:rPr>
        <w:t>is in terminal decline</w:t>
      </w:r>
      <w:r w:rsidRPr="00D46F25">
        <w:rPr>
          <w:sz w:val="16"/>
        </w:rPr>
        <w:t>—and that China’s best days are still to come.</w:t>
      </w:r>
    </w:p>
    <w:p w14:paraId="1F77F039" w14:textId="77777777" w:rsidR="004D5A52" w:rsidRPr="00D46F25" w:rsidRDefault="004D5A52" w:rsidP="004D5A52">
      <w:pPr>
        <w:rPr>
          <w:sz w:val="16"/>
        </w:rPr>
      </w:pPr>
      <w:r w:rsidRPr="00D46F25">
        <w:rPr>
          <w:sz w:val="16"/>
        </w:rPr>
        <w:t>“</w:t>
      </w:r>
      <w:r w:rsidRPr="00D46F25">
        <w:rPr>
          <w:rStyle w:val="StyleUnderline"/>
        </w:rPr>
        <w:t>China thinks the West</w:t>
      </w:r>
      <w:r w:rsidRPr="00D46F25">
        <w:rPr>
          <w:sz w:val="16"/>
        </w:rPr>
        <w:t xml:space="preserve"> is weak, venal and ill-disciplined, and </w:t>
      </w:r>
      <w:r w:rsidRPr="00D46F25">
        <w:rPr>
          <w:rStyle w:val="StyleUnderline"/>
        </w:rPr>
        <w:t>must be brought to heel</w:t>
      </w:r>
      <w:r w:rsidRPr="00D46F25">
        <w:rPr>
          <w:sz w:val="16"/>
        </w:rPr>
        <w:t>, like a dog,” is how one Western envoy put it to the Economist.</w:t>
      </w:r>
    </w:p>
    <w:p w14:paraId="57478E1A" w14:textId="77777777" w:rsidR="004D5A52" w:rsidRPr="00D46F25" w:rsidRDefault="004D5A52" w:rsidP="004D5A52">
      <w:pPr>
        <w:rPr>
          <w:sz w:val="16"/>
        </w:rPr>
      </w:pPr>
      <w:r w:rsidRPr="00D46F25">
        <w:rPr>
          <w:rStyle w:val="StyleUnderline"/>
        </w:rPr>
        <w:t xml:space="preserve">Extreme ideas like that could </w:t>
      </w:r>
      <w:r w:rsidRPr="00D46F25">
        <w:rPr>
          <w:rStyle w:val="Emphasis"/>
        </w:rPr>
        <w:t>trigger conflict</w:t>
      </w:r>
      <w:r w:rsidRPr="00D46F25">
        <w:rPr>
          <w:sz w:val="16"/>
        </w:rPr>
        <w:t>—</w:t>
      </w:r>
      <w:r w:rsidRPr="00D46F25">
        <w:rPr>
          <w:rStyle w:val="StyleUnderline"/>
        </w:rPr>
        <w:t>and</w:t>
      </w:r>
      <w:r w:rsidRPr="00D46F25">
        <w:rPr>
          <w:sz w:val="16"/>
        </w:rPr>
        <w:t xml:space="preserve"> they certainly </w:t>
      </w:r>
      <w:r w:rsidRPr="00D46F25">
        <w:rPr>
          <w:rStyle w:val="StyleUnderline"/>
        </w:rPr>
        <w:t>weaken the bargaining position of U.S. trade negotiators</w:t>
      </w:r>
      <w:r w:rsidRPr="00D46F25">
        <w:rPr>
          <w:sz w:val="16"/>
        </w:rPr>
        <w:t>. Why should China offer market-access concessions to a country it considers a failing superpower? Why should it abandon its industrial model as a sop to a has-been?</w:t>
      </w:r>
    </w:p>
    <w:p w14:paraId="6F235BA7" w14:textId="77777777" w:rsidR="004D5A52" w:rsidRPr="00D46F25" w:rsidRDefault="004D5A52" w:rsidP="004D5A52">
      <w:pPr>
        <w:rPr>
          <w:sz w:val="16"/>
        </w:rPr>
      </w:pPr>
      <w:r w:rsidRPr="00D46F25">
        <w:rPr>
          <w:sz w:val="16"/>
        </w:rPr>
        <w:t xml:space="preserve">The Trump administration had virtually nothing to show for its all-out tariff war with Beijing. Wisely, the </w:t>
      </w:r>
      <w:r w:rsidRPr="00D46F25">
        <w:rPr>
          <w:rStyle w:val="StyleUnderline"/>
        </w:rPr>
        <w:t>Biden</w:t>
      </w:r>
      <w:r w:rsidRPr="00D46F25">
        <w:rPr>
          <w:sz w:val="16"/>
        </w:rPr>
        <w:t xml:space="preserve"> administration </w:t>
      </w:r>
      <w:r w:rsidRPr="00D46F25">
        <w:rPr>
          <w:rStyle w:val="StyleUnderline"/>
        </w:rPr>
        <w:t>has deferred decisions on</w:t>
      </w:r>
      <w:r w:rsidRPr="00D46F25">
        <w:rPr>
          <w:sz w:val="16"/>
        </w:rPr>
        <w:t xml:space="preserve"> whether to keep, toss or modify the Republican’s </w:t>
      </w:r>
      <w:r w:rsidRPr="00D46F25">
        <w:rPr>
          <w:rStyle w:val="StyleUnderline"/>
        </w:rPr>
        <w:t>trade policies until it has</w:t>
      </w:r>
      <w:r w:rsidRPr="00D46F25">
        <w:rPr>
          <w:sz w:val="16"/>
        </w:rPr>
        <w:t xml:space="preserve"> in place </w:t>
      </w:r>
      <w:r w:rsidRPr="00D46F25">
        <w:rPr>
          <w:rStyle w:val="StyleUnderline"/>
        </w:rPr>
        <w:t>a credible blueprint for national economic rejuvenation</w:t>
      </w:r>
      <w:r w:rsidRPr="00D46F25">
        <w:rPr>
          <w:sz w:val="16"/>
        </w:rPr>
        <w:t xml:space="preserve">—one </w:t>
      </w:r>
      <w:r w:rsidRPr="00D46F25">
        <w:rPr>
          <w:rStyle w:val="StyleUnderline"/>
        </w:rPr>
        <w:t>that will</w:t>
      </w:r>
      <w:r w:rsidRPr="00D46F25">
        <w:rPr>
          <w:sz w:val="16"/>
        </w:rPr>
        <w:t xml:space="preserve"> (not coincidentally) </w:t>
      </w:r>
      <w:r w:rsidRPr="00D46F25">
        <w:rPr>
          <w:rStyle w:val="StyleUnderline"/>
        </w:rPr>
        <w:t>give the U.S. bargaining power</w:t>
      </w:r>
      <w:r w:rsidRPr="00D46F25">
        <w:rPr>
          <w:sz w:val="16"/>
        </w:rPr>
        <w:t>.</w:t>
      </w:r>
    </w:p>
    <w:p w14:paraId="3A7FF833" w14:textId="77777777" w:rsidR="004D5A52" w:rsidRPr="009E4390" w:rsidRDefault="004D5A52" w:rsidP="004D5A52">
      <w:pPr>
        <w:rPr>
          <w:sz w:val="16"/>
        </w:rPr>
      </w:pPr>
      <w:r w:rsidRPr="009E4390">
        <w:rPr>
          <w:sz w:val="16"/>
        </w:rPr>
        <w:t>Biden’s infrastructure plan—Great Society 2.0 as some are calling it—is an excellent start. For too long, America’s approach to competition with China has been trying to trip up a rival rather than pick up its own pace. Lazy (and xenophobic) politicians in Washington have found it far easier to blame Beijing for America’s ills than to fix dilapidated airports, crumbling schools and potholed highways. Indeed, the more America tried to tear China down, the harder China worked to achieve industrial “self-reliance.” The effort is ultimately self-defeating.</w:t>
      </w:r>
    </w:p>
    <w:p w14:paraId="5A6190F8" w14:textId="77777777" w:rsidR="004D5A52" w:rsidRPr="009E4390" w:rsidRDefault="004D5A52" w:rsidP="004D5A52">
      <w:pPr>
        <w:rPr>
          <w:sz w:val="16"/>
        </w:rPr>
      </w:pPr>
      <w:r w:rsidRPr="009E4390">
        <w:rPr>
          <w:rStyle w:val="StyleUnderline"/>
        </w:rPr>
        <w:t>The very real risk posed by Chinese overconfidence has been compounded by America’s recent lack of confidence. Biden’s plan</w:t>
      </w:r>
      <w:r w:rsidRPr="009E4390">
        <w:rPr>
          <w:sz w:val="16"/>
        </w:rPr>
        <w:t xml:space="preserve">, if implemented, </w:t>
      </w:r>
      <w:r w:rsidRPr="009E4390">
        <w:rPr>
          <w:rStyle w:val="StyleUnderline"/>
        </w:rPr>
        <w:t>could spur the U.S. to compete more effectively with China</w:t>
      </w:r>
      <w:r w:rsidRPr="009E4390">
        <w:rPr>
          <w:sz w:val="16"/>
        </w:rPr>
        <w:t xml:space="preserve">, in turn </w:t>
      </w:r>
      <w:r w:rsidRPr="009E4390">
        <w:rPr>
          <w:rStyle w:val="StyleUnderline"/>
        </w:rPr>
        <w:t>diminishing American fears and lowering the temperature</w:t>
      </w:r>
      <w:r w:rsidRPr="009E4390">
        <w:rPr>
          <w:sz w:val="16"/>
        </w:rPr>
        <w:t xml:space="preserve">. </w:t>
      </w:r>
      <w:r w:rsidRPr="009E4390">
        <w:rPr>
          <w:rStyle w:val="Emphasis"/>
        </w:rPr>
        <w:t>Prospects for cooperation</w:t>
      </w:r>
      <w:r w:rsidRPr="009E4390">
        <w:rPr>
          <w:rStyle w:val="StyleUnderline"/>
        </w:rPr>
        <w:t xml:space="preserve"> in areas like climate change would </w:t>
      </w:r>
      <w:r w:rsidRPr="009E4390">
        <w:rPr>
          <w:rStyle w:val="Emphasis"/>
        </w:rPr>
        <w:t>improve</w:t>
      </w:r>
      <w:r w:rsidRPr="009E4390">
        <w:rPr>
          <w:sz w:val="16"/>
        </w:rPr>
        <w:t xml:space="preserve">, too. </w:t>
      </w:r>
    </w:p>
    <w:p w14:paraId="6C036F21" w14:textId="77777777" w:rsidR="004D5A52" w:rsidRPr="009E4390" w:rsidRDefault="004D5A52" w:rsidP="004D5A52">
      <w:pPr>
        <w:rPr>
          <w:sz w:val="16"/>
        </w:rPr>
      </w:pPr>
      <w:r w:rsidRPr="009E4390">
        <w:rPr>
          <w:rStyle w:val="StyleUnderline"/>
        </w:rPr>
        <w:t>A more economically sound America would also be better able to build the international coalitions needed to push back against</w:t>
      </w:r>
      <w:r w:rsidRPr="009E4390">
        <w:rPr>
          <w:sz w:val="16"/>
        </w:rPr>
        <w:t xml:space="preserve"> China’s </w:t>
      </w:r>
      <w:r w:rsidRPr="009E4390">
        <w:rPr>
          <w:rStyle w:val="StyleUnderline"/>
        </w:rPr>
        <w:t>bullying behavior</w:t>
      </w:r>
      <w:r w:rsidRPr="009E4390">
        <w:rPr>
          <w:sz w:val="16"/>
        </w:rPr>
        <w:t xml:space="preserve"> abroad and human rights abuses at home.</w:t>
      </w:r>
    </w:p>
    <w:p w14:paraId="5ACB3A8D" w14:textId="77777777" w:rsidR="004D5A52" w:rsidRPr="009E4390" w:rsidRDefault="004D5A52" w:rsidP="004D5A52">
      <w:pPr>
        <w:rPr>
          <w:sz w:val="16"/>
        </w:rPr>
      </w:pPr>
      <w:r w:rsidRPr="009E4390">
        <w:rPr>
          <w:sz w:val="16"/>
        </w:rPr>
        <w:t xml:space="preserve">This year will be a watershed: Goldman Sachs predicts that the U.S. economy will grow by 8%, outpacing China for the first time in decades. Indeed, it’s quite possible that </w:t>
      </w:r>
      <w:r w:rsidRPr="009E4390">
        <w:rPr>
          <w:rStyle w:val="StyleUnderline"/>
        </w:rPr>
        <w:t xml:space="preserve">America is on the cusp of a </w:t>
      </w:r>
      <w:r w:rsidRPr="009E4390">
        <w:rPr>
          <w:rStyle w:val="Emphasis"/>
        </w:rPr>
        <w:t>productivity boom</w:t>
      </w:r>
      <w:r w:rsidRPr="009E4390">
        <w:rPr>
          <w:sz w:val="16"/>
        </w:rPr>
        <w:t xml:space="preserve"> driven by advances in </w:t>
      </w:r>
      <w:r w:rsidRPr="009E4390">
        <w:rPr>
          <w:sz w:val="16"/>
        </w:rPr>
        <w:lastRenderedPageBreak/>
        <w:t>technologies where it’s still ahead—like gene editing and artificial intelligence—which are starting to deliver breakthrough applications such as the mRNA vaccines.</w:t>
      </w:r>
    </w:p>
    <w:p w14:paraId="41920CE9" w14:textId="77777777" w:rsidR="004D5A52" w:rsidRPr="009E4390" w:rsidRDefault="004D5A52" w:rsidP="004D5A52">
      <w:pPr>
        <w:rPr>
          <w:sz w:val="16"/>
        </w:rPr>
      </w:pPr>
      <w:r w:rsidRPr="009E4390">
        <w:rPr>
          <w:sz w:val="16"/>
        </w:rPr>
        <w:t>A future in which China is the world’s largest economy is by no means ordained. And while U.S.-China relations remain “a minefield of explosive problems,” as the Wall Street Journal put it, competition has just entered a decisive new phase. For the first time in years, it favors America.</w:t>
      </w:r>
    </w:p>
    <w:p w14:paraId="1895DE94" w14:textId="77777777" w:rsidR="004D5A52" w:rsidRDefault="004D5A52" w:rsidP="004D5A52"/>
    <w:p w14:paraId="49AA472C" w14:textId="24794B83" w:rsidR="004D5A52" w:rsidRDefault="004D5A52" w:rsidP="004D5A52"/>
    <w:p w14:paraId="6943281C" w14:textId="77777777" w:rsidR="004D5A52" w:rsidRPr="00840C5A" w:rsidRDefault="004D5A52" w:rsidP="004D5A52">
      <w:pPr>
        <w:pStyle w:val="Tag2"/>
      </w:pPr>
      <w:r w:rsidRPr="00840C5A">
        <w:t>Competitiveness decline triggers great power wars</w:t>
      </w:r>
    </w:p>
    <w:p w14:paraId="5066AB76" w14:textId="77777777" w:rsidR="004D5A52" w:rsidRPr="00840C5A" w:rsidRDefault="004D5A52" w:rsidP="004D5A52">
      <w:r w:rsidRPr="00840C5A">
        <w:rPr>
          <w:rStyle w:val="CitationChar"/>
        </w:rPr>
        <w:t>Baru 9</w:t>
      </w:r>
      <w:r w:rsidRPr="00840C5A">
        <w:t xml:space="preserve"> </w:t>
      </w:r>
    </w:p>
    <w:p w14:paraId="02F97203" w14:textId="03171481" w:rsidR="004D5A52" w:rsidRPr="004D5A52" w:rsidRDefault="004D5A52" w:rsidP="004D5A52">
      <w:pPr>
        <w:rPr>
          <w:rStyle w:val="StyleUnderline"/>
          <w:u w:val="none"/>
        </w:rPr>
      </w:pPr>
      <w:r w:rsidRPr="00840C5A">
        <w:t>(Sanjaya, Visiting Professor at the Lee Kuan Yew School of Public Policy in Singapore Geopolitical Implications of the Current Global Financial Crisis, Strategic Analysis, Volume 33, Issue 2 March 2009 , pages 163 – 168)</w:t>
      </w:r>
    </w:p>
    <w:p w14:paraId="36978720" w14:textId="77777777" w:rsidR="004D5A52" w:rsidRPr="00840C5A" w:rsidRDefault="004D5A52" w:rsidP="004D5A52">
      <w:pPr>
        <w:rPr>
          <w:sz w:val="16"/>
        </w:rPr>
      </w:pPr>
      <w:r w:rsidRPr="004D5A52">
        <w:rPr>
          <w:rStyle w:val="StyleUnderline"/>
        </w:rPr>
        <w:t>The management of the economy</w:t>
      </w:r>
      <w:r w:rsidRPr="004D5A52">
        <w:rPr>
          <w:sz w:val="16"/>
        </w:rPr>
        <w:t xml:space="preserve">, and of the treasury, </w:t>
      </w:r>
      <w:r w:rsidRPr="004D5A52">
        <w:rPr>
          <w:rStyle w:val="StyleUnderline"/>
        </w:rPr>
        <w:t>has been a vital aspect of statecraft</w:t>
      </w:r>
      <w:r w:rsidRPr="004D5A52">
        <w:rPr>
          <w:sz w:val="16"/>
        </w:rPr>
        <w:t xml:space="preserve"> from time immemorial. Kautilya’s Arthashastra says, ‘</w:t>
      </w:r>
      <w:r w:rsidRPr="004D5A52">
        <w:rPr>
          <w:rStyle w:val="StyleUnderline"/>
        </w:rPr>
        <w:t>From the strength of the treasury the army is born</w:t>
      </w:r>
      <w:r w:rsidRPr="004D5A52">
        <w:rPr>
          <w:sz w:val="16"/>
        </w:rPr>
        <w:t xml:space="preserve">. …men without wealth do not attain their objectives even after hundreds of trials… Only through wealth can material gains be acquired, as elephants (wild) can be captured only by elephants (tamed)… </w:t>
      </w:r>
      <w:r w:rsidRPr="004D5A52">
        <w:rPr>
          <w:rStyle w:val="StyleUnderline"/>
        </w:rPr>
        <w:t>A state with depleted resources</w:t>
      </w:r>
      <w:r w:rsidRPr="004D5A52">
        <w:rPr>
          <w:sz w:val="16"/>
        </w:rPr>
        <w:t xml:space="preserve">, even if acquired, </w:t>
      </w:r>
      <w:r w:rsidRPr="004D5A52">
        <w:rPr>
          <w:rStyle w:val="StyleUnderline"/>
        </w:rPr>
        <w:t>becomes</w:t>
      </w:r>
      <w:r w:rsidRPr="004D5A52">
        <w:rPr>
          <w:sz w:val="16"/>
        </w:rPr>
        <w:t xml:space="preserve"> only </w:t>
      </w:r>
      <w:r w:rsidRPr="004D5A52">
        <w:rPr>
          <w:rStyle w:val="StyleUnderline"/>
        </w:rPr>
        <w:t>a liability</w:t>
      </w:r>
      <w:r w:rsidRPr="004D5A52">
        <w:rPr>
          <w:sz w:val="16"/>
        </w:rPr>
        <w:t xml:space="preserve">.’4 Hence, </w:t>
      </w:r>
      <w:r w:rsidRPr="004D5A52">
        <w:rPr>
          <w:rStyle w:val="StyleUnderline"/>
        </w:rPr>
        <w:t>economic policies and performance do have strategic consequences</w:t>
      </w:r>
      <w:r w:rsidRPr="004D5A52">
        <w:rPr>
          <w:sz w:val="16"/>
        </w:rPr>
        <w:t xml:space="preserve">.5 In the modern era, the idea that </w:t>
      </w:r>
      <w:r w:rsidRPr="004D5A52">
        <w:rPr>
          <w:rStyle w:val="StyleUnderline"/>
        </w:rPr>
        <w:t>strong economic performance is the foundation of power</w:t>
      </w:r>
      <w:r w:rsidRPr="004D5A52">
        <w:rPr>
          <w:sz w:val="16"/>
        </w:rPr>
        <w:t xml:space="preserve"> was argued most persuasively by historian Paul Kennedy. ‘Victory (in war),’ Kennedy claimed, ‘has repeatedly gone to the side with more flourishing productive base.’6 </w:t>
      </w:r>
      <w:r w:rsidRPr="004D5A52">
        <w:rPr>
          <w:rStyle w:val="StyleUnderline"/>
        </w:rPr>
        <w:t>Drawing attention to the interrelationships between economic wealth, technological innovation, and the ability of states to efficiently mobilize economic and technological resources for power projection and national defence</w:t>
      </w:r>
      <w:r w:rsidRPr="004D5A52">
        <w:rPr>
          <w:sz w:val="16"/>
        </w:rPr>
        <w:t xml:space="preserve">, Kennedy argued that </w:t>
      </w:r>
      <w:r w:rsidRPr="004D5A52">
        <w:rPr>
          <w:rStyle w:val="StyleUnderline"/>
        </w:rPr>
        <w:t>nations that were able to better combine military and economic strength scored over others.</w:t>
      </w:r>
      <w:r w:rsidRPr="004D5A52">
        <w:rPr>
          <w:sz w:val="16"/>
        </w:rPr>
        <w:t xml:space="preserve"> ‘The fact remains,’ Kennedy argued, ‘that all of the </w:t>
      </w:r>
      <w:r w:rsidRPr="004D5A52">
        <w:rPr>
          <w:rStyle w:val="StyleUnderline"/>
        </w:rPr>
        <w:t>major shifts in the world’s military-power balance have followed alterations in the productive balances; and</w:t>
      </w:r>
      <w:r w:rsidRPr="004D5A52">
        <w:rPr>
          <w:sz w:val="16"/>
        </w:rPr>
        <w:t xml:space="preserve"> further, that </w:t>
      </w:r>
      <w:r w:rsidRPr="004D5A52">
        <w:rPr>
          <w:rStyle w:val="StyleUnderline"/>
        </w:rPr>
        <w:t xml:space="preserve">the rising and falling of the various empires </w:t>
      </w:r>
      <w:r w:rsidRPr="004D5A52">
        <w:rPr>
          <w:sz w:val="16"/>
        </w:rPr>
        <w:t xml:space="preserve">and states in the international system </w:t>
      </w:r>
      <w:r w:rsidRPr="004D5A52">
        <w:rPr>
          <w:rStyle w:val="StyleUnderline"/>
        </w:rPr>
        <w:t xml:space="preserve">has been confirmed by the outcomes of the major </w:t>
      </w:r>
      <w:r w:rsidRPr="004D5A52">
        <w:rPr>
          <w:rStyle w:val="Emphasis"/>
        </w:rPr>
        <w:t>Great Power wars</w:t>
      </w:r>
      <w:r w:rsidRPr="004D5A52">
        <w:rPr>
          <w:sz w:val="16"/>
        </w:rPr>
        <w:t>, where victory has always gone to the side with the greatest material resources.’7</w:t>
      </w:r>
    </w:p>
    <w:p w14:paraId="6E27ACA4" w14:textId="77777777" w:rsidR="004D5A52" w:rsidRPr="005B44E3" w:rsidRDefault="004D5A52" w:rsidP="004D5A52"/>
    <w:p w14:paraId="5C52A2FA" w14:textId="77777777" w:rsidR="004D5A52" w:rsidRPr="004D5A52" w:rsidRDefault="004D5A52" w:rsidP="004D5A52"/>
    <w:p w14:paraId="05E457D1" w14:textId="77777777" w:rsidR="00831EE2" w:rsidRPr="00425F02" w:rsidRDefault="00831EE2" w:rsidP="00603E86">
      <w:pPr>
        <w:rPr>
          <w:sz w:val="16"/>
        </w:rPr>
      </w:pPr>
    </w:p>
    <w:p w14:paraId="580144B7" w14:textId="77777777" w:rsidR="00A53AF0" w:rsidRDefault="00A53AF0" w:rsidP="00603E86">
      <w:pPr>
        <w:pStyle w:val="Heading3"/>
      </w:pPr>
    </w:p>
    <w:p w14:paraId="02A7D0DB" w14:textId="526DC3E7" w:rsidR="00E67B9D" w:rsidRDefault="00E67B9D" w:rsidP="00603E86">
      <w:pPr>
        <w:pStyle w:val="Heading3"/>
      </w:pPr>
      <w:r>
        <w:lastRenderedPageBreak/>
        <w:t>! – Economy</w:t>
      </w:r>
      <w:r w:rsidR="00814CCE">
        <w:t xml:space="preserve"> – 1NC</w:t>
      </w:r>
    </w:p>
    <w:p w14:paraId="5BE03473" w14:textId="56BDB7FD" w:rsidR="00E67B9D" w:rsidRDefault="00E67B9D" w:rsidP="00E67B9D"/>
    <w:p w14:paraId="6E773895" w14:textId="77777777" w:rsidR="00814CCE" w:rsidRDefault="00814CCE" w:rsidP="00814CCE">
      <w:pPr>
        <w:pStyle w:val="Heading4"/>
      </w:pPr>
      <w:r>
        <w:t>Strong infrastructure key to growth</w:t>
      </w:r>
    </w:p>
    <w:p w14:paraId="6EC28CDC" w14:textId="77777777" w:rsidR="00814CCE" w:rsidRDefault="00814CCE" w:rsidP="00814CCE">
      <w:r w:rsidRPr="00831EE2">
        <w:rPr>
          <w:rStyle w:val="Style13ptBold"/>
        </w:rPr>
        <w:t>Anderson et al. 19</w:t>
      </w:r>
      <w:r>
        <w:t xml:space="preserve"> – Communications Manager @ Hamilton Project</w:t>
      </w:r>
    </w:p>
    <w:p w14:paraId="38A2C0F1" w14:textId="77777777" w:rsidR="00814CCE" w:rsidRPr="00831EE2" w:rsidRDefault="00814CCE" w:rsidP="00814CCE">
      <w:pPr>
        <w:rPr>
          <w:rStyle w:val="Style13ptBold"/>
          <w:b w:val="0"/>
          <w:sz w:val="22"/>
        </w:rPr>
      </w:pPr>
      <w:r>
        <w:t xml:space="preserve">Stacy, with Ryan Nunn; Assistant Vice President for Applied Research in Community Development @ Federal Reserve Bank of Minneapolis; Senior Fellow in Economic Studies @ Brookings, 6/28. “Wise infrastructure investments can stabilize the economy and reduce climate risk.” </w:t>
      </w:r>
      <w:r w:rsidRPr="008D20AE">
        <w:t>https://www.brookings.edu/opinions/wise-infrastructure-investments-can-stabilize-the-economy-and-reduce-climate-risk</w:t>
      </w:r>
    </w:p>
    <w:p w14:paraId="56D0C27A" w14:textId="77777777" w:rsidR="00814CCE" w:rsidRPr="00831EE2" w:rsidRDefault="00814CCE" w:rsidP="00814CCE">
      <w:pPr>
        <w:rPr>
          <w:sz w:val="16"/>
        </w:rPr>
      </w:pPr>
      <w:r w:rsidRPr="00831EE2">
        <w:rPr>
          <w:sz w:val="16"/>
        </w:rPr>
        <w:t xml:space="preserve">Physical </w:t>
      </w:r>
      <w:r w:rsidRPr="00831EE2">
        <w:rPr>
          <w:rStyle w:val="Emphasis"/>
        </w:rPr>
        <w:t>infrastructure</w:t>
      </w:r>
      <w:r w:rsidRPr="00831EE2">
        <w:rPr>
          <w:sz w:val="16"/>
        </w:rPr>
        <w:t xml:space="preserve"> </w:t>
      </w:r>
      <w:r w:rsidRPr="00831EE2">
        <w:rPr>
          <w:rStyle w:val="StyleUnderline"/>
        </w:rPr>
        <w:t xml:space="preserve">underlies all </w:t>
      </w:r>
      <w:r w:rsidRPr="00831EE2">
        <w:rPr>
          <w:rStyle w:val="Emphasis"/>
        </w:rPr>
        <w:t>economic activity</w:t>
      </w:r>
      <w:r w:rsidRPr="00831EE2">
        <w:rPr>
          <w:sz w:val="16"/>
        </w:rPr>
        <w:t xml:space="preserve">, </w:t>
      </w:r>
      <w:r w:rsidRPr="00831EE2">
        <w:rPr>
          <w:rStyle w:val="StyleUnderline"/>
        </w:rPr>
        <w:t xml:space="preserve">allowing consumers, workers, and firms to </w:t>
      </w:r>
      <w:r w:rsidRPr="00831EE2">
        <w:rPr>
          <w:rStyle w:val="Emphasis"/>
        </w:rPr>
        <w:t>coordinate</w:t>
      </w:r>
      <w:r w:rsidRPr="00831EE2">
        <w:rPr>
          <w:sz w:val="16"/>
        </w:rPr>
        <w:t xml:space="preserve"> </w:t>
      </w:r>
      <w:r w:rsidRPr="00831EE2">
        <w:rPr>
          <w:rStyle w:val="StyleUnderline"/>
        </w:rPr>
        <w:t xml:space="preserve">to </w:t>
      </w:r>
      <w:r w:rsidRPr="00831EE2">
        <w:rPr>
          <w:rStyle w:val="Emphasis"/>
        </w:rPr>
        <w:t>mutual advantage</w:t>
      </w:r>
      <w:r w:rsidRPr="00831EE2">
        <w:rPr>
          <w:sz w:val="16"/>
        </w:rPr>
        <w:t xml:space="preserve">. Getting </w:t>
      </w:r>
      <w:r w:rsidRPr="00831EE2">
        <w:rPr>
          <w:rStyle w:val="Emphasis"/>
        </w:rPr>
        <w:t>infrastructure</w:t>
      </w:r>
      <w:r w:rsidRPr="00831EE2">
        <w:rPr>
          <w:sz w:val="16"/>
        </w:rPr>
        <w:t xml:space="preserve"> decisions right </w:t>
      </w:r>
      <w:r w:rsidRPr="00831EE2">
        <w:rPr>
          <w:rStyle w:val="StyleUnderline"/>
        </w:rPr>
        <w:t xml:space="preserve">is a </w:t>
      </w:r>
      <w:r w:rsidRPr="00831EE2">
        <w:rPr>
          <w:rStyle w:val="Emphasis"/>
        </w:rPr>
        <w:t>core part</w:t>
      </w:r>
      <w:r w:rsidRPr="00831EE2">
        <w:rPr>
          <w:sz w:val="16"/>
        </w:rPr>
        <w:t xml:space="preserve"> </w:t>
      </w:r>
      <w:r w:rsidRPr="00831EE2">
        <w:rPr>
          <w:rStyle w:val="StyleUnderline"/>
        </w:rPr>
        <w:t xml:space="preserve">of </w:t>
      </w:r>
      <w:r w:rsidRPr="00831EE2">
        <w:rPr>
          <w:rStyle w:val="Emphasis"/>
        </w:rPr>
        <w:t>economic policy</w:t>
      </w:r>
      <w:r w:rsidRPr="00831EE2">
        <w:rPr>
          <w:sz w:val="16"/>
        </w:rPr>
        <w:t>, and infrastructure has been a constant topic of conversation in Washington, D.C. for years. As policymakers consider new directions for infrastructure policy, they should have in mind the following questions: when infrastructure should be built, what type of infrastructure is needed, and how to choose and fund infrastructure projects.</w:t>
      </w:r>
    </w:p>
    <w:p w14:paraId="21C1B5DD" w14:textId="77777777" w:rsidR="00814CCE" w:rsidRPr="00831EE2" w:rsidRDefault="00814CCE" w:rsidP="00814CCE">
      <w:pPr>
        <w:rPr>
          <w:sz w:val="16"/>
        </w:rPr>
      </w:pPr>
      <w:r w:rsidRPr="00831EE2">
        <w:rPr>
          <w:sz w:val="16"/>
        </w:rPr>
        <w:t xml:space="preserve">For example, if </w:t>
      </w:r>
      <w:r w:rsidRPr="00831EE2">
        <w:rPr>
          <w:rStyle w:val="Emphasis"/>
        </w:rPr>
        <w:t>infrastructure investments</w:t>
      </w:r>
      <w:r w:rsidRPr="00831EE2">
        <w:rPr>
          <w:sz w:val="16"/>
        </w:rPr>
        <w:t xml:space="preserve"> were better timed, they </w:t>
      </w:r>
      <w:r w:rsidRPr="00831EE2">
        <w:rPr>
          <w:rStyle w:val="StyleUnderline"/>
        </w:rPr>
        <w:t xml:space="preserve">could help to </w:t>
      </w:r>
      <w:r w:rsidRPr="00831EE2">
        <w:rPr>
          <w:rStyle w:val="Emphasis"/>
        </w:rPr>
        <w:t>minimize</w:t>
      </w:r>
      <w:r w:rsidRPr="00831EE2">
        <w:rPr>
          <w:sz w:val="16"/>
        </w:rPr>
        <w:t xml:space="preserve"> the </w:t>
      </w:r>
      <w:r w:rsidRPr="00831EE2">
        <w:rPr>
          <w:rStyle w:val="Emphasis"/>
        </w:rPr>
        <w:t>damage</w:t>
      </w:r>
      <w:r w:rsidRPr="00831EE2">
        <w:rPr>
          <w:sz w:val="16"/>
        </w:rPr>
        <w:t xml:space="preserve"> </w:t>
      </w:r>
      <w:r w:rsidRPr="00831EE2">
        <w:rPr>
          <w:rStyle w:val="StyleUnderline"/>
        </w:rPr>
        <w:t xml:space="preserve">and </w:t>
      </w:r>
      <w:r w:rsidRPr="00831EE2">
        <w:rPr>
          <w:rStyle w:val="Emphasis"/>
        </w:rPr>
        <w:t>duration</w:t>
      </w:r>
      <w:r w:rsidRPr="00831EE2">
        <w:rPr>
          <w:rStyle w:val="StyleUnderline"/>
        </w:rPr>
        <w:t xml:space="preserve"> of a </w:t>
      </w:r>
      <w:r w:rsidRPr="00831EE2">
        <w:rPr>
          <w:rStyle w:val="Emphasis"/>
        </w:rPr>
        <w:t>recession</w:t>
      </w:r>
      <w:r w:rsidRPr="00831EE2">
        <w:rPr>
          <w:sz w:val="16"/>
        </w:rPr>
        <w:t xml:space="preserve"> </w:t>
      </w:r>
      <w:r w:rsidRPr="00831EE2">
        <w:rPr>
          <w:rStyle w:val="StyleUnderline"/>
        </w:rPr>
        <w:t xml:space="preserve">by working as </w:t>
      </w:r>
      <w:r w:rsidRPr="00831EE2">
        <w:rPr>
          <w:rStyle w:val="Emphasis"/>
        </w:rPr>
        <w:t>effective fiscal stimulus</w:t>
      </w:r>
      <w:r w:rsidRPr="00831EE2">
        <w:rPr>
          <w:sz w:val="16"/>
        </w:rPr>
        <w:t xml:space="preserve">. In the new Hamilton Project book, Recession Ready: Fiscal Policies to Stabilize the American Economy, economist Andrew Haughwout proposes an automatic infrastructure investment program that would use </w:t>
      </w:r>
      <w:r w:rsidRPr="00831EE2">
        <w:rPr>
          <w:rStyle w:val="Emphasis"/>
        </w:rPr>
        <w:t>federal funds</w:t>
      </w:r>
      <w:r w:rsidRPr="00831EE2">
        <w:rPr>
          <w:sz w:val="16"/>
        </w:rPr>
        <w:t xml:space="preserve"> </w:t>
      </w:r>
      <w:r w:rsidRPr="00831EE2">
        <w:rPr>
          <w:rStyle w:val="StyleUnderline"/>
        </w:rPr>
        <w:t xml:space="preserve">and </w:t>
      </w:r>
      <w:r w:rsidRPr="00831EE2">
        <w:rPr>
          <w:rStyle w:val="Emphasis"/>
        </w:rPr>
        <w:t>local expertise</w:t>
      </w:r>
      <w:r w:rsidRPr="00831EE2">
        <w:rPr>
          <w:sz w:val="16"/>
        </w:rPr>
        <w:t xml:space="preserve"> to </w:t>
      </w:r>
      <w:r w:rsidRPr="00831EE2">
        <w:rPr>
          <w:rStyle w:val="StyleUnderline"/>
        </w:rPr>
        <w:t>increase</w:t>
      </w:r>
      <w:r w:rsidRPr="00831EE2">
        <w:rPr>
          <w:sz w:val="16"/>
        </w:rPr>
        <w:t xml:space="preserve"> transportation </w:t>
      </w:r>
      <w:r w:rsidRPr="00831EE2">
        <w:rPr>
          <w:rStyle w:val="Emphasis"/>
        </w:rPr>
        <w:t>spending</w:t>
      </w:r>
      <w:r w:rsidRPr="00831EE2">
        <w:rPr>
          <w:sz w:val="16"/>
        </w:rPr>
        <w:t xml:space="preserve"> </w:t>
      </w:r>
      <w:r w:rsidRPr="00831EE2">
        <w:rPr>
          <w:rStyle w:val="StyleUnderline"/>
        </w:rPr>
        <w:t xml:space="preserve">during an </w:t>
      </w:r>
      <w:r w:rsidRPr="00831EE2">
        <w:rPr>
          <w:rStyle w:val="Emphasis"/>
        </w:rPr>
        <w:t>economic downturn</w:t>
      </w:r>
      <w:r w:rsidRPr="00831EE2">
        <w:rPr>
          <w:sz w:val="16"/>
        </w:rPr>
        <w:t xml:space="preserve">. This proposal </w:t>
      </w:r>
      <w:r w:rsidRPr="00831EE2">
        <w:rPr>
          <w:rStyle w:val="StyleUnderline"/>
        </w:rPr>
        <w:t>would</w:t>
      </w:r>
      <w:r w:rsidRPr="00831EE2">
        <w:rPr>
          <w:sz w:val="16"/>
        </w:rPr>
        <w:t xml:space="preserve"> also </w:t>
      </w:r>
      <w:r w:rsidRPr="00831EE2">
        <w:rPr>
          <w:rStyle w:val="Emphasis"/>
        </w:rPr>
        <w:t>incentivize states</w:t>
      </w:r>
      <w:r w:rsidRPr="00831EE2">
        <w:rPr>
          <w:sz w:val="16"/>
        </w:rPr>
        <w:t xml:space="preserve"> </w:t>
      </w:r>
      <w:r w:rsidRPr="00831EE2">
        <w:rPr>
          <w:rStyle w:val="StyleUnderline"/>
        </w:rPr>
        <w:t>to develop</w:t>
      </w:r>
      <w:r w:rsidRPr="00831EE2">
        <w:rPr>
          <w:sz w:val="16"/>
        </w:rPr>
        <w:t xml:space="preserve"> a catalog of </w:t>
      </w:r>
      <w:r w:rsidRPr="00831EE2">
        <w:rPr>
          <w:rStyle w:val="Emphasis"/>
        </w:rPr>
        <w:t>construction projects</w:t>
      </w:r>
      <w:r w:rsidRPr="00831EE2">
        <w:rPr>
          <w:rStyle w:val="StyleUnderline"/>
        </w:rPr>
        <w:t xml:space="preserve"> that the federal government would fund</w:t>
      </w:r>
      <w:r w:rsidRPr="00831EE2">
        <w:rPr>
          <w:sz w:val="16"/>
        </w:rPr>
        <w:t xml:space="preserve"> as soon as a recession begins. These projects could include improvements to highways, bridges, ports, and bus and rail transit, among other projects.</w:t>
      </w:r>
    </w:p>
    <w:p w14:paraId="1F6A9636" w14:textId="77777777" w:rsidR="00814CCE" w:rsidRPr="00831EE2" w:rsidRDefault="00814CCE" w:rsidP="00814CCE">
      <w:pPr>
        <w:rPr>
          <w:sz w:val="16"/>
        </w:rPr>
      </w:pPr>
      <w:r w:rsidRPr="00831EE2">
        <w:rPr>
          <w:sz w:val="16"/>
        </w:rPr>
        <w:t xml:space="preserve">Regardless of the timing of infrastructure spending, efficient selection of infrastructure projects is vital. When local knowledge is brought to bear, </w:t>
      </w:r>
      <w:r w:rsidRPr="00831EE2">
        <w:rPr>
          <w:rStyle w:val="Emphasis"/>
        </w:rPr>
        <w:t>interjurisdictional spillovers</w:t>
      </w:r>
      <w:r w:rsidRPr="00831EE2">
        <w:rPr>
          <w:sz w:val="16"/>
        </w:rPr>
        <w:t xml:space="preserve"> </w:t>
      </w:r>
      <w:r w:rsidRPr="00831EE2">
        <w:rPr>
          <w:rStyle w:val="StyleUnderline"/>
        </w:rPr>
        <w:t xml:space="preserve">are taken into account, and </w:t>
      </w:r>
      <w:r w:rsidRPr="00831EE2">
        <w:rPr>
          <w:rStyle w:val="Emphasis"/>
        </w:rPr>
        <w:t>cost-benefit analysis</w:t>
      </w:r>
      <w:r w:rsidRPr="00831EE2">
        <w:rPr>
          <w:sz w:val="16"/>
        </w:rPr>
        <w:t xml:space="preserve"> </w:t>
      </w:r>
      <w:r w:rsidRPr="00831EE2">
        <w:rPr>
          <w:rStyle w:val="StyleUnderline"/>
        </w:rPr>
        <w:t>is applied</w:t>
      </w:r>
      <w:r w:rsidRPr="00831EE2">
        <w:rPr>
          <w:sz w:val="16"/>
        </w:rPr>
        <w:t xml:space="preserve">, the </w:t>
      </w:r>
      <w:r w:rsidRPr="00831EE2">
        <w:rPr>
          <w:rStyle w:val="StyleUnderline"/>
        </w:rPr>
        <w:t>likelihood of efficient selection is significantly increased</w:t>
      </w:r>
      <w:r w:rsidRPr="00831EE2">
        <w:rPr>
          <w:sz w:val="16"/>
        </w:rPr>
        <w:t xml:space="preserve">. This, in turn, </w:t>
      </w:r>
      <w:r w:rsidRPr="00831EE2">
        <w:rPr>
          <w:rStyle w:val="StyleUnderline"/>
        </w:rPr>
        <w:t>allows infrastructure projects to be</w:t>
      </w:r>
      <w:r w:rsidRPr="00831EE2">
        <w:rPr>
          <w:sz w:val="16"/>
        </w:rPr>
        <w:t xml:space="preserve"> as </w:t>
      </w:r>
      <w:r w:rsidRPr="00831EE2">
        <w:rPr>
          <w:rStyle w:val="Emphasis"/>
        </w:rPr>
        <w:t>effective</w:t>
      </w:r>
      <w:r w:rsidRPr="00831EE2">
        <w:rPr>
          <w:sz w:val="16"/>
        </w:rPr>
        <w:t xml:space="preserve"> as possible </w:t>
      </w:r>
      <w:r w:rsidRPr="00831EE2">
        <w:rPr>
          <w:rStyle w:val="StyleUnderline"/>
        </w:rPr>
        <w:t xml:space="preserve">in facilitating </w:t>
      </w:r>
      <w:r w:rsidRPr="00831EE2">
        <w:rPr>
          <w:rStyle w:val="Emphasis"/>
        </w:rPr>
        <w:t>economic growth</w:t>
      </w:r>
      <w:r w:rsidRPr="00831EE2">
        <w:rPr>
          <w:sz w:val="16"/>
        </w:rPr>
        <w:t xml:space="preserve"> </w:t>
      </w:r>
      <w:r w:rsidRPr="00831EE2">
        <w:rPr>
          <w:rStyle w:val="StyleUnderline"/>
        </w:rPr>
        <w:t>and other</w:t>
      </w:r>
      <w:r w:rsidRPr="00831EE2">
        <w:rPr>
          <w:sz w:val="16"/>
        </w:rPr>
        <w:t xml:space="preserve"> social </w:t>
      </w:r>
      <w:r w:rsidRPr="00831EE2">
        <w:rPr>
          <w:rStyle w:val="StyleUnderline"/>
        </w:rPr>
        <w:t>objectives, from</w:t>
      </w:r>
      <w:r w:rsidRPr="00831EE2">
        <w:rPr>
          <w:sz w:val="16"/>
        </w:rPr>
        <w:t xml:space="preserve"> </w:t>
      </w:r>
      <w:r w:rsidRPr="00831EE2">
        <w:rPr>
          <w:rStyle w:val="Emphasis"/>
        </w:rPr>
        <w:t>public health</w:t>
      </w:r>
      <w:r w:rsidRPr="00831EE2">
        <w:rPr>
          <w:sz w:val="16"/>
        </w:rPr>
        <w:t xml:space="preserve"> challenges </w:t>
      </w:r>
      <w:r w:rsidRPr="00831EE2">
        <w:rPr>
          <w:rStyle w:val="StyleUnderline"/>
        </w:rPr>
        <w:t xml:space="preserve">to </w:t>
      </w:r>
      <w:r w:rsidRPr="00831EE2">
        <w:rPr>
          <w:rStyle w:val="Emphasis"/>
        </w:rPr>
        <w:t>climate risk.</w:t>
      </w:r>
    </w:p>
    <w:p w14:paraId="57114E90" w14:textId="77777777" w:rsidR="00814CCE" w:rsidRPr="00831EE2" w:rsidRDefault="00814CCE" w:rsidP="00814CCE">
      <w:pPr>
        <w:rPr>
          <w:sz w:val="16"/>
        </w:rPr>
      </w:pPr>
      <w:r w:rsidRPr="00831EE2">
        <w:rPr>
          <w:sz w:val="16"/>
        </w:rPr>
        <w:t xml:space="preserve">The </w:t>
      </w:r>
      <w:r w:rsidRPr="00831EE2">
        <w:rPr>
          <w:rStyle w:val="Emphasis"/>
        </w:rPr>
        <w:t>lifespan</w:t>
      </w:r>
      <w:r w:rsidRPr="00831EE2">
        <w:rPr>
          <w:sz w:val="16"/>
        </w:rPr>
        <w:t xml:space="preserve"> </w:t>
      </w:r>
      <w:r w:rsidRPr="00831EE2">
        <w:rPr>
          <w:rStyle w:val="StyleUnderline"/>
        </w:rPr>
        <w:t>of infrastructure</w:t>
      </w:r>
      <w:r w:rsidRPr="00831EE2">
        <w:rPr>
          <w:sz w:val="16"/>
        </w:rPr>
        <w:t xml:space="preserve"> projects </w:t>
      </w:r>
      <w:r w:rsidRPr="00831EE2">
        <w:rPr>
          <w:rStyle w:val="StyleUnderline"/>
        </w:rPr>
        <w:t xml:space="preserve">can extend across </w:t>
      </w:r>
      <w:r w:rsidRPr="00831EE2">
        <w:rPr>
          <w:rStyle w:val="Emphasis"/>
        </w:rPr>
        <w:t>generations</w:t>
      </w:r>
      <w:r w:rsidRPr="00831EE2">
        <w:rPr>
          <w:sz w:val="16"/>
        </w:rPr>
        <w:t xml:space="preserve">, and </w:t>
      </w:r>
      <w:r w:rsidRPr="00831EE2">
        <w:rPr>
          <w:rStyle w:val="StyleUnderline"/>
        </w:rPr>
        <w:t>choices</w:t>
      </w:r>
      <w:r w:rsidRPr="00831EE2">
        <w:rPr>
          <w:sz w:val="16"/>
        </w:rPr>
        <w:t xml:space="preserve"> we make today will </w:t>
      </w:r>
      <w:r w:rsidRPr="00831EE2">
        <w:rPr>
          <w:rStyle w:val="StyleUnderline"/>
        </w:rPr>
        <w:t>affect</w:t>
      </w:r>
      <w:r w:rsidRPr="00831EE2">
        <w:rPr>
          <w:sz w:val="16"/>
        </w:rPr>
        <w:t xml:space="preserve"> where people live, how they travel, and </w:t>
      </w:r>
      <w:r w:rsidRPr="00831EE2">
        <w:rPr>
          <w:rStyle w:val="StyleUnderline"/>
        </w:rPr>
        <w:t xml:space="preserve">how </w:t>
      </w:r>
      <w:r w:rsidRPr="00831EE2">
        <w:rPr>
          <w:rStyle w:val="Emphasis"/>
        </w:rPr>
        <w:t>resilient</w:t>
      </w:r>
      <w:r w:rsidRPr="00831EE2">
        <w:rPr>
          <w:sz w:val="16"/>
        </w:rPr>
        <w:t xml:space="preserve"> </w:t>
      </w:r>
      <w:r w:rsidRPr="00831EE2">
        <w:rPr>
          <w:rStyle w:val="StyleUnderline"/>
        </w:rPr>
        <w:t xml:space="preserve">our economy is to a </w:t>
      </w:r>
      <w:r w:rsidRPr="00831EE2">
        <w:rPr>
          <w:rStyle w:val="Emphasis"/>
        </w:rPr>
        <w:t>changing climate</w:t>
      </w:r>
      <w:r w:rsidRPr="00831EE2">
        <w:rPr>
          <w:sz w:val="16"/>
        </w:rPr>
        <w:t xml:space="preserve">. Accordingly, as policymakers consider the nation’s infrastructure needs and how best to meet them, the economic costs of climate change must be a chief concern. In a Hamilton Project proposal, economist Matthew Kahn describes </w:t>
      </w:r>
      <w:r w:rsidRPr="00831EE2">
        <w:rPr>
          <w:rStyle w:val="Emphasis"/>
        </w:rPr>
        <w:t>infrastructure investments</w:t>
      </w:r>
      <w:r w:rsidRPr="00831EE2">
        <w:rPr>
          <w:sz w:val="16"/>
        </w:rPr>
        <w:t xml:space="preserve"> that would </w:t>
      </w:r>
      <w:r w:rsidRPr="00831EE2">
        <w:rPr>
          <w:rStyle w:val="StyleUnderline"/>
        </w:rPr>
        <w:t xml:space="preserve">protect </w:t>
      </w:r>
      <w:r w:rsidRPr="00831EE2">
        <w:rPr>
          <w:rStyle w:val="Emphasis"/>
        </w:rPr>
        <w:t>urban places</w:t>
      </w:r>
      <w:r w:rsidRPr="00831EE2">
        <w:rPr>
          <w:sz w:val="16"/>
        </w:rPr>
        <w:t xml:space="preserve"> and populations </w:t>
      </w:r>
      <w:r w:rsidRPr="00831EE2">
        <w:rPr>
          <w:rStyle w:val="StyleUnderline"/>
        </w:rPr>
        <w:t>by making them</w:t>
      </w:r>
      <w:r w:rsidRPr="00831EE2">
        <w:rPr>
          <w:sz w:val="16"/>
        </w:rPr>
        <w:t xml:space="preserve"> more </w:t>
      </w:r>
      <w:r w:rsidRPr="00831EE2">
        <w:rPr>
          <w:rStyle w:val="Emphasis"/>
        </w:rPr>
        <w:t>resilient</w:t>
      </w:r>
      <w:r w:rsidRPr="00831EE2">
        <w:rPr>
          <w:sz w:val="16"/>
        </w:rPr>
        <w:t xml:space="preserve"> </w:t>
      </w:r>
      <w:r w:rsidRPr="00831EE2">
        <w:rPr>
          <w:rStyle w:val="StyleUnderline"/>
        </w:rPr>
        <w:t xml:space="preserve">to </w:t>
      </w:r>
      <w:r w:rsidRPr="00831EE2">
        <w:rPr>
          <w:rStyle w:val="Emphasis"/>
        </w:rPr>
        <w:t>climate change</w:t>
      </w:r>
      <w:r w:rsidRPr="00831EE2">
        <w:rPr>
          <w:sz w:val="16"/>
        </w:rPr>
        <w:t xml:space="preserve"> </w:t>
      </w:r>
      <w:r w:rsidRPr="00831EE2">
        <w:rPr>
          <w:rStyle w:val="StyleUnderline"/>
        </w:rPr>
        <w:t xml:space="preserve">and </w:t>
      </w:r>
      <w:r w:rsidRPr="00831EE2">
        <w:rPr>
          <w:rStyle w:val="Emphasis"/>
        </w:rPr>
        <w:t>environmental threats</w:t>
      </w:r>
      <w:r w:rsidRPr="00831EE2">
        <w:rPr>
          <w:sz w:val="16"/>
        </w:rPr>
        <w:t>, from severe storms to extreme heat. Kahn explains that new investments in infrastructure will be most effective if they flow to areas that face the largest climate risks and have the most difficulty in funding their own investments in resiliency.</w:t>
      </w:r>
    </w:p>
    <w:p w14:paraId="4DFFC5F3" w14:textId="77777777" w:rsidR="00814CCE" w:rsidRPr="00831EE2" w:rsidRDefault="00814CCE" w:rsidP="00814CCE">
      <w:pPr>
        <w:rPr>
          <w:sz w:val="16"/>
        </w:rPr>
      </w:pPr>
      <w:r w:rsidRPr="00831EE2">
        <w:rPr>
          <w:sz w:val="16"/>
        </w:rPr>
        <w:t>Moreover, policies must be adjusted to encourage population and economic activity to gradually flow towards places with inherent climate resiliency advantages. Kahn proposes diagnosing the risks through the creation of a real-time database of infrastructure gaps related to climate resiliency. City governments would be encouraged to assess their risks, generating annual reports on climate challenges.</w:t>
      </w:r>
    </w:p>
    <w:p w14:paraId="6859DABC" w14:textId="77777777" w:rsidR="00814CCE" w:rsidRPr="00831EE2" w:rsidRDefault="00814CCE" w:rsidP="00814CCE">
      <w:pPr>
        <w:rPr>
          <w:sz w:val="16"/>
        </w:rPr>
      </w:pPr>
      <w:r w:rsidRPr="00831EE2">
        <w:rPr>
          <w:rStyle w:val="StyleUnderline"/>
        </w:rPr>
        <w:t>Investing</w:t>
      </w:r>
      <w:r w:rsidRPr="00831EE2">
        <w:rPr>
          <w:sz w:val="16"/>
        </w:rPr>
        <w:t xml:space="preserve"> in the most valuable projects </w:t>
      </w:r>
      <w:r w:rsidRPr="00831EE2">
        <w:rPr>
          <w:rStyle w:val="StyleUnderline"/>
        </w:rPr>
        <w:t xml:space="preserve">will promote </w:t>
      </w:r>
      <w:r w:rsidRPr="00831EE2">
        <w:rPr>
          <w:rStyle w:val="Emphasis"/>
        </w:rPr>
        <w:t>long-run economic growth</w:t>
      </w:r>
      <w:r w:rsidRPr="00831EE2">
        <w:rPr>
          <w:sz w:val="16"/>
        </w:rPr>
        <w:t xml:space="preserve"> </w:t>
      </w:r>
      <w:r w:rsidRPr="00831EE2">
        <w:rPr>
          <w:rStyle w:val="StyleUnderline"/>
        </w:rPr>
        <w:t xml:space="preserve">and </w:t>
      </w:r>
      <w:r w:rsidRPr="00831EE2">
        <w:rPr>
          <w:rStyle w:val="Emphasis"/>
        </w:rPr>
        <w:t>climate resilience</w:t>
      </w:r>
      <w:r w:rsidRPr="00831EE2">
        <w:rPr>
          <w:sz w:val="16"/>
        </w:rPr>
        <w:t xml:space="preserve">, </w:t>
      </w:r>
      <w:r w:rsidRPr="00831EE2">
        <w:rPr>
          <w:rStyle w:val="StyleUnderline"/>
        </w:rPr>
        <w:t>but infrastructure</w:t>
      </w:r>
      <w:r w:rsidRPr="00831EE2">
        <w:rPr>
          <w:sz w:val="16"/>
        </w:rPr>
        <w:t xml:space="preserve"> spending </w:t>
      </w:r>
      <w:r w:rsidRPr="00831EE2">
        <w:rPr>
          <w:rStyle w:val="StyleUnderline"/>
        </w:rPr>
        <w:t xml:space="preserve">matters in the </w:t>
      </w:r>
      <w:r w:rsidRPr="00831EE2">
        <w:rPr>
          <w:rStyle w:val="Emphasis"/>
        </w:rPr>
        <w:t>short run</w:t>
      </w:r>
      <w:r w:rsidRPr="00831EE2">
        <w:rPr>
          <w:sz w:val="16"/>
        </w:rPr>
        <w:t xml:space="preserve"> </w:t>
      </w:r>
      <w:r w:rsidRPr="00831EE2">
        <w:rPr>
          <w:rStyle w:val="StyleUnderline"/>
        </w:rPr>
        <w:t>as well</w:t>
      </w:r>
      <w:r w:rsidRPr="00831EE2">
        <w:rPr>
          <w:sz w:val="16"/>
        </w:rPr>
        <w:t xml:space="preserve"> as the long run. This is </w:t>
      </w:r>
      <w:r w:rsidRPr="00831EE2">
        <w:rPr>
          <w:rStyle w:val="StyleUnderline"/>
        </w:rPr>
        <w:t xml:space="preserve">evident in the </w:t>
      </w:r>
      <w:r w:rsidRPr="00831EE2">
        <w:rPr>
          <w:rStyle w:val="Emphasis"/>
        </w:rPr>
        <w:t>important contribution</w:t>
      </w:r>
      <w:r w:rsidRPr="00831EE2">
        <w:rPr>
          <w:sz w:val="16"/>
        </w:rPr>
        <w:t xml:space="preserve"> that </w:t>
      </w:r>
      <w:r w:rsidRPr="00831EE2">
        <w:rPr>
          <w:rStyle w:val="StyleUnderline"/>
        </w:rPr>
        <w:t>infrastructure</w:t>
      </w:r>
      <w:r w:rsidRPr="00831EE2">
        <w:rPr>
          <w:sz w:val="16"/>
        </w:rPr>
        <w:t xml:space="preserve"> investment </w:t>
      </w:r>
      <w:r w:rsidRPr="00831EE2">
        <w:rPr>
          <w:rStyle w:val="StyleUnderline"/>
        </w:rPr>
        <w:t xml:space="preserve">makes to </w:t>
      </w:r>
      <w:r w:rsidRPr="00831EE2">
        <w:rPr>
          <w:rStyle w:val="Emphasis"/>
        </w:rPr>
        <w:t>GDP</w:t>
      </w:r>
      <w:r w:rsidRPr="00831EE2">
        <w:rPr>
          <w:sz w:val="16"/>
        </w:rPr>
        <w:t>. The investment of state and local governments—who do the bulk of infrastructure spending, even if the federal government pays for much of it via grants—makes a sizable contribution to annual GDP growth.</w:t>
      </w:r>
    </w:p>
    <w:p w14:paraId="5A2947DF" w14:textId="77777777" w:rsidR="00814CCE" w:rsidRPr="00831EE2" w:rsidRDefault="00814CCE" w:rsidP="00814CCE">
      <w:pPr>
        <w:rPr>
          <w:sz w:val="16"/>
        </w:rPr>
      </w:pPr>
      <w:r w:rsidRPr="00831EE2">
        <w:rPr>
          <w:rStyle w:val="StyleUnderline"/>
        </w:rPr>
        <w:t xml:space="preserve">This matters </w:t>
      </w:r>
      <w:r w:rsidRPr="00831EE2">
        <w:rPr>
          <w:rStyle w:val="Emphasis"/>
        </w:rPr>
        <w:t>especially</w:t>
      </w:r>
      <w:r w:rsidRPr="00831EE2">
        <w:rPr>
          <w:sz w:val="16"/>
        </w:rPr>
        <w:t xml:space="preserve"> </w:t>
      </w:r>
      <w:r w:rsidRPr="00831EE2">
        <w:rPr>
          <w:rStyle w:val="StyleUnderline"/>
        </w:rPr>
        <w:t xml:space="preserve">during </w:t>
      </w:r>
      <w:r w:rsidRPr="00831EE2">
        <w:rPr>
          <w:rStyle w:val="Emphasis"/>
        </w:rPr>
        <w:t>recessions</w:t>
      </w:r>
      <w:r w:rsidRPr="00831EE2">
        <w:rPr>
          <w:sz w:val="16"/>
        </w:rPr>
        <w:t xml:space="preserve">, </w:t>
      </w:r>
      <w:r w:rsidRPr="00831EE2">
        <w:rPr>
          <w:rStyle w:val="StyleUnderline"/>
        </w:rPr>
        <w:t>when state and local governments</w:t>
      </w:r>
      <w:r w:rsidRPr="00831EE2">
        <w:rPr>
          <w:sz w:val="16"/>
        </w:rPr>
        <w:t xml:space="preserve"> tend to </w:t>
      </w:r>
      <w:r w:rsidRPr="00831EE2">
        <w:rPr>
          <w:rStyle w:val="StyleUnderline"/>
        </w:rPr>
        <w:t>reduce</w:t>
      </w:r>
      <w:r w:rsidRPr="00831EE2">
        <w:rPr>
          <w:sz w:val="16"/>
        </w:rPr>
        <w:t xml:space="preserve"> their </w:t>
      </w:r>
      <w:r w:rsidRPr="00831EE2">
        <w:rPr>
          <w:rStyle w:val="StyleUnderline"/>
        </w:rPr>
        <w:t xml:space="preserve">expenditures, thereby </w:t>
      </w:r>
      <w:r w:rsidRPr="00831EE2">
        <w:rPr>
          <w:rStyle w:val="Emphasis"/>
        </w:rPr>
        <w:t>amplifying economic downturns</w:t>
      </w:r>
      <w:r w:rsidRPr="00831EE2">
        <w:rPr>
          <w:sz w:val="16"/>
        </w:rPr>
        <w:t xml:space="preserve">. Perversely, </w:t>
      </w:r>
      <w:r w:rsidRPr="00831EE2">
        <w:rPr>
          <w:rStyle w:val="StyleUnderline"/>
        </w:rPr>
        <w:t xml:space="preserve">recessions are the times when infrastructure investments </w:t>
      </w:r>
      <w:r w:rsidRPr="00831EE2">
        <w:rPr>
          <w:rStyle w:val="Emphasis"/>
        </w:rPr>
        <w:t>make the most sense</w:t>
      </w:r>
      <w:r w:rsidRPr="00831EE2">
        <w:rPr>
          <w:sz w:val="16"/>
        </w:rPr>
        <w:t xml:space="preserve">: </w:t>
      </w:r>
      <w:r w:rsidRPr="00831EE2">
        <w:rPr>
          <w:rStyle w:val="StyleUnderline"/>
        </w:rPr>
        <w:t xml:space="preserve">interest rates are </w:t>
      </w:r>
      <w:r w:rsidRPr="00831EE2">
        <w:rPr>
          <w:rStyle w:val="Emphasis"/>
        </w:rPr>
        <w:t>typically low</w:t>
      </w:r>
      <w:r w:rsidRPr="00831EE2">
        <w:rPr>
          <w:sz w:val="16"/>
        </w:rPr>
        <w:t xml:space="preserve"> </w:t>
      </w:r>
      <w:r w:rsidRPr="00831EE2">
        <w:rPr>
          <w:rStyle w:val="StyleUnderline"/>
        </w:rPr>
        <w:t xml:space="preserve">and </w:t>
      </w:r>
      <w:r w:rsidRPr="00831EE2">
        <w:rPr>
          <w:rStyle w:val="Emphasis"/>
        </w:rPr>
        <w:t>substantial amounts</w:t>
      </w:r>
      <w:r w:rsidRPr="00831EE2">
        <w:rPr>
          <w:sz w:val="16"/>
        </w:rPr>
        <w:t xml:space="preserve"> </w:t>
      </w:r>
      <w:r w:rsidRPr="00831EE2">
        <w:rPr>
          <w:rStyle w:val="StyleUnderline"/>
        </w:rPr>
        <w:t>of capital and labor are</w:t>
      </w:r>
      <w:r w:rsidRPr="00831EE2">
        <w:rPr>
          <w:sz w:val="16"/>
        </w:rPr>
        <w:t xml:space="preserve"> </w:t>
      </w:r>
      <w:r w:rsidRPr="00831EE2">
        <w:rPr>
          <w:rStyle w:val="Emphasis"/>
        </w:rPr>
        <w:t>idle</w:t>
      </w:r>
      <w:r w:rsidRPr="00831EE2">
        <w:rPr>
          <w:sz w:val="16"/>
        </w:rPr>
        <w:t xml:space="preserve">, </w:t>
      </w:r>
      <w:r w:rsidRPr="00831EE2">
        <w:rPr>
          <w:rStyle w:val="StyleUnderline"/>
        </w:rPr>
        <w:t>meaning</w:t>
      </w:r>
      <w:r w:rsidRPr="00831EE2">
        <w:rPr>
          <w:sz w:val="16"/>
        </w:rPr>
        <w:t xml:space="preserve"> that </w:t>
      </w:r>
      <w:r w:rsidRPr="00831EE2">
        <w:rPr>
          <w:rStyle w:val="Emphasis"/>
        </w:rPr>
        <w:t>public investments</w:t>
      </w:r>
      <w:r w:rsidRPr="00831EE2">
        <w:rPr>
          <w:sz w:val="16"/>
        </w:rPr>
        <w:t xml:space="preserve"> </w:t>
      </w:r>
      <w:r w:rsidRPr="00831EE2">
        <w:rPr>
          <w:rStyle w:val="StyleUnderline"/>
        </w:rPr>
        <w:t xml:space="preserve">are less likely to displace </w:t>
      </w:r>
      <w:r w:rsidRPr="00831EE2">
        <w:rPr>
          <w:rStyle w:val="Emphasis"/>
        </w:rPr>
        <w:t>private activity</w:t>
      </w:r>
      <w:r w:rsidRPr="00831EE2">
        <w:rPr>
          <w:sz w:val="16"/>
        </w:rPr>
        <w:t>.</w:t>
      </w:r>
    </w:p>
    <w:p w14:paraId="4748420C" w14:textId="3A1A97BB" w:rsidR="00E67B9D" w:rsidRDefault="00E67B9D" w:rsidP="00E67B9D"/>
    <w:p w14:paraId="74FA3E45" w14:textId="77777777" w:rsidR="00E67B9D" w:rsidRDefault="00E67B9D" w:rsidP="00E67B9D">
      <w:pPr>
        <w:pStyle w:val="Heading4"/>
      </w:pPr>
      <w:r w:rsidRPr="001B05F3">
        <w:lastRenderedPageBreak/>
        <w:t>Slow</w:t>
      </w:r>
      <w:r>
        <w:t xml:space="preserve"> growth goes </w:t>
      </w:r>
      <w:r>
        <w:rPr>
          <w:u w:val="single"/>
        </w:rPr>
        <w:t>nuclear</w:t>
      </w:r>
      <w:r>
        <w:t xml:space="preserve"> and </w:t>
      </w:r>
      <w:r>
        <w:rPr>
          <w:u w:val="single"/>
        </w:rPr>
        <w:t>breaks down</w:t>
      </w:r>
      <w:r>
        <w:t xml:space="preserve"> global cooperation. </w:t>
      </w:r>
    </w:p>
    <w:p w14:paraId="2D34237B" w14:textId="373A933C" w:rsidR="00E67B9D" w:rsidRDefault="00E67B9D" w:rsidP="00E67B9D">
      <w:r w:rsidRPr="00E67B9D">
        <w:rPr>
          <w:rStyle w:val="Style13ptBold"/>
        </w:rPr>
        <w:t>Landay 17</w:t>
      </w:r>
      <w:r>
        <w:t xml:space="preserve"> –</w:t>
      </w:r>
      <w:r w:rsidRPr="00E67B9D">
        <w:t xml:space="preserve"> </w:t>
      </w:r>
      <w:r>
        <w:t>National Security Correspondent for Reuters</w:t>
      </w:r>
    </w:p>
    <w:p w14:paraId="1852D022" w14:textId="492BBC51" w:rsidR="00E67B9D" w:rsidRPr="00E67B9D" w:rsidRDefault="00E67B9D" w:rsidP="00E67B9D">
      <w:pPr>
        <w:rPr>
          <w:rStyle w:val="Style13ptBold"/>
          <w:b w:val="0"/>
          <w:sz w:val="22"/>
        </w:rPr>
      </w:pPr>
      <w:r>
        <w:t xml:space="preserve">Jonathan, 1/19. “U.S. intelligence study warns of growing conflict risk.” </w:t>
      </w:r>
      <w:r w:rsidRPr="0053213D">
        <w:t>https://www.reuters.com/article/us-usa-intelligence-future-idUSKBN14T1J4</w:t>
      </w:r>
    </w:p>
    <w:p w14:paraId="41668CB7" w14:textId="77777777" w:rsidR="00E67B9D" w:rsidRPr="00E67B9D" w:rsidRDefault="00E67B9D" w:rsidP="00E67B9D">
      <w:pPr>
        <w:rPr>
          <w:sz w:val="16"/>
        </w:rPr>
      </w:pPr>
      <w:r w:rsidRPr="00E67B9D">
        <w:rPr>
          <w:sz w:val="16"/>
        </w:rPr>
        <w:t xml:space="preserve">WASHINGTON (Reuters) - The </w:t>
      </w:r>
      <w:r w:rsidRPr="00E67B9D">
        <w:rPr>
          <w:rStyle w:val="StyleUnderline"/>
        </w:rPr>
        <w:t xml:space="preserve">risk of </w:t>
      </w:r>
      <w:r w:rsidRPr="00E67B9D">
        <w:rPr>
          <w:rStyle w:val="Emphasis"/>
        </w:rPr>
        <w:t>conflicts</w:t>
      </w:r>
      <w:r w:rsidRPr="00E67B9D">
        <w:rPr>
          <w:sz w:val="16"/>
        </w:rPr>
        <w:t xml:space="preserve"> </w:t>
      </w:r>
      <w:r w:rsidRPr="00E67B9D">
        <w:rPr>
          <w:rStyle w:val="StyleUnderline"/>
        </w:rPr>
        <w:t>between</w:t>
      </w:r>
      <w:r w:rsidRPr="00E67B9D">
        <w:rPr>
          <w:sz w:val="16"/>
        </w:rPr>
        <w:t xml:space="preserve"> and within </w:t>
      </w:r>
      <w:r w:rsidRPr="00E67B9D">
        <w:rPr>
          <w:rStyle w:val="Emphasis"/>
        </w:rPr>
        <w:t>nations</w:t>
      </w:r>
      <w:r w:rsidRPr="00E67B9D">
        <w:rPr>
          <w:sz w:val="16"/>
        </w:rPr>
        <w:t xml:space="preserve"> </w:t>
      </w:r>
      <w:r w:rsidRPr="00E67B9D">
        <w:rPr>
          <w:rStyle w:val="StyleUnderline"/>
        </w:rPr>
        <w:t xml:space="preserve">will </w:t>
      </w:r>
      <w:r w:rsidRPr="00E67B9D">
        <w:rPr>
          <w:rStyle w:val="Emphasis"/>
        </w:rPr>
        <w:t>increase</w:t>
      </w:r>
      <w:r w:rsidRPr="00E67B9D">
        <w:rPr>
          <w:sz w:val="16"/>
        </w:rPr>
        <w:t xml:space="preserve"> over the next five years to levels not seen since the Cold War </w:t>
      </w:r>
      <w:r w:rsidRPr="00E67B9D">
        <w:rPr>
          <w:rStyle w:val="StyleUnderline"/>
        </w:rPr>
        <w:t xml:space="preserve">as </w:t>
      </w:r>
      <w:r w:rsidRPr="00E67B9D">
        <w:rPr>
          <w:rStyle w:val="Emphasis"/>
        </w:rPr>
        <w:t>global growth slows</w:t>
      </w:r>
      <w:r w:rsidRPr="00E67B9D">
        <w:rPr>
          <w:sz w:val="16"/>
        </w:rPr>
        <w:t xml:space="preserve">, the post-World War Two order erodes </w:t>
      </w:r>
      <w:r w:rsidRPr="00E67B9D">
        <w:rPr>
          <w:rStyle w:val="StyleUnderline"/>
        </w:rPr>
        <w:t xml:space="preserve">and </w:t>
      </w:r>
      <w:r w:rsidRPr="00E67B9D">
        <w:rPr>
          <w:rStyle w:val="Emphasis"/>
        </w:rPr>
        <w:t>anti-globalization</w:t>
      </w:r>
      <w:r w:rsidRPr="00E67B9D">
        <w:rPr>
          <w:rStyle w:val="StyleUnderline"/>
        </w:rPr>
        <w:t xml:space="preserve"> fuels</w:t>
      </w:r>
      <w:r w:rsidRPr="00E67B9D">
        <w:rPr>
          <w:sz w:val="16"/>
        </w:rPr>
        <w:t xml:space="preserve"> </w:t>
      </w:r>
      <w:r w:rsidRPr="00E67B9D">
        <w:rPr>
          <w:rStyle w:val="Emphasis"/>
        </w:rPr>
        <w:t>nationalism</w:t>
      </w:r>
      <w:r w:rsidRPr="00E67B9D">
        <w:rPr>
          <w:sz w:val="16"/>
        </w:rPr>
        <w:t>, said a U.S. intelligence report released on Monday.</w:t>
      </w:r>
    </w:p>
    <w:p w14:paraId="16310FAA" w14:textId="77777777" w:rsidR="00E67B9D" w:rsidRPr="00E67B9D" w:rsidRDefault="00E67B9D" w:rsidP="00E67B9D">
      <w:pPr>
        <w:rPr>
          <w:sz w:val="16"/>
        </w:rPr>
      </w:pPr>
      <w:r w:rsidRPr="00E67B9D">
        <w:rPr>
          <w:sz w:val="16"/>
        </w:rPr>
        <w:t xml:space="preserve">“These </w:t>
      </w:r>
      <w:r w:rsidRPr="00E67B9D">
        <w:rPr>
          <w:rStyle w:val="Emphasis"/>
        </w:rPr>
        <w:t>trends</w:t>
      </w:r>
      <w:r w:rsidRPr="00E67B9D">
        <w:rPr>
          <w:sz w:val="16"/>
        </w:rPr>
        <w:t xml:space="preserve"> </w:t>
      </w:r>
      <w:r w:rsidRPr="00E67B9D">
        <w:rPr>
          <w:rStyle w:val="StyleUnderline"/>
        </w:rPr>
        <w:t>will</w:t>
      </w:r>
      <w:r w:rsidRPr="00E67B9D">
        <w:rPr>
          <w:sz w:val="16"/>
        </w:rPr>
        <w:t xml:space="preserve"> converge at an unprecedented pace to </w:t>
      </w:r>
      <w:r w:rsidRPr="00E67B9D">
        <w:rPr>
          <w:rStyle w:val="StyleUnderline"/>
        </w:rPr>
        <w:t>make</w:t>
      </w:r>
      <w:r w:rsidRPr="00E67B9D">
        <w:rPr>
          <w:sz w:val="16"/>
        </w:rPr>
        <w:t xml:space="preserve"> governing and </w:t>
      </w:r>
      <w:r w:rsidRPr="00E67B9D">
        <w:rPr>
          <w:rStyle w:val="Emphasis"/>
        </w:rPr>
        <w:t>cooperation</w:t>
      </w:r>
      <w:r w:rsidRPr="00E67B9D">
        <w:rPr>
          <w:sz w:val="16"/>
        </w:rPr>
        <w:t xml:space="preserve"> </w:t>
      </w:r>
      <w:r w:rsidRPr="00E67B9D">
        <w:rPr>
          <w:rStyle w:val="StyleUnderline"/>
        </w:rPr>
        <w:t>harder and</w:t>
      </w:r>
      <w:r w:rsidRPr="00E67B9D">
        <w:rPr>
          <w:sz w:val="16"/>
        </w:rPr>
        <w:t xml:space="preserve"> to </w:t>
      </w:r>
      <w:r w:rsidRPr="00E67B9D">
        <w:rPr>
          <w:rStyle w:val="StyleUnderline"/>
        </w:rPr>
        <w:t>change</w:t>
      </w:r>
      <w:r w:rsidRPr="00E67B9D">
        <w:rPr>
          <w:sz w:val="16"/>
        </w:rPr>
        <w:t xml:space="preserve"> </w:t>
      </w:r>
      <w:r w:rsidRPr="00E67B9D">
        <w:rPr>
          <w:rStyle w:val="StyleUnderline"/>
        </w:rPr>
        <w:t xml:space="preserve">the </w:t>
      </w:r>
      <w:r w:rsidRPr="00E67B9D">
        <w:rPr>
          <w:rStyle w:val="Emphasis"/>
        </w:rPr>
        <w:t>nature of power</w:t>
      </w:r>
      <w:r w:rsidRPr="00E67B9D">
        <w:rPr>
          <w:sz w:val="16"/>
        </w:rPr>
        <w:t xml:space="preserve"> – fundamentally </w:t>
      </w:r>
      <w:r w:rsidRPr="00E67B9D">
        <w:rPr>
          <w:rStyle w:val="StyleUnderline"/>
        </w:rPr>
        <w:t xml:space="preserve">altering the </w:t>
      </w:r>
      <w:r w:rsidRPr="00E67B9D">
        <w:rPr>
          <w:rStyle w:val="Emphasis"/>
        </w:rPr>
        <w:t>global landscape</w:t>
      </w:r>
      <w:r w:rsidRPr="00E67B9D">
        <w:rPr>
          <w:sz w:val="16"/>
        </w:rPr>
        <w:t>,” said “Global Trends: Paradox of Progress,” the sixth in a series of quadrennial studies by the U.S. National Intelligence Council.</w:t>
      </w:r>
    </w:p>
    <w:p w14:paraId="7332B5A9" w14:textId="77777777" w:rsidR="00E67B9D" w:rsidRPr="00E67B9D" w:rsidRDefault="00E67B9D" w:rsidP="00E67B9D">
      <w:pPr>
        <w:rPr>
          <w:sz w:val="16"/>
        </w:rPr>
      </w:pPr>
      <w:r w:rsidRPr="00E67B9D">
        <w:rPr>
          <w:sz w:val="16"/>
        </w:rPr>
        <w:t xml:space="preserve">The findings, published less than two weeks before U.S. President-elect Donald Trump takes office on Jan. 20, outlined factors shaping a “dark and difficult near future,” </w:t>
      </w:r>
      <w:r w:rsidRPr="00E67B9D">
        <w:rPr>
          <w:rStyle w:val="StyleUnderline"/>
        </w:rPr>
        <w:t>including a more assertive</w:t>
      </w:r>
      <w:r w:rsidRPr="00E67B9D">
        <w:rPr>
          <w:sz w:val="16"/>
        </w:rPr>
        <w:t xml:space="preserve"> </w:t>
      </w:r>
      <w:r w:rsidRPr="00E67B9D">
        <w:rPr>
          <w:rStyle w:val="Emphasis"/>
        </w:rPr>
        <w:t>Russia</w:t>
      </w:r>
      <w:r w:rsidRPr="00E67B9D">
        <w:rPr>
          <w:sz w:val="16"/>
        </w:rPr>
        <w:t xml:space="preserve"> </w:t>
      </w:r>
      <w:r w:rsidRPr="00E67B9D">
        <w:rPr>
          <w:rStyle w:val="StyleUnderline"/>
        </w:rPr>
        <w:t xml:space="preserve">and </w:t>
      </w:r>
      <w:r w:rsidRPr="00E67B9D">
        <w:rPr>
          <w:rStyle w:val="Emphasis"/>
        </w:rPr>
        <w:t>China</w:t>
      </w:r>
      <w:r w:rsidRPr="00E67B9D">
        <w:rPr>
          <w:sz w:val="16"/>
        </w:rPr>
        <w:t xml:space="preserve">, </w:t>
      </w:r>
      <w:r w:rsidRPr="00E67B9D">
        <w:rPr>
          <w:rStyle w:val="Emphasis"/>
        </w:rPr>
        <w:t>regional conflicts</w:t>
      </w:r>
      <w:r w:rsidRPr="00E67B9D">
        <w:rPr>
          <w:sz w:val="16"/>
        </w:rPr>
        <w:t xml:space="preserve">, </w:t>
      </w:r>
      <w:r w:rsidRPr="00E67B9D">
        <w:rPr>
          <w:rStyle w:val="Emphasis"/>
        </w:rPr>
        <w:t>terrorism</w:t>
      </w:r>
      <w:r w:rsidRPr="00E67B9D">
        <w:rPr>
          <w:sz w:val="16"/>
        </w:rPr>
        <w:t xml:space="preserve">, </w:t>
      </w:r>
      <w:r w:rsidRPr="00E67B9D">
        <w:rPr>
          <w:rStyle w:val="StyleUnderline"/>
        </w:rPr>
        <w:t xml:space="preserve">rising </w:t>
      </w:r>
      <w:r w:rsidRPr="00E67B9D">
        <w:rPr>
          <w:rStyle w:val="Emphasis"/>
        </w:rPr>
        <w:t>income inequality</w:t>
      </w:r>
      <w:r w:rsidRPr="00E67B9D">
        <w:rPr>
          <w:sz w:val="16"/>
        </w:rPr>
        <w:t xml:space="preserve">, </w:t>
      </w:r>
      <w:r w:rsidRPr="00E67B9D">
        <w:rPr>
          <w:rStyle w:val="Emphasis"/>
        </w:rPr>
        <w:t>climate change</w:t>
      </w:r>
      <w:r w:rsidRPr="00E67B9D">
        <w:rPr>
          <w:sz w:val="16"/>
        </w:rPr>
        <w:t xml:space="preserve"> </w:t>
      </w:r>
      <w:r w:rsidRPr="00E67B9D">
        <w:rPr>
          <w:rStyle w:val="StyleUnderline"/>
        </w:rPr>
        <w:t xml:space="preserve">and </w:t>
      </w:r>
      <w:r w:rsidRPr="00E67B9D">
        <w:rPr>
          <w:rStyle w:val="Emphasis"/>
        </w:rPr>
        <w:t>sluggish economic growth</w:t>
      </w:r>
      <w:r w:rsidRPr="00E67B9D">
        <w:rPr>
          <w:sz w:val="16"/>
        </w:rPr>
        <w:t>.</w:t>
      </w:r>
    </w:p>
    <w:p w14:paraId="7B700A7A" w14:textId="77777777" w:rsidR="00E67B9D" w:rsidRPr="00E67B9D" w:rsidRDefault="00E67B9D" w:rsidP="00E67B9D">
      <w:pPr>
        <w:rPr>
          <w:sz w:val="16"/>
        </w:rPr>
      </w:pPr>
      <w:r w:rsidRPr="00E67B9D">
        <w:rPr>
          <w:sz w:val="16"/>
        </w:rPr>
        <w:t>Global Trends reports deliberately avoid analyzing U.S. policies or choices, but the latest study underscored the complex difficulties Trump must address in order to fulfill his vows to improve relations with Russia, level the economic playing field with China, return jobs to the United States and defeat terrorism.</w:t>
      </w:r>
    </w:p>
    <w:p w14:paraId="144EF4B7" w14:textId="77777777" w:rsidR="00E67B9D" w:rsidRPr="00E67B9D" w:rsidRDefault="00E67B9D" w:rsidP="00E67B9D">
      <w:pPr>
        <w:rPr>
          <w:sz w:val="16"/>
        </w:rPr>
      </w:pPr>
      <w:r w:rsidRPr="00E67B9D">
        <w:rPr>
          <w:sz w:val="16"/>
        </w:rPr>
        <w:t>The National Intelligence Council comprises the senior U.S. regional and subject-matter intelligence analysts. It oversees the drafting of National Intelligence Estimates, which often synthesize work by all 17 intelligence agencies and are the most comprehensive analytic products of U.S intelligence.</w:t>
      </w:r>
    </w:p>
    <w:p w14:paraId="340ED6D7" w14:textId="77777777" w:rsidR="00E67B9D" w:rsidRPr="00E67B9D" w:rsidRDefault="00E67B9D" w:rsidP="00E67B9D">
      <w:pPr>
        <w:rPr>
          <w:sz w:val="16"/>
        </w:rPr>
      </w:pPr>
      <w:r w:rsidRPr="00E67B9D">
        <w:rPr>
          <w:sz w:val="16"/>
        </w:rPr>
        <w:t>The study, which included interviews with academic experts as well as financial and political leaders worldwide, examined political, social, economic and technological trends that the authors project will shape the world from the present to 2035, and their potential impact.</w:t>
      </w:r>
    </w:p>
    <w:p w14:paraId="3854BF16" w14:textId="77777777" w:rsidR="00E67B9D" w:rsidRPr="00E67B9D" w:rsidRDefault="00E67B9D" w:rsidP="00E67B9D">
      <w:pPr>
        <w:rPr>
          <w:sz w:val="16"/>
        </w:rPr>
      </w:pPr>
      <w:r w:rsidRPr="00E67B9D">
        <w:rPr>
          <w:sz w:val="16"/>
        </w:rPr>
        <w:t>‘INWARD-LOOKING WEST’</w:t>
      </w:r>
    </w:p>
    <w:p w14:paraId="263385B0" w14:textId="77777777" w:rsidR="00E67B9D" w:rsidRPr="00E67B9D" w:rsidRDefault="00E67B9D" w:rsidP="00E67B9D">
      <w:pPr>
        <w:rPr>
          <w:sz w:val="16"/>
        </w:rPr>
      </w:pPr>
      <w:r w:rsidRPr="00E67B9D">
        <w:rPr>
          <w:sz w:val="16"/>
        </w:rPr>
        <w:t xml:space="preserve">It said the </w:t>
      </w:r>
      <w:r w:rsidRPr="00E67B9D">
        <w:rPr>
          <w:rStyle w:val="StyleUnderline"/>
        </w:rPr>
        <w:t xml:space="preserve">threat of </w:t>
      </w:r>
      <w:r w:rsidRPr="00E67B9D">
        <w:rPr>
          <w:rStyle w:val="Emphasis"/>
        </w:rPr>
        <w:t>terrorism</w:t>
      </w:r>
      <w:r w:rsidRPr="00E67B9D">
        <w:rPr>
          <w:sz w:val="16"/>
        </w:rPr>
        <w:t xml:space="preserve"> </w:t>
      </w:r>
      <w:r w:rsidRPr="00E67B9D">
        <w:rPr>
          <w:rStyle w:val="StyleUnderline"/>
        </w:rPr>
        <w:t>would grow</w:t>
      </w:r>
      <w:r w:rsidRPr="00E67B9D">
        <w:rPr>
          <w:sz w:val="16"/>
        </w:rPr>
        <w:t xml:space="preserve"> in coming decades </w:t>
      </w:r>
      <w:r w:rsidRPr="00E67B9D">
        <w:rPr>
          <w:rStyle w:val="StyleUnderline"/>
        </w:rPr>
        <w:t>as</w:t>
      </w:r>
      <w:r w:rsidRPr="00E67B9D">
        <w:rPr>
          <w:sz w:val="16"/>
        </w:rPr>
        <w:t xml:space="preserve"> small </w:t>
      </w:r>
      <w:r w:rsidRPr="00E67B9D">
        <w:rPr>
          <w:rStyle w:val="StyleUnderline"/>
        </w:rPr>
        <w:t>groups</w:t>
      </w:r>
      <w:r w:rsidRPr="00E67B9D">
        <w:rPr>
          <w:sz w:val="16"/>
        </w:rPr>
        <w:t xml:space="preserve"> and individuals </w:t>
      </w:r>
      <w:r w:rsidRPr="00E67B9D">
        <w:rPr>
          <w:rStyle w:val="StyleUnderline"/>
        </w:rPr>
        <w:t>harnessed</w:t>
      </w:r>
      <w:r w:rsidRPr="00E67B9D">
        <w:rPr>
          <w:sz w:val="16"/>
        </w:rPr>
        <w:t xml:space="preserve"> “</w:t>
      </w:r>
      <w:r w:rsidRPr="00E67B9D">
        <w:rPr>
          <w:rStyle w:val="Emphasis"/>
        </w:rPr>
        <w:t>new technologies</w:t>
      </w:r>
      <w:r w:rsidRPr="00E67B9D">
        <w:rPr>
          <w:sz w:val="16"/>
        </w:rPr>
        <w:t>, ideas and relationships.”</w:t>
      </w:r>
    </w:p>
    <w:p w14:paraId="219C6A7C" w14:textId="77777777" w:rsidR="00E67B9D" w:rsidRPr="00E67B9D" w:rsidRDefault="00E67B9D" w:rsidP="00E67B9D">
      <w:pPr>
        <w:rPr>
          <w:sz w:val="16"/>
        </w:rPr>
      </w:pPr>
      <w:r w:rsidRPr="00E67B9D">
        <w:rPr>
          <w:rStyle w:val="Emphasis"/>
        </w:rPr>
        <w:t>Uncertainty</w:t>
      </w:r>
      <w:r w:rsidRPr="00E67B9D">
        <w:rPr>
          <w:sz w:val="16"/>
        </w:rPr>
        <w:t xml:space="preserve"> </w:t>
      </w:r>
      <w:r w:rsidRPr="00E67B9D">
        <w:rPr>
          <w:rStyle w:val="StyleUnderline"/>
        </w:rPr>
        <w:t>about the</w:t>
      </w:r>
      <w:r w:rsidRPr="00E67B9D">
        <w:rPr>
          <w:sz w:val="16"/>
        </w:rPr>
        <w:t xml:space="preserve"> </w:t>
      </w:r>
      <w:r w:rsidRPr="00E67B9D">
        <w:rPr>
          <w:rStyle w:val="Emphasis"/>
        </w:rPr>
        <w:t>U</w:t>
      </w:r>
      <w:r w:rsidRPr="00E67B9D">
        <w:rPr>
          <w:sz w:val="16"/>
        </w:rPr>
        <w:t xml:space="preserve">nited </w:t>
      </w:r>
      <w:r w:rsidRPr="00E67B9D">
        <w:rPr>
          <w:rStyle w:val="Emphasis"/>
        </w:rPr>
        <w:t>S</w:t>
      </w:r>
      <w:r w:rsidRPr="00E67B9D">
        <w:rPr>
          <w:sz w:val="16"/>
        </w:rPr>
        <w:t xml:space="preserve">tates, coupled with an “inward-looking West” and the weakening of international human rights and conflict prevention standards, </w:t>
      </w:r>
      <w:r w:rsidRPr="00E67B9D">
        <w:rPr>
          <w:rStyle w:val="StyleUnderline"/>
        </w:rPr>
        <w:t>will encourage</w:t>
      </w:r>
      <w:r w:rsidRPr="00E67B9D">
        <w:rPr>
          <w:sz w:val="16"/>
        </w:rPr>
        <w:t xml:space="preserve"> </w:t>
      </w:r>
      <w:r w:rsidRPr="00E67B9D">
        <w:rPr>
          <w:rStyle w:val="Emphasis"/>
        </w:rPr>
        <w:t>China</w:t>
      </w:r>
      <w:r w:rsidRPr="00E67B9D">
        <w:rPr>
          <w:sz w:val="16"/>
        </w:rPr>
        <w:t xml:space="preserve"> </w:t>
      </w:r>
      <w:r w:rsidRPr="00E67B9D">
        <w:rPr>
          <w:rStyle w:val="StyleUnderline"/>
        </w:rPr>
        <w:t xml:space="preserve">and </w:t>
      </w:r>
      <w:r w:rsidRPr="00E67B9D">
        <w:rPr>
          <w:rStyle w:val="Emphasis"/>
        </w:rPr>
        <w:t>Russia</w:t>
      </w:r>
      <w:r w:rsidRPr="00E67B9D">
        <w:rPr>
          <w:sz w:val="16"/>
        </w:rPr>
        <w:t xml:space="preserve"> </w:t>
      </w:r>
      <w:r w:rsidRPr="00E67B9D">
        <w:rPr>
          <w:rStyle w:val="StyleUnderline"/>
        </w:rPr>
        <w:t xml:space="preserve">to challenge </w:t>
      </w:r>
      <w:r w:rsidRPr="00E67B9D">
        <w:rPr>
          <w:rStyle w:val="Emphasis"/>
        </w:rPr>
        <w:t>American influence</w:t>
      </w:r>
      <w:r w:rsidRPr="00E67B9D">
        <w:rPr>
          <w:sz w:val="16"/>
        </w:rPr>
        <w:t>, the study added.</w:t>
      </w:r>
    </w:p>
    <w:p w14:paraId="08ADDDB5" w14:textId="77777777" w:rsidR="00E67B9D" w:rsidRPr="00E67B9D" w:rsidRDefault="00E67B9D" w:rsidP="00E67B9D">
      <w:pPr>
        <w:rPr>
          <w:sz w:val="16"/>
        </w:rPr>
      </w:pPr>
      <w:r w:rsidRPr="00E67B9D">
        <w:rPr>
          <w:sz w:val="16"/>
        </w:rPr>
        <w:t xml:space="preserve">Those </w:t>
      </w:r>
      <w:r w:rsidRPr="00E67B9D">
        <w:rPr>
          <w:rStyle w:val="StyleUnderline"/>
        </w:rPr>
        <w:t>challenges “will</w:t>
      </w:r>
      <w:r w:rsidRPr="00E67B9D">
        <w:rPr>
          <w:sz w:val="16"/>
        </w:rPr>
        <w:t xml:space="preserve"> stay below the threshold of hot war but </w:t>
      </w:r>
      <w:r w:rsidRPr="00E67B9D">
        <w:rPr>
          <w:rStyle w:val="StyleUnderline"/>
        </w:rPr>
        <w:t xml:space="preserve">bring </w:t>
      </w:r>
      <w:r w:rsidRPr="00E67B9D">
        <w:rPr>
          <w:rStyle w:val="Emphasis"/>
        </w:rPr>
        <w:t>profound risks</w:t>
      </w:r>
      <w:r w:rsidRPr="00E67B9D">
        <w:rPr>
          <w:sz w:val="16"/>
        </w:rPr>
        <w:t xml:space="preserve"> </w:t>
      </w:r>
      <w:r w:rsidRPr="00E67B9D">
        <w:rPr>
          <w:rStyle w:val="StyleUnderline"/>
        </w:rPr>
        <w:t xml:space="preserve">of </w:t>
      </w:r>
      <w:r w:rsidRPr="00E67B9D">
        <w:rPr>
          <w:rStyle w:val="Emphasis"/>
        </w:rPr>
        <w:t>miscalculation</w:t>
      </w:r>
      <w:r w:rsidRPr="00E67B9D">
        <w:rPr>
          <w:sz w:val="16"/>
        </w:rPr>
        <w:t xml:space="preserve">,” the study warned. “Overconfidence that material strength can manage escalation will </w:t>
      </w:r>
      <w:r w:rsidRPr="00E67B9D">
        <w:rPr>
          <w:rStyle w:val="Emphasis"/>
        </w:rPr>
        <w:t>increase</w:t>
      </w:r>
      <w:r w:rsidRPr="00E67B9D">
        <w:rPr>
          <w:sz w:val="16"/>
        </w:rPr>
        <w:t xml:space="preserve"> the </w:t>
      </w:r>
      <w:r w:rsidRPr="00E67B9D">
        <w:rPr>
          <w:rStyle w:val="Emphasis"/>
        </w:rPr>
        <w:t>risks</w:t>
      </w:r>
      <w:r w:rsidRPr="00E67B9D">
        <w:rPr>
          <w:sz w:val="16"/>
        </w:rPr>
        <w:t xml:space="preserve"> </w:t>
      </w:r>
      <w:r w:rsidRPr="00E67B9D">
        <w:rPr>
          <w:rStyle w:val="StyleUnderline"/>
        </w:rPr>
        <w:t>of</w:t>
      </w:r>
      <w:r w:rsidRPr="00E67B9D">
        <w:rPr>
          <w:sz w:val="16"/>
        </w:rPr>
        <w:t xml:space="preserve"> </w:t>
      </w:r>
      <w:r w:rsidRPr="00E67B9D">
        <w:rPr>
          <w:rStyle w:val="Emphasis"/>
        </w:rPr>
        <w:t>interstate conflict</w:t>
      </w:r>
      <w:r w:rsidRPr="00E67B9D">
        <w:rPr>
          <w:sz w:val="16"/>
        </w:rPr>
        <w:t xml:space="preserve"> to levels not seen since the Cold War.”</w:t>
      </w:r>
    </w:p>
    <w:p w14:paraId="111F273F" w14:textId="77777777" w:rsidR="00E67B9D" w:rsidRPr="00E67B9D" w:rsidRDefault="00E67B9D" w:rsidP="00E67B9D">
      <w:pPr>
        <w:rPr>
          <w:sz w:val="16"/>
        </w:rPr>
      </w:pPr>
      <w:r w:rsidRPr="00E67B9D">
        <w:rPr>
          <w:sz w:val="16"/>
        </w:rPr>
        <w:t xml:space="preserve">While “hot war” may be avoided, </w:t>
      </w:r>
      <w:r w:rsidRPr="00E67B9D">
        <w:rPr>
          <w:rStyle w:val="StyleUnderline"/>
        </w:rPr>
        <w:t>differences</w:t>
      </w:r>
      <w:r w:rsidRPr="00E67B9D">
        <w:rPr>
          <w:sz w:val="16"/>
        </w:rPr>
        <w:t xml:space="preserve"> in values and interests among states and drives for regional dominance “</w:t>
      </w:r>
      <w:r w:rsidRPr="00E67B9D">
        <w:rPr>
          <w:rStyle w:val="StyleUnderline"/>
        </w:rPr>
        <w:t xml:space="preserve">are leading to a </w:t>
      </w:r>
      <w:r w:rsidRPr="00E67B9D">
        <w:rPr>
          <w:rStyle w:val="Emphasis"/>
        </w:rPr>
        <w:t>spheres of influence</w:t>
      </w:r>
      <w:r w:rsidRPr="00E67B9D">
        <w:rPr>
          <w:sz w:val="16"/>
        </w:rPr>
        <w:t xml:space="preserve"> </w:t>
      </w:r>
      <w:r w:rsidRPr="00E67B9D">
        <w:rPr>
          <w:rStyle w:val="StyleUnderline"/>
        </w:rPr>
        <w:t>world</w:t>
      </w:r>
      <w:r w:rsidRPr="00E67B9D">
        <w:rPr>
          <w:sz w:val="16"/>
        </w:rPr>
        <w:t>,” it said,</w:t>
      </w:r>
    </w:p>
    <w:p w14:paraId="73316217" w14:textId="77777777" w:rsidR="00E67B9D" w:rsidRPr="00E67B9D" w:rsidRDefault="00E67B9D" w:rsidP="00E67B9D">
      <w:pPr>
        <w:rPr>
          <w:sz w:val="16"/>
        </w:rPr>
      </w:pPr>
      <w:r w:rsidRPr="00E67B9D">
        <w:rPr>
          <w:sz w:val="16"/>
        </w:rPr>
        <w:t>The latest Global Trends, the subject of a Washington conference, added that the situation also offered opportunities to governments, societies, groups and individuals to make choices that could bring “more hopeful, secure futures.”</w:t>
      </w:r>
    </w:p>
    <w:p w14:paraId="488D1420" w14:textId="77777777" w:rsidR="00E67B9D" w:rsidRPr="00E67B9D" w:rsidRDefault="00E67B9D" w:rsidP="00E67B9D">
      <w:pPr>
        <w:rPr>
          <w:sz w:val="16"/>
        </w:rPr>
      </w:pPr>
      <w:r w:rsidRPr="00E67B9D">
        <w:rPr>
          <w:sz w:val="16"/>
        </w:rPr>
        <w:t>“As the paradox of progress implies, the same trends generating near-term risks also can create opportunities for better outcomes over the long term,” the study said.</w:t>
      </w:r>
    </w:p>
    <w:p w14:paraId="6749EE8F" w14:textId="77777777" w:rsidR="00E67B9D" w:rsidRPr="00E67B9D" w:rsidRDefault="00E67B9D" w:rsidP="00E67B9D">
      <w:pPr>
        <w:rPr>
          <w:sz w:val="16"/>
        </w:rPr>
      </w:pPr>
      <w:r w:rsidRPr="00E67B9D">
        <w:rPr>
          <w:sz w:val="16"/>
        </w:rPr>
        <w:t>THE HOME FRONT</w:t>
      </w:r>
    </w:p>
    <w:p w14:paraId="1A51C31C" w14:textId="77777777" w:rsidR="00E67B9D" w:rsidRPr="00E67B9D" w:rsidRDefault="00E67B9D" w:rsidP="00E67B9D">
      <w:pPr>
        <w:rPr>
          <w:sz w:val="16"/>
        </w:rPr>
      </w:pPr>
      <w:r w:rsidRPr="00E67B9D">
        <w:rPr>
          <w:sz w:val="16"/>
        </w:rPr>
        <w:t>The report also said that while globalization and technological advances had “enriched the richest” and raised billions from poverty, they had also “hollowed out” Western middle classes and ignited backlashes against globalization. Those trends have been compounded by the largest migrant flows in seven decades, which are stoking “nativist, anti-elite impulses.”</w:t>
      </w:r>
    </w:p>
    <w:p w14:paraId="4DB6D6DF" w14:textId="77777777" w:rsidR="00E67B9D" w:rsidRPr="00E67B9D" w:rsidRDefault="00E67B9D" w:rsidP="00E67B9D">
      <w:pPr>
        <w:rPr>
          <w:sz w:val="16"/>
        </w:rPr>
      </w:pPr>
      <w:r w:rsidRPr="00E67B9D">
        <w:rPr>
          <w:sz w:val="16"/>
        </w:rPr>
        <w:t>“</w:t>
      </w:r>
      <w:r w:rsidRPr="00E67B9D">
        <w:rPr>
          <w:rStyle w:val="Emphasis"/>
        </w:rPr>
        <w:t>Slow growth</w:t>
      </w:r>
      <w:r w:rsidRPr="00E67B9D">
        <w:rPr>
          <w:sz w:val="16"/>
        </w:rPr>
        <w:t xml:space="preserve"> </w:t>
      </w:r>
      <w:r w:rsidRPr="00E67B9D">
        <w:rPr>
          <w:rStyle w:val="StyleUnderline"/>
        </w:rPr>
        <w:t>plus</w:t>
      </w:r>
      <w:r w:rsidRPr="00E67B9D">
        <w:rPr>
          <w:sz w:val="16"/>
        </w:rPr>
        <w:t xml:space="preserve"> technology-induced </w:t>
      </w:r>
      <w:r w:rsidRPr="00E67B9D">
        <w:rPr>
          <w:rStyle w:val="Emphasis"/>
        </w:rPr>
        <w:t>disruptions</w:t>
      </w:r>
      <w:r w:rsidRPr="00E67B9D">
        <w:rPr>
          <w:rStyle w:val="StyleUnderline"/>
        </w:rPr>
        <w:t xml:space="preserve"> in </w:t>
      </w:r>
      <w:r w:rsidRPr="00E67B9D">
        <w:rPr>
          <w:rStyle w:val="Emphasis"/>
        </w:rPr>
        <w:t>job markets</w:t>
      </w:r>
      <w:r w:rsidRPr="00E67B9D">
        <w:rPr>
          <w:sz w:val="16"/>
        </w:rPr>
        <w:t xml:space="preserve"> </w:t>
      </w:r>
      <w:r w:rsidRPr="00E67B9D">
        <w:rPr>
          <w:rStyle w:val="StyleUnderline"/>
        </w:rPr>
        <w:t>will</w:t>
      </w:r>
      <w:r w:rsidRPr="00E67B9D">
        <w:rPr>
          <w:sz w:val="16"/>
        </w:rPr>
        <w:t xml:space="preserve"> threaten poverty reduction and </w:t>
      </w:r>
      <w:r w:rsidRPr="00E67B9D">
        <w:rPr>
          <w:rStyle w:val="Emphasis"/>
        </w:rPr>
        <w:t>drive tensions</w:t>
      </w:r>
      <w:r w:rsidRPr="00E67B9D">
        <w:rPr>
          <w:sz w:val="16"/>
        </w:rPr>
        <w:t xml:space="preserve"> </w:t>
      </w:r>
      <w:r w:rsidRPr="00E67B9D">
        <w:rPr>
          <w:rStyle w:val="StyleUnderline"/>
        </w:rPr>
        <w:t>within countries</w:t>
      </w:r>
      <w:r w:rsidRPr="00E67B9D">
        <w:rPr>
          <w:sz w:val="16"/>
        </w:rPr>
        <w:t xml:space="preserve"> in the years to come, </w:t>
      </w:r>
      <w:r w:rsidRPr="00E67B9D">
        <w:rPr>
          <w:rStyle w:val="StyleUnderline"/>
        </w:rPr>
        <w:t>fueling</w:t>
      </w:r>
      <w:r w:rsidRPr="00E67B9D">
        <w:rPr>
          <w:sz w:val="16"/>
        </w:rPr>
        <w:t xml:space="preserve"> the very </w:t>
      </w:r>
      <w:r w:rsidRPr="00E67B9D">
        <w:rPr>
          <w:rStyle w:val="Emphasis"/>
        </w:rPr>
        <w:t>nationalism</w:t>
      </w:r>
      <w:r w:rsidRPr="00E67B9D">
        <w:rPr>
          <w:sz w:val="16"/>
        </w:rPr>
        <w:t xml:space="preserve"> that contributes to tension between counties,” it said.</w:t>
      </w:r>
    </w:p>
    <w:p w14:paraId="7A5E10B6" w14:textId="77777777" w:rsidR="00E67B9D" w:rsidRPr="00E67B9D" w:rsidRDefault="00E67B9D" w:rsidP="00E67B9D">
      <w:pPr>
        <w:rPr>
          <w:sz w:val="16"/>
        </w:rPr>
      </w:pPr>
      <w:r w:rsidRPr="00E67B9D">
        <w:rPr>
          <w:sz w:val="16"/>
        </w:rPr>
        <w:t xml:space="preserve">The </w:t>
      </w:r>
      <w:r w:rsidRPr="00E67B9D">
        <w:rPr>
          <w:rStyle w:val="StyleUnderline"/>
        </w:rPr>
        <w:t>trends shaping</w:t>
      </w:r>
      <w:r w:rsidRPr="00E67B9D">
        <w:rPr>
          <w:sz w:val="16"/>
        </w:rPr>
        <w:t xml:space="preserve"> the future </w:t>
      </w:r>
      <w:r w:rsidRPr="00E67B9D">
        <w:rPr>
          <w:rStyle w:val="StyleUnderline"/>
        </w:rPr>
        <w:t>include</w:t>
      </w:r>
      <w:r w:rsidRPr="00E67B9D">
        <w:rPr>
          <w:sz w:val="16"/>
        </w:rPr>
        <w:t xml:space="preserve"> contractions in the working-age populations of wealthy countries and expansions in the same group in poorer nations, especially in Africa and South Asia, </w:t>
      </w:r>
      <w:r w:rsidRPr="00E67B9D">
        <w:rPr>
          <w:rStyle w:val="StyleUnderline"/>
        </w:rPr>
        <w:t xml:space="preserve">increasing </w:t>
      </w:r>
      <w:r w:rsidRPr="00E67B9D">
        <w:rPr>
          <w:rStyle w:val="Emphasis"/>
        </w:rPr>
        <w:t>economic</w:t>
      </w:r>
      <w:r w:rsidRPr="00E67B9D">
        <w:rPr>
          <w:sz w:val="16"/>
        </w:rPr>
        <w:t xml:space="preserve">, employment, urbanization and welfare </w:t>
      </w:r>
      <w:r w:rsidRPr="00E67B9D">
        <w:rPr>
          <w:rStyle w:val="Emphasis"/>
        </w:rPr>
        <w:t>pressures</w:t>
      </w:r>
      <w:r w:rsidRPr="00E67B9D">
        <w:rPr>
          <w:sz w:val="16"/>
        </w:rPr>
        <w:t>, the study said.</w:t>
      </w:r>
    </w:p>
    <w:p w14:paraId="05B3FEF2" w14:textId="77777777" w:rsidR="00E67B9D" w:rsidRPr="00E67B9D" w:rsidRDefault="00E67B9D" w:rsidP="00E67B9D">
      <w:pPr>
        <w:rPr>
          <w:sz w:val="16"/>
        </w:rPr>
      </w:pPr>
      <w:r w:rsidRPr="00E67B9D">
        <w:rPr>
          <w:sz w:val="16"/>
        </w:rPr>
        <w:t xml:space="preserve">The </w:t>
      </w:r>
      <w:r w:rsidRPr="00E67B9D">
        <w:rPr>
          <w:rStyle w:val="StyleUnderline"/>
        </w:rPr>
        <w:t>world will</w:t>
      </w:r>
      <w:r w:rsidRPr="00E67B9D">
        <w:rPr>
          <w:sz w:val="16"/>
        </w:rPr>
        <w:t xml:space="preserve"> also continue to </w:t>
      </w:r>
      <w:r w:rsidRPr="00E67B9D">
        <w:rPr>
          <w:rStyle w:val="StyleUnderline"/>
        </w:rPr>
        <w:t>experience</w:t>
      </w:r>
      <w:r w:rsidRPr="00E67B9D">
        <w:rPr>
          <w:sz w:val="16"/>
        </w:rPr>
        <w:t xml:space="preserve"> </w:t>
      </w:r>
      <w:r w:rsidRPr="00E67B9D">
        <w:rPr>
          <w:rStyle w:val="StyleUnderline"/>
        </w:rPr>
        <w:t xml:space="preserve">weak </w:t>
      </w:r>
      <w:r w:rsidRPr="00E67B9D">
        <w:rPr>
          <w:rStyle w:val="Emphasis"/>
        </w:rPr>
        <w:t>near-term growth</w:t>
      </w:r>
      <w:r w:rsidRPr="00E67B9D">
        <w:rPr>
          <w:sz w:val="16"/>
        </w:rPr>
        <w:t xml:space="preserve"> </w:t>
      </w:r>
      <w:r w:rsidRPr="00E67B9D">
        <w:rPr>
          <w:rStyle w:val="StyleUnderline"/>
        </w:rPr>
        <w:t>as governments</w:t>
      </w:r>
      <w:r w:rsidRPr="00E67B9D">
        <w:rPr>
          <w:sz w:val="16"/>
        </w:rPr>
        <w:t xml:space="preserve">, institutions and businesses </w:t>
      </w:r>
      <w:r w:rsidRPr="00E67B9D">
        <w:rPr>
          <w:rStyle w:val="StyleUnderline"/>
        </w:rPr>
        <w:t xml:space="preserve">struggle to overcome </w:t>
      </w:r>
      <w:r w:rsidRPr="00E67B9D">
        <w:rPr>
          <w:rStyle w:val="Emphasis"/>
        </w:rPr>
        <w:t>fallout</w:t>
      </w:r>
      <w:r w:rsidRPr="00E67B9D">
        <w:rPr>
          <w:sz w:val="16"/>
        </w:rPr>
        <w:t xml:space="preserve"> </w:t>
      </w:r>
      <w:r w:rsidRPr="00E67B9D">
        <w:rPr>
          <w:rStyle w:val="StyleUnderline"/>
        </w:rPr>
        <w:t>from</w:t>
      </w:r>
      <w:r w:rsidRPr="00E67B9D">
        <w:rPr>
          <w:sz w:val="16"/>
        </w:rPr>
        <w:t xml:space="preserve"> the Great </w:t>
      </w:r>
      <w:r w:rsidRPr="00E67B9D">
        <w:rPr>
          <w:rStyle w:val="Emphasis"/>
        </w:rPr>
        <w:t>Recession</w:t>
      </w:r>
      <w:r w:rsidRPr="00E67B9D">
        <w:rPr>
          <w:sz w:val="16"/>
        </w:rPr>
        <w:t>, the study said.</w:t>
      </w:r>
    </w:p>
    <w:p w14:paraId="654841E2" w14:textId="77777777" w:rsidR="00E67B9D" w:rsidRPr="00E67B9D" w:rsidRDefault="00E67B9D" w:rsidP="00E67B9D">
      <w:pPr>
        <w:rPr>
          <w:sz w:val="16"/>
        </w:rPr>
      </w:pPr>
      <w:r w:rsidRPr="00E67B9D">
        <w:rPr>
          <w:sz w:val="16"/>
        </w:rPr>
        <w:t>“</w:t>
      </w:r>
      <w:r w:rsidRPr="00E67B9D">
        <w:rPr>
          <w:rStyle w:val="Emphasis"/>
        </w:rPr>
        <w:t>Major economies</w:t>
      </w:r>
      <w:r w:rsidRPr="00E67B9D">
        <w:rPr>
          <w:sz w:val="16"/>
        </w:rPr>
        <w:t xml:space="preserve"> </w:t>
      </w:r>
      <w:r w:rsidRPr="00E67B9D">
        <w:rPr>
          <w:rStyle w:val="StyleUnderline"/>
        </w:rPr>
        <w:t xml:space="preserve">will confront </w:t>
      </w:r>
      <w:r w:rsidRPr="00E67B9D">
        <w:rPr>
          <w:rStyle w:val="Emphasis"/>
        </w:rPr>
        <w:t>shrinking workforces</w:t>
      </w:r>
      <w:r w:rsidRPr="00E67B9D">
        <w:rPr>
          <w:sz w:val="16"/>
        </w:rPr>
        <w:t xml:space="preserve"> </w:t>
      </w:r>
      <w:r w:rsidRPr="00E67B9D">
        <w:rPr>
          <w:rStyle w:val="StyleUnderline"/>
        </w:rPr>
        <w:t xml:space="preserve">and </w:t>
      </w:r>
      <w:r w:rsidRPr="00E67B9D">
        <w:rPr>
          <w:rStyle w:val="Emphasis"/>
        </w:rPr>
        <w:t>diminishing productivity</w:t>
      </w:r>
      <w:r w:rsidRPr="00E67B9D">
        <w:rPr>
          <w:sz w:val="16"/>
        </w:rPr>
        <w:t xml:space="preserve"> gains </w:t>
      </w:r>
      <w:r w:rsidRPr="00E67B9D">
        <w:rPr>
          <w:rStyle w:val="StyleUnderline"/>
        </w:rPr>
        <w:t>while recovering from</w:t>
      </w:r>
      <w:r w:rsidRPr="00E67B9D">
        <w:rPr>
          <w:sz w:val="16"/>
        </w:rPr>
        <w:t xml:space="preserve"> the 2008-09 financial </w:t>
      </w:r>
      <w:r w:rsidRPr="00E67B9D">
        <w:rPr>
          <w:rStyle w:val="Emphasis"/>
        </w:rPr>
        <w:t>crisis</w:t>
      </w:r>
      <w:r w:rsidRPr="00E67B9D">
        <w:rPr>
          <w:sz w:val="16"/>
        </w:rPr>
        <w:t xml:space="preserve"> </w:t>
      </w:r>
      <w:r w:rsidRPr="00E67B9D">
        <w:rPr>
          <w:rStyle w:val="StyleUnderline"/>
        </w:rPr>
        <w:t xml:space="preserve">with </w:t>
      </w:r>
      <w:r w:rsidRPr="00E67B9D">
        <w:rPr>
          <w:rStyle w:val="Emphasis"/>
        </w:rPr>
        <w:t>high debt</w:t>
      </w:r>
      <w:r w:rsidRPr="00E67B9D">
        <w:rPr>
          <w:sz w:val="16"/>
        </w:rPr>
        <w:t xml:space="preserve">, </w:t>
      </w:r>
      <w:r w:rsidRPr="00E67B9D">
        <w:rPr>
          <w:rStyle w:val="Emphasis"/>
        </w:rPr>
        <w:t>weak demand</w:t>
      </w:r>
      <w:r w:rsidRPr="00E67B9D">
        <w:rPr>
          <w:sz w:val="16"/>
        </w:rPr>
        <w:t>, and doubts about globalization,” said the study.</w:t>
      </w:r>
    </w:p>
    <w:p w14:paraId="20146F3E" w14:textId="77777777" w:rsidR="00E67B9D" w:rsidRPr="00E67B9D" w:rsidRDefault="00E67B9D" w:rsidP="00E67B9D">
      <w:pPr>
        <w:rPr>
          <w:sz w:val="16"/>
        </w:rPr>
      </w:pPr>
      <w:r w:rsidRPr="00E67B9D">
        <w:rPr>
          <w:sz w:val="16"/>
        </w:rPr>
        <w:t xml:space="preserve">“China will attempt to shift to a consumer-driven economy from its longstanding export and investment focus. </w:t>
      </w:r>
      <w:r w:rsidRPr="00E67B9D">
        <w:rPr>
          <w:rStyle w:val="Emphasis"/>
        </w:rPr>
        <w:t>Lower growth</w:t>
      </w:r>
      <w:r w:rsidRPr="00E67B9D">
        <w:rPr>
          <w:sz w:val="16"/>
        </w:rPr>
        <w:t xml:space="preserve"> </w:t>
      </w:r>
      <w:r w:rsidRPr="00E67B9D">
        <w:rPr>
          <w:rStyle w:val="StyleUnderline"/>
        </w:rPr>
        <w:t xml:space="preserve">will </w:t>
      </w:r>
      <w:r w:rsidRPr="00E67B9D">
        <w:rPr>
          <w:rStyle w:val="Emphasis"/>
        </w:rPr>
        <w:t>threaten poverty reduction</w:t>
      </w:r>
      <w:r w:rsidRPr="00E67B9D">
        <w:rPr>
          <w:sz w:val="16"/>
        </w:rPr>
        <w:t xml:space="preserve"> </w:t>
      </w:r>
      <w:r w:rsidRPr="00E67B9D">
        <w:rPr>
          <w:rStyle w:val="StyleUnderline"/>
        </w:rPr>
        <w:t>in developing counties</w:t>
      </w:r>
      <w:r w:rsidRPr="00E67B9D">
        <w:rPr>
          <w:sz w:val="16"/>
        </w:rPr>
        <w:t>.”</w:t>
      </w:r>
    </w:p>
    <w:p w14:paraId="4AFC65D4" w14:textId="77777777" w:rsidR="00E67B9D" w:rsidRPr="00E67B9D" w:rsidRDefault="00E67B9D" w:rsidP="00E67B9D">
      <w:pPr>
        <w:rPr>
          <w:sz w:val="16"/>
        </w:rPr>
      </w:pPr>
      <w:r w:rsidRPr="00E67B9D">
        <w:rPr>
          <w:rStyle w:val="Emphasis"/>
        </w:rPr>
        <w:lastRenderedPageBreak/>
        <w:t>Governance</w:t>
      </w:r>
      <w:r w:rsidRPr="00E67B9D">
        <w:rPr>
          <w:sz w:val="16"/>
        </w:rPr>
        <w:t xml:space="preserve"> </w:t>
      </w:r>
      <w:r w:rsidRPr="00E67B9D">
        <w:rPr>
          <w:rStyle w:val="StyleUnderline"/>
        </w:rPr>
        <w:t xml:space="preserve">will become </w:t>
      </w:r>
      <w:r w:rsidRPr="00E67B9D">
        <w:rPr>
          <w:rStyle w:val="Emphasis"/>
        </w:rPr>
        <w:t>more difficult</w:t>
      </w:r>
      <w:r w:rsidRPr="00E67B9D">
        <w:rPr>
          <w:sz w:val="16"/>
        </w:rPr>
        <w:t xml:space="preserve"> </w:t>
      </w:r>
      <w:r w:rsidRPr="00E67B9D">
        <w:rPr>
          <w:rStyle w:val="StyleUnderline"/>
        </w:rPr>
        <w:t>as issues, including</w:t>
      </w:r>
      <w:r w:rsidRPr="00E67B9D">
        <w:rPr>
          <w:sz w:val="16"/>
        </w:rPr>
        <w:t xml:space="preserve"> global </w:t>
      </w:r>
      <w:r w:rsidRPr="00E67B9D">
        <w:rPr>
          <w:rStyle w:val="Emphasis"/>
        </w:rPr>
        <w:t>climate change</w:t>
      </w:r>
      <w:r w:rsidRPr="00E67B9D">
        <w:rPr>
          <w:sz w:val="16"/>
        </w:rPr>
        <w:t xml:space="preserve">, </w:t>
      </w:r>
      <w:r w:rsidRPr="00E67B9D">
        <w:rPr>
          <w:rStyle w:val="Emphasis"/>
        </w:rPr>
        <w:t>environmental degradation</w:t>
      </w:r>
      <w:r w:rsidRPr="00E67B9D">
        <w:rPr>
          <w:sz w:val="16"/>
        </w:rPr>
        <w:t xml:space="preserve"> </w:t>
      </w:r>
      <w:r w:rsidRPr="00E67B9D">
        <w:rPr>
          <w:rStyle w:val="StyleUnderline"/>
        </w:rPr>
        <w:t xml:space="preserve">and </w:t>
      </w:r>
      <w:r w:rsidRPr="00E67B9D">
        <w:rPr>
          <w:rStyle w:val="Emphasis"/>
        </w:rPr>
        <w:t>health threats</w:t>
      </w:r>
      <w:r w:rsidRPr="00E67B9D">
        <w:rPr>
          <w:sz w:val="16"/>
        </w:rPr>
        <w:t xml:space="preserve"> </w:t>
      </w:r>
      <w:r w:rsidRPr="00E67B9D">
        <w:rPr>
          <w:rStyle w:val="StyleUnderline"/>
        </w:rPr>
        <w:t xml:space="preserve">demand </w:t>
      </w:r>
      <w:r w:rsidRPr="00E67B9D">
        <w:rPr>
          <w:rStyle w:val="Emphasis"/>
        </w:rPr>
        <w:t>collective action</w:t>
      </w:r>
      <w:r w:rsidRPr="00E67B9D">
        <w:rPr>
          <w:sz w:val="16"/>
        </w:rPr>
        <w:t xml:space="preserve">, the study added, </w:t>
      </w:r>
      <w:r w:rsidRPr="00E67B9D">
        <w:rPr>
          <w:rStyle w:val="StyleUnderline"/>
        </w:rPr>
        <w:t xml:space="preserve">while such cooperation </w:t>
      </w:r>
      <w:r w:rsidRPr="00E67B9D">
        <w:rPr>
          <w:rStyle w:val="Emphasis"/>
        </w:rPr>
        <w:t>becomes harder</w:t>
      </w:r>
      <w:r w:rsidRPr="00E67B9D">
        <w:rPr>
          <w:sz w:val="16"/>
        </w:rPr>
        <w:t>.</w:t>
      </w:r>
    </w:p>
    <w:p w14:paraId="293BC4D1" w14:textId="77777777" w:rsidR="00E67B9D" w:rsidRPr="00E67B9D" w:rsidRDefault="00E67B9D" w:rsidP="00E67B9D"/>
    <w:p w14:paraId="77ABA4A6" w14:textId="7EA61F75" w:rsidR="00814CCE" w:rsidRDefault="00814CCE" w:rsidP="00603E86">
      <w:pPr>
        <w:pStyle w:val="Heading3"/>
      </w:pPr>
      <w:r>
        <w:lastRenderedPageBreak/>
        <w:t>--Infrastructure Bill K2 Economy</w:t>
      </w:r>
    </w:p>
    <w:p w14:paraId="4611BD2C" w14:textId="7B11EB9F" w:rsidR="00814CCE" w:rsidRDefault="00814CCE" w:rsidP="00814CCE"/>
    <w:p w14:paraId="061F2FD9" w14:textId="570E9F71" w:rsidR="00814CCE" w:rsidRDefault="00814CCE" w:rsidP="00814CCE"/>
    <w:p w14:paraId="6707A8E3" w14:textId="0CF9A9EF" w:rsidR="00814CCE" w:rsidRPr="00814CCE" w:rsidRDefault="00814CCE" w:rsidP="00814CCE">
      <w:pPr>
        <w:pStyle w:val="Heading4"/>
      </w:pPr>
      <w:r>
        <w:t xml:space="preserve">Infrastructure bill </w:t>
      </w:r>
      <w:r>
        <w:rPr>
          <w:u w:val="single"/>
        </w:rPr>
        <w:t>essential</w:t>
      </w:r>
      <w:r>
        <w:t xml:space="preserve"> to avoid slow growth – economists agree </w:t>
      </w:r>
    </w:p>
    <w:p w14:paraId="164CC424" w14:textId="3C606BAF" w:rsidR="00814CCE" w:rsidRDefault="00814CCE" w:rsidP="00814CCE">
      <w:r w:rsidRPr="00814CCE">
        <w:rPr>
          <w:rStyle w:val="Style13ptBold"/>
        </w:rPr>
        <w:t>Lane 21</w:t>
      </w:r>
      <w:r>
        <w:t xml:space="preserve"> – finance reporter for The Hill</w:t>
      </w:r>
    </w:p>
    <w:p w14:paraId="445A8B29" w14:textId="30E4DD68" w:rsidR="00814CCE" w:rsidRPr="00814CCE" w:rsidRDefault="00814CCE" w:rsidP="00814CCE">
      <w:r>
        <w:t xml:space="preserve">Sylvan, with Niv Elis, 3/13. </w:t>
      </w:r>
      <w:r w:rsidRPr="00814CCE">
        <w:t xml:space="preserve"> “Biden gets boost with sunny COVID-19 outlook,” </w:t>
      </w:r>
      <w:hyperlink r:id="rId15" w:history="1">
        <w:r w:rsidRPr="00814CCE">
          <w:rPr>
            <w:rStyle w:val="Hyperlink"/>
          </w:rPr>
          <w:t>https://thehill.com/policy/finance/542995-biden-gets-boost-with-sunny-covid-19-outlook</w:t>
        </w:r>
      </w:hyperlink>
      <w:r w:rsidRPr="00814CCE">
        <w:t>]</w:t>
      </w:r>
    </w:p>
    <w:p w14:paraId="60997B09" w14:textId="6E1D82FE" w:rsidR="00814CCE" w:rsidRDefault="00814CCE" w:rsidP="00814CCE">
      <w:pPr>
        <w:rPr>
          <w:sz w:val="16"/>
        </w:rPr>
      </w:pPr>
      <w:r w:rsidRPr="00814CCE">
        <w:rPr>
          <w:rStyle w:val="StyleUnderline"/>
        </w:rPr>
        <w:t>Biden is</w:t>
      </w:r>
      <w:r w:rsidRPr="00814CCE">
        <w:rPr>
          <w:sz w:val="16"/>
        </w:rPr>
        <w:t xml:space="preserve"> still </w:t>
      </w:r>
      <w:r w:rsidRPr="00814CCE">
        <w:rPr>
          <w:rStyle w:val="StyleUnderline"/>
        </w:rPr>
        <w:t>expected to press ahead on</w:t>
      </w:r>
      <w:r w:rsidRPr="00814CCE">
        <w:rPr>
          <w:sz w:val="16"/>
        </w:rPr>
        <w:t xml:space="preserve"> an </w:t>
      </w:r>
      <w:r w:rsidRPr="00814CCE">
        <w:rPr>
          <w:rStyle w:val="StyleUnderline"/>
        </w:rPr>
        <w:t>infrastructure</w:t>
      </w:r>
      <w:r w:rsidRPr="00814CCE">
        <w:rPr>
          <w:sz w:val="16"/>
        </w:rPr>
        <w:t xml:space="preserve"> bill this year, and </w:t>
      </w:r>
      <w:r w:rsidRPr="00814CCE">
        <w:rPr>
          <w:rStyle w:val="Emphasis"/>
        </w:rPr>
        <w:t>economists across the ideological spectrum</w:t>
      </w:r>
      <w:r w:rsidRPr="00814CCE">
        <w:rPr>
          <w:sz w:val="16"/>
        </w:rPr>
        <w:t xml:space="preserve"> </w:t>
      </w:r>
      <w:r w:rsidRPr="00814CCE">
        <w:rPr>
          <w:rStyle w:val="StyleUnderline"/>
        </w:rPr>
        <w:t xml:space="preserve">have long considered those upgrades to be </w:t>
      </w:r>
      <w:r w:rsidRPr="00814CCE">
        <w:rPr>
          <w:rStyle w:val="Emphasis"/>
        </w:rPr>
        <w:t>essential to accelerating the economy for years to come</w:t>
      </w:r>
      <w:r w:rsidRPr="00814CCE">
        <w:rPr>
          <w:sz w:val="16"/>
        </w:rPr>
        <w:t xml:space="preserve">. Brusuelas said </w:t>
      </w:r>
      <w:r w:rsidRPr="00814CCE">
        <w:rPr>
          <w:rStyle w:val="StyleUnderline"/>
        </w:rPr>
        <w:t>without a significant infrastructure package, the U.S growth rate could slump back to its long-term trend of 1.8 percent per year.</w:t>
      </w:r>
      <w:r w:rsidRPr="00814CCE">
        <w:rPr>
          <w:sz w:val="16"/>
        </w:rPr>
        <w:t xml:space="preserve"> “That is something that I would think, for most Americans, is not acceptable,” he said. “</w:t>
      </w:r>
      <w:r w:rsidRPr="00814CCE">
        <w:rPr>
          <w:rStyle w:val="Emphasis"/>
        </w:rPr>
        <w:t>The stakes are enormously high</w:t>
      </w:r>
      <w:r w:rsidRPr="00814CCE">
        <w:rPr>
          <w:sz w:val="16"/>
        </w:rPr>
        <w:t xml:space="preserve"> here </w:t>
      </w:r>
      <w:r w:rsidRPr="00814CCE">
        <w:rPr>
          <w:rStyle w:val="StyleUnderline"/>
        </w:rPr>
        <w:t>that we take advantage of what's going to be several good years of growth</w:t>
      </w:r>
      <w:r w:rsidRPr="00814CCE">
        <w:rPr>
          <w:sz w:val="16"/>
        </w:rPr>
        <w:t xml:space="preserve">, </w:t>
      </w:r>
      <w:r w:rsidRPr="00814CCE">
        <w:rPr>
          <w:rStyle w:val="StyleUnderline"/>
        </w:rPr>
        <w:t>but follow through</w:t>
      </w:r>
      <w:r w:rsidRPr="00814CCE">
        <w:rPr>
          <w:sz w:val="16"/>
        </w:rPr>
        <w:t xml:space="preserve"> and leave a legacy.”</w:t>
      </w:r>
    </w:p>
    <w:p w14:paraId="7D3737D1" w14:textId="7A13B862" w:rsidR="00814CCE" w:rsidRDefault="00814CCE" w:rsidP="00814CCE">
      <w:pPr>
        <w:rPr>
          <w:sz w:val="16"/>
        </w:rPr>
      </w:pPr>
    </w:p>
    <w:p w14:paraId="61959118" w14:textId="38B3367C" w:rsidR="00814CCE" w:rsidRDefault="00814CCE" w:rsidP="00814CCE">
      <w:pPr>
        <w:rPr>
          <w:sz w:val="16"/>
        </w:rPr>
      </w:pPr>
    </w:p>
    <w:p w14:paraId="4E3E016C" w14:textId="7D8B48D6" w:rsidR="00814CCE" w:rsidRPr="00814CCE" w:rsidRDefault="00814CCE" w:rsidP="00814CCE">
      <w:pPr>
        <w:pStyle w:val="Heading4"/>
      </w:pPr>
      <w:r>
        <w:t xml:space="preserve">Infrastructure is the </w:t>
      </w:r>
      <w:r>
        <w:rPr>
          <w:u w:val="single"/>
        </w:rPr>
        <w:t>best tool</w:t>
      </w:r>
      <w:r>
        <w:t xml:space="preserve"> to </w:t>
      </w:r>
      <w:r>
        <w:rPr>
          <w:u w:val="single"/>
        </w:rPr>
        <w:t>stimulate demand</w:t>
      </w:r>
    </w:p>
    <w:p w14:paraId="2E3915A9" w14:textId="77777777" w:rsidR="00814CCE" w:rsidRDefault="00814CCE" w:rsidP="00814CCE">
      <w:r w:rsidRPr="00814CCE">
        <w:rPr>
          <w:rStyle w:val="Style13ptBold"/>
        </w:rPr>
        <w:t>Smith 21</w:t>
      </w:r>
      <w:r>
        <w:t xml:space="preserve"> –</w:t>
      </w:r>
      <w:r w:rsidRPr="00C214CD">
        <w:t xml:space="preserve"> </w:t>
      </w:r>
      <w:r w:rsidRPr="00E67B9D">
        <w:t>assistant professor of finance at Stony Brook University</w:t>
      </w:r>
    </w:p>
    <w:p w14:paraId="28C8D9B5" w14:textId="63764029" w:rsidR="00814CCE" w:rsidRPr="00814CCE" w:rsidRDefault="00814CCE" w:rsidP="00814CCE">
      <w:r>
        <w:t>Noah, 1/13. “</w:t>
      </w:r>
      <w:r w:rsidRPr="00C214CD">
        <w:t>Biden Must Avoid Obama's Mistake When Setting His Agenda</w:t>
      </w:r>
      <w:r>
        <w:t>.”</w:t>
      </w:r>
      <w:r w:rsidRPr="00C214CD">
        <w:t xml:space="preserve"> https://www.bloomberg.com/opinion/articles/2021-01-13/biden-must-avoid-obama-s-mistake-when-setting-his-agenda</w:t>
      </w:r>
    </w:p>
    <w:p w14:paraId="22406B30" w14:textId="77777777" w:rsidR="00814CCE" w:rsidRPr="005E6E60" w:rsidRDefault="00814CCE" w:rsidP="00814CCE">
      <w:pPr>
        <w:rPr>
          <w:rStyle w:val="StyleUnderline"/>
        </w:rPr>
      </w:pPr>
      <w:r w:rsidRPr="00814CCE">
        <w:rPr>
          <w:rStyle w:val="StyleUnderline"/>
        </w:rPr>
        <w:t xml:space="preserve">After the virus is beaten, the U.S. economy will still </w:t>
      </w:r>
      <w:r w:rsidRPr="00814CCE">
        <w:rPr>
          <w:rStyle w:val="Emphasis"/>
        </w:rPr>
        <w:t>linger in recession</w:t>
      </w:r>
      <w:r w:rsidRPr="00814CCE">
        <w:rPr>
          <w:rStyle w:val="StyleUnderline"/>
        </w:rPr>
        <w:t xml:space="preserve"> unless the government acts </w:t>
      </w:r>
      <w:r w:rsidRPr="00814CCE">
        <w:rPr>
          <w:rStyle w:val="Emphasis"/>
        </w:rPr>
        <w:t>decisively to boost demand</w:t>
      </w:r>
      <w:r w:rsidRPr="00814CCE">
        <w:rPr>
          <w:rStyle w:val="StyleUnderline"/>
        </w:rPr>
        <w:t>.</w:t>
      </w:r>
      <w:r w:rsidRPr="00814CCE">
        <w:rPr>
          <w:sz w:val="16"/>
        </w:rPr>
        <w:t xml:space="preserve"> </w:t>
      </w:r>
      <w:r w:rsidRPr="00814CCE">
        <w:rPr>
          <w:rStyle w:val="Emphasis"/>
        </w:rPr>
        <w:t>The best tool</w:t>
      </w:r>
      <w:r w:rsidRPr="00814CCE">
        <w:rPr>
          <w:sz w:val="16"/>
        </w:rPr>
        <w:t xml:space="preserve"> for doing this, as usual, </w:t>
      </w:r>
      <w:r w:rsidRPr="00814CCE">
        <w:rPr>
          <w:rStyle w:val="Emphasis"/>
        </w:rPr>
        <w:t>is infrastructure investment</w:t>
      </w:r>
      <w:r w:rsidRPr="00814CCE">
        <w:rPr>
          <w:sz w:val="16"/>
        </w:rPr>
        <w:t xml:space="preserve">. And </w:t>
      </w:r>
      <w:r w:rsidRPr="00814CCE">
        <w:rPr>
          <w:rStyle w:val="StyleUnderline"/>
        </w:rPr>
        <w:t>the rapid progress in solar power and batteries means that Biden has a unique opportunity to address the climate crisis at the same time. A huge build-out of solar power and electric-car charging stations, including subsidies to rapidly replace fossil fuel plants and gasoline vehicles, will ensure that the U.S. economy comes roaring back while making huge steps toward decarbonization.</w:t>
      </w:r>
    </w:p>
    <w:p w14:paraId="1C5CE4E2" w14:textId="77777777" w:rsidR="00814CCE" w:rsidRPr="00814CCE" w:rsidRDefault="00814CCE" w:rsidP="00814CCE">
      <w:pPr>
        <w:rPr>
          <w:sz w:val="16"/>
        </w:rPr>
      </w:pPr>
      <w:r w:rsidRPr="00814CCE">
        <w:rPr>
          <w:rStyle w:val="StyleUnderline"/>
        </w:rPr>
        <w:t>Public health and green infrastructure should be the top priorities</w:t>
      </w:r>
      <w:r w:rsidRPr="00814CCE">
        <w:rPr>
          <w:sz w:val="16"/>
        </w:rPr>
        <w:t xml:space="preserve"> for Biden in 2021 and 2022. Yes, </w:t>
      </w:r>
      <w:r w:rsidRPr="00814CCE">
        <w:rPr>
          <w:rStyle w:val="StyleUnderline"/>
        </w:rPr>
        <w:t>there are lots of other things in America that need reform</w:t>
      </w:r>
      <w:r w:rsidRPr="00814CCE">
        <w:rPr>
          <w:sz w:val="16"/>
        </w:rPr>
        <w:t xml:space="preserve">, including health care. But </w:t>
      </w:r>
      <w:r w:rsidRPr="00814CCE">
        <w:rPr>
          <w:rStyle w:val="StyleUnderline"/>
        </w:rPr>
        <w:t>the realities of the political system mean these will have to wait</w:t>
      </w:r>
      <w:r w:rsidRPr="00814CCE">
        <w:rPr>
          <w:sz w:val="16"/>
        </w:rPr>
        <w:t xml:space="preserve">. Reforms must fit the crisis of the day; </w:t>
      </w:r>
      <w:r w:rsidRPr="00814CCE">
        <w:rPr>
          <w:rStyle w:val="Emphasis"/>
        </w:rPr>
        <w:t>Biden can’t afford to get sidetracked</w:t>
      </w:r>
      <w:r w:rsidRPr="00814CCE">
        <w:rPr>
          <w:rStyle w:val="StyleUnderline"/>
        </w:rPr>
        <w:t xml:space="preserve"> on a quixotic quest to fix everything</w:t>
      </w:r>
      <w:r w:rsidRPr="00814CCE">
        <w:rPr>
          <w:sz w:val="16"/>
        </w:rPr>
        <w:t xml:space="preserve"> that’s wrong with the American economy.</w:t>
      </w:r>
    </w:p>
    <w:p w14:paraId="181CC1B8" w14:textId="3AADF348" w:rsidR="00814CCE" w:rsidRDefault="00814CCE" w:rsidP="00814CCE">
      <w:pPr>
        <w:rPr>
          <w:sz w:val="16"/>
        </w:rPr>
      </w:pPr>
    </w:p>
    <w:p w14:paraId="70E3C011" w14:textId="220F0099" w:rsidR="00814CCE" w:rsidRDefault="00813815" w:rsidP="00813815">
      <w:pPr>
        <w:pStyle w:val="Heading3"/>
      </w:pPr>
      <w:r>
        <w:lastRenderedPageBreak/>
        <w:t>--Economy Impat Ext.</w:t>
      </w:r>
    </w:p>
    <w:p w14:paraId="34969FA3" w14:textId="1176F095" w:rsidR="00813815" w:rsidRDefault="00813815" w:rsidP="00813815"/>
    <w:p w14:paraId="1AF838BB" w14:textId="08CCB5B6" w:rsidR="00813815" w:rsidRDefault="00813815" w:rsidP="00813815"/>
    <w:p w14:paraId="7F2AB1AB" w14:textId="77777777" w:rsidR="004D5A52" w:rsidRPr="000D15F7" w:rsidRDefault="004D5A52" w:rsidP="004D5A52">
      <w:pPr>
        <w:pStyle w:val="Heading4"/>
        <w:rPr>
          <w:rFonts w:cs="Times New Roman"/>
        </w:rPr>
      </w:pPr>
      <w:r w:rsidRPr="000D15F7">
        <w:rPr>
          <w:rFonts w:cs="Times New Roman"/>
        </w:rPr>
        <w:t xml:space="preserve">Diversionary tendencies cause nuclear war </w:t>
      </w:r>
    </w:p>
    <w:p w14:paraId="23EEEEE6" w14:textId="77777777" w:rsidR="004D5A52" w:rsidRPr="000D15F7" w:rsidRDefault="004D5A52" w:rsidP="004D5A52">
      <w:r w:rsidRPr="000D15F7">
        <w:t>--unstable prolif only comes from diversion. A regime’s legitimacy concerns are intimately tied to the decision to use a nuclear weapon. Economic decline is the most powerful variable.</w:t>
      </w:r>
    </w:p>
    <w:p w14:paraId="204FB81C" w14:textId="77777777" w:rsidR="004D5A52" w:rsidRPr="000D15F7" w:rsidRDefault="004D5A52" w:rsidP="004D5A52">
      <w:r w:rsidRPr="000D15F7">
        <w:t xml:space="preserve">--doesn’t matter if the audience actually cares about the diversion or not because the leaders think that the public cares so they’ll divert. </w:t>
      </w:r>
    </w:p>
    <w:p w14:paraId="2D56D9BF" w14:textId="77777777" w:rsidR="004D5A52" w:rsidRPr="000D15F7" w:rsidRDefault="004D5A52" w:rsidP="004D5A52">
      <w:pPr>
        <w:rPr>
          <w:rStyle w:val="Style13ptBold"/>
        </w:rPr>
      </w:pPr>
      <w:r w:rsidRPr="000D15F7">
        <w:rPr>
          <w:rStyle w:val="Style13ptBold"/>
        </w:rPr>
        <w:t>Abulof 13</w:t>
      </w:r>
      <w:r w:rsidRPr="000D15F7">
        <w:rPr>
          <w:sz w:val="16"/>
        </w:rPr>
        <w:t xml:space="preserve"> (Uriel, Princeton University and Tel-Aviv University, “Nuclear Diversion Theory and Legitimacy Crisis: The Case of Iran” Politics &amp; Policy, Volume 41, No. 5 (2013): 690-722.)</w:t>
      </w:r>
    </w:p>
    <w:p w14:paraId="77EC4A7A" w14:textId="77777777" w:rsidR="004D5A52" w:rsidRPr="000D15F7" w:rsidRDefault="004D5A52" w:rsidP="004D5A52">
      <w:pPr>
        <w:rPr>
          <w:sz w:val="14"/>
        </w:rPr>
      </w:pPr>
      <w:r w:rsidRPr="000D15F7">
        <w:rPr>
          <w:sz w:val="14"/>
        </w:rPr>
        <w:t xml:space="preserve">Analyses typically detach causes from the consequences of proliferation, separating the considerations for obtaining nuclear weapons from their strategic and operational deployment. </w:t>
      </w:r>
      <w:r w:rsidRPr="000D15F7">
        <w:rPr>
          <w:rStyle w:val="StyleUnderline"/>
        </w:rPr>
        <w:t>Nuclear diversion theory shows that the reason for developing nuclear capacity</w:t>
      </w:r>
      <w:r w:rsidRPr="000D15F7">
        <w:rPr>
          <w:sz w:val="14"/>
        </w:rPr>
        <w:t xml:space="preserve"> </w:t>
      </w:r>
      <w:r w:rsidRPr="000D15F7">
        <w:rPr>
          <w:rStyle w:val="StyleUnderline"/>
        </w:rPr>
        <w:t>can be linked to</w:t>
      </w:r>
      <w:r w:rsidRPr="000D15F7">
        <w:rPr>
          <w:sz w:val="14"/>
        </w:rPr>
        <w:t xml:space="preserve"> </w:t>
      </w:r>
      <w:r w:rsidRPr="000D15F7">
        <w:rPr>
          <w:rStyle w:val="Emphasis"/>
        </w:rPr>
        <w:t>whether and how the regime might use it</w:t>
      </w:r>
      <w:r w:rsidRPr="000D15F7">
        <w:rPr>
          <w:sz w:val="14"/>
        </w:rPr>
        <w:t xml:space="preserve">. This proposition highlights the need to envisage the actual diversionary strategies that a regime might employ when undergoing a domestic legitimacy crisis. Since </w:t>
      </w:r>
      <w:r w:rsidRPr="000D15F7">
        <w:rPr>
          <w:rStyle w:val="StyleUnderline"/>
        </w:rPr>
        <w:t>regimes are purposeful actors</w:t>
      </w:r>
      <w:r w:rsidRPr="000D15F7">
        <w:rPr>
          <w:sz w:val="14"/>
        </w:rPr>
        <w:t xml:space="preserve">, </w:t>
      </w:r>
      <w:r w:rsidRPr="000D15F7">
        <w:rPr>
          <w:rStyle w:val="StyleUnderline"/>
        </w:rPr>
        <w:t>the possible strategies might prospectively shape the motivation to go nuclear and the ways to go about it</w:t>
      </w:r>
      <w:r w:rsidRPr="000D15F7">
        <w:rPr>
          <w:sz w:val="14"/>
        </w:rPr>
        <w:t>. How, then, could an authoritarian/totalitarian regime address its eroding legitimacy, and what role might nuclear diversion play?</w:t>
      </w:r>
    </w:p>
    <w:p w14:paraId="3EF21F35" w14:textId="77777777" w:rsidR="004D5A52" w:rsidRPr="004D5A52" w:rsidRDefault="004D5A52" w:rsidP="004D5A52">
      <w:pPr>
        <w:rPr>
          <w:sz w:val="14"/>
        </w:rPr>
      </w:pPr>
      <w:r w:rsidRPr="000D15F7">
        <w:rPr>
          <w:sz w:val="14"/>
        </w:rPr>
        <w:t xml:space="preserve">Drawing on Weber’s typology of legitimation, we may presume that when a regime loses its legitimacy of one type or another, three measures might offer remedy: (1) rebuilding the frail legitimacy; (2) constructing other types of legitimacy; and (3) sustaining political stability through coercive mechanisms. A leadership in domestic distress may or may not try these potential remedies via diversion. It stands to reason that the more concerned the leaders are about their own survival, the more acute is the legitimacy crisis, and the more feasible, safe, and promising the diversion, the more willing to divert the leaders will be. To reiterate, in establishing why and how leaders divert (not whether they succeed), what matters is the leaders’ perceptions of these parameters, not some neutral assessment. For example, as the deposed and deceased Libyan leader Muammar Gaddafi faced mounting domestic dissension, he quickly resorted to diversionary rhetoric: “Bin </w:t>
      </w:r>
      <w:r w:rsidRPr="004D5A52">
        <w:rPr>
          <w:sz w:val="14"/>
        </w:rPr>
        <w:t xml:space="preserve">Laden . . . this is the enemy who is manipulating people” (BBC News Africa 2011), but to no avail. </w:t>
      </w:r>
    </w:p>
    <w:p w14:paraId="69A41BE1" w14:textId="77777777" w:rsidR="004D5A52" w:rsidRPr="004D5A52" w:rsidRDefault="004D5A52" w:rsidP="004D5A52">
      <w:pPr>
        <w:rPr>
          <w:rStyle w:val="Emphasis"/>
        </w:rPr>
      </w:pPr>
      <w:r w:rsidRPr="004D5A52">
        <w:rPr>
          <w:sz w:val="14"/>
        </w:rPr>
        <w:t xml:space="preserve">Diversion does not require a nuclear program. </w:t>
      </w:r>
      <w:r w:rsidRPr="004D5A52">
        <w:rPr>
          <w:rStyle w:val="StyleUnderline"/>
        </w:rPr>
        <w:t>However, nuclear diversion</w:t>
      </w:r>
      <w:r w:rsidRPr="004D5A52">
        <w:rPr>
          <w:sz w:val="14"/>
        </w:rPr>
        <w:t xml:space="preserve"> </w:t>
      </w:r>
      <w:r w:rsidRPr="004D5A52">
        <w:rPr>
          <w:rStyle w:val="StyleUnderline"/>
        </w:rPr>
        <w:t>offers discrete benefits and strategies, over and</w:t>
      </w:r>
      <w:r w:rsidRPr="004D5A52">
        <w:rPr>
          <w:sz w:val="14"/>
        </w:rPr>
        <w:t xml:space="preserve"> </w:t>
      </w:r>
      <w:r w:rsidRPr="004D5A52">
        <w:rPr>
          <w:rStyle w:val="StyleUnderline"/>
        </w:rPr>
        <w:t>beyond</w:t>
      </w:r>
      <w:r w:rsidRPr="004D5A52">
        <w:rPr>
          <w:sz w:val="14"/>
        </w:rPr>
        <w:t xml:space="preserve"> </w:t>
      </w:r>
      <w:r w:rsidRPr="004D5A52">
        <w:rPr>
          <w:rStyle w:val="StyleUnderline"/>
        </w:rPr>
        <w:t>the structural benefits discussed above</w:t>
      </w:r>
      <w:r w:rsidRPr="004D5A52">
        <w:rPr>
          <w:sz w:val="14"/>
        </w:rPr>
        <w:t xml:space="preserve">. </w:t>
      </w:r>
      <w:r w:rsidRPr="004D5A52">
        <w:rPr>
          <w:rStyle w:val="StyleUnderline"/>
        </w:rPr>
        <w:t>When the “flag” to rally around bears the nuclear emblem</w:t>
      </w:r>
      <w:r w:rsidRPr="004D5A52">
        <w:rPr>
          <w:sz w:val="14"/>
        </w:rPr>
        <w:t xml:space="preserve">, </w:t>
      </w:r>
      <w:r w:rsidRPr="004D5A52">
        <w:rPr>
          <w:rStyle w:val="StyleUnderline"/>
        </w:rPr>
        <w:t>sentiments, ideas, and calculations transmute</w:t>
      </w:r>
      <w:r w:rsidRPr="004D5A52">
        <w:rPr>
          <w:sz w:val="14"/>
        </w:rPr>
        <w:t xml:space="preserve">. </w:t>
      </w:r>
      <w:r w:rsidRPr="004D5A52">
        <w:rPr>
          <w:rStyle w:val="StyleUnderline"/>
        </w:rPr>
        <w:t>This is especially true if the regime effectively consecrates the nuclear project</w:t>
      </w:r>
      <w:r w:rsidRPr="004D5A52">
        <w:rPr>
          <w:sz w:val="14"/>
        </w:rPr>
        <w:t xml:space="preserve">, </w:t>
      </w:r>
      <w:r w:rsidRPr="004D5A52">
        <w:rPr>
          <w:rStyle w:val="StyleUnderline"/>
        </w:rPr>
        <w:t>rendering it an article of faith in the state’s civil religion</w:t>
      </w:r>
      <w:r w:rsidRPr="004D5A52">
        <w:rPr>
          <w:sz w:val="14"/>
        </w:rPr>
        <w:t xml:space="preserve"> (Santiago 2009), </w:t>
      </w:r>
      <w:r w:rsidRPr="004D5A52">
        <w:rPr>
          <w:rStyle w:val="StyleUnderline"/>
        </w:rPr>
        <w:t xml:space="preserve">thereby </w:t>
      </w:r>
      <w:r w:rsidRPr="004D5A52">
        <w:rPr>
          <w:rStyle w:val="Emphasis"/>
        </w:rPr>
        <w:t>conferring inviolability</w:t>
      </w:r>
      <w:r w:rsidRPr="004D5A52">
        <w:rPr>
          <w:sz w:val="14"/>
        </w:rPr>
        <w:t xml:space="preserve"> (a Weberian charisma) </w:t>
      </w:r>
      <w:r w:rsidRPr="004D5A52">
        <w:rPr>
          <w:rStyle w:val="Emphasis"/>
        </w:rPr>
        <w:t>upon the leadership in charge of the project and delegitimating its opposition.</w:t>
      </w:r>
    </w:p>
    <w:p w14:paraId="57CE6898" w14:textId="77777777" w:rsidR="004D5A52" w:rsidRPr="004D5A52" w:rsidRDefault="004D5A52" w:rsidP="004D5A52">
      <w:pPr>
        <w:rPr>
          <w:sz w:val="14"/>
        </w:rPr>
      </w:pPr>
      <w:r w:rsidRPr="004D5A52">
        <w:rPr>
          <w:sz w:val="14"/>
        </w:rPr>
        <w:t xml:space="preserve">At the heart of the presumed linkage between patriotism and support for leadership lies the identification of the flag with its current carrier and the belief that rallying around the former bestows public support upon the latter—as if by ousting the flag carrier, the flag will inevitably fall, and with it the nation as a whole. Note again, however, that </w:t>
      </w:r>
      <w:r w:rsidRPr="004D5A52">
        <w:rPr>
          <w:rStyle w:val="StyleUnderline"/>
        </w:rPr>
        <w:t>what matters is not whether patriotism</w:t>
      </w:r>
      <w:r w:rsidRPr="004D5A52">
        <w:rPr>
          <w:sz w:val="14"/>
        </w:rPr>
        <w:t>—even if engendered by nuclear diversion—</w:t>
      </w:r>
      <w:r w:rsidRPr="004D5A52">
        <w:rPr>
          <w:rStyle w:val="StyleUnderline"/>
        </w:rPr>
        <w:t>would confer public support on the leadership; in fact, the linkage between the two is far from self-evident</w:t>
      </w:r>
      <w:r w:rsidRPr="004D5A52">
        <w:rPr>
          <w:sz w:val="14"/>
        </w:rPr>
        <w:t xml:space="preserve">, </w:t>
      </w:r>
      <w:r w:rsidRPr="004D5A52">
        <w:rPr>
          <w:rStyle w:val="StyleUnderline"/>
        </w:rPr>
        <w:t>as Churchill’s loss of the 1945 U.K. election half-anecdotally suggests</w:t>
      </w:r>
      <w:r w:rsidRPr="004D5A52">
        <w:rPr>
          <w:sz w:val="14"/>
        </w:rPr>
        <w:t xml:space="preserve">. </w:t>
      </w:r>
      <w:r w:rsidRPr="004D5A52">
        <w:rPr>
          <w:rStyle w:val="StyleUnderline"/>
        </w:rPr>
        <w:t xml:space="preserve">What matters is that this linkage </w:t>
      </w:r>
      <w:r w:rsidRPr="004D5A52">
        <w:rPr>
          <w:rStyle w:val="Emphasis"/>
        </w:rPr>
        <w:t>is strongly believed</w:t>
      </w:r>
      <w:r w:rsidRPr="004D5A52">
        <w:rPr>
          <w:sz w:val="14"/>
        </w:rPr>
        <w:t xml:space="preserve"> (we are surprised by Churchill’s domestic defeat in the aftermath of defeating the Nazis) </w:t>
      </w:r>
      <w:r w:rsidRPr="004D5A52">
        <w:rPr>
          <w:rStyle w:val="Emphasis"/>
        </w:rPr>
        <w:t>and that leaders might act upon this</w:t>
      </w:r>
      <w:r w:rsidRPr="004D5A52">
        <w:rPr>
          <w:sz w:val="14"/>
        </w:rPr>
        <w:t xml:space="preserve"> belief, </w:t>
      </w:r>
      <w:r w:rsidRPr="004D5A52">
        <w:rPr>
          <w:rStyle w:val="Emphasis"/>
        </w:rPr>
        <w:t>even if it is largely wishful thinking</w:t>
      </w:r>
      <w:r w:rsidRPr="004D5A52">
        <w:rPr>
          <w:sz w:val="14"/>
        </w:rPr>
        <w:t>.</w:t>
      </w:r>
    </w:p>
    <w:p w14:paraId="248F719A" w14:textId="77777777" w:rsidR="004D5A52" w:rsidRPr="004D5A52" w:rsidRDefault="004D5A52" w:rsidP="004D5A52">
      <w:pPr>
        <w:rPr>
          <w:sz w:val="14"/>
        </w:rPr>
      </w:pPr>
      <w:r w:rsidRPr="004D5A52">
        <w:rPr>
          <w:sz w:val="14"/>
        </w:rPr>
        <w:t>What are the concrete strategies that a regime can use to rally the public around the nuclear flag? The regime’s ability to produce a “nuclear civil religion” via diversion depends on both words and actions, constituting concrete strategies along an escalation ladder. Considering the eminence of the proliferation threshold—acquiring nuclear weapons—we may distinguish between prebomb and postbomb strategies, implausibly concluding with the bombing itself. Importantly, in stepping up this diversionary escalation ladder, failing one rung encourages stepping up to the next, which is more dangerous and aggressive, and less likely.</w:t>
      </w:r>
    </w:p>
    <w:p w14:paraId="2E05E761" w14:textId="77777777" w:rsidR="004D5A52" w:rsidRPr="004D5A52" w:rsidRDefault="004D5A52" w:rsidP="004D5A52">
      <w:pPr>
        <w:rPr>
          <w:sz w:val="14"/>
        </w:rPr>
      </w:pPr>
      <w:r w:rsidRPr="004D5A52">
        <w:rPr>
          <w:sz w:val="14"/>
        </w:rPr>
        <w:t xml:space="preserve">First, </w:t>
      </w:r>
      <w:r w:rsidRPr="004D5A52">
        <w:rPr>
          <w:rStyle w:val="StyleUnderline"/>
        </w:rPr>
        <w:t>an endangered regime could leverage the nuclear project</w:t>
      </w:r>
      <w:r w:rsidRPr="004D5A52">
        <w:rPr>
          <w:sz w:val="14"/>
        </w:rPr>
        <w:t xml:space="preserve"> without even acquiring the bomb, let alone the means to deliver it. </w:t>
      </w:r>
      <w:r w:rsidRPr="004D5A52">
        <w:rPr>
          <w:rStyle w:val="StyleUnderline"/>
        </w:rPr>
        <w:t>A deliberately protracted progress toward the threshold of weaponization would allow the regime to showcase rhetorical defiance and practical resilience in the face of external pressure, engendering patriotic pride and prestige.</w:t>
      </w:r>
      <w:r w:rsidRPr="004D5A52">
        <w:rPr>
          <w:sz w:val="14"/>
        </w:rPr>
        <w:t xml:space="preserve"> Under this nuclear threshold, </w:t>
      </w:r>
      <w:r w:rsidRPr="004D5A52">
        <w:rPr>
          <w:rStyle w:val="StyleUnderline"/>
        </w:rPr>
        <w:t>if push comes to</w:t>
      </w:r>
      <w:r w:rsidRPr="004D5A52">
        <w:rPr>
          <w:sz w:val="14"/>
        </w:rPr>
        <w:t xml:space="preserve"> </w:t>
      </w:r>
      <w:r w:rsidRPr="004D5A52">
        <w:rPr>
          <w:rStyle w:val="StyleUnderline"/>
        </w:rPr>
        <w:t>shove</w:t>
      </w:r>
      <w:r w:rsidRPr="004D5A52">
        <w:rPr>
          <w:sz w:val="14"/>
        </w:rPr>
        <w:t xml:space="preserve">, </w:t>
      </w:r>
      <w:r w:rsidRPr="004D5A52">
        <w:rPr>
          <w:rStyle w:val="StyleUnderline"/>
        </w:rPr>
        <w:t>the regime might</w:t>
      </w:r>
      <w:r w:rsidRPr="004D5A52">
        <w:rPr>
          <w:sz w:val="14"/>
        </w:rPr>
        <w:t xml:space="preserve"> even </w:t>
      </w:r>
      <w:r w:rsidRPr="004D5A52">
        <w:rPr>
          <w:rStyle w:val="Emphasis"/>
        </w:rPr>
        <w:t>provoke foreign actors to launch a preventive attack intended to boost the regime’s domestic standing</w:t>
      </w:r>
      <w:r w:rsidRPr="004D5A52">
        <w:rPr>
          <w:sz w:val="14"/>
        </w:rPr>
        <w:t xml:space="preserve"> </w:t>
      </w:r>
      <w:r w:rsidRPr="004D5A52">
        <w:rPr>
          <w:rStyle w:val="StyleUnderline"/>
        </w:rPr>
        <w:t>as the protector of the nation and to discredit the opposition</w:t>
      </w:r>
      <w:r w:rsidRPr="004D5A52">
        <w:rPr>
          <w:sz w:val="14"/>
        </w:rPr>
        <w:t xml:space="preserve"> by portraying it as a fifth column. Moreover, because </w:t>
      </w:r>
      <w:r w:rsidRPr="004D5A52">
        <w:rPr>
          <w:rStyle w:val="StyleUnderline"/>
        </w:rPr>
        <w:t>nuclear diversion complements rather than substitutes conventional diversion</w:t>
      </w:r>
      <w:r w:rsidRPr="004D5A52">
        <w:rPr>
          <w:sz w:val="14"/>
        </w:rPr>
        <w:t xml:space="preserve">, at this prebomb stage </w:t>
      </w:r>
      <w:r w:rsidRPr="004D5A52">
        <w:rPr>
          <w:rStyle w:val="StyleUnderline"/>
        </w:rPr>
        <w:t>the regime might</w:t>
      </w:r>
      <w:r w:rsidRPr="004D5A52">
        <w:rPr>
          <w:sz w:val="14"/>
        </w:rPr>
        <w:t xml:space="preserve"> also </w:t>
      </w:r>
      <w:r w:rsidRPr="004D5A52">
        <w:rPr>
          <w:rStyle w:val="Emphasis"/>
        </w:rPr>
        <w:t>engage in “crisis making</w:t>
      </w:r>
      <w:r w:rsidRPr="004D5A52">
        <w:rPr>
          <w:sz w:val="14"/>
        </w:rPr>
        <w:t xml:space="preserve">” </w:t>
      </w:r>
      <w:r w:rsidRPr="004D5A52">
        <w:rPr>
          <w:rStyle w:val="StyleUnderline"/>
        </w:rPr>
        <w:t>on grounds detached from the nuclear issue</w:t>
      </w:r>
      <w:r w:rsidRPr="004D5A52">
        <w:rPr>
          <w:sz w:val="14"/>
        </w:rPr>
        <w:t xml:space="preserve"> (thus beyond the remit of nuclear diversion).</w:t>
      </w:r>
    </w:p>
    <w:p w14:paraId="338A4430" w14:textId="77777777" w:rsidR="004D5A52" w:rsidRPr="004D5A52" w:rsidRDefault="004D5A52" w:rsidP="004D5A52">
      <w:pPr>
        <w:rPr>
          <w:sz w:val="14"/>
        </w:rPr>
      </w:pPr>
      <w:r w:rsidRPr="004D5A52">
        <w:rPr>
          <w:sz w:val="14"/>
        </w:rPr>
        <w:lastRenderedPageBreak/>
        <w:t>Second, less likely and more dangerous, the regime might opt to acquire the bomb. Under a nuclear umbrella, the regime might find it easier, and certainly safer, to exercise defiance. Weaponization itself, especially when demonstrated by a nuclear test, might boost national pride and the regime’s prestige (e.g., India’s Smiling Buddha; see below). Weaponization further allows the regime to employ incendiary discourse with greatly diminished risks of foreign retaliation. Importantly, authoritarian regimes generally suffer minimal audience costs by failing to follow through on hollow military threats (as recently demonstrated by DPRK).</w:t>
      </w:r>
    </w:p>
    <w:p w14:paraId="5A66B802" w14:textId="77777777" w:rsidR="004D5A52" w:rsidRPr="004D5A52" w:rsidRDefault="004D5A52" w:rsidP="004D5A52">
      <w:pPr>
        <w:rPr>
          <w:sz w:val="14"/>
        </w:rPr>
      </w:pPr>
      <w:r w:rsidRPr="004D5A52">
        <w:rPr>
          <w:sz w:val="14"/>
        </w:rPr>
        <w:t xml:space="preserve">Beyond rhetorical defiance, </w:t>
      </w:r>
      <w:r w:rsidRPr="004D5A52">
        <w:rPr>
          <w:rStyle w:val="StyleUnderline"/>
        </w:rPr>
        <w:t>the regime may believe that the nuclear umbrella diminishes the risks of exerting some perilous diversionary strategies</w:t>
      </w:r>
      <w:r w:rsidRPr="004D5A52">
        <w:rPr>
          <w:sz w:val="14"/>
        </w:rPr>
        <w:t xml:space="preserve">. The latter include (1) </w:t>
      </w:r>
      <w:r w:rsidRPr="004D5A52">
        <w:rPr>
          <w:rStyle w:val="Emphasis"/>
        </w:rPr>
        <w:t>manufacturing international crises</w:t>
      </w:r>
      <w:r w:rsidRPr="004D5A52">
        <w:rPr>
          <w:sz w:val="14"/>
        </w:rPr>
        <w:t xml:space="preserve">, (2) </w:t>
      </w:r>
      <w:r w:rsidRPr="004D5A52">
        <w:rPr>
          <w:rStyle w:val="Emphasis"/>
        </w:rPr>
        <w:t>a conventional attack against nonnuclear neighboring states</w:t>
      </w:r>
      <w:r w:rsidRPr="004D5A52">
        <w:rPr>
          <w:sz w:val="14"/>
        </w:rPr>
        <w:t xml:space="preserve">, and (3) </w:t>
      </w:r>
      <w:r w:rsidRPr="004D5A52">
        <w:rPr>
          <w:rStyle w:val="StyleUnderline"/>
        </w:rPr>
        <w:t>inciting foreign actors to launch a preemptive attack by indicating the imminent possibility of employing nuclear weapons against a credibly demonized enemy</w:t>
      </w:r>
      <w:r w:rsidRPr="004D5A52">
        <w:rPr>
          <w:sz w:val="14"/>
        </w:rPr>
        <w:t>. Similar to a preventive attack, inciting a preemptive attack would demonstrate that the diversionist was not the first to open fire, and ostensibly acted only in self-defense, thus perhaps improving his domestic and foreign legitimacy. This strategy is nevertheless quite improbable if the diversionist had a second-strike capability; the chances for foreign attack are then greatly diminished.</w:t>
      </w:r>
    </w:p>
    <w:p w14:paraId="31AE0503" w14:textId="77777777" w:rsidR="004D5A52" w:rsidRPr="004D5A52" w:rsidRDefault="004D5A52" w:rsidP="004D5A52">
      <w:pPr>
        <w:rPr>
          <w:rStyle w:val="StyleUnderline"/>
        </w:rPr>
      </w:pPr>
      <w:r w:rsidRPr="004D5A52">
        <w:rPr>
          <w:sz w:val="14"/>
        </w:rPr>
        <w:t xml:space="preserve">Third, if all else fails, the most implausible, and dangerous, strategy entails launching a nuclear attack. It is perfectly reasonable to assume that, accidents and fanaticism aside, nuclear weapons would not be used. Indeed, even if other strategies fail and the regime faced an imminent, violent fall and has sufficient nuclear capacity, it is still much more likely—in case of a nuclear adversary—that the regime would rather yield than risk national suicide. Still, we should not dismiss the improbable alternatives: that </w:t>
      </w:r>
      <w:r w:rsidRPr="004D5A52">
        <w:rPr>
          <w:rStyle w:val="StyleUnderline"/>
        </w:rPr>
        <w:t>the regime might deem the launch of a nuclear attack,</w:t>
      </w:r>
      <w:r w:rsidRPr="004D5A52">
        <w:rPr>
          <w:sz w:val="14"/>
        </w:rPr>
        <w:t xml:space="preserve"> preferably incognito, </w:t>
      </w:r>
      <w:r w:rsidRPr="004D5A52">
        <w:rPr>
          <w:rStyle w:val="Emphasis"/>
        </w:rPr>
        <w:t>as the only viable way out</w:t>
      </w:r>
      <w:r w:rsidRPr="004D5A52">
        <w:rPr>
          <w:sz w:val="14"/>
        </w:rPr>
        <w:t>—</w:t>
      </w:r>
      <w:r w:rsidRPr="004D5A52">
        <w:rPr>
          <w:rStyle w:val="StyleUnderline"/>
        </w:rPr>
        <w:t>to</w:t>
      </w:r>
      <w:r w:rsidRPr="004D5A52">
        <w:rPr>
          <w:sz w:val="14"/>
        </w:rPr>
        <w:t xml:space="preserve"> either </w:t>
      </w:r>
      <w:r w:rsidRPr="004D5A52">
        <w:rPr>
          <w:rStyle w:val="StyleUnderline"/>
        </w:rPr>
        <w:t>ensure</w:t>
      </w:r>
      <w:r w:rsidRPr="004D5A52">
        <w:rPr>
          <w:sz w:val="14"/>
        </w:rPr>
        <w:t xml:space="preserve"> </w:t>
      </w:r>
      <w:r w:rsidRPr="004D5A52">
        <w:rPr>
          <w:rStyle w:val="StyleUnderline"/>
        </w:rPr>
        <w:t>regime survival</w:t>
      </w:r>
      <w:r w:rsidRPr="004D5A52">
        <w:rPr>
          <w:sz w:val="14"/>
        </w:rPr>
        <w:t xml:space="preserve"> (less likely) </w:t>
      </w:r>
      <w:r w:rsidRPr="004D5A52">
        <w:rPr>
          <w:rStyle w:val="StyleUnderline"/>
        </w:rPr>
        <w:t>or</w:t>
      </w:r>
      <w:r w:rsidRPr="004D5A52">
        <w:rPr>
          <w:sz w:val="14"/>
        </w:rPr>
        <w:t xml:space="preserve"> to </w:t>
      </w:r>
      <w:r w:rsidRPr="004D5A52">
        <w:rPr>
          <w:rStyle w:val="StyleUnderline"/>
        </w:rPr>
        <w:t>take its enemies down with it</w:t>
      </w:r>
      <w:r w:rsidRPr="004D5A52">
        <w:rPr>
          <w:sz w:val="14"/>
        </w:rPr>
        <w:t xml:space="preserve">, </w:t>
      </w:r>
      <w:r w:rsidRPr="004D5A52">
        <w:rPr>
          <w:rStyle w:val="StyleUnderline"/>
        </w:rPr>
        <w:t>the</w:t>
      </w:r>
      <w:r w:rsidRPr="004D5A52">
        <w:rPr>
          <w:sz w:val="14"/>
        </w:rPr>
        <w:t xml:space="preserve"> so-called “Sam</w:t>
      </w:r>
      <w:r w:rsidRPr="004D5A52">
        <w:rPr>
          <w:rStyle w:val="StyleUnderline"/>
        </w:rPr>
        <w:t>son Option”</w:t>
      </w:r>
      <w:r w:rsidRPr="004D5A52">
        <w:rPr>
          <w:sz w:val="14"/>
        </w:rPr>
        <w:t xml:space="preserve"> (Hersh 1991). Ominously, </w:t>
      </w:r>
      <w:r w:rsidRPr="004D5A52">
        <w:rPr>
          <w:rStyle w:val="StyleUnderline"/>
        </w:rPr>
        <w:t>this “gambling for resurrection</w:t>
      </w:r>
      <w:r w:rsidRPr="004D5A52">
        <w:rPr>
          <w:sz w:val="14"/>
        </w:rPr>
        <w:t xml:space="preserve">” scenario (see above) </w:t>
      </w:r>
      <w:r w:rsidRPr="004D5A52">
        <w:rPr>
          <w:rStyle w:val="StyleUnderline"/>
        </w:rPr>
        <w:t>makes the deliberate use of nuclear weapons seem</w:t>
      </w:r>
      <w:r w:rsidRPr="004D5A52">
        <w:rPr>
          <w:sz w:val="14"/>
        </w:rPr>
        <w:t xml:space="preserve"> (in the regime’s eyes) both </w:t>
      </w:r>
      <w:r w:rsidRPr="004D5A52">
        <w:rPr>
          <w:rStyle w:val="Emphasis"/>
        </w:rPr>
        <w:t>rational and plausible</w:t>
      </w:r>
      <w:r w:rsidRPr="004D5A52">
        <w:rPr>
          <w:sz w:val="14"/>
        </w:rPr>
        <w:t>. While admittedly provocative, this possibility should be considered, if only because of the immense stakes involved.</w:t>
      </w:r>
    </w:p>
    <w:p w14:paraId="7C030739" w14:textId="77777777" w:rsidR="004D5A52" w:rsidRPr="004D5A52" w:rsidRDefault="004D5A52" w:rsidP="004D5A52">
      <w:pPr>
        <w:rPr>
          <w:sz w:val="14"/>
        </w:rPr>
      </w:pPr>
      <w:r w:rsidRPr="004D5A52">
        <w:rPr>
          <w:sz w:val="14"/>
        </w:rPr>
        <w:t>Nuclear diversion is concerning leaders’ perceptions—their beliefs, feelings, and calculations. But leaders’ perceptions are strategic; that is, they should, and often do, take into account the perceptions of others. It is in this sense that nuclear diversion extends Walt’s (1987) concept of balance-of-threat— employed thus far only to foreign relations—to the domestic sphere: nuclear diversion allows the regime to create a domestic balance-of-threat vis-à-vis its opposition to induce or coerce its submission. From the regime perspective, it is not the actual resort to these diversionary strategies, but the projection of their desired effect on domestic opposition, that matters most. As in mutual assured destruction, the regime must demonstrate capability as well as communicate a credible willingness to utilize the nuclear-related diversionary strategies. A nuclear test often serves the purpose of demonstrating capability for the postbomb strategies; demonizing the external enemy is pivotal for communicating credible willingness to attack (or provoke it to launch a preventive/preemptive attack).</w:t>
      </w:r>
    </w:p>
    <w:p w14:paraId="1B390C52" w14:textId="77777777" w:rsidR="004D5A52" w:rsidRPr="004D5A52" w:rsidRDefault="004D5A52" w:rsidP="004D5A52">
      <w:pPr>
        <w:rPr>
          <w:sz w:val="14"/>
        </w:rPr>
      </w:pPr>
      <w:r w:rsidRPr="004D5A52">
        <w:rPr>
          <w:sz w:val="14"/>
        </w:rPr>
        <w:t>Nuclear diversion also entails learning. Present leaders may well take their cue from past experiences—of themselves and their peers. The potential domestic benefits of nuclear diversion for a government in distress were demonstrated, for example, in India’s 1974 first nuclear test Smiling Buddha (Abraham 1998; Sagan 1996, 67-8). Later, “India’s populist political movements no doubt played a role in that government’s decision to test a nuclear weapon in 1998” (Campbell 2004, 27). However, nuclear weapons do not necessarily shield authoritarian regimes. Proliferators who believe that nuclear possession allows them to safely generate domestic support through conventional fighting would do well to learn from the experience of Pakistan in the Kargil War with India (May-July 1999), which precipitated the subsequent coup d’état against the Pakistani premier Nawaz Sharif.</w:t>
      </w:r>
    </w:p>
    <w:p w14:paraId="769A6DF1" w14:textId="77777777" w:rsidR="004D5A52" w:rsidRPr="000D15F7" w:rsidRDefault="004D5A52" w:rsidP="004D5A52">
      <w:pPr>
        <w:rPr>
          <w:sz w:val="14"/>
        </w:rPr>
      </w:pPr>
      <w:r w:rsidRPr="004D5A52">
        <w:rPr>
          <w:sz w:val="14"/>
        </w:rPr>
        <w:t xml:space="preserve">Learning also involves real-time reassessments of the diversion. For example, </w:t>
      </w:r>
      <w:r w:rsidRPr="004D5A52">
        <w:rPr>
          <w:rStyle w:val="StyleUnderline"/>
        </w:rPr>
        <w:t>a leader might come to realize that he has fallen prey to the “sunk cost fallacy</w:t>
      </w:r>
      <w:r w:rsidRPr="004D5A52">
        <w:rPr>
          <w:sz w:val="14"/>
        </w:rPr>
        <w:t xml:space="preserve">,” </w:t>
      </w:r>
      <w:r w:rsidRPr="004D5A52">
        <w:rPr>
          <w:rStyle w:val="StyleUnderline"/>
        </w:rPr>
        <w:t>whereby loss</w:t>
      </w:r>
      <w:r w:rsidRPr="004D5A52">
        <w:rPr>
          <w:sz w:val="14"/>
        </w:rPr>
        <w:t xml:space="preserve"> </w:t>
      </w:r>
      <w:r w:rsidRPr="004D5A52">
        <w:rPr>
          <w:rStyle w:val="StyleUnderline"/>
        </w:rPr>
        <w:t>aversion</w:t>
      </w:r>
      <w:r w:rsidRPr="004D5A52">
        <w:rPr>
          <w:sz w:val="14"/>
        </w:rPr>
        <w:t xml:space="preserve"> </w:t>
      </w:r>
      <w:r w:rsidRPr="004D5A52">
        <w:rPr>
          <w:rStyle w:val="StyleUnderline"/>
        </w:rPr>
        <w:t>prompted</w:t>
      </w:r>
      <w:r w:rsidRPr="004D5A52">
        <w:rPr>
          <w:sz w:val="14"/>
        </w:rPr>
        <w:t xml:space="preserve"> him to regard </w:t>
      </w:r>
      <w:r w:rsidRPr="004D5A52">
        <w:rPr>
          <w:rStyle w:val="Emphasis"/>
        </w:rPr>
        <w:t>nuclear diversion as having passed the point of no return</w:t>
      </w:r>
      <w:r w:rsidRPr="004D5A52">
        <w:rPr>
          <w:sz w:val="14"/>
        </w:rPr>
        <w:t>, when in fact it is still possible, and prospectively more beneficial, to eschew it. Of course, leaders often fail to learn such lessons.</w:t>
      </w:r>
    </w:p>
    <w:p w14:paraId="3063C935" w14:textId="77777777" w:rsidR="004D5A52" w:rsidRDefault="004D5A52" w:rsidP="00813815"/>
    <w:p w14:paraId="12B11CAC" w14:textId="77777777" w:rsidR="00813815" w:rsidRPr="000D15F7" w:rsidRDefault="00813815" w:rsidP="00813815">
      <w:pPr>
        <w:pStyle w:val="Heading4"/>
        <w:rPr>
          <w:rFonts w:cs="Times New Roman"/>
        </w:rPr>
      </w:pPr>
      <w:r w:rsidRPr="000D15F7">
        <w:rPr>
          <w:rFonts w:cs="Times New Roman"/>
        </w:rPr>
        <w:t>Economic decline heightens the risk of global conflict—multiple scenarios.</w:t>
      </w:r>
    </w:p>
    <w:p w14:paraId="2FA5AFC7" w14:textId="46FEB63D" w:rsidR="00813815" w:rsidRPr="000D15F7" w:rsidRDefault="00813815" w:rsidP="00813815">
      <w:r w:rsidRPr="000D15F7">
        <w:rPr>
          <w:rStyle w:val="Style13ptBold"/>
        </w:rPr>
        <w:t>Harris and Burrows 9</w:t>
      </w:r>
      <w:r w:rsidRPr="000D15F7">
        <w:t xml:space="preserve"> —Mathew J. Burrows, counselor in the National Intelligence Council, principal drafter of </w:t>
      </w:r>
      <w:r w:rsidRPr="000D15F7">
        <w:rPr>
          <w:i/>
        </w:rPr>
        <w:t>Global Trends 2025: A Transformed World</w:t>
      </w:r>
      <w:r w:rsidRPr="000D15F7">
        <w:t xml:space="preserve">—an unclassified report by the NIC published every four years that projects trends over a 15-year period, has served in the Central Intelligence Agency since 1986, holds a Ph.D. in European History from Cambridge University, and Jennifer Harris, Member of the Long Range Analysis Unit at the National Intelligence Council, holds an M.Phil. in International Relations from Oxford University and a J.D. from Yale University, 2009 (“Revisiting the Future: Geopolitical Effects of the Financial Crisis,” </w:t>
      </w:r>
      <w:r w:rsidRPr="000D15F7">
        <w:rPr>
          <w:i/>
        </w:rPr>
        <w:t>The Washington Quarterly</w:t>
      </w:r>
      <w:r w:rsidRPr="000D15F7">
        <w:t>, Volume 32, Issue 2, April, Available Online at http://www.twq.com/09april/docs/09apr_Burrows.pdf, p. 35-37)</w:t>
      </w:r>
    </w:p>
    <w:p w14:paraId="02552F1A" w14:textId="77777777" w:rsidR="00813815" w:rsidRPr="00813815" w:rsidRDefault="00813815" w:rsidP="00813815">
      <w:pPr>
        <w:pStyle w:val="NoSpacing"/>
        <w:rPr>
          <w:sz w:val="16"/>
        </w:rPr>
      </w:pPr>
      <w:r w:rsidRPr="00813815">
        <w:rPr>
          <w:sz w:val="16"/>
        </w:rPr>
        <w:t>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w:t>
      </w:r>
    </w:p>
    <w:p w14:paraId="18FCA8B4" w14:textId="77777777" w:rsidR="00813815" w:rsidRPr="00813815" w:rsidRDefault="00813815" w:rsidP="00813815">
      <w:pPr>
        <w:pStyle w:val="NoSpacing"/>
        <w:rPr>
          <w:sz w:val="16"/>
        </w:rPr>
      </w:pPr>
      <w:r w:rsidRPr="00813815">
        <w:rPr>
          <w:sz w:val="16"/>
        </w:rPr>
        <w:lastRenderedPageBreak/>
        <w:t xml:space="preserve">Even so, history may be more instructive than ever. </w:t>
      </w:r>
      <w:r w:rsidRPr="00813815">
        <w:rPr>
          <w:rStyle w:val="StyleUnderline"/>
        </w:rPr>
        <w:t>While we continue to believe that the Great Depression is not likely to be repeated, the lessons</w:t>
      </w:r>
      <w:r w:rsidRPr="00813815">
        <w:rPr>
          <w:sz w:val="16"/>
        </w:rPr>
        <w:t xml:space="preserve"> to be drawn </w:t>
      </w:r>
      <w:r w:rsidRPr="00813815">
        <w:rPr>
          <w:rStyle w:val="StyleUnderline"/>
        </w:rPr>
        <w:t>from that period include the harmful effects on fledgling democracies and multiethnic societies</w:t>
      </w:r>
      <w:r w:rsidRPr="00813815">
        <w:rPr>
          <w:sz w:val="16"/>
        </w:rPr>
        <w:t xml:space="preserve"> (think Central Europe in 1920s and 1930s) and on the sustainability of multilateral institutions (think League of Nations in the same period). </w:t>
      </w:r>
      <w:r w:rsidRPr="00813815">
        <w:rPr>
          <w:rStyle w:val="StyleUnderline"/>
        </w:rPr>
        <w:t>There is no reason to think that this would not be true in the twenty-first</w:t>
      </w:r>
      <w:r w:rsidRPr="00813815">
        <w:rPr>
          <w:sz w:val="16"/>
        </w:rPr>
        <w:t xml:space="preserve"> as much as in the twentieth </w:t>
      </w:r>
      <w:r w:rsidRPr="00813815">
        <w:rPr>
          <w:rStyle w:val="StyleUnderline"/>
        </w:rPr>
        <w:t>century</w:t>
      </w:r>
      <w:r w:rsidRPr="00813815">
        <w:rPr>
          <w:sz w:val="16"/>
        </w:rPr>
        <w:t xml:space="preserve">. For that reason, </w:t>
      </w:r>
      <w:r w:rsidRPr="00813815">
        <w:rPr>
          <w:rStyle w:val="StyleUnderline"/>
        </w:rPr>
        <w:t>the ways in which the potential for greater conflict could grow would seem to be even more apt in a constantly volatile economic environment as they would be if change would be steadier</w:t>
      </w:r>
      <w:r w:rsidRPr="00813815">
        <w:rPr>
          <w:sz w:val="16"/>
        </w:rPr>
        <w:t xml:space="preserve">. </w:t>
      </w:r>
    </w:p>
    <w:p w14:paraId="2FE0B3F9" w14:textId="77777777" w:rsidR="00813815" w:rsidRPr="00813815" w:rsidRDefault="00813815" w:rsidP="00813815">
      <w:pPr>
        <w:pStyle w:val="NoSpacing"/>
        <w:rPr>
          <w:sz w:val="16"/>
        </w:rPr>
      </w:pPr>
      <w:r w:rsidRPr="00813815">
        <w:rPr>
          <w:sz w:val="16"/>
        </w:rPr>
        <w:t xml:space="preserve">In surveying those risks, the report stressed the likelihood that terrorism and nonproliferation will remain priorities even as resource issues move up on the international agenda. </w:t>
      </w:r>
      <w:r w:rsidRPr="00813815">
        <w:rPr>
          <w:rStyle w:val="StyleUnderline"/>
        </w:rPr>
        <w:t>Terrorism’s appeal will decline if economic growth continues</w:t>
      </w:r>
      <w:r w:rsidRPr="00813815">
        <w:rPr>
          <w:sz w:val="16"/>
        </w:rPr>
        <w:t xml:space="preserve"> in the Middle East and youth unemployment is reduced. For those terrorist groups that remain active in 2025, however, </w:t>
      </w:r>
      <w:r w:rsidRPr="00813815">
        <w:rPr>
          <w:rStyle w:val="StyleUnderline"/>
        </w:rPr>
        <w:t>the diffusion of technologies and scientific knowledge will place some of the world’s most dangerous capabilities within their reach</w:t>
      </w:r>
      <w:r w:rsidRPr="00813815">
        <w:rPr>
          <w:sz w:val="16"/>
        </w:rPr>
        <w:t xml:space="preserve">.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p>
    <w:p w14:paraId="5A6512E0" w14:textId="77777777" w:rsidR="00813815" w:rsidRPr="00813815" w:rsidRDefault="00813815" w:rsidP="00813815">
      <w:pPr>
        <w:pStyle w:val="NoSpacing"/>
        <w:rPr>
          <w:sz w:val="16"/>
        </w:rPr>
      </w:pPr>
      <w:r w:rsidRPr="00813815">
        <w:rPr>
          <w:rStyle w:val="StyleUnderline"/>
        </w:rPr>
        <w:t>The most dangerous casualty of any economically-induced drawdown of U.S. military presence would</w:t>
      </w:r>
      <w:r w:rsidRPr="00813815">
        <w:rPr>
          <w:sz w:val="16"/>
        </w:rPr>
        <w:t xml:space="preserve"> almost certainly </w:t>
      </w:r>
      <w:r w:rsidRPr="00813815">
        <w:rPr>
          <w:rStyle w:val="StyleUnderline"/>
        </w:rPr>
        <w:t>be the Middle East</w:t>
      </w:r>
      <w:r w:rsidRPr="00813815">
        <w:rPr>
          <w:sz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813815">
        <w:rPr>
          <w:rStyle w:val="StyleUnderline"/>
        </w:rPr>
        <w:t>Episodes of low intensity conflict and terrorism taking place under a nuclear umbrella could lead to an unintended escalation and broader conflict</w:t>
      </w:r>
      <w:r w:rsidRPr="00813815">
        <w:rPr>
          <w:sz w:val="16"/>
        </w:rPr>
        <w:t xml:space="preserve"> if clear red lines between those states involved are not well established. </w:t>
      </w:r>
      <w:r w:rsidRPr="00813815">
        <w:rPr>
          <w:rStyle w:val="StyleUnderline"/>
        </w:rPr>
        <w:t>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w:t>
      </w:r>
      <w:r w:rsidRPr="00813815">
        <w:rPr>
          <w:sz w:val="16"/>
        </w:rPr>
        <w:t xml:space="preserve">. [end page 36] </w:t>
      </w:r>
    </w:p>
    <w:p w14:paraId="7291F6C9" w14:textId="77777777" w:rsidR="00813815" w:rsidRPr="00813815" w:rsidRDefault="00813815" w:rsidP="00813815">
      <w:pPr>
        <w:pStyle w:val="NoSpacing"/>
        <w:rPr>
          <w:sz w:val="16"/>
        </w:rPr>
      </w:pPr>
      <w:r w:rsidRPr="00813815">
        <w:rPr>
          <w:sz w:val="16"/>
        </w:rPr>
        <w:t xml:space="preserve">Types of </w:t>
      </w:r>
      <w:r w:rsidRPr="00813815">
        <w:rPr>
          <w:rStyle w:val="StyleUnderline"/>
        </w:rPr>
        <w:t>conflict</w:t>
      </w:r>
      <w:r w:rsidRPr="00813815">
        <w:rPr>
          <w:sz w:val="16"/>
        </w:rPr>
        <w:t xml:space="preserve"> that the world continues to experience, such as </w:t>
      </w:r>
      <w:r w:rsidRPr="00813815">
        <w:rPr>
          <w:rStyle w:val="StyleUnderline"/>
        </w:rPr>
        <w:t>over resources</w:t>
      </w:r>
      <w:r w:rsidRPr="00813815">
        <w:rPr>
          <w:sz w:val="16"/>
        </w:rPr>
        <w:t xml:space="preserve">, </w:t>
      </w:r>
      <w:r w:rsidRPr="00813815">
        <w:rPr>
          <w:rStyle w:val="StyleUnderline"/>
        </w:rPr>
        <w:t>could reemerge</w:t>
      </w:r>
      <w:r w:rsidRPr="00813815">
        <w:rPr>
          <w:sz w:val="16"/>
        </w:rPr>
        <w:t xml:space="preserve">, particularly if protectionism grows and there is a resort to neo-mercantilist practices. </w:t>
      </w:r>
      <w:r w:rsidRPr="00813815">
        <w:rPr>
          <w:rStyle w:val="StyleUnderline"/>
        </w:rPr>
        <w:t>Perceptions of renewed energy scarcity will drive countries to take actions to assure</w:t>
      </w:r>
      <w:r w:rsidRPr="00813815">
        <w:rPr>
          <w:sz w:val="16"/>
        </w:rPr>
        <w:t xml:space="preserve"> their </w:t>
      </w:r>
      <w:r w:rsidRPr="00813815">
        <w:rPr>
          <w:rStyle w:val="StyleUnderline"/>
        </w:rPr>
        <w:t>future access</w:t>
      </w:r>
      <w:r w:rsidRPr="00813815">
        <w:rPr>
          <w:sz w:val="16"/>
        </w:rPr>
        <w:t xml:space="preserve"> to energy supplies. In the worst case, </w:t>
      </w:r>
      <w:r w:rsidRPr="00813815">
        <w:rPr>
          <w:rStyle w:val="StyleUnderline"/>
        </w:rPr>
        <w:t>this could result in interstate conflicts</w:t>
      </w:r>
      <w:r w:rsidRPr="00813815">
        <w:rPr>
          <w:sz w:val="16"/>
        </w:rPr>
        <w:t xml:space="preserve"> if government leaders deem assured access to energy resources, for example, to be essential for maintaining domestic stability and the survival of their regime. </w:t>
      </w:r>
      <w:r w:rsidRPr="00813815">
        <w:rPr>
          <w:rStyle w:val="StyleUnderline"/>
        </w:rPr>
        <w:t>Even actions short of war</w:t>
      </w:r>
      <w:r w:rsidRPr="00813815">
        <w:rPr>
          <w:sz w:val="16"/>
        </w:rPr>
        <w:t xml:space="preserve">, however, </w:t>
      </w:r>
      <w:r w:rsidRPr="00813815">
        <w:rPr>
          <w:rStyle w:val="StyleUnderline"/>
        </w:rPr>
        <w:t>will have important geopolitical implications</w:t>
      </w:r>
      <w:r w:rsidRPr="00813815">
        <w:rPr>
          <w:sz w:val="16"/>
        </w:rPr>
        <w:t xml:space="preserve">.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813815">
        <w:rPr>
          <w:rStyle w:val="StyleUnderline"/>
        </w:rPr>
        <w:t>cooperation</w:t>
      </w:r>
      <w:r w:rsidRPr="00813815">
        <w:rPr>
          <w:sz w:val="16"/>
        </w:rPr>
        <w:t xml:space="preserve"> to manage changing water resources </w:t>
      </w:r>
      <w:r w:rsidRPr="00813815">
        <w:rPr>
          <w:rStyle w:val="StyleUnderline"/>
        </w:rPr>
        <w:t>is likely to be increasingly difficult</w:t>
      </w:r>
      <w:r w:rsidRPr="00813815">
        <w:rPr>
          <w:sz w:val="16"/>
        </w:rPr>
        <w:t xml:space="preserve"> both within and between states </w:t>
      </w:r>
      <w:r w:rsidRPr="00813815">
        <w:rPr>
          <w:rStyle w:val="StyleUnderline"/>
        </w:rPr>
        <w:t>in a more dog-eat-dog world</w:t>
      </w:r>
      <w:r w:rsidRPr="00813815">
        <w:rPr>
          <w:sz w:val="16"/>
        </w:rPr>
        <w:t>.</w:t>
      </w:r>
    </w:p>
    <w:p w14:paraId="3D8AD8EF" w14:textId="52E3E6E3" w:rsidR="00813815" w:rsidRDefault="00813815" w:rsidP="00813815"/>
    <w:p w14:paraId="61A548ED" w14:textId="77777777" w:rsidR="00813815" w:rsidRPr="000D15F7" w:rsidRDefault="00813815" w:rsidP="00813815">
      <w:pPr>
        <w:pStyle w:val="Heading4"/>
        <w:rPr>
          <w:rFonts w:cs="Times New Roman"/>
        </w:rPr>
      </w:pPr>
      <w:r w:rsidRPr="000D15F7">
        <w:rPr>
          <w:rFonts w:cs="Times New Roman"/>
        </w:rPr>
        <w:lastRenderedPageBreak/>
        <w:t>Their impact defense is wrong—economic crisis cause war and turn the case</w:t>
      </w:r>
    </w:p>
    <w:p w14:paraId="1CEB984C" w14:textId="77777777" w:rsidR="00813815" w:rsidRPr="000D15F7" w:rsidRDefault="00813815" w:rsidP="00813815">
      <w:r w:rsidRPr="000D15F7">
        <w:rPr>
          <w:rStyle w:val="Style13ptBold"/>
        </w:rPr>
        <w:t>Strauss-Kahn 9</w:t>
      </w:r>
      <w:r w:rsidRPr="000D15F7">
        <w:rPr>
          <w:b/>
        </w:rPr>
        <w:t>—</w:t>
      </w:r>
      <w:r w:rsidRPr="000D15F7">
        <w:t>Managing Director of the IMF [Dominique Strauss-Kahn, International Monetary Fund, http://www.imf.org/external/np/speeches/2009/102309.htm]</w:t>
      </w:r>
    </w:p>
    <w:p w14:paraId="153E5A2D" w14:textId="77777777" w:rsidR="00813815" w:rsidRPr="000D15F7" w:rsidRDefault="00813815" w:rsidP="00813815">
      <w:pPr>
        <w:rPr>
          <w:sz w:val="16"/>
        </w:rPr>
      </w:pPr>
      <w:r w:rsidRPr="000D15F7">
        <w:rPr>
          <w:sz w:val="16"/>
        </w:rPr>
        <w:t>Securing stability</w:t>
      </w:r>
    </w:p>
    <w:p w14:paraId="14163D87" w14:textId="77777777" w:rsidR="00813815" w:rsidRPr="004D5A52" w:rsidRDefault="00813815" w:rsidP="00813815">
      <w:pPr>
        <w:rPr>
          <w:sz w:val="16"/>
        </w:rPr>
      </w:pPr>
      <w:r w:rsidRPr="004D5A52">
        <w:rPr>
          <w:sz w:val="16"/>
        </w:rPr>
        <w:t xml:space="preserve">Let me stress that the crisis is by no means over, and many risks remain. </w:t>
      </w:r>
      <w:r w:rsidRPr="004D5A52">
        <w:rPr>
          <w:rStyle w:val="StyleUnderline"/>
        </w:rPr>
        <w:t>Economic activity is still dependent on policy support, and a premature withdrawal of this support could kill the recover</w:t>
      </w:r>
      <w:r w:rsidRPr="004D5A52">
        <w:rPr>
          <w:sz w:val="16"/>
        </w:rPr>
        <w:t>y. And even as growth recovers, it will take some time for jobs to follow suit. This economic instability will continue to threaten social stability.</w:t>
      </w:r>
    </w:p>
    <w:p w14:paraId="34431AF7" w14:textId="77777777" w:rsidR="00813815" w:rsidRPr="004D5A52" w:rsidRDefault="00813815" w:rsidP="00813815">
      <w:pPr>
        <w:rPr>
          <w:sz w:val="16"/>
        </w:rPr>
      </w:pPr>
      <w:r w:rsidRPr="004D5A52">
        <w:rPr>
          <w:sz w:val="16"/>
        </w:rPr>
        <w:t xml:space="preserve">The stakes are particularly high in the low-income countries. Our colleagues at the United Nations and World Bank think that up to 90 million people might be pushed into extreme poverty as a result of this crisis. In many areas of the world, </w:t>
      </w:r>
      <w:r w:rsidRPr="004D5A52">
        <w:rPr>
          <w:rStyle w:val="StyleUnderline"/>
        </w:rPr>
        <w:t>what is at stake is not only higher unemployment or lower purchasing power, but life and death itself. Economic marginalization and destitution could lead to social unrest, political instability, a breakdown of democracy, or war</w:t>
      </w:r>
      <w:r w:rsidRPr="004D5A52">
        <w:rPr>
          <w:sz w:val="16"/>
        </w:rPr>
        <w:t xml:space="preserve">. </w:t>
      </w:r>
      <w:r w:rsidRPr="004D5A52">
        <w:rPr>
          <w:rStyle w:val="StyleUnderline"/>
        </w:rPr>
        <w:t>In a sense, our collective efforts to fight the crisis cannot be separated from our efforts guard social stability and to secure peace.</w:t>
      </w:r>
      <w:r w:rsidRPr="004D5A52">
        <w:rPr>
          <w:sz w:val="16"/>
        </w:rPr>
        <w:t xml:space="preserve"> This is particularly important in low-income countries.</w:t>
      </w:r>
    </w:p>
    <w:p w14:paraId="0D6E550B" w14:textId="77777777" w:rsidR="00813815" w:rsidRPr="004D5A52" w:rsidRDefault="00813815" w:rsidP="00813815">
      <w:pPr>
        <w:rPr>
          <w:sz w:val="16"/>
        </w:rPr>
      </w:pPr>
      <w:r w:rsidRPr="004D5A52">
        <w:rPr>
          <w:rStyle w:val="StyleUnderline"/>
        </w:rPr>
        <w:t>War might justifiably be called “development in reverse”. War leads to death, disability, disease, and displacement of population. War increases poverty</w:t>
      </w:r>
      <w:r w:rsidRPr="004D5A52">
        <w:rPr>
          <w:sz w:val="16"/>
        </w:rPr>
        <w:t xml:space="preserve">. </w:t>
      </w:r>
      <w:r w:rsidRPr="004D5A52">
        <w:rPr>
          <w:rStyle w:val="StyleUnderline"/>
        </w:rPr>
        <w:t>War reduces growth potential by destroying infrastructure as well as financial and human capital. War diverts resources toward violence, rent-seeking, and corruption</w:t>
      </w:r>
      <w:r w:rsidRPr="004D5A52">
        <w:rPr>
          <w:sz w:val="16"/>
        </w:rPr>
        <w:t xml:space="preserve">. </w:t>
      </w:r>
      <w:r w:rsidRPr="004D5A52">
        <w:rPr>
          <w:rStyle w:val="StyleUnderline"/>
        </w:rPr>
        <w:t>War weakens institutions. War in one country harms neighboring countries, including through an influx of refugees</w:t>
      </w:r>
      <w:r w:rsidRPr="004D5A52">
        <w:rPr>
          <w:sz w:val="16"/>
        </w:rPr>
        <w:t>.</w:t>
      </w:r>
    </w:p>
    <w:p w14:paraId="5CC13C45" w14:textId="77777777" w:rsidR="00813815" w:rsidRPr="004D5A52" w:rsidRDefault="00813815" w:rsidP="00813815">
      <w:pPr>
        <w:rPr>
          <w:rStyle w:val="StyleUnderline"/>
        </w:rPr>
      </w:pPr>
      <w:r w:rsidRPr="004D5A52">
        <w:rPr>
          <w:rStyle w:val="StyleUnderline"/>
        </w:rPr>
        <w:t>Most wars since the 1970s have been wars within states</w:t>
      </w:r>
      <w:r w:rsidRPr="004D5A52">
        <w:rPr>
          <w:sz w:val="16"/>
        </w:rPr>
        <w:t xml:space="preserve">. It is hard to estimate the true cost of a civil war. </w:t>
      </w:r>
      <w:r w:rsidRPr="004D5A52">
        <w:rPr>
          <w:rStyle w:val="StyleUnderline"/>
        </w:rPr>
        <w:t xml:space="preserve">Recent research suggests that one year of conflict can knock 2-2½ percentage points off a country’s growth rate. </w:t>
      </w:r>
      <w:r w:rsidRPr="004D5A52">
        <w:rPr>
          <w:sz w:val="16"/>
        </w:rPr>
        <w:t xml:space="preserve">And since the average civil war lasts 7 years, that means an economy that is 15 percent smaller than it would have been with peace. </w:t>
      </w:r>
      <w:r w:rsidRPr="004D5A52">
        <w:rPr>
          <w:rStyle w:val="StyleUnderline"/>
        </w:rPr>
        <w:t>Of course, no cost can be put on the loss of life or the great human suffering that always accompanies war.</w:t>
      </w:r>
    </w:p>
    <w:p w14:paraId="7C320286" w14:textId="77777777" w:rsidR="00813815" w:rsidRPr="004D5A52" w:rsidRDefault="00813815" w:rsidP="00813815">
      <w:pPr>
        <w:rPr>
          <w:rStyle w:val="StyleUnderline"/>
        </w:rPr>
      </w:pPr>
      <w:r w:rsidRPr="004D5A52">
        <w:rPr>
          <w:sz w:val="16"/>
        </w:rPr>
        <w:t>The causality also runs the other way. Just as wars devastate the economy</w:t>
      </w:r>
      <w:r w:rsidRPr="004D5A52">
        <w:rPr>
          <w:rStyle w:val="StyleUnderline"/>
        </w:rPr>
        <w:t>, a weak economy makes a country more prone to war</w:t>
      </w:r>
      <w:r w:rsidRPr="004D5A52">
        <w:rPr>
          <w:sz w:val="16"/>
        </w:rPr>
        <w:t xml:space="preserve">. </w:t>
      </w:r>
      <w:r w:rsidRPr="004D5A52">
        <w:rPr>
          <w:rStyle w:val="StyleUnderline"/>
        </w:rPr>
        <w:t>The evidence is quite clear on this point—low income or slow economic growth increases the risk of a country falling into civil conflict. Poverty and economic stagnation lead people to become marginalized, without a stake in the productive economy. With little hope of employment</w:t>
      </w:r>
      <w:r w:rsidRPr="004D5A52">
        <w:rPr>
          <w:sz w:val="16"/>
        </w:rPr>
        <w:t xml:space="preserve"> or a decent standard of living, </w:t>
      </w:r>
      <w:r w:rsidRPr="004D5A52">
        <w:rPr>
          <w:rStyle w:val="StyleUnderline"/>
        </w:rPr>
        <w:t>they</w:t>
      </w:r>
      <w:r w:rsidRPr="004D5A52">
        <w:rPr>
          <w:sz w:val="16"/>
        </w:rPr>
        <w:t xml:space="preserve"> might </w:t>
      </w:r>
      <w:r w:rsidRPr="004D5A52">
        <w:rPr>
          <w:rStyle w:val="StyleUnderline"/>
        </w:rPr>
        <w:t>turn</w:t>
      </w:r>
      <w:r w:rsidRPr="004D5A52">
        <w:rPr>
          <w:sz w:val="16"/>
        </w:rPr>
        <w:t xml:space="preserve"> instead </w:t>
      </w:r>
      <w:r w:rsidRPr="004D5A52">
        <w:rPr>
          <w:rStyle w:val="StyleUnderline"/>
        </w:rPr>
        <w:t>to violent activities</w:t>
      </w:r>
      <w:r w:rsidRPr="004D5A52">
        <w:rPr>
          <w:sz w:val="16"/>
        </w:rPr>
        <w:t>. Dependence on natural resources is also a risk factor—</w:t>
      </w:r>
      <w:r w:rsidRPr="004D5A52">
        <w:rPr>
          <w:rStyle w:val="StyleUnderline"/>
        </w:rPr>
        <w:t>competition for control over</w:t>
      </w:r>
      <w:r w:rsidRPr="004D5A52">
        <w:rPr>
          <w:sz w:val="16"/>
        </w:rPr>
        <w:t xml:space="preserve"> these </w:t>
      </w:r>
      <w:r w:rsidRPr="004D5A52">
        <w:rPr>
          <w:rStyle w:val="StyleUnderline"/>
        </w:rPr>
        <w:t>resources can trigger conflict and income from natural resources can finance war.</w:t>
      </w:r>
    </w:p>
    <w:p w14:paraId="2597B841" w14:textId="77777777" w:rsidR="00813815" w:rsidRPr="000D15F7" w:rsidRDefault="00813815" w:rsidP="00813815">
      <w:pPr>
        <w:rPr>
          <w:sz w:val="16"/>
        </w:rPr>
      </w:pPr>
      <w:r w:rsidRPr="004D5A52">
        <w:rPr>
          <w:rStyle w:val="StyleUnderline"/>
        </w:rPr>
        <w:t>And so we can see a vicious circle</w:t>
      </w:r>
      <w:r w:rsidRPr="004D5A52">
        <w:rPr>
          <w:sz w:val="16"/>
        </w:rPr>
        <w:t xml:space="preserve">—war makes </w:t>
      </w:r>
      <w:r w:rsidRPr="004D5A52">
        <w:rPr>
          <w:rStyle w:val="StyleUnderline"/>
        </w:rPr>
        <w:t>economic conditions</w:t>
      </w:r>
      <w:r w:rsidRPr="004D5A52">
        <w:rPr>
          <w:sz w:val="16"/>
        </w:rPr>
        <w:t xml:space="preserve"> and prospects worse, and weakens institutions, and this in turn </w:t>
      </w:r>
      <w:r w:rsidRPr="004D5A52">
        <w:rPr>
          <w:rStyle w:val="StyleUnderline"/>
        </w:rPr>
        <w:t>increases the likelihood of war.</w:t>
      </w:r>
      <w:r w:rsidRPr="004D5A52">
        <w:rPr>
          <w:sz w:val="16"/>
        </w:rPr>
        <w:t xml:space="preserve"> </w:t>
      </w:r>
      <w:r w:rsidRPr="004D5A52">
        <w:rPr>
          <w:rStyle w:val="StyleUnderline"/>
        </w:rPr>
        <w:t>Once a war has started, it’s hard to stop. And even if it stops, it’s easy to slip back into conflict. During the first decade after a war, there is a 50 percent chance of returning to violence, partly because of weakened institutions</w:t>
      </w:r>
      <w:r w:rsidRPr="004D5A52">
        <w:rPr>
          <w:sz w:val="16"/>
        </w:rPr>
        <w:t>.</w:t>
      </w:r>
      <w:r w:rsidRPr="000D15F7">
        <w:rPr>
          <w:sz w:val="16"/>
        </w:rPr>
        <w:t xml:space="preserve"> </w:t>
      </w:r>
    </w:p>
    <w:p w14:paraId="48846CE8" w14:textId="77777777" w:rsidR="00813815" w:rsidRPr="000D15F7" w:rsidRDefault="00813815" w:rsidP="00813815"/>
    <w:p w14:paraId="0C1D7885" w14:textId="77777777" w:rsidR="00813815" w:rsidRPr="00813815" w:rsidRDefault="00813815" w:rsidP="00813815"/>
    <w:p w14:paraId="22C749FA" w14:textId="77777777" w:rsidR="00A53AF0" w:rsidRDefault="00A53AF0" w:rsidP="006F7148">
      <w:pPr>
        <w:pStyle w:val="Heading3"/>
      </w:pPr>
    </w:p>
    <w:p w14:paraId="2B528491" w14:textId="2B061102" w:rsidR="006F7148" w:rsidRDefault="006F7148" w:rsidP="006F7148">
      <w:pPr>
        <w:pStyle w:val="Heading3"/>
      </w:pPr>
      <w:r>
        <w:lastRenderedPageBreak/>
        <w:t>! – Grid – 1NC</w:t>
      </w:r>
    </w:p>
    <w:p w14:paraId="17B4799B" w14:textId="77777777" w:rsidR="006F7148" w:rsidRDefault="006F7148" w:rsidP="006F7148"/>
    <w:p w14:paraId="01A9FB5D" w14:textId="77777777" w:rsidR="006F7148" w:rsidRDefault="006F7148" w:rsidP="006F7148">
      <w:pPr>
        <w:pStyle w:val="Heading4"/>
      </w:pPr>
      <w:r w:rsidRPr="007E0EBB">
        <w:t>Investment key to critical infrastructure---</w:t>
      </w:r>
      <w:r>
        <w:t>guards</w:t>
      </w:r>
      <w:r w:rsidRPr="007E0EBB">
        <w:t xml:space="preserve"> against cyberattacks and grid collapse.</w:t>
      </w:r>
    </w:p>
    <w:p w14:paraId="711CE045" w14:textId="77777777" w:rsidR="006F7148" w:rsidRPr="007E0EBB" w:rsidRDefault="006F7148" w:rsidP="006F7148">
      <w:r w:rsidRPr="00AE693B">
        <w:rPr>
          <w:rStyle w:val="Style13ptBold"/>
        </w:rPr>
        <w:t>Riley 21</w:t>
      </w:r>
      <w:r>
        <w:t xml:space="preserve"> – </w:t>
      </w:r>
      <w:r w:rsidRPr="007E0EBB">
        <w:t>Technology and cybersecurity policy researcher</w:t>
      </w:r>
    </w:p>
    <w:p w14:paraId="7BD4ADD3" w14:textId="77777777" w:rsidR="006F7148" w:rsidRPr="007E0EBB" w:rsidRDefault="006F7148" w:rsidP="006F7148">
      <w:r w:rsidRPr="007E0EBB">
        <w:t>Tonya, “The Cybersecurity 202: Democrats' new infrastructure bill highlights cybersecurity concerns,” Washington Post, https://www.washingtonpost.com/politics/2021/03/12/cybersecurity-202-democrats-new-infrastructure-bill-highlights-cybersecurity-concerns/</w:t>
      </w:r>
    </w:p>
    <w:p w14:paraId="291D7FA6" w14:textId="77777777" w:rsidR="006F7148" w:rsidRPr="00AE693B" w:rsidRDefault="006F7148" w:rsidP="006F7148">
      <w:pPr>
        <w:rPr>
          <w:sz w:val="16"/>
        </w:rPr>
      </w:pPr>
      <w:r w:rsidRPr="007E0EBB">
        <w:rPr>
          <w:rStyle w:val="StyleUnderline"/>
        </w:rPr>
        <w:t>Coming up on the Biden administration's agenda</w:t>
      </w:r>
      <w:r w:rsidRPr="00AE693B">
        <w:rPr>
          <w:sz w:val="16"/>
        </w:rPr>
        <w:t xml:space="preserve"> now that the massive coronavirus relief bill has passed: A major </w:t>
      </w:r>
      <w:r w:rsidRPr="007E0EBB">
        <w:rPr>
          <w:rStyle w:val="Emphasis"/>
        </w:rPr>
        <w:t>infrastucture</w:t>
      </w:r>
      <w:r w:rsidRPr="00AE693B">
        <w:rPr>
          <w:sz w:val="16"/>
        </w:rPr>
        <w:t xml:space="preserve"> and jobs package. </w:t>
      </w:r>
    </w:p>
    <w:p w14:paraId="6BB6D0DA" w14:textId="77777777" w:rsidR="006F7148" w:rsidRPr="007E0EBB" w:rsidRDefault="006F7148" w:rsidP="006F7148">
      <w:pPr>
        <w:rPr>
          <w:rStyle w:val="Emphasis"/>
        </w:rPr>
      </w:pPr>
      <w:r w:rsidRPr="00AE693B">
        <w:rPr>
          <w:sz w:val="16"/>
        </w:rPr>
        <w:t xml:space="preserve">The House's new $312 billion infrastructure bill, as </w:t>
      </w:r>
      <w:r w:rsidRPr="007E0EBB">
        <w:rPr>
          <w:rStyle w:val="StyleUnderline"/>
        </w:rPr>
        <w:t>part of that push</w:t>
      </w:r>
      <w:r w:rsidRPr="00AE693B">
        <w:rPr>
          <w:sz w:val="16"/>
        </w:rPr>
        <w:t xml:space="preserve">, </w:t>
      </w:r>
      <w:r w:rsidRPr="007E0EBB">
        <w:rPr>
          <w:rStyle w:val="StyleUnderline"/>
        </w:rPr>
        <w:t>aims to secure the country's</w:t>
      </w:r>
      <w:r w:rsidRPr="00AE693B">
        <w:rPr>
          <w:sz w:val="16"/>
        </w:rPr>
        <w:t xml:space="preserve"> </w:t>
      </w:r>
      <w:r w:rsidRPr="007E0EBB">
        <w:rPr>
          <w:rStyle w:val="Emphasis"/>
        </w:rPr>
        <w:t>most critical infrastructure</w:t>
      </w:r>
      <w:r w:rsidRPr="00AE693B">
        <w:rPr>
          <w:sz w:val="16"/>
        </w:rPr>
        <w:t xml:space="preserve"> – </w:t>
      </w:r>
      <w:r w:rsidRPr="007E0EBB">
        <w:rPr>
          <w:rStyle w:val="StyleUnderline"/>
        </w:rPr>
        <w:t xml:space="preserve">and increase the cybersecurity of </w:t>
      </w:r>
      <w:r w:rsidRPr="007E0EBB">
        <w:rPr>
          <w:rStyle w:val="Emphasis"/>
        </w:rPr>
        <w:t>essential services</w:t>
      </w:r>
      <w:r w:rsidRPr="00AE693B">
        <w:rPr>
          <w:sz w:val="16"/>
        </w:rPr>
        <w:t xml:space="preserve">, </w:t>
      </w:r>
      <w:r w:rsidRPr="007E0EBB">
        <w:rPr>
          <w:rStyle w:val="StyleUnderline"/>
        </w:rPr>
        <w:t>including</w:t>
      </w:r>
      <w:r w:rsidRPr="00AE693B">
        <w:rPr>
          <w:sz w:val="16"/>
        </w:rPr>
        <w:t xml:space="preserve"> </w:t>
      </w:r>
      <w:r w:rsidRPr="007E0EBB">
        <w:rPr>
          <w:rStyle w:val="Emphasis"/>
        </w:rPr>
        <w:t>hospitals</w:t>
      </w:r>
      <w:r w:rsidRPr="00AE693B">
        <w:rPr>
          <w:sz w:val="16"/>
        </w:rPr>
        <w:t xml:space="preserve">, </w:t>
      </w:r>
      <w:r w:rsidRPr="007E0EBB">
        <w:rPr>
          <w:rStyle w:val="Emphasis"/>
        </w:rPr>
        <w:t>broadband</w:t>
      </w:r>
      <w:r w:rsidRPr="00AE693B">
        <w:rPr>
          <w:sz w:val="16"/>
        </w:rPr>
        <w:t xml:space="preserve"> </w:t>
      </w:r>
      <w:r w:rsidRPr="007E0EBB">
        <w:rPr>
          <w:rStyle w:val="StyleUnderline"/>
        </w:rPr>
        <w:t xml:space="preserve">and the </w:t>
      </w:r>
      <w:r w:rsidRPr="007E0EBB">
        <w:rPr>
          <w:rStyle w:val="Emphasis"/>
        </w:rPr>
        <w:t xml:space="preserve">electric grid. </w:t>
      </w:r>
    </w:p>
    <w:p w14:paraId="5F773B52" w14:textId="77777777" w:rsidR="006F7148" w:rsidRPr="00AE693B" w:rsidRDefault="006F7148" w:rsidP="006F7148">
      <w:pPr>
        <w:rPr>
          <w:sz w:val="16"/>
        </w:rPr>
      </w:pPr>
      <w:r w:rsidRPr="007E0EBB">
        <w:rPr>
          <w:rStyle w:val="StyleUnderline"/>
        </w:rPr>
        <w:t>A recent string of high-profile cyberattacks pushed long-neglected cybersecurity issues to the</w:t>
      </w:r>
      <w:r w:rsidRPr="00AE693B">
        <w:rPr>
          <w:sz w:val="16"/>
        </w:rPr>
        <w:t xml:space="preserve"> </w:t>
      </w:r>
      <w:r w:rsidRPr="007E0EBB">
        <w:rPr>
          <w:rStyle w:val="Emphasis"/>
        </w:rPr>
        <w:t>center</w:t>
      </w:r>
      <w:r w:rsidRPr="00AE693B">
        <w:rPr>
          <w:sz w:val="16"/>
        </w:rPr>
        <w:t xml:space="preserve"> </w:t>
      </w:r>
      <w:r w:rsidRPr="007E0EBB">
        <w:rPr>
          <w:rStyle w:val="StyleUnderline"/>
        </w:rPr>
        <w:t>of national policy discussions.</w:t>
      </w:r>
    </w:p>
    <w:p w14:paraId="7C2BAA01" w14:textId="77777777" w:rsidR="006F7148" w:rsidRPr="00AE693B" w:rsidRDefault="006F7148" w:rsidP="006F7148">
      <w:pPr>
        <w:rPr>
          <w:sz w:val="16"/>
        </w:rPr>
      </w:pPr>
      <w:r w:rsidRPr="00AE693B">
        <w:rPr>
          <w:sz w:val="16"/>
        </w:rPr>
        <w:t xml:space="preserve">“The </w:t>
      </w:r>
      <w:r w:rsidRPr="007E0EBB">
        <w:rPr>
          <w:rStyle w:val="StyleUnderline"/>
        </w:rPr>
        <w:t xml:space="preserve">infrastructure in the United States is in </w:t>
      </w:r>
      <w:r w:rsidRPr="007E0EBB">
        <w:rPr>
          <w:rStyle w:val="Emphasis"/>
        </w:rPr>
        <w:t>sore need of updates</w:t>
      </w:r>
      <w:r w:rsidRPr="00AE693B">
        <w:rPr>
          <w:sz w:val="16"/>
        </w:rPr>
        <w:t xml:space="preserve"> </w:t>
      </w:r>
      <w:r w:rsidRPr="007E0EBB">
        <w:rPr>
          <w:rStyle w:val="StyleUnderline"/>
        </w:rPr>
        <w:t xml:space="preserve">and the fact that Congress is now recognizing the importance of upgrading not just </w:t>
      </w:r>
      <w:r w:rsidRPr="007E0EBB">
        <w:rPr>
          <w:rStyle w:val="Emphasis"/>
        </w:rPr>
        <w:t>physical infrastructure</w:t>
      </w:r>
      <w:r w:rsidRPr="00AE693B">
        <w:rPr>
          <w:sz w:val="16"/>
        </w:rPr>
        <w:t xml:space="preserve"> </w:t>
      </w:r>
      <w:r w:rsidRPr="007E0EBB">
        <w:rPr>
          <w:rStyle w:val="StyleUnderline"/>
        </w:rPr>
        <w:t>but</w:t>
      </w:r>
      <w:r w:rsidRPr="00AE693B">
        <w:rPr>
          <w:sz w:val="16"/>
        </w:rPr>
        <w:t xml:space="preserve"> </w:t>
      </w:r>
      <w:r w:rsidRPr="007E0EBB">
        <w:rPr>
          <w:rStyle w:val="Emphasis"/>
        </w:rPr>
        <w:t>cybersecurity infrastructure</w:t>
      </w:r>
      <w:r w:rsidRPr="00AE693B">
        <w:rPr>
          <w:sz w:val="16"/>
        </w:rPr>
        <w:t xml:space="preserve"> </w:t>
      </w:r>
      <w:r w:rsidRPr="007E0EBB">
        <w:rPr>
          <w:rStyle w:val="StyleUnderline"/>
        </w:rPr>
        <w:t xml:space="preserve">is a sign of a new </w:t>
      </w:r>
      <w:r w:rsidRPr="007E0EBB">
        <w:rPr>
          <w:rStyle w:val="Emphasis"/>
        </w:rPr>
        <w:t>importance</w:t>
      </w:r>
      <w:r w:rsidRPr="007E0EBB">
        <w:rPr>
          <w:rStyle w:val="StyleUnderline"/>
        </w:rPr>
        <w:t xml:space="preserve"> and </w:t>
      </w:r>
      <w:r w:rsidRPr="007E0EBB">
        <w:rPr>
          <w:rStyle w:val="Emphasis"/>
        </w:rPr>
        <w:t>awareness</w:t>
      </w:r>
      <w:r w:rsidRPr="00AE693B">
        <w:rPr>
          <w:sz w:val="16"/>
        </w:rPr>
        <w:t xml:space="preserve"> </w:t>
      </w:r>
      <w:r w:rsidRPr="007E0EBB">
        <w:rPr>
          <w:rStyle w:val="StyleUnderline"/>
        </w:rPr>
        <w:t>of cybersecurity</w:t>
      </w:r>
      <w:r w:rsidRPr="00AE693B">
        <w:rPr>
          <w:sz w:val="16"/>
        </w:rPr>
        <w:t>,” says John Gilligan, president and CEO of the Center for Internet Security, a cybersecurity nonprofit.</w:t>
      </w:r>
    </w:p>
    <w:p w14:paraId="3225D3D0" w14:textId="77777777" w:rsidR="006F7148" w:rsidRPr="00AE693B" w:rsidRDefault="006F7148" w:rsidP="006F7148">
      <w:pPr>
        <w:rPr>
          <w:sz w:val="16"/>
        </w:rPr>
      </w:pPr>
      <w:r w:rsidRPr="00AE693B">
        <w:rPr>
          <w:sz w:val="16"/>
        </w:rPr>
        <w:t>Key cybersecurity-related investments in the bill include $10 billion to help hospitals guard against cyber criminals and roughly $3.5 billion for electric grid security.</w:t>
      </w:r>
    </w:p>
    <w:p w14:paraId="703B9851" w14:textId="77777777" w:rsidR="006F7148" w:rsidRPr="00AE693B" w:rsidRDefault="006F7148" w:rsidP="006F7148">
      <w:pPr>
        <w:rPr>
          <w:sz w:val="16"/>
        </w:rPr>
      </w:pPr>
      <w:r w:rsidRPr="00AE693B">
        <w:rPr>
          <w:sz w:val="16"/>
        </w:rPr>
        <w:t>Mounting high-profile cybersecurity incidents have made the problem hard to ignore.</w:t>
      </w:r>
    </w:p>
    <w:p w14:paraId="394F5FC0" w14:textId="77777777" w:rsidR="006F7148" w:rsidRPr="00AE693B" w:rsidRDefault="006F7148" w:rsidP="006F7148">
      <w:pPr>
        <w:rPr>
          <w:sz w:val="16"/>
        </w:rPr>
      </w:pPr>
      <w:r w:rsidRPr="00AE693B">
        <w:rPr>
          <w:sz w:val="16"/>
        </w:rPr>
        <w:t>“</w:t>
      </w:r>
      <w:r w:rsidRPr="007E0EBB">
        <w:rPr>
          <w:rStyle w:val="StyleUnderline"/>
        </w:rPr>
        <w:t xml:space="preserve">Over the last year, we’ve seen the </w:t>
      </w:r>
      <w:r w:rsidRPr="007E0EBB">
        <w:rPr>
          <w:rStyle w:val="Emphasis"/>
        </w:rPr>
        <w:t>devastating results of inaction</w:t>
      </w:r>
      <w:r w:rsidRPr="00AE693B">
        <w:rPr>
          <w:sz w:val="16"/>
        </w:rPr>
        <w:t xml:space="preserve">: </w:t>
      </w:r>
      <w:r w:rsidRPr="007E0EBB">
        <w:rPr>
          <w:rStyle w:val="Emphasis"/>
        </w:rPr>
        <w:t>major power outages</w:t>
      </w:r>
      <w:r w:rsidRPr="00AE693B">
        <w:rPr>
          <w:sz w:val="16"/>
        </w:rPr>
        <w:t xml:space="preserve">, </w:t>
      </w:r>
      <w:r w:rsidRPr="007E0EBB">
        <w:rPr>
          <w:rStyle w:val="Emphasis"/>
        </w:rPr>
        <w:t>water shortages</w:t>
      </w:r>
      <w:r w:rsidRPr="00AE693B">
        <w:rPr>
          <w:sz w:val="16"/>
        </w:rPr>
        <w:t xml:space="preserve">, </w:t>
      </w:r>
      <w:r w:rsidRPr="007E0EBB">
        <w:rPr>
          <w:rStyle w:val="StyleUnderline"/>
        </w:rPr>
        <w:t xml:space="preserve">health care facilities stretched to the limit, and communities left behind due to the </w:t>
      </w:r>
      <w:r w:rsidRPr="007E0EBB">
        <w:rPr>
          <w:rStyle w:val="Emphasis"/>
        </w:rPr>
        <w:t>digital divide</w:t>
      </w:r>
      <w:r w:rsidRPr="00AE693B">
        <w:rPr>
          <w:sz w:val="16"/>
        </w:rPr>
        <w:t xml:space="preserve">,” Energy and Commerce Committee Chairman Frank Pallone Jr. (D-N.J.) said in a statement introducing the bill. </w:t>
      </w:r>
    </w:p>
    <w:p w14:paraId="35191A33" w14:textId="77777777" w:rsidR="006F7148" w:rsidRPr="007E0EBB" w:rsidRDefault="006F7148" w:rsidP="006F7148">
      <w:pPr>
        <w:rPr>
          <w:rStyle w:val="StyleUnderline"/>
        </w:rPr>
      </w:pPr>
      <w:r w:rsidRPr="00AE693B">
        <w:rPr>
          <w:sz w:val="16"/>
        </w:rPr>
        <w:t xml:space="preserve">In February, Florida police revealed that a hacker tried to poison the water supply of the town of Oldsmar. And although not the result of a cyberattack, </w:t>
      </w:r>
      <w:r w:rsidRPr="007E0EBB">
        <w:rPr>
          <w:rStyle w:val="StyleUnderline"/>
        </w:rPr>
        <w:t>the fallout of a mass grid failure in Texas</w:t>
      </w:r>
      <w:r w:rsidRPr="00AE693B">
        <w:rPr>
          <w:sz w:val="16"/>
        </w:rPr>
        <w:t xml:space="preserve"> </w:t>
      </w:r>
      <w:r w:rsidRPr="007E0EBB">
        <w:rPr>
          <w:rStyle w:val="StyleUnderline"/>
        </w:rPr>
        <w:t xml:space="preserve">raised alarms from researchers and lawmakers about </w:t>
      </w:r>
      <w:r w:rsidRPr="007E0EBB">
        <w:rPr>
          <w:rStyle w:val="Emphasis"/>
        </w:rPr>
        <w:t>cybersecurity weaknesses</w:t>
      </w:r>
      <w:r w:rsidRPr="00AE693B">
        <w:rPr>
          <w:sz w:val="16"/>
        </w:rPr>
        <w:t xml:space="preserve"> </w:t>
      </w:r>
      <w:r w:rsidRPr="007E0EBB">
        <w:rPr>
          <w:rStyle w:val="StyleUnderline"/>
        </w:rPr>
        <w:t xml:space="preserve">in America's power systems that could lead to a </w:t>
      </w:r>
      <w:r w:rsidRPr="007E0EBB">
        <w:rPr>
          <w:rStyle w:val="Emphasis"/>
        </w:rPr>
        <w:t>much worse outage</w:t>
      </w:r>
      <w:r w:rsidRPr="007E0EBB">
        <w:rPr>
          <w:rStyle w:val="StyleUnderline"/>
        </w:rPr>
        <w:t xml:space="preserve">. </w:t>
      </w:r>
    </w:p>
    <w:p w14:paraId="1F0EDB04" w14:textId="77777777" w:rsidR="006F7148" w:rsidRPr="00AE693B" w:rsidRDefault="006F7148" w:rsidP="006F7148">
      <w:pPr>
        <w:rPr>
          <w:sz w:val="16"/>
        </w:rPr>
      </w:pPr>
      <w:r w:rsidRPr="007E0EBB">
        <w:rPr>
          <w:rStyle w:val="StyleUnderline"/>
        </w:rPr>
        <w:t>During</w:t>
      </w:r>
      <w:r w:rsidRPr="00AE693B">
        <w:rPr>
          <w:sz w:val="16"/>
        </w:rPr>
        <w:t xml:space="preserve"> the </w:t>
      </w:r>
      <w:r w:rsidRPr="007E0EBB">
        <w:rPr>
          <w:rStyle w:val="StyleUnderline"/>
        </w:rPr>
        <w:t>coronavirus</w:t>
      </w:r>
      <w:r w:rsidRPr="00AE693B">
        <w:rPr>
          <w:sz w:val="16"/>
        </w:rPr>
        <w:t xml:space="preserve"> pandemic, </w:t>
      </w:r>
      <w:r w:rsidRPr="007E0EBB">
        <w:rPr>
          <w:rStyle w:val="StyleUnderline"/>
        </w:rPr>
        <w:t>hospitals have been hit with a surge of dangerous attacks in which</w:t>
      </w:r>
      <w:r w:rsidRPr="00AE693B">
        <w:rPr>
          <w:sz w:val="16"/>
        </w:rPr>
        <w:t xml:space="preserve"> </w:t>
      </w:r>
      <w:r w:rsidRPr="007E0EBB">
        <w:rPr>
          <w:rStyle w:val="StyleUnderline"/>
        </w:rPr>
        <w:t>attackers locked up data and systems in exchange for a ransom, leaving hospital services unavailable</w:t>
      </w:r>
      <w:r w:rsidRPr="00AE693B">
        <w:rPr>
          <w:sz w:val="16"/>
        </w:rPr>
        <w:t>.</w:t>
      </w:r>
    </w:p>
    <w:p w14:paraId="17F4DCAE" w14:textId="77777777" w:rsidR="006F7148" w:rsidRPr="00AE693B" w:rsidRDefault="006F7148" w:rsidP="006F7148">
      <w:pPr>
        <w:rPr>
          <w:sz w:val="16"/>
        </w:rPr>
      </w:pPr>
      <w:r w:rsidRPr="007E0EBB">
        <w:rPr>
          <w:rStyle w:val="StyleUnderline"/>
        </w:rPr>
        <w:t xml:space="preserve">Congress is also scrambling to respond to a Russian attack on software company </w:t>
      </w:r>
      <w:r w:rsidRPr="007E0EBB">
        <w:rPr>
          <w:rStyle w:val="Emphasis"/>
        </w:rPr>
        <w:t>SolarWinds</w:t>
      </w:r>
      <w:r w:rsidRPr="00AE693B">
        <w:rPr>
          <w:sz w:val="16"/>
        </w:rPr>
        <w:t xml:space="preserve">, which resulted in the hacking of at least nine federal agencies, </w:t>
      </w:r>
      <w:r w:rsidRPr="007E0EBB">
        <w:rPr>
          <w:rStyle w:val="StyleUnderline"/>
        </w:rPr>
        <w:t>as well as a recent Chinese-tied campaign against a vulnerability in Microsoft software</w:t>
      </w:r>
      <w:r w:rsidRPr="00AE693B">
        <w:rPr>
          <w:sz w:val="16"/>
        </w:rPr>
        <w:t xml:space="preserve">. Both are used heavily by the government and critical industries including the energy sector. </w:t>
      </w:r>
    </w:p>
    <w:p w14:paraId="27C2C9D7" w14:textId="77777777" w:rsidR="006F7148" w:rsidRPr="00AE693B" w:rsidRDefault="006F7148" w:rsidP="006F7148">
      <w:pPr>
        <w:rPr>
          <w:sz w:val="16"/>
        </w:rPr>
      </w:pPr>
      <w:r w:rsidRPr="00AE693B">
        <w:rPr>
          <w:sz w:val="16"/>
        </w:rPr>
        <w:t>Biden last month signed an executive order requiring a review of the security of America's supply chains and is expected to sign another executive order addressing cybersecurity improvements in critical software systems.</w:t>
      </w:r>
    </w:p>
    <w:p w14:paraId="76C613A5" w14:textId="77777777" w:rsidR="006F7148" w:rsidRPr="00AE693B" w:rsidRDefault="006F7148" w:rsidP="006F7148">
      <w:pPr>
        <w:rPr>
          <w:sz w:val="16"/>
        </w:rPr>
      </w:pPr>
      <w:r w:rsidRPr="00AE693B">
        <w:rPr>
          <w:sz w:val="16"/>
        </w:rPr>
        <w:t>The infrastructure bill is far from the only legislative solution Congress is pushing.</w:t>
      </w:r>
    </w:p>
    <w:p w14:paraId="27EC9947" w14:textId="77777777" w:rsidR="006F7148" w:rsidRPr="00AE693B" w:rsidRDefault="006F7148" w:rsidP="006F7148">
      <w:pPr>
        <w:rPr>
          <w:sz w:val="16"/>
        </w:rPr>
      </w:pPr>
      <w:r w:rsidRPr="00AE693B">
        <w:rPr>
          <w:sz w:val="16"/>
        </w:rPr>
        <w:t xml:space="preserve">A bipartisan group of members of the House Committee on Homeland Security yesterday introduced a bill that would cement the role of the Cybersecurity and Infrastructure Security Agency in protecting critical infrastructure. </w:t>
      </w:r>
    </w:p>
    <w:p w14:paraId="3AC107D8" w14:textId="77777777" w:rsidR="006F7148" w:rsidRPr="00AE693B" w:rsidRDefault="006F7148" w:rsidP="006F7148">
      <w:pPr>
        <w:rPr>
          <w:sz w:val="16"/>
        </w:rPr>
      </w:pPr>
      <w:r w:rsidRPr="007E0EBB">
        <w:rPr>
          <w:rStyle w:val="StyleUnderline"/>
        </w:rPr>
        <w:t>Incidents</w:t>
      </w:r>
      <w:r w:rsidRPr="00AE693B">
        <w:rPr>
          <w:sz w:val="16"/>
        </w:rPr>
        <w:t xml:space="preserve"> such as the one in Florida </w:t>
      </w:r>
      <w:r w:rsidRPr="007E0EBB">
        <w:rPr>
          <w:rStyle w:val="StyleUnderline"/>
        </w:rPr>
        <w:t xml:space="preserve">are a wake-up call that the U.S. government needs </w:t>
      </w:r>
      <w:r w:rsidRPr="007E0EBB">
        <w:rPr>
          <w:rStyle w:val="Emphasis"/>
        </w:rPr>
        <w:t>to do more to defend critical infrastructure,</w:t>
      </w:r>
      <w:r w:rsidRPr="007E0EBB">
        <w:rPr>
          <w:rStyle w:val="StyleUnderline"/>
        </w:rPr>
        <w:t xml:space="preserve"> </w:t>
      </w:r>
      <w:r w:rsidRPr="00AE693B">
        <w:rPr>
          <w:sz w:val="16"/>
        </w:rPr>
        <w:t>said the committee's ranking Republican, Rep. John Katko (N.Y.), who led the bill.</w:t>
      </w:r>
    </w:p>
    <w:p w14:paraId="1A56B526" w14:textId="77777777" w:rsidR="006F7148" w:rsidRPr="00AE693B" w:rsidRDefault="006F7148" w:rsidP="006F7148">
      <w:pPr>
        <w:rPr>
          <w:sz w:val="16"/>
        </w:rPr>
      </w:pPr>
      <w:r w:rsidRPr="00AE693B">
        <w:rPr>
          <w:sz w:val="16"/>
        </w:rPr>
        <w:t>“</w:t>
      </w:r>
      <w:r w:rsidRPr="007E0EBB">
        <w:rPr>
          <w:rStyle w:val="StyleUnderline"/>
        </w:rPr>
        <w:t xml:space="preserve">These systems operate many vital components of our nation’s critical infrastructure and remain under </w:t>
      </w:r>
      <w:r w:rsidRPr="007E0EBB">
        <w:rPr>
          <w:rStyle w:val="Emphasis"/>
        </w:rPr>
        <w:t>constant attack</w:t>
      </w:r>
      <w:r w:rsidRPr="007E0EBB">
        <w:rPr>
          <w:rStyle w:val="StyleUnderline"/>
        </w:rPr>
        <w:t xml:space="preserve"> from </w:t>
      </w:r>
      <w:r w:rsidRPr="007E0EBB">
        <w:rPr>
          <w:rStyle w:val="Emphasis"/>
        </w:rPr>
        <w:t>cyber criminals</w:t>
      </w:r>
      <w:r w:rsidRPr="007E0EBB">
        <w:rPr>
          <w:rStyle w:val="StyleUnderline"/>
        </w:rPr>
        <w:t xml:space="preserve"> and </w:t>
      </w:r>
      <w:r w:rsidRPr="007E0EBB">
        <w:rPr>
          <w:rStyle w:val="Emphasis"/>
        </w:rPr>
        <w:t>nation state actors,”</w:t>
      </w:r>
      <w:r w:rsidRPr="00AE693B">
        <w:rPr>
          <w:sz w:val="16"/>
        </w:rPr>
        <w:t xml:space="preserve"> he said in a statement.</w:t>
      </w:r>
    </w:p>
    <w:p w14:paraId="0B7037D1" w14:textId="77777777" w:rsidR="006F7148" w:rsidRDefault="006F7148" w:rsidP="006F7148"/>
    <w:p w14:paraId="6B1A0B90" w14:textId="77777777" w:rsidR="006F7148" w:rsidRPr="00793D40" w:rsidRDefault="006F7148" w:rsidP="006F7148">
      <w:pPr>
        <w:pStyle w:val="Heading4"/>
        <w:rPr>
          <w:rFonts w:cs="Arial"/>
        </w:rPr>
      </w:pPr>
      <w:r>
        <w:rPr>
          <w:rFonts w:cs="Arial"/>
        </w:rPr>
        <w:lastRenderedPageBreak/>
        <w:t xml:space="preserve">Grid collapse causes </w:t>
      </w:r>
      <w:r>
        <w:rPr>
          <w:rFonts w:cs="Arial"/>
          <w:u w:val="single"/>
        </w:rPr>
        <w:t>extinction</w:t>
      </w:r>
      <w:r>
        <w:rPr>
          <w:rFonts w:cs="Arial"/>
        </w:rPr>
        <w:t>.</w:t>
      </w:r>
    </w:p>
    <w:p w14:paraId="613A8DD2" w14:textId="77777777" w:rsidR="006F7148" w:rsidRDefault="006F7148" w:rsidP="006F7148">
      <w:r w:rsidRPr="00E11B79">
        <w:rPr>
          <w:rStyle w:val="Style13ptBold"/>
        </w:rPr>
        <w:t>Greene</w:t>
      </w:r>
      <w:r>
        <w:rPr>
          <w:rStyle w:val="Style13ptBold"/>
        </w:rPr>
        <w:t xml:space="preserve"> ’</w:t>
      </w:r>
      <w:r w:rsidRPr="00E11B79">
        <w:rPr>
          <w:rStyle w:val="Style13ptBold"/>
        </w:rPr>
        <w:t>19</w:t>
      </w:r>
      <w:r w:rsidRPr="00E11B79">
        <w:t xml:space="preserve"> </w:t>
      </w:r>
      <w:r>
        <w:t xml:space="preserve">– Nuclear Engineering </w:t>
      </w:r>
      <w:r w:rsidRPr="00E11B79">
        <w:t>M.S. degrees from the University of Tennessee</w:t>
      </w:r>
      <w:r>
        <w:t>,</w:t>
      </w:r>
      <w:r w:rsidRPr="00E11B79">
        <w:t xml:space="preserve"> recognized subject matter expert in nuclear reactor safety, nuclear fuel cycle technologies, and advanced reactor concept development</w:t>
      </w:r>
      <w:r>
        <w:t xml:space="preserve">, </w:t>
      </w:r>
      <w:r w:rsidRPr="00E11B79">
        <w:t>worked at the Oak Ridge National Laboratory (ORNL) for over three decades</w:t>
      </w:r>
      <w:r>
        <w:t>,</w:t>
      </w:r>
      <w:r w:rsidRPr="00E11B79">
        <w:t xml:space="preserve"> as Director of Research Reactor Development Programs and Director of Nuclear Technology Programs</w:t>
      </w:r>
    </w:p>
    <w:p w14:paraId="1E5F8A88" w14:textId="77777777" w:rsidR="006F7148" w:rsidRPr="00E11B79" w:rsidRDefault="006F7148" w:rsidP="006F7148">
      <w:r>
        <w:t>Sherrell R., “</w:t>
      </w:r>
      <w:r w:rsidRPr="00E11B79">
        <w:t>Enhancing Electric Grid, Critical Infrastructure, and Societal Resilience with Resilient Nuclear Power Plants (rNPPs)</w:t>
      </w:r>
      <w:r>
        <w:t>,” Nuclear Technology 205(3),</w:t>
      </w:r>
      <w:r w:rsidRPr="00E11B79">
        <w:t xml:space="preserve"> https://ans.tandfonline.com/doi/pdf/10.1080/00295450.2018.1505357?needAccess=true</w:t>
      </w:r>
    </w:p>
    <w:p w14:paraId="525243B2" w14:textId="77777777" w:rsidR="006F7148" w:rsidRPr="00831EE2" w:rsidRDefault="006F7148" w:rsidP="006F7148">
      <w:pPr>
        <w:rPr>
          <w:sz w:val="16"/>
        </w:rPr>
      </w:pPr>
      <w:r w:rsidRPr="00831EE2">
        <w:rPr>
          <w:rStyle w:val="StyleUnderline"/>
        </w:rPr>
        <w:t>There are a variety of events that could deal</w:t>
      </w:r>
      <w:r w:rsidRPr="00831EE2">
        <w:rPr>
          <w:sz w:val="16"/>
        </w:rPr>
        <w:t xml:space="preserve"> crippling </w:t>
      </w:r>
      <w:r w:rsidRPr="00831EE2">
        <w:rPr>
          <w:rStyle w:val="Emphasis"/>
        </w:rPr>
        <w:t>blows</w:t>
      </w:r>
      <w:r w:rsidRPr="00831EE2">
        <w:rPr>
          <w:rStyle w:val="StyleUnderline"/>
        </w:rPr>
        <w:t xml:space="preserve"> to a nation’s </w:t>
      </w:r>
      <w:r w:rsidRPr="00831EE2">
        <w:rPr>
          <w:rStyle w:val="Emphasis"/>
        </w:rPr>
        <w:t>Grid</w:t>
      </w:r>
      <w:r w:rsidRPr="00831EE2">
        <w:rPr>
          <w:rStyle w:val="StyleUnderline"/>
        </w:rPr>
        <w:t xml:space="preserve">, </w:t>
      </w:r>
      <w:r w:rsidRPr="00831EE2">
        <w:rPr>
          <w:rStyle w:val="Emphasis"/>
        </w:rPr>
        <w:t>Critical Infrastructure</w:t>
      </w:r>
      <w:r w:rsidRPr="00831EE2">
        <w:rPr>
          <w:rStyle w:val="StyleUnderline"/>
        </w:rPr>
        <w:t xml:space="preserve">, and </w:t>
      </w:r>
      <w:r w:rsidRPr="00831EE2">
        <w:rPr>
          <w:rStyle w:val="Emphasis"/>
        </w:rPr>
        <w:t>social fabric</w:t>
      </w:r>
      <w:r w:rsidRPr="00831EE2">
        <w:rPr>
          <w:sz w:val="16"/>
        </w:rPr>
        <w:t xml:space="preserve">. The types of </w:t>
      </w:r>
      <w:r w:rsidRPr="00831EE2">
        <w:rPr>
          <w:rStyle w:val="StyleUnderline"/>
        </w:rPr>
        <w:t>catastrophes</w:t>
      </w:r>
      <w:r w:rsidRPr="00831EE2">
        <w:rPr>
          <w:sz w:val="16"/>
        </w:rPr>
        <w:t xml:space="preserve"> under consideration here </w:t>
      </w:r>
      <w:r w:rsidRPr="00831EE2">
        <w:rPr>
          <w:rStyle w:val="StyleUnderline"/>
        </w:rPr>
        <w:t>are “</w:t>
      </w:r>
      <w:r w:rsidRPr="00831EE2">
        <w:rPr>
          <w:rStyle w:val="Emphasis"/>
        </w:rPr>
        <w:t>very bad day” scenarios</w:t>
      </w:r>
      <w:r w:rsidRPr="00831EE2">
        <w:rPr>
          <w:sz w:val="16"/>
        </w:rPr>
        <w:t xml:space="preserve"> </w:t>
      </w:r>
      <w:r w:rsidRPr="00831EE2">
        <w:rPr>
          <w:rStyle w:val="StyleUnderline"/>
        </w:rPr>
        <w:t xml:space="preserve">that might result from severe GMDs induced by </w:t>
      </w:r>
      <w:r w:rsidRPr="00831EE2">
        <w:rPr>
          <w:rStyle w:val="Emphasis"/>
        </w:rPr>
        <w:t>solar CMEs</w:t>
      </w:r>
      <w:r w:rsidRPr="00831EE2">
        <w:rPr>
          <w:rStyle w:val="StyleUnderline"/>
        </w:rPr>
        <w:t xml:space="preserve">, </w:t>
      </w:r>
      <w:r w:rsidRPr="00831EE2">
        <w:rPr>
          <w:rStyle w:val="Emphasis"/>
        </w:rPr>
        <w:t>HEMP attacks</w:t>
      </w:r>
      <w:r w:rsidRPr="00831EE2">
        <w:rPr>
          <w:rStyle w:val="StyleUnderline"/>
        </w:rPr>
        <w:t xml:space="preserve">, </w:t>
      </w:r>
      <w:r w:rsidRPr="00831EE2">
        <w:rPr>
          <w:rStyle w:val="Emphasis"/>
        </w:rPr>
        <w:t>cyber attacks</w:t>
      </w:r>
      <w:r w:rsidRPr="00831EE2">
        <w:rPr>
          <w:sz w:val="16"/>
        </w:rPr>
        <w:t>, etc.5</w:t>
      </w:r>
    </w:p>
    <w:p w14:paraId="38FBD7A9" w14:textId="77777777" w:rsidR="006F7148" w:rsidRPr="00831EE2" w:rsidRDefault="006F7148" w:rsidP="006F7148">
      <w:pPr>
        <w:rPr>
          <w:sz w:val="16"/>
          <w:szCs w:val="16"/>
        </w:rPr>
      </w:pPr>
      <w:r w:rsidRPr="00831EE2">
        <w:rPr>
          <w:sz w:val="16"/>
          <w:szCs w:val="16"/>
        </w:rPr>
        <w:t>As briefly discussed in Sec. III.C, the probability of a GMD of the magnitude of the 1859 Carrington Event is now believed to be on the order of 1%/year. The Earth narrowly missed (by only several days) intercepting a CME stream in July 2012 that would have created a GMD equal to or larger than the Carrington Event.41 Lloyd’s, in its 2013 report, “Solar Storm Risk to the North American Electric Grid,” 42 stated the following: “A Carrington-level, extreme geomagnetic storm is almost inevitable in the future…The total U.S. population at risk of extended power outage from a Carrington-level storm is between 20-40 million, with durations of 16 days to 1-2 years…The total economic cost for such a scenario is estimated at $0.6-2.6 trillion USD.” Analyses conducted subsequent to the Lloyd’s assessment indicated the geographical area impacted by the CME would be larger than that estimated in Lloyd’s analysis (extending farther northward along the New England coast of the United States and in the state of Minnesota),43 and that the actual consequences of such an event could actually be greater than estimated by Lloyd’s.</w:t>
      </w:r>
    </w:p>
    <w:p w14:paraId="308D39A0" w14:textId="77777777" w:rsidR="006F7148" w:rsidRPr="00831EE2" w:rsidRDefault="006F7148" w:rsidP="006F7148">
      <w:pPr>
        <w:rPr>
          <w:sz w:val="16"/>
        </w:rPr>
      </w:pPr>
      <w:r w:rsidRPr="00831EE2">
        <w:rPr>
          <w:sz w:val="16"/>
        </w:rPr>
        <w:t xml:space="preserve">Based on “Report of the Commission to Assess the Threat to the United States from Electromagnetic Pulse (EMP) Attack: Critical National Infrastructures” to Congress in 2008 (Ref. 39), a HEMP attack over the Central U.S. could impact virtually the entire North American continent. The consequences of such an event are difficult to quantify with confidence. Experts affiliated with the aforementioned Commission and others familiar with the details of the Commission’s work have stated in Congressional testimony that </w:t>
      </w:r>
      <w:r w:rsidRPr="00831EE2">
        <w:rPr>
          <w:rStyle w:val="StyleUnderline"/>
        </w:rPr>
        <w:t xml:space="preserve">such an event could “kill up to </w:t>
      </w:r>
      <w:r w:rsidRPr="00831EE2">
        <w:rPr>
          <w:rStyle w:val="Emphasis"/>
        </w:rPr>
        <w:t>90 percent of the national population</w:t>
      </w:r>
      <w:r w:rsidRPr="00831EE2">
        <w:rPr>
          <w:rStyle w:val="StyleUnderline"/>
        </w:rPr>
        <w:t xml:space="preserve"> through </w:t>
      </w:r>
      <w:r w:rsidRPr="00831EE2">
        <w:rPr>
          <w:rStyle w:val="Emphasis"/>
        </w:rPr>
        <w:t>starvation</w:t>
      </w:r>
      <w:r w:rsidRPr="00831EE2">
        <w:rPr>
          <w:rStyle w:val="StyleUnderline"/>
        </w:rPr>
        <w:t xml:space="preserve">, </w:t>
      </w:r>
      <w:r w:rsidRPr="00831EE2">
        <w:rPr>
          <w:rStyle w:val="Emphasis"/>
        </w:rPr>
        <w:t>disease</w:t>
      </w:r>
      <w:r w:rsidRPr="00831EE2">
        <w:rPr>
          <w:rStyle w:val="StyleUnderline"/>
        </w:rPr>
        <w:t xml:space="preserve">, and </w:t>
      </w:r>
      <w:r w:rsidRPr="00831EE2">
        <w:rPr>
          <w:rStyle w:val="Emphasis"/>
        </w:rPr>
        <w:t>societal collapse</w:t>
      </w:r>
      <w:r w:rsidRPr="00831EE2">
        <w:rPr>
          <w:sz w:val="16"/>
        </w:rPr>
        <w:t xml:space="preserve">.” 44,45 Most of </w:t>
      </w:r>
      <w:r w:rsidRPr="00831EE2">
        <w:rPr>
          <w:rStyle w:val="StyleUnderline"/>
        </w:rPr>
        <w:t xml:space="preserve">these consequences are either </w:t>
      </w:r>
      <w:r w:rsidRPr="00831EE2">
        <w:rPr>
          <w:rStyle w:val="Emphasis"/>
        </w:rPr>
        <w:t>direct</w:t>
      </w:r>
      <w:r w:rsidRPr="00831EE2">
        <w:rPr>
          <w:rStyle w:val="StyleUnderline"/>
        </w:rPr>
        <w:t xml:space="preserve"> or </w:t>
      </w:r>
      <w:r w:rsidRPr="00831EE2">
        <w:rPr>
          <w:rStyle w:val="Emphasis"/>
        </w:rPr>
        <w:t>indirect impacts</w:t>
      </w:r>
      <w:r w:rsidRPr="00831EE2">
        <w:rPr>
          <w:rStyle w:val="StyleUnderline"/>
        </w:rPr>
        <w:t xml:space="preserve"> of the </w:t>
      </w:r>
      <w:r w:rsidRPr="00831EE2">
        <w:rPr>
          <w:rStyle w:val="Emphasis"/>
        </w:rPr>
        <w:t>predicted collapse</w:t>
      </w:r>
      <w:r w:rsidRPr="00831EE2">
        <w:rPr>
          <w:sz w:val="16"/>
        </w:rPr>
        <w:t xml:space="preserve"> </w:t>
      </w:r>
      <w:r w:rsidRPr="00831EE2">
        <w:rPr>
          <w:rStyle w:val="StyleUnderline"/>
        </w:rPr>
        <w:t>of virtually the enti</w:t>
      </w:r>
      <w:r w:rsidRPr="00831EE2">
        <w:rPr>
          <w:sz w:val="16"/>
        </w:rPr>
        <w:t xml:space="preserve">re U.S. </w:t>
      </w:r>
      <w:r w:rsidRPr="00831EE2">
        <w:rPr>
          <w:rStyle w:val="Emphasis"/>
        </w:rPr>
        <w:t>Critical Infrastructure system</w:t>
      </w:r>
      <w:r w:rsidRPr="00831EE2">
        <w:rPr>
          <w:sz w:val="16"/>
        </w:rPr>
        <w:t xml:space="preserve"> in the wake of the attack.</w:t>
      </w:r>
    </w:p>
    <w:p w14:paraId="34E870B0" w14:textId="77777777" w:rsidR="006F7148" w:rsidRPr="00831EE2" w:rsidRDefault="006F7148" w:rsidP="006F7148">
      <w:pPr>
        <w:rPr>
          <w:sz w:val="16"/>
        </w:rPr>
      </w:pPr>
      <w:r w:rsidRPr="00831EE2">
        <w:rPr>
          <w:sz w:val="16"/>
        </w:rPr>
        <w:t xml:space="preserve">Last, recent analyses by both the U.S. Department of Energy46 and the U.S. National Academies of Sciences, Engineering, and Medicine47 have concluded that </w:t>
      </w:r>
      <w:r w:rsidRPr="00831EE2">
        <w:rPr>
          <w:rStyle w:val="Emphasis"/>
        </w:rPr>
        <w:t>cyber threats</w:t>
      </w:r>
      <w:r w:rsidRPr="00831EE2">
        <w:rPr>
          <w:sz w:val="16"/>
        </w:rPr>
        <w:t xml:space="preserve"> to the U.S. Grid from both state-level and substatelevel entities </w:t>
      </w:r>
      <w:r w:rsidRPr="00831EE2">
        <w:rPr>
          <w:rStyle w:val="StyleUnderline"/>
        </w:rPr>
        <w:t xml:space="preserve">are likely to grow in </w:t>
      </w:r>
      <w:r w:rsidRPr="00831EE2">
        <w:rPr>
          <w:rStyle w:val="Emphasis"/>
        </w:rPr>
        <w:t>number and sophistication</w:t>
      </w:r>
      <w:r w:rsidRPr="00831EE2">
        <w:rPr>
          <w:sz w:val="16"/>
        </w:rPr>
        <w:t xml:space="preserve"> in the coming years, </w:t>
      </w:r>
      <w:r w:rsidRPr="00831EE2">
        <w:rPr>
          <w:rStyle w:val="StyleUnderline"/>
        </w:rPr>
        <w:t>posing a</w:t>
      </w:r>
      <w:r w:rsidRPr="00831EE2">
        <w:rPr>
          <w:sz w:val="16"/>
        </w:rPr>
        <w:t xml:space="preserve"> </w:t>
      </w:r>
      <w:r w:rsidRPr="00831EE2">
        <w:rPr>
          <w:rStyle w:val="Emphasis"/>
        </w:rPr>
        <w:t>growing threat</w:t>
      </w:r>
      <w:r w:rsidRPr="00831EE2">
        <w:rPr>
          <w:sz w:val="16"/>
        </w:rPr>
        <w:t xml:space="preserve"> to the U.S. Grid.</w:t>
      </w:r>
    </w:p>
    <w:p w14:paraId="5437E74E" w14:textId="77777777" w:rsidR="006F7148" w:rsidRPr="00831EE2" w:rsidRDefault="006F7148" w:rsidP="006F7148">
      <w:pPr>
        <w:rPr>
          <w:sz w:val="16"/>
        </w:rPr>
      </w:pPr>
      <w:r w:rsidRPr="00831EE2">
        <w:rPr>
          <w:rStyle w:val="StyleUnderline"/>
        </w:rPr>
        <w:t xml:space="preserve">These three “very bad day” scenarios are not </w:t>
      </w:r>
      <w:r w:rsidRPr="00831EE2">
        <w:rPr>
          <w:rStyle w:val="Emphasis"/>
        </w:rPr>
        <w:t>creations</w:t>
      </w:r>
      <w:r w:rsidRPr="00831EE2">
        <w:rPr>
          <w:rStyle w:val="StyleUnderline"/>
        </w:rPr>
        <w:t xml:space="preserve"> of </w:t>
      </w:r>
      <w:r w:rsidRPr="00831EE2">
        <w:rPr>
          <w:rStyle w:val="Emphasis"/>
        </w:rPr>
        <w:t>overzealous science fiction writers</w:t>
      </w:r>
      <w:r w:rsidRPr="00831EE2">
        <w:rPr>
          <w:sz w:val="16"/>
        </w:rPr>
        <w:t>. A variety of mitigating actions to reduce both the vulnerability and the consequences of these events has been identified, and some are being implemented. However, the fact remains that events such as those described here have the potential to change life as we know it in the United States and other developed nations in the 21st century, whether the events occur individually, or simultaneously, and with or without coordinated physical attacks on Critical Infrastructure assets.</w:t>
      </w:r>
      <w:r w:rsidRPr="00831EE2">
        <w:rPr>
          <w:sz w:val="16"/>
        </w:rPr>
        <w:br/>
      </w:r>
    </w:p>
    <w:p w14:paraId="7FB16D3B" w14:textId="77777777" w:rsidR="006F7148" w:rsidRDefault="006F7148" w:rsidP="006F7148">
      <w:pPr>
        <w:pStyle w:val="Heading3"/>
      </w:pPr>
      <w:r>
        <w:lastRenderedPageBreak/>
        <w:t>--Infrastructure Bill K2 Grid</w:t>
      </w:r>
    </w:p>
    <w:p w14:paraId="54B85EBA" w14:textId="77777777" w:rsidR="006F7148" w:rsidRDefault="006F7148" w:rsidP="006F7148"/>
    <w:p w14:paraId="4016EDCC" w14:textId="77777777" w:rsidR="006F7148" w:rsidRDefault="006F7148" w:rsidP="006F7148"/>
    <w:p w14:paraId="4AAD77FC" w14:textId="77777777" w:rsidR="006F7148" w:rsidRDefault="006F7148" w:rsidP="006F7148"/>
    <w:p w14:paraId="7BE0E652" w14:textId="77777777" w:rsidR="006F7148" w:rsidRPr="00831EE2" w:rsidRDefault="006F7148" w:rsidP="006F7148">
      <w:pPr>
        <w:rPr>
          <w:rStyle w:val="Style13ptBold"/>
        </w:rPr>
      </w:pPr>
      <w:r>
        <w:rPr>
          <w:rStyle w:val="Style13ptBold"/>
        </w:rPr>
        <w:t>Infrastructure bill makes investments in critical infrastructure---that’s key to the grid</w:t>
      </w:r>
    </w:p>
    <w:p w14:paraId="7DF0C794" w14:textId="77777777" w:rsidR="006F7148" w:rsidRDefault="006F7148" w:rsidP="006F7148">
      <w:r w:rsidRPr="00AA6EF9">
        <w:rPr>
          <w:rStyle w:val="Style13ptBold"/>
        </w:rPr>
        <w:t xml:space="preserve">Gozdziewski </w:t>
      </w:r>
      <w:r>
        <w:rPr>
          <w:rStyle w:val="Style13ptBold"/>
        </w:rPr>
        <w:t>21</w:t>
      </w:r>
      <w:r>
        <w:t xml:space="preserve"> – </w:t>
      </w:r>
      <w:r w:rsidRPr="00AA6EF9">
        <w:t>the American Council of Engineering Companies' (ACEC) Board Chair</w:t>
      </w:r>
      <w:r>
        <w:t>,</w:t>
      </w:r>
      <w:r w:rsidRPr="00AA6EF9">
        <w:t xml:space="preserve"> Chairman Emeritus of Hardesty &amp; Hanover in New York where he oversees transportation planning, construction inspection and support services for highways; all types of movable, fixed and railroad bridges; as well as special structures</w:t>
      </w:r>
    </w:p>
    <w:p w14:paraId="19257945" w14:textId="77777777" w:rsidR="006F7148" w:rsidRDefault="006F7148" w:rsidP="006F7148">
      <w:r>
        <w:t>Charles J., 3/22. “</w:t>
      </w:r>
      <w:r w:rsidRPr="00AA6EF9">
        <w:t>Our nation's critical infrastructure is dangerously vulnerable</w:t>
      </w:r>
      <w:r>
        <w:t xml:space="preserve">.” </w:t>
      </w:r>
      <w:hyperlink r:id="rId16" w:history="1">
        <w:r w:rsidRPr="009C1DA4">
          <w:rPr>
            <w:rStyle w:val="Hyperlink"/>
          </w:rPr>
          <w:t>https://thehill.com/changing-america/opinion/544330-our-nations-critical-infrastructure-is-dangerously-vulnerable?amp</w:t>
        </w:r>
      </w:hyperlink>
    </w:p>
    <w:p w14:paraId="4DAA1353" w14:textId="77777777" w:rsidR="006F7148" w:rsidRPr="00831EE2" w:rsidRDefault="006F7148" w:rsidP="006F7148">
      <w:pPr>
        <w:rPr>
          <w:rStyle w:val="StyleUnderline"/>
        </w:rPr>
      </w:pPr>
      <w:r w:rsidRPr="00831EE2">
        <w:rPr>
          <w:sz w:val="16"/>
        </w:rPr>
        <w:t xml:space="preserve">The recent historic snowfall in Texas and the ensuing failure of the state's power grid have laid bare what we in the engineering industry have known for a long time - </w:t>
      </w:r>
      <w:r w:rsidRPr="00831EE2">
        <w:rPr>
          <w:rStyle w:val="StyleUnderline"/>
        </w:rPr>
        <w:t xml:space="preserve">our nation's critical </w:t>
      </w:r>
      <w:r w:rsidRPr="00831EE2">
        <w:rPr>
          <w:rStyle w:val="Emphasis"/>
        </w:rPr>
        <w:t>infrastructure is dangerously vulnerable</w:t>
      </w:r>
      <w:r w:rsidRPr="00831EE2">
        <w:rPr>
          <w:rStyle w:val="StyleUnderline"/>
        </w:rPr>
        <w:t xml:space="preserve"> to a wide range of threats. We must act quickly and comprehensively to make our infrastructure more resilient because those threats will only become more severe in the future.</w:t>
      </w:r>
    </w:p>
    <w:p w14:paraId="10B42707" w14:textId="77777777" w:rsidR="006F7148" w:rsidRPr="00831EE2" w:rsidRDefault="006F7148" w:rsidP="006F7148">
      <w:pPr>
        <w:rPr>
          <w:rStyle w:val="StyleUnderline"/>
        </w:rPr>
      </w:pPr>
      <w:r w:rsidRPr="00831EE2">
        <w:rPr>
          <w:rStyle w:val="StyleUnderline"/>
        </w:rPr>
        <w:t>While the focus right now is justifiably on the energy sector and the power grid, all of our nation's infrastructure systems - transportation, water, and power - are at risk from extreme weather.</w:t>
      </w:r>
      <w:r w:rsidRPr="00831EE2">
        <w:rPr>
          <w:sz w:val="16"/>
        </w:rPr>
        <w:t xml:space="preserve"> Climate change lies at the heart of this challenge, and to mitigate its effects, </w:t>
      </w:r>
      <w:r w:rsidRPr="00831EE2">
        <w:rPr>
          <w:rStyle w:val="StyleUnderline"/>
        </w:rPr>
        <w:t xml:space="preserve">we must have robust investment to fund the design and construction of the resilient infrastructure our country needs.  </w:t>
      </w:r>
    </w:p>
    <w:p w14:paraId="6A4A0325" w14:textId="77777777" w:rsidR="006F7148" w:rsidRPr="00831EE2" w:rsidRDefault="006F7148" w:rsidP="006F7148">
      <w:pPr>
        <w:rPr>
          <w:rStyle w:val="Emphasis"/>
        </w:rPr>
      </w:pPr>
      <w:r w:rsidRPr="00831EE2">
        <w:rPr>
          <w:sz w:val="16"/>
        </w:rPr>
        <w:t>As engineers, infrastructure is who we are. It is critically entwined in everything we do - from embracing smart cities, to establishing safe protocols in buildings for a post-COVID world, to preparing for the much needed Fourth Industrial Revolution</w:t>
      </w:r>
      <w:r w:rsidRPr="00831EE2">
        <w:rPr>
          <w:rStyle w:val="Emphasis"/>
        </w:rPr>
        <w:t>. The need for resilience, sustainability, reliability, and flexibility will become even more vital as we move into the future.</w:t>
      </w:r>
    </w:p>
    <w:p w14:paraId="346786D9" w14:textId="77777777" w:rsidR="006F7148" w:rsidRPr="00831EE2" w:rsidRDefault="006F7148" w:rsidP="006F7148">
      <w:pPr>
        <w:rPr>
          <w:sz w:val="16"/>
        </w:rPr>
      </w:pPr>
      <w:r w:rsidRPr="00831EE2">
        <w:rPr>
          <w:sz w:val="16"/>
        </w:rPr>
        <w:t xml:space="preserve">As leaders in the engineering and design industry, we have both a stake in and a valuable perspective on the policy discussion on infrastructure. Moreover, we are a critical partner in the implementation of that policy and the repair and upgrading of all aspects of our physical infrastructure - including roads, bridges, freight rail, ports, electrical grids, and Internet provision. Each of these components is critical to the health of our physical and built environment.  </w:t>
      </w:r>
    </w:p>
    <w:p w14:paraId="02ACF599" w14:textId="77777777" w:rsidR="006F7148" w:rsidRPr="00831EE2" w:rsidRDefault="006F7148" w:rsidP="006F7148">
      <w:pPr>
        <w:rPr>
          <w:sz w:val="16"/>
        </w:rPr>
      </w:pPr>
      <w:r w:rsidRPr="00831EE2">
        <w:rPr>
          <w:rStyle w:val="StyleUnderline"/>
        </w:rPr>
        <w:t>Yet our expertise is worth nothing if the public sector clients we serve lack certainty from the federal government that there will be consistent, predictive funding in place to finance the infrastructure improvements we need</w:t>
      </w:r>
      <w:r w:rsidRPr="00831EE2">
        <w:rPr>
          <w:sz w:val="16"/>
        </w:rPr>
        <w:t xml:space="preserve">. No designs will be drawn up and no dirt will be moved. It is imperative that our federal lawmakers act on a transformative infrastructure plan before the current law expires in September. </w:t>
      </w:r>
    </w:p>
    <w:p w14:paraId="40569BFD" w14:textId="77777777" w:rsidR="006F7148" w:rsidRPr="00831EE2" w:rsidRDefault="006F7148" w:rsidP="006F7148">
      <w:pPr>
        <w:rPr>
          <w:sz w:val="16"/>
        </w:rPr>
      </w:pPr>
      <w:r w:rsidRPr="00831EE2">
        <w:rPr>
          <w:rStyle w:val="Emphasis"/>
        </w:rPr>
        <w:t>Investing now in a long-term infrastructure bill will pay dividends</w:t>
      </w:r>
      <w:r w:rsidRPr="00831EE2">
        <w:rPr>
          <w:sz w:val="16"/>
        </w:rPr>
        <w:t xml:space="preserve">, not only to mitigate the effects of a changing climate, but to help our nation recover from the COVID-19 pandemic. Engineers play a substantial role in the health of the national economy. According to the ACEC Research Institute's Industry Impact Series of reports, the Engineering and Design Services sector currently employs 1.5 million Americans directly. Those employees and their companies collectively support another 3 million jobs in the various contracting and other firms with which they work. The Institute's latest study found that each new job created in the Engineering and Design Services industry indirectly creates two additional jobs in related sectors across the economy.  </w:t>
      </w:r>
    </w:p>
    <w:p w14:paraId="55AB1599" w14:textId="77777777" w:rsidR="006F7148" w:rsidRPr="00831EE2" w:rsidRDefault="006F7148" w:rsidP="006F7148">
      <w:pPr>
        <w:rPr>
          <w:sz w:val="16"/>
        </w:rPr>
      </w:pPr>
      <w:r w:rsidRPr="00831EE2">
        <w:rPr>
          <w:rStyle w:val="StyleUnderline"/>
        </w:rPr>
        <w:t>The data shows that investments in infrastructure that support engineering jobs pave the way for economic opportunity. What's more, the designs our industry creates help improve the built environmen</w:t>
      </w:r>
      <w:r w:rsidRPr="00831EE2">
        <w:rPr>
          <w:sz w:val="16"/>
        </w:rPr>
        <w:t xml:space="preserve">t, making it more resilient to climate change. </w:t>
      </w:r>
      <w:r w:rsidRPr="00831EE2">
        <w:rPr>
          <w:rStyle w:val="StyleUnderline"/>
        </w:rPr>
        <w:t xml:space="preserve">This is a win-win for society, creating a more equitable, environmentally sound, and prosperous built environment resulting in job creation and economic mobility. </w:t>
      </w:r>
      <w:r w:rsidRPr="00831EE2">
        <w:rPr>
          <w:sz w:val="16"/>
        </w:rPr>
        <w:t>We look forward to working with policyholders, members of Congress, and the Biden-Harris Administration to develop sustainable solutions that benefit the country as a whole in the weeks ahead.</w:t>
      </w:r>
    </w:p>
    <w:p w14:paraId="1F687383" w14:textId="16507A52" w:rsidR="006F7148" w:rsidRDefault="006F7148" w:rsidP="006F7148"/>
    <w:p w14:paraId="28715483" w14:textId="1EC3EC53" w:rsidR="00813815" w:rsidRDefault="00813815" w:rsidP="006F7148"/>
    <w:p w14:paraId="354B90B3" w14:textId="77777777" w:rsidR="00813815" w:rsidRPr="00813815" w:rsidRDefault="00813815" w:rsidP="00813815">
      <w:pPr>
        <w:pStyle w:val="Heading4"/>
        <w:rPr>
          <w:rStyle w:val="Style13ptBold"/>
          <w:b/>
          <w:bCs w:val="0"/>
        </w:rPr>
      </w:pPr>
      <w:r w:rsidRPr="00813815">
        <w:rPr>
          <w:rStyle w:val="Style13ptBold"/>
          <w:b/>
          <w:bCs w:val="0"/>
        </w:rPr>
        <w:lastRenderedPageBreak/>
        <w:t>Infrastructure solves grid collapse—immediate action is key to mitigate growing risks</w:t>
      </w:r>
    </w:p>
    <w:p w14:paraId="504B2D16" w14:textId="55596992" w:rsidR="00813815" w:rsidRPr="00813815" w:rsidRDefault="00813815" w:rsidP="00813815">
      <w:r w:rsidRPr="00813815">
        <w:rPr>
          <w:rStyle w:val="Style13ptBold"/>
        </w:rPr>
        <w:t>PPG 3/4</w:t>
      </w:r>
      <w:r w:rsidRPr="00813815">
        <w:t>/21 – Pittsburgh Post-Gazette Editorial Board</w:t>
      </w:r>
    </w:p>
    <w:p w14:paraId="2EFAF2AD" w14:textId="36AC807E" w:rsidR="00813815" w:rsidRPr="00813815" w:rsidRDefault="00813815" w:rsidP="00813815">
      <w:r w:rsidRPr="00813815">
        <w:t>“Invest in infrastructure.”  https://www.post-gazette.com/opinion/editorials/2021/03/05/Invest-in-infrastructure/stories/202102270028)</w:t>
      </w:r>
    </w:p>
    <w:p w14:paraId="6C3CB3E8" w14:textId="77777777" w:rsidR="00813815" w:rsidRPr="00813815" w:rsidRDefault="00813815" w:rsidP="00813815">
      <w:pPr>
        <w:rPr>
          <w:rFonts w:asciiTheme="minorHAnsi" w:hAnsiTheme="minorHAnsi" w:cstheme="minorHAnsi"/>
          <w:sz w:val="14"/>
        </w:rPr>
      </w:pPr>
      <w:r w:rsidRPr="00813815">
        <w:rPr>
          <w:rFonts w:asciiTheme="minorHAnsi" w:hAnsiTheme="minorHAnsi" w:cstheme="minorHAnsi"/>
          <w:sz w:val="14"/>
        </w:rPr>
        <w:t xml:space="preserve">Now is the time for a reckoning, a realization: While it’s important to study the past to avoid repeating the same mistakes, the country must also look to its future and see the obvious — that </w:t>
      </w:r>
      <w:r w:rsidRPr="00BF7366">
        <w:rPr>
          <w:rStyle w:val="Emphasis"/>
          <w:rFonts w:asciiTheme="minorHAnsi" w:hAnsiTheme="minorHAnsi" w:cstheme="minorHAnsi"/>
        </w:rPr>
        <w:t>America’s infrastructure</w:t>
      </w:r>
      <w:r w:rsidRPr="00BF7366">
        <w:rPr>
          <w:rFonts w:asciiTheme="minorHAnsi" w:hAnsiTheme="minorHAnsi" w:cstheme="minorHAnsi"/>
          <w:u w:val="single"/>
        </w:rPr>
        <w:t xml:space="preserve"> as a whole needs some </w:t>
      </w:r>
      <w:r w:rsidRPr="00BF7366">
        <w:rPr>
          <w:rStyle w:val="Emphasis"/>
          <w:rFonts w:asciiTheme="minorHAnsi" w:hAnsiTheme="minorHAnsi" w:cstheme="minorHAnsi"/>
        </w:rPr>
        <w:t>serious upkeep</w:t>
      </w:r>
      <w:r w:rsidRPr="00813815">
        <w:rPr>
          <w:rFonts w:asciiTheme="minorHAnsi" w:hAnsiTheme="minorHAnsi" w:cstheme="minorHAnsi"/>
          <w:sz w:val="14"/>
        </w:rPr>
        <w:t xml:space="preserve">. </w:t>
      </w:r>
      <w:r w:rsidRPr="00BF7366">
        <w:rPr>
          <w:rFonts w:asciiTheme="minorHAnsi" w:hAnsiTheme="minorHAnsi" w:cstheme="minorHAnsi"/>
          <w:u w:val="single"/>
        </w:rPr>
        <w:t>Dem</w:t>
      </w:r>
      <w:r w:rsidRPr="00813815">
        <w:rPr>
          <w:rFonts w:asciiTheme="minorHAnsi" w:hAnsiTheme="minorHAnsi" w:cstheme="minorHAnsi"/>
          <w:sz w:val="14"/>
        </w:rPr>
        <w:t>ocrat</w:t>
      </w:r>
      <w:r w:rsidRPr="00BF7366">
        <w:rPr>
          <w:rFonts w:asciiTheme="minorHAnsi" w:hAnsiTheme="minorHAnsi" w:cstheme="minorHAnsi"/>
          <w:u w:val="single"/>
        </w:rPr>
        <w:t>s</w:t>
      </w:r>
      <w:r w:rsidRPr="00813815">
        <w:rPr>
          <w:rFonts w:asciiTheme="minorHAnsi" w:hAnsiTheme="minorHAnsi" w:cstheme="minorHAnsi"/>
          <w:sz w:val="14"/>
        </w:rPr>
        <w:t xml:space="preserve"> </w:t>
      </w:r>
      <w:r w:rsidRPr="00BF7366">
        <w:rPr>
          <w:rFonts w:asciiTheme="minorHAnsi" w:hAnsiTheme="minorHAnsi" w:cstheme="minorHAnsi"/>
          <w:u w:val="single"/>
        </w:rPr>
        <w:t>and Republicans</w:t>
      </w:r>
      <w:r w:rsidRPr="00813815">
        <w:rPr>
          <w:rFonts w:asciiTheme="minorHAnsi" w:hAnsiTheme="minorHAnsi" w:cstheme="minorHAnsi"/>
          <w:sz w:val="14"/>
        </w:rPr>
        <w:t xml:space="preserve"> alike </w:t>
      </w:r>
      <w:r w:rsidRPr="00BF7366">
        <w:rPr>
          <w:rFonts w:asciiTheme="minorHAnsi" w:hAnsiTheme="minorHAnsi" w:cstheme="minorHAnsi"/>
          <w:u w:val="single"/>
        </w:rPr>
        <w:t xml:space="preserve">have </w:t>
      </w:r>
      <w:r w:rsidRPr="00BF7366">
        <w:rPr>
          <w:rStyle w:val="Emphasis"/>
          <w:rFonts w:asciiTheme="minorHAnsi" w:hAnsiTheme="minorHAnsi" w:cstheme="minorHAnsi"/>
        </w:rPr>
        <w:t>flirted</w:t>
      </w:r>
      <w:r w:rsidRPr="00BF7366">
        <w:rPr>
          <w:rFonts w:asciiTheme="minorHAnsi" w:hAnsiTheme="minorHAnsi" w:cstheme="minorHAnsi"/>
          <w:u w:val="single"/>
        </w:rPr>
        <w:t xml:space="preserve"> with</w:t>
      </w:r>
      <w:r w:rsidRPr="00813815">
        <w:rPr>
          <w:rFonts w:asciiTheme="minorHAnsi" w:hAnsiTheme="minorHAnsi" w:cstheme="minorHAnsi"/>
          <w:sz w:val="14"/>
        </w:rPr>
        <w:t xml:space="preserve"> the idea of </w:t>
      </w:r>
      <w:r w:rsidRPr="00BF7366">
        <w:rPr>
          <w:rFonts w:asciiTheme="minorHAnsi" w:hAnsiTheme="minorHAnsi" w:cstheme="minorHAnsi"/>
          <w:u w:val="single"/>
        </w:rPr>
        <w:t>a sweeping infrastructure bill</w:t>
      </w:r>
      <w:r w:rsidRPr="00813815">
        <w:rPr>
          <w:rFonts w:asciiTheme="minorHAnsi" w:hAnsiTheme="minorHAnsi" w:cstheme="minorHAnsi"/>
          <w:sz w:val="14"/>
        </w:rPr>
        <w:t xml:space="preserve"> in recent years, and President Joe </w:t>
      </w:r>
      <w:r w:rsidRPr="00BF7366">
        <w:rPr>
          <w:rStyle w:val="Emphasis"/>
          <w:rFonts w:asciiTheme="minorHAnsi" w:hAnsiTheme="minorHAnsi" w:cstheme="minorHAnsi"/>
        </w:rPr>
        <w:t>Biden’s</w:t>
      </w:r>
      <w:r w:rsidRPr="00BF7366">
        <w:rPr>
          <w:rFonts w:asciiTheme="minorHAnsi" w:hAnsiTheme="minorHAnsi" w:cstheme="minorHAnsi"/>
          <w:u w:val="single"/>
        </w:rPr>
        <w:t xml:space="preserve"> team is working to outline such legislation</w:t>
      </w:r>
      <w:r w:rsidRPr="00813815">
        <w:rPr>
          <w:rFonts w:asciiTheme="minorHAnsi" w:hAnsiTheme="minorHAnsi" w:cstheme="minorHAnsi"/>
          <w:sz w:val="14"/>
        </w:rPr>
        <w:t xml:space="preserve">. </w:t>
      </w:r>
      <w:r w:rsidRPr="00BF7366">
        <w:rPr>
          <w:rFonts w:asciiTheme="minorHAnsi" w:hAnsiTheme="minorHAnsi" w:cstheme="minorHAnsi"/>
          <w:u w:val="single"/>
        </w:rPr>
        <w:t xml:space="preserve">These efforts </w:t>
      </w:r>
      <w:r w:rsidRPr="00BF7366">
        <w:rPr>
          <w:rStyle w:val="Emphasis"/>
          <w:rFonts w:asciiTheme="minorHAnsi" w:hAnsiTheme="minorHAnsi" w:cstheme="minorHAnsi"/>
        </w:rPr>
        <w:t>should proceed swiftly</w:t>
      </w:r>
      <w:r w:rsidRPr="00813815">
        <w:rPr>
          <w:rFonts w:asciiTheme="minorHAnsi" w:hAnsiTheme="minorHAnsi" w:cstheme="minorHAnsi"/>
          <w:sz w:val="14"/>
        </w:rPr>
        <w:t xml:space="preserve"> — </w:t>
      </w:r>
      <w:r w:rsidRPr="00BF7366">
        <w:rPr>
          <w:rStyle w:val="Emphasis"/>
          <w:rFonts w:asciiTheme="minorHAnsi" w:hAnsiTheme="minorHAnsi" w:cstheme="minorHAnsi"/>
        </w:rPr>
        <w:t>now is the time</w:t>
      </w:r>
      <w:r w:rsidRPr="00813815">
        <w:rPr>
          <w:rFonts w:asciiTheme="minorHAnsi" w:hAnsiTheme="minorHAnsi" w:cstheme="minorHAnsi"/>
          <w:sz w:val="14"/>
        </w:rPr>
        <w:t xml:space="preserve"> </w:t>
      </w:r>
      <w:r w:rsidRPr="00BF7366">
        <w:rPr>
          <w:rFonts w:asciiTheme="minorHAnsi" w:hAnsiTheme="minorHAnsi" w:cstheme="minorHAnsi"/>
          <w:u w:val="single"/>
        </w:rPr>
        <w:t xml:space="preserve">for Congress to </w:t>
      </w:r>
      <w:r w:rsidRPr="00BF7366">
        <w:rPr>
          <w:rStyle w:val="Emphasis"/>
          <w:rFonts w:asciiTheme="minorHAnsi" w:hAnsiTheme="minorHAnsi" w:cstheme="minorHAnsi"/>
        </w:rPr>
        <w:t>invest in infrastructure</w:t>
      </w:r>
      <w:r w:rsidRPr="00813815">
        <w:rPr>
          <w:rFonts w:asciiTheme="minorHAnsi" w:hAnsiTheme="minorHAnsi" w:cstheme="minorHAnsi"/>
          <w:sz w:val="14"/>
        </w:rPr>
        <w:t xml:space="preserve">, not only </w:t>
      </w:r>
      <w:r w:rsidRPr="00BF7366">
        <w:rPr>
          <w:rFonts w:asciiTheme="minorHAnsi" w:hAnsiTheme="minorHAnsi" w:cstheme="minorHAnsi"/>
          <w:u w:val="single"/>
        </w:rPr>
        <w:t>to</w:t>
      </w:r>
      <w:r w:rsidRPr="00813815">
        <w:rPr>
          <w:rFonts w:asciiTheme="minorHAnsi" w:hAnsiTheme="minorHAnsi" w:cstheme="minorHAnsi"/>
          <w:sz w:val="14"/>
        </w:rPr>
        <w:t xml:space="preserve"> help </w:t>
      </w:r>
      <w:r w:rsidRPr="00BF7366">
        <w:rPr>
          <w:rStyle w:val="Emphasis"/>
          <w:rFonts w:asciiTheme="minorHAnsi" w:hAnsiTheme="minorHAnsi" w:cstheme="minorHAnsi"/>
        </w:rPr>
        <w:t>prevent crises</w:t>
      </w:r>
      <w:r w:rsidRPr="00813815">
        <w:rPr>
          <w:rFonts w:asciiTheme="minorHAnsi" w:hAnsiTheme="minorHAnsi" w:cstheme="minorHAnsi"/>
          <w:sz w:val="14"/>
        </w:rPr>
        <w:t xml:space="preserve">, but also to jump-start an economy mired in the coronavirus pandemic. Despite being one of the richest countries in the world, </w:t>
      </w:r>
      <w:r w:rsidRPr="00BF7366">
        <w:rPr>
          <w:rFonts w:asciiTheme="minorHAnsi" w:hAnsiTheme="minorHAnsi" w:cstheme="minorHAnsi"/>
          <w:u w:val="single"/>
        </w:rPr>
        <w:t xml:space="preserve">the </w:t>
      </w:r>
      <w:r w:rsidRPr="00BF7366">
        <w:rPr>
          <w:rStyle w:val="Emphasis"/>
          <w:rFonts w:asciiTheme="minorHAnsi" w:hAnsiTheme="minorHAnsi" w:cstheme="minorHAnsi"/>
        </w:rPr>
        <w:t>U.S.</w:t>
      </w:r>
      <w:r w:rsidRPr="00BF7366">
        <w:rPr>
          <w:rFonts w:asciiTheme="minorHAnsi" w:hAnsiTheme="minorHAnsi" w:cstheme="minorHAnsi"/>
          <w:u w:val="single"/>
        </w:rPr>
        <w:t xml:space="preserve"> seems </w:t>
      </w:r>
      <w:r w:rsidRPr="00BF7366">
        <w:rPr>
          <w:rStyle w:val="Emphasis"/>
          <w:rFonts w:asciiTheme="minorHAnsi" w:hAnsiTheme="minorHAnsi" w:cstheme="minorHAnsi"/>
        </w:rPr>
        <w:t>constantly</w:t>
      </w:r>
      <w:r w:rsidRPr="00BF7366">
        <w:rPr>
          <w:rFonts w:asciiTheme="minorHAnsi" w:hAnsiTheme="minorHAnsi" w:cstheme="minorHAnsi"/>
          <w:u w:val="single"/>
        </w:rPr>
        <w:t xml:space="preserve"> to </w:t>
      </w:r>
      <w:r w:rsidRPr="00BF7366">
        <w:rPr>
          <w:rStyle w:val="Emphasis"/>
          <w:rFonts w:asciiTheme="minorHAnsi" w:hAnsiTheme="minorHAnsi" w:cstheme="minorHAnsi"/>
        </w:rPr>
        <w:t>hover</w:t>
      </w:r>
      <w:r w:rsidRPr="00BF7366">
        <w:rPr>
          <w:rFonts w:asciiTheme="minorHAnsi" w:hAnsiTheme="minorHAnsi" w:cstheme="minorHAnsi"/>
          <w:u w:val="single"/>
        </w:rPr>
        <w:t xml:space="preserve"> on the </w:t>
      </w:r>
      <w:r w:rsidRPr="00BF7366">
        <w:rPr>
          <w:rStyle w:val="Emphasis"/>
          <w:rFonts w:asciiTheme="minorHAnsi" w:hAnsiTheme="minorHAnsi" w:cstheme="minorHAnsi"/>
        </w:rPr>
        <w:t>edge of disaster</w:t>
      </w:r>
      <w:r w:rsidRPr="00813815">
        <w:rPr>
          <w:rFonts w:asciiTheme="minorHAnsi" w:hAnsiTheme="minorHAnsi" w:cstheme="minorHAnsi"/>
          <w:sz w:val="14"/>
        </w:rPr>
        <w:t xml:space="preserve">, </w:t>
      </w:r>
      <w:r w:rsidRPr="00BF7366">
        <w:rPr>
          <w:rFonts w:asciiTheme="minorHAnsi" w:hAnsiTheme="minorHAnsi" w:cstheme="minorHAnsi"/>
          <w:u w:val="single"/>
        </w:rPr>
        <w:t xml:space="preserve">with news of natural forces </w:t>
      </w:r>
      <w:r w:rsidRPr="00BF7366">
        <w:rPr>
          <w:rStyle w:val="Emphasis"/>
          <w:rFonts w:asciiTheme="minorHAnsi" w:hAnsiTheme="minorHAnsi" w:cstheme="minorHAnsi"/>
        </w:rPr>
        <w:t>smashing</w:t>
      </w:r>
      <w:r w:rsidRPr="00BF7366">
        <w:rPr>
          <w:rFonts w:asciiTheme="minorHAnsi" w:hAnsiTheme="minorHAnsi" w:cstheme="minorHAnsi"/>
          <w:u w:val="single"/>
        </w:rPr>
        <w:t xml:space="preserve"> through power </w:t>
      </w:r>
      <w:r w:rsidRPr="00BF7366">
        <w:rPr>
          <w:rStyle w:val="Emphasis"/>
          <w:rFonts w:asciiTheme="minorHAnsi" w:hAnsiTheme="minorHAnsi" w:cstheme="minorHAnsi"/>
        </w:rPr>
        <w:t>grids</w:t>
      </w:r>
      <w:r w:rsidRPr="00813815">
        <w:rPr>
          <w:rFonts w:asciiTheme="minorHAnsi" w:hAnsiTheme="minorHAnsi" w:cstheme="minorHAnsi"/>
          <w:sz w:val="14"/>
        </w:rPr>
        <w:t xml:space="preserve"> and levies and fire prevention strategies </w:t>
      </w:r>
      <w:r w:rsidRPr="00BF7366">
        <w:rPr>
          <w:rFonts w:asciiTheme="minorHAnsi" w:hAnsiTheme="minorHAnsi" w:cstheme="minorHAnsi"/>
          <w:u w:val="single"/>
        </w:rPr>
        <w:t>on a</w:t>
      </w:r>
      <w:r w:rsidRPr="00813815">
        <w:rPr>
          <w:rFonts w:asciiTheme="minorHAnsi" w:hAnsiTheme="minorHAnsi" w:cstheme="minorHAnsi"/>
          <w:sz w:val="14"/>
        </w:rPr>
        <w:t xml:space="preserve"> yearly or </w:t>
      </w:r>
      <w:r w:rsidRPr="00BF7366">
        <w:rPr>
          <w:rStyle w:val="Emphasis"/>
          <w:rFonts w:asciiTheme="minorHAnsi" w:hAnsiTheme="minorHAnsi" w:cstheme="minorHAnsi"/>
        </w:rPr>
        <w:t>monthly basis</w:t>
      </w:r>
      <w:r w:rsidRPr="00813815">
        <w:rPr>
          <w:rFonts w:asciiTheme="minorHAnsi" w:hAnsiTheme="minorHAnsi" w:cstheme="minorHAnsi"/>
          <w:sz w:val="14"/>
        </w:rPr>
        <w:t xml:space="preserve">. Texas is only the most recent state to have been pushed over the edge. The American Society of Civil Engineers just this week gave America’s infrastructure an overall grade of C-minus in its quadrennial report card. The last grade was D-plus and that report cited decades of underfunding and unheeded recommendations. C-minus is an improvement but deserves not just federal attention but actual intervention. The report notes “we are heading in the right direction, but a lot of work remains.” There is opportunity in the recent economic and environmental devastation that grabs headlines and breaks hearts. In the aftermath of the Great Depression, the government put millions to work improving parks and building roads and bridges and airports. President Dwight Eisenhower’s interstate highway system remains the life veins of interstate travel. </w:t>
      </w:r>
      <w:r w:rsidRPr="00BF7366">
        <w:rPr>
          <w:rFonts w:asciiTheme="minorHAnsi" w:hAnsiTheme="minorHAnsi" w:cstheme="minorHAnsi"/>
          <w:u w:val="single"/>
        </w:rPr>
        <w:t xml:space="preserve">A new and vigorous infrastructure package for America would </w:t>
      </w:r>
      <w:r w:rsidRPr="00BF7366">
        <w:rPr>
          <w:rStyle w:val="Emphasis"/>
          <w:rFonts w:asciiTheme="minorHAnsi" w:hAnsiTheme="minorHAnsi" w:cstheme="minorHAnsi"/>
        </w:rPr>
        <w:t>fix what needs to be fixed</w:t>
      </w:r>
      <w:r w:rsidRPr="00813815">
        <w:rPr>
          <w:rFonts w:asciiTheme="minorHAnsi" w:hAnsiTheme="minorHAnsi" w:cstheme="minorHAnsi"/>
          <w:sz w:val="14"/>
        </w:rPr>
        <w:t xml:space="preserve"> and offer the promise of an economic boon. The purpose of the federal government is to address the needs of American society in a way that can’t be tackled by states in a piecemeal fashion. What has happened in recent days within The Lone Star State demonstrates keenly that this is the time — actually past the time — that our federal leaders must shore up the foundations of our federation. </w:t>
      </w:r>
      <w:r w:rsidRPr="00BF7366">
        <w:rPr>
          <w:rStyle w:val="Emphasis"/>
          <w:rFonts w:asciiTheme="minorHAnsi" w:hAnsiTheme="minorHAnsi" w:cstheme="minorHAnsi"/>
        </w:rPr>
        <w:t>Congress</w:t>
      </w:r>
      <w:r w:rsidRPr="00BF7366">
        <w:rPr>
          <w:rFonts w:asciiTheme="minorHAnsi" w:hAnsiTheme="minorHAnsi" w:cstheme="minorHAnsi"/>
          <w:u w:val="single"/>
        </w:rPr>
        <w:t xml:space="preserve"> should </w:t>
      </w:r>
      <w:r w:rsidRPr="00BF7366">
        <w:rPr>
          <w:rStyle w:val="Emphasis"/>
          <w:rFonts w:asciiTheme="minorHAnsi" w:hAnsiTheme="minorHAnsi" w:cstheme="minorHAnsi"/>
        </w:rPr>
        <w:t>act swiftly</w:t>
      </w:r>
      <w:r w:rsidRPr="00BF7366">
        <w:rPr>
          <w:rFonts w:asciiTheme="minorHAnsi" w:hAnsiTheme="minorHAnsi" w:cstheme="minorHAnsi"/>
          <w:u w:val="single"/>
        </w:rPr>
        <w:t xml:space="preserve"> to lead states in </w:t>
      </w:r>
      <w:r w:rsidRPr="00BF7366">
        <w:rPr>
          <w:rStyle w:val="Emphasis"/>
          <w:rFonts w:asciiTheme="minorHAnsi" w:hAnsiTheme="minorHAnsi" w:cstheme="minorHAnsi"/>
        </w:rPr>
        <w:t>reversing</w:t>
      </w:r>
      <w:r w:rsidRPr="00BF7366">
        <w:rPr>
          <w:rFonts w:asciiTheme="minorHAnsi" w:hAnsiTheme="minorHAnsi" w:cstheme="minorHAnsi"/>
          <w:u w:val="single"/>
        </w:rPr>
        <w:t xml:space="preserve"> the </w:t>
      </w:r>
      <w:r w:rsidRPr="00BF7366">
        <w:rPr>
          <w:rStyle w:val="Emphasis"/>
          <w:rFonts w:asciiTheme="minorHAnsi" w:hAnsiTheme="minorHAnsi" w:cstheme="minorHAnsi"/>
        </w:rPr>
        <w:t>entropy</w:t>
      </w:r>
      <w:r w:rsidRPr="00BF7366">
        <w:rPr>
          <w:rFonts w:asciiTheme="minorHAnsi" w:hAnsiTheme="minorHAnsi" w:cstheme="minorHAnsi"/>
          <w:u w:val="single"/>
        </w:rPr>
        <w:t xml:space="preserve"> ch</w:t>
      </w:r>
      <w:r w:rsidRPr="00BF7366">
        <w:rPr>
          <w:rStyle w:val="Emphasis"/>
          <w:rFonts w:asciiTheme="minorHAnsi" w:hAnsiTheme="minorHAnsi" w:cstheme="minorHAnsi"/>
        </w:rPr>
        <w:t>ewing away</w:t>
      </w:r>
      <w:r w:rsidRPr="00BF7366">
        <w:rPr>
          <w:rFonts w:asciiTheme="minorHAnsi" w:hAnsiTheme="minorHAnsi" w:cstheme="minorHAnsi"/>
          <w:u w:val="single"/>
        </w:rPr>
        <w:t xml:space="preserve"> at </w:t>
      </w:r>
      <w:r w:rsidRPr="00BF7366">
        <w:rPr>
          <w:rStyle w:val="Emphasis"/>
          <w:rFonts w:asciiTheme="minorHAnsi" w:hAnsiTheme="minorHAnsi" w:cstheme="minorHAnsi"/>
        </w:rPr>
        <w:t>America’s foundations</w:t>
      </w:r>
      <w:r w:rsidRPr="00813815">
        <w:rPr>
          <w:rFonts w:asciiTheme="minorHAnsi" w:hAnsiTheme="minorHAnsi" w:cstheme="minorHAnsi"/>
          <w:sz w:val="14"/>
        </w:rPr>
        <w:t xml:space="preserve">. </w:t>
      </w:r>
      <w:r w:rsidRPr="00BF7366">
        <w:rPr>
          <w:rStyle w:val="Emphasis"/>
          <w:rFonts w:asciiTheme="minorHAnsi" w:hAnsiTheme="minorHAnsi" w:cstheme="minorHAnsi"/>
        </w:rPr>
        <w:t>Until this happens</w:t>
      </w:r>
      <w:r w:rsidRPr="00813815">
        <w:rPr>
          <w:rFonts w:asciiTheme="minorHAnsi" w:hAnsiTheme="minorHAnsi" w:cstheme="minorHAnsi"/>
          <w:sz w:val="14"/>
        </w:rPr>
        <w:t xml:space="preserve">, </w:t>
      </w:r>
      <w:r w:rsidRPr="00BF7366">
        <w:rPr>
          <w:rStyle w:val="Emphasis"/>
          <w:rFonts w:asciiTheme="minorHAnsi" w:hAnsiTheme="minorHAnsi" w:cstheme="minorHAnsi"/>
          <w:sz w:val="28"/>
          <w:szCs w:val="30"/>
        </w:rPr>
        <w:t>society stands on shifting sands</w:t>
      </w:r>
      <w:r w:rsidRPr="00813815">
        <w:rPr>
          <w:rFonts w:asciiTheme="minorHAnsi" w:hAnsiTheme="minorHAnsi" w:cstheme="minorHAnsi"/>
          <w:sz w:val="14"/>
        </w:rPr>
        <w:t>.</w:t>
      </w:r>
    </w:p>
    <w:p w14:paraId="5D4DF19C" w14:textId="12CA2942" w:rsidR="00813815" w:rsidRDefault="00813815" w:rsidP="006F7148"/>
    <w:p w14:paraId="709D8764" w14:textId="77777777" w:rsidR="00813815" w:rsidRPr="00831EE2" w:rsidRDefault="00813815" w:rsidP="006F7148"/>
    <w:p w14:paraId="052435C5" w14:textId="77777777" w:rsidR="006F7148" w:rsidRDefault="006F7148" w:rsidP="006F7148">
      <w:pPr>
        <w:pStyle w:val="Heading3"/>
      </w:pPr>
      <w:r>
        <w:lastRenderedPageBreak/>
        <w:t>--Grid Impact Ext.</w:t>
      </w:r>
    </w:p>
    <w:p w14:paraId="592F7D7D" w14:textId="77777777" w:rsidR="006F7148" w:rsidRDefault="006F7148" w:rsidP="006F7148"/>
    <w:p w14:paraId="0DEE03B9" w14:textId="77777777" w:rsidR="006F7148" w:rsidRPr="00C8615B" w:rsidRDefault="006F7148" w:rsidP="006F7148">
      <w:pPr>
        <w:pStyle w:val="Heading4"/>
      </w:pPr>
      <w:r>
        <w:t xml:space="preserve">Loss of critical infrastructure causes </w:t>
      </w:r>
      <w:r w:rsidRPr="00931457">
        <w:rPr>
          <w:u w:val="single"/>
        </w:rPr>
        <w:t>extinction</w:t>
      </w:r>
    </w:p>
    <w:p w14:paraId="7F11857A" w14:textId="77777777" w:rsidR="006F7148" w:rsidRPr="00C17F0B" w:rsidRDefault="006F7148" w:rsidP="006F7148">
      <w:pPr>
        <w:rPr>
          <w:b/>
          <w:bCs/>
          <w:sz w:val="26"/>
        </w:rPr>
      </w:pPr>
      <w:r>
        <w:rPr>
          <w:rStyle w:val="Style13ptBold"/>
        </w:rPr>
        <w:t xml:space="preserve">Friedemann 16 </w:t>
      </w:r>
      <w:r>
        <w:t>(Alice Friedemann,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citing Dr. Peter Vincent Pry. Pry is executive director of the Task Force on National and Homeland Security, a Congressional advisory board dedicated to achieving protection of the United States from electromagnetic pulse and other threats. Dr. Pry is also the director of the United States Nuclear Strategy Forum, an advisory body to Congress on policies to counter weapons of mass destruction. Dr. Pry has served on the staffs of the Congressional Commission on the Strategic Posture of the United States, the Commission to Assess the Threat to the U.S. from an EMP Attack, the House Armed Services Committee, as an intelligence officer with the CIA, and as a verification analyst at the U.S. Arms Control and Disarmament Agency. 1-24-16. Electromagnetic pulse threat to infrastruct</w:t>
      </w:r>
      <w:r w:rsidRPr="00C17F0B">
        <w:t xml:space="preserve">ure (U.S. House hearings)” </w:t>
      </w:r>
      <w:hyperlink r:id="rId17" w:history="1">
        <w:r w:rsidRPr="00C17F0B">
          <w:rPr>
            <w:rStyle w:val="Hyperlink"/>
            <w:color w:val="000000"/>
            <w:sz w:val="20"/>
            <w:szCs w:val="20"/>
            <w:u w:val="single"/>
          </w:rPr>
          <w:t>http://energyskeptic.com/2016/the-scariest-u-s-house-session-ever-electromagnetic-pulse-and-the-fall-of-civilization/</w:t>
        </w:r>
      </w:hyperlink>
      <w:r w:rsidRPr="00C17F0B">
        <w:rPr>
          <w:rStyle w:val="Hyperlink"/>
          <w:sz w:val="20"/>
          <w:szCs w:val="20"/>
        </w:rPr>
        <w:t>)</w:t>
      </w:r>
    </w:p>
    <w:p w14:paraId="5E3A9F24" w14:textId="77777777" w:rsidR="006F7148" w:rsidRPr="00C17F0B" w:rsidRDefault="006F7148" w:rsidP="006F7148">
      <w:pPr>
        <w:rPr>
          <w:sz w:val="16"/>
        </w:rPr>
      </w:pPr>
      <w:r w:rsidRPr="00C17F0B">
        <w:rPr>
          <w:rStyle w:val="StyleUnderline"/>
          <w:szCs w:val="20"/>
        </w:rPr>
        <w:t xml:space="preserve">Modern civilization </w:t>
      </w:r>
      <w:r w:rsidRPr="00C17F0B">
        <w:rPr>
          <w:rStyle w:val="Emphasis"/>
          <w:szCs w:val="20"/>
        </w:rPr>
        <w:t>cannot exist</w:t>
      </w:r>
      <w:r w:rsidRPr="00C17F0B">
        <w:rPr>
          <w:sz w:val="16"/>
          <w:szCs w:val="20"/>
        </w:rPr>
        <w:t xml:space="preserve"> for a protracted period </w:t>
      </w:r>
      <w:r w:rsidRPr="00C17F0B">
        <w:rPr>
          <w:rStyle w:val="StyleUnderline"/>
          <w:szCs w:val="20"/>
        </w:rPr>
        <w:t>without electricity. Within days of a blackout across the U.S., a blackout</w:t>
      </w:r>
      <w:r w:rsidRPr="00C17F0B">
        <w:rPr>
          <w:sz w:val="16"/>
          <w:szCs w:val="20"/>
        </w:rPr>
        <w:t xml:space="preserve"> that </w:t>
      </w:r>
      <w:r w:rsidRPr="00C17F0B">
        <w:rPr>
          <w:rStyle w:val="StyleUnderline"/>
          <w:szCs w:val="20"/>
        </w:rPr>
        <w:t>could</w:t>
      </w:r>
      <w:r w:rsidRPr="00C17F0B">
        <w:rPr>
          <w:sz w:val="16"/>
          <w:szCs w:val="20"/>
        </w:rPr>
        <w:t xml:space="preserve"> </w:t>
      </w:r>
      <w:r w:rsidRPr="00C17F0B">
        <w:rPr>
          <w:rStyle w:val="Emphasis"/>
          <w:szCs w:val="20"/>
        </w:rPr>
        <w:t>encompass the entire planet</w:t>
      </w:r>
      <w:r w:rsidRPr="00C17F0B">
        <w:rPr>
          <w:sz w:val="16"/>
          <w:szCs w:val="20"/>
        </w:rPr>
        <w:t xml:space="preserve">, </w:t>
      </w:r>
      <w:r w:rsidRPr="00C17F0B">
        <w:rPr>
          <w:rStyle w:val="StyleUnderline"/>
          <w:szCs w:val="20"/>
        </w:rPr>
        <w:t xml:space="preserve">emergency generators would run out of fuel, </w:t>
      </w:r>
      <w:r w:rsidRPr="00C17F0B">
        <w:rPr>
          <w:rStyle w:val="Emphasis"/>
        </w:rPr>
        <w:t>telecom</w:t>
      </w:r>
      <w:r w:rsidRPr="00C17F0B">
        <w:rPr>
          <w:rStyle w:val="StyleUnderline"/>
          <w:szCs w:val="20"/>
        </w:rPr>
        <w:t xml:space="preserve">munications would cease as would transportation due to </w:t>
      </w:r>
      <w:r w:rsidRPr="00C17F0B">
        <w:rPr>
          <w:rStyle w:val="Emphasis"/>
          <w:szCs w:val="20"/>
        </w:rPr>
        <w:t>gridlock</w:t>
      </w:r>
      <w:r w:rsidRPr="00C17F0B">
        <w:rPr>
          <w:rStyle w:val="StyleUnderline"/>
          <w:szCs w:val="20"/>
        </w:rPr>
        <w:t xml:space="preserve">, and eventually </w:t>
      </w:r>
      <w:r w:rsidRPr="00C17F0B">
        <w:rPr>
          <w:rStyle w:val="Emphasis"/>
          <w:szCs w:val="20"/>
        </w:rPr>
        <w:t>no fuel</w:t>
      </w:r>
      <w:r w:rsidRPr="00C17F0B">
        <w:rPr>
          <w:sz w:val="16"/>
          <w:szCs w:val="20"/>
        </w:rPr>
        <w:t xml:space="preserve">. </w:t>
      </w:r>
      <w:r w:rsidRPr="00C17F0B">
        <w:rPr>
          <w:rStyle w:val="StyleUnderline"/>
          <w:szCs w:val="20"/>
        </w:rPr>
        <w:t>Cities would have no</w:t>
      </w:r>
      <w:r w:rsidRPr="00C17F0B">
        <w:rPr>
          <w:sz w:val="16"/>
          <w:szCs w:val="20"/>
        </w:rPr>
        <w:t xml:space="preserve"> running </w:t>
      </w:r>
      <w:r w:rsidRPr="00C17F0B">
        <w:rPr>
          <w:rStyle w:val="Emphasis"/>
        </w:rPr>
        <w:t>water</w:t>
      </w:r>
      <w:r w:rsidRPr="00C17F0B">
        <w:rPr>
          <w:rStyle w:val="StyleUnderline"/>
          <w:szCs w:val="20"/>
        </w:rPr>
        <w:t xml:space="preserve"> and soon</w:t>
      </w:r>
      <w:r w:rsidRPr="00C17F0B">
        <w:rPr>
          <w:sz w:val="16"/>
          <w:szCs w:val="20"/>
        </w:rPr>
        <w:t xml:space="preserve">, within a few days, </w:t>
      </w:r>
      <w:r w:rsidRPr="00C17F0B">
        <w:rPr>
          <w:rStyle w:val="StyleUnderline"/>
          <w:szCs w:val="20"/>
        </w:rPr>
        <w:t xml:space="preserve">exhaust their </w:t>
      </w:r>
      <w:r w:rsidRPr="00C17F0B">
        <w:rPr>
          <w:rStyle w:val="Emphasis"/>
        </w:rPr>
        <w:t>food</w:t>
      </w:r>
      <w:r w:rsidRPr="00C17F0B">
        <w:rPr>
          <w:rStyle w:val="StyleUnderline"/>
          <w:szCs w:val="20"/>
        </w:rPr>
        <w:t xml:space="preserve"> supplies</w:t>
      </w:r>
      <w:r w:rsidRPr="00C17F0B">
        <w:rPr>
          <w:sz w:val="16"/>
          <w:szCs w:val="20"/>
        </w:rPr>
        <w:t xml:space="preserve">. Police, Fire, Emergency Services and </w:t>
      </w:r>
      <w:r w:rsidRPr="00C17F0B">
        <w:rPr>
          <w:rStyle w:val="Emphasis"/>
          <w:szCs w:val="20"/>
        </w:rPr>
        <w:t>hospitals cannot</w:t>
      </w:r>
      <w:r w:rsidRPr="00C17F0B">
        <w:rPr>
          <w:sz w:val="16"/>
          <w:szCs w:val="20"/>
        </w:rPr>
        <w:t xml:space="preserve"> long </w:t>
      </w:r>
      <w:r w:rsidRPr="00C17F0B">
        <w:rPr>
          <w:rStyle w:val="Emphasis"/>
          <w:szCs w:val="20"/>
        </w:rPr>
        <w:t>operate in a blackout</w:t>
      </w:r>
      <w:r w:rsidRPr="00C17F0B">
        <w:rPr>
          <w:sz w:val="16"/>
          <w:szCs w:val="20"/>
        </w:rPr>
        <w:t xml:space="preserve">. </w:t>
      </w:r>
      <w:r w:rsidRPr="00C17F0B">
        <w:rPr>
          <w:rStyle w:val="Emphasis"/>
          <w:szCs w:val="20"/>
        </w:rPr>
        <w:t>Government and Industry</w:t>
      </w:r>
      <w:r w:rsidRPr="00C17F0B">
        <w:rPr>
          <w:sz w:val="16"/>
          <w:szCs w:val="20"/>
        </w:rPr>
        <w:t xml:space="preserve"> </w:t>
      </w:r>
      <w:r w:rsidRPr="00C17F0B">
        <w:rPr>
          <w:rStyle w:val="StyleUnderline"/>
          <w:szCs w:val="20"/>
        </w:rPr>
        <w:t>also need electricity</w:t>
      </w:r>
      <w:r w:rsidRPr="00C17F0B">
        <w:rPr>
          <w:sz w:val="16"/>
          <w:szCs w:val="20"/>
        </w:rPr>
        <w:t xml:space="preserve"> in order to operate. The EMP Commission warns that </w:t>
      </w:r>
      <w:r w:rsidRPr="00C17F0B">
        <w:rPr>
          <w:rStyle w:val="StyleUnderline"/>
          <w:szCs w:val="20"/>
        </w:rPr>
        <w:t>a</w:t>
      </w:r>
      <w:r w:rsidRPr="00C17F0B">
        <w:rPr>
          <w:sz w:val="16"/>
          <w:szCs w:val="20"/>
        </w:rPr>
        <w:t xml:space="preserve"> natural or nuclear EMP </w:t>
      </w:r>
      <w:r w:rsidRPr="00C17F0B">
        <w:rPr>
          <w:rStyle w:val="StyleUnderline"/>
          <w:szCs w:val="20"/>
        </w:rPr>
        <w:t>event</w:t>
      </w:r>
      <w:r w:rsidRPr="00C17F0B">
        <w:rPr>
          <w:sz w:val="16"/>
          <w:szCs w:val="20"/>
        </w:rPr>
        <w:t xml:space="preserve">, </w:t>
      </w:r>
      <w:r w:rsidRPr="00C17F0B">
        <w:rPr>
          <w:rStyle w:val="StyleUnderline"/>
          <w:szCs w:val="20"/>
        </w:rPr>
        <w:t>given</w:t>
      </w:r>
      <w:r w:rsidRPr="00C17F0B">
        <w:rPr>
          <w:sz w:val="16"/>
          <w:szCs w:val="20"/>
        </w:rPr>
        <w:t xml:space="preserve"> current </w:t>
      </w:r>
      <w:r w:rsidRPr="00C17F0B">
        <w:rPr>
          <w:rStyle w:val="Emphasis"/>
          <w:szCs w:val="20"/>
        </w:rPr>
        <w:t>unpreparedness</w:t>
      </w:r>
      <w:r w:rsidRPr="00C17F0B">
        <w:rPr>
          <w:sz w:val="16"/>
          <w:szCs w:val="20"/>
        </w:rPr>
        <w:t xml:space="preserve">, </w:t>
      </w:r>
      <w:r w:rsidRPr="00C17F0B">
        <w:rPr>
          <w:rStyle w:val="StyleUnderline"/>
          <w:szCs w:val="20"/>
        </w:rPr>
        <w:t>would</w:t>
      </w:r>
      <w:r w:rsidRPr="00C17F0B">
        <w:rPr>
          <w:sz w:val="16"/>
          <w:szCs w:val="20"/>
        </w:rPr>
        <w:t xml:space="preserve"> likely </w:t>
      </w:r>
      <w:r w:rsidRPr="00C17F0B">
        <w:rPr>
          <w:rStyle w:val="StyleUnderline"/>
          <w:szCs w:val="20"/>
        </w:rPr>
        <w:t xml:space="preserve">result in </w:t>
      </w:r>
      <w:r w:rsidRPr="00C17F0B">
        <w:rPr>
          <w:rStyle w:val="Emphasis"/>
          <w:szCs w:val="20"/>
        </w:rPr>
        <w:t>societal collapse</w:t>
      </w:r>
      <w:r w:rsidRPr="00C17F0B">
        <w:rPr>
          <w:rStyle w:val="StyleUnderline"/>
          <w:szCs w:val="20"/>
        </w:rPr>
        <w:t xml:space="preserve">. </w:t>
      </w:r>
      <w:r w:rsidRPr="00C17F0B">
        <w:rPr>
          <w:sz w:val="16"/>
          <w:szCs w:val="20"/>
        </w:rPr>
        <w:t xml:space="preserve">Terrorists, criminals, and even lone individuals can build a non-nuclear EMP weapon without great trouble or expense, working from Unclassified designs publicly available on the internet, and using parts available at any electronics store. In 2000, the Terrorism Panel of the House Armed Services Committee sponsored an experiment, recruiting a small team of amateur electronics enthusiasts to attempt constructing a radiofrequency weapon, relying only on unclassified design information and parts purchased from Radio Shack. The team, in 1 year, built two radiofrequency weapons of radically different designs. One was designed to fit inside the shipping crate for a Xerox machine, so it could be delivered to the Pentagon mail room where (in those more unguarded days before 9/11) it could slowly fry the Pentagon’s computers. The other radiofrequency weapon was designed to fit inside a small Volkswagon bus, so it could be driven down Wall Street and disrupt computers— and perhaps the National economy. Both designs were demonstrated and tested successfully during a special Congressional hearing for this purpose at the U.S. Army’s Aberdeen Proving Ground. Radiofrequency weapons are not merely a hypothetical threat. Terrorists, criminals, and disgruntled individuals have used home-made radiofrequency weapons. The U.S. military and foreign militaries have a wide variety of such weaponry. Moreover, non-nuclear EMP devices that could be used as radiofrequency weapons are publicly marketed for sale to anyone, usually advertised as ‘‘EMP simulators.’’ For example, one such simulator is advertised for public sale as an ‘‘EMP Suitcase.’’ This EMP simulator is designed to look like a suitcase, can be carried and operated by one person, and is purpose-built with a high energy radiofrequency output to destroy electronics. However, it has only a short radius of effect. Nonetheless, a terrorist or deranged individual who knows what he is doing, who has studied the electric grid for a major metropolitan area, could—armed with the ‘‘EMP Suitcase’’— black out a major city. A CLEAR AND PRESENT DANGER. An EMP weapon can be used by state actors who wish to level the battlefield by neutralizing the great technological advantage enjoyed by U.S. military forces. EMP is also the ideal means, the only means, whereby rogue states or terrorists could use a single nuclear weapon to destroy the United States and prevail in the War on Terrorism or some other conflict with a single blow. The EMP Commission also warned that states or terrorists could exploit U.S. vulnerability to EMP attack for coercion or blackmail: ‘‘Therefore, terrorists or state actors that possess relatively unsophisticated missiles armed with nuclear weapons may well calculate that, instead of destroying a city or military base, they may obtain the greatest political-military utility from one or a few such weapons by using them—or threatening their use—in an EMP attack.’’ The EMP Commission found that states such as Russia, China, North Korea, and Iran have incorporated EMP attack into their military doctrines, and openly describe making EMP attacks against the United States. Indeed, the EMP Commission was established by Congress partly in response to a Russian nuclear EMP threat made to an official Congressional Delegation on May 2, 1999, in the midst of the Balkans crisis. Vladimir Lukin, head of the Russian delegation and a former Ambassador to the United States, warned: ‘‘Hypothetically, if Russia really wanted to hurt the United States in retaliation for NATO’s bombing of Yugoslavia, Russia could fire an SLBM and detonate a single nuclear warhead at high altitude over the United States. The resulting EMP would massively disrupt U.S. communications and computer systems, shutting down everything.’’ China’s military doctrine also openly describes EMP attack as the ultimate asymmetric weapon, as it strikes at the very technology that is the basis of U.S. power. Where EMP is concerned, ‘‘The United States </w:t>
      </w:r>
      <w:r w:rsidRPr="00C17F0B">
        <w:rPr>
          <w:sz w:val="16"/>
          <w:szCs w:val="20"/>
        </w:rPr>
        <w:lastRenderedPageBreak/>
        <w:t xml:space="preserve">is more vulnerable to attacks than any other country in the world’’: ‘‘Some people might think that things similar to the ‘Pearl Harbor Incident’ are unlikely to take place during the information age. Yet it could be regarded as the ‘Pearl Harbor Incident’ of the 21st Century if a surprise attack is conducted against the enemy’s crucial information systems of command, control, and communications by such means as… electromagnetic pulse weapons… Even a superpower like the United States, which possesses nuclear missiles and powerful armed forces, cannot guarantee its immunity…In their own words, a highly computerized open society like the United States is extremely vulnerable to electronic attacks from all sides. This is because the U.S. economy, from banks to telephone systems and from power plants to iron and steel works, relies entirely on computer networks… When a country grows increasingly powerful economically and technologically…it will become increasingly dependent on modern information systems… The United States is more vulnerable to attacks than any other country in the world.’’ Iran—the world’s leading sponsor of international terrorism—in military writings openly describes EMP as a terrorist weapon, and as the ultimate weapon for prevailing over the West: ‘‘If the world’s industrial countries fail to devise effective ways to defend themselves against dangerous electronic assaults, then they will disintegrate within a few years… American soldiers would not be able to find food to eat nor would they be able to fire a single shot.’’ The threats are not merely words. The EMP Commission assesses that Russia has, as it openly declares in military writings, probably developed what Russia describes as a ‘‘Super-EMP’’ nuclear weapon—specifically designed to generate extraordinarily high EMP fields in order to paralyze even the best protected U.S. strategic and military forces. China probably also has Super-EMP weapons. North Korea too may possess or be developing a Super-EMP nuclear weapon, as alleged by credible Russian sources to the EMP Commission, and by open-source reporting from South Korean military intelligence. But any nuclear weapon, even a low-yield first generation device, could suffice to make a catastrophic EMP attack on the United States. Iran, although it is assessed as not yet having the bomb, is actively testing missile delivery systems and has practiced launches of its best missile, the Shahab–III, fuzing for high- altitude detonations, in exercises that look suspiciously like training for making EMP attacks. As noted earlier, Iran has also practiced launching from a ship a Scud, the world’s most common missile—possessed by over 60 nations, terrorist groups, and private collectors. A Scud might be the ideal choice for a ship-launched EMP attack against the United States intended to be executed anonymously, to escape any last-gasp U.S. retaliation. Unlike a nuclear weapon detonated in a city, a high-altitude EMP attack leaves no bomb debris for forensic analysis, no perpetrator ‘‘fingerprints.’’ Under present levels of preparedness, communications would be severely limited, restricted mainly to those few military communications networks that are hardened against EMP. Today’s microelectronics are the foundation of our modern civilization, but are over 1 million times more vulnerable to EMP than the far more primitive and robust electronics of the 1960s, that proved vulnerable during nuclear EMP tests of that era. Tests conducted by the EMP Commission confirmed empirically the theory that, as modern microelectronics become ever smaller and more efficient, and operate ever faster on lower voltages, they also become ever more vulnerable, and can be destroyed or disrupted by much lower EMP field strengths. Microelectronics and electronic systems are everywhere, and run virtually everything in the modern world. All of the civilian critical infrastructures that sustain the economy of the United States, and the lives of 310 million Americans, depend, directly or indirectly, upon electricity and electronic systems. Of special concern is the vulnerability to EMP of the Extra-High-Voltage (EHV) transformers, that are indispensable to the operation of the electric grid. EHV transformers drive electric current over long distances, from the point of generation to consumers (from the Niagara Falls hydroelectric facility to New York City, for example). The electric grid cannot operate without EHV transformers—which could be destroyed by an EMP event. The United States no longer manufactures EHV transformers. They must be manufactured and imported from overseas, from Germany or South Korea, the only two nations in the world that manufacture such transformers for export. Each EHV transformer must be custom-made for its unique role in the grid. A single EHV transformer typically requires 18 months to manufacture. The loss of large numbers of EHV transformers to an EMP event would plunge the United States into a protracted blackout lasting years, with perhaps no hope of eventual recovery, as the society and population probably could not survive for even 1 year without electricity. Another key vulnerability to EMP are Supervisory Control And Data Acquisition systems (SCADAs). SCADAs essentially are small computers, numbering in the millions and ubiquitous everywhere in the critical infrastructures, that perform jobs previously performed by hundreds of thousands of human technicians during the 1960s and before, in the era prior to the microelectronics revolution. SCADAs do things like regulating the flow of electricity into a transformer, controlling the flow of gas through a pipeline, or running traffic control lights. SCADAs enable a few dozen people to run the critical infrastructures for an entire city, whereas previously hundreds or even thousands of technicians were necessary. Unfortunately, SCADAs are especially vulnerable to EMP. EHV transformers and SCADAs are the most important vulnerabilities to EMP, but are by no means the only vulnerabilities. Each of the critical infrastructures has their own unique vulnerabilities to EMP: The National electric grid, with its transformers and generators and electronic controls and thousands of miles of power lines, is a vast electronic machine—more vulnerable to EMP than any other critical infrastructure. Yet </w:t>
      </w:r>
      <w:r w:rsidRPr="00C17F0B">
        <w:rPr>
          <w:rStyle w:val="StyleUnderline"/>
          <w:szCs w:val="20"/>
        </w:rPr>
        <w:t xml:space="preserve">the electric grid is the </w:t>
      </w:r>
      <w:r w:rsidRPr="00C17F0B">
        <w:rPr>
          <w:rStyle w:val="Emphasis"/>
          <w:szCs w:val="20"/>
        </w:rPr>
        <w:t>most important of all critical infrastructures</w:t>
      </w:r>
      <w:r w:rsidRPr="00C17F0B">
        <w:rPr>
          <w:sz w:val="16"/>
          <w:szCs w:val="20"/>
        </w:rPr>
        <w:t xml:space="preserve">, </w:t>
      </w:r>
      <w:r w:rsidRPr="00C17F0B">
        <w:rPr>
          <w:rStyle w:val="StyleUnderline"/>
          <w:szCs w:val="20"/>
        </w:rPr>
        <w:t xml:space="preserve">and is in fact the </w:t>
      </w:r>
      <w:r w:rsidRPr="00C17F0B">
        <w:rPr>
          <w:rStyle w:val="Emphasis"/>
          <w:szCs w:val="20"/>
        </w:rPr>
        <w:t>keystone supporting modern civilization</w:t>
      </w:r>
      <w:r w:rsidRPr="00C17F0B">
        <w:rPr>
          <w:sz w:val="16"/>
          <w:szCs w:val="20"/>
        </w:rPr>
        <w:t xml:space="preserve">, </w:t>
      </w:r>
      <w:r w:rsidRPr="00C17F0B">
        <w:rPr>
          <w:rStyle w:val="StyleUnderline"/>
          <w:szCs w:val="20"/>
        </w:rPr>
        <w:t xml:space="preserve">as it powers </w:t>
      </w:r>
      <w:r w:rsidRPr="00C17F0B">
        <w:rPr>
          <w:rStyle w:val="Emphasis"/>
          <w:szCs w:val="20"/>
        </w:rPr>
        <w:t>all the other critical infrastructures</w:t>
      </w:r>
      <w:r w:rsidRPr="00C17F0B">
        <w:rPr>
          <w:sz w:val="16"/>
          <w:szCs w:val="20"/>
        </w:rPr>
        <w:t xml:space="preserve">. </w:t>
      </w:r>
      <w:r w:rsidRPr="00C17F0B">
        <w:rPr>
          <w:rStyle w:val="StyleUnderline"/>
          <w:szCs w:val="20"/>
        </w:rPr>
        <w:t xml:space="preserve">As of now it is our </w:t>
      </w:r>
      <w:r w:rsidRPr="00C17F0B">
        <w:rPr>
          <w:rStyle w:val="Emphasis"/>
          <w:szCs w:val="20"/>
        </w:rPr>
        <w:t>technological Achilles Heel</w:t>
      </w:r>
      <w:r w:rsidRPr="00C17F0B">
        <w:rPr>
          <w:sz w:val="16"/>
          <w:szCs w:val="20"/>
        </w:rPr>
        <w:t xml:space="preserve">. The EMP Commission found that, </w:t>
      </w:r>
      <w:r w:rsidRPr="00C17F0B">
        <w:rPr>
          <w:rStyle w:val="StyleUnderline"/>
          <w:szCs w:val="20"/>
        </w:rPr>
        <w:t xml:space="preserve">if the electric grid collapses, so too will collapse </w:t>
      </w:r>
      <w:r w:rsidRPr="00C17F0B">
        <w:rPr>
          <w:rStyle w:val="Emphasis"/>
          <w:szCs w:val="20"/>
        </w:rPr>
        <w:t>all the other critical infrastructures</w:t>
      </w:r>
      <w:r w:rsidRPr="00C17F0B">
        <w:rPr>
          <w:sz w:val="16"/>
          <w:szCs w:val="20"/>
        </w:rPr>
        <w:t xml:space="preserve">. But, if the electric grid can be protected and recovered, so too all the other critical infrastructures can also be restored. </w:t>
      </w:r>
      <w:r w:rsidRPr="00C17F0B">
        <w:rPr>
          <w:rStyle w:val="Emphasis"/>
          <w:szCs w:val="20"/>
        </w:rPr>
        <w:t>Transportation</w:t>
      </w:r>
      <w:r w:rsidRPr="00C17F0B">
        <w:rPr>
          <w:sz w:val="16"/>
          <w:szCs w:val="20"/>
        </w:rPr>
        <w:t xml:space="preserve"> is a critical infrastructure because modern </w:t>
      </w:r>
      <w:r w:rsidRPr="00C17F0B">
        <w:rPr>
          <w:rStyle w:val="StyleUnderline"/>
          <w:szCs w:val="20"/>
        </w:rPr>
        <w:t>civilization cannot exist without the goods and services moved by road, rail, ship, and air</w:t>
      </w:r>
      <w:r w:rsidRPr="00C17F0B">
        <w:rPr>
          <w:sz w:val="16"/>
          <w:szCs w:val="20"/>
        </w:rPr>
        <w:t xml:space="preserve">. Cars, trucks, locomotives, ships, and aircraft all have electronic components, motors, and controls that are potentially vulnerable to EMP. Gas stations, fuel pipelines, and refineries that make petroleum products depend upon electronic components and cannot operate without electricity. Given our current state of unpreparedness, in the aftermath of a natural or nuclear EMP event, transportation systems would be paralyzed. </w:t>
      </w:r>
      <w:r w:rsidRPr="00C17F0B">
        <w:rPr>
          <w:rStyle w:val="Emphasis"/>
          <w:szCs w:val="20"/>
        </w:rPr>
        <w:t>Traffic control systems</w:t>
      </w:r>
      <w:r w:rsidRPr="00C17F0B">
        <w:rPr>
          <w:sz w:val="16"/>
          <w:szCs w:val="20"/>
        </w:rPr>
        <w:t xml:space="preserve"> that avert traffic jams and collisions for road, rail, and air depend upon electronic systems, that the EMP Commission discovered are especially vulnerable to EMP. </w:t>
      </w:r>
      <w:r w:rsidRPr="00C17F0B">
        <w:rPr>
          <w:rStyle w:val="Emphasis"/>
          <w:szCs w:val="20"/>
        </w:rPr>
        <w:t>Communications</w:t>
      </w:r>
      <w:r w:rsidRPr="00C17F0B">
        <w:rPr>
          <w:sz w:val="16"/>
          <w:szCs w:val="20"/>
        </w:rPr>
        <w:t xml:space="preserve"> is a critical infrastructure because modern economies and </w:t>
      </w:r>
      <w:r w:rsidRPr="00C17F0B">
        <w:rPr>
          <w:rStyle w:val="StyleUnderline"/>
          <w:szCs w:val="20"/>
        </w:rPr>
        <w:t xml:space="preserve">the cohesion and operation of modern societies depend to a degree unprecedented in history on the rapid movement of </w:t>
      </w:r>
      <w:r w:rsidRPr="00C17F0B">
        <w:rPr>
          <w:rStyle w:val="StyleUnderline"/>
          <w:szCs w:val="20"/>
        </w:rPr>
        <w:lastRenderedPageBreak/>
        <w:t>information</w:t>
      </w:r>
      <w:r w:rsidRPr="00C17F0B">
        <w:rPr>
          <w:sz w:val="16"/>
          <w:szCs w:val="20"/>
        </w:rPr>
        <w:t xml:space="preserve">—accomplished today mostly by electronic means. Telephones, cell phones, personal computers, television, and radio are all directly vulnerable to EMP, and cannot operate without electricity. Satellites that operate at Low-Earth-Orbit (LEO) for communications, weather, scientific, and military purposes are vulnerable to EMP and to collateral effects from an EMP attack. Within weeks of an EMP event, the LEO satellites, which comprise most satellites, would probably be inoperable. </w:t>
      </w:r>
      <w:r w:rsidRPr="00C17F0B">
        <w:rPr>
          <w:rStyle w:val="Emphasis"/>
          <w:szCs w:val="20"/>
        </w:rPr>
        <w:t>Banking and finance</w:t>
      </w:r>
      <w:r w:rsidRPr="00C17F0B">
        <w:rPr>
          <w:sz w:val="16"/>
          <w:szCs w:val="20"/>
        </w:rPr>
        <w:t xml:space="preserve"> </w:t>
      </w:r>
      <w:r w:rsidRPr="00C17F0B">
        <w:rPr>
          <w:rStyle w:val="StyleUnderline"/>
          <w:szCs w:val="20"/>
        </w:rPr>
        <w:t>are the critical infrastructure that sustain modern economies.</w:t>
      </w:r>
      <w:r w:rsidRPr="00C17F0B">
        <w:rPr>
          <w:sz w:val="16"/>
          <w:szCs w:val="20"/>
        </w:rPr>
        <w:t xml:space="preserve"> Whether it is the stock market, the financial records of a multinational corporation, or the ATM card of an individual—financial transactions and record keeping all depend now at the macro- and micro-level upon computers and electronic automated systems. Many of these are directly vulnerable to EMP, and none can operate </w:t>
      </w:r>
      <w:r w:rsidRPr="00C17F0B">
        <w:rPr>
          <w:rStyle w:val="StyleUnderline"/>
          <w:szCs w:val="20"/>
        </w:rPr>
        <w:t>without electricity</w:t>
      </w:r>
      <w:r w:rsidRPr="00C17F0B">
        <w:rPr>
          <w:sz w:val="16"/>
          <w:szCs w:val="20"/>
        </w:rPr>
        <w:t xml:space="preserve">. The EMP Commission found that </w:t>
      </w:r>
      <w:r w:rsidRPr="00C17F0B">
        <w:rPr>
          <w:rStyle w:val="StyleUnderline"/>
          <w:szCs w:val="20"/>
        </w:rPr>
        <w:t>an</w:t>
      </w:r>
      <w:r w:rsidRPr="00C17F0B">
        <w:rPr>
          <w:sz w:val="16"/>
          <w:szCs w:val="20"/>
        </w:rPr>
        <w:t xml:space="preserve"> EMP </w:t>
      </w:r>
      <w:r w:rsidRPr="00C17F0B">
        <w:rPr>
          <w:rStyle w:val="StyleUnderline"/>
          <w:szCs w:val="20"/>
        </w:rPr>
        <w:t xml:space="preserve">event could transform the modern electronic economy into a </w:t>
      </w:r>
      <w:r w:rsidRPr="00C17F0B">
        <w:rPr>
          <w:rStyle w:val="Emphasis"/>
          <w:szCs w:val="20"/>
        </w:rPr>
        <w:t>feudal economy based on barter</w:t>
      </w:r>
      <w:r w:rsidRPr="00C17F0B">
        <w:rPr>
          <w:rStyle w:val="StyleUnderline"/>
          <w:szCs w:val="20"/>
        </w:rPr>
        <w:t xml:space="preserve">. </w:t>
      </w:r>
      <w:r w:rsidRPr="00C17F0B">
        <w:rPr>
          <w:rStyle w:val="Emphasis"/>
          <w:szCs w:val="20"/>
        </w:rPr>
        <w:t>Food</w:t>
      </w:r>
      <w:r w:rsidRPr="00C17F0B">
        <w:rPr>
          <w:sz w:val="16"/>
          <w:szCs w:val="20"/>
        </w:rPr>
        <w:t xml:space="preserve"> </w:t>
      </w:r>
      <w:r w:rsidRPr="00C17F0B">
        <w:rPr>
          <w:rStyle w:val="StyleUnderline"/>
          <w:szCs w:val="20"/>
        </w:rPr>
        <w:t>has always been</w:t>
      </w:r>
      <w:r w:rsidRPr="00C17F0B">
        <w:rPr>
          <w:sz w:val="16"/>
          <w:szCs w:val="20"/>
        </w:rPr>
        <w:t xml:space="preserve"> </w:t>
      </w:r>
      <w:r w:rsidRPr="00C17F0B">
        <w:rPr>
          <w:rStyle w:val="Emphasis"/>
          <w:szCs w:val="20"/>
        </w:rPr>
        <w:t>vital to</w:t>
      </w:r>
      <w:r w:rsidRPr="00C17F0B">
        <w:rPr>
          <w:sz w:val="16"/>
          <w:szCs w:val="20"/>
        </w:rPr>
        <w:t xml:space="preserve"> every person and </w:t>
      </w:r>
      <w:r w:rsidRPr="00C17F0B">
        <w:rPr>
          <w:rStyle w:val="Emphasis"/>
          <w:szCs w:val="20"/>
        </w:rPr>
        <w:t>every civilization</w:t>
      </w:r>
      <w:r w:rsidRPr="00C17F0B">
        <w:rPr>
          <w:sz w:val="16"/>
          <w:szCs w:val="20"/>
        </w:rPr>
        <w:t xml:space="preserve">. </w:t>
      </w:r>
      <w:r w:rsidRPr="00C17F0B">
        <w:rPr>
          <w:rStyle w:val="StyleUnderline"/>
          <w:szCs w:val="20"/>
        </w:rPr>
        <w:t xml:space="preserve">The critical infrastructure for producing, delivering, and storing food depends upon a </w:t>
      </w:r>
      <w:r w:rsidRPr="00C17F0B">
        <w:rPr>
          <w:rStyle w:val="Emphasis"/>
          <w:szCs w:val="20"/>
        </w:rPr>
        <w:t>complex web of technology</w:t>
      </w:r>
      <w:r w:rsidRPr="00C17F0B">
        <w:rPr>
          <w:rStyle w:val="StyleUnderline"/>
          <w:szCs w:val="20"/>
        </w:rPr>
        <w:t>,</w:t>
      </w:r>
      <w:r w:rsidRPr="00C17F0B">
        <w:rPr>
          <w:sz w:val="16"/>
          <w:szCs w:val="20"/>
        </w:rPr>
        <w:t xml:space="preserve"> </w:t>
      </w:r>
      <w:r w:rsidRPr="00C17F0B">
        <w:rPr>
          <w:rStyle w:val="StyleUnderline"/>
          <w:szCs w:val="20"/>
        </w:rPr>
        <w:t>including machines for planting and harvesting and packaging, refrigerated vehicles for long-haul transportation, and temperature-controlled warehouses.</w:t>
      </w:r>
      <w:r w:rsidRPr="00C17F0B">
        <w:rPr>
          <w:sz w:val="16"/>
          <w:szCs w:val="20"/>
        </w:rPr>
        <w:t xml:space="preserve"> </w:t>
      </w:r>
      <w:r w:rsidRPr="00C17F0B">
        <w:rPr>
          <w:rStyle w:val="StyleUnderline"/>
          <w:szCs w:val="20"/>
        </w:rPr>
        <w:t xml:space="preserve">Modern technology enables over </w:t>
      </w:r>
      <w:r w:rsidRPr="00C17F0B">
        <w:rPr>
          <w:rStyle w:val="Emphasis"/>
          <w:szCs w:val="20"/>
        </w:rPr>
        <w:t>98 percent of the U.S. National population</w:t>
      </w:r>
      <w:r w:rsidRPr="00C17F0B">
        <w:rPr>
          <w:sz w:val="16"/>
          <w:szCs w:val="20"/>
        </w:rPr>
        <w:t xml:space="preserve"> to be fed by less than 2 percent of the population. Huge regional warehouses that resupply supermarkets constitute the National food reserves, enough food to feed the Nation for 30–60 days at normal consumption rates, the warehoused food preserved by refrigeration and temperature control systems that typically have enough emergency electrical power (diesel or gas generators) to last only about an average of 3 days. </w:t>
      </w:r>
      <w:r w:rsidRPr="00C17F0B">
        <w:rPr>
          <w:rStyle w:val="StyleUnderline"/>
          <w:szCs w:val="20"/>
        </w:rPr>
        <w:t xml:space="preserve">Experience with storm-induced blackouts proves that when these big regional food warehouses lose electrical power, </w:t>
      </w:r>
      <w:r w:rsidRPr="00C17F0B">
        <w:rPr>
          <w:rStyle w:val="Emphasis"/>
          <w:szCs w:val="20"/>
        </w:rPr>
        <w:t>most of the food supply will rapidly spoil</w:t>
      </w:r>
      <w:r w:rsidRPr="00C17F0B">
        <w:rPr>
          <w:rStyle w:val="StyleUnderline"/>
          <w:szCs w:val="20"/>
        </w:rPr>
        <w:t>.</w:t>
      </w:r>
      <w:r w:rsidRPr="00C17F0B">
        <w:rPr>
          <w:sz w:val="16"/>
          <w:szCs w:val="20"/>
        </w:rPr>
        <w:t xml:space="preserve"> </w:t>
      </w:r>
      <w:r w:rsidRPr="00C17F0B">
        <w:rPr>
          <w:rStyle w:val="StyleUnderline"/>
          <w:szCs w:val="20"/>
        </w:rPr>
        <w:t>Farmers</w:t>
      </w:r>
      <w:r w:rsidRPr="00C17F0B">
        <w:rPr>
          <w:sz w:val="16"/>
          <w:szCs w:val="20"/>
        </w:rPr>
        <w:t xml:space="preserve">, less than 2 percent of the population as noted above, </w:t>
      </w:r>
      <w:r w:rsidRPr="00C17F0B">
        <w:rPr>
          <w:rStyle w:val="Emphasis"/>
          <w:szCs w:val="20"/>
        </w:rPr>
        <w:t>cannot feed 310 million Americans</w:t>
      </w:r>
      <w:r w:rsidRPr="00C17F0B">
        <w:rPr>
          <w:sz w:val="16"/>
          <w:szCs w:val="20"/>
        </w:rPr>
        <w:t xml:space="preserve"> </w:t>
      </w:r>
      <w:r w:rsidRPr="00C17F0B">
        <w:rPr>
          <w:rStyle w:val="StyleUnderline"/>
          <w:szCs w:val="20"/>
        </w:rPr>
        <w:t xml:space="preserve">if deprived of the means that currently makes possible this technological miracle. </w:t>
      </w:r>
      <w:r w:rsidRPr="00C17F0B">
        <w:rPr>
          <w:sz w:val="16"/>
          <w:szCs w:val="20"/>
        </w:rPr>
        <w:t xml:space="preserve">Water too has always been a basic necessity to every person and civilization, even more crucial than food. The critical infrastructure for purifying and delivering potable water, and for disposing of and treating waste water, is a vast networked machine powered by electricity that uses electrical pumps, screens, filters, paddles, and sprayers to purify and deliver drinkable water, and to remove and treat waste water. Much of the machinery in the water infrastructure is directly vulnerable to EMP. The system cannot operate without vast amounts of electricity supplied by the power grid. A natural or nuclear EMP event would immediately deprive most of the U.S. National population of running water. Many natural sources of water—lakes, streams, and rivers—would be dangerously polluted by toxic wastes from sewage, industry, and hospitals that would backflow from or bypass wastewater treatment plants, that could no longer intake and treat pollutants without electric power. Many natural water sources that would normally be safe to drink, after an EMP event, would be polluted with human wastes including feces, industrial wastes including arsenic and heavy metals, and hospital wastes including pathogens. Emergency services such as police, fire, and hospitals are the critical infrastructure that upholds the most basic functions of government and society—preserving law and order, protecting property and life. Experience from protracted storm-induced blackouts has shown, for example in the aftermath of Hurricanes Andrew and Katrina, that when the lights go out and communications systems fail and there is no gas for squad cars, fire trucks, and ambulances, </w:t>
      </w:r>
      <w:r w:rsidRPr="00C17F0B">
        <w:rPr>
          <w:rStyle w:val="StyleUnderline"/>
          <w:szCs w:val="20"/>
        </w:rPr>
        <w:t xml:space="preserve">the worst elements of society and the worst human instincts </w:t>
      </w:r>
      <w:r w:rsidRPr="00C17F0B">
        <w:rPr>
          <w:rStyle w:val="Emphasis"/>
          <w:szCs w:val="20"/>
        </w:rPr>
        <w:t>rapidly takeover</w:t>
      </w:r>
      <w:r w:rsidRPr="00C17F0B">
        <w:rPr>
          <w:sz w:val="16"/>
          <w:szCs w:val="20"/>
        </w:rPr>
        <w:t xml:space="preserve">. The EMP Commission found that, </w:t>
      </w:r>
      <w:r w:rsidRPr="00C17F0B">
        <w:rPr>
          <w:rStyle w:val="StyleUnderline"/>
          <w:szCs w:val="20"/>
        </w:rPr>
        <w:t>given our current</w:t>
      </w:r>
      <w:r w:rsidRPr="00C17F0B">
        <w:rPr>
          <w:sz w:val="16"/>
          <w:szCs w:val="20"/>
        </w:rPr>
        <w:t xml:space="preserve"> state of </w:t>
      </w:r>
      <w:r w:rsidRPr="00C17F0B">
        <w:rPr>
          <w:rStyle w:val="StyleUnderline"/>
          <w:szCs w:val="20"/>
        </w:rPr>
        <w:t>unpreparedness</w:t>
      </w:r>
      <w:r w:rsidRPr="00C17F0B">
        <w:rPr>
          <w:sz w:val="16"/>
          <w:szCs w:val="20"/>
        </w:rPr>
        <w:t xml:space="preserve">, a natural or nuclear EMP event </w:t>
      </w:r>
    </w:p>
    <w:p w14:paraId="09F811CE" w14:textId="77777777" w:rsidR="006F7148" w:rsidRPr="00086AE1" w:rsidRDefault="006F7148" w:rsidP="006F7148"/>
    <w:p w14:paraId="0CCFCAA1" w14:textId="77777777" w:rsidR="006F7148" w:rsidRPr="00C17F0B" w:rsidRDefault="006F7148" w:rsidP="006F7148"/>
    <w:p w14:paraId="2E3CE3BB" w14:textId="77777777" w:rsidR="00914AEA" w:rsidRPr="00814CCE" w:rsidRDefault="00914AEA" w:rsidP="00814CCE"/>
    <w:p w14:paraId="3FD0096A" w14:textId="77777777" w:rsidR="00A53AF0" w:rsidRDefault="00A53AF0" w:rsidP="00603E86">
      <w:pPr>
        <w:pStyle w:val="Heading3"/>
      </w:pPr>
    </w:p>
    <w:p w14:paraId="2A0904A4" w14:textId="562AB78A" w:rsidR="00603E86" w:rsidRDefault="00603E86" w:rsidP="00603E86">
      <w:pPr>
        <w:pStyle w:val="Heading3"/>
      </w:pPr>
      <w:r>
        <w:lastRenderedPageBreak/>
        <w:t>! – Warming</w:t>
      </w:r>
    </w:p>
    <w:p w14:paraId="3703D8F3" w14:textId="77777777" w:rsidR="00603E86" w:rsidRDefault="00603E86" w:rsidP="00603E86"/>
    <w:p w14:paraId="29A6C629" w14:textId="644A409C" w:rsidR="00603E86" w:rsidRDefault="006F7148" w:rsidP="00603E86">
      <w:pPr>
        <w:pStyle w:val="Heading4"/>
      </w:pPr>
      <w:r>
        <w:t>Infrastructure bill is</w:t>
      </w:r>
      <w:r w:rsidR="00603E86">
        <w:t xml:space="preserve"> our </w:t>
      </w:r>
      <w:r w:rsidR="00603E86" w:rsidRPr="00BD7E6D">
        <w:rPr>
          <w:u w:val="single"/>
        </w:rPr>
        <w:t>last</w:t>
      </w:r>
      <w:r w:rsidR="00603E86">
        <w:t xml:space="preserve">, </w:t>
      </w:r>
      <w:r w:rsidR="00603E86" w:rsidRPr="00BD7E6D">
        <w:rPr>
          <w:u w:val="single"/>
        </w:rPr>
        <w:t>best bet</w:t>
      </w:r>
      <w:r w:rsidR="00603E86">
        <w:t xml:space="preserve"> to stop 2 degree warming.</w:t>
      </w:r>
    </w:p>
    <w:p w14:paraId="1812536F" w14:textId="77777777" w:rsidR="00603E86" w:rsidRPr="00BD7E6D" w:rsidRDefault="00603E86" w:rsidP="00603E86">
      <w:r w:rsidRPr="00BD7E6D">
        <w:rPr>
          <w:rStyle w:val="Style13ptBold"/>
        </w:rPr>
        <w:t>Economist 21</w:t>
      </w:r>
      <w:r>
        <w:t xml:space="preserve"> – The Economist, “How America can rid itself of both carbon and blackouts”, </w:t>
      </w:r>
      <w:r w:rsidRPr="00BD7E6D">
        <w:t>https://www.economist.com/leaders/2021/02/20/how-america-can-rid-itself-of-both-carbon-and-blackouts</w:t>
      </w:r>
    </w:p>
    <w:p w14:paraId="12179082" w14:textId="77777777" w:rsidR="00603E86" w:rsidRPr="0040021C" w:rsidRDefault="00603E86" w:rsidP="0040021C">
      <w:pPr>
        <w:rPr>
          <w:sz w:val="16"/>
          <w:szCs w:val="18"/>
        </w:rPr>
      </w:pPr>
      <w:r w:rsidRPr="0040021C">
        <w:rPr>
          <w:sz w:val="16"/>
          <w:szCs w:val="18"/>
        </w:rPr>
        <w:t>Texas prides itself on being different. Yet it is in the grip of a winter storm that typifies the Snowmageddon-size problems facing energy in America. Although nobody can be sure if this particular freeze is a sign of climate change, the growing frequency of extreme weather across the country is. Texan infrastructure has buckled. The problem is not, as some argue, that Texas has too many renewables. Gas-fired plants and a nuclear reactor were hit, as well as wind turbines. Worse, Texas had too little capacity and its poorly connected grid was unable to import power from elsewhere (see article). Texas shows that America needs both a cleaner grid and a more reliable one.</w:t>
      </w:r>
    </w:p>
    <w:p w14:paraId="2D0F9422" w14:textId="77777777" w:rsidR="00603E86" w:rsidRPr="00CD6883" w:rsidRDefault="00603E86" w:rsidP="00603E86">
      <w:pPr>
        <w:rPr>
          <w:rStyle w:val="Emphasis"/>
        </w:rPr>
      </w:pPr>
      <w:r w:rsidRPr="00CD6883">
        <w:rPr>
          <w:rStyle w:val="StyleUnderline"/>
        </w:rPr>
        <w:t xml:space="preserve">Plans to overhaul American energy will </w:t>
      </w:r>
      <w:r w:rsidRPr="00CD6883">
        <w:rPr>
          <w:rStyle w:val="Emphasis"/>
        </w:rPr>
        <w:t>come before Congress</w:t>
      </w:r>
      <w:r w:rsidRPr="00CD6883">
        <w:rPr>
          <w:sz w:val="16"/>
        </w:rPr>
        <w:t xml:space="preserve"> in the next few months. President Joe Biden has said that he wants fossil-fuel emissions from power generation to end by 2035 and the economy to be carbon-neutral by 2050. </w:t>
      </w:r>
      <w:r w:rsidRPr="00CD6883">
        <w:rPr>
          <w:rStyle w:val="StyleUnderline"/>
        </w:rPr>
        <w:t xml:space="preserve">America is not just the world’s second-largest </w:t>
      </w:r>
      <w:r w:rsidRPr="00CD6883">
        <w:rPr>
          <w:rStyle w:val="Emphasis"/>
        </w:rPr>
        <w:t>emitter</w:t>
      </w:r>
      <w:r w:rsidRPr="00CD6883">
        <w:rPr>
          <w:sz w:val="16"/>
        </w:rPr>
        <w:t xml:space="preserve">, </w:t>
      </w:r>
      <w:r w:rsidRPr="00CD6883">
        <w:rPr>
          <w:rStyle w:val="StyleUnderline"/>
        </w:rPr>
        <w:t xml:space="preserve">but also a source of </w:t>
      </w:r>
      <w:r w:rsidRPr="00CD6883">
        <w:rPr>
          <w:rStyle w:val="Emphasis"/>
        </w:rPr>
        <w:t>climate-related policy</w:t>
      </w:r>
      <w:r w:rsidRPr="00CD6883">
        <w:rPr>
          <w:sz w:val="16"/>
        </w:rPr>
        <w:t xml:space="preserve">, </w:t>
      </w:r>
      <w:r w:rsidRPr="00CD6883">
        <w:rPr>
          <w:rStyle w:val="Emphasis"/>
        </w:rPr>
        <w:t>technology</w:t>
      </w:r>
      <w:r w:rsidRPr="00CD6883">
        <w:rPr>
          <w:sz w:val="16"/>
        </w:rPr>
        <w:t xml:space="preserve"> </w:t>
      </w:r>
      <w:r w:rsidRPr="00CD6883">
        <w:rPr>
          <w:rStyle w:val="StyleUnderline"/>
        </w:rPr>
        <w:t>and</w:t>
      </w:r>
      <w:r w:rsidRPr="00CD6883">
        <w:rPr>
          <w:sz w:val="16"/>
        </w:rPr>
        <w:t xml:space="preserve">, potentially, </w:t>
      </w:r>
      <w:r w:rsidRPr="00CD6883">
        <w:rPr>
          <w:rStyle w:val="Emphasis"/>
        </w:rPr>
        <w:t>leadership</w:t>
      </w:r>
      <w:r w:rsidRPr="00CD6883">
        <w:rPr>
          <w:sz w:val="16"/>
        </w:rPr>
        <w:t xml:space="preserve">. </w:t>
      </w:r>
      <w:r w:rsidRPr="00CD6883">
        <w:rPr>
          <w:rStyle w:val="Emphasis"/>
        </w:rPr>
        <w:t>What is about to unfold in Washington will set the course in America for the next decade—and quite possibly beyond.</w:t>
      </w:r>
    </w:p>
    <w:p w14:paraId="49B2AC13" w14:textId="77777777" w:rsidR="00603E86" w:rsidRPr="00CD6883" w:rsidRDefault="00603E86" w:rsidP="00603E86">
      <w:pPr>
        <w:rPr>
          <w:rStyle w:val="Emphasis"/>
        </w:rPr>
      </w:pPr>
      <w:r w:rsidRPr="00CD6883">
        <w:rPr>
          <w:rStyle w:val="Emphasis"/>
        </w:rPr>
        <w:t>Time is pressing</w:t>
      </w:r>
      <w:r w:rsidRPr="00CD6883">
        <w:rPr>
          <w:sz w:val="16"/>
        </w:rPr>
        <w:t xml:space="preserve">. </w:t>
      </w:r>
      <w:r w:rsidRPr="00CD6883">
        <w:rPr>
          <w:rStyle w:val="StyleUnderline"/>
        </w:rPr>
        <w:t>Neither</w:t>
      </w:r>
      <w:r w:rsidRPr="00CD6883">
        <w:rPr>
          <w:sz w:val="16"/>
        </w:rPr>
        <w:t xml:space="preserve"> Mr </w:t>
      </w:r>
      <w:r w:rsidRPr="00CD6883">
        <w:rPr>
          <w:rStyle w:val="StyleUnderline"/>
        </w:rPr>
        <w:t xml:space="preserve">Biden nor his successors may get a </w:t>
      </w:r>
      <w:r w:rsidRPr="00CD6883">
        <w:rPr>
          <w:rStyle w:val="Emphasis"/>
        </w:rPr>
        <w:t>second chance</w:t>
      </w:r>
      <w:r w:rsidRPr="00CD6883">
        <w:rPr>
          <w:rStyle w:val="StyleUnderline"/>
        </w:rPr>
        <w:t xml:space="preserve"> to recast policy on such a scale</w:t>
      </w:r>
      <w:r w:rsidRPr="00CD6883">
        <w:rPr>
          <w:sz w:val="16"/>
        </w:rPr>
        <w:t xml:space="preserve">. Global emissions from fossil fuels and cement production in 2019 were 16% higher than in 2009. </w:t>
      </w:r>
      <w:r w:rsidRPr="00CD6883">
        <w:rPr>
          <w:rStyle w:val="StyleUnderline"/>
        </w:rPr>
        <w:t xml:space="preserve">It will be </w:t>
      </w:r>
      <w:r w:rsidRPr="00CD6883">
        <w:rPr>
          <w:rStyle w:val="Emphasis"/>
        </w:rPr>
        <w:t>even harder</w:t>
      </w:r>
      <w:r w:rsidRPr="00CD6883">
        <w:rPr>
          <w:sz w:val="16"/>
        </w:rPr>
        <w:t xml:space="preserve"> </w:t>
      </w:r>
      <w:r w:rsidRPr="00CD6883">
        <w:rPr>
          <w:rStyle w:val="StyleUnderline"/>
        </w:rPr>
        <w:t>to limit climate change to less than 2°C above the pre-industrial level, the global threshold from which America’s target for 2050 comes</w:t>
      </w:r>
      <w:r w:rsidRPr="00CD6883">
        <w:rPr>
          <w:sz w:val="16"/>
        </w:rPr>
        <w:t xml:space="preserve">. To be carbon neutral, the world must curb emissions by 7.6% a year for a decade, a steeper decline than in 2020, when covid-19 cut demand for oil and coal. </w:t>
      </w:r>
      <w:r w:rsidRPr="00CD6883">
        <w:rPr>
          <w:rStyle w:val="StyleUnderline"/>
        </w:rPr>
        <w:t>For America, delaying action</w:t>
      </w:r>
      <w:r w:rsidRPr="00CD6883">
        <w:rPr>
          <w:sz w:val="16"/>
        </w:rPr>
        <w:t xml:space="preserve"> to 2030 </w:t>
      </w:r>
      <w:r w:rsidRPr="00CD6883">
        <w:rPr>
          <w:rStyle w:val="StyleUnderline"/>
        </w:rPr>
        <w:t xml:space="preserve">would nearly </w:t>
      </w:r>
      <w:r w:rsidRPr="00CD6883">
        <w:rPr>
          <w:rStyle w:val="Emphasis"/>
        </w:rPr>
        <w:t>double the cost of reaching net zero</w:t>
      </w:r>
      <w:r w:rsidRPr="00CD6883">
        <w:rPr>
          <w:sz w:val="16"/>
        </w:rPr>
        <w:t xml:space="preserve"> </w:t>
      </w:r>
      <w:r w:rsidRPr="00CD6883">
        <w:rPr>
          <w:rStyle w:val="StyleUnderline"/>
        </w:rPr>
        <w:t>or</w:t>
      </w:r>
      <w:r w:rsidRPr="00CD6883">
        <w:rPr>
          <w:sz w:val="16"/>
        </w:rPr>
        <w:t xml:space="preserve">, </w:t>
      </w:r>
      <w:r w:rsidRPr="00CD6883">
        <w:rPr>
          <w:rStyle w:val="Emphasis"/>
        </w:rPr>
        <w:t>more likely</w:t>
      </w:r>
      <w:r w:rsidRPr="00CD6883">
        <w:rPr>
          <w:sz w:val="16"/>
        </w:rPr>
        <w:t xml:space="preserve">, </w:t>
      </w:r>
      <w:r w:rsidRPr="00CD6883">
        <w:rPr>
          <w:rStyle w:val="StyleUnderline"/>
        </w:rPr>
        <w:t xml:space="preserve">mean it </w:t>
      </w:r>
      <w:r w:rsidRPr="00CD6883">
        <w:rPr>
          <w:rStyle w:val="Emphasis"/>
        </w:rPr>
        <w:t>overshoots its targets.</w:t>
      </w:r>
    </w:p>
    <w:p w14:paraId="668038EE" w14:textId="77777777" w:rsidR="00603E86" w:rsidRPr="00CD6883" w:rsidRDefault="00603E86" w:rsidP="00603E86">
      <w:pPr>
        <w:rPr>
          <w:sz w:val="16"/>
        </w:rPr>
      </w:pPr>
      <w:r w:rsidRPr="00CD6883">
        <w:rPr>
          <w:rStyle w:val="StyleUnderline"/>
        </w:rPr>
        <w:t xml:space="preserve">Yet there are grounds for </w:t>
      </w:r>
      <w:r w:rsidRPr="00CD6883">
        <w:rPr>
          <w:rStyle w:val="Emphasis"/>
        </w:rPr>
        <w:t>hope</w:t>
      </w:r>
      <w:r w:rsidRPr="00CD6883">
        <w:rPr>
          <w:sz w:val="16"/>
        </w:rPr>
        <w:t xml:space="preserve">. Although the Republican Party is against almost all action, </w:t>
      </w:r>
      <w:r w:rsidRPr="00CD6883">
        <w:rPr>
          <w:rStyle w:val="StyleUnderline"/>
        </w:rPr>
        <w:t xml:space="preserve">voters are </w:t>
      </w:r>
      <w:r w:rsidRPr="00CD6883">
        <w:rPr>
          <w:rStyle w:val="Emphasis"/>
        </w:rPr>
        <w:t>increasingly alarmed</w:t>
      </w:r>
      <w:r w:rsidRPr="00CD6883">
        <w:rPr>
          <w:rStyle w:val="StyleUnderline"/>
        </w:rPr>
        <w:t xml:space="preserve"> by climate change</w:t>
      </w:r>
      <w:r w:rsidRPr="00CD6883">
        <w:rPr>
          <w:sz w:val="16"/>
        </w:rPr>
        <w:t xml:space="preserve">. </w:t>
      </w:r>
      <w:r w:rsidRPr="00CD6883">
        <w:rPr>
          <w:rStyle w:val="Emphasis"/>
        </w:rPr>
        <w:t>Two-thirds</w:t>
      </w:r>
      <w:r w:rsidRPr="00CD6883">
        <w:rPr>
          <w:sz w:val="16"/>
        </w:rPr>
        <w:t xml:space="preserve"> of them </w:t>
      </w:r>
      <w:r w:rsidRPr="00CD6883">
        <w:rPr>
          <w:rStyle w:val="StyleUnderline"/>
        </w:rPr>
        <w:t>think the federal government is doing too little about it</w:t>
      </w:r>
      <w:r w:rsidRPr="00CD6883">
        <w:rPr>
          <w:sz w:val="16"/>
        </w:rPr>
        <w:t xml:space="preserve">, </w:t>
      </w:r>
      <w:r w:rsidRPr="00CD6883">
        <w:rPr>
          <w:rStyle w:val="StyleUnderline"/>
        </w:rPr>
        <w:t xml:space="preserve">and that share includes </w:t>
      </w:r>
      <w:r w:rsidRPr="00CD6883">
        <w:rPr>
          <w:rStyle w:val="Emphasis"/>
        </w:rPr>
        <w:t>plenty of younger Republicans</w:t>
      </w:r>
      <w:r w:rsidRPr="00CD6883">
        <w:rPr>
          <w:rStyle w:val="StyleUnderline"/>
        </w:rPr>
        <w:t xml:space="preserve">. </w:t>
      </w:r>
      <w:r w:rsidRPr="00CD6883">
        <w:rPr>
          <w:sz w:val="16"/>
        </w:rPr>
        <w:t xml:space="preserve">Although the fossil-fuel lobby remains powerful, </w:t>
      </w:r>
      <w:r w:rsidRPr="00CD6883">
        <w:rPr>
          <w:rStyle w:val="StyleUnderline"/>
        </w:rPr>
        <w:t>many Republican business donors want more action</w:t>
      </w:r>
      <w:r w:rsidRPr="00CD6883">
        <w:rPr>
          <w:sz w:val="16"/>
        </w:rPr>
        <w:t>—partly because asset managers are urging firms to align their strategies with the net-zero world Mr Biden envisions.</w:t>
      </w:r>
    </w:p>
    <w:p w14:paraId="6014EF1B" w14:textId="77777777" w:rsidR="00603E86" w:rsidRPr="00CD6883" w:rsidRDefault="00603E86" w:rsidP="00603E86">
      <w:pPr>
        <w:rPr>
          <w:rStyle w:val="StyleUnderline"/>
        </w:rPr>
      </w:pPr>
      <w:r w:rsidRPr="00CD6883">
        <w:rPr>
          <w:rStyle w:val="StyleUnderline"/>
        </w:rPr>
        <w:t>Most encouraging</w:t>
      </w:r>
      <w:r w:rsidRPr="00CD6883">
        <w:rPr>
          <w:sz w:val="16"/>
        </w:rPr>
        <w:t xml:space="preserve"> of all, </w:t>
      </w:r>
      <w:r w:rsidRPr="00CD6883">
        <w:rPr>
          <w:rStyle w:val="StyleUnderline"/>
        </w:rPr>
        <w:t xml:space="preserve">the costs of power from wind and solar have </w:t>
      </w:r>
      <w:r w:rsidRPr="00CD6883">
        <w:rPr>
          <w:rStyle w:val="Emphasis"/>
        </w:rPr>
        <w:t>plunged by</w:t>
      </w:r>
      <w:r w:rsidRPr="00CD6883">
        <w:rPr>
          <w:rStyle w:val="StyleUnderline"/>
        </w:rPr>
        <w:t xml:space="preserve"> 70% and </w:t>
      </w:r>
      <w:r w:rsidRPr="00CD6883">
        <w:rPr>
          <w:rStyle w:val="Emphasis"/>
        </w:rPr>
        <w:t>90% over the past decade</w:t>
      </w:r>
      <w:r w:rsidRPr="00CD6883">
        <w:rPr>
          <w:sz w:val="16"/>
        </w:rPr>
        <w:t xml:space="preserve">. Along with cheap gas, </w:t>
      </w:r>
      <w:r w:rsidRPr="00CD6883">
        <w:rPr>
          <w:rStyle w:val="StyleUnderline"/>
        </w:rPr>
        <w:t>this has already helped America decarbonise at an impressive rate</w:t>
      </w:r>
      <w:r w:rsidRPr="00CD6883">
        <w:rPr>
          <w:sz w:val="16"/>
        </w:rPr>
        <w:t xml:space="preserve">, despite Donald Trump’s rolling back of fossil-fuel regulations. Price has not been the only factor; </w:t>
      </w:r>
      <w:r w:rsidRPr="00CD6883">
        <w:rPr>
          <w:rStyle w:val="StyleUnderline"/>
        </w:rPr>
        <w:t>more than half of the states have some sort of clean-energy mandate</w:t>
      </w:r>
      <w:r w:rsidRPr="00CD6883">
        <w:rPr>
          <w:sz w:val="16"/>
        </w:rPr>
        <w:t xml:space="preserve">, a device that Mr </w:t>
      </w:r>
      <w:r w:rsidRPr="00CD6883">
        <w:rPr>
          <w:rStyle w:val="StyleUnderline"/>
        </w:rPr>
        <w:t>Biden wants to introduce on a national scale.</w:t>
      </w:r>
    </w:p>
    <w:p w14:paraId="1E25C730" w14:textId="77777777" w:rsidR="00603E86" w:rsidRPr="00CD6883" w:rsidRDefault="00603E86" w:rsidP="00603E86">
      <w:pPr>
        <w:rPr>
          <w:sz w:val="16"/>
        </w:rPr>
      </w:pPr>
      <w:r w:rsidRPr="00CD6883">
        <w:rPr>
          <w:rStyle w:val="StyleUnderline"/>
        </w:rPr>
        <w:t xml:space="preserve">This involves a regulatory framework that favours </w:t>
      </w:r>
      <w:r w:rsidRPr="00CD6883">
        <w:rPr>
          <w:rStyle w:val="Emphasis"/>
        </w:rPr>
        <w:t>renewable-energy developments</w:t>
      </w:r>
      <w:r w:rsidRPr="00CD6883">
        <w:rPr>
          <w:sz w:val="16"/>
        </w:rPr>
        <w:t xml:space="preserve"> </w:t>
      </w:r>
      <w:r w:rsidRPr="00CD6883">
        <w:rPr>
          <w:rStyle w:val="StyleUnderline"/>
        </w:rPr>
        <w:t>and</w:t>
      </w:r>
      <w:r w:rsidRPr="00CD6883">
        <w:rPr>
          <w:sz w:val="16"/>
        </w:rPr>
        <w:t xml:space="preserve"> </w:t>
      </w:r>
      <w:r w:rsidRPr="00CD6883">
        <w:rPr>
          <w:rStyle w:val="Emphasis"/>
        </w:rPr>
        <w:t>grid connections to hook them up</w:t>
      </w:r>
      <w:r w:rsidRPr="00CD6883">
        <w:rPr>
          <w:sz w:val="16"/>
        </w:rPr>
        <w:t>. It will take a lot of extra investment—about $2.5trn in the coming decade, say researchers at Princeton (see Briefing). In a new book, Bill Gates, a billionaire philanthropist, argues that research is needed into a host of areas such as energy storage, advanced nuclear reactors to complement renewables and technologies for clean concrete-making and other activities that are hard to decarbonise (see article). Without these, even if a clean grid is powering electric cars and light trucks, it will displace only around half of emissions.</w:t>
      </w:r>
    </w:p>
    <w:p w14:paraId="2A5730E4" w14:textId="77777777" w:rsidR="00603E86" w:rsidRPr="00CD6883" w:rsidRDefault="00603E86" w:rsidP="00603E86">
      <w:pPr>
        <w:rPr>
          <w:sz w:val="16"/>
        </w:rPr>
      </w:pPr>
      <w:r w:rsidRPr="00CD6883">
        <w:rPr>
          <w:rStyle w:val="Emphasis"/>
        </w:rPr>
        <w:t>America is good at innovation</w:t>
      </w:r>
      <w:r w:rsidRPr="00CD6883">
        <w:rPr>
          <w:sz w:val="16"/>
        </w:rPr>
        <w:t xml:space="preserve">, </w:t>
      </w:r>
      <w:r w:rsidRPr="00CD6883">
        <w:rPr>
          <w:rStyle w:val="StyleUnderline"/>
        </w:rPr>
        <w:t xml:space="preserve">but new ideas need to be </w:t>
      </w:r>
      <w:r w:rsidRPr="00CD6883">
        <w:rPr>
          <w:rStyle w:val="Emphasis"/>
        </w:rPr>
        <w:t>deployed at scale</w:t>
      </w:r>
      <w:r w:rsidRPr="00CD6883">
        <w:rPr>
          <w:sz w:val="16"/>
        </w:rPr>
        <w:t>, not languish in the lab. One tool is a carbon price which, if it were high enough and if investors believed it would last, would signal what improvements were needed where. But for all its attractions, carbon pricing failed in Congress in 2009. Although many economists and opinion-makers on the right favour it, Republican politicians do not. And even if a carbon price were in place, public-private co-operation would still be needed for America to act as fast as Mr Biden proposes.</w:t>
      </w:r>
    </w:p>
    <w:p w14:paraId="6DFB53FF" w14:textId="77777777" w:rsidR="00603E86" w:rsidRPr="00CD6883" w:rsidRDefault="00603E86" w:rsidP="00603E86">
      <w:pPr>
        <w:rPr>
          <w:sz w:val="16"/>
        </w:rPr>
      </w:pPr>
      <w:r w:rsidRPr="00CD6883">
        <w:rPr>
          <w:rStyle w:val="StyleUnderline"/>
        </w:rPr>
        <w:t>For all those reasons</w:t>
      </w:r>
      <w:r w:rsidRPr="00CD6883">
        <w:rPr>
          <w:sz w:val="16"/>
        </w:rPr>
        <w:t xml:space="preserve">, </w:t>
      </w:r>
      <w:r w:rsidRPr="00CD6883">
        <w:rPr>
          <w:rStyle w:val="StyleUnderline"/>
        </w:rPr>
        <w:t>an</w:t>
      </w:r>
      <w:r w:rsidRPr="00CD6883">
        <w:rPr>
          <w:sz w:val="16"/>
        </w:rPr>
        <w:t xml:space="preserve"> </w:t>
      </w:r>
      <w:r w:rsidRPr="00CD6883">
        <w:rPr>
          <w:rStyle w:val="Emphasis"/>
          <w:szCs w:val="26"/>
        </w:rPr>
        <w:t>ambitious climate-oriented infrastructure bill</w:t>
      </w:r>
      <w:r w:rsidRPr="00CD6883">
        <w:rPr>
          <w:sz w:val="16"/>
        </w:rPr>
        <w:t xml:space="preserve"> </w:t>
      </w:r>
      <w:r w:rsidRPr="00CD6883">
        <w:rPr>
          <w:rStyle w:val="StyleUnderline"/>
        </w:rPr>
        <w:t>looks like</w:t>
      </w:r>
      <w:r w:rsidRPr="00CD6883">
        <w:rPr>
          <w:sz w:val="16"/>
        </w:rPr>
        <w:t xml:space="preserve"> Mr </w:t>
      </w:r>
      <w:r w:rsidRPr="00CD6883">
        <w:rPr>
          <w:rStyle w:val="StyleUnderline"/>
        </w:rPr>
        <w:t>Biden’s best chance of getting new policy on climate through the Senate</w:t>
      </w:r>
      <w:r w:rsidRPr="00CD6883">
        <w:rPr>
          <w:sz w:val="16"/>
        </w:rPr>
        <w:t>. Unfortunately such a plan will be lucky to attract any Republican votes. Yet, if mustering the 60 needed to see off a Senate filibuster is improbable, a plan could be stripped of some measures, including a clean-energy standard, and passed with a simple majority through the parliamentary manoeuvre known as reconciliation. The bill must still be of a scale and ambition that matches America’s challenge.</w:t>
      </w:r>
    </w:p>
    <w:p w14:paraId="5DD24E2D" w14:textId="77777777" w:rsidR="00603E86" w:rsidRPr="00CD6883" w:rsidRDefault="00603E86" w:rsidP="00603E86">
      <w:pPr>
        <w:rPr>
          <w:sz w:val="16"/>
        </w:rPr>
      </w:pPr>
      <w:r w:rsidRPr="00CD6883">
        <w:rPr>
          <w:rStyle w:val="StyleUnderline"/>
        </w:rPr>
        <w:lastRenderedPageBreak/>
        <w:t xml:space="preserve">Failure to act would bring </w:t>
      </w:r>
      <w:r w:rsidRPr="00CD6883">
        <w:rPr>
          <w:rStyle w:val="Emphasis"/>
        </w:rPr>
        <w:t>big risks</w:t>
      </w:r>
      <w:r w:rsidRPr="00CD6883">
        <w:rPr>
          <w:sz w:val="16"/>
        </w:rPr>
        <w:t xml:space="preserve">. </w:t>
      </w:r>
      <w:r w:rsidRPr="00CD6883">
        <w:rPr>
          <w:rStyle w:val="StyleUnderline"/>
        </w:rPr>
        <w:t xml:space="preserve">For a start, it would make America </w:t>
      </w:r>
      <w:r w:rsidRPr="00CD6883">
        <w:rPr>
          <w:rStyle w:val="Emphasis"/>
        </w:rPr>
        <w:t>less competitive</w:t>
      </w:r>
      <w:r w:rsidRPr="00CD6883">
        <w:rPr>
          <w:rStyle w:val="StyleUnderline"/>
        </w:rPr>
        <w:t xml:space="preserve"> in the new </w:t>
      </w:r>
      <w:r w:rsidRPr="00CD6883">
        <w:rPr>
          <w:rStyle w:val="Emphasis"/>
        </w:rPr>
        <w:t>clean-energy economy</w:t>
      </w:r>
      <w:r w:rsidRPr="00CD6883">
        <w:rPr>
          <w:sz w:val="16"/>
        </w:rPr>
        <w:t>. China is the dominant producer of solar panels and batteries; it has also invested in foreign mines to secure minerals needed for them. Europe has its own “green deal” to boost its clean-energy industries. It plans to tax imports from countries that do not pledge to lower their emissions.</w:t>
      </w:r>
    </w:p>
    <w:p w14:paraId="680E0DF4" w14:textId="77777777" w:rsidR="00603E86" w:rsidRPr="00CD6883" w:rsidRDefault="00603E86" w:rsidP="00603E86">
      <w:pPr>
        <w:rPr>
          <w:sz w:val="16"/>
        </w:rPr>
      </w:pPr>
      <w:r w:rsidRPr="00CD6883">
        <w:rPr>
          <w:rStyle w:val="StyleUnderline"/>
        </w:rPr>
        <w:t xml:space="preserve">America would also be deprived of </w:t>
      </w:r>
      <w:r w:rsidRPr="00CD6883">
        <w:rPr>
          <w:rStyle w:val="Emphasis"/>
        </w:rPr>
        <w:t>global influence over climate</w:t>
      </w:r>
      <w:r w:rsidRPr="00CD6883">
        <w:rPr>
          <w:sz w:val="16"/>
        </w:rPr>
        <w:t xml:space="preserve">. </w:t>
      </w:r>
      <w:r w:rsidRPr="00CD6883">
        <w:rPr>
          <w:rStyle w:val="StyleUnderline"/>
        </w:rPr>
        <w:t>It has direct control over only about 10% of the world’s greenhouse-gas effluvia</w:t>
      </w:r>
      <w:r w:rsidRPr="00CD6883">
        <w:rPr>
          <w:sz w:val="16"/>
        </w:rPr>
        <w:t xml:space="preserve">. </w:t>
      </w:r>
      <w:r w:rsidRPr="00CD6883">
        <w:rPr>
          <w:rStyle w:val="StyleUnderline"/>
        </w:rPr>
        <w:t>If it wants the benefit of a stabler climate</w:t>
      </w:r>
      <w:r w:rsidRPr="00CD6883">
        <w:rPr>
          <w:sz w:val="16"/>
        </w:rPr>
        <w:t>—and with it a stabler world economy, stabler geopolitics and much avoided suffering—</w:t>
      </w:r>
      <w:r w:rsidRPr="00CD6883">
        <w:rPr>
          <w:rStyle w:val="Emphasis"/>
        </w:rPr>
        <w:t>it needs to influence the other 90%, too.</w:t>
      </w:r>
      <w:r w:rsidRPr="00CD6883">
        <w:rPr>
          <w:sz w:val="16"/>
        </w:rPr>
        <w:t xml:space="preserve"> Mr Biden has appointed John Kerry, a former secretary of state, to spearhead that effort (see Lexington). America is to rejoin the Paris agreement on February 19th, making it a full participant in the un conference to be held in Glasgow, in Scotland, in November, when countries will be able to lodge new and more ambitious pledges to cut emissions. </w:t>
      </w:r>
      <w:r w:rsidRPr="00CD6883">
        <w:rPr>
          <w:rStyle w:val="StyleUnderline"/>
        </w:rPr>
        <w:t xml:space="preserve">If America tables goals and </w:t>
      </w:r>
      <w:r w:rsidRPr="00CD6883">
        <w:rPr>
          <w:rStyle w:val="Emphasis"/>
        </w:rPr>
        <w:t>gives evidence</w:t>
      </w:r>
      <w:r w:rsidRPr="00CD6883">
        <w:rPr>
          <w:rStyle w:val="StyleUnderline"/>
        </w:rPr>
        <w:t xml:space="preserve"> that it will </w:t>
      </w:r>
      <w:r w:rsidRPr="00CD6883">
        <w:rPr>
          <w:rStyle w:val="Emphasis"/>
        </w:rPr>
        <w:t>back them</w:t>
      </w:r>
      <w:r w:rsidRPr="00CD6883">
        <w:rPr>
          <w:rStyle w:val="StyleUnderline"/>
        </w:rPr>
        <w:t xml:space="preserve"> with domestic policy, </w:t>
      </w:r>
      <w:r w:rsidRPr="00CD6883">
        <w:rPr>
          <w:rStyle w:val="Emphasis"/>
        </w:rPr>
        <w:t>it will gain influence</w:t>
      </w:r>
      <w:r w:rsidRPr="00CD6883">
        <w:rPr>
          <w:sz w:val="16"/>
        </w:rPr>
        <w:t>. China’s two big development banks have doled out $51bn for foreign coal plants since 2008. America should be part of a push against such subsidies.</w:t>
      </w:r>
    </w:p>
    <w:p w14:paraId="7E3A4246" w14:textId="77777777" w:rsidR="00603E86" w:rsidRPr="00CD6883" w:rsidRDefault="00603E86" w:rsidP="00603E86">
      <w:pPr>
        <w:rPr>
          <w:sz w:val="16"/>
        </w:rPr>
      </w:pPr>
      <w:r w:rsidRPr="00CD6883">
        <w:rPr>
          <w:sz w:val="16"/>
        </w:rPr>
        <w:t>Enough drifting</w:t>
      </w:r>
    </w:p>
    <w:p w14:paraId="7F35808D" w14:textId="7C5874E6" w:rsidR="0065146B" w:rsidRDefault="00603E86" w:rsidP="00603E86">
      <w:pPr>
        <w:rPr>
          <w:rStyle w:val="Emphasis"/>
        </w:rPr>
      </w:pPr>
      <w:r w:rsidRPr="00CD6883">
        <w:rPr>
          <w:sz w:val="16"/>
        </w:rPr>
        <w:t xml:space="preserve">Unfortunately, </w:t>
      </w:r>
      <w:r w:rsidRPr="00CD6883">
        <w:rPr>
          <w:rStyle w:val="StyleUnderline"/>
        </w:rPr>
        <w:t>America brings little credibility to action on climate</w:t>
      </w:r>
      <w:r w:rsidRPr="00CD6883">
        <w:rPr>
          <w:sz w:val="16"/>
        </w:rPr>
        <w:t xml:space="preserve">. Mr </w:t>
      </w:r>
      <w:r w:rsidRPr="00CD6883">
        <w:rPr>
          <w:rStyle w:val="StyleUnderline"/>
        </w:rPr>
        <w:t>Trump took pleasure in subverting it</w:t>
      </w:r>
      <w:r w:rsidRPr="00CD6883">
        <w:rPr>
          <w:sz w:val="16"/>
        </w:rPr>
        <w:t xml:space="preserve">, but his country’s poor record precedes him. George W. Bush declined to implement the Kyoto protocol. Congress has not considered serious climate legislation since 2009. </w:t>
      </w:r>
      <w:r w:rsidRPr="00CD6883">
        <w:rPr>
          <w:rStyle w:val="Emphasis"/>
        </w:rPr>
        <w:t>Today must be different</w:t>
      </w:r>
      <w:r w:rsidRPr="00CD6883">
        <w:rPr>
          <w:sz w:val="16"/>
        </w:rPr>
        <w:t xml:space="preserve">. </w:t>
      </w:r>
      <w:r w:rsidRPr="00CD6883">
        <w:rPr>
          <w:rStyle w:val="Emphasis"/>
        </w:rPr>
        <w:t>There will never be a better chance for</w:t>
      </w:r>
      <w:r w:rsidRPr="00BD7E6D">
        <w:rPr>
          <w:rStyle w:val="Emphasis"/>
        </w:rPr>
        <w:t xml:space="preserve"> Mr Biden to show real ambition. </w:t>
      </w:r>
      <w:r w:rsidRPr="00BD7E6D">
        <w:rPr>
          <w:rStyle w:val="StyleUnderline"/>
        </w:rPr>
        <w:t xml:space="preserve">If the </w:t>
      </w:r>
      <w:r w:rsidRPr="00BD7E6D">
        <w:rPr>
          <w:rStyle w:val="Emphasis"/>
        </w:rPr>
        <w:t>blackouts</w:t>
      </w:r>
      <w:r w:rsidRPr="00BD7E6D">
        <w:rPr>
          <w:rStyle w:val="StyleUnderline"/>
        </w:rPr>
        <w:t xml:space="preserve"> in Texas are any guide, it would not just be the world that would thank him, but </w:t>
      </w:r>
      <w:r w:rsidRPr="00BD7E6D">
        <w:rPr>
          <w:rStyle w:val="Emphasis"/>
        </w:rPr>
        <w:t>Americans, too.</w:t>
      </w:r>
    </w:p>
    <w:p w14:paraId="672A0CEF" w14:textId="0BC0178C" w:rsidR="0065146B" w:rsidRDefault="0065146B" w:rsidP="00603E86">
      <w:pPr>
        <w:rPr>
          <w:rStyle w:val="Emphasis"/>
        </w:rPr>
      </w:pPr>
    </w:p>
    <w:p w14:paraId="63540C42" w14:textId="64A6008E" w:rsidR="00B61277" w:rsidRDefault="00B61277" w:rsidP="00603E86">
      <w:pPr>
        <w:rPr>
          <w:rStyle w:val="Emphasis"/>
        </w:rPr>
      </w:pPr>
    </w:p>
    <w:p w14:paraId="4F702A57" w14:textId="3769AB97" w:rsidR="00B61277" w:rsidRDefault="00B61277" w:rsidP="00B61277">
      <w:pPr>
        <w:pStyle w:val="Heading4"/>
      </w:pPr>
      <w:r w:rsidRPr="00B61277">
        <w:t xml:space="preserve">Warming </w:t>
      </w:r>
      <w:r>
        <w:t>causes extinction.</w:t>
      </w:r>
    </w:p>
    <w:p w14:paraId="6BE89832" w14:textId="5709DED7" w:rsidR="00B61277" w:rsidRDefault="00B61277" w:rsidP="00B61277">
      <w:r w:rsidRPr="00B61277">
        <w:rPr>
          <w:rStyle w:val="Style13ptBold"/>
        </w:rPr>
        <w:t>Weston 21</w:t>
      </w:r>
      <w:r>
        <w:t xml:space="preserve"> – </w:t>
      </w:r>
      <w:r w:rsidRPr="00B61277">
        <w:t>science and environment journalist based in London</w:t>
      </w:r>
    </w:p>
    <w:p w14:paraId="724FE1AA" w14:textId="46F1A076" w:rsidR="00B61277" w:rsidRPr="00B61277" w:rsidRDefault="00B61277" w:rsidP="00B61277">
      <w:r>
        <w:t>Phoebe, 1/13. “</w:t>
      </w:r>
      <w:r w:rsidRPr="00B61277">
        <w:t>Top scientists warn of 'ghastly future of mass extinction' and climate disruption</w:t>
      </w:r>
      <w:r>
        <w:t xml:space="preserve">.” </w:t>
      </w:r>
      <w:r w:rsidRPr="00B61277">
        <w:t>https://www.theguardian.com/environment/2021/jan/13/top-scientists-warn-of-ghastly-future-of-mass-extinction-and-climate-disruption-aoe</w:t>
      </w:r>
    </w:p>
    <w:p w14:paraId="3F79D95F" w14:textId="77777777" w:rsidR="00B61277" w:rsidRPr="00B61277" w:rsidRDefault="00B61277" w:rsidP="00B61277">
      <w:pPr>
        <w:rPr>
          <w:sz w:val="16"/>
        </w:rPr>
      </w:pPr>
      <w:r w:rsidRPr="00B61277">
        <w:rPr>
          <w:rStyle w:val="StyleUnderline"/>
        </w:rPr>
        <w:t>The planet is facing a “</w:t>
      </w:r>
      <w:r w:rsidRPr="00B61277">
        <w:rPr>
          <w:rStyle w:val="Emphasis"/>
        </w:rPr>
        <w:t>ghastly future of mass extinction</w:t>
      </w:r>
      <w:r w:rsidRPr="00B61277">
        <w:rPr>
          <w:sz w:val="16"/>
        </w:rPr>
        <w:t xml:space="preserve">, </w:t>
      </w:r>
      <w:r w:rsidRPr="00B61277">
        <w:rPr>
          <w:rStyle w:val="StyleUnderline"/>
        </w:rPr>
        <w:t xml:space="preserve">declining health and climate-disruption upheavals” that </w:t>
      </w:r>
      <w:r w:rsidRPr="00B61277">
        <w:rPr>
          <w:rStyle w:val="Emphasis"/>
        </w:rPr>
        <w:t>threaten human survival</w:t>
      </w:r>
      <w:r w:rsidRPr="00B61277">
        <w:rPr>
          <w:sz w:val="16"/>
        </w:rPr>
        <w:t xml:space="preserve"> because of ignorance and inaction, </w:t>
      </w:r>
      <w:r w:rsidRPr="00B61277">
        <w:rPr>
          <w:rStyle w:val="StyleUnderline"/>
        </w:rPr>
        <w:t>according to an international group of scientists</w:t>
      </w:r>
      <w:r w:rsidRPr="00B61277">
        <w:rPr>
          <w:sz w:val="16"/>
        </w:rPr>
        <w:t>, who warn people still haven’t grasped the urgency of the biodiversity and climate crises.</w:t>
      </w:r>
    </w:p>
    <w:p w14:paraId="28DF925B" w14:textId="77777777" w:rsidR="00B61277" w:rsidRPr="00B61277" w:rsidRDefault="00B61277" w:rsidP="00B61277">
      <w:pPr>
        <w:rPr>
          <w:sz w:val="16"/>
        </w:rPr>
      </w:pPr>
      <w:r w:rsidRPr="00B61277">
        <w:rPr>
          <w:sz w:val="16"/>
        </w:rPr>
        <w:t xml:space="preserve">The </w:t>
      </w:r>
      <w:r w:rsidRPr="00B61277">
        <w:rPr>
          <w:rStyle w:val="StyleUnderline"/>
        </w:rPr>
        <w:t>17 experts</w:t>
      </w:r>
      <w:r w:rsidRPr="00B61277">
        <w:rPr>
          <w:sz w:val="16"/>
        </w:rPr>
        <w:t xml:space="preserve">, including Prof Paul Ehrlich from Stanford University, author of The Population Bomb, and scientists from Mexico, Australia and the US, say </w:t>
      </w:r>
      <w:r w:rsidRPr="00B61277">
        <w:rPr>
          <w:rStyle w:val="StyleUnderline"/>
        </w:rPr>
        <w:t>the planet is in a much worse state than most people</w:t>
      </w:r>
      <w:r w:rsidRPr="00B61277">
        <w:rPr>
          <w:sz w:val="16"/>
        </w:rPr>
        <w:t xml:space="preserve"> – even scientists – </w:t>
      </w:r>
      <w:r w:rsidRPr="00B61277">
        <w:rPr>
          <w:rStyle w:val="StyleUnderline"/>
        </w:rPr>
        <w:t>understood</w:t>
      </w:r>
      <w:r w:rsidRPr="00B61277">
        <w:rPr>
          <w:sz w:val="16"/>
        </w:rPr>
        <w:t>.</w:t>
      </w:r>
    </w:p>
    <w:p w14:paraId="74E08A5D" w14:textId="77777777" w:rsidR="00B61277" w:rsidRPr="00B61277" w:rsidRDefault="00B61277" w:rsidP="00B61277">
      <w:pPr>
        <w:rPr>
          <w:sz w:val="16"/>
        </w:rPr>
      </w:pPr>
      <w:r w:rsidRPr="00B61277">
        <w:rPr>
          <w:sz w:val="16"/>
        </w:rPr>
        <w:t>“</w:t>
      </w:r>
      <w:r w:rsidRPr="00B61277">
        <w:rPr>
          <w:rStyle w:val="StyleUnderline"/>
        </w:rPr>
        <w:t xml:space="preserve">The scale of the threats to the biosphere and </w:t>
      </w:r>
      <w:r w:rsidRPr="00B61277">
        <w:rPr>
          <w:rStyle w:val="Emphasis"/>
        </w:rPr>
        <w:t>all its lifeforms – including humanity</w:t>
      </w:r>
      <w:r w:rsidRPr="00B61277">
        <w:rPr>
          <w:sz w:val="16"/>
        </w:rPr>
        <w:t xml:space="preserve"> – </w:t>
      </w:r>
      <w:r w:rsidRPr="00B61277">
        <w:rPr>
          <w:rStyle w:val="StyleUnderline"/>
        </w:rPr>
        <w:t>is</w:t>
      </w:r>
      <w:r w:rsidRPr="00B61277">
        <w:rPr>
          <w:sz w:val="16"/>
        </w:rPr>
        <w:t xml:space="preserve"> in fact </w:t>
      </w:r>
      <w:r w:rsidRPr="00B61277">
        <w:rPr>
          <w:rStyle w:val="StyleUnderline"/>
        </w:rPr>
        <w:t>so great that it is difficult to grasp for even well-informed experts</w:t>
      </w:r>
      <w:r w:rsidRPr="00B61277">
        <w:rPr>
          <w:sz w:val="16"/>
        </w:rPr>
        <w:t>,” they write in a report in Frontiers in Conservation Science which references more than 150 studies detailing the world’s major environmental challenges.</w:t>
      </w:r>
    </w:p>
    <w:p w14:paraId="72FD3028" w14:textId="77777777" w:rsidR="00B61277" w:rsidRPr="00B61277" w:rsidRDefault="00B61277" w:rsidP="00B61277">
      <w:pPr>
        <w:rPr>
          <w:sz w:val="16"/>
        </w:rPr>
      </w:pPr>
      <w:r w:rsidRPr="00B61277">
        <w:rPr>
          <w:sz w:val="16"/>
        </w:rPr>
        <w:t>The delay between destruction of the natural world and the impacts of these actions means people do not recognise how vast the problem is, the paper argues. “[The] mainstream is having difficulty grasping the magnitude of this loss, despite the steady erosion of the fabric of human civilisation.”</w:t>
      </w:r>
    </w:p>
    <w:p w14:paraId="448B7BAC" w14:textId="77777777" w:rsidR="00B61277" w:rsidRPr="00B61277" w:rsidRDefault="00B61277" w:rsidP="00B61277">
      <w:pPr>
        <w:rPr>
          <w:sz w:val="16"/>
        </w:rPr>
      </w:pPr>
      <w:r w:rsidRPr="00B61277">
        <w:rPr>
          <w:rStyle w:val="StyleUnderline"/>
        </w:rPr>
        <w:t xml:space="preserve">The report warns that climate-induced mass migrations, more pandemics and conflicts over resources will be </w:t>
      </w:r>
      <w:r w:rsidRPr="00B61277">
        <w:rPr>
          <w:rStyle w:val="Emphasis"/>
        </w:rPr>
        <w:t>inevitable</w:t>
      </w:r>
      <w:r w:rsidRPr="00B61277">
        <w:rPr>
          <w:rStyle w:val="StyleUnderline"/>
        </w:rPr>
        <w:t xml:space="preserve"> unless </w:t>
      </w:r>
      <w:r w:rsidRPr="00B61277">
        <w:rPr>
          <w:rStyle w:val="Emphasis"/>
        </w:rPr>
        <w:t>urgent action is taken</w:t>
      </w:r>
      <w:r w:rsidRPr="00B61277">
        <w:rPr>
          <w:sz w:val="16"/>
        </w:rPr>
        <w:t>.</w:t>
      </w:r>
    </w:p>
    <w:p w14:paraId="4405F6E5" w14:textId="77777777" w:rsidR="00B61277" w:rsidRPr="00B61277" w:rsidRDefault="00B61277" w:rsidP="00B61277">
      <w:pPr>
        <w:rPr>
          <w:sz w:val="16"/>
        </w:rPr>
      </w:pPr>
      <w:r w:rsidRPr="00B61277">
        <w:rPr>
          <w:sz w:val="16"/>
        </w:rPr>
        <w:t>“Ours is not a call to surrender – we aim to provide leaders with a realistic ‘cold shower’ of the state of the planet that is essential for planning to avoid a ghastly future,” it adds.</w:t>
      </w:r>
    </w:p>
    <w:p w14:paraId="532F9CFA" w14:textId="77777777" w:rsidR="00B61277" w:rsidRPr="00B61277" w:rsidRDefault="00B61277" w:rsidP="00B61277">
      <w:pPr>
        <w:rPr>
          <w:sz w:val="16"/>
        </w:rPr>
      </w:pPr>
      <w:r w:rsidRPr="00B61277">
        <w:rPr>
          <w:sz w:val="16"/>
        </w:rPr>
        <w:t>Dealing with the enormity of the problem requires far-reaching changes to global capitalism, education and equality, the paper says. These include abolishing the idea of perpetual economic growth, properly pricing environmental externalities, stopping the use of fossil fuels, reining in corporate lobbying, and empowering women, the researchers argue.</w:t>
      </w:r>
    </w:p>
    <w:p w14:paraId="530A9D6B" w14:textId="552395EC" w:rsidR="00B61277" w:rsidRPr="00B61277" w:rsidRDefault="00B61277" w:rsidP="00B61277">
      <w:pPr>
        <w:rPr>
          <w:sz w:val="16"/>
        </w:rPr>
      </w:pPr>
      <w:r w:rsidRPr="00B61277">
        <w:rPr>
          <w:sz w:val="16"/>
        </w:rPr>
        <w:t>The report comes months after the world failed to meet a single UN Aichi biodiversity target, created to stem the destruction of the natural world, the second consecutive time governments have failed to meet their 10-year biodiversity goals. This week a coalition of more than 50 countries pledged to protect almost a third of the planet by 2030.</w:t>
      </w:r>
    </w:p>
    <w:p w14:paraId="0C08C376" w14:textId="77777777" w:rsidR="00B61277" w:rsidRPr="00B61277" w:rsidRDefault="00B61277" w:rsidP="00B61277">
      <w:pPr>
        <w:rPr>
          <w:sz w:val="16"/>
        </w:rPr>
      </w:pPr>
      <w:r w:rsidRPr="00B61277">
        <w:rPr>
          <w:sz w:val="16"/>
        </w:rPr>
        <w:t xml:space="preserve">An estimated </w:t>
      </w:r>
      <w:r w:rsidRPr="00B61277">
        <w:rPr>
          <w:rStyle w:val="StyleUnderline"/>
        </w:rPr>
        <w:t>one million species are at risk of extinction</w:t>
      </w:r>
      <w:r w:rsidRPr="00B61277">
        <w:rPr>
          <w:sz w:val="16"/>
        </w:rPr>
        <w:t xml:space="preserve">, many </w:t>
      </w:r>
      <w:r w:rsidRPr="00B61277">
        <w:rPr>
          <w:rStyle w:val="StyleUnderline"/>
        </w:rPr>
        <w:t>within decades</w:t>
      </w:r>
      <w:r w:rsidRPr="00B61277">
        <w:rPr>
          <w:sz w:val="16"/>
        </w:rPr>
        <w:t>, according to a recent UN report.</w:t>
      </w:r>
    </w:p>
    <w:p w14:paraId="5EDB3E66" w14:textId="77777777" w:rsidR="00B61277" w:rsidRPr="00B61277" w:rsidRDefault="00B61277" w:rsidP="00B61277">
      <w:pPr>
        <w:rPr>
          <w:sz w:val="16"/>
        </w:rPr>
      </w:pPr>
      <w:r w:rsidRPr="00B61277">
        <w:rPr>
          <w:sz w:val="16"/>
        </w:rPr>
        <w:t>“</w:t>
      </w:r>
      <w:r w:rsidRPr="00B61277">
        <w:rPr>
          <w:rStyle w:val="StyleUnderline"/>
        </w:rPr>
        <w:t>Environmental deterioration is infinitely more threatening to civilisation than Trumpism or Covid-19</w:t>
      </w:r>
      <w:r w:rsidRPr="00B61277">
        <w:rPr>
          <w:sz w:val="16"/>
        </w:rPr>
        <w:t>,” Ehrlich told the Guardian.</w:t>
      </w:r>
    </w:p>
    <w:p w14:paraId="3CDB4E27" w14:textId="77777777" w:rsidR="00B61277" w:rsidRPr="00B61277" w:rsidRDefault="00B61277" w:rsidP="00B61277">
      <w:pPr>
        <w:rPr>
          <w:sz w:val="16"/>
        </w:rPr>
      </w:pPr>
      <w:r w:rsidRPr="00B61277">
        <w:rPr>
          <w:sz w:val="16"/>
        </w:rPr>
        <w:lastRenderedPageBreak/>
        <w:t>In The Population Bomb, published in 1968, Ehrlich warned of imminent population explosion and hundreds of millions of people starving to death. Although he has acknowledged some timings were wrong, he has said he stands by its fundamental message that population growth and high levels of consumption by wealthy nations is driving destruction.</w:t>
      </w:r>
    </w:p>
    <w:p w14:paraId="1AD8FD17" w14:textId="77777777" w:rsidR="00B61277" w:rsidRPr="00B61277" w:rsidRDefault="00B61277" w:rsidP="00B61277">
      <w:pPr>
        <w:rPr>
          <w:sz w:val="16"/>
        </w:rPr>
      </w:pPr>
      <w:r w:rsidRPr="00B61277">
        <w:rPr>
          <w:sz w:val="16"/>
        </w:rPr>
        <w:t>He told the Guardian: “Growthmania is the fatal disease of civilisation - it must be replaced by campaigns that make equity and well-being society’s goals - not consuming more junk.”</w:t>
      </w:r>
    </w:p>
    <w:p w14:paraId="6125823D" w14:textId="77777777" w:rsidR="00B61277" w:rsidRPr="00B61277" w:rsidRDefault="00B61277" w:rsidP="00B61277">
      <w:pPr>
        <w:rPr>
          <w:sz w:val="16"/>
        </w:rPr>
      </w:pPr>
      <w:r w:rsidRPr="00B61277">
        <w:rPr>
          <w:sz w:val="16"/>
        </w:rPr>
        <w:t>Large populations and their continued growth drive soil degradation and biodiversity loss, the new paper warns. “More people means that more synthetic compounds and dangerous throwaway plastics are manufactured, many of which add to the growing toxification of the Earth. It also increases the chances of pandemics that fuel ever-more desperate hunts for scarce resources.”</w:t>
      </w:r>
    </w:p>
    <w:p w14:paraId="2B4DA81F" w14:textId="77777777" w:rsidR="00B61277" w:rsidRPr="00B61277" w:rsidRDefault="00B61277" w:rsidP="00B61277">
      <w:pPr>
        <w:rPr>
          <w:sz w:val="16"/>
        </w:rPr>
      </w:pPr>
      <w:r w:rsidRPr="00B61277">
        <w:rPr>
          <w:sz w:val="16"/>
        </w:rPr>
        <w:t>The effects of the climate emergency are more evident than biodiversity loss, but still, society is failing to cut emissions, the paper argues. If people understood the magnitude of the crises, changes in politics and policies could match the gravity of the threat.</w:t>
      </w:r>
    </w:p>
    <w:p w14:paraId="3491D5C7" w14:textId="77777777" w:rsidR="00B61277" w:rsidRPr="00B61277" w:rsidRDefault="00B61277" w:rsidP="00B61277">
      <w:pPr>
        <w:rPr>
          <w:sz w:val="16"/>
        </w:rPr>
      </w:pPr>
      <w:r w:rsidRPr="00B61277">
        <w:rPr>
          <w:sz w:val="16"/>
        </w:rPr>
        <w:t>“Our main point is that once you realise the scale and imminence of the problem, it becomes clear that we need much more than individual actions like using less plastic, eating less meat, or flying less. Our point is that we need big systematic changes and fast,” Professor Daniel Blumstein from the University of California Los Angeles, who helped write the paper, told the Guardian.</w:t>
      </w:r>
    </w:p>
    <w:p w14:paraId="42B4D4EE" w14:textId="59C2F2E8" w:rsidR="00B61277" w:rsidRPr="00B61277" w:rsidRDefault="00B61277" w:rsidP="00B61277">
      <w:pPr>
        <w:rPr>
          <w:sz w:val="16"/>
        </w:rPr>
      </w:pPr>
      <w:r w:rsidRPr="00B61277">
        <w:rPr>
          <w:rStyle w:val="StyleUnderline"/>
        </w:rPr>
        <w:t>The paper cites a number of key reports published in the past few years</w:t>
      </w:r>
      <w:r w:rsidRPr="00B61277">
        <w:rPr>
          <w:sz w:val="16"/>
        </w:rPr>
        <w:t xml:space="preserve"> including:</w:t>
      </w:r>
    </w:p>
    <w:p w14:paraId="491EB7D1" w14:textId="77777777" w:rsidR="00B61277" w:rsidRPr="00B61277" w:rsidRDefault="00B61277" w:rsidP="00B61277">
      <w:pPr>
        <w:rPr>
          <w:sz w:val="16"/>
        </w:rPr>
      </w:pPr>
      <w:r w:rsidRPr="00B61277">
        <w:rPr>
          <w:sz w:val="16"/>
        </w:rPr>
        <w:t xml:space="preserve">    The World Economic Forum report in 2020, which named biodiversity loss as one of the top threats to the global economy.</w:t>
      </w:r>
    </w:p>
    <w:p w14:paraId="27B97FE9" w14:textId="77777777" w:rsidR="00B61277" w:rsidRPr="00B61277" w:rsidRDefault="00B61277" w:rsidP="00B61277">
      <w:pPr>
        <w:rPr>
          <w:sz w:val="16"/>
        </w:rPr>
      </w:pPr>
      <w:r w:rsidRPr="00B61277">
        <w:rPr>
          <w:sz w:val="16"/>
        </w:rPr>
        <w:t>The 2019 IPBES Global Assessment report which said 70% of the planet had been altered by humans.</w:t>
      </w:r>
    </w:p>
    <w:p w14:paraId="76191BCE" w14:textId="77777777" w:rsidR="00B61277" w:rsidRPr="00B61277" w:rsidRDefault="00B61277" w:rsidP="00B61277">
      <w:pPr>
        <w:rPr>
          <w:sz w:val="16"/>
        </w:rPr>
      </w:pPr>
      <w:r w:rsidRPr="00B61277">
        <w:rPr>
          <w:sz w:val="16"/>
        </w:rPr>
        <w:t>The 2020 WWF Living Planet report, which said the average population size of vertebrates had declined by 68% in the past five decades.</w:t>
      </w:r>
    </w:p>
    <w:p w14:paraId="513B5DF8" w14:textId="3C4C95C3" w:rsidR="00B61277" w:rsidRPr="00B61277" w:rsidRDefault="00B61277" w:rsidP="00B61277">
      <w:pPr>
        <w:rPr>
          <w:sz w:val="16"/>
        </w:rPr>
      </w:pPr>
      <w:r w:rsidRPr="00B61277">
        <w:rPr>
          <w:sz w:val="16"/>
        </w:rPr>
        <w:t>A 2018 Intergovernmental Panel on Climate Change report which said that humanity had already exceeded global warming of 1C above pre-industrial levels and is set to reach 1.5C warming between 2030 and 2052.</w:t>
      </w:r>
    </w:p>
    <w:p w14:paraId="611A3148" w14:textId="3A558702" w:rsidR="00B61277" w:rsidRPr="00B61277" w:rsidRDefault="00B61277" w:rsidP="00B61277">
      <w:pPr>
        <w:rPr>
          <w:sz w:val="16"/>
        </w:rPr>
      </w:pPr>
      <w:r w:rsidRPr="00B61277">
        <w:rPr>
          <w:rStyle w:val="StyleUnderline"/>
        </w:rPr>
        <w:t>The report follows years of stark warnings about the state of the planet from the world’s leading scientists, including a statement by 11,000 scientists in 2019 that people will face “untold suffering due to the climate crisis”</w:t>
      </w:r>
      <w:r w:rsidRPr="00B61277">
        <w:rPr>
          <w:sz w:val="16"/>
        </w:rPr>
        <w:t xml:space="preserve"> unless major changes are made. In 2016, more than 150 of Australia’s climate scientists wrote an open letter to the then prime minister, Malcolm Turnbull, demanding immediate action on reducing emissions. In the same year, 375 scientists – including 30 Nobel prize winners – wrote an open letter to the world about their frustrations over political inaction on climate change.</w:t>
      </w:r>
    </w:p>
    <w:p w14:paraId="487D3896" w14:textId="77777777" w:rsidR="00603E86" w:rsidRDefault="00603E86" w:rsidP="00603E86">
      <w:pPr>
        <w:pStyle w:val="Heading3"/>
      </w:pPr>
      <w:r>
        <w:lastRenderedPageBreak/>
        <w:t>--Infrastructure Bill K2 Solve Warming</w:t>
      </w:r>
    </w:p>
    <w:p w14:paraId="3B3156FB" w14:textId="6EE2A98E" w:rsidR="0040021C" w:rsidRDefault="0040021C" w:rsidP="00603E86"/>
    <w:p w14:paraId="088FACA4" w14:textId="54D409CE" w:rsidR="0040021C" w:rsidRDefault="0040021C" w:rsidP="0040021C">
      <w:pPr>
        <w:pStyle w:val="Heading4"/>
      </w:pPr>
      <w:r>
        <w:t xml:space="preserve">Strong infrastructure package spurs </w:t>
      </w:r>
      <w:r>
        <w:rPr>
          <w:u w:val="single"/>
        </w:rPr>
        <w:t>global</w:t>
      </w:r>
      <w:r>
        <w:t xml:space="preserve"> climate action</w:t>
      </w:r>
    </w:p>
    <w:p w14:paraId="65890757" w14:textId="150B977C" w:rsidR="0040021C" w:rsidRDefault="0040021C" w:rsidP="00603E86">
      <w:r w:rsidRPr="0040021C">
        <w:rPr>
          <w:rStyle w:val="Style13ptBold"/>
        </w:rPr>
        <w:t>Geman 6/7</w:t>
      </w:r>
      <w:r>
        <w:t xml:space="preserve">/21 – </w:t>
      </w:r>
      <w:r w:rsidRPr="0040021C">
        <w:t>National Journal Energy and Environment Correspondent</w:t>
      </w:r>
      <w:r>
        <w:t>, reporter for Axios</w:t>
      </w:r>
    </w:p>
    <w:p w14:paraId="7B636535" w14:textId="7EF658EC" w:rsidR="0040021C" w:rsidRPr="0040021C" w:rsidRDefault="0040021C" w:rsidP="00603E86">
      <w:r>
        <w:t>Ben, “</w:t>
      </w:r>
      <w:r w:rsidRPr="0040021C">
        <w:t>The global stakes of Biden's infrastructure negotiations</w:t>
      </w:r>
      <w:r>
        <w:t xml:space="preserve">.” </w:t>
      </w:r>
      <w:r w:rsidRPr="0040021C">
        <w:t>https://www.axios.com/biden-infrastructure-bill-climate-change-87b70d16-fdec-4c84-84a6-e7532c592f15.html</w:t>
      </w:r>
    </w:p>
    <w:p w14:paraId="15562829" w14:textId="54EB76D6" w:rsidR="0040021C" w:rsidRPr="0040021C" w:rsidRDefault="0040021C" w:rsidP="0040021C">
      <w:pPr>
        <w:rPr>
          <w:sz w:val="16"/>
        </w:rPr>
      </w:pPr>
      <w:r w:rsidRPr="0040021C">
        <w:rPr>
          <w:sz w:val="16"/>
        </w:rPr>
        <w:t xml:space="preserve">The </w:t>
      </w:r>
      <w:r w:rsidRPr="0040021C">
        <w:rPr>
          <w:rStyle w:val="StyleUnderline"/>
        </w:rPr>
        <w:t>infrastructure drama</w:t>
      </w:r>
      <w:r w:rsidRPr="0040021C">
        <w:rPr>
          <w:sz w:val="16"/>
        </w:rPr>
        <w:t xml:space="preserve"> enveloping Capitol Hill </w:t>
      </w:r>
      <w:r w:rsidRPr="0040021C">
        <w:rPr>
          <w:rStyle w:val="StyleUnderline"/>
        </w:rPr>
        <w:t xml:space="preserve">could </w:t>
      </w:r>
      <w:r w:rsidRPr="0040021C">
        <w:rPr>
          <w:rStyle w:val="Emphasis"/>
        </w:rPr>
        <w:t>spill onto the global climate stage</w:t>
      </w:r>
      <w:r w:rsidRPr="0040021C">
        <w:rPr>
          <w:sz w:val="16"/>
        </w:rPr>
        <w:t>.</w:t>
      </w:r>
    </w:p>
    <w:p w14:paraId="704818A8" w14:textId="683ACE99" w:rsidR="0040021C" w:rsidRPr="0040021C" w:rsidRDefault="0040021C" w:rsidP="0040021C">
      <w:pPr>
        <w:rPr>
          <w:u w:val="single"/>
        </w:rPr>
      </w:pPr>
      <w:r w:rsidRPr="0040021C">
        <w:rPr>
          <w:sz w:val="16"/>
        </w:rPr>
        <w:t xml:space="preserve">Why it matters: </w:t>
      </w:r>
      <w:r w:rsidRPr="0040021C">
        <w:rPr>
          <w:rStyle w:val="StyleUnderline"/>
        </w:rPr>
        <w:t>Major new U.S. investments and policies could help spur other nations to take more aggressive and tangible steps to cut emissions</w:t>
      </w:r>
      <w:r w:rsidRPr="0040021C">
        <w:rPr>
          <w:sz w:val="16"/>
        </w:rPr>
        <w:t xml:space="preserve">. But </w:t>
      </w:r>
      <w:r w:rsidRPr="0040021C">
        <w:rPr>
          <w:rStyle w:val="Emphasis"/>
        </w:rPr>
        <w:t>failure</w:t>
      </w:r>
      <w:r w:rsidRPr="0040021C">
        <w:rPr>
          <w:sz w:val="16"/>
        </w:rPr>
        <w:t xml:space="preserve"> </w:t>
      </w:r>
      <w:r w:rsidRPr="0040021C">
        <w:rPr>
          <w:rStyle w:val="StyleUnderline"/>
        </w:rPr>
        <w:t xml:space="preserve">to steer major new initiatives through Congress could </w:t>
      </w:r>
      <w:r w:rsidRPr="0040021C">
        <w:rPr>
          <w:rStyle w:val="Emphasis"/>
        </w:rPr>
        <w:t>hinder the White House diplomatic posture</w:t>
      </w:r>
      <w:r w:rsidRPr="0040021C">
        <w:rPr>
          <w:rStyle w:val="StyleUnderline"/>
        </w:rPr>
        <w:t xml:space="preserve"> as the U.N. conference looms.</w:t>
      </w:r>
    </w:p>
    <w:p w14:paraId="6B2BF507" w14:textId="3314C223" w:rsidR="0040021C" w:rsidRPr="0040021C" w:rsidRDefault="0040021C" w:rsidP="0040021C">
      <w:pPr>
        <w:rPr>
          <w:sz w:val="16"/>
        </w:rPr>
      </w:pPr>
      <w:r w:rsidRPr="0040021C">
        <w:rPr>
          <w:sz w:val="16"/>
        </w:rPr>
        <w:t>State of play: The White House is negotiating with Republicans amid all kinds of uncertainty over whether Democrats can pass legislation without GOP backing.</w:t>
      </w:r>
    </w:p>
    <w:p w14:paraId="1064105F" w14:textId="77777777" w:rsidR="0040021C" w:rsidRPr="0040021C" w:rsidRDefault="0040021C" w:rsidP="0040021C">
      <w:pPr>
        <w:rPr>
          <w:sz w:val="16"/>
        </w:rPr>
      </w:pPr>
      <w:r w:rsidRPr="0040021C">
        <w:rPr>
          <w:sz w:val="16"/>
        </w:rPr>
        <w:t xml:space="preserve">    President </w:t>
      </w:r>
      <w:r w:rsidRPr="0040021C">
        <w:rPr>
          <w:rStyle w:val="StyleUnderline"/>
        </w:rPr>
        <w:t>Biden has proposed major investments in electric vehicles, grid tech, mass transit, clean energy tax incentives and many other initiatives</w:t>
      </w:r>
      <w:r w:rsidRPr="0040021C">
        <w:rPr>
          <w:sz w:val="16"/>
        </w:rPr>
        <w:t>.</w:t>
      </w:r>
    </w:p>
    <w:p w14:paraId="15EDBD25" w14:textId="77777777" w:rsidR="0040021C" w:rsidRPr="0040021C" w:rsidRDefault="0040021C" w:rsidP="0040021C">
      <w:pPr>
        <w:rPr>
          <w:sz w:val="16"/>
        </w:rPr>
      </w:pPr>
      <w:r w:rsidRPr="0040021C">
        <w:rPr>
          <w:sz w:val="16"/>
        </w:rPr>
        <w:t xml:space="preserve">    The negotiations with Republicans — who object to the plan's steep price tag and expansive definition of infrastructure — come ahead of November's critical United Nations climate summit.</w:t>
      </w:r>
    </w:p>
    <w:p w14:paraId="686FEEED" w14:textId="77777777" w:rsidR="0040021C" w:rsidRPr="0040021C" w:rsidRDefault="0040021C" w:rsidP="0040021C">
      <w:pPr>
        <w:rPr>
          <w:sz w:val="16"/>
        </w:rPr>
      </w:pPr>
      <w:r w:rsidRPr="0040021C">
        <w:rPr>
          <w:sz w:val="16"/>
        </w:rPr>
        <w:t>What they're saying: "</w:t>
      </w:r>
      <w:r w:rsidRPr="0040021C">
        <w:rPr>
          <w:rStyle w:val="StyleUnderline"/>
        </w:rPr>
        <w:t>Because of the importance of American leadership on climate</w:t>
      </w:r>
      <w:r w:rsidRPr="0040021C">
        <w:rPr>
          <w:rStyle w:val="Emphasis"/>
        </w:rPr>
        <w:t>, the rest of the world is definitely watching what happens on Capitol Hill</w:t>
      </w:r>
      <w:r w:rsidRPr="0040021C">
        <w:rPr>
          <w:sz w:val="16"/>
        </w:rPr>
        <w:t xml:space="preserve">," </w:t>
      </w:r>
      <w:r w:rsidRPr="0040021C">
        <w:rPr>
          <w:rStyle w:val="StyleUnderline"/>
        </w:rPr>
        <w:t>said the Environmental Defense Fund's</w:t>
      </w:r>
      <w:r w:rsidRPr="0040021C">
        <w:rPr>
          <w:sz w:val="16"/>
        </w:rPr>
        <w:t xml:space="preserve"> Nathaniel </w:t>
      </w:r>
      <w:r w:rsidRPr="0040021C">
        <w:rPr>
          <w:rStyle w:val="StyleUnderline"/>
        </w:rPr>
        <w:t>Keohane</w:t>
      </w:r>
      <w:r w:rsidRPr="0040021C">
        <w:rPr>
          <w:sz w:val="16"/>
        </w:rPr>
        <w:t>.</w:t>
      </w:r>
    </w:p>
    <w:p w14:paraId="52DB82AD" w14:textId="5C7DFD6C" w:rsidR="0040021C" w:rsidRPr="0040021C" w:rsidRDefault="0040021C" w:rsidP="0040021C">
      <w:pPr>
        <w:rPr>
          <w:sz w:val="16"/>
        </w:rPr>
      </w:pPr>
      <w:r w:rsidRPr="0040021C">
        <w:rPr>
          <w:sz w:val="16"/>
        </w:rPr>
        <w:t xml:space="preserve">Keohane, who leads EDF's climate program, said </w:t>
      </w:r>
      <w:r w:rsidRPr="0040021C">
        <w:rPr>
          <w:rStyle w:val="StyleUnderline"/>
        </w:rPr>
        <w:t>major U.S. investments</w:t>
      </w:r>
      <w:r w:rsidRPr="0040021C">
        <w:rPr>
          <w:sz w:val="16"/>
        </w:rPr>
        <w:t xml:space="preserve"> will bolster the country's economy and competitiveness. But they'</w:t>
      </w:r>
      <w:r w:rsidRPr="0040021C">
        <w:rPr>
          <w:rStyle w:val="StyleUnderline"/>
        </w:rPr>
        <w:t>re</w:t>
      </w:r>
      <w:r w:rsidRPr="0040021C">
        <w:rPr>
          <w:sz w:val="16"/>
        </w:rPr>
        <w:t xml:space="preserve"> also </w:t>
      </w:r>
      <w:r w:rsidRPr="0040021C">
        <w:rPr>
          <w:rStyle w:val="Emphasis"/>
        </w:rPr>
        <w:t>consequential internationally</w:t>
      </w:r>
      <w:r w:rsidRPr="0040021C">
        <w:rPr>
          <w:sz w:val="16"/>
        </w:rPr>
        <w:t>, he said.</w:t>
      </w:r>
    </w:p>
    <w:p w14:paraId="5F114562" w14:textId="77777777" w:rsidR="0040021C" w:rsidRPr="0040021C" w:rsidRDefault="0040021C" w:rsidP="0040021C">
      <w:pPr>
        <w:rPr>
          <w:sz w:val="16"/>
        </w:rPr>
      </w:pPr>
      <w:r w:rsidRPr="0040021C">
        <w:rPr>
          <w:sz w:val="16"/>
        </w:rPr>
        <w:t>"</w:t>
      </w:r>
      <w:r w:rsidRPr="0040021C">
        <w:rPr>
          <w:rStyle w:val="StyleUnderline"/>
        </w:rPr>
        <w:t>The more the U.S. can demonstrate leadership — not only in the ambition of its targets but in the ambition</w:t>
      </w:r>
      <w:r w:rsidRPr="0040021C">
        <w:rPr>
          <w:sz w:val="16"/>
        </w:rPr>
        <w:t xml:space="preserve"> of its implementation </w:t>
      </w:r>
      <w:r w:rsidRPr="0040021C">
        <w:rPr>
          <w:rStyle w:val="StyleUnderline"/>
        </w:rPr>
        <w:t>and</w:t>
      </w:r>
      <w:r w:rsidRPr="0040021C">
        <w:rPr>
          <w:sz w:val="16"/>
        </w:rPr>
        <w:t xml:space="preserve"> the </w:t>
      </w:r>
      <w:r w:rsidRPr="0040021C">
        <w:rPr>
          <w:rStyle w:val="StyleUnderline"/>
        </w:rPr>
        <w:t>seriousness of its implementation — the more likely we are to see the rest of the world stepping into its ambition and accelerating its own climate action</w:t>
      </w:r>
      <w:r w:rsidRPr="0040021C">
        <w:rPr>
          <w:sz w:val="16"/>
        </w:rPr>
        <w:t>," he said.</w:t>
      </w:r>
    </w:p>
    <w:p w14:paraId="6B9B3FB6" w14:textId="77777777" w:rsidR="0040021C" w:rsidRPr="0040021C" w:rsidRDefault="0040021C" w:rsidP="0040021C">
      <w:pPr>
        <w:rPr>
          <w:sz w:val="16"/>
        </w:rPr>
      </w:pPr>
      <w:r w:rsidRPr="0040021C">
        <w:rPr>
          <w:sz w:val="16"/>
        </w:rPr>
        <w:t xml:space="preserve">Catch up fast: In April </w:t>
      </w:r>
      <w:r w:rsidRPr="0040021C">
        <w:rPr>
          <w:rStyle w:val="StyleUnderline"/>
        </w:rPr>
        <w:t>the White House set a voluntary target under</w:t>
      </w:r>
      <w:r w:rsidRPr="0040021C">
        <w:rPr>
          <w:sz w:val="16"/>
        </w:rPr>
        <w:t xml:space="preserve"> the </w:t>
      </w:r>
      <w:r w:rsidRPr="0040021C">
        <w:rPr>
          <w:rStyle w:val="StyleUnderline"/>
        </w:rPr>
        <w:t>Paris</w:t>
      </w:r>
      <w:r w:rsidRPr="0040021C">
        <w:rPr>
          <w:sz w:val="16"/>
        </w:rPr>
        <w:t xml:space="preserve"> Agreement </w:t>
      </w:r>
      <w:r w:rsidRPr="0040021C">
        <w:rPr>
          <w:rStyle w:val="StyleUnderline"/>
        </w:rPr>
        <w:t>of cutting U.S. emissions by 50% below 2005 levels by 2030</w:t>
      </w:r>
      <w:r w:rsidRPr="0040021C">
        <w:rPr>
          <w:sz w:val="16"/>
        </w:rPr>
        <w:t xml:space="preserve">.But </w:t>
      </w:r>
      <w:r w:rsidRPr="0040021C">
        <w:rPr>
          <w:rStyle w:val="StyleUnderline"/>
        </w:rPr>
        <w:t>that's much harder to achieve absent Capitol Hill approval of new investments and incentives</w:t>
      </w:r>
      <w:r w:rsidRPr="0040021C">
        <w:rPr>
          <w:sz w:val="16"/>
        </w:rPr>
        <w:t>.</w:t>
      </w:r>
    </w:p>
    <w:p w14:paraId="6330BE48" w14:textId="349FA575" w:rsidR="0040021C" w:rsidRPr="0040021C" w:rsidRDefault="0040021C" w:rsidP="0040021C">
      <w:pPr>
        <w:rPr>
          <w:sz w:val="16"/>
        </w:rPr>
      </w:pPr>
      <w:r w:rsidRPr="0040021C">
        <w:rPr>
          <w:sz w:val="16"/>
        </w:rPr>
        <w:t>The Atlantic Council's Margaret Jackson said Biden's climate initiatives thus far have borne some fruit, pointing to several nations strengthening their Paris targets.</w:t>
      </w:r>
    </w:p>
    <w:p w14:paraId="21606591" w14:textId="78BF331B" w:rsidR="0040021C" w:rsidRPr="0040021C" w:rsidRDefault="0040021C" w:rsidP="0040021C">
      <w:pPr>
        <w:rPr>
          <w:sz w:val="16"/>
        </w:rPr>
      </w:pPr>
      <w:r w:rsidRPr="0040021C">
        <w:rPr>
          <w:sz w:val="16"/>
        </w:rPr>
        <w:t>But Jackson, who has written about the importance of congressional action, also tells Axios: "</w:t>
      </w:r>
      <w:r w:rsidRPr="0040021C">
        <w:rPr>
          <w:rStyle w:val="StyleUnderline"/>
        </w:rPr>
        <w:t>U.S. allies and partners are still somewhat skeptical in terms of how much this administration can really accomplish, and will it be lasting</w:t>
      </w:r>
      <w:r w:rsidRPr="0040021C">
        <w:rPr>
          <w:sz w:val="16"/>
        </w:rPr>
        <w:t>."</w:t>
      </w:r>
      <w:r>
        <w:rPr>
          <w:sz w:val="16"/>
        </w:rPr>
        <w:br/>
      </w:r>
    </w:p>
    <w:p w14:paraId="5971F1AA" w14:textId="4BEC9943" w:rsidR="00603E86" w:rsidRDefault="00603E86" w:rsidP="00603E86">
      <w:pPr>
        <w:pStyle w:val="Heading4"/>
      </w:pPr>
      <w:r>
        <w:t xml:space="preserve">Infrastructure solves </w:t>
      </w:r>
      <w:r w:rsidRPr="003B5740">
        <w:rPr>
          <w:u w:val="single"/>
        </w:rPr>
        <w:t>international</w:t>
      </w:r>
      <w:r>
        <w:t xml:space="preserve"> </w:t>
      </w:r>
      <w:r w:rsidRPr="003B5740">
        <w:t>emissions</w:t>
      </w:r>
      <w:r>
        <w:t xml:space="preserve"> through an </w:t>
      </w:r>
      <w:r w:rsidRPr="003B5740">
        <w:rPr>
          <w:u w:val="single"/>
        </w:rPr>
        <w:t>enforceable NDC</w:t>
      </w:r>
      <w:r>
        <w:t xml:space="preserve"> </w:t>
      </w:r>
      <w:r w:rsidR="00AE693B">
        <w:t>---</w:t>
      </w:r>
      <w:r w:rsidRPr="009816B8">
        <w:rPr>
          <w:b w:val="0"/>
        </w:rPr>
        <w:t>[Nationally Determined Contributions]</w:t>
      </w:r>
      <w:r>
        <w:t xml:space="preserve"> </w:t>
      </w:r>
      <w:r w:rsidRPr="003B5740">
        <w:rPr>
          <w:u w:val="single"/>
        </w:rPr>
        <w:t>2021</w:t>
      </w:r>
      <w:r>
        <w:t xml:space="preserve"> is try-or-die. </w:t>
      </w:r>
    </w:p>
    <w:p w14:paraId="4EC08937" w14:textId="6E00608D" w:rsidR="00AE693B" w:rsidRDefault="00AE693B" w:rsidP="00AE693B">
      <w:r w:rsidRPr="00831EE2">
        <w:rPr>
          <w:rStyle w:val="Style13ptBold"/>
        </w:rPr>
        <w:t>Mazria 21</w:t>
      </w:r>
      <w:r>
        <w:t xml:space="preserve"> –</w:t>
      </w:r>
      <w:r w:rsidRPr="00AE693B">
        <w:t xml:space="preserve"> </w:t>
      </w:r>
      <w:r>
        <w:t>FAIA, founder and CEO of the nonprofit Architecture 2030, is an internationally recognized architect, author, researcher, and educator. Over the past four decades, his seminal research into the sustainability, resilience, energy consumption, and greenhouse gas emissions of the built environment has redefined the role of architecture, planning, design, and building in reshaping our world. He is the 2021 recipient of AIA's Gold Medal</w:t>
      </w:r>
    </w:p>
    <w:p w14:paraId="502CC61C" w14:textId="2028E0A9" w:rsidR="00603E86" w:rsidRPr="006C6B96" w:rsidRDefault="00AE693B" w:rsidP="00603E86">
      <w:r>
        <w:t xml:space="preserve">Edward, 3/23. </w:t>
      </w:r>
      <w:r w:rsidR="00603E86">
        <w:t xml:space="preserve">“CarbonPositive: This Is the Make-or-Break Year for the Planet,” </w:t>
      </w:r>
      <w:r w:rsidR="00603E86" w:rsidRPr="009A25CF">
        <w:rPr>
          <w:i/>
          <w:iCs/>
        </w:rPr>
        <w:t>Architect Magazine</w:t>
      </w:r>
      <w:r w:rsidR="00603E86">
        <w:t xml:space="preserve">, </w:t>
      </w:r>
      <w:hyperlink r:id="rId18" w:history="1">
        <w:r w:rsidR="00603E86" w:rsidRPr="003C49A6">
          <w:rPr>
            <w:rStyle w:val="Hyperlink"/>
          </w:rPr>
          <w:t>https://www.architectmagazine.com/technology/carbonpositive-this-is-the-make-or-break-year-for-the-planet_o</w:t>
        </w:r>
      </w:hyperlink>
    </w:p>
    <w:p w14:paraId="60B8EDCC" w14:textId="77777777" w:rsidR="00603E86" w:rsidRPr="003B5740" w:rsidRDefault="00603E86" w:rsidP="00603E86">
      <w:pPr>
        <w:rPr>
          <w:sz w:val="14"/>
        </w:rPr>
      </w:pPr>
      <w:r w:rsidRPr="00AE693B">
        <w:rPr>
          <w:sz w:val="14"/>
        </w:rPr>
        <w:t xml:space="preserve">In the Feb. 26 release of </w:t>
      </w:r>
      <w:r w:rsidRPr="00AE693B">
        <w:rPr>
          <w:rStyle w:val="StyleUnderline"/>
        </w:rPr>
        <w:t>the</w:t>
      </w:r>
      <w:r w:rsidRPr="00AE693B">
        <w:rPr>
          <w:sz w:val="14"/>
        </w:rPr>
        <w:t xml:space="preserve"> interim </w:t>
      </w:r>
      <w:r w:rsidRPr="00AE693B">
        <w:rPr>
          <w:rStyle w:val="Emphasis"/>
        </w:rPr>
        <w:t>U</w:t>
      </w:r>
      <w:r w:rsidRPr="00AE693B">
        <w:rPr>
          <w:sz w:val="14"/>
        </w:rPr>
        <w:t xml:space="preserve">nited </w:t>
      </w:r>
      <w:r w:rsidRPr="00AE693B">
        <w:rPr>
          <w:rStyle w:val="Emphasis"/>
        </w:rPr>
        <w:t>N</w:t>
      </w:r>
      <w:r w:rsidRPr="00AE693B">
        <w:rPr>
          <w:sz w:val="14"/>
        </w:rPr>
        <w:t xml:space="preserve">ations Framework Convention on Climate Change report, Secretary-General António Guterres boldly </w:t>
      </w:r>
      <w:r w:rsidRPr="00AE693B">
        <w:rPr>
          <w:rStyle w:val="StyleUnderline"/>
        </w:rPr>
        <w:t>declared 2021 the “make or break year” for the planet. The report</w:t>
      </w:r>
      <w:r w:rsidRPr="00AE693B">
        <w:rPr>
          <w:sz w:val="14"/>
        </w:rPr>
        <w:t xml:space="preserve"> </w:t>
      </w:r>
      <w:r w:rsidRPr="00AE693B">
        <w:rPr>
          <w:rStyle w:val="StyleUnderline"/>
        </w:rPr>
        <w:t>found</w:t>
      </w:r>
      <w:r w:rsidRPr="00AE693B">
        <w:rPr>
          <w:sz w:val="14"/>
        </w:rPr>
        <w:t xml:space="preserve"> the 2030 Nationally Determined Contributions (</w:t>
      </w:r>
      <w:r w:rsidRPr="00AE693B">
        <w:rPr>
          <w:rStyle w:val="StyleUnderline"/>
        </w:rPr>
        <w:t>NDCs</w:t>
      </w:r>
      <w:r w:rsidRPr="00AE693B">
        <w:rPr>
          <w:sz w:val="14"/>
        </w:rPr>
        <w:t xml:space="preserve">) emissions-reduction </w:t>
      </w:r>
      <w:r w:rsidRPr="00AE693B">
        <w:rPr>
          <w:rStyle w:val="StyleUnderline"/>
        </w:rPr>
        <w:t>pledges</w:t>
      </w:r>
      <w:r w:rsidRPr="00AE693B">
        <w:rPr>
          <w:sz w:val="14"/>
        </w:rPr>
        <w:t xml:space="preserve"> of 75 countries to be wholly </w:t>
      </w:r>
      <w:r w:rsidRPr="00AE693B">
        <w:rPr>
          <w:rStyle w:val="StyleUnderline"/>
        </w:rPr>
        <w:t>inadequate</w:t>
      </w:r>
      <w:r w:rsidRPr="00AE693B">
        <w:rPr>
          <w:sz w:val="14"/>
        </w:rPr>
        <w:t xml:space="preserve">. Global greenhouse gas emissions would only </w:t>
      </w:r>
      <w:r w:rsidRPr="00AE693B">
        <w:rPr>
          <w:sz w:val="14"/>
        </w:rPr>
        <w:lastRenderedPageBreak/>
        <w:t xml:space="preserve">be cut by about 1%, far short of the 65% cut in carbon emissions from January 2020 levels needed by 2030 to have a 67% probability of limiting global warming to 1.5°C above pre-industrial levels and to meet the goals of the 2015 Paris Agreement. The science and global carbon budget for limiting warming to 1.5°C are clear. The remaining budget at the beginning of 2020 was 340 gigatons of carbon dioxide, which means that if the world achieves a 65% reduction of CO₂ emissions by 2030 and zero emissions by 2040, we can expect warming to be kept at about 1.5°C. </w:t>
      </w:r>
      <w:r w:rsidRPr="00AE693B">
        <w:rPr>
          <w:rStyle w:val="StyleUnderline"/>
        </w:rPr>
        <w:t>The time to act is now.</w:t>
      </w:r>
      <w:r w:rsidRPr="00AE693B">
        <w:rPr>
          <w:sz w:val="14"/>
        </w:rPr>
        <w:t xml:space="preserve"> </w:t>
      </w:r>
      <w:r w:rsidRPr="00AE693B">
        <w:rPr>
          <w:rStyle w:val="StyleUnderline"/>
        </w:rPr>
        <w:t>The most significant climate event since the 2015 Paris Agreement</w:t>
      </w:r>
      <w:r w:rsidRPr="00AE693B">
        <w:rPr>
          <w:sz w:val="14"/>
        </w:rPr>
        <w:t>—when all parties agreed to pursue efforts to limit the global temperature increase to 1.5°C—</w:t>
      </w:r>
      <w:r w:rsidRPr="00AE693B">
        <w:rPr>
          <w:rStyle w:val="StyleUnderline"/>
        </w:rPr>
        <w:t>will take place this November</w:t>
      </w:r>
      <w:r w:rsidRPr="00AE693B">
        <w:rPr>
          <w:sz w:val="14"/>
        </w:rPr>
        <w:t xml:space="preserve">. At the 2021 U.N. Climate Change Conference (COP26), countries must submit their updated 2030 NDCs. To date, only the European Union, the United Kingdom, and Denmark have committed to significant 2030 emissions reductions from 1990 levels: 55%, 68%, and 70%, respectively. Much, much more is needed to reach the critical goals. Fortunately, </w:t>
      </w:r>
      <w:r w:rsidRPr="00AE693B">
        <w:rPr>
          <w:rStyle w:val="Emphasis"/>
        </w:rPr>
        <w:t>the U.S. is now poised to lead in this endeavor</w:t>
      </w:r>
      <w:r w:rsidRPr="00AE693B">
        <w:rPr>
          <w:sz w:val="14"/>
        </w:rPr>
        <w:t xml:space="preserve">, as </w:t>
      </w:r>
      <w:r w:rsidRPr="00AE693B">
        <w:rPr>
          <w:rStyle w:val="StyleUnderline"/>
        </w:rPr>
        <w:t>COP26 will be the first U.N. climate change conference</w:t>
      </w:r>
      <w:r w:rsidRPr="00AE693B">
        <w:rPr>
          <w:sz w:val="14"/>
        </w:rPr>
        <w:t xml:space="preserve"> the country will attend </w:t>
      </w:r>
      <w:r w:rsidRPr="00AE693B">
        <w:rPr>
          <w:rStyle w:val="StyleUnderline"/>
        </w:rPr>
        <w:t>since</w:t>
      </w:r>
      <w:r w:rsidRPr="00AE693B">
        <w:rPr>
          <w:sz w:val="14"/>
        </w:rPr>
        <w:t xml:space="preserve"> rejoining the </w:t>
      </w:r>
      <w:r w:rsidRPr="00AE693B">
        <w:rPr>
          <w:rStyle w:val="StyleUnderline"/>
        </w:rPr>
        <w:t>Paris</w:t>
      </w:r>
      <w:r w:rsidRPr="00AE693B">
        <w:rPr>
          <w:sz w:val="14"/>
        </w:rPr>
        <w:t xml:space="preserve"> Agreement. </w:t>
      </w:r>
      <w:r w:rsidRPr="00AE693B">
        <w:rPr>
          <w:rStyle w:val="Emphasis"/>
        </w:rPr>
        <w:t>All eyes will be on its</w:t>
      </w:r>
      <w:r w:rsidRPr="00AE693B">
        <w:rPr>
          <w:sz w:val="14"/>
        </w:rPr>
        <w:t xml:space="preserve"> updated </w:t>
      </w:r>
      <w:r w:rsidRPr="00AE693B">
        <w:rPr>
          <w:rStyle w:val="Emphasis"/>
        </w:rPr>
        <w:t>NDC pledge</w:t>
      </w:r>
      <w:r w:rsidRPr="00AE693B">
        <w:rPr>
          <w:sz w:val="14"/>
        </w:rPr>
        <w:t xml:space="preserve">. This figure should be announced before April 22, when President </w:t>
      </w:r>
      <w:r w:rsidRPr="00AE693B">
        <w:rPr>
          <w:rStyle w:val="StyleUnderline"/>
        </w:rPr>
        <w:t>Biden</w:t>
      </w:r>
      <w:r w:rsidRPr="00AE693B">
        <w:rPr>
          <w:sz w:val="14"/>
        </w:rPr>
        <w:t xml:space="preserve"> will host world leaders for a summit “aimed at raising climate ambition.” The country </w:t>
      </w:r>
      <w:r w:rsidRPr="00AE693B">
        <w:rPr>
          <w:rStyle w:val="StyleUnderline"/>
        </w:rPr>
        <w:t xml:space="preserve">must persuade other nations to follow suit </w:t>
      </w:r>
      <w:r w:rsidRPr="00AE693B">
        <w:rPr>
          <w:sz w:val="14"/>
        </w:rPr>
        <w:t xml:space="preserve">by setting a minimum 2030 NDC of a 65% emissions reduction from 2005 levels, in line with the 1.5°C carbon budget. Additionally, the U.S. must work with the EU, China, and India to be similarly ambitious, as these four entities are responsible for 58% of global CO₂ emissions. </w:t>
      </w:r>
      <w:r w:rsidRPr="00AE693B">
        <w:rPr>
          <w:rStyle w:val="StyleUnderline"/>
        </w:rPr>
        <w:t>The U.S. can lead other nations with confidence and the knowledge that a 65% reduction is achievable</w:t>
      </w:r>
      <w:r w:rsidRPr="00AE693B">
        <w:rPr>
          <w:sz w:val="14"/>
        </w:rPr>
        <w:t xml:space="preserve">. Why? U.S. carbon emissions today are already down 23% from 2005 levels. The building sector, the country’s largest energy consumer, continues to reduce its emissions and is now 30% below 2005 levels, ahead of the U.S. Paris Agreement’s NDC of a 26% to 28% reduction by 2025. </w:t>
      </w:r>
      <w:r w:rsidRPr="00AE693B">
        <w:rPr>
          <w:rStyle w:val="Emphasis"/>
        </w:rPr>
        <w:t>The Biden pledge of a clean electricity grid</w:t>
      </w:r>
      <w:r w:rsidRPr="00AE693B">
        <w:rPr>
          <w:rStyle w:val="StyleUnderline"/>
        </w:rPr>
        <w:t xml:space="preserve"> by 2035 should</w:t>
      </w:r>
      <w:r w:rsidRPr="00AE693B">
        <w:rPr>
          <w:sz w:val="14"/>
        </w:rPr>
        <w:t xml:space="preserve"> further </w:t>
      </w:r>
      <w:r w:rsidRPr="00AE693B">
        <w:rPr>
          <w:rStyle w:val="StyleUnderline"/>
        </w:rPr>
        <w:t>cut emissions</w:t>
      </w:r>
      <w:r w:rsidRPr="00AE693B">
        <w:rPr>
          <w:sz w:val="14"/>
        </w:rPr>
        <w:t xml:space="preserve"> from the building sector, </w:t>
      </w:r>
      <w:r w:rsidRPr="00AE693B">
        <w:rPr>
          <w:rStyle w:val="Emphasis"/>
        </w:rPr>
        <w:t>surpassing the targeted 65% reduction</w:t>
      </w:r>
      <w:r w:rsidRPr="00AE693B">
        <w:rPr>
          <w:sz w:val="14"/>
        </w:rPr>
        <w:t xml:space="preserve">, </w:t>
      </w:r>
      <w:r w:rsidRPr="00AE693B">
        <w:rPr>
          <w:rStyle w:val="StyleUnderline"/>
        </w:rPr>
        <w:t xml:space="preserve">and also drive emissions down </w:t>
      </w:r>
      <w:r w:rsidRPr="00AE693B">
        <w:rPr>
          <w:rStyle w:val="Emphasis"/>
        </w:rPr>
        <w:t>in other sectors</w:t>
      </w:r>
      <w:r w:rsidRPr="00AE693B">
        <w:rPr>
          <w:sz w:val="14"/>
        </w:rPr>
        <w:t xml:space="preserve">. Prior to COP26, the world’s largest professional planning, design, and construction organizations will meet to demonstrate the significant actions our industry is taking to work within the 1.5°C carbon budget. </w:t>
      </w:r>
      <w:r w:rsidRPr="00AE693B">
        <w:rPr>
          <w:rStyle w:val="StyleUnderline"/>
        </w:rPr>
        <w:t>With urban environments responsible for</w:t>
      </w:r>
      <w:r w:rsidRPr="00AE693B">
        <w:rPr>
          <w:sz w:val="14"/>
        </w:rPr>
        <w:t xml:space="preserve"> more than </w:t>
      </w:r>
      <w:r w:rsidRPr="00AE693B">
        <w:rPr>
          <w:rStyle w:val="StyleUnderline"/>
        </w:rPr>
        <w:t>75% of all</w:t>
      </w:r>
      <w:r w:rsidRPr="00AE693B">
        <w:rPr>
          <w:sz w:val="14"/>
        </w:rPr>
        <w:t xml:space="preserve"> annual global </w:t>
      </w:r>
      <w:r w:rsidRPr="00AE693B">
        <w:rPr>
          <w:rStyle w:val="StyleUnderline"/>
        </w:rPr>
        <w:t>emissions</w:t>
      </w:r>
      <w:r w:rsidRPr="00AE693B">
        <w:rPr>
          <w:sz w:val="14"/>
        </w:rPr>
        <w:t>—</w:t>
      </w:r>
      <w:r w:rsidRPr="00AE693B">
        <w:rPr>
          <w:rStyle w:val="StyleUnderline"/>
        </w:rPr>
        <w:t>predominantly generated by</w:t>
      </w:r>
      <w:r w:rsidRPr="00AE693B">
        <w:rPr>
          <w:sz w:val="14"/>
        </w:rPr>
        <w:t xml:space="preserve"> day-to-day building and </w:t>
      </w:r>
      <w:r w:rsidRPr="00AE693B">
        <w:rPr>
          <w:rStyle w:val="Emphasis"/>
        </w:rPr>
        <w:t>infrastructure</w:t>
      </w:r>
      <w:r w:rsidRPr="00AE693B">
        <w:rPr>
          <w:sz w:val="14"/>
        </w:rPr>
        <w:t xml:space="preserve"> operations, the manufacture of materials, and construction—</w:t>
      </w:r>
      <w:r w:rsidRPr="00AE693B">
        <w:rPr>
          <w:rStyle w:val="Emphasis"/>
        </w:rPr>
        <w:t>we can show what is practically possible and embolden all governments to do the same</w:t>
      </w:r>
      <w:r w:rsidRPr="00AE693B">
        <w:rPr>
          <w:sz w:val="14"/>
        </w:rPr>
        <w:t>.</w:t>
      </w:r>
    </w:p>
    <w:p w14:paraId="3187A2D9" w14:textId="77777777" w:rsidR="00603E86" w:rsidRDefault="00603E86" w:rsidP="00603E86"/>
    <w:p w14:paraId="3B7F1C59" w14:textId="77777777" w:rsidR="00603E86" w:rsidRDefault="00603E86" w:rsidP="00603E86">
      <w:pPr>
        <w:pStyle w:val="Heading4"/>
      </w:pPr>
      <w:r>
        <w:t>Warming’s existential – the infrastructure bill’s key to reduce emissions</w:t>
      </w:r>
    </w:p>
    <w:p w14:paraId="166F610B" w14:textId="77777777" w:rsidR="00603E86" w:rsidRDefault="00603E86" w:rsidP="00603E86">
      <w:r w:rsidRPr="00A9063B">
        <w:rPr>
          <w:rStyle w:val="Style13ptBold"/>
        </w:rPr>
        <w:t>Pike 21</w:t>
      </w:r>
      <w:r>
        <w:t xml:space="preserve"> –</w:t>
      </w:r>
      <w:r w:rsidRPr="00C52914">
        <w:t xml:space="preserve"> </w:t>
      </w:r>
      <w:r w:rsidRPr="00DB7186">
        <w:t>writes about climate and energy issues for Vox. Previously, she worked for Inside Climate News and China Dialogue where she covered Chinese climate policy</w:t>
      </w:r>
    </w:p>
    <w:p w14:paraId="49EAAD40" w14:textId="77777777" w:rsidR="00603E86" w:rsidRPr="00DB7186" w:rsidRDefault="00603E86" w:rsidP="00603E86">
      <w:r>
        <w:t>Lili, 2/24. “</w:t>
      </w:r>
      <w:r w:rsidRPr="00DB7186">
        <w:t xml:space="preserve">3 popular policies Democrats can use to fight climate change and boost the economy,” </w:t>
      </w:r>
      <w:r w:rsidRPr="00DB7186">
        <w:rPr>
          <w:i/>
          <w:iCs/>
        </w:rPr>
        <w:t>Vox</w:t>
      </w:r>
      <w:r w:rsidRPr="00DB7186">
        <w:t xml:space="preserve">, </w:t>
      </w:r>
      <w:hyperlink r:id="rId19" w:history="1">
        <w:r w:rsidRPr="00DB7186">
          <w:rPr>
            <w:rStyle w:val="Hyperlink"/>
          </w:rPr>
          <w:t>https://www.vox.com/22278998/biden-stimulus-jobs-climate-change-energy-electric-cars-conservation</w:t>
        </w:r>
      </w:hyperlink>
    </w:p>
    <w:p w14:paraId="4B054A50" w14:textId="453844AB" w:rsidR="00603E86" w:rsidRDefault="00603E86" w:rsidP="00603E86">
      <w:pPr>
        <w:rPr>
          <w:sz w:val="16"/>
        </w:rPr>
      </w:pPr>
      <w:r w:rsidRPr="00C52914">
        <w:rPr>
          <w:sz w:val="16"/>
        </w:rPr>
        <w:t xml:space="preserve">One of the theories of </w:t>
      </w:r>
      <w:r w:rsidRPr="00C52914">
        <w:rPr>
          <w:rStyle w:val="Emphasis"/>
        </w:rPr>
        <w:t>B</w:t>
      </w:r>
      <w:r w:rsidRPr="00C52914">
        <w:rPr>
          <w:sz w:val="16"/>
        </w:rPr>
        <w:t xml:space="preserve">uild </w:t>
      </w:r>
      <w:r w:rsidRPr="00C52914">
        <w:rPr>
          <w:rStyle w:val="Emphasis"/>
        </w:rPr>
        <w:t>B</w:t>
      </w:r>
      <w:r w:rsidRPr="00C52914">
        <w:rPr>
          <w:sz w:val="16"/>
        </w:rPr>
        <w:t xml:space="preserve">ack </w:t>
      </w:r>
      <w:r w:rsidRPr="00C52914">
        <w:rPr>
          <w:rStyle w:val="Emphasis"/>
        </w:rPr>
        <w:t>B</w:t>
      </w:r>
      <w:r w:rsidRPr="00C52914">
        <w:rPr>
          <w:sz w:val="16"/>
        </w:rPr>
        <w:t xml:space="preserve">etter </w:t>
      </w:r>
      <w:r w:rsidRPr="00C52914">
        <w:rPr>
          <w:rStyle w:val="StyleUnderline"/>
        </w:rPr>
        <w:t xml:space="preserve">is to </w:t>
      </w:r>
      <w:r w:rsidRPr="00C52914">
        <w:rPr>
          <w:rStyle w:val="Emphasis"/>
        </w:rPr>
        <w:t>cut emissions</w:t>
      </w:r>
      <w:r w:rsidRPr="00C52914">
        <w:rPr>
          <w:rStyle w:val="StyleUnderline"/>
        </w:rPr>
        <w:t xml:space="preserve"> by pouring federal dollars into projects like high-speed rail and tax incentives for clean energy installation</w:t>
      </w:r>
      <w:r w:rsidRPr="00C52914">
        <w:rPr>
          <w:sz w:val="16"/>
        </w:rPr>
        <w:t xml:space="preserve">. At the same time, the Biden plan envisions that </w:t>
      </w:r>
      <w:r w:rsidRPr="00C52914">
        <w:rPr>
          <w:rStyle w:val="StyleUnderline"/>
        </w:rPr>
        <w:t>these green infrastructure projects will yield millions of good-paying jobs</w:t>
      </w:r>
      <w:r w:rsidRPr="00C52914">
        <w:rPr>
          <w:sz w:val="16"/>
        </w:rPr>
        <w:t xml:space="preserve"> to help recover the nearly 10 million jobs the country has yet to regain since the beginning of the pandemic. The Biden administration has been hammering home the connection between climate policy and jobs in recent weeks. In a CNN op-ed earlier this month, White House National Climate Adviser Gina McCarthy wrote that “climate will play an integral role in economic growth and job creation in the months and years ahead.” Because </w:t>
      </w:r>
      <w:r w:rsidRPr="00C52914">
        <w:rPr>
          <w:rStyle w:val="Emphasis"/>
        </w:rPr>
        <w:t>climate change is</w:t>
      </w:r>
      <w:r w:rsidRPr="00C52914">
        <w:rPr>
          <w:sz w:val="16"/>
        </w:rPr>
        <w:t xml:space="preserve"> such a pressing, </w:t>
      </w:r>
      <w:r w:rsidRPr="00C52914">
        <w:rPr>
          <w:rStyle w:val="Emphasis"/>
        </w:rPr>
        <w:t>existential</w:t>
      </w:r>
      <w:r w:rsidRPr="00C52914">
        <w:rPr>
          <w:sz w:val="16"/>
        </w:rPr>
        <w:t xml:space="preserve"> threat, addressing it will undoubtedly require difficult trade-offs. </w:t>
      </w:r>
      <w:r w:rsidRPr="00C52914">
        <w:rPr>
          <w:rStyle w:val="StyleUnderline"/>
        </w:rPr>
        <w:t xml:space="preserve">But Biden has a </w:t>
      </w:r>
      <w:r w:rsidRPr="00C52914">
        <w:rPr>
          <w:rStyle w:val="Emphasis"/>
        </w:rPr>
        <w:t>huge opportunity here</w:t>
      </w:r>
      <w:r w:rsidRPr="00C52914">
        <w:rPr>
          <w:sz w:val="16"/>
        </w:rPr>
        <w:t xml:space="preserve"> to invest in popular programs. Several options on the table can help connect fighting climate change with job growth, cost savings, and better quality of life — by upgrading to electric cars, for instance, and building out the infrastructure to support them. President Barack Obama’s first term offers some lessons. In the 2009 American Recovery and Reinvestment Act, Congress directed $90 billion toward clean energy. Some of these investments did produce immediate economic benefits, but significant job growth started four years after the bill passed, according to one study published by the National Bureau of Economic Research. </w:t>
      </w:r>
      <w:r w:rsidRPr="00C52914">
        <w:rPr>
          <w:rStyle w:val="StyleUnderline"/>
        </w:rPr>
        <w:t>Build Back Better is different</w:t>
      </w:r>
      <w:r w:rsidRPr="00C52914">
        <w:rPr>
          <w:sz w:val="16"/>
        </w:rPr>
        <w:t>, Sam Ricketts, co-founder of Evergreen Action and former climate director for Washington Gov. Jay Inslee’s presidential campaign, argued. “</w:t>
      </w:r>
      <w:r w:rsidRPr="00C52914">
        <w:rPr>
          <w:rStyle w:val="StyleUnderline"/>
        </w:rPr>
        <w:t xml:space="preserve">It is going to be </w:t>
      </w:r>
      <w:r w:rsidRPr="00C52914">
        <w:rPr>
          <w:rStyle w:val="Emphasis"/>
        </w:rPr>
        <w:t>bigger</w:t>
      </w:r>
      <w:r w:rsidRPr="00C52914">
        <w:rPr>
          <w:rStyle w:val="StyleUnderline"/>
        </w:rPr>
        <w:t xml:space="preserve"> this time around,</w:t>
      </w:r>
      <w:r w:rsidRPr="00C52914">
        <w:rPr>
          <w:sz w:val="16"/>
        </w:rPr>
        <w:t>” he said. “</w:t>
      </w:r>
      <w:r w:rsidRPr="00C52914">
        <w:rPr>
          <w:rStyle w:val="StyleUnderline"/>
        </w:rPr>
        <w:t>It is going to be more diverse when it comes to the types of investments both in clean energy and sustainable infrastructure</w:t>
      </w:r>
      <w:r w:rsidRPr="00C52914">
        <w:rPr>
          <w:sz w:val="16"/>
        </w:rPr>
        <w:t xml:space="preserve">.” These features will lead to faster job growth, he said. Specifically, to make climate policy good for the economy on the immediate horizon, Congress will have to push forward the policies that experts say can quickly deliver on both fronts. Some of those double-edged </w:t>
      </w:r>
      <w:r w:rsidRPr="00C52914">
        <w:rPr>
          <w:rStyle w:val="StyleUnderline"/>
        </w:rPr>
        <w:t>proposals include building out the nation’s electric vehicle charging infrastructure, reinstating</w:t>
      </w:r>
      <w:r w:rsidRPr="00C52914">
        <w:rPr>
          <w:sz w:val="16"/>
        </w:rPr>
        <w:t xml:space="preserve"> the </w:t>
      </w:r>
      <w:r w:rsidRPr="00C52914">
        <w:rPr>
          <w:rStyle w:val="StyleUnderline"/>
        </w:rPr>
        <w:t>Cash for Clunkers program</w:t>
      </w:r>
      <w:r w:rsidRPr="00C52914">
        <w:rPr>
          <w:sz w:val="16"/>
        </w:rPr>
        <w:t xml:space="preserve"> to boost clean car sales, </w:t>
      </w:r>
      <w:r w:rsidRPr="00C52914">
        <w:rPr>
          <w:rStyle w:val="StyleUnderline"/>
        </w:rPr>
        <w:t>and launching the Civilian Climate Corps</w:t>
      </w:r>
      <w:r w:rsidRPr="00C52914">
        <w:rPr>
          <w:sz w:val="16"/>
        </w:rPr>
        <w:t xml:space="preserve">, an updated version of a New Deal program that employed people directly in conservation jobs during the Great Depression. </w:t>
      </w:r>
      <w:r w:rsidRPr="00C52914">
        <w:rPr>
          <w:rStyle w:val="StyleUnderline"/>
        </w:rPr>
        <w:t xml:space="preserve">Actually shepherding a bill </w:t>
      </w:r>
      <w:r w:rsidRPr="00C52914">
        <w:rPr>
          <w:rStyle w:val="StyleUnderline"/>
        </w:rPr>
        <w:lastRenderedPageBreak/>
        <w:t>with such strong climate measures through a divided Senate will likely be a challenge</w:t>
      </w:r>
      <w:r w:rsidRPr="00C52914">
        <w:rPr>
          <w:sz w:val="16"/>
        </w:rPr>
        <w:t xml:space="preserve">. Infrastructure is ostensibly bipartisan, and $35 billion in energy investment made it into December’s stimulus. But if </w:t>
      </w:r>
      <w:r w:rsidRPr="00C52914">
        <w:rPr>
          <w:rStyle w:val="StyleUnderline"/>
        </w:rPr>
        <w:t>Democrats</w:t>
      </w:r>
      <w:r w:rsidRPr="00C52914">
        <w:rPr>
          <w:sz w:val="16"/>
        </w:rPr>
        <w:t xml:space="preserve"> face opposition, they </w:t>
      </w:r>
      <w:r w:rsidRPr="00C52914">
        <w:rPr>
          <w:rStyle w:val="StyleUnderline"/>
        </w:rPr>
        <w:t>have ways to move ahead without Republican support</w:t>
      </w:r>
      <w:r w:rsidRPr="00C52914">
        <w:rPr>
          <w:sz w:val="16"/>
        </w:rPr>
        <w:t xml:space="preserve">. How Congress navigates this process has implications not just for climate change and the economy, but also for Democrats’ political viability. In a January op-ed in the New York Times, Ezra Klein wrote that </w:t>
      </w:r>
      <w:r w:rsidRPr="00C52914">
        <w:rPr>
          <w:rStyle w:val="StyleUnderline"/>
        </w:rPr>
        <w:t>Democrats must</w:t>
      </w:r>
      <w:r w:rsidRPr="00C52914">
        <w:rPr>
          <w:sz w:val="16"/>
        </w:rPr>
        <w:t xml:space="preserve"> find a way to </w:t>
      </w:r>
      <w:r w:rsidRPr="00C52914">
        <w:rPr>
          <w:rStyle w:val="StyleUnderline"/>
        </w:rPr>
        <w:t>cut through gridlock and deliver</w:t>
      </w:r>
      <w:r w:rsidRPr="00C52914">
        <w:rPr>
          <w:sz w:val="16"/>
        </w:rPr>
        <w:t xml:space="preserve"> tangible </w:t>
      </w:r>
      <w:r w:rsidRPr="00C52914">
        <w:rPr>
          <w:rStyle w:val="StyleUnderline"/>
        </w:rPr>
        <w:t>benefits</w:t>
      </w:r>
      <w:r w:rsidRPr="00C52914">
        <w:rPr>
          <w:sz w:val="16"/>
        </w:rPr>
        <w:t xml:space="preserve"> to Americans reeling from the pandemic; </w:t>
      </w:r>
      <w:r w:rsidRPr="00C52914">
        <w:rPr>
          <w:rStyle w:val="StyleUnderline"/>
        </w:rPr>
        <w:t>otherwise, they</w:t>
      </w:r>
      <w:r w:rsidRPr="00C52914">
        <w:rPr>
          <w:sz w:val="16"/>
        </w:rPr>
        <w:t xml:space="preserve"> deserve to </w:t>
      </w:r>
      <w:r w:rsidRPr="00C52914">
        <w:rPr>
          <w:rStyle w:val="StyleUnderline"/>
        </w:rPr>
        <w:t>lose in the midterms</w:t>
      </w:r>
      <w:r w:rsidRPr="00C52914">
        <w:rPr>
          <w:sz w:val="16"/>
        </w:rPr>
        <w:t xml:space="preserve">. With climate set to play such a big role in the economic recovery, let’s look at some of the </w:t>
      </w:r>
      <w:r w:rsidRPr="00C52914">
        <w:rPr>
          <w:rStyle w:val="StyleUnderline"/>
        </w:rPr>
        <w:t>key policies that can concretely help</w:t>
      </w:r>
      <w:r w:rsidRPr="00C52914">
        <w:rPr>
          <w:sz w:val="16"/>
        </w:rPr>
        <w:t xml:space="preserve"> Americans </w:t>
      </w:r>
      <w:r w:rsidRPr="00C52914">
        <w:rPr>
          <w:rStyle w:val="StyleUnderline"/>
        </w:rPr>
        <w:t>in</w:t>
      </w:r>
      <w:r w:rsidRPr="00C52914">
        <w:rPr>
          <w:sz w:val="16"/>
        </w:rPr>
        <w:t xml:space="preserve"> the coming years while </w:t>
      </w:r>
      <w:r w:rsidRPr="00C52914">
        <w:rPr>
          <w:rStyle w:val="Emphasis"/>
        </w:rPr>
        <w:t>reducing emissions</w:t>
      </w:r>
      <w:r w:rsidRPr="00C52914">
        <w:rPr>
          <w:sz w:val="16"/>
        </w:rPr>
        <w:t xml:space="preserve">. </w:t>
      </w:r>
    </w:p>
    <w:p w14:paraId="1AAF2AD1" w14:textId="5F89A9CD" w:rsidR="0056495F" w:rsidRDefault="0056495F" w:rsidP="00603E86">
      <w:pPr>
        <w:rPr>
          <w:sz w:val="16"/>
        </w:rPr>
      </w:pPr>
    </w:p>
    <w:p w14:paraId="3F43F9B6" w14:textId="4E0F0713" w:rsidR="00454AF9" w:rsidRDefault="00454AF9" w:rsidP="00603E86">
      <w:pPr>
        <w:rPr>
          <w:sz w:val="16"/>
        </w:rPr>
      </w:pPr>
    </w:p>
    <w:p w14:paraId="318F3400" w14:textId="3269D28D" w:rsidR="00454AF9" w:rsidRDefault="00454AF9" w:rsidP="00454AF9">
      <w:pPr>
        <w:pStyle w:val="Heading4"/>
      </w:pPr>
      <w:r>
        <w:t xml:space="preserve">Infrastructure bill </w:t>
      </w:r>
      <w:r>
        <w:rPr>
          <w:u w:val="single"/>
        </w:rPr>
        <w:t>boosts demand</w:t>
      </w:r>
      <w:r>
        <w:t xml:space="preserve"> and </w:t>
      </w:r>
      <w:r>
        <w:rPr>
          <w:u w:val="single"/>
        </w:rPr>
        <w:t>brings down costs</w:t>
      </w:r>
      <w:r>
        <w:t xml:space="preserve"> for an effective clean-energy transition that drives down emissions</w:t>
      </w:r>
    </w:p>
    <w:p w14:paraId="1F12C7F0" w14:textId="33A42948" w:rsidR="00454AF9" w:rsidRDefault="00454AF9" w:rsidP="00454AF9">
      <w:r w:rsidRPr="00454AF9">
        <w:rPr>
          <w:rStyle w:val="Style13ptBold"/>
        </w:rPr>
        <w:t>Bordoff 21</w:t>
      </w:r>
      <w:r>
        <w:t xml:space="preserve"> –</w:t>
      </w:r>
      <w:r w:rsidRPr="00454AF9">
        <w:t xml:space="preserve"> </w:t>
      </w:r>
      <w:r w:rsidRPr="00322959">
        <w:t>professor of international and public affairs at Columbia University and a former senior director on the staff of the National Security Council</w:t>
      </w:r>
    </w:p>
    <w:p w14:paraId="04A57386" w14:textId="7CAD748C" w:rsidR="00454AF9" w:rsidRPr="00454AF9" w:rsidRDefault="00454AF9" w:rsidP="00454AF9">
      <w:r>
        <w:t>Jason, 3/15. “</w:t>
      </w:r>
      <w:r w:rsidRPr="00322959">
        <w:t>The Time for a Green Industrial Policy Is Now,” https://foreignpolicy.com/2021/03/15/biden-climate-energy-transition-green-new-deal-industrial-policy/</w:t>
      </w:r>
    </w:p>
    <w:p w14:paraId="056D52D2" w14:textId="255D1F5D" w:rsidR="00454AF9" w:rsidRPr="00322959" w:rsidRDefault="00454AF9" w:rsidP="00454AF9">
      <w:pPr>
        <w:rPr>
          <w:rStyle w:val="StyleUnderline"/>
        </w:rPr>
      </w:pPr>
      <w:r w:rsidRPr="00322959">
        <w:rPr>
          <w:sz w:val="12"/>
        </w:rPr>
        <w:t>Now that U.S. Pr</w:t>
      </w:r>
      <w:r w:rsidRPr="00454AF9">
        <w:rPr>
          <w:sz w:val="12"/>
        </w:rPr>
        <w:t xml:space="preserve">esident Joe </w:t>
      </w:r>
      <w:r w:rsidRPr="00454AF9">
        <w:rPr>
          <w:rStyle w:val="StyleUnderline"/>
        </w:rPr>
        <w:t>Biden’s</w:t>
      </w:r>
      <w:r w:rsidRPr="00454AF9">
        <w:rPr>
          <w:sz w:val="12"/>
        </w:rPr>
        <w:t xml:space="preserve"> $1.9 trillion plan for economic stimulus and pandemic relief has become law, his </w:t>
      </w:r>
      <w:r w:rsidRPr="00454AF9">
        <w:rPr>
          <w:rStyle w:val="StyleUnderline"/>
        </w:rPr>
        <w:t xml:space="preserve">administration will turn its attention to </w:t>
      </w:r>
      <w:r w:rsidRPr="00454AF9">
        <w:rPr>
          <w:rStyle w:val="Emphasis"/>
        </w:rPr>
        <w:t>a multitrillion-dollar plan to rebuild the United States’ ailing infrastructure.</w:t>
      </w:r>
      <w:r w:rsidRPr="00454AF9">
        <w:rPr>
          <w:sz w:val="12"/>
        </w:rPr>
        <w:t xml:space="preserve"> </w:t>
      </w:r>
      <w:r w:rsidRPr="00454AF9">
        <w:rPr>
          <w:rStyle w:val="StyleUnderline"/>
        </w:rPr>
        <w:t>Its scope goes far beyond roads and bridges.</w:t>
      </w:r>
      <w:r w:rsidRPr="00454AF9">
        <w:rPr>
          <w:sz w:val="12"/>
        </w:rPr>
        <w:t xml:space="preserve"> Viewed in combination with other parts of Biden’s economic agenda, </w:t>
      </w:r>
      <w:r w:rsidRPr="00454AF9">
        <w:rPr>
          <w:rStyle w:val="StyleUnderline"/>
        </w:rPr>
        <w:t>it reflects a new openness</w:t>
      </w:r>
      <w:r w:rsidRPr="00454AF9">
        <w:rPr>
          <w:sz w:val="12"/>
        </w:rPr>
        <w:t xml:space="preserve"> on both sides of the aisle </w:t>
      </w:r>
      <w:r w:rsidRPr="00454AF9">
        <w:rPr>
          <w:rStyle w:val="StyleUnderline"/>
        </w:rPr>
        <w:t>to</w:t>
      </w:r>
      <w:r w:rsidRPr="00454AF9">
        <w:rPr>
          <w:sz w:val="12"/>
        </w:rPr>
        <w:t xml:space="preserve"> what has traditionally been known as </w:t>
      </w:r>
      <w:r w:rsidRPr="00454AF9">
        <w:rPr>
          <w:rStyle w:val="StyleUnderline"/>
        </w:rPr>
        <w:t>industrial policy.</w:t>
      </w:r>
      <w:r w:rsidRPr="00454AF9">
        <w:rPr>
          <w:sz w:val="12"/>
        </w:rPr>
        <w:t xml:space="preserve"> Critics deride industrial policy as protectionist and as the government picking “winners,” but </w:t>
      </w:r>
      <w:r w:rsidRPr="00454AF9">
        <w:rPr>
          <w:rStyle w:val="StyleUnderline"/>
        </w:rPr>
        <w:t>when it comes to clean energy—a top priority for Biden—</w:t>
      </w:r>
      <w:r w:rsidRPr="00454AF9">
        <w:rPr>
          <w:rStyle w:val="Emphasis"/>
        </w:rPr>
        <w:t>a push by his administration to build new and innovative clean energy sectors using industrial policy may actually be the greatest contribution it can make to combating climate change.</w:t>
      </w:r>
      <w:r w:rsidRPr="00454AF9">
        <w:t xml:space="preserve"> </w:t>
      </w:r>
      <w:r w:rsidRPr="00454AF9">
        <w:rPr>
          <w:sz w:val="12"/>
        </w:rPr>
        <w:t xml:space="preserve">Industrial policy, long anathema to mainstream economic policymakers in Washington, is back in vogue. The Biden administration’s Build Back Better economic plan includes targeted support for specific industries to make them more competitive with Asia and Europe and government procurement provisions to boost domestic manufacturing with “Buy America” requirements. As White House economist Jared Bernstein wrote in Foreign Policy, “the rationale for industrial policy is as strong as ever.” Biden’s national security advisor, Jake Sullivan, similarly wrote in Foreign Policy that “advocating industrial policy … should be considered something close to obvious.” Even Republicans, such as Sen. Marco Rubio, have been willing to deviate from the free-market’s gospel by endorsing industrial policy. </w:t>
      </w:r>
      <w:r w:rsidRPr="00454AF9">
        <w:rPr>
          <w:rStyle w:val="StyleUnderline"/>
        </w:rPr>
        <w:t>The push for industrial policy has been particularly strong for clean energy—as a way to combine battling climate change with building strategically important parts of the economy.</w:t>
      </w:r>
      <w:r w:rsidRPr="00454AF9">
        <w:rPr>
          <w:sz w:val="12"/>
        </w:rPr>
        <w:t xml:space="preserve"> The Green New Deal in 2019 drew the link between achieving net-zero emissions and creating millions of jobs by investing in the “industry of the United States.” Biden’s top economic advisor, Brian Deese, said, “some of the biggest opportunities” in climate policy right now are “what some people would call straight-out industrial policy.” </w:t>
      </w:r>
      <w:r w:rsidRPr="00454AF9">
        <w:rPr>
          <w:rStyle w:val="StyleUnderline"/>
        </w:rPr>
        <w:t>Industrial policy</w:t>
      </w:r>
      <w:r w:rsidRPr="00454AF9">
        <w:rPr>
          <w:sz w:val="12"/>
        </w:rPr>
        <w:t xml:space="preserve"> is a phrase used to mean different things. Broadly speaking, it </w:t>
      </w:r>
      <w:r w:rsidRPr="00454AF9">
        <w:rPr>
          <w:rStyle w:val="StyleUnderline"/>
        </w:rPr>
        <w:t>refers to government intervention in the economy to promote and protect targeted sectors, often those considered strategically important.</w:t>
      </w:r>
      <w:r w:rsidRPr="00454AF9">
        <w:rPr>
          <w:sz w:val="12"/>
        </w:rPr>
        <w:t xml:space="preserve"> The term is therefore instinctively distasteful to those schooled in the laissez-faire, free-market orthodoxy of Adam Smith’s “invisible hand.” They worry about a creeping state capitalism that favors well-connected companies, stifling innovation and competition. In reality, of course, the energy sector has never been free of government intervention. Nearly every source of energy receives some degree of favorable tax treatment. Nuclear energy receives government liability protection. Government investment and research gave rise to the shale revolution. As Robert McNally points out in his book, Crude Volatility: The History and the Future of Boom-Bust Oil Prices, the Texas Railroad Commission was the most successful oil cartel in history in setting prices, and even a Republican president like Dwight D. Eisenhower protected the domestic oil industry from the threat of imported oil. The argument for government’s role in the energy sector is even stronger today. To be fair, there are good reasons for government intervention in the energy market. Energy use and production can impose harm on others, such as through air pollution and carbon emissions. Energy innovation delivers benefits to all of us beyond the economic gains the innovator can capture. Energy infrastructure investment, such as pipelines, transmission lines, and electric vehicle chargers, may be hampered if any one firm’s investments benefit all their competitors or if it risks monopolistic market power of energy delivery mechanisms. The argument for government’s role in the energy sector is even stronger today. First, </w:t>
      </w:r>
      <w:r w:rsidRPr="00454AF9">
        <w:rPr>
          <w:rStyle w:val="Emphasis"/>
        </w:rPr>
        <w:t>the world faces an existential threat from climate change.</w:t>
      </w:r>
      <w:r w:rsidRPr="00454AF9">
        <w:rPr>
          <w:sz w:val="12"/>
        </w:rPr>
        <w:t xml:space="preserve"> </w:t>
      </w:r>
      <w:r w:rsidRPr="00454AF9">
        <w:rPr>
          <w:rStyle w:val="StyleUnderline"/>
        </w:rPr>
        <w:t xml:space="preserve">With </w:t>
      </w:r>
      <w:r w:rsidRPr="00454AF9">
        <w:rPr>
          <w:rStyle w:val="Emphasis"/>
        </w:rPr>
        <w:t>time running short to begin sharply curbing emissions</w:t>
      </w:r>
      <w:r w:rsidRPr="00454AF9">
        <w:rPr>
          <w:rStyle w:val="StyleUnderline"/>
        </w:rPr>
        <w:t>, market forces will not deliver the pace of transition needed without robust government intervention.</w:t>
      </w:r>
      <w:r w:rsidRPr="00454AF9">
        <w:rPr>
          <w:sz w:val="12"/>
        </w:rPr>
        <w:t xml:space="preserve"> Second, </w:t>
      </w:r>
      <w:r w:rsidRPr="00454AF9">
        <w:rPr>
          <w:rStyle w:val="StyleUnderline"/>
        </w:rPr>
        <w:t>the scale of that transition creates enormous economic opportunity to build new energy sectors.</w:t>
      </w:r>
      <w:r w:rsidRPr="00454AF9">
        <w:rPr>
          <w:sz w:val="12"/>
        </w:rPr>
        <w:t xml:space="preserve"> With the economy in a deep hole from the pandemic, leading in these new sectors can spur significant job growth. Finally, given the strategic importance of energy—critical to every citizens’ economic and physical well-being and safety, as the recent crisis in Texas reminded us—there is a strong national security rationale to develop these technologies and capabilities in the United States. As the energy system transitions to cleaner alternatives, there will be new risks associated with the critical minerals’ supply chains required for renewable energy and batteries, cybersecurity, and global trade chokepoints, which argues for reinforcing the domestic U.S. industrial base in these technologies. </w:t>
      </w:r>
      <w:r w:rsidRPr="00454AF9">
        <w:rPr>
          <w:rStyle w:val="StyleUnderline"/>
        </w:rPr>
        <w:t>To tackle the problem of climate change</w:t>
      </w:r>
      <w:r w:rsidRPr="00454AF9">
        <w:rPr>
          <w:sz w:val="12"/>
        </w:rPr>
        <w:t xml:space="preserve">, Sullivan and Biden’s China advisor, Kurt Campbell, persuasively argued that </w:t>
      </w:r>
      <w:r w:rsidRPr="00454AF9">
        <w:rPr>
          <w:rStyle w:val="StyleUnderline"/>
        </w:rPr>
        <w:t>the United States must pursue not only cooperation but also economic competition</w:t>
      </w:r>
      <w:r w:rsidRPr="00454AF9">
        <w:rPr>
          <w:sz w:val="12"/>
        </w:rPr>
        <w:t xml:space="preserve"> with China, for example. Noting that both Democrats and Republicans “are making a convincing case for </w:t>
      </w:r>
      <w:r w:rsidRPr="00454AF9">
        <w:rPr>
          <w:rStyle w:val="StyleUnderline"/>
        </w:rPr>
        <w:t>a new U.S. industrial policy,”</w:t>
      </w:r>
      <w:r w:rsidRPr="00454AF9">
        <w:rPr>
          <w:sz w:val="12"/>
        </w:rPr>
        <w:t xml:space="preserve"> they </w:t>
      </w:r>
      <w:r w:rsidRPr="00454AF9">
        <w:rPr>
          <w:rStyle w:val="StyleUnderline"/>
        </w:rPr>
        <w:t xml:space="preserve">called for </w:t>
      </w:r>
      <w:r w:rsidRPr="00454AF9">
        <w:rPr>
          <w:rStyle w:val="Emphasis"/>
        </w:rPr>
        <w:t>more government investment in infrastructure and research in clean energy</w:t>
      </w:r>
      <w:r w:rsidRPr="00454AF9">
        <w:rPr>
          <w:rStyle w:val="StyleUnderline"/>
        </w:rPr>
        <w:t xml:space="preserve">, among other </w:t>
      </w:r>
      <w:r w:rsidRPr="00454AF9">
        <w:rPr>
          <w:rStyle w:val="StyleUnderline"/>
        </w:rPr>
        <w:lastRenderedPageBreak/>
        <w:t xml:space="preserve">areas, to confront such a “challenging economic competitor” as China. </w:t>
      </w:r>
      <w:r w:rsidRPr="00454AF9">
        <w:rPr>
          <w:sz w:val="12"/>
        </w:rPr>
        <w:t xml:space="preserve">The argument against industrial policy to combat climate change is that the government cannot anticipate which technologies will deliver the cheapest solutions. Yet, as the International Energy Agency explained, </w:t>
      </w:r>
      <w:r w:rsidRPr="00454AF9">
        <w:rPr>
          <w:rStyle w:val="StyleUnderline"/>
        </w:rPr>
        <w:t>most of the key technologies the energy sector needs to reach net-zero emissions are known today.</w:t>
      </w:r>
      <w:r w:rsidRPr="00454AF9">
        <w:rPr>
          <w:sz w:val="12"/>
        </w:rPr>
        <w:t xml:space="preserve"> Market forces are still powerful—when properly directed by a carbon price—to give firms and consumers the right incentives to adopt and develop those technologies and to determine which ones emerge as the best solutions in different energy sectors. Moreover, critics of industrial policy argue that if the goal is to reduce emissions as fast as possible, it should matter less whether the technology is made in the United States than whether it is as cheap as possible so more people will adopt it. Germany’s Energiewende, a comprehensive plan to shift the country to renewable energy, has been criticized for its high cost per ton of emissions avoided, which economists have estimated to be between $600 and $1500, much costlier than most other policy interventions. (To put the German numbers in context: The Obama administration estimated the total harm caused by one ton of carbon dioxide to be around $50, although there are good arguments to revise that figure higher.) Jason Furman, a Harvard professor and former Obama administration economic advisor, said “if you think climate change is the biggest challenge facing the country … you should want to make sure a lot of solar and wind energy is produced in the United States. You shouldn’t care nearly as much where panels and turbines are produced.” Furman’s view is correct if the goal is to cut emissions in the United States as fast as possible. But what if the goal is to decarbonize the entire world’s emissions as fast as possible? What if the goal is to show climate leadership by helping all nations achieve net-zero emissions? In that case, </w:t>
      </w:r>
      <w:r w:rsidRPr="00454AF9">
        <w:rPr>
          <w:rStyle w:val="StyleUnderline"/>
        </w:rPr>
        <w:t xml:space="preserve">the measure of U.S. climate policy should be less about how fast it brings down domestic emissions, only 15 percent of the world’s annual total, than about </w:t>
      </w:r>
      <w:r w:rsidRPr="00454AF9">
        <w:rPr>
          <w:rStyle w:val="Emphasis"/>
        </w:rPr>
        <w:t>how fast it brings down the cost of clean technologies needed for the rest of the world to decarbonize.</w:t>
      </w:r>
      <w:r w:rsidRPr="00454AF9">
        <w:t xml:space="preserve"> </w:t>
      </w:r>
      <w:r w:rsidRPr="00454AF9">
        <w:rPr>
          <w:sz w:val="12"/>
        </w:rPr>
        <w:t xml:space="preserve">Some clean energy technologies, such as solar and wind power or electric vehicles, are fairly cost competitive today relative to their carbon-intensive counterparts. Yet as Bill Gates explained in his new book, </w:t>
      </w:r>
      <w:r w:rsidRPr="00454AF9">
        <w:rPr>
          <w:rStyle w:val="StyleUnderline"/>
        </w:rPr>
        <w:t>the cost difference between carbon-emitting and carbon-free production</w:t>
      </w:r>
      <w:r w:rsidRPr="00454AF9">
        <w:rPr>
          <w:sz w:val="12"/>
        </w:rPr>
        <w:t>—what he calls the “green premium”—</w:t>
      </w:r>
      <w:r w:rsidRPr="00454AF9">
        <w:rPr>
          <w:rStyle w:val="StyleUnderline"/>
        </w:rPr>
        <w:t>remains exceptionally high for many sectors and technologies</w:t>
      </w:r>
      <w:r w:rsidRPr="00454AF9">
        <w:rPr>
          <w:sz w:val="12"/>
        </w:rPr>
        <w:t xml:space="preserve">, such as cement and steel, air travel and shipping, long-duration energy storage to cope with the intermittency of renewable energy, and steady sources of electricity like nuclear power or natural gas with carbon capture and storage. </w:t>
      </w:r>
      <w:r w:rsidRPr="00454AF9">
        <w:rPr>
          <w:rStyle w:val="StyleUnderline"/>
        </w:rPr>
        <w:t>These technologies may not be needed to make a large dent in emissions by 2030, but they will absolutely be needed to achieve net-zero emissions by mid-21st century.</w:t>
      </w:r>
      <w:r w:rsidRPr="00454AF9">
        <w:rPr>
          <w:sz w:val="12"/>
        </w:rPr>
        <w:t xml:space="preserve"> Consider that the largest source of global greenhouse gas emissions comes from what Gates calls “making things,” such as the production of cement, steel, and plastics—sectors that will almost certainly need nascent technologies to decarbonize. The technologies needed for sectors that are hard to decarbonize also offer many of the biggest economic opportunities for growth. To promote domestic industries developing technologies for such hard-to-decarbonize sectors, policies should boost demand for such products, spur their deployment, and lower production costs. As first U.S. Treasury Secretary Alexander Hamilton famously explained: “In matters of industry, human enterprise ought, doubtless, to be left free in the main, not fettered by too much regulation; but practical politicians know that it may be beneficially stimulated by prudent aids and encouragements on the part of the Government.” What might such a clean energy industrial policy look like? </w:t>
      </w:r>
      <w:r w:rsidRPr="00454AF9">
        <w:rPr>
          <w:rStyle w:val="StyleUnderline"/>
        </w:rPr>
        <w:t xml:space="preserve">Dramatically increasing clean energy research and development funding can </w:t>
      </w:r>
      <w:r w:rsidRPr="00454AF9">
        <w:rPr>
          <w:rStyle w:val="Emphasis"/>
        </w:rPr>
        <w:t>accelerate needed innovation</w:t>
      </w:r>
      <w:r w:rsidRPr="00454AF9">
        <w:rPr>
          <w:rStyle w:val="StyleUnderline"/>
        </w:rPr>
        <w:t>. Subsidies can lower the cost of clean energy technologies</w:t>
      </w:r>
      <w:r w:rsidRPr="00454AF9">
        <w:rPr>
          <w:sz w:val="12"/>
        </w:rPr>
        <w:t xml:space="preserve">, and a carbon price can increase the cost of carbon-intensive alternatives. </w:t>
      </w:r>
      <w:r w:rsidRPr="00454AF9">
        <w:rPr>
          <w:rStyle w:val="StyleUnderline"/>
        </w:rPr>
        <w:t>The government can use its procurement power to create more demand or reduce risk for developers by signing long-term energy purchase agreements or guaranteeing them a certain price by paying the difference to prevailing market prices</w:t>
      </w:r>
      <w:r w:rsidRPr="00454AF9">
        <w:rPr>
          <w:sz w:val="12"/>
        </w:rPr>
        <w:t xml:space="preserve"> (the “contract for difference” model used in the United Kingdom). </w:t>
      </w:r>
      <w:r w:rsidRPr="00454AF9">
        <w:rPr>
          <w:rStyle w:val="StyleUnderline"/>
        </w:rPr>
        <w:t xml:space="preserve">Low-cost loans and loan guarantees can support projects by lowering the cost of capital and the barriers to accessing private capital </w:t>
      </w:r>
      <w:r w:rsidRPr="00454AF9">
        <w:rPr>
          <w:sz w:val="12"/>
        </w:rPr>
        <w:t xml:space="preserve">because of perceived technological risk. </w:t>
      </w:r>
      <w:r w:rsidRPr="00454AF9">
        <w:rPr>
          <w:rStyle w:val="Emphasis"/>
        </w:rPr>
        <w:t>Infrastructure investment and streamlined permitting can boost demand</w:t>
      </w:r>
      <w:r w:rsidRPr="00454AF9">
        <w:rPr>
          <w:sz w:val="12"/>
        </w:rPr>
        <w:t xml:space="preserve"> and overcome chicken-and-egg problems. For example, there may be little incentive to develop zero-carbon hydrogen or install carbon-capture technology on power plants if there are no pipelines to transport fuel or carbon dioxide—but firms will not build the infrastructure until the new technology is commercialized. Trade and economic policy can align U.S. competitiveness with a global clean energy transition, such as through export finance to help clean energy companies compete with Chinese and other competitors in emerging markets. Some argue industrial policy should also protect U.S. firms through import tariffs or “Buy America” provisions, but such protectionist tools risk backfiring if retaliatory measures by other countries close export markets to these new domestic industries. There are three reasons a U.S. clean energy industrial policy makes particular sense today. First, the technologies needed for sectors that are hard to decarbonize also offer many of the biggest economic opportunities for growth. According to the International Energy Agency, almost half of the cumulative emission reductions needed to achieve net-zero emissions by 2050 come from technologies that are not yet commercially available. China already dominates the market for solar panels and batteries, a result of government decisions taken more than a decade ago, so it would be very difficult for the United States to displace China in these technologies, which China already produces very cheaply. By contrast, the United States is well-positioned to build a strong industrial base to produce and export zero-carbon energy in the form of hydrogen and ammonia, fuel cells to produce zero-carbon electricity, or carbon-capture and removal technologies. Second, </w:t>
      </w:r>
      <w:r w:rsidRPr="00454AF9">
        <w:rPr>
          <w:rStyle w:val="StyleUnderline"/>
        </w:rPr>
        <w:t>these technologies will be needed to decarbonize globally, and by bringing the cost of these technologies down through government investments, Washington can help accelerate their deployment outside the United States as well. In</w:t>
      </w:r>
      <w:r w:rsidRPr="00454AF9">
        <w:rPr>
          <w:sz w:val="12"/>
        </w:rPr>
        <w:t xml:space="preserve"> this way, a U.S. industrial policy to promote clean energy can serve not as protectionism but as one of the country’s greatest contributions to global efforts to combat climate change. In the future, roughly 95 percent of all greenhouse gas emissions will come from outside the United States. Yet </w:t>
      </w:r>
      <w:r w:rsidRPr="00454AF9">
        <w:rPr>
          <w:rStyle w:val="StyleUnderline"/>
        </w:rPr>
        <w:t>developing market countries</w:t>
      </w:r>
      <w:r w:rsidRPr="00454AF9">
        <w:rPr>
          <w:sz w:val="12"/>
        </w:rPr>
        <w:t xml:space="preserve">, which are poorer and use much less energy per capita than developed countries do, </w:t>
      </w:r>
      <w:r w:rsidRPr="00454AF9">
        <w:rPr>
          <w:rStyle w:val="StyleUnderline"/>
        </w:rPr>
        <w:t>will not adopt low-carbon solutions unless they are affordable.</w:t>
      </w:r>
    </w:p>
    <w:p w14:paraId="0D450731" w14:textId="77777777" w:rsidR="00454AF9" w:rsidRDefault="00454AF9" w:rsidP="00603E86">
      <w:pPr>
        <w:rPr>
          <w:sz w:val="16"/>
        </w:rPr>
      </w:pPr>
    </w:p>
    <w:p w14:paraId="16BE28E4" w14:textId="098E2BC9" w:rsidR="0056495F" w:rsidRDefault="0056495F" w:rsidP="0056495F">
      <w:pPr>
        <w:pStyle w:val="Heading4"/>
      </w:pPr>
      <w:r w:rsidRPr="00763F8A">
        <w:t xml:space="preserve">Infrastructure bill </w:t>
      </w:r>
      <w:r>
        <w:t>drives a renewable-energy transition</w:t>
      </w:r>
    </w:p>
    <w:p w14:paraId="2E327BB0" w14:textId="4771A8D6" w:rsidR="0056495F" w:rsidRDefault="0056495F" w:rsidP="0056495F">
      <w:r w:rsidRPr="0056495F">
        <w:rPr>
          <w:rStyle w:val="Style13ptBold"/>
        </w:rPr>
        <w:t>Kaufman 21</w:t>
      </w:r>
      <w:r>
        <w:t xml:space="preserve"> – Bloomberg News </w:t>
      </w:r>
    </w:p>
    <w:p w14:paraId="3C940711" w14:textId="4AB58B46" w:rsidR="0056495F" w:rsidRPr="0056495F" w:rsidRDefault="0056495F" w:rsidP="0056495F">
      <w:r>
        <w:t xml:space="preserve">Leslie, with </w:t>
      </w:r>
      <w:r w:rsidRPr="0056495F">
        <w:t>Jarrell Dillard</w:t>
      </w:r>
      <w:r>
        <w:t>, 3/11. “</w:t>
      </w:r>
      <w:r w:rsidRPr="0056495F">
        <w:t>Biden Is Betting His Whole Climate Agenda on Infrastructure</w:t>
      </w:r>
      <w:r>
        <w:t xml:space="preserve">.” </w:t>
      </w:r>
      <w:r w:rsidRPr="0056495F">
        <w:t>https://www.ttnews.com/articles/biden-betting-his-whole-climate-agenda-infrastructure</w:t>
      </w:r>
    </w:p>
    <w:p w14:paraId="53ACDEC8" w14:textId="77777777" w:rsidR="0056495F" w:rsidRPr="0056495F" w:rsidRDefault="0056495F" w:rsidP="0056495F">
      <w:pPr>
        <w:rPr>
          <w:sz w:val="16"/>
        </w:rPr>
      </w:pPr>
      <w:r w:rsidRPr="0056495F">
        <w:rPr>
          <w:sz w:val="16"/>
        </w:rPr>
        <w:lastRenderedPageBreak/>
        <w:t xml:space="preserve">Candidate Joe </w:t>
      </w:r>
      <w:r w:rsidRPr="00763F8A">
        <w:rPr>
          <w:rStyle w:val="StyleUnderline"/>
        </w:rPr>
        <w:t>Biden rode into the White House promising to build back the economy</w:t>
      </w:r>
      <w:r w:rsidRPr="0056495F">
        <w:rPr>
          <w:sz w:val="16"/>
        </w:rPr>
        <w:t xml:space="preserve"> after the devastation of COVID-19 </w:t>
      </w:r>
      <w:r w:rsidRPr="00763F8A">
        <w:rPr>
          <w:rStyle w:val="StyleUnderline"/>
        </w:rPr>
        <w:t>with cleaner energy and a lower carbon footprint</w:t>
      </w:r>
      <w:r w:rsidRPr="0056495F">
        <w:rPr>
          <w:sz w:val="16"/>
        </w:rPr>
        <w:t xml:space="preserve">. </w:t>
      </w:r>
      <w:r w:rsidRPr="00763F8A">
        <w:rPr>
          <w:rStyle w:val="StyleUnderline"/>
        </w:rPr>
        <w:t>The $1.9 trillion</w:t>
      </w:r>
      <w:r w:rsidRPr="0056495F">
        <w:rPr>
          <w:sz w:val="16"/>
        </w:rPr>
        <w:t xml:space="preserve"> American </w:t>
      </w:r>
      <w:r w:rsidRPr="00763F8A">
        <w:rPr>
          <w:rStyle w:val="StyleUnderline"/>
        </w:rPr>
        <w:t>Rescue Plan</w:t>
      </w:r>
      <w:r w:rsidRPr="0056495F">
        <w:rPr>
          <w:sz w:val="16"/>
        </w:rPr>
        <w:t xml:space="preserve"> that President Biden signed into law March 11, however, </w:t>
      </w:r>
      <w:r w:rsidRPr="00763F8A">
        <w:rPr>
          <w:rStyle w:val="Emphasis"/>
        </w:rPr>
        <w:t>does little</w:t>
      </w:r>
      <w:r w:rsidRPr="00763F8A">
        <w:rPr>
          <w:rStyle w:val="StyleUnderline"/>
        </w:rPr>
        <w:t xml:space="preserve"> in the way of fulfilling that pledge</w:t>
      </w:r>
      <w:r w:rsidRPr="0056495F">
        <w:rPr>
          <w:sz w:val="16"/>
        </w:rPr>
        <w:t xml:space="preserve">. That makes this the sixth pandemic stimulus package in roughly 12 months to put off significant action on clean energy and climate change mitigation, yet another sign of what many advocates now conclude is an opportunity wasted. </w:t>
      </w:r>
      <w:r w:rsidRPr="0056495F">
        <w:rPr>
          <w:rStyle w:val="StyleUnderline"/>
        </w:rPr>
        <w:t>The White House and Democratic leadership</w:t>
      </w:r>
      <w:r w:rsidRPr="0056495F">
        <w:rPr>
          <w:sz w:val="16"/>
        </w:rPr>
        <w:t xml:space="preserve"> in Congress have </w:t>
      </w:r>
      <w:r w:rsidRPr="0056495F">
        <w:rPr>
          <w:rStyle w:val="StyleUnderline"/>
        </w:rPr>
        <w:t>said</w:t>
      </w:r>
      <w:r w:rsidRPr="0056495F">
        <w:rPr>
          <w:sz w:val="16"/>
        </w:rPr>
        <w:t xml:space="preserve"> that </w:t>
      </w:r>
      <w:r w:rsidRPr="0056495F">
        <w:rPr>
          <w:rStyle w:val="StyleUnderline"/>
        </w:rPr>
        <w:t>low-carbon energy policy is still very much on the agenda</w:t>
      </w:r>
      <w:r w:rsidRPr="0056495F">
        <w:rPr>
          <w:sz w:val="16"/>
        </w:rPr>
        <w:t xml:space="preserve">, but that they’re </w:t>
      </w:r>
      <w:r w:rsidRPr="0056495F">
        <w:rPr>
          <w:rStyle w:val="StyleUnderline"/>
        </w:rPr>
        <w:t>aiming to load much of that into an infrastructure bill</w:t>
      </w:r>
      <w:r w:rsidRPr="0056495F">
        <w:rPr>
          <w:sz w:val="16"/>
        </w:rPr>
        <w:t xml:space="preserve"> the Biden administration will put forward next. Dividing the two priorities is risky, however, because an infrastructure bill with a heavy emphasis on climate mitigation could be even more contentious than the stimulus package. Polls showed widespread enthusiasm for this round of relief, yet the bill garnered not a single GOP vote in either chamber. “Democrats felt very clearly that it was important to move quickly on rescue and that the contents be logically connected to the COVID crisis,” said Benjamin Salisbury, director of research for Height Capital Markets, a firm that does policy analysis for institutional investors. “They estimated that the risk of slowing or disrupting the rescue bill by adding other priorities was greater than the risk of waiting.” </w:t>
      </w:r>
      <w:r w:rsidRPr="0056495F">
        <w:rPr>
          <w:rStyle w:val="StyleUnderline"/>
        </w:rPr>
        <w:t>Sen.</w:t>
      </w:r>
      <w:r w:rsidRPr="0056495F">
        <w:rPr>
          <w:sz w:val="16"/>
        </w:rPr>
        <w:t xml:space="preserve"> Sheldon </w:t>
      </w:r>
      <w:r w:rsidRPr="0056495F">
        <w:rPr>
          <w:rStyle w:val="StyleUnderline"/>
        </w:rPr>
        <w:t>Whitehouse</w:t>
      </w:r>
      <w:r w:rsidRPr="0056495F">
        <w:rPr>
          <w:sz w:val="16"/>
        </w:rPr>
        <w:t xml:space="preserve"> (D-R.I.) — one of the strongest advocates for climate action among Democrats in Congress — </w:t>
      </w:r>
      <w:r w:rsidRPr="0056495F">
        <w:rPr>
          <w:rStyle w:val="StyleUnderline"/>
        </w:rPr>
        <w:t xml:space="preserve">called the upcoming infrastructure bill “our </w:t>
      </w:r>
      <w:r w:rsidRPr="0056495F">
        <w:rPr>
          <w:rStyle w:val="Emphasis"/>
        </w:rPr>
        <w:t>primary opportunity to move green priorities</w:t>
      </w:r>
      <w:r w:rsidRPr="0056495F">
        <w:rPr>
          <w:sz w:val="16"/>
        </w:rPr>
        <w:t xml:space="preserve">. Green infrastructure and low-carbon technologies have enormous potential to create jobs.” The White House didn’t respond to repeated requests for comment on the stimulus bill. </w:t>
      </w:r>
      <w:r w:rsidRPr="0056495F">
        <w:rPr>
          <w:rStyle w:val="StyleUnderline"/>
        </w:rPr>
        <w:t>In 2009</w:t>
      </w:r>
      <w:r w:rsidRPr="0056495F">
        <w:rPr>
          <w:sz w:val="16"/>
        </w:rPr>
        <w:t xml:space="preserve">, with the nation in the midst of its deepest recession since the Great Depression, </w:t>
      </w:r>
      <w:r w:rsidRPr="0056495F">
        <w:rPr>
          <w:rStyle w:val="StyleUnderline"/>
        </w:rPr>
        <w:t>Congress passed the American Recovery and Reinvestment Act</w:t>
      </w:r>
      <w:r w:rsidRPr="0056495F">
        <w:rPr>
          <w:sz w:val="16"/>
        </w:rPr>
        <w:t xml:space="preserve">, which delivered an $840 billion capital infusion to the U.S. economy, </w:t>
      </w:r>
      <w:r w:rsidRPr="0056495F">
        <w:rPr>
          <w:rStyle w:val="StyleUnderline"/>
        </w:rPr>
        <w:t xml:space="preserve">including $90 billion for renewable energy and other climate-friendly businesses. That investment has been credited with </w:t>
      </w:r>
      <w:r w:rsidRPr="0056495F">
        <w:rPr>
          <w:rStyle w:val="Emphasis"/>
        </w:rPr>
        <w:t>driving a rapid expansion in the sector</w:t>
      </w:r>
      <w:r w:rsidRPr="0056495F">
        <w:rPr>
          <w:sz w:val="16"/>
        </w:rPr>
        <w:t xml:space="preserve">, led by federal loan recipients such as Tesla Inc., and the creation of 3.4 million jobs. As vice president, Biden presided over the implementation of that legislation, and those who were on his staff at the time say that the program’s success inspired his campaign promises on clean energy and job creation. The idea that COVID stimulus packages would provide a once-in-a-generation opportunity to also address climate change took hold early in the pandemic. But </w:t>
      </w:r>
      <w:r w:rsidRPr="0056495F">
        <w:rPr>
          <w:rStyle w:val="StyleUnderline"/>
        </w:rPr>
        <w:t>despite lofty rhetoric, a recent study from the University of Oxford and the United Nations Environment Programme found that of the $14.6 trillion in spending announced by the 50 largest economies in 2020, only 2.5% has been for green activities</w:t>
      </w:r>
      <w:r w:rsidRPr="0056495F">
        <w:rPr>
          <w:sz w:val="16"/>
        </w:rPr>
        <w:t xml:space="preserve">. House Speaker Nancy Pelosi held off on putting investments in green infrastructure into two relief bills last spring, especially given then-President Donald Trump’s hostile posture toward clean energy. The stimulus bill passed in December is the only one to include major gains on climate, including an extension of tax credits for wind and solar projects and $35 billion in new spending on energy research and development programs. That measure also directed the Interior Department to allow more renewables on public lands and included an agreement to phase out hydrofluorocarbons, chemicals used in refrigeration and air conditioning that contribute to global warming. Even that fell far short of the comprehensive investment in infrastructure and new clean power generation that would allow America to transition to a carbon-free electrical grid, a goal Biden has promised to achieve by 2035. A June 2020 study from the University of California at Berkeley and GridLab, an energy consultancy, estimated it would take $100 billion in investments in transmission infrastructure alone to get the grid to 90% carbon-free electricity by 2035. Once completed, that would result in wholesale electricity costs 13% lower than today. The power failures during February’s winter storm in </w:t>
      </w:r>
      <w:r w:rsidRPr="0056495F">
        <w:rPr>
          <w:rStyle w:val="StyleUnderline"/>
        </w:rPr>
        <w:t>Texas</w:t>
      </w:r>
      <w:r w:rsidRPr="0056495F">
        <w:rPr>
          <w:sz w:val="16"/>
        </w:rPr>
        <w:t xml:space="preserve"> reignited calls from progressives for Congress and the White House to follow through on creating sustainable infrastructure. The </w:t>
      </w:r>
      <w:r w:rsidRPr="0056495F">
        <w:rPr>
          <w:rStyle w:val="StyleUnderline"/>
        </w:rPr>
        <w:t>devastation “highlights the need to transition to a renewable energy economy while investing in infrastructure and our communities,”</w:t>
      </w:r>
      <w:r w:rsidRPr="0056495F">
        <w:rPr>
          <w:sz w:val="16"/>
        </w:rPr>
        <w:t xml:space="preserve"> tweeted Rep. Pramila Jayapal (D-Wash.), chair of the Congressional Progressive Caucus, in late February.</w:t>
      </w:r>
    </w:p>
    <w:p w14:paraId="1F4AE19E" w14:textId="77777777" w:rsidR="0056495F" w:rsidRPr="00C52914" w:rsidRDefault="0056495F" w:rsidP="00603E86">
      <w:pPr>
        <w:rPr>
          <w:sz w:val="16"/>
        </w:rPr>
      </w:pPr>
    </w:p>
    <w:p w14:paraId="1A64A28C" w14:textId="4A33E267" w:rsidR="00603E86" w:rsidRDefault="00603E86" w:rsidP="00A92918">
      <w:pPr>
        <w:rPr>
          <w:sz w:val="16"/>
        </w:rPr>
      </w:pPr>
    </w:p>
    <w:p w14:paraId="438173BE" w14:textId="0068C767" w:rsidR="00C214CD" w:rsidRDefault="00C214CD" w:rsidP="00C214CD">
      <w:pPr>
        <w:pStyle w:val="Heading3"/>
      </w:pPr>
      <w:r>
        <w:lastRenderedPageBreak/>
        <w:t>--Warming = Extinction</w:t>
      </w:r>
    </w:p>
    <w:p w14:paraId="6D9A8F37" w14:textId="5D75184E" w:rsidR="00C214CD" w:rsidRDefault="00C214CD" w:rsidP="00C214CD"/>
    <w:p w14:paraId="053299D3" w14:textId="70A3F4DE" w:rsidR="006F7148" w:rsidRDefault="006F7148" w:rsidP="00C214CD">
      <w:pPr>
        <w:rPr>
          <w:sz w:val="16"/>
        </w:rPr>
      </w:pPr>
    </w:p>
    <w:p w14:paraId="5CF5CA0E" w14:textId="1E2F0465" w:rsidR="006F7148" w:rsidRDefault="006F7148" w:rsidP="006F7148">
      <w:pPr>
        <w:pStyle w:val="Heading4"/>
      </w:pPr>
      <w:r>
        <w:t>Current warming trajectory makes Earth uninhabitable</w:t>
      </w:r>
    </w:p>
    <w:p w14:paraId="25FDE38A" w14:textId="3A808CBD" w:rsidR="006F7148" w:rsidRDefault="006F7148" w:rsidP="006F7148">
      <w:r w:rsidRPr="006F7148">
        <w:rPr>
          <w:rStyle w:val="Style13ptBold"/>
        </w:rPr>
        <w:t>Spratt 19</w:t>
      </w:r>
      <w:r>
        <w:t xml:space="preserve"> –</w:t>
      </w:r>
      <w:r w:rsidRPr="006F7148">
        <w:t xml:space="preserve"> Research Director for Breakthrough National Centre for Climate Restoration, Melbourne, and co-author of Climate Code Red: The case for emergency action</w:t>
      </w:r>
    </w:p>
    <w:p w14:paraId="52BDF7B6" w14:textId="68317ADB" w:rsidR="006F7148" w:rsidRDefault="006F7148" w:rsidP="006F7148">
      <w:r>
        <w:t xml:space="preserve">David, with Ian Dunlop, May. “Existential climate-related security risk: A scenario approach.” </w:t>
      </w:r>
      <w:r w:rsidRPr="006F7148">
        <w:t>https://docs.wixstatic.com/ugd/148cb0_90dc2a2637f348edae45943a88da04d4.pdf</w:t>
      </w:r>
    </w:p>
    <w:p w14:paraId="6649EEE7" w14:textId="0143ED93" w:rsidR="006F7148" w:rsidRPr="006F7148" w:rsidRDefault="00C214CD" w:rsidP="00C214CD">
      <w:pPr>
        <w:rPr>
          <w:sz w:val="16"/>
        </w:rPr>
      </w:pPr>
      <w:r w:rsidRPr="006F7148">
        <w:rPr>
          <w:sz w:val="16"/>
        </w:rPr>
        <w:t xml:space="preserve">2050: By 2050, </w:t>
      </w:r>
      <w:r w:rsidRPr="00250B4B">
        <w:rPr>
          <w:rStyle w:val="StyleUnderline"/>
        </w:rPr>
        <w:t xml:space="preserve">there is </w:t>
      </w:r>
      <w:r w:rsidRPr="00250B4B">
        <w:rPr>
          <w:rStyle w:val="Emphasis"/>
        </w:rPr>
        <w:t>broad scientific acceptance</w:t>
      </w:r>
      <w:r w:rsidRPr="00250B4B">
        <w:rPr>
          <w:rStyle w:val="StyleUnderline"/>
        </w:rPr>
        <w:t xml:space="preserve"> that system tipping-points for the West Antarctic Ice Sheet and a sea-ice-free Arctic summer were passed well before 1.5°C of warming, for the Greenland Ice Sheet well before 2°C, and for widespread permafrost loss and large-scale Amazon drought and dieback by 2.5°C. </w:t>
      </w:r>
      <w:r w:rsidRPr="006F7148">
        <w:rPr>
          <w:rStyle w:val="Emphasis"/>
        </w:rPr>
        <w:t>The “hothouse Earth” scenario has been realised</w:t>
      </w:r>
      <w:r w:rsidRPr="006F7148">
        <w:rPr>
          <w:rStyle w:val="StyleUnderline"/>
        </w:rPr>
        <w:t>, and Earth is headed for another degree or more of warming,</w:t>
      </w:r>
      <w:r w:rsidRPr="006F7148">
        <w:rPr>
          <w:sz w:val="16"/>
        </w:rPr>
        <w:t xml:space="preserve"> especially </w:t>
      </w:r>
      <w:r w:rsidRPr="006F7148">
        <w:rPr>
          <w:rStyle w:val="StyleUnderline"/>
        </w:rPr>
        <w:t>since human greenhouse emissions are</w:t>
      </w:r>
      <w:r w:rsidRPr="006F7148">
        <w:rPr>
          <w:sz w:val="16"/>
        </w:rPr>
        <w:t xml:space="preserve"> still </w:t>
      </w:r>
      <w:r w:rsidRPr="006F7148">
        <w:rPr>
          <w:rStyle w:val="StyleUnderline"/>
        </w:rPr>
        <w:t>significant.</w:t>
      </w:r>
      <w:r w:rsidRPr="006F7148">
        <w:rPr>
          <w:sz w:val="16"/>
        </w:rPr>
        <w:t xml:space="preserve"> </w:t>
      </w:r>
    </w:p>
    <w:p w14:paraId="7E0D7A8F" w14:textId="77777777" w:rsidR="006F7148" w:rsidRDefault="00C214CD" w:rsidP="00C214CD">
      <w:pPr>
        <w:rPr>
          <w:rStyle w:val="StyleUnderline"/>
        </w:rPr>
      </w:pPr>
      <w:r w:rsidRPr="006F7148">
        <w:rPr>
          <w:sz w:val="16"/>
        </w:rPr>
        <w:t xml:space="preserve">While sea levels have risen 0.5 metres by 2050, the increase may be 2–3 metres by 2100, and it is understood from historical analogues that </w:t>
      </w:r>
      <w:r w:rsidRPr="006F7148">
        <w:rPr>
          <w:rStyle w:val="StyleUnderline"/>
        </w:rPr>
        <w:t xml:space="preserve">seas may eventually rise by more than 25 metres. </w:t>
      </w:r>
    </w:p>
    <w:p w14:paraId="03A3B486" w14:textId="77777777" w:rsidR="006F7148" w:rsidRDefault="00C214CD" w:rsidP="00C214CD">
      <w:pPr>
        <w:rPr>
          <w:rStyle w:val="Emphasis"/>
        </w:rPr>
      </w:pPr>
      <w:r w:rsidRPr="006F7148">
        <w:rPr>
          <w:rStyle w:val="StyleUnderline"/>
        </w:rPr>
        <w:t xml:space="preserve">Thirty-five percent of the global land area, and 55 percent of the global population, are subject to more than 20 days a year of lethal heat conditions, </w:t>
      </w:r>
      <w:r w:rsidRPr="006F7148">
        <w:rPr>
          <w:rStyle w:val="Emphasis"/>
        </w:rPr>
        <w:t xml:space="preserve">beyond the threshold of human survivability. </w:t>
      </w:r>
    </w:p>
    <w:p w14:paraId="56F82DA0" w14:textId="77777777" w:rsidR="006F7148" w:rsidRDefault="00C214CD" w:rsidP="00C214CD">
      <w:pPr>
        <w:rPr>
          <w:rStyle w:val="StyleUnderline"/>
        </w:rPr>
      </w:pPr>
      <w:r w:rsidRPr="006F7148">
        <w:rPr>
          <w:rStyle w:val="StyleUnderline"/>
        </w:rPr>
        <w:t>The destabilisation of the Jet Stream has</w:t>
      </w:r>
      <w:r w:rsidRPr="006F7148">
        <w:rPr>
          <w:sz w:val="14"/>
        </w:rPr>
        <w:t xml:space="preserve"> very </w:t>
      </w:r>
      <w:r w:rsidRPr="006F7148">
        <w:rPr>
          <w:rStyle w:val="StyleUnderline"/>
        </w:rPr>
        <w:t xml:space="preserve">significantly affected the intensity and geographical distribution of the Asian and West African monsoons and, </w:t>
      </w:r>
      <w:r w:rsidRPr="006F7148">
        <w:rPr>
          <w:sz w:val="14"/>
        </w:rPr>
        <w:t xml:space="preserve">together </w:t>
      </w:r>
      <w:r w:rsidRPr="006F7148">
        <w:rPr>
          <w:rStyle w:val="StyleUnderline"/>
        </w:rPr>
        <w:t xml:space="preserve">with the further slowing of the Gulf Stream, is impinging on life support systems in Europe. North America suffers from </w:t>
      </w:r>
      <w:r w:rsidRPr="006F7148">
        <w:rPr>
          <w:rStyle w:val="Emphasis"/>
        </w:rPr>
        <w:t>devastating weather extremes including wildfires, heatwaves, drought and inundation.</w:t>
      </w:r>
      <w:r w:rsidRPr="006F7148">
        <w:rPr>
          <w:rStyle w:val="StyleUnderline"/>
        </w:rPr>
        <w:t xml:space="preserve"> </w:t>
      </w:r>
      <w:r w:rsidRPr="006F7148">
        <w:rPr>
          <w:sz w:val="14"/>
        </w:rPr>
        <w:t>The summer monsoons in China have failed, and water flows into the great rivers of Asia are severely reduced by the loss of more than one-third of the Himalayan ice sheet. Glacial loss reaches 70 percent in the Andes, and rainfall in Mexico and central America falls by half. Semi-permanent El Nino conditions prevail.</w:t>
      </w:r>
      <w:r w:rsidRPr="006F7148">
        <w:rPr>
          <w:rStyle w:val="StyleUnderline"/>
        </w:rPr>
        <w:t xml:space="preserve"> </w:t>
      </w:r>
    </w:p>
    <w:p w14:paraId="04F2E628" w14:textId="77777777" w:rsidR="006F7148" w:rsidRPr="006F7148" w:rsidRDefault="00C214CD" w:rsidP="00C214CD">
      <w:pPr>
        <w:rPr>
          <w:sz w:val="16"/>
        </w:rPr>
      </w:pPr>
      <w:r w:rsidRPr="006F7148">
        <w:rPr>
          <w:rStyle w:val="StyleUnderline"/>
        </w:rPr>
        <w:t xml:space="preserve">Aridification emerges over more than 30 percent of the world’s land surface. Desertification is </w:t>
      </w:r>
      <w:r w:rsidRPr="006F7148">
        <w:rPr>
          <w:rStyle w:val="Emphasis"/>
        </w:rPr>
        <w:t>severe</w:t>
      </w:r>
      <w:r w:rsidRPr="006F7148">
        <w:rPr>
          <w:sz w:val="16"/>
        </w:rPr>
        <w:t xml:space="preserve"> in southern Africa, the southern Mediterranean, west Asia, the Middle East, inland Australia and across the south-western United States. </w:t>
      </w:r>
    </w:p>
    <w:p w14:paraId="05BA5612" w14:textId="77777777" w:rsidR="006F7148" w:rsidRDefault="00C214CD" w:rsidP="00C214CD">
      <w:pPr>
        <w:rPr>
          <w:rStyle w:val="Emphasis"/>
        </w:rPr>
      </w:pPr>
      <w:r w:rsidRPr="006F7148">
        <w:rPr>
          <w:sz w:val="16"/>
        </w:rPr>
        <w:t xml:space="preserve">Impacts: A number of </w:t>
      </w:r>
      <w:r w:rsidRPr="006F7148">
        <w:rPr>
          <w:rStyle w:val="Emphasis"/>
        </w:rPr>
        <w:t>ecosystems collapse</w:t>
      </w:r>
      <w:r w:rsidRPr="006F7148">
        <w:rPr>
          <w:rStyle w:val="StyleUnderline"/>
        </w:rPr>
        <w:t xml:space="preserve">, including </w:t>
      </w:r>
      <w:r w:rsidRPr="006F7148">
        <w:rPr>
          <w:rStyle w:val="Emphasis"/>
        </w:rPr>
        <w:t xml:space="preserve">coral reef systems, the Amazon rainforest and in the Arctic. </w:t>
      </w:r>
    </w:p>
    <w:p w14:paraId="718F9667" w14:textId="77777777" w:rsidR="006F7148" w:rsidRDefault="00C214CD" w:rsidP="00C214CD">
      <w:pPr>
        <w:rPr>
          <w:rStyle w:val="StyleUnderline"/>
        </w:rPr>
      </w:pPr>
      <w:r w:rsidRPr="006F7148">
        <w:rPr>
          <w:sz w:val="16"/>
        </w:rPr>
        <w:t xml:space="preserve">Some poorer </w:t>
      </w:r>
      <w:r w:rsidRPr="006F7148">
        <w:rPr>
          <w:rStyle w:val="StyleUnderline"/>
        </w:rPr>
        <w:t>nations and regions</w:t>
      </w:r>
      <w:r w:rsidRPr="006F7148">
        <w:rPr>
          <w:sz w:val="16"/>
        </w:rPr>
        <w:t xml:space="preserve">, which lack capacity to provide artificially-cooled environments for their populations, </w:t>
      </w:r>
      <w:r w:rsidRPr="006F7148">
        <w:rPr>
          <w:rStyle w:val="StyleUnderline"/>
        </w:rPr>
        <w:t>become unviable. Deadly heat conditions persist for more than 100 days per year in West Africa, tropical South America, the Middle East and South-East Asia, which</w:t>
      </w:r>
      <w:r w:rsidRPr="006F7148">
        <w:rPr>
          <w:sz w:val="16"/>
        </w:rPr>
        <w:t xml:space="preserve"> together </w:t>
      </w:r>
      <w:r w:rsidRPr="006F7148">
        <w:rPr>
          <w:rStyle w:val="StyleUnderline"/>
        </w:rPr>
        <w:t>with land degradation and rising sea levels contributes to</w:t>
      </w:r>
      <w:r w:rsidRPr="006F7148">
        <w:rPr>
          <w:sz w:val="16"/>
        </w:rPr>
        <w:t xml:space="preserve"> 21 perhaps </w:t>
      </w:r>
      <w:r w:rsidRPr="006F7148">
        <w:rPr>
          <w:rStyle w:val="StyleUnderline"/>
        </w:rPr>
        <w:t xml:space="preserve">a billion people being displaced. </w:t>
      </w:r>
    </w:p>
    <w:p w14:paraId="3E8B2B41" w14:textId="77777777" w:rsidR="006F7148" w:rsidRDefault="00C214CD" w:rsidP="00C214CD">
      <w:pPr>
        <w:rPr>
          <w:rStyle w:val="StyleUnderline"/>
        </w:rPr>
      </w:pPr>
      <w:r w:rsidRPr="006F7148">
        <w:rPr>
          <w:rStyle w:val="Emphasis"/>
        </w:rPr>
        <w:t xml:space="preserve">Water availability decreases </w:t>
      </w:r>
      <w:r w:rsidRPr="006F7148">
        <w:rPr>
          <w:rStyle w:val="StyleUnderline"/>
        </w:rPr>
        <w:t>sharply</w:t>
      </w:r>
      <w:r w:rsidRPr="006F7148">
        <w:rPr>
          <w:sz w:val="16"/>
        </w:rPr>
        <w:t xml:space="preserve"> in the most affected regions at lower latitudes (dry tropics and subtropics</w:t>
      </w:r>
      <w:r w:rsidRPr="006F7148">
        <w:rPr>
          <w:rStyle w:val="StyleUnderline"/>
        </w:rPr>
        <w:t>), affecting</w:t>
      </w:r>
      <w:r w:rsidRPr="006F7148">
        <w:rPr>
          <w:sz w:val="16"/>
        </w:rPr>
        <w:t xml:space="preserve"> about </w:t>
      </w:r>
      <w:r w:rsidRPr="006F7148">
        <w:rPr>
          <w:rStyle w:val="StyleUnderline"/>
        </w:rPr>
        <w:t xml:space="preserve">two billion people worldwide. </w:t>
      </w:r>
      <w:r w:rsidRPr="006F7148">
        <w:rPr>
          <w:rStyle w:val="Emphasis"/>
        </w:rPr>
        <w:t>Ag</w:t>
      </w:r>
      <w:r w:rsidRPr="006F7148">
        <w:rPr>
          <w:sz w:val="16"/>
        </w:rPr>
        <w:t xml:space="preserve">riculture </w:t>
      </w:r>
      <w:r w:rsidRPr="006F7148">
        <w:rPr>
          <w:rStyle w:val="Emphasis"/>
        </w:rPr>
        <w:t>becomes nonviable</w:t>
      </w:r>
      <w:r w:rsidRPr="006F7148">
        <w:rPr>
          <w:rStyle w:val="StyleUnderline"/>
        </w:rPr>
        <w:t xml:space="preserve"> in the dry subtropics.</w:t>
      </w:r>
    </w:p>
    <w:p w14:paraId="74D3811C" w14:textId="77777777" w:rsidR="006F7148" w:rsidRPr="006F7148" w:rsidRDefault="00C214CD" w:rsidP="00C214CD">
      <w:pPr>
        <w:rPr>
          <w:sz w:val="16"/>
        </w:rPr>
      </w:pPr>
      <w:r w:rsidRPr="006F7148">
        <w:rPr>
          <w:sz w:val="16"/>
        </w:rPr>
        <w:t xml:space="preserve">Most regions in </w:t>
      </w:r>
      <w:r w:rsidRPr="006F7148">
        <w:rPr>
          <w:rStyle w:val="StyleUnderline"/>
        </w:rPr>
        <w:t>the world see a significant drop in food production and increasing</w:t>
      </w:r>
      <w:r w:rsidRPr="006F7148">
        <w:rPr>
          <w:sz w:val="16"/>
        </w:rPr>
        <w:t xml:space="preserve"> numbers of </w:t>
      </w:r>
      <w:r w:rsidRPr="006F7148">
        <w:rPr>
          <w:rStyle w:val="Emphasis"/>
        </w:rPr>
        <w:t>extreme weather events</w:t>
      </w:r>
      <w:r w:rsidRPr="006F7148">
        <w:rPr>
          <w:rStyle w:val="StyleUnderline"/>
        </w:rPr>
        <w:t xml:space="preserve">, including heat waves, floods and storms. </w:t>
      </w:r>
      <w:r w:rsidRPr="006F7148">
        <w:rPr>
          <w:rStyle w:val="Emphasis"/>
        </w:rPr>
        <w:t>Food production is inadequate</w:t>
      </w:r>
      <w:r w:rsidRPr="006F7148">
        <w:rPr>
          <w:rStyle w:val="StyleUnderline"/>
        </w:rPr>
        <w:t xml:space="preserve"> to feed the global population and food prices skyrocket, as a consequence of a one-fifth decline in crop yields, a decline in the nutrition content of</w:t>
      </w:r>
      <w:r w:rsidRPr="006F7148">
        <w:rPr>
          <w:sz w:val="16"/>
        </w:rPr>
        <w:t xml:space="preserve"> food </w:t>
      </w:r>
      <w:r w:rsidRPr="006F7148">
        <w:rPr>
          <w:rStyle w:val="StyleUnderline"/>
        </w:rPr>
        <w:t xml:space="preserve">crops, a catastrophic decline in insect populations, desertification, monsoon failure and </w:t>
      </w:r>
      <w:r w:rsidRPr="006F7148">
        <w:rPr>
          <w:rStyle w:val="Emphasis"/>
        </w:rPr>
        <w:t>chronic water shortages</w:t>
      </w:r>
      <w:r w:rsidRPr="006F7148">
        <w:rPr>
          <w:rStyle w:val="StyleUnderline"/>
        </w:rPr>
        <w:t xml:space="preserve">, and conditions </w:t>
      </w:r>
      <w:r w:rsidRPr="006F7148">
        <w:rPr>
          <w:rStyle w:val="Emphasis"/>
        </w:rPr>
        <w:t>too hot for human habitation</w:t>
      </w:r>
      <w:r w:rsidRPr="006F7148">
        <w:rPr>
          <w:rStyle w:val="StyleUnderline"/>
        </w:rPr>
        <w:t xml:space="preserve"> </w:t>
      </w:r>
      <w:r w:rsidRPr="006F7148">
        <w:rPr>
          <w:sz w:val="16"/>
        </w:rPr>
        <w:t>in significant food-growing regions.</w:t>
      </w:r>
    </w:p>
    <w:p w14:paraId="634BD53A" w14:textId="77777777" w:rsidR="006F7148" w:rsidRPr="006F7148" w:rsidRDefault="00C214CD" w:rsidP="006F7148">
      <w:pPr>
        <w:rPr>
          <w:sz w:val="16"/>
        </w:rPr>
      </w:pPr>
      <w:r w:rsidRPr="006F7148">
        <w:rPr>
          <w:sz w:val="16"/>
        </w:rPr>
        <w:t xml:space="preserve">The lower reaches of the </w:t>
      </w:r>
      <w:r w:rsidRPr="006F7148">
        <w:rPr>
          <w:rStyle w:val="StyleUnderline"/>
        </w:rPr>
        <w:t>agriculturally-important river deltas</w:t>
      </w:r>
      <w:r w:rsidRPr="006F7148">
        <w:rPr>
          <w:sz w:val="16"/>
        </w:rPr>
        <w:t xml:space="preserve"> such as the Mekong, Ganges and Nile are inundated, </w:t>
      </w:r>
      <w:r w:rsidRPr="006F7148">
        <w:rPr>
          <w:rStyle w:val="StyleUnderline"/>
        </w:rPr>
        <w:t>and</w:t>
      </w:r>
      <w:r w:rsidRPr="006F7148">
        <w:rPr>
          <w:sz w:val="16"/>
        </w:rPr>
        <w:t xml:space="preserve"> significant sectors of some of </w:t>
      </w:r>
      <w:r w:rsidRPr="006F7148">
        <w:rPr>
          <w:rStyle w:val="StyleUnderline"/>
        </w:rPr>
        <w:t>the world’s most populous cities</w:t>
      </w:r>
      <w:r w:rsidRPr="006F7148">
        <w:rPr>
          <w:sz w:val="16"/>
        </w:rPr>
        <w:t xml:space="preserve"> — including Chennai, Mumbai, Jakarta, Guangzhou, Tianjin, Hong Kong, Ho Chi Minh City, Shanghai, Lagos, Bangkok and Manila — </w:t>
      </w:r>
      <w:r w:rsidRPr="006F7148">
        <w:rPr>
          <w:rStyle w:val="StyleUnderline"/>
        </w:rPr>
        <w:t xml:space="preserve">are </w:t>
      </w:r>
      <w:r w:rsidRPr="006F7148">
        <w:rPr>
          <w:rStyle w:val="Emphasis"/>
        </w:rPr>
        <w:t>abandoned</w:t>
      </w:r>
      <w:r w:rsidRPr="006F7148">
        <w:rPr>
          <w:rStyle w:val="StyleUnderline"/>
        </w:rPr>
        <w:t>.</w:t>
      </w:r>
      <w:r w:rsidRPr="006F7148">
        <w:rPr>
          <w:sz w:val="16"/>
        </w:rPr>
        <w:t xml:space="preserve"> Some </w:t>
      </w:r>
      <w:r w:rsidRPr="006F7148">
        <w:rPr>
          <w:rStyle w:val="StyleUnderline"/>
        </w:rPr>
        <w:t xml:space="preserve">small islands become </w:t>
      </w:r>
      <w:r w:rsidRPr="006F7148">
        <w:rPr>
          <w:rStyle w:val="Emphasis"/>
        </w:rPr>
        <w:t>uninhabitable</w:t>
      </w:r>
      <w:r w:rsidRPr="006F7148">
        <w:rPr>
          <w:rStyle w:val="StyleUnderline"/>
        </w:rPr>
        <w:t xml:space="preserve">. </w:t>
      </w:r>
      <w:r w:rsidRPr="006F7148">
        <w:rPr>
          <w:sz w:val="16"/>
        </w:rPr>
        <w:t xml:space="preserve">Ten percent of Bangladesh is inundated, displacing 15 million people. </w:t>
      </w:r>
    </w:p>
    <w:p w14:paraId="4E79E7BA" w14:textId="1A986448" w:rsidR="00C214CD" w:rsidRPr="006F7148" w:rsidRDefault="00C214CD" w:rsidP="006F7148">
      <w:pPr>
        <w:rPr>
          <w:sz w:val="16"/>
          <w:szCs w:val="16"/>
        </w:rPr>
      </w:pPr>
      <w:r w:rsidRPr="006F7148">
        <w:rPr>
          <w:sz w:val="16"/>
        </w:rPr>
        <w:lastRenderedPageBreak/>
        <w:t xml:space="preserve">According to the Global Challenges Foundation’s Global Catastrophic Risks 2018 report, </w:t>
      </w:r>
      <w:r w:rsidRPr="006F7148">
        <w:rPr>
          <w:rStyle w:val="StyleUnderline"/>
        </w:rPr>
        <w:t>even for 2°C of warming, more than a billion people may need to be relocated due to sea-level rise, and</w:t>
      </w:r>
      <w:r w:rsidRPr="006F7148">
        <w:rPr>
          <w:sz w:val="16"/>
        </w:rPr>
        <w:t xml:space="preserve"> In high-end scenarios “the scale of destruction is beyond our capacity to model, with a high likelihood of human civilization</w:t>
      </w:r>
      <w:r w:rsidRPr="006F7148">
        <w:rPr>
          <w:sz w:val="16"/>
          <w:szCs w:val="16"/>
        </w:rPr>
        <w:t xml:space="preserve"> coming to an end”. 22</w:t>
      </w:r>
    </w:p>
    <w:p w14:paraId="74DCC12D" w14:textId="77777777" w:rsidR="00C214CD" w:rsidRPr="00DB7186" w:rsidRDefault="00C214CD" w:rsidP="00C214CD"/>
    <w:p w14:paraId="3724C7D6" w14:textId="29F90C01" w:rsidR="00E67B9D" w:rsidRDefault="00E67B9D" w:rsidP="00E67B9D">
      <w:pPr>
        <w:pStyle w:val="Heading4"/>
      </w:pPr>
      <w:r>
        <w:t>Warming causes extinction.</w:t>
      </w:r>
    </w:p>
    <w:p w14:paraId="11E5B420" w14:textId="4FD7F68E" w:rsidR="00CB68F2" w:rsidRDefault="00CB68F2" w:rsidP="00CB68F2">
      <w:r w:rsidRPr="00CB68F2">
        <w:rPr>
          <w:rStyle w:val="Style13ptBold"/>
        </w:rPr>
        <w:t>McKibben 19</w:t>
      </w:r>
      <w:r>
        <w:t xml:space="preserve"> –</w:t>
      </w:r>
      <w:r w:rsidRPr="00CB68F2">
        <w:t xml:space="preserve"> </w:t>
      </w:r>
      <w:r>
        <w:t>Schumann Distinguished Scholar at Middlebury College; fellow of the American Academy of Arts and Sciences</w:t>
      </w:r>
    </w:p>
    <w:p w14:paraId="2B1A9335" w14:textId="456BE08F" w:rsidR="00CB68F2" w:rsidRPr="00CB68F2" w:rsidRDefault="00CB68F2" w:rsidP="00CB68F2">
      <w:r>
        <w:t>Bill, 4/9. "</w:t>
      </w:r>
      <w:r w:rsidRPr="003223BB">
        <w:rPr>
          <w:rStyle w:val="StyleUnderline"/>
        </w:rPr>
        <w:t xml:space="preserve">This Is </w:t>
      </w:r>
      <w:r w:rsidRPr="008E2AB6">
        <w:rPr>
          <w:rStyle w:val="StyleUnderline"/>
        </w:rPr>
        <w:t xml:space="preserve">How </w:t>
      </w:r>
      <w:r w:rsidRPr="008E2AB6">
        <w:rPr>
          <w:rStyle w:val="Emphasis"/>
        </w:rPr>
        <w:t>Human Extinction</w:t>
      </w:r>
      <w:r w:rsidRPr="008E2AB6">
        <w:rPr>
          <w:rStyle w:val="StyleUnderline"/>
        </w:rPr>
        <w:t xml:space="preserve"> Could Play Out</w:t>
      </w:r>
      <w:r w:rsidRPr="008E2AB6">
        <w:t>." Rolling Stone. 4-9-2019. https://www.rollingstone.com/politics/politics-features/bill-mckibben-falter-climate-change-817310</w:t>
      </w:r>
      <w:r>
        <w:t>/</w:t>
      </w:r>
    </w:p>
    <w:p w14:paraId="129D32BC" w14:textId="56929D99" w:rsidR="00E67B9D" w:rsidRPr="00CB68F2" w:rsidRDefault="00E67B9D" w:rsidP="00E67B9D">
      <w:pPr>
        <w:rPr>
          <w:sz w:val="16"/>
        </w:rPr>
      </w:pPr>
      <w:r w:rsidRPr="00CB68F2">
        <w:rPr>
          <w:sz w:val="16"/>
        </w:rPr>
        <w:t xml:space="preserve">Oh, </w:t>
      </w:r>
      <w:r w:rsidRPr="00CE0AE5">
        <w:rPr>
          <w:rStyle w:val="StyleUnderline"/>
        </w:rPr>
        <w:t xml:space="preserve">it could get </w:t>
      </w:r>
      <w:r w:rsidRPr="00CE0AE5">
        <w:rPr>
          <w:rStyle w:val="Emphasis"/>
        </w:rPr>
        <w:t>very bad</w:t>
      </w:r>
      <w:r w:rsidRPr="00CB68F2">
        <w:rPr>
          <w:sz w:val="16"/>
        </w:rPr>
        <w:t>.</w:t>
      </w:r>
    </w:p>
    <w:p w14:paraId="33B0026E" w14:textId="77777777" w:rsidR="00E67B9D" w:rsidRPr="00CB68F2" w:rsidRDefault="00E67B9D" w:rsidP="00E67B9D">
      <w:pPr>
        <w:rPr>
          <w:rStyle w:val="Emphasis"/>
        </w:rPr>
      </w:pPr>
      <w:r w:rsidRPr="00CB68F2">
        <w:rPr>
          <w:sz w:val="16"/>
        </w:rPr>
        <w:t xml:space="preserve">In 2015, </w:t>
      </w:r>
      <w:r w:rsidRPr="00CE0AE5">
        <w:rPr>
          <w:rStyle w:val="StyleUnderline"/>
        </w:rPr>
        <w:t xml:space="preserve">a </w:t>
      </w:r>
      <w:r w:rsidRPr="00CB68F2">
        <w:rPr>
          <w:rStyle w:val="StyleUnderline"/>
        </w:rPr>
        <w:t xml:space="preserve">study in the Journal of Mathematical Biology pointed out that if the world’s </w:t>
      </w:r>
      <w:r w:rsidRPr="00CB68F2">
        <w:rPr>
          <w:rStyle w:val="Emphasis"/>
        </w:rPr>
        <w:t>oceans</w:t>
      </w:r>
      <w:r w:rsidRPr="00CB68F2">
        <w:rPr>
          <w:rStyle w:val="StyleUnderline"/>
        </w:rPr>
        <w:t xml:space="preserve"> kept warming, by 2100 they might become hot enough to “</w:t>
      </w:r>
      <w:r w:rsidRPr="00CB68F2">
        <w:rPr>
          <w:rStyle w:val="Emphasis"/>
        </w:rPr>
        <w:t>stop oxygen production</w:t>
      </w:r>
      <w:r w:rsidRPr="00CB68F2">
        <w:rPr>
          <w:rStyle w:val="StyleUnderline"/>
        </w:rPr>
        <w:t xml:space="preserve"> by </w:t>
      </w:r>
      <w:r w:rsidRPr="00CB68F2">
        <w:rPr>
          <w:rStyle w:val="Emphasis"/>
        </w:rPr>
        <w:t>phyto-plankton</w:t>
      </w:r>
      <w:r w:rsidRPr="00CB68F2">
        <w:rPr>
          <w:rStyle w:val="StyleUnderline"/>
        </w:rPr>
        <w:t xml:space="preserve"> by disrupting the process of photosynthesis.”</w:t>
      </w:r>
      <w:r w:rsidRPr="00CB68F2">
        <w:rPr>
          <w:sz w:val="16"/>
        </w:rPr>
        <w:t xml:space="preserve"> </w:t>
      </w:r>
      <w:r w:rsidRPr="00CB68F2">
        <w:rPr>
          <w:rStyle w:val="StyleUnderline"/>
        </w:rPr>
        <w:t xml:space="preserve">Given that </w:t>
      </w:r>
      <w:r w:rsidRPr="00CB68F2">
        <w:rPr>
          <w:rStyle w:val="Emphasis"/>
        </w:rPr>
        <w:t>two-thirds</w:t>
      </w:r>
      <w:r w:rsidRPr="00CB68F2">
        <w:rPr>
          <w:rStyle w:val="StyleUnderline"/>
        </w:rPr>
        <w:t xml:space="preserve"> of the </w:t>
      </w:r>
      <w:r w:rsidRPr="00CB68F2">
        <w:rPr>
          <w:rStyle w:val="Emphasis"/>
        </w:rPr>
        <w:t>Earth’s oxygen</w:t>
      </w:r>
      <w:r w:rsidRPr="00CB68F2">
        <w:rPr>
          <w:rStyle w:val="StyleUnderline"/>
        </w:rPr>
        <w:t xml:space="preserve"> comes from phytoplankton, that would “likely result in the </w:t>
      </w:r>
      <w:r w:rsidRPr="00CB68F2">
        <w:rPr>
          <w:rStyle w:val="Emphasis"/>
        </w:rPr>
        <w:t>mass mortality of animals and humans</w:t>
      </w:r>
      <w:r w:rsidRPr="00CB68F2">
        <w:rPr>
          <w:sz w:val="16"/>
        </w:rPr>
        <w:t>.”</w:t>
      </w:r>
    </w:p>
    <w:p w14:paraId="025A0F48" w14:textId="77777777" w:rsidR="00E67B9D" w:rsidRPr="00CB68F2" w:rsidRDefault="00E67B9D" w:rsidP="00E67B9D">
      <w:pPr>
        <w:rPr>
          <w:sz w:val="16"/>
        </w:rPr>
      </w:pPr>
      <w:r w:rsidRPr="00CB68F2">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CB68F2">
        <w:rPr>
          <w:rStyle w:val="Emphasis"/>
        </w:rPr>
        <w:t>permafrost</w:t>
      </w:r>
      <w:r w:rsidRPr="00CB68F2">
        <w:rPr>
          <w:rStyle w:val="StyleUnderline"/>
        </w:rPr>
        <w:t xml:space="preserve"> is a “very good preserver of </w:t>
      </w:r>
      <w:r w:rsidRPr="00CB68F2">
        <w:rPr>
          <w:rStyle w:val="Emphasis"/>
        </w:rPr>
        <w:t>microbes</w:t>
      </w:r>
      <w:r w:rsidRPr="00CB68F2">
        <w:rPr>
          <w:rStyle w:val="StyleUnderline"/>
        </w:rPr>
        <w:t xml:space="preserve"> and </w:t>
      </w:r>
      <w:r w:rsidRPr="00CB68F2">
        <w:rPr>
          <w:rStyle w:val="Emphasis"/>
        </w:rPr>
        <w:t>viruses</w:t>
      </w:r>
      <w:r w:rsidRPr="00CB68F2">
        <w:rPr>
          <w:sz w:val="16"/>
        </w:rPr>
        <w:t xml:space="preserve">, </w:t>
      </w:r>
      <w:r w:rsidRPr="00CB68F2">
        <w:rPr>
          <w:rStyle w:val="StyleUnderline"/>
        </w:rPr>
        <w:t>because it is cold, there is no oxygen, and it is dark</w:t>
      </w:r>
      <w:r w:rsidRPr="00CB68F2">
        <w:rPr>
          <w:sz w:val="16"/>
        </w:rPr>
        <w:t xml:space="preserve">” — scientists have managed to revive an eight-million-year-old bacterium they found beneath the surface of a glacier. Researchers believe </w:t>
      </w:r>
      <w:r w:rsidRPr="00CB68F2">
        <w:rPr>
          <w:rStyle w:val="StyleUnderline"/>
        </w:rPr>
        <w:t xml:space="preserve">there are fragments of the </w:t>
      </w:r>
      <w:r w:rsidRPr="00CB68F2">
        <w:rPr>
          <w:rStyle w:val="Emphasis"/>
        </w:rPr>
        <w:t>Spanish flu virus</w:t>
      </w:r>
      <w:r w:rsidRPr="00CB68F2">
        <w:rPr>
          <w:sz w:val="16"/>
        </w:rPr>
        <w:t xml:space="preserve">, </w:t>
      </w:r>
      <w:r w:rsidRPr="00CB68F2">
        <w:rPr>
          <w:rStyle w:val="Emphasis"/>
        </w:rPr>
        <w:t>smallpox</w:t>
      </w:r>
      <w:r w:rsidRPr="00CB68F2">
        <w:rPr>
          <w:sz w:val="16"/>
        </w:rPr>
        <w:t xml:space="preserve">, </w:t>
      </w:r>
      <w:r w:rsidRPr="00CB68F2">
        <w:rPr>
          <w:rStyle w:val="StyleUnderline"/>
        </w:rPr>
        <w:t xml:space="preserve">and </w:t>
      </w:r>
      <w:r w:rsidRPr="00CB68F2">
        <w:rPr>
          <w:rStyle w:val="Emphasis"/>
        </w:rPr>
        <w:t>bubonic plague</w:t>
      </w:r>
      <w:r w:rsidRPr="00CB68F2">
        <w:rPr>
          <w:sz w:val="16"/>
        </w:rPr>
        <w:t xml:space="preserve"> </w:t>
      </w:r>
      <w:r w:rsidRPr="00CB68F2">
        <w:rPr>
          <w:rStyle w:val="StyleUnderline"/>
        </w:rPr>
        <w:t>buried in Siberia and Alaska</w:t>
      </w:r>
      <w:r w:rsidRPr="00CB68F2">
        <w:rPr>
          <w:sz w:val="16"/>
        </w:rPr>
        <w:t>.</w:t>
      </w:r>
    </w:p>
    <w:p w14:paraId="5408DE0D" w14:textId="77777777" w:rsidR="00E67B9D" w:rsidRPr="00CB68F2" w:rsidRDefault="00E67B9D" w:rsidP="00E67B9D">
      <w:pPr>
        <w:rPr>
          <w:sz w:val="16"/>
        </w:rPr>
      </w:pPr>
      <w:r w:rsidRPr="00CB68F2">
        <w:rPr>
          <w:sz w:val="16"/>
        </w:rPr>
        <w:t xml:space="preserve">Or consider this: </w:t>
      </w:r>
      <w:r w:rsidRPr="00CB68F2">
        <w:rPr>
          <w:rStyle w:val="StyleUnderline"/>
        </w:rPr>
        <w:t xml:space="preserve">as ice sheets melt, they take weight off land, and that can </w:t>
      </w:r>
      <w:r w:rsidRPr="00CB68F2">
        <w:rPr>
          <w:rStyle w:val="Emphasis"/>
        </w:rPr>
        <w:t>trigger earthquakes</w:t>
      </w:r>
      <w:r w:rsidRPr="00CB68F2">
        <w:rPr>
          <w:sz w:val="16"/>
        </w:rPr>
        <w:t xml:space="preserve"> — seismic activity is already increasing in Greenland and Alaska. Meanwhile, the added weight of the new seawater starts to bend the Earth’s crust. “</w:t>
      </w:r>
      <w:r w:rsidRPr="00CB68F2">
        <w:rPr>
          <w:rStyle w:val="StyleUnderline"/>
        </w:rPr>
        <w:t xml:space="preserve">That will give you a </w:t>
      </w:r>
      <w:r w:rsidRPr="00CB68F2">
        <w:rPr>
          <w:rStyle w:val="Emphasis"/>
        </w:rPr>
        <w:t>massive increase in volcanic activity</w:t>
      </w:r>
      <w:r w:rsidRPr="00CB68F2">
        <w:rPr>
          <w:sz w:val="16"/>
        </w:rPr>
        <w:t xml:space="preserve">. </w:t>
      </w:r>
      <w:r w:rsidRPr="00CB68F2">
        <w:rPr>
          <w:rStyle w:val="StyleUnderline"/>
        </w:rPr>
        <w:t>It’ll activate faults to create earthquakes, submarine landslides, tsunamis</w:t>
      </w:r>
      <w:r w:rsidRPr="00CB68F2">
        <w:rPr>
          <w:sz w:val="16"/>
        </w:rPr>
        <w:t>, the whole lot,” explained the director of University College London’s Hazard Centre. Such a landslide happened in Scandinavia about eight thousand years ago, as the last Ice Age retreated and a Kentucky-size section of Norway’s continental shelf gave way, “</w:t>
      </w:r>
      <w:r w:rsidRPr="00CB68F2">
        <w:rPr>
          <w:rStyle w:val="StyleUnderline"/>
        </w:rPr>
        <w:t xml:space="preserve">plummeting down to the abyssal plain and creating a series of </w:t>
      </w:r>
      <w:r w:rsidRPr="00CB68F2">
        <w:rPr>
          <w:rStyle w:val="Emphasis"/>
        </w:rPr>
        <w:t>titanic waves</w:t>
      </w:r>
      <w:r w:rsidRPr="00CB68F2">
        <w:rPr>
          <w:rStyle w:val="StyleUnderline"/>
        </w:rPr>
        <w:t xml:space="preserve"> that roared forth with a vengeance</w:t>
      </w:r>
      <w:r w:rsidRPr="00CB68F2">
        <w:rPr>
          <w:sz w:val="16"/>
        </w:rPr>
        <w:t xml:space="preserve">,” </w:t>
      </w:r>
      <w:r w:rsidRPr="00CB68F2">
        <w:rPr>
          <w:rStyle w:val="Emphasis"/>
        </w:rPr>
        <w:t>wiping all signs of life</w:t>
      </w:r>
      <w:r w:rsidRPr="00CB68F2">
        <w:rPr>
          <w:sz w:val="16"/>
        </w:rPr>
        <w:t xml:space="preserve"> from coastal Norway to Greenland and “drowning the Wales-sized landmass that once connected Britain to the Netherlands, Denmark, and Germany.” When the waves hit the Shetlands, they were sixty-five feet high.</w:t>
      </w:r>
    </w:p>
    <w:p w14:paraId="733B6899" w14:textId="77777777" w:rsidR="00E67B9D" w:rsidRPr="00CB68F2" w:rsidRDefault="00E67B9D" w:rsidP="00E67B9D">
      <w:pPr>
        <w:rPr>
          <w:sz w:val="16"/>
          <w:szCs w:val="16"/>
        </w:rPr>
      </w:pPr>
      <w:r w:rsidRPr="00CB68F2">
        <w:rPr>
          <w:sz w:val="16"/>
          <w:szCs w:val="16"/>
        </w:rPr>
        <w:t>There’s even this: if we keep raising carbon dioxide levels, we may not be able to think straight anymore. At a thousand parts per million (which is within the realm of possibility for 2100), human cognitive ability falls 21 percent. “The largest effects were seen for Crisis Response, Information Usage, and Strategy,” a Harvard study reported, which is too bad, as those skills are what we seem to need most.</w:t>
      </w:r>
    </w:p>
    <w:p w14:paraId="49289830" w14:textId="77777777" w:rsidR="00E67B9D" w:rsidRPr="00CB68F2" w:rsidRDefault="00E67B9D" w:rsidP="00E67B9D">
      <w:pPr>
        <w:rPr>
          <w:sz w:val="16"/>
          <w:szCs w:val="16"/>
        </w:rPr>
      </w:pPr>
      <w:r w:rsidRPr="00CB68F2">
        <w:rPr>
          <w:sz w:val="16"/>
          <w:szCs w:val="16"/>
        </w:rPr>
        <w:t>I could, in other words, do my best to scare you silly. I’m not opposed on principle — changing something as fundamental as the composition of the atmosphere, and hence the heat balance of the planet, is certain to trigger all manner of horror, and we shouldn’t shy away from it. The dramatic uncertainty that lies ahead may be the most frightening development of all; the physical world is going from backdrop to foreground. (It’s like the contrast between politics in the old days, when you could forget about Washington for weeks at a time, and politics in the Trump era, when the president is always jumping out from behind a tree to yell at you.)</w:t>
      </w:r>
    </w:p>
    <w:p w14:paraId="356344C7" w14:textId="77777777" w:rsidR="00E67B9D" w:rsidRPr="00CB68F2" w:rsidRDefault="00E67B9D" w:rsidP="00E67B9D">
      <w:pPr>
        <w:rPr>
          <w:sz w:val="16"/>
          <w:szCs w:val="16"/>
        </w:rPr>
      </w:pPr>
      <w:r w:rsidRPr="00CB68F2">
        <w:rPr>
          <w:sz w:val="16"/>
          <w:szCs w:val="16"/>
        </w:rPr>
        <w:t>But let’s try to occupy ourselves with the most likely scenarios, because they are more than disturbing enough. Long before we get to tidal waves or smallpox, long before we choke to death or stop thinking clearly, we will need to concentrate on the most mundane and basic facts: everyone needs to eat every day, and an awful lot of us live near the ocean.</w:t>
      </w:r>
    </w:p>
    <w:p w14:paraId="3C5249E1" w14:textId="77777777" w:rsidR="00E67B9D" w:rsidRPr="00CB68F2" w:rsidRDefault="00E67B9D" w:rsidP="00E67B9D">
      <w:pPr>
        <w:rPr>
          <w:sz w:val="16"/>
          <w:szCs w:val="16"/>
        </w:rPr>
      </w:pPr>
      <w:r w:rsidRPr="00CB68F2">
        <w:rPr>
          <w:sz w:val="16"/>
          <w:szCs w:val="16"/>
        </w:rPr>
        <w:t>FOOD SUPPLY first. We’ve had an amazing run since the end of World War II, with crop yields growing fast enough to keep ahead of a fast-rising population. It’s come at great human cost — displaced peasant farmers fill many of the planet’s vast slums — but in terms of sheer volume, the Green Revolution’s fertilizers, pesticides, and machinery managed to push output sharply upward. That climb, however, now seems to be running into the brute facts of heat and drought. There are studies to demonstrate the dire effects of warming on coffee, cacao, chickpeas, and champagne, but it is cereals that we really need to worry about, given that they supply most of the planet’s calories: corn, wheat, and rice all evolved as crops in the climate of the last ten thousand years, and though plant breeders can change them, there are limits to those changes. You can move a person from Hanoi to Edmonton, and she might decide to open a Vietnamese restaurant. But if you move a rice plant, it will die.</w:t>
      </w:r>
    </w:p>
    <w:p w14:paraId="3BE9106F" w14:textId="77777777" w:rsidR="00E67B9D" w:rsidRPr="00CB68F2" w:rsidRDefault="00E67B9D" w:rsidP="00E67B9D">
      <w:pPr>
        <w:rPr>
          <w:sz w:val="16"/>
        </w:rPr>
      </w:pPr>
      <w:r w:rsidRPr="00CB68F2">
        <w:rPr>
          <w:sz w:val="16"/>
        </w:rPr>
        <w:t>A 2017 study in Australia, home to some of the world’s highest-tech farming, found that “</w:t>
      </w:r>
      <w:r w:rsidRPr="00CB68F2">
        <w:rPr>
          <w:rStyle w:val="Emphasis"/>
        </w:rPr>
        <w:t>wheat productivity</w:t>
      </w:r>
      <w:r w:rsidRPr="00CB68F2">
        <w:rPr>
          <w:rStyle w:val="StyleUnderline"/>
        </w:rPr>
        <w:t xml:space="preserve"> has </w:t>
      </w:r>
      <w:r w:rsidRPr="00CB68F2">
        <w:rPr>
          <w:rStyle w:val="Emphasis"/>
        </w:rPr>
        <w:t>flatlined</w:t>
      </w:r>
      <w:r w:rsidRPr="00CB68F2">
        <w:rPr>
          <w:rStyle w:val="StyleUnderline"/>
        </w:rPr>
        <w:t xml:space="preserve"> as a </w:t>
      </w:r>
      <w:r w:rsidRPr="00CB68F2">
        <w:rPr>
          <w:rStyle w:val="Emphasis"/>
        </w:rPr>
        <w:t>direct result of climate change</w:t>
      </w:r>
      <w:r w:rsidRPr="00CB68F2">
        <w:rPr>
          <w:sz w:val="16"/>
        </w:rPr>
        <w:t xml:space="preserve">.” After tripling between 1900 and 1990, wheat yields had stagnated since, as temperatures increased a degree and rainfall declined by nearly a third. “The chance of that just being variable climate </w:t>
      </w:r>
      <w:r w:rsidRPr="00CB68F2">
        <w:rPr>
          <w:sz w:val="16"/>
        </w:rPr>
        <w:lastRenderedPageBreak/>
        <w:t>without the underlying factor [of climate change] is less than one in a hundred billion,” the researchers said, and it meant that despite all the expensive new technology farmers kept introducing, “they have succeeded only in standing still, not in moving forward.” Assuming the same trends continued, yields would actually start to decline inside of two decades, they reported. In June 2018, researchers found that a two-degree Celsius rise in temperature — which, recall, is what the Paris accords are now aiming for — could cut U.S. corn yields by 18 percent. A four-degree increase — which is where our current trajectory will take us — would cut the crop almost in half. The United States is the world’s largest producer of corn, which in turn is the planet’s most widely grown crop.</w:t>
      </w:r>
    </w:p>
    <w:p w14:paraId="7728480A" w14:textId="77777777" w:rsidR="00E67B9D" w:rsidRPr="00CB68F2" w:rsidRDefault="00E67B9D" w:rsidP="00E67B9D">
      <w:pPr>
        <w:rPr>
          <w:sz w:val="16"/>
        </w:rPr>
      </w:pPr>
      <w:r w:rsidRPr="00CB68F2">
        <w:rPr>
          <w:rStyle w:val="Emphasis"/>
        </w:rPr>
        <w:t>Corn is vulnerable</w:t>
      </w:r>
      <w:r w:rsidRPr="00CB68F2">
        <w:rPr>
          <w:sz w:val="16"/>
        </w:rPr>
        <w:t xml:space="preserve"> </w:t>
      </w:r>
      <w:r w:rsidRPr="00CB68F2">
        <w:rPr>
          <w:rStyle w:val="StyleUnderline"/>
        </w:rPr>
        <w:t xml:space="preserve">because even a week of high temperatures at the key moment can </w:t>
      </w:r>
      <w:r w:rsidRPr="00CB68F2">
        <w:rPr>
          <w:rStyle w:val="Emphasis"/>
        </w:rPr>
        <w:t>keep it from fertilizing</w:t>
      </w:r>
      <w:r w:rsidRPr="00CB68F2">
        <w:rPr>
          <w:sz w:val="16"/>
        </w:rPr>
        <w:t xml:space="preserve">. (“You only get one chance to pollinate a quadrillion kernels of corn,” the head of a commodity consulting firm explained.) But even the hardiest crops are susceptible. Sorghum, for instance, which is a staple for half a billion humans, is particularly hardy in dry conditions because it has big, fibrous roots that reach far down into the earth. Even it has limits, though, and they are being reached. </w:t>
      </w:r>
      <w:r w:rsidRPr="00CB68F2">
        <w:rPr>
          <w:rStyle w:val="StyleUnderline"/>
        </w:rPr>
        <w:t>Thirty years of data from the American Midwest show that heat waves affect the “vapor pressure deficit,” the difference between the water vapor in the sorghum leaf’s interior and that in the surrounding air</w:t>
      </w:r>
      <w:r w:rsidRPr="00CB68F2">
        <w:rPr>
          <w:sz w:val="16"/>
        </w:rPr>
        <w:t xml:space="preserve">. </w:t>
      </w:r>
      <w:r w:rsidRPr="00CB68F2">
        <w:rPr>
          <w:rStyle w:val="StyleUnderline"/>
        </w:rPr>
        <w:t>Hotter weather means the sorghum releases more moisture into the atmosphere</w:t>
      </w:r>
      <w:r w:rsidRPr="00CB68F2">
        <w:rPr>
          <w:sz w:val="16"/>
        </w:rPr>
        <w:t xml:space="preserve">. </w:t>
      </w:r>
      <w:r w:rsidRPr="00CB68F2">
        <w:rPr>
          <w:rStyle w:val="StyleUnderline"/>
        </w:rPr>
        <w:t>Warm the planet’s temperature by two degrees Celsius</w:t>
      </w:r>
      <w:r w:rsidRPr="00CB68F2">
        <w:rPr>
          <w:sz w:val="16"/>
        </w:rPr>
        <w:t xml:space="preserve"> — which is, again, now the world’s goal — </w:t>
      </w:r>
      <w:r w:rsidRPr="00CB68F2">
        <w:rPr>
          <w:rStyle w:val="StyleUnderline"/>
        </w:rPr>
        <w:t>and sorghum yields drop 17 percent</w:t>
      </w:r>
      <w:r w:rsidRPr="00CB68F2">
        <w:rPr>
          <w:sz w:val="16"/>
        </w:rPr>
        <w:t xml:space="preserve">. </w:t>
      </w:r>
      <w:r w:rsidRPr="00CB68F2">
        <w:rPr>
          <w:rStyle w:val="StyleUnderline"/>
        </w:rPr>
        <w:t>Warm it five degrees Celsius</w:t>
      </w:r>
      <w:r w:rsidRPr="00CB68F2">
        <w:rPr>
          <w:sz w:val="16"/>
        </w:rPr>
        <w:t xml:space="preserve"> (nine degrees Fahrenheit), </w:t>
      </w:r>
      <w:r w:rsidRPr="00CB68F2">
        <w:rPr>
          <w:rStyle w:val="StyleUnderline"/>
        </w:rPr>
        <w:t>and yields drop almost 60 percent</w:t>
      </w:r>
      <w:r w:rsidRPr="00CB68F2">
        <w:rPr>
          <w:sz w:val="16"/>
        </w:rPr>
        <w:t>.</w:t>
      </w:r>
    </w:p>
    <w:p w14:paraId="5F60A00A" w14:textId="77777777" w:rsidR="00E67B9D" w:rsidRPr="00CB68F2" w:rsidRDefault="00E67B9D" w:rsidP="00E67B9D">
      <w:pPr>
        <w:rPr>
          <w:sz w:val="16"/>
        </w:rPr>
      </w:pPr>
      <w:r w:rsidRPr="00CB68F2">
        <w:rPr>
          <w:sz w:val="16"/>
        </w:rPr>
        <w:t xml:space="preserve">It’s hard to imagine a topic duller than sorghum yields. It’s the precise opposite of clickbait. But </w:t>
      </w:r>
      <w:r w:rsidRPr="00CB68F2">
        <w:rPr>
          <w:rStyle w:val="Emphasis"/>
        </w:rPr>
        <w:t>people have to eat</w:t>
      </w:r>
      <w:r w:rsidRPr="00CB68F2">
        <w:rPr>
          <w:sz w:val="16"/>
        </w:rPr>
        <w:t xml:space="preserve">; in the human game, the single most important question is probably “What’s for dinner?” And when the answer is “Not much,” </w:t>
      </w:r>
      <w:r w:rsidRPr="00CB68F2">
        <w:rPr>
          <w:rStyle w:val="StyleUnderline"/>
        </w:rPr>
        <w:t xml:space="preserve">things </w:t>
      </w:r>
      <w:r w:rsidRPr="00CB68F2">
        <w:rPr>
          <w:rStyle w:val="Emphasis"/>
        </w:rPr>
        <w:t>deteriorate fast</w:t>
      </w:r>
      <w:r w:rsidRPr="00CB68F2">
        <w:rPr>
          <w:sz w:val="16"/>
        </w:rPr>
        <w:t xml:space="preserve">. </w:t>
      </w:r>
      <w:r w:rsidRPr="00CB68F2">
        <w:rPr>
          <w:rStyle w:val="StyleUnderline"/>
        </w:rPr>
        <w:t>In 2010 a severe heat wave hit Russia, and it wrecked the grain harvest, which led the Kremlin to ban exports</w:t>
      </w:r>
      <w:r w:rsidRPr="00CB68F2">
        <w:rPr>
          <w:sz w:val="16"/>
        </w:rPr>
        <w:t xml:space="preserve">. </w:t>
      </w:r>
      <w:r w:rsidRPr="00CB68F2">
        <w:rPr>
          <w:rStyle w:val="StyleUnderline"/>
        </w:rPr>
        <w:t xml:space="preserve">The global </w:t>
      </w:r>
      <w:r w:rsidRPr="00CB68F2">
        <w:rPr>
          <w:rStyle w:val="Emphasis"/>
        </w:rPr>
        <w:t>price of wheat spiked</w:t>
      </w:r>
      <w:r w:rsidRPr="00CB68F2">
        <w:rPr>
          <w:rStyle w:val="StyleUnderline"/>
        </w:rPr>
        <w:t xml:space="preserve">, and that helped </w:t>
      </w:r>
      <w:r w:rsidRPr="00CB68F2">
        <w:rPr>
          <w:rStyle w:val="Emphasis"/>
        </w:rPr>
        <w:t>trigger the Arab Spring</w:t>
      </w:r>
      <w:r w:rsidRPr="00CB68F2">
        <w:rPr>
          <w:sz w:val="16"/>
        </w:rPr>
        <w:t xml:space="preserve"> — </w:t>
      </w:r>
      <w:r w:rsidRPr="00CB68F2">
        <w:rPr>
          <w:rStyle w:val="StyleUnderline"/>
        </w:rPr>
        <w:t>Egypt at the time was the largest wheat importer on the planet</w:t>
      </w:r>
      <w:r w:rsidRPr="00CB68F2">
        <w:rPr>
          <w:sz w:val="16"/>
        </w:rPr>
        <w:t xml:space="preserve">. </w:t>
      </w:r>
      <w:r w:rsidRPr="00CB68F2">
        <w:rPr>
          <w:rStyle w:val="StyleUnderline"/>
        </w:rPr>
        <w:t xml:space="preserve">That experience set academics and insurers to work gaming out what the next </w:t>
      </w:r>
      <w:r w:rsidRPr="00CB68F2">
        <w:rPr>
          <w:rStyle w:val="Emphasis"/>
        </w:rPr>
        <w:t>food shock</w:t>
      </w:r>
      <w:r w:rsidRPr="00CB68F2">
        <w:rPr>
          <w:rStyle w:val="StyleUnderline"/>
        </w:rPr>
        <w:t xml:space="preserve"> might look like</w:t>
      </w:r>
      <w:r w:rsidRPr="00CB68F2">
        <w:rPr>
          <w:sz w:val="16"/>
        </w:rPr>
        <w:t xml:space="preserve">. In 2017 one team imagined a vigorous El Niño, with the attendant floods and droughts — for a season, in their scenario, corn and soy yields declined by 10 percent, and wheat and rice by 7 percent. The result was chaos: “quadrupled commodity prices, civil unrest, significant negative humanitarian consequences . . . </w:t>
      </w:r>
      <w:r w:rsidRPr="00CB68F2">
        <w:rPr>
          <w:rStyle w:val="Emphasis"/>
        </w:rPr>
        <w:t>Food riots</w:t>
      </w:r>
      <w:r w:rsidRPr="00CB68F2">
        <w:rPr>
          <w:rStyle w:val="StyleUnderline"/>
        </w:rPr>
        <w:t xml:space="preserve"> break out in urban areas across the Middle East, North Africa, and Latin America</w:t>
      </w:r>
      <w:r w:rsidRPr="00CB68F2">
        <w:rPr>
          <w:sz w:val="16"/>
        </w:rPr>
        <w:t>. The euro weakens and the main European stock markets lose ten percent.”</w:t>
      </w:r>
    </w:p>
    <w:p w14:paraId="18E89BF1" w14:textId="77777777" w:rsidR="00E67B9D" w:rsidRPr="00CB68F2" w:rsidRDefault="00E67B9D" w:rsidP="00E67B9D">
      <w:pPr>
        <w:rPr>
          <w:sz w:val="16"/>
        </w:rPr>
      </w:pPr>
      <w:r w:rsidRPr="00CB68F2">
        <w:rPr>
          <w:sz w:val="16"/>
        </w:rPr>
        <w:t xml:space="preserve">At about the same time, a team of British researchers released a study demonstrating that even if you can grow plenty of food, </w:t>
      </w:r>
      <w:r w:rsidRPr="00CB68F2">
        <w:rPr>
          <w:rStyle w:val="StyleUnderline"/>
        </w:rPr>
        <w:t>the transportation system that distributes it runs through just fourteen major choke-points, and those are vulnerable to</w:t>
      </w:r>
      <w:r w:rsidRPr="00CB68F2">
        <w:rPr>
          <w:sz w:val="16"/>
        </w:rPr>
        <w:t xml:space="preserve"> — you guessed it — </w:t>
      </w:r>
      <w:r w:rsidRPr="00CB68F2">
        <w:rPr>
          <w:rStyle w:val="StyleUnderline"/>
        </w:rPr>
        <w:t>massive disruption from climate change</w:t>
      </w:r>
      <w:r w:rsidRPr="00CB68F2">
        <w:rPr>
          <w:sz w:val="16"/>
        </w:rPr>
        <w:t>. For instance, U.S. rivers and canals carry a third of the world’s corn and soy, and they’ve been frequently shut down or crimped by flooding and drought in recent years. Brazil accounts for 17 percent of the world’s grain exports, but heavy rainfall in 2017 stranded three thousand trucks. “It’s the glide path to a perfect storm,” said one of the report’s authors.</w:t>
      </w:r>
    </w:p>
    <w:p w14:paraId="2EB32D24" w14:textId="77777777" w:rsidR="00E67B9D" w:rsidRPr="00CB68F2" w:rsidRDefault="00E67B9D" w:rsidP="00E67B9D">
      <w:pPr>
        <w:rPr>
          <w:sz w:val="16"/>
          <w:szCs w:val="28"/>
        </w:rPr>
      </w:pPr>
      <w:r w:rsidRPr="00CB68F2">
        <w:rPr>
          <w:sz w:val="16"/>
          <w:szCs w:val="28"/>
        </w:rPr>
        <w:t>Five weeks after that, another report raised an even deeper question. What if you can figure out how to grow plenty of food, and you can figure out how to guarantee its distribution, but the food itself has lost much of its value? The paper, in the journal Environmental Research, said that rising carbon dioxide levels, by speeding plant growth, seem to have reduced the amount of protein in basic staple crops, a finding so startling that, for many years, agronomists had overlooked hints that it was happening. But it seems to be true: when researchers grow grain at the carbon dioxide levels we expect for later this century, they find that minerals such as calcium and iron drop by 8 percent, and protein by about the same amount. In the developing world, where people rely on plants for their protein, that means huge reductions in nutrition: India alone could lose 5 percent of the protein in its total diet, putting 53 million people at new risk for protein deficiency. The loss of zinc, essential for maternal and infant health, could endanger 138 million people around the world. In 2018, rice researchers found “significantly less protein” when they grew eighteen varieties of rice in high–carbon dioxide test plots. “The idea that food became less nutritious was a surprise,” said one researcher. “It’s not intuitive. But I think we should continue to expect surprises. We are completely altering the biophysical conditions that underpin our food system.” And not just ours. People don’t depend on goldenrod, for instance, but bees do. When scientists looked at samples of goldenrod in the Smithsonian that dated back to 1842, they found that the protein content of its pollen had “declined by a third since the industrial revolution — and the change closely tracks with the rise in carbon dioxide.”</w:t>
      </w:r>
    </w:p>
    <w:p w14:paraId="2AD78796" w14:textId="4B9BBF89" w:rsidR="00E67B9D" w:rsidRDefault="00E67B9D" w:rsidP="00E67B9D">
      <w:pPr>
        <w:rPr>
          <w:sz w:val="16"/>
        </w:rPr>
      </w:pPr>
      <w:r w:rsidRPr="00CB68F2">
        <w:rPr>
          <w:sz w:val="16"/>
        </w:rPr>
        <w:t>Bees help crops, obviously, so that’s scary news. But in August 2018, a massive new study found something just as frightening: crop pests were thriving in the new heat. “It gets better and better for them,” said one University of Colorado researcher. Even if we hit the UN target of limiting temperature rise to two degrees Celsius, pests should cut wheat yields by 46 percent, corn by 31 percent, and rice by 19 percent. “</w:t>
      </w:r>
      <w:r w:rsidRPr="00CB68F2">
        <w:rPr>
          <w:rStyle w:val="StyleUnderline"/>
        </w:rPr>
        <w:t>Warmer temperatures accelerate the metabolism of insect pests like aphids and corn borers at a predictable rate</w:t>
      </w:r>
      <w:r w:rsidRPr="00CB68F2">
        <w:rPr>
          <w:sz w:val="16"/>
        </w:rPr>
        <w:t>,” the researchers found. “</w:t>
      </w:r>
      <w:r w:rsidRPr="00CB68F2">
        <w:rPr>
          <w:rStyle w:val="StyleUnderline"/>
        </w:rPr>
        <w:t>That makes them hungrier</w:t>
      </w:r>
      <w:r w:rsidRPr="00CB68F2">
        <w:rPr>
          <w:sz w:val="16"/>
        </w:rPr>
        <w:t xml:space="preserve">[,] </w:t>
      </w:r>
      <w:r w:rsidRPr="00CB68F2">
        <w:rPr>
          <w:rStyle w:val="StyleUnderline"/>
        </w:rPr>
        <w:t>and warmer temperatures also speed up their reproduction</w:t>
      </w:r>
      <w:r w:rsidRPr="00CB68F2">
        <w:rPr>
          <w:sz w:val="16"/>
        </w:rPr>
        <w:t xml:space="preserve">.” </w:t>
      </w:r>
      <w:r w:rsidRPr="00CB68F2">
        <w:rPr>
          <w:rStyle w:val="StyleUnderline"/>
        </w:rPr>
        <w:t>Even fossilized plants from fifty million years ago make the point: “</w:t>
      </w:r>
      <w:r w:rsidRPr="00CB68F2">
        <w:rPr>
          <w:rStyle w:val="Emphasis"/>
        </w:rPr>
        <w:t>Plant damage</w:t>
      </w:r>
      <w:r w:rsidRPr="00CB68F2">
        <w:rPr>
          <w:rStyle w:val="StyleUnderline"/>
        </w:rPr>
        <w:t xml:space="preserve"> from insects </w:t>
      </w:r>
      <w:r w:rsidRPr="00CB68F2">
        <w:rPr>
          <w:rStyle w:val="Emphasis"/>
        </w:rPr>
        <w:t>correlated</w:t>
      </w:r>
      <w:r w:rsidRPr="00CB68F2">
        <w:rPr>
          <w:rStyle w:val="StyleUnderline"/>
        </w:rPr>
        <w:t xml:space="preserve"> with rising and falling </w:t>
      </w:r>
      <w:r w:rsidRPr="00CB68F2">
        <w:rPr>
          <w:rStyle w:val="Emphasis"/>
        </w:rPr>
        <w:t>temperatures</w:t>
      </w:r>
      <w:r w:rsidRPr="00CB68F2">
        <w:rPr>
          <w:rStyle w:val="StyleUnderline"/>
        </w:rPr>
        <w:t>, reaching a maximum during the warmest periods</w:t>
      </w:r>
      <w:r w:rsidRPr="00CB68F2">
        <w:rPr>
          <w:sz w:val="16"/>
        </w:rPr>
        <w:t>.”</w:t>
      </w:r>
    </w:p>
    <w:p w14:paraId="310FCB0E" w14:textId="45ED9B39" w:rsidR="0065146B" w:rsidRDefault="0065146B" w:rsidP="00E67B9D">
      <w:pPr>
        <w:rPr>
          <w:sz w:val="16"/>
        </w:rPr>
      </w:pPr>
    </w:p>
    <w:p w14:paraId="4768A9F5" w14:textId="14555D4F" w:rsidR="0065146B" w:rsidRDefault="0065146B" w:rsidP="00E67B9D">
      <w:pPr>
        <w:rPr>
          <w:sz w:val="16"/>
        </w:rPr>
      </w:pPr>
    </w:p>
    <w:p w14:paraId="29E953A0" w14:textId="50CD7C0C" w:rsidR="0065146B" w:rsidRDefault="0065146B" w:rsidP="0065146B">
      <w:pPr>
        <w:pStyle w:val="Heading4"/>
      </w:pPr>
      <w:r>
        <w:lastRenderedPageBreak/>
        <w:t>Warming triggers civilizational collapse and turns every impact.</w:t>
      </w:r>
    </w:p>
    <w:p w14:paraId="7C8E02A2" w14:textId="3403C166" w:rsidR="0065146B" w:rsidRDefault="0065146B" w:rsidP="0065146B">
      <w:r w:rsidRPr="0065146B">
        <w:rPr>
          <w:rStyle w:val="Style13ptBold"/>
        </w:rPr>
        <w:t>Ahmed 19</w:t>
      </w:r>
      <w:r>
        <w:t xml:space="preserve"> – </w:t>
      </w:r>
      <w:r w:rsidRPr="0065146B">
        <w:t>investigative journalist, founding editor and chief writer for INSURGE intelligence, and ‘System Shift’ columnist at VICE’s science magazine Motherboard</w:t>
      </w:r>
      <w:r>
        <w:t xml:space="preserve">; cites report from the Breakthrough National Centre for Climate Restoration </w:t>
      </w:r>
    </w:p>
    <w:p w14:paraId="59578CC9" w14:textId="089F59D3" w:rsidR="0065146B" w:rsidRDefault="0065146B" w:rsidP="0065146B">
      <w:r>
        <w:t>Nafeez, 6/3. “</w:t>
      </w:r>
      <w:r w:rsidRPr="0065146B">
        <w:t>New Report Suggests ‘High Likelihood of Human Civilization Coming to an End’ Starting in 2050</w:t>
      </w:r>
      <w:r>
        <w:t xml:space="preserve">.” </w:t>
      </w:r>
      <w:r w:rsidRPr="0065146B">
        <w:t>https://www.vice.com/en/article/597kpd/new-report-suggests-high-likelihood-of-human-civilization-coming-to-an-end-in-2050</w:t>
      </w:r>
    </w:p>
    <w:p w14:paraId="538E5E68" w14:textId="1A0A87EF" w:rsidR="0065146B" w:rsidRPr="0065146B" w:rsidRDefault="0065146B" w:rsidP="0065146B">
      <w:pPr>
        <w:rPr>
          <w:sz w:val="16"/>
        </w:rPr>
      </w:pPr>
      <w:r w:rsidRPr="0065146B">
        <w:rPr>
          <w:sz w:val="16"/>
        </w:rPr>
        <w:t xml:space="preserve">A harrowing scenario analysis of how </w:t>
      </w:r>
      <w:r w:rsidRPr="0065146B">
        <w:rPr>
          <w:rStyle w:val="Emphasis"/>
        </w:rPr>
        <w:t>human civilization might collapse</w:t>
      </w:r>
      <w:r w:rsidRPr="0065146B">
        <w:rPr>
          <w:sz w:val="16"/>
        </w:rPr>
        <w:t xml:space="preserve"> in coming decades </w:t>
      </w:r>
      <w:r w:rsidRPr="0065146B">
        <w:rPr>
          <w:rStyle w:val="StyleUnderline"/>
        </w:rPr>
        <w:t>due to climate change</w:t>
      </w:r>
      <w:r w:rsidRPr="0065146B">
        <w:rPr>
          <w:sz w:val="16"/>
        </w:rPr>
        <w:t xml:space="preserve"> has been endorsed by a former Australian defense chief and senior royal navy commander.</w:t>
      </w:r>
    </w:p>
    <w:p w14:paraId="08C13CAA" w14:textId="210D906D" w:rsidR="0065146B" w:rsidRPr="0065146B" w:rsidRDefault="0065146B" w:rsidP="0065146B">
      <w:pPr>
        <w:rPr>
          <w:sz w:val="16"/>
        </w:rPr>
      </w:pPr>
      <w:r w:rsidRPr="0065146B">
        <w:rPr>
          <w:sz w:val="16"/>
        </w:rPr>
        <w:t xml:space="preserve">The </w:t>
      </w:r>
      <w:r w:rsidRPr="0065146B">
        <w:rPr>
          <w:rStyle w:val="StyleUnderline"/>
        </w:rPr>
        <w:t>analysis</w:t>
      </w:r>
      <w:r w:rsidRPr="0065146B">
        <w:rPr>
          <w:sz w:val="16"/>
        </w:rPr>
        <w:t xml:space="preserve">, </w:t>
      </w:r>
      <w:r w:rsidRPr="0065146B">
        <w:rPr>
          <w:rStyle w:val="StyleUnderline"/>
        </w:rPr>
        <w:t>published by the Breakthrough National Centre for Climate Restoration</w:t>
      </w:r>
      <w:r w:rsidRPr="0065146B">
        <w:rPr>
          <w:sz w:val="16"/>
        </w:rPr>
        <w:t xml:space="preserve">, a think-tank in Melbourne, Australia, </w:t>
      </w:r>
      <w:r w:rsidRPr="0065146B">
        <w:rPr>
          <w:rStyle w:val="StyleUnderline"/>
        </w:rPr>
        <w:t xml:space="preserve">describes climate change as “a near- to mid-term </w:t>
      </w:r>
      <w:r w:rsidRPr="0065146B">
        <w:rPr>
          <w:rStyle w:val="Emphasis"/>
        </w:rPr>
        <w:t>existential threat to human civilization</w:t>
      </w:r>
      <w:r w:rsidRPr="0065146B">
        <w:rPr>
          <w:sz w:val="16"/>
        </w:rPr>
        <w:t>” and sets out a plausible scenario of where business-as-usual could lead over the next 30 years.</w:t>
      </w:r>
    </w:p>
    <w:p w14:paraId="71529132" w14:textId="206A6CB5" w:rsidR="0065146B" w:rsidRPr="0065146B" w:rsidRDefault="0065146B" w:rsidP="0065146B">
      <w:pPr>
        <w:rPr>
          <w:sz w:val="16"/>
        </w:rPr>
      </w:pPr>
      <w:r w:rsidRPr="0065146B">
        <w:rPr>
          <w:sz w:val="16"/>
        </w:rPr>
        <w:t>The paper argues that the potentially “</w:t>
      </w:r>
      <w:r w:rsidRPr="0065146B">
        <w:rPr>
          <w:rStyle w:val="StyleUnderline"/>
        </w:rPr>
        <w:t>extremely serious outcomes” of climate-related security threats are often far more probable than conventionally assumed</w:t>
      </w:r>
      <w:r w:rsidRPr="0065146B">
        <w:rPr>
          <w:sz w:val="16"/>
        </w:rPr>
        <w:t>, but almost impossible to quantify because they “fall outside the human experience of the last thousand years.”</w:t>
      </w:r>
    </w:p>
    <w:p w14:paraId="41D6EFCB" w14:textId="3C9AE619" w:rsidR="0065146B" w:rsidRPr="0065146B" w:rsidRDefault="0065146B" w:rsidP="0065146B">
      <w:pPr>
        <w:rPr>
          <w:sz w:val="16"/>
        </w:rPr>
      </w:pPr>
      <w:r w:rsidRPr="0065146B">
        <w:rPr>
          <w:rStyle w:val="StyleUnderline"/>
        </w:rPr>
        <w:t>On our current trajectory</w:t>
      </w:r>
      <w:r w:rsidRPr="0065146B">
        <w:rPr>
          <w:sz w:val="16"/>
        </w:rPr>
        <w:t>, the report warns, “</w:t>
      </w:r>
      <w:r w:rsidRPr="0065146B">
        <w:rPr>
          <w:rStyle w:val="StyleUnderline"/>
        </w:rPr>
        <w:t>planetary and human systems [are] reaching a ‘</w:t>
      </w:r>
      <w:r w:rsidRPr="0065146B">
        <w:rPr>
          <w:rStyle w:val="Emphasis"/>
        </w:rPr>
        <w:t>point of no return’</w:t>
      </w:r>
      <w:r w:rsidRPr="0065146B">
        <w:rPr>
          <w:sz w:val="16"/>
        </w:rPr>
        <w:t xml:space="preserve"> by mid-century, </w:t>
      </w:r>
      <w:r w:rsidRPr="0065146B">
        <w:rPr>
          <w:rStyle w:val="StyleUnderline"/>
        </w:rPr>
        <w:t xml:space="preserve">in which the prospect of a largely </w:t>
      </w:r>
      <w:r w:rsidRPr="0065146B">
        <w:rPr>
          <w:rStyle w:val="Emphasis"/>
        </w:rPr>
        <w:t>uninhabitable Earth leads to the breakdown of nations and the international order</w:t>
      </w:r>
      <w:r w:rsidRPr="0065146B">
        <w:rPr>
          <w:sz w:val="16"/>
        </w:rPr>
        <w:t>.”</w:t>
      </w:r>
    </w:p>
    <w:p w14:paraId="51427993" w14:textId="77777777" w:rsidR="0065146B" w:rsidRPr="0065146B" w:rsidRDefault="0065146B" w:rsidP="0065146B">
      <w:pPr>
        <w:rPr>
          <w:sz w:val="16"/>
        </w:rPr>
      </w:pPr>
      <w:r w:rsidRPr="0065146B">
        <w:rPr>
          <w:sz w:val="16"/>
        </w:rPr>
        <w:t>The only way to avoid the risks of this scenario is what the report describes as “akin in scale to the World War II emergency mobilization”—but this time focused on rapidly building out a zero-emissions industrial system to set in train the restoration of a safe climate.</w:t>
      </w:r>
    </w:p>
    <w:p w14:paraId="4AA28639" w14:textId="77777777" w:rsidR="0065146B" w:rsidRPr="0065146B" w:rsidRDefault="0065146B" w:rsidP="0065146B">
      <w:pPr>
        <w:rPr>
          <w:sz w:val="16"/>
        </w:rPr>
      </w:pPr>
      <w:r w:rsidRPr="0065146B">
        <w:rPr>
          <w:sz w:val="16"/>
        </w:rPr>
        <w:t xml:space="preserve">The scenario warns that our </w:t>
      </w:r>
      <w:r w:rsidRPr="0065146B">
        <w:rPr>
          <w:rStyle w:val="StyleUnderline"/>
        </w:rPr>
        <w:t>current trajectory</w:t>
      </w:r>
      <w:r w:rsidRPr="0065146B">
        <w:rPr>
          <w:sz w:val="16"/>
        </w:rPr>
        <w:t xml:space="preserve"> will likely lock in at least 3 degrees Celsius (C) of global heating, which in turn </w:t>
      </w:r>
      <w:r w:rsidRPr="0065146B">
        <w:rPr>
          <w:rStyle w:val="StyleUnderline"/>
        </w:rPr>
        <w:t>could trigger further amplifying feedbacks unleashing further warming.</w:t>
      </w:r>
      <w:r w:rsidRPr="0065146B">
        <w:rPr>
          <w:sz w:val="16"/>
        </w:rPr>
        <w:t xml:space="preserve"> </w:t>
      </w:r>
      <w:r w:rsidRPr="0065146B">
        <w:rPr>
          <w:rStyle w:val="StyleUnderline"/>
        </w:rPr>
        <w:t>This would drive the accelerating collapse of key ecosystems “including coral reef systems, the Amazon rainforest and in the Arctic</w:t>
      </w:r>
      <w:r w:rsidRPr="0065146B">
        <w:rPr>
          <w:sz w:val="16"/>
        </w:rPr>
        <w:t>.”</w:t>
      </w:r>
    </w:p>
    <w:p w14:paraId="2F2B97D3" w14:textId="77777777" w:rsidR="0065146B" w:rsidRPr="0065146B" w:rsidRDefault="0065146B" w:rsidP="0065146B">
      <w:pPr>
        <w:rPr>
          <w:sz w:val="16"/>
        </w:rPr>
      </w:pPr>
      <w:r w:rsidRPr="0065146B">
        <w:rPr>
          <w:sz w:val="16"/>
        </w:rPr>
        <w:t xml:space="preserve">The </w:t>
      </w:r>
      <w:r w:rsidRPr="0065146B">
        <w:rPr>
          <w:rStyle w:val="StyleUnderline"/>
        </w:rPr>
        <w:t xml:space="preserve">results would be </w:t>
      </w:r>
      <w:r w:rsidRPr="0065146B">
        <w:rPr>
          <w:rStyle w:val="Emphasis"/>
        </w:rPr>
        <w:t>devastating</w:t>
      </w:r>
      <w:r w:rsidRPr="0065146B">
        <w:rPr>
          <w:sz w:val="16"/>
        </w:rPr>
        <w:t xml:space="preserve">. Some </w:t>
      </w:r>
      <w:r w:rsidRPr="0065146B">
        <w:rPr>
          <w:rStyle w:val="StyleUnderline"/>
        </w:rPr>
        <w:t>one billion people would be forced to attempt to relocate from unlivable conditions, and two billion would face scarcity of water supplies</w:t>
      </w:r>
      <w:r w:rsidRPr="0065146B">
        <w:rPr>
          <w:sz w:val="16"/>
        </w:rPr>
        <w:t xml:space="preserve">. </w:t>
      </w:r>
      <w:r w:rsidRPr="0065146B">
        <w:rPr>
          <w:rStyle w:val="Emphasis"/>
        </w:rPr>
        <w:t>Agriculture would collapse</w:t>
      </w:r>
      <w:r w:rsidRPr="0065146B">
        <w:rPr>
          <w:sz w:val="16"/>
        </w:rPr>
        <w:t xml:space="preserve"> in the sub-tropics, and </w:t>
      </w:r>
      <w:r w:rsidRPr="0065146B">
        <w:rPr>
          <w:rStyle w:val="StyleUnderline"/>
        </w:rPr>
        <w:t>food production would suffer dramatically worldwid</w:t>
      </w:r>
      <w:r w:rsidRPr="0065146B">
        <w:rPr>
          <w:sz w:val="16"/>
        </w:rPr>
        <w:t xml:space="preserve">e. The </w:t>
      </w:r>
      <w:r w:rsidRPr="0065146B">
        <w:rPr>
          <w:rStyle w:val="StyleUnderline"/>
        </w:rPr>
        <w:t>internal cohesion of nation-states like the US and China would unravel</w:t>
      </w:r>
      <w:r w:rsidRPr="0065146B">
        <w:rPr>
          <w:sz w:val="16"/>
        </w:rPr>
        <w:t>.</w:t>
      </w:r>
    </w:p>
    <w:p w14:paraId="7527D64E" w14:textId="77777777" w:rsidR="0065146B" w:rsidRPr="0065146B" w:rsidRDefault="0065146B" w:rsidP="0065146B">
      <w:pPr>
        <w:rPr>
          <w:sz w:val="16"/>
        </w:rPr>
      </w:pPr>
      <w:r w:rsidRPr="0065146B">
        <w:rPr>
          <w:sz w:val="16"/>
        </w:rPr>
        <w:t>“</w:t>
      </w:r>
      <w:r w:rsidRPr="0065146B">
        <w:rPr>
          <w:rStyle w:val="StyleUnderline"/>
        </w:rPr>
        <w:t>Even for 2°C of warming, more than a billion people may need to be relocated and in high-end scenarios, the scale of destruction is beyond our capacity to model</w:t>
      </w:r>
      <w:r w:rsidRPr="0065146B">
        <w:rPr>
          <w:sz w:val="16"/>
        </w:rPr>
        <w:t xml:space="preserve"> </w:t>
      </w:r>
      <w:r w:rsidRPr="0065146B">
        <w:rPr>
          <w:rStyle w:val="StyleUnderline"/>
        </w:rPr>
        <w:t>with a high likelihood of human civilization coming to an end</w:t>
      </w:r>
      <w:r w:rsidRPr="0065146B">
        <w:rPr>
          <w:sz w:val="16"/>
        </w:rPr>
        <w:t>,” the report notes.</w:t>
      </w:r>
    </w:p>
    <w:p w14:paraId="1D7A170A" w14:textId="366C55E4" w:rsidR="0065146B" w:rsidRPr="0065146B" w:rsidRDefault="0065146B" w:rsidP="0065146B">
      <w:pPr>
        <w:rPr>
          <w:sz w:val="16"/>
        </w:rPr>
      </w:pPr>
      <w:r w:rsidRPr="0065146B">
        <w:rPr>
          <w:sz w:val="16"/>
        </w:rPr>
        <w:t>The new policy briefing is written by David Spratt, Breakthrough’s research director and Ian Dunlop, a former senior executive of Royal Dutch Shell who previously chaired the Australian Coal Association.</w:t>
      </w:r>
    </w:p>
    <w:p w14:paraId="6720E9D0" w14:textId="77777777" w:rsidR="00454AF9" w:rsidRPr="00DC73C8" w:rsidRDefault="00454AF9" w:rsidP="00454AF9"/>
    <w:p w14:paraId="12A7E773" w14:textId="3F186B60" w:rsidR="00E67B9D" w:rsidRDefault="0065146B" w:rsidP="00E67B9D">
      <w:pPr>
        <w:pStyle w:val="Heading3"/>
      </w:pPr>
      <w:r>
        <w:lastRenderedPageBreak/>
        <w:t>--</w:t>
      </w:r>
      <w:r w:rsidR="00E67B9D">
        <w:t>Warming Turns Case</w:t>
      </w:r>
      <w:r w:rsidR="00B61277">
        <w:t xml:space="preserve"> – Nuclear War</w:t>
      </w:r>
    </w:p>
    <w:p w14:paraId="61774952" w14:textId="3844A688" w:rsidR="00E67B9D" w:rsidRDefault="00E67B9D" w:rsidP="00E67B9D"/>
    <w:p w14:paraId="19A73B59" w14:textId="3DD9A956" w:rsidR="00E67B9D" w:rsidRDefault="00E67B9D" w:rsidP="0065146B">
      <w:pPr>
        <w:pStyle w:val="Heading4"/>
      </w:pPr>
      <w:r w:rsidRPr="003123FC">
        <w:t xml:space="preserve">Warming </w:t>
      </w:r>
      <w:r w:rsidRPr="0065146B">
        <w:rPr>
          <w:u w:val="single"/>
        </w:rPr>
        <w:t>turns every impact</w:t>
      </w:r>
      <w:r w:rsidR="0065146B">
        <w:t xml:space="preserve"> and makes nuclear war more likely. </w:t>
      </w:r>
    </w:p>
    <w:p w14:paraId="502036B6" w14:textId="102D1D1F" w:rsidR="0065146B" w:rsidRDefault="0065146B" w:rsidP="0065146B">
      <w:r w:rsidRPr="0065146B">
        <w:rPr>
          <w:rStyle w:val="Style13ptBold"/>
        </w:rPr>
        <w:t>Torres 16</w:t>
      </w:r>
      <w:r>
        <w:t xml:space="preserve"> – </w:t>
      </w:r>
      <w:r w:rsidRPr="0065146B">
        <w:t>author, Affiliate Scholar @ Institute for Ethics and Emerging Technologies, founder of the X-Risks Institute, published articles for Bulletin of the Atomic Scientists, Salon, Journal of Future Studies, and the Journal of Evolution and Technology</w:t>
      </w:r>
    </w:p>
    <w:p w14:paraId="2DC2DF0B" w14:textId="4509E873" w:rsidR="0065146B" w:rsidRDefault="0065146B" w:rsidP="0065146B">
      <w:r>
        <w:t>Phil, 7/22. “</w:t>
      </w:r>
      <w:r w:rsidRPr="0065146B">
        <w:t>Op-ed: Climate Change Is the Most Urgent Existential Risk</w:t>
      </w:r>
      <w:r>
        <w:t>.</w:t>
      </w:r>
      <w:r w:rsidRPr="0065146B">
        <w:t>"</w:t>
      </w:r>
      <w:r>
        <w:t xml:space="preserve"> </w:t>
      </w:r>
      <w:r w:rsidRPr="003123FC">
        <w:rPr>
          <w:rFonts w:asciiTheme="minorHAnsi" w:hAnsiTheme="minorHAnsi" w:cstheme="minorHAnsi"/>
        </w:rPr>
        <w:t>http://futureoflife.org/2016/07/22/climate-change-is-the-most-urgent-existential-risk/</w:t>
      </w:r>
    </w:p>
    <w:p w14:paraId="734332CE" w14:textId="26DC217C" w:rsidR="00E67B9D" w:rsidRDefault="00E67B9D" w:rsidP="00E67B9D">
      <w:pPr>
        <w:rPr>
          <w:rFonts w:asciiTheme="minorHAnsi" w:hAnsiTheme="minorHAnsi" w:cstheme="minorHAnsi"/>
          <w:sz w:val="16"/>
        </w:rPr>
      </w:pPr>
      <w:r w:rsidRPr="0065146B">
        <w:rPr>
          <w:rFonts w:asciiTheme="minorHAnsi" w:hAnsiTheme="minorHAnsi" w:cstheme="minorHAnsi"/>
          <w:sz w:val="16"/>
        </w:rPr>
        <w:t xml:space="preserve">For example, </w:t>
      </w:r>
      <w:r w:rsidRPr="0065146B">
        <w:rPr>
          <w:rStyle w:val="Emphasis"/>
          <w:rFonts w:asciiTheme="minorHAnsi" w:hAnsiTheme="minorHAnsi" w:cstheme="minorHAnsi"/>
        </w:rPr>
        <w:t>according to the</w:t>
      </w:r>
      <w:r w:rsidRPr="0065146B">
        <w:rPr>
          <w:rFonts w:asciiTheme="minorHAnsi" w:hAnsiTheme="minorHAnsi" w:cstheme="minorHAnsi"/>
          <w:sz w:val="16"/>
        </w:rPr>
        <w:t xml:space="preserve"> </w:t>
      </w:r>
      <w:r w:rsidRPr="0065146B">
        <w:rPr>
          <w:rStyle w:val="Emphasis"/>
          <w:rFonts w:asciiTheme="minorHAnsi" w:hAnsiTheme="minorHAnsi" w:cstheme="minorHAnsi"/>
          <w:bdr w:val="single" w:sz="4" w:space="0" w:color="auto"/>
        </w:rPr>
        <w:t>I</w:t>
      </w:r>
      <w:r w:rsidRPr="0065146B">
        <w:rPr>
          <w:rFonts w:asciiTheme="minorHAnsi" w:hAnsiTheme="minorHAnsi" w:cstheme="minorHAnsi"/>
          <w:sz w:val="16"/>
        </w:rPr>
        <w:t xml:space="preserve">ntergovernmental </w:t>
      </w:r>
      <w:r w:rsidRPr="0065146B">
        <w:rPr>
          <w:rStyle w:val="Emphasis"/>
          <w:rFonts w:asciiTheme="minorHAnsi" w:hAnsiTheme="minorHAnsi" w:cstheme="minorHAnsi"/>
          <w:bdr w:val="single" w:sz="4" w:space="0" w:color="auto"/>
        </w:rPr>
        <w:t>P</w:t>
      </w:r>
      <w:r w:rsidRPr="0065146B">
        <w:rPr>
          <w:rFonts w:asciiTheme="minorHAnsi" w:hAnsiTheme="minorHAnsi" w:cstheme="minorHAnsi"/>
          <w:sz w:val="16"/>
        </w:rPr>
        <w:t xml:space="preserve">anel on </w:t>
      </w:r>
      <w:r w:rsidRPr="0065146B">
        <w:rPr>
          <w:rStyle w:val="Emphasis"/>
          <w:rFonts w:asciiTheme="minorHAnsi" w:hAnsiTheme="minorHAnsi" w:cstheme="minorHAnsi"/>
          <w:bdr w:val="single" w:sz="4" w:space="0" w:color="auto"/>
        </w:rPr>
        <w:t>C</w:t>
      </w:r>
      <w:r w:rsidRPr="0065146B">
        <w:rPr>
          <w:rFonts w:asciiTheme="minorHAnsi" w:hAnsiTheme="minorHAnsi" w:cstheme="minorHAnsi"/>
          <w:sz w:val="16"/>
        </w:rPr>
        <w:t xml:space="preserve">limate </w:t>
      </w:r>
      <w:r w:rsidRPr="0065146B">
        <w:rPr>
          <w:rStyle w:val="Emphasis"/>
          <w:rFonts w:asciiTheme="minorHAnsi" w:hAnsiTheme="minorHAnsi" w:cstheme="minorHAnsi"/>
          <w:bdr w:val="single" w:sz="4" w:space="0" w:color="auto"/>
        </w:rPr>
        <w:t>C</w:t>
      </w:r>
      <w:r w:rsidRPr="0065146B">
        <w:rPr>
          <w:rFonts w:asciiTheme="minorHAnsi" w:hAnsiTheme="minorHAnsi" w:cstheme="minorHAnsi"/>
          <w:sz w:val="16"/>
        </w:rPr>
        <w:t xml:space="preserve">hange, </w:t>
      </w:r>
      <w:r w:rsidRPr="0065146B">
        <w:rPr>
          <w:rStyle w:val="StyleUnderline"/>
          <w:rFonts w:asciiTheme="minorHAnsi" w:hAnsiTheme="minorHAnsi" w:cstheme="minorHAnsi"/>
        </w:rPr>
        <w:t>the effects of climate change will be “severe</w:t>
      </w:r>
      <w:r w:rsidRPr="0065146B">
        <w:rPr>
          <w:rFonts w:asciiTheme="minorHAnsi" w:hAnsiTheme="minorHAnsi" w:cstheme="minorHAnsi"/>
          <w:sz w:val="16"/>
        </w:rPr>
        <w:t xml:space="preserve">,” “pervasive,” </w:t>
      </w:r>
      <w:r w:rsidRPr="0065146B">
        <w:rPr>
          <w:rStyle w:val="StyleUnderline"/>
          <w:rFonts w:asciiTheme="minorHAnsi" w:hAnsiTheme="minorHAnsi" w:cstheme="minorHAnsi"/>
        </w:rPr>
        <w:t>and “</w:t>
      </w:r>
      <w:r w:rsidRPr="0065146B">
        <w:rPr>
          <w:rStyle w:val="Emphasis"/>
          <w:rFonts w:asciiTheme="minorHAnsi" w:hAnsiTheme="minorHAnsi" w:cstheme="minorHAnsi"/>
        </w:rPr>
        <w:t>irreversible</w:t>
      </w:r>
      <w:r w:rsidRPr="0065146B">
        <w:rPr>
          <w:rFonts w:asciiTheme="minorHAnsi" w:hAnsiTheme="minorHAnsi" w:cstheme="minorHAnsi"/>
          <w:sz w:val="16"/>
        </w:rPr>
        <w:t xml:space="preserve">.” Or, as </w:t>
      </w:r>
      <w:hyperlink r:id="rId20" w:history="1">
        <w:r w:rsidRPr="0065146B">
          <w:rPr>
            <w:rStyle w:val="StyleUnderline"/>
            <w:rFonts w:asciiTheme="minorHAnsi" w:hAnsiTheme="minorHAnsi" w:cstheme="minorHAnsi"/>
          </w:rPr>
          <w:t>a 2016 study</w:t>
        </w:r>
      </w:hyperlink>
      <w:r w:rsidRPr="0065146B">
        <w:rPr>
          <w:rStyle w:val="StyleUnderline"/>
          <w:rFonts w:asciiTheme="minorHAnsi" w:hAnsiTheme="minorHAnsi" w:cstheme="minorHAnsi"/>
        </w:rPr>
        <w:t xml:space="preserve"> </w:t>
      </w:r>
      <w:r w:rsidRPr="0065146B">
        <w:rPr>
          <w:rStyle w:val="Emphasis"/>
          <w:rFonts w:asciiTheme="minorHAnsi" w:hAnsiTheme="minorHAnsi" w:cstheme="minorHAnsi"/>
          <w:bdr w:val="single" w:sz="4" w:space="0" w:color="auto"/>
        </w:rPr>
        <w:t>published in Nature</w:t>
      </w:r>
      <w:r w:rsidRPr="0065146B">
        <w:rPr>
          <w:rStyle w:val="StyleUnderline"/>
          <w:rFonts w:asciiTheme="minorHAnsi" w:hAnsiTheme="minorHAnsi" w:cstheme="minorHAnsi"/>
        </w:rPr>
        <w:t xml:space="preserve"> and authored by over twenty scientists </w:t>
      </w:r>
      <w:r w:rsidRPr="0065146B">
        <w:rPr>
          <w:rFonts w:asciiTheme="minorHAnsi" w:hAnsiTheme="minorHAnsi" w:cstheme="minorHAnsi"/>
          <w:sz w:val="16"/>
        </w:rPr>
        <w:t xml:space="preserve">puts it, </w:t>
      </w:r>
      <w:r w:rsidRPr="0065146B">
        <w:rPr>
          <w:rStyle w:val="StyleUnderline"/>
          <w:rFonts w:asciiTheme="minorHAnsi" w:hAnsiTheme="minorHAnsi" w:cstheme="minorHAnsi"/>
        </w:rPr>
        <w:t xml:space="preserve">the consequences of climate change “will extend longer than the entire history of human civilization thus far.” </w:t>
      </w:r>
      <w:r w:rsidRPr="0065146B">
        <w:rPr>
          <w:rFonts w:asciiTheme="minorHAnsi" w:hAnsiTheme="minorHAnsi" w:cstheme="minorHAnsi"/>
          <w:sz w:val="16"/>
        </w:rPr>
        <w:t xml:space="preserve">Furthermore, </w:t>
      </w:r>
      <w:hyperlink r:id="rId21" w:history="1">
        <w:r w:rsidRPr="0065146B">
          <w:rPr>
            <w:rStyle w:val="Hyperlink"/>
            <w:rFonts w:asciiTheme="minorHAnsi" w:hAnsiTheme="minorHAnsi" w:cstheme="minorHAnsi"/>
            <w:sz w:val="16"/>
          </w:rPr>
          <w:t>a recent article</w:t>
        </w:r>
      </w:hyperlink>
      <w:r w:rsidRPr="0065146B">
        <w:rPr>
          <w:rFonts w:asciiTheme="minorHAnsi" w:hAnsiTheme="minorHAnsi" w:cstheme="minorHAnsi"/>
          <w:sz w:val="16"/>
        </w:rPr>
        <w:t xml:space="preserve"> in Science Advances </w:t>
      </w:r>
      <w:r w:rsidRPr="0065146B">
        <w:rPr>
          <w:rStyle w:val="StyleUnderline"/>
          <w:rFonts w:asciiTheme="minorHAnsi" w:hAnsiTheme="minorHAnsi" w:cstheme="minorHAnsi"/>
        </w:rPr>
        <w:t>confirms</w:t>
      </w:r>
      <w:r w:rsidRPr="0065146B">
        <w:rPr>
          <w:rFonts w:asciiTheme="minorHAnsi" w:hAnsiTheme="minorHAnsi" w:cstheme="minorHAnsi"/>
          <w:sz w:val="16"/>
        </w:rPr>
        <w:t xml:space="preserve"> that humanity has already escorted the biosphere into the sixth mass extinction event in life’s 3.8 billion year history on Earth. Yet </w:t>
      </w:r>
      <w:hyperlink r:id="rId22" w:history="1">
        <w:r w:rsidRPr="0065146B">
          <w:rPr>
            <w:rStyle w:val="Hyperlink"/>
            <w:rFonts w:asciiTheme="minorHAnsi" w:hAnsiTheme="minorHAnsi" w:cstheme="minorHAnsi"/>
            <w:sz w:val="16"/>
          </w:rPr>
          <w:t>another study</w:t>
        </w:r>
      </w:hyperlink>
      <w:r w:rsidRPr="0065146B">
        <w:rPr>
          <w:rFonts w:asciiTheme="minorHAnsi" w:hAnsiTheme="minorHAnsi" w:cstheme="minorHAnsi"/>
          <w:sz w:val="16"/>
        </w:rPr>
        <w:t xml:space="preserve"> suggests that </w:t>
      </w:r>
      <w:r w:rsidRPr="0065146B">
        <w:rPr>
          <w:rStyle w:val="Emphasis"/>
          <w:rFonts w:asciiTheme="minorHAnsi" w:hAnsiTheme="minorHAnsi" w:cstheme="minorHAnsi"/>
        </w:rPr>
        <w:t xml:space="preserve">we could be approaching a sudden, </w:t>
      </w:r>
      <w:r w:rsidRPr="0065146B">
        <w:rPr>
          <w:rStyle w:val="StyleUnderline"/>
          <w:rFonts w:asciiTheme="minorHAnsi" w:hAnsiTheme="minorHAnsi" w:cstheme="minorHAnsi"/>
        </w:rPr>
        <w:t>irreversible,</w:t>
      </w:r>
      <w:r w:rsidRPr="0065146B">
        <w:rPr>
          <w:rStyle w:val="Emphasis"/>
          <w:rFonts w:asciiTheme="minorHAnsi" w:hAnsiTheme="minorHAnsi" w:cstheme="minorHAnsi"/>
        </w:rPr>
        <w:t xml:space="preserve"> catastrophic collapse of the global ecosystem</w:t>
      </w:r>
      <w:r w:rsidRPr="0065146B">
        <w:rPr>
          <w:rFonts w:asciiTheme="minorHAnsi" w:hAnsiTheme="minorHAnsi" w:cstheme="minorHAnsi"/>
          <w:sz w:val="16"/>
        </w:rPr>
        <w:t xml:space="preserve">. If this were to occur, </w:t>
      </w:r>
      <w:r w:rsidRPr="0065146B">
        <w:rPr>
          <w:rStyle w:val="Emphasis"/>
          <w:rFonts w:asciiTheme="minorHAnsi" w:hAnsiTheme="minorHAnsi" w:cstheme="minorHAnsi"/>
        </w:rPr>
        <w:t xml:space="preserve">it could result in “widespread </w:t>
      </w:r>
      <w:r w:rsidRPr="0065146B">
        <w:rPr>
          <w:rFonts w:asciiTheme="minorHAnsi" w:hAnsiTheme="minorHAnsi" w:cstheme="minorHAnsi"/>
          <w:sz w:val="16"/>
        </w:rPr>
        <w:t>social</w:t>
      </w:r>
      <w:r w:rsidRPr="0065146B">
        <w:rPr>
          <w:rStyle w:val="Emphasis"/>
          <w:rFonts w:asciiTheme="minorHAnsi" w:hAnsiTheme="minorHAnsi" w:cstheme="minorHAnsi"/>
        </w:rPr>
        <w:t xml:space="preserve"> unrest, economic instability and </w:t>
      </w:r>
      <w:r w:rsidRPr="0065146B">
        <w:rPr>
          <w:rStyle w:val="StyleUnderline"/>
          <w:rFonts w:asciiTheme="minorHAnsi" w:hAnsiTheme="minorHAnsi" w:cstheme="minorHAnsi"/>
        </w:rPr>
        <w:t>loss of human life</w:t>
      </w:r>
      <w:r w:rsidRPr="0065146B">
        <w:rPr>
          <w:rStyle w:val="Emphasis"/>
          <w:rFonts w:asciiTheme="minorHAnsi" w:hAnsiTheme="minorHAnsi" w:cstheme="minorHAnsi"/>
        </w:rPr>
        <w:t xml:space="preserve">.” </w:t>
      </w:r>
      <w:r w:rsidRPr="0065146B">
        <w:rPr>
          <w:rFonts w:asciiTheme="minorHAnsi" w:hAnsiTheme="minorHAnsi" w:cstheme="minorHAnsi"/>
          <w:sz w:val="16"/>
        </w:rPr>
        <w:t>Given the potential for environmental degradation to</w:t>
      </w:r>
      <w:r w:rsidRPr="0065146B">
        <w:rPr>
          <w:rStyle w:val="Emphasis"/>
          <w:rFonts w:asciiTheme="minorHAnsi" w:hAnsiTheme="minorHAnsi" w:cstheme="minorHAnsi"/>
        </w:rPr>
        <w:t xml:space="preserve"> </w:t>
      </w:r>
      <w:r w:rsidRPr="0065146B">
        <w:rPr>
          <w:rStyle w:val="Emphasis"/>
          <w:rFonts w:asciiTheme="minorHAnsi" w:hAnsiTheme="minorHAnsi" w:cstheme="minorHAnsi"/>
          <w:szCs w:val="26"/>
          <w:bdr w:val="single" w:sz="4" w:space="0" w:color="auto"/>
        </w:rPr>
        <w:t>elevate the likelihood of nuclear war</w:t>
      </w:r>
      <w:r w:rsidRPr="0065146B">
        <w:rPr>
          <w:rFonts w:asciiTheme="minorHAnsi" w:hAnsiTheme="minorHAnsi" w:cstheme="minorHAnsi"/>
          <w:sz w:val="16"/>
        </w:rPr>
        <w:t>s</w:t>
      </w:r>
      <w:r w:rsidRPr="0065146B">
        <w:rPr>
          <w:rStyle w:val="Emphasis"/>
          <w:rFonts w:asciiTheme="minorHAnsi" w:hAnsiTheme="minorHAnsi" w:cstheme="minorHAnsi"/>
        </w:rPr>
        <w:t xml:space="preserve">, nuclear terrorism, </w:t>
      </w:r>
      <w:r w:rsidRPr="0065146B">
        <w:rPr>
          <w:rFonts w:asciiTheme="minorHAnsi" w:hAnsiTheme="minorHAnsi" w:cstheme="minorHAnsi"/>
          <w:sz w:val="16"/>
        </w:rPr>
        <w:t>engineered</w:t>
      </w:r>
      <w:r w:rsidRPr="0065146B">
        <w:rPr>
          <w:rStyle w:val="Emphasis"/>
          <w:rFonts w:asciiTheme="minorHAnsi" w:hAnsiTheme="minorHAnsi" w:cstheme="minorHAnsi"/>
        </w:rPr>
        <w:t xml:space="preserve"> pandemics</w:t>
      </w:r>
      <w:r w:rsidRPr="0065146B">
        <w:rPr>
          <w:rFonts w:asciiTheme="minorHAnsi" w:hAnsiTheme="minorHAnsi" w:cstheme="minorHAnsi"/>
          <w:sz w:val="16"/>
        </w:rPr>
        <w:t xml:space="preserve">, a superintelligence takeover, and perhaps even an </w:t>
      </w:r>
      <w:hyperlink r:id="rId23" w:history="1">
        <w:r w:rsidRPr="0065146B">
          <w:rPr>
            <w:rStyle w:val="Hyperlink"/>
            <w:rFonts w:asciiTheme="minorHAnsi" w:hAnsiTheme="minorHAnsi" w:cstheme="minorHAnsi"/>
            <w:sz w:val="16"/>
          </w:rPr>
          <w:t>impact winter</w:t>
        </w:r>
      </w:hyperlink>
      <w:r w:rsidRPr="0065146B">
        <w:rPr>
          <w:rFonts w:asciiTheme="minorHAnsi" w:hAnsiTheme="minorHAnsi" w:cstheme="minorHAnsi"/>
          <w:sz w:val="16"/>
        </w:rPr>
        <w:t xml:space="preserve">, </w:t>
      </w:r>
      <w:r w:rsidRPr="0065146B">
        <w:rPr>
          <w:rStyle w:val="StyleUnderline"/>
          <w:rFonts w:asciiTheme="minorHAnsi" w:hAnsiTheme="minorHAnsi" w:cstheme="minorHAnsi"/>
        </w:rPr>
        <w:t>it ought to take precedence over all other risk concerns</w:t>
      </w:r>
      <w:r w:rsidRPr="0065146B">
        <w:rPr>
          <w:rFonts w:asciiTheme="minorHAnsi" w:hAnsiTheme="minorHAnsi" w:cstheme="minorHAnsi"/>
          <w:sz w:val="16"/>
        </w:rPr>
        <w:t xml:space="preserve"> — at least </w:t>
      </w:r>
      <w:r w:rsidRPr="0065146B">
        <w:rPr>
          <w:rStyle w:val="StyleUnderline"/>
          <w:rFonts w:asciiTheme="minorHAnsi" w:hAnsiTheme="minorHAnsi" w:cstheme="minorHAnsi"/>
        </w:rPr>
        <w:t>in the near-term</w:t>
      </w:r>
      <w:r w:rsidRPr="0065146B">
        <w:rPr>
          <w:rFonts w:asciiTheme="minorHAnsi" w:hAnsiTheme="minorHAnsi" w:cstheme="minorHAnsi"/>
          <w:sz w:val="16"/>
        </w:rPr>
        <w:t>. Let’s make sure we get our priorities straight.</w:t>
      </w:r>
    </w:p>
    <w:p w14:paraId="65FD6331" w14:textId="44D34423" w:rsidR="00B61277" w:rsidRDefault="00B61277" w:rsidP="00E67B9D">
      <w:pPr>
        <w:rPr>
          <w:rFonts w:asciiTheme="minorHAnsi" w:hAnsiTheme="minorHAnsi" w:cstheme="minorHAnsi"/>
          <w:sz w:val="16"/>
        </w:rPr>
      </w:pPr>
    </w:p>
    <w:p w14:paraId="77E9DDC9" w14:textId="1190F8DC" w:rsidR="00B61277" w:rsidRDefault="00B61277" w:rsidP="00B61277">
      <w:pPr>
        <w:pStyle w:val="Heading3"/>
      </w:pPr>
      <w:r>
        <w:lastRenderedPageBreak/>
        <w:t>--Warming Turns Case – Water</w:t>
      </w:r>
    </w:p>
    <w:p w14:paraId="0DE956A5" w14:textId="01A7C832" w:rsidR="00B61277" w:rsidRDefault="00B61277" w:rsidP="00B61277"/>
    <w:p w14:paraId="5683BEF6" w14:textId="77777777" w:rsidR="00B61277" w:rsidRDefault="00B61277" w:rsidP="00B61277">
      <w:pPr>
        <w:pStyle w:val="Heading4"/>
      </w:pPr>
      <w:r>
        <w:t xml:space="preserve">Warming causes </w:t>
      </w:r>
      <w:r w:rsidRPr="0065146B">
        <w:rPr>
          <w:u w:val="single"/>
        </w:rPr>
        <w:t>extinction</w:t>
      </w:r>
      <w:r>
        <w:t xml:space="preserve"> and turns water impacts.</w:t>
      </w:r>
    </w:p>
    <w:p w14:paraId="1741D513" w14:textId="77777777" w:rsidR="00B61277" w:rsidRDefault="00B61277" w:rsidP="00B61277">
      <w:pPr>
        <w:pStyle w:val="ListParagraph"/>
        <w:numPr>
          <w:ilvl w:val="0"/>
          <w:numId w:val="12"/>
        </w:numPr>
      </w:pPr>
      <w:r>
        <w:t>adaptation doesn’t solve</w:t>
      </w:r>
    </w:p>
    <w:p w14:paraId="5397F2B2" w14:textId="77777777" w:rsidR="00B61277" w:rsidRDefault="00B61277" w:rsidP="00B61277">
      <w:r w:rsidRPr="00CB68F2">
        <w:rPr>
          <w:rStyle w:val="Style13ptBold"/>
        </w:rPr>
        <w:t>Kareiva 18</w:t>
      </w:r>
      <w:r>
        <w:t xml:space="preserve"> – </w:t>
      </w:r>
      <w:r w:rsidRPr="00CB68F2">
        <w:t>Pritzker Distinguished Professor in Environment &amp; Sustainability and Chair, Doctorate of Environmental Science and Engineering program</w:t>
      </w:r>
      <w:r>
        <w:t>, UCLA</w:t>
      </w:r>
    </w:p>
    <w:p w14:paraId="07468ABB" w14:textId="77777777" w:rsidR="00B61277" w:rsidRPr="006F7148" w:rsidRDefault="00B61277" w:rsidP="00B61277">
      <w:r>
        <w:t>Peter, with Valerie Carranza, September. “</w:t>
      </w:r>
      <w:r w:rsidRPr="00CB68F2">
        <w:t>Existential risk due to ecosystem collapse: Nature strikes back</w:t>
      </w:r>
      <w:r>
        <w:t xml:space="preserve">.” </w:t>
      </w:r>
      <w:r w:rsidRPr="00CB68F2">
        <w:rPr>
          <w:i/>
          <w:iCs/>
        </w:rPr>
        <w:t>Futures</w:t>
      </w:r>
      <w:r>
        <w:t xml:space="preserve"> Volume 102, pp. 39-50. ScienceDirect.</w:t>
      </w:r>
    </w:p>
    <w:p w14:paraId="3844E946" w14:textId="77777777" w:rsidR="00B61277" w:rsidRPr="00CB68F2" w:rsidRDefault="00B61277" w:rsidP="00B61277">
      <w:pPr>
        <w:rPr>
          <w:sz w:val="16"/>
        </w:rPr>
      </w:pPr>
      <w:r w:rsidRPr="00CB68F2">
        <w:rPr>
          <w:sz w:val="16"/>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6F7148">
        <w:rPr>
          <w:rStyle w:val="StyleUnderline"/>
        </w:rPr>
        <w:t>climate change</w:t>
      </w:r>
      <w:r w:rsidRPr="00CB68F2">
        <w:rPr>
          <w:sz w:val="16"/>
        </w:rPr>
        <w:t xml:space="preserve">, global freshwater cycle, and ocean acidification) do </w:t>
      </w:r>
      <w:r w:rsidRPr="006F7148">
        <w:rPr>
          <w:rStyle w:val="StyleUnderline"/>
        </w:rPr>
        <w:t>pose</w:t>
      </w:r>
      <w:r w:rsidRPr="00CB68F2">
        <w:rPr>
          <w:sz w:val="16"/>
        </w:rPr>
        <w:t xml:space="preserve"> </w:t>
      </w:r>
      <w:r w:rsidRPr="006F7148">
        <w:rPr>
          <w:rStyle w:val="Emphasis"/>
        </w:rPr>
        <w:t>existential risks</w:t>
      </w:r>
      <w:r w:rsidRPr="00CB68F2">
        <w:rPr>
          <w:sz w:val="16"/>
        </w:rPr>
        <w:t xml:space="preserve">. This is </w:t>
      </w:r>
      <w:r w:rsidRPr="00CB68F2">
        <w:rPr>
          <w:rStyle w:val="StyleUnderline"/>
        </w:rPr>
        <w:t>because of intrinsic positive feedback loops</w:t>
      </w:r>
      <w:r w:rsidRPr="00CB68F2">
        <w:rPr>
          <w:sz w:val="16"/>
        </w:rPr>
        <w:t xml:space="preserve">, substantial lag times between system change and experiencing the consequences of that change, and the fact these different boundaries interact with one another in ways that yield surprises. In addition, </w:t>
      </w:r>
      <w:r w:rsidRPr="00CB68F2">
        <w:rPr>
          <w:rStyle w:val="StyleUnderline"/>
        </w:rPr>
        <w:t>climate</w:t>
      </w:r>
      <w:r w:rsidRPr="00CB68F2">
        <w:rPr>
          <w:sz w:val="16"/>
        </w:rPr>
        <w:t xml:space="preserve">, freshwater, and ocean acidification </w:t>
      </w:r>
      <w:r w:rsidRPr="00CB68F2">
        <w:rPr>
          <w:rStyle w:val="StyleUnderline"/>
        </w:rPr>
        <w:t>are</w:t>
      </w:r>
      <w:r w:rsidRPr="00CB68F2">
        <w:rPr>
          <w:sz w:val="16"/>
        </w:rPr>
        <w:t xml:space="preserve"> all </w:t>
      </w:r>
      <w:r w:rsidRPr="00CB68F2">
        <w:rPr>
          <w:rStyle w:val="StyleUnderline"/>
        </w:rPr>
        <w:t xml:space="preserve">directly connected to the provision of food and water, and shortages of food and water can create </w:t>
      </w:r>
      <w:r w:rsidRPr="00CB68F2">
        <w:rPr>
          <w:rStyle w:val="Emphasis"/>
        </w:rPr>
        <w:t>conflict and social unrest</w:t>
      </w:r>
      <w:r w:rsidRPr="00CB68F2">
        <w:rPr>
          <w:sz w:val="16"/>
        </w:rPr>
        <w:t>.</w:t>
      </w:r>
    </w:p>
    <w:p w14:paraId="46B5E4E4" w14:textId="77777777" w:rsidR="00B61277" w:rsidRPr="00CB68F2" w:rsidRDefault="00B61277" w:rsidP="00B61277">
      <w:pPr>
        <w:rPr>
          <w:sz w:val="16"/>
        </w:rPr>
      </w:pPr>
      <w:r w:rsidRPr="00CB68F2">
        <w:rPr>
          <w:sz w:val="16"/>
        </w:rPr>
        <w:t>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p>
    <w:p w14:paraId="4B1ADD16" w14:textId="77777777" w:rsidR="00B61277" w:rsidRPr="00CB68F2" w:rsidRDefault="00B61277" w:rsidP="00B61277">
      <w:pPr>
        <w:rPr>
          <w:sz w:val="16"/>
        </w:rPr>
      </w:pPr>
      <w:r w:rsidRPr="00CB68F2">
        <w:rPr>
          <w:rStyle w:val="StyleUnderline"/>
        </w:rPr>
        <w:t xml:space="preserve">Climate change intersects with freshwater resources because it is expected to </w:t>
      </w:r>
      <w:r w:rsidRPr="00CB68F2">
        <w:rPr>
          <w:rStyle w:val="Emphasis"/>
        </w:rPr>
        <w:t>exacerbate drought and water scarcity</w:t>
      </w:r>
      <w:r w:rsidRPr="00CB68F2">
        <w:rPr>
          <w:rStyle w:val="StyleUnderline"/>
        </w:rPr>
        <w:t>, as well as flooding</w:t>
      </w:r>
      <w:r w:rsidRPr="00CB68F2">
        <w:rPr>
          <w:sz w:val="16"/>
        </w:rPr>
        <w:t xml:space="preserve">. </w:t>
      </w:r>
      <w:r w:rsidRPr="00CB68F2">
        <w:rPr>
          <w:rStyle w:val="StyleUnderline"/>
        </w:rPr>
        <w:t>Climate change</w:t>
      </w:r>
      <w:r w:rsidRPr="00CB68F2">
        <w:rPr>
          <w:sz w:val="16"/>
        </w:rPr>
        <w:t xml:space="preserve"> </w:t>
      </w:r>
      <w:r w:rsidRPr="00CB68F2">
        <w:rPr>
          <w:rStyle w:val="StyleUnderline"/>
        </w:rPr>
        <w:t>can</w:t>
      </w:r>
      <w:r w:rsidRPr="00CB68F2">
        <w:rPr>
          <w:sz w:val="16"/>
        </w:rPr>
        <w:t xml:space="preserve"> even </w:t>
      </w:r>
      <w:r w:rsidRPr="00CB68F2">
        <w:rPr>
          <w:rStyle w:val="Emphasis"/>
        </w:rPr>
        <w:t>impair water quality</w:t>
      </w:r>
      <w:r w:rsidRPr="00CB68F2">
        <w:rPr>
          <w:sz w:val="16"/>
        </w:rPr>
        <w:t xml:space="preserve"> </w:t>
      </w:r>
      <w:r w:rsidRPr="00CB68F2">
        <w:rPr>
          <w:rStyle w:val="StyleUnderline"/>
        </w:rPr>
        <w:t>because it is associated with heavy rains that overwhelm sewage treatment facilities, or</w:t>
      </w:r>
      <w:r w:rsidRPr="00CB68F2">
        <w:rPr>
          <w:sz w:val="16"/>
        </w:rPr>
        <w:t xml:space="preserve"> because it </w:t>
      </w:r>
      <w:r w:rsidRPr="00CB68F2">
        <w:rPr>
          <w:rStyle w:val="StyleUnderline"/>
        </w:rPr>
        <w:t>results in higher concentrations of pollutants in groundwater</w:t>
      </w:r>
      <w:r w:rsidRPr="00CB68F2">
        <w:rPr>
          <w:sz w:val="16"/>
        </w:rPr>
        <w:t xml:space="preserve"> as a result of enhanced evaporation and reduced groundwater recharge. Ample clean water is not a luxury—it is essential for human survival. Consequently, cities, regions and nations that lack clean freshwater are vulnerable to social disruption and disease.</w:t>
      </w:r>
    </w:p>
    <w:p w14:paraId="60A08229" w14:textId="77777777" w:rsidR="00B61277" w:rsidRPr="00CB68F2" w:rsidRDefault="00B61277" w:rsidP="00B61277">
      <w:pPr>
        <w:rPr>
          <w:sz w:val="16"/>
        </w:rPr>
      </w:pPr>
      <w:r w:rsidRPr="00CB68F2">
        <w:rPr>
          <w:sz w:val="16"/>
        </w:rPr>
        <w:t xml:space="preserve">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Climate change also increases storm frequency and severity. Coral reefs and oyster reefs provide protection from storm surge because they reduce wave energy (Spalding et al., 2014). If these reefs are lost due to acidification at the same time </w:t>
      </w:r>
      <w:r w:rsidRPr="00CB68F2">
        <w:rPr>
          <w:rStyle w:val="StyleUnderline"/>
        </w:rPr>
        <w:t>as storms become more severe and sea level rises, coastal communities will be exposed to unprecedented storm surge—and may be ravaged by recurrent storms</w:t>
      </w:r>
      <w:r w:rsidRPr="00CB68F2">
        <w:rPr>
          <w:sz w:val="16"/>
        </w:rPr>
        <w:t>.</w:t>
      </w:r>
    </w:p>
    <w:p w14:paraId="08AE51B0" w14:textId="77777777" w:rsidR="00B61277" w:rsidRPr="00CB68F2" w:rsidRDefault="00B61277" w:rsidP="00B61277">
      <w:pPr>
        <w:rPr>
          <w:sz w:val="16"/>
        </w:rPr>
      </w:pPr>
      <w:r w:rsidRPr="00CB68F2">
        <w:rPr>
          <w:sz w:val="16"/>
        </w:rPr>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CB68F2">
        <w:rPr>
          <w:rStyle w:val="StyleUnderline"/>
        </w:rPr>
        <w:t>Society will have a hard time responding to shorter intervals between</w:t>
      </w:r>
      <w:r w:rsidRPr="00CB68F2">
        <w:rPr>
          <w:sz w:val="16"/>
        </w:rPr>
        <w:t xml:space="preserve"> rare </w:t>
      </w:r>
      <w:r w:rsidRPr="00CB68F2">
        <w:rPr>
          <w:rStyle w:val="Emphasis"/>
        </w:rPr>
        <w:t>extreme events</w:t>
      </w:r>
      <w:r w:rsidRPr="00CB68F2">
        <w:rPr>
          <w:sz w:val="16"/>
        </w:rPr>
        <w:t xml:space="preserve"> 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 every 25 years, but is expected to occur once every 5 years by 2050 (Garner et al., 2017). This </w:t>
      </w:r>
      <w:r w:rsidRPr="00CB68F2">
        <w:rPr>
          <w:rStyle w:val="StyleUnderline"/>
        </w:rPr>
        <w:t>change in frequency of extreme floods</w:t>
      </w:r>
      <w:r w:rsidRPr="00CB68F2">
        <w:rPr>
          <w:sz w:val="16"/>
        </w:rPr>
        <w:t xml:space="preserve"> </w:t>
      </w:r>
      <w:r w:rsidRPr="00CB68F2">
        <w:rPr>
          <w:rStyle w:val="StyleUnderline"/>
        </w:rPr>
        <w:t>has profound implications</w:t>
      </w:r>
      <w:r w:rsidRPr="00CB68F2">
        <w:rPr>
          <w:sz w:val="16"/>
        </w:rPr>
        <w:t xml:space="preserve"> for the measures New York City should take to protect its infrastructure and its population, yet because of the stochastic nature of such events, this shift in flood frequency is an elevated risk that will go unnoticed by most people.</w:t>
      </w:r>
    </w:p>
    <w:p w14:paraId="22808AE8" w14:textId="77777777" w:rsidR="00B61277" w:rsidRPr="00CB68F2" w:rsidRDefault="00B61277" w:rsidP="00B61277">
      <w:pPr>
        <w:rPr>
          <w:sz w:val="16"/>
        </w:rPr>
      </w:pPr>
      <w:r w:rsidRPr="00CB68F2">
        <w:rPr>
          <w:sz w:val="16"/>
        </w:rPr>
        <w:t>4. The combination of positive feedback loops and societal inertia is fertile ground for global environmental catastrophes</w:t>
      </w:r>
    </w:p>
    <w:p w14:paraId="385DA213" w14:textId="77777777" w:rsidR="00B61277" w:rsidRPr="00CB68F2" w:rsidRDefault="00B61277" w:rsidP="00B61277">
      <w:pPr>
        <w:rPr>
          <w:sz w:val="16"/>
        </w:rPr>
      </w:pPr>
      <w:r w:rsidRPr="00CB68F2">
        <w:rPr>
          <w:rStyle w:val="StyleUnderline"/>
        </w:rPr>
        <w:t>Humans are</w:t>
      </w:r>
      <w:r w:rsidRPr="00CB68F2">
        <w:rPr>
          <w:sz w:val="16"/>
        </w:rPr>
        <w:t xml:space="preserve"> remarkably </w:t>
      </w:r>
      <w:r w:rsidRPr="00CB68F2">
        <w:rPr>
          <w:rStyle w:val="StyleUnderline"/>
        </w:rPr>
        <w:t>ingenious, and have adapted to crises</w:t>
      </w:r>
      <w:r w:rsidRPr="00CB68F2">
        <w:rPr>
          <w:sz w:val="16"/>
        </w:rPr>
        <w:t xml:space="preserve"> throughout their history. Our doom has been repeatedly predicted, only to be averted by innovation (Ridley, 2011). </w:t>
      </w:r>
      <w:r w:rsidRPr="00CB68F2">
        <w:rPr>
          <w:rStyle w:val="Emphasis"/>
        </w:rPr>
        <w:t>However</w:t>
      </w:r>
      <w:r w:rsidRPr="00CB68F2">
        <w:rPr>
          <w:sz w:val="16"/>
        </w:rPr>
        <w:t xml:space="preserve">, </w:t>
      </w:r>
      <w:r w:rsidRPr="00CB68F2">
        <w:rPr>
          <w:rStyle w:val="StyleUnderline"/>
        </w:rPr>
        <w:t>the many stories of human ingenuity successfully addressing existential risks</w:t>
      </w:r>
      <w:r w:rsidRPr="00CB68F2">
        <w:rPr>
          <w:sz w:val="16"/>
        </w:rPr>
        <w:t xml:space="preserve"> such as global famine or extreme air pollution </w:t>
      </w:r>
      <w:r w:rsidRPr="00CB68F2">
        <w:rPr>
          <w:rStyle w:val="StyleUnderline"/>
        </w:rPr>
        <w:t>represent</w:t>
      </w:r>
      <w:r w:rsidRPr="00CB68F2">
        <w:rPr>
          <w:sz w:val="16"/>
        </w:rPr>
        <w:t xml:space="preserve"> </w:t>
      </w:r>
      <w:r w:rsidRPr="00CB68F2">
        <w:rPr>
          <w:sz w:val="16"/>
        </w:rPr>
        <w:lastRenderedPageBreak/>
        <w:t xml:space="preserve">environmental </w:t>
      </w:r>
      <w:r w:rsidRPr="00CB68F2">
        <w:rPr>
          <w:rStyle w:val="StyleUnderline"/>
        </w:rPr>
        <w:t>challenges that are</w:t>
      </w:r>
      <w:r w:rsidRPr="00CB68F2">
        <w:rPr>
          <w:sz w:val="16"/>
        </w:rPr>
        <w:t xml:space="preserve"> largely </w:t>
      </w:r>
      <w:r w:rsidRPr="00CB68F2">
        <w:rPr>
          <w:rStyle w:val="Emphasis"/>
        </w:rPr>
        <w:t>linear</w:t>
      </w:r>
      <w:r w:rsidRPr="00CB68F2">
        <w:rPr>
          <w:sz w:val="16"/>
        </w:rPr>
        <w:t xml:space="preserve">, </w:t>
      </w:r>
      <w:r w:rsidRPr="00CB68F2">
        <w:rPr>
          <w:rStyle w:val="StyleUnderline"/>
        </w:rPr>
        <w:t>have immediate consequences, and operate without positive feedbacks</w:t>
      </w:r>
      <w:r w:rsidRPr="00CB68F2">
        <w:rPr>
          <w:sz w:val="16"/>
        </w:rPr>
        <w:t>.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p>
    <w:p w14:paraId="7B1F8ACA" w14:textId="77777777" w:rsidR="00B61277" w:rsidRPr="00CB68F2" w:rsidRDefault="00B61277" w:rsidP="00B61277">
      <w:pPr>
        <w:rPr>
          <w:sz w:val="16"/>
        </w:rPr>
      </w:pPr>
      <w:r w:rsidRPr="00CB68F2">
        <w:rPr>
          <w:sz w:val="16"/>
        </w:rPr>
        <w:t xml:space="preserve">In contrast, today’s great environmental crisis of climate change may cause some harm but </w:t>
      </w:r>
      <w:r w:rsidRPr="00CB68F2">
        <w:rPr>
          <w:rStyle w:val="StyleUnderline"/>
        </w:rPr>
        <w:t>there a</w:t>
      </w:r>
      <w:r w:rsidRPr="00CB68F2">
        <w:rPr>
          <w:sz w:val="16"/>
        </w:rPr>
        <w:t xml:space="preserve">re generally long </w:t>
      </w:r>
      <w:r w:rsidRPr="00CB68F2">
        <w:rPr>
          <w:rStyle w:val="StyleUnderline"/>
        </w:rPr>
        <w:t>time delays between rising CO2 concentrations and damage to humans.</w:t>
      </w:r>
      <w:r w:rsidRPr="00CB68F2">
        <w:rPr>
          <w:sz w:val="16"/>
        </w:rPr>
        <w:t xml:space="preserve"> </w:t>
      </w:r>
      <w:r w:rsidRPr="00CB68F2">
        <w:rPr>
          <w:rStyle w:val="StyleUnderline"/>
        </w:rPr>
        <w:t>The consequence</w:t>
      </w:r>
      <w:r w:rsidRPr="00CB68F2">
        <w:rPr>
          <w:sz w:val="16"/>
        </w:rPr>
        <w:t xml:space="preserve"> of these delays </w:t>
      </w:r>
      <w:r w:rsidRPr="00CB68F2">
        <w:rPr>
          <w:rStyle w:val="StyleUnderline"/>
        </w:rPr>
        <w:t>are an absence of urgency</w:t>
      </w:r>
      <w:r w:rsidRPr="00CB68F2">
        <w:rPr>
          <w:sz w:val="16"/>
        </w:rPr>
        <w:t xml:space="preserve">; thus although 70% of Americans believe global warming is happening, only 40% think it will harm them (http://climatecommunication.yale.edu/visualizations-data/ycom-us-2016/). Secondly, </w:t>
      </w:r>
      <w:r w:rsidRPr="00CB68F2">
        <w:rPr>
          <w:rStyle w:val="StyleUnderline"/>
        </w:rPr>
        <w:t xml:space="preserve">unlike past environmental challenges, the Earth’s climate system is rife with </w:t>
      </w:r>
      <w:r w:rsidRPr="00CB68F2">
        <w:rPr>
          <w:rStyle w:val="Emphasis"/>
        </w:rPr>
        <w:t>positive feedback loops.</w:t>
      </w:r>
      <w:r w:rsidRPr="00CB68F2">
        <w:rPr>
          <w:sz w:val="16"/>
        </w:rPr>
        <w:t xml:space="preserve"> In particular, </w:t>
      </w:r>
      <w:r w:rsidRPr="00CB68F2">
        <w:rPr>
          <w:rStyle w:val="StyleUnderline"/>
        </w:rPr>
        <w:t>as CO2 increases and the climate warms, that very warming can cause more CO2 release which further increases global warming, and then more CO2</w:t>
      </w:r>
      <w:r w:rsidRPr="00CB68F2">
        <w:rPr>
          <w:sz w:val="16"/>
        </w:rPr>
        <w:t>, and so on.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w:t>
      </w:r>
    </w:p>
    <w:p w14:paraId="041C6A10" w14:textId="77777777" w:rsidR="00B61277" w:rsidRPr="00CB68F2" w:rsidRDefault="00B61277" w:rsidP="00B61277">
      <w:pPr>
        <w:rPr>
          <w:sz w:val="16"/>
        </w:rPr>
      </w:pPr>
      <w:r w:rsidRPr="00CB68F2">
        <w:rPr>
          <w:sz w:val="16"/>
        </w:rPr>
        <w:t>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w:t>
      </w:r>
    </w:p>
    <w:p w14:paraId="511D92E5" w14:textId="77777777" w:rsidR="00B61277" w:rsidRPr="00CB68F2" w:rsidRDefault="00B61277" w:rsidP="00B61277">
      <w:pPr>
        <w:rPr>
          <w:sz w:val="16"/>
        </w:rPr>
      </w:pPr>
      <w:r w:rsidRPr="00CB68F2">
        <w:rPr>
          <w:rStyle w:val="StyleUnderline"/>
        </w:rPr>
        <w:t>Climate change</w:t>
      </w:r>
      <w:r w:rsidRPr="00CB68F2">
        <w:rPr>
          <w:sz w:val="16"/>
        </w:rPr>
        <w:t xml:space="preserve"> often also </w:t>
      </w:r>
      <w:r w:rsidRPr="00CB68F2">
        <w:rPr>
          <w:rStyle w:val="StyleUnderline"/>
        </w:rPr>
        <w:t xml:space="preserve">increases the risk of </w:t>
      </w:r>
      <w:r w:rsidRPr="00CB68F2">
        <w:rPr>
          <w:rStyle w:val="Emphasis"/>
        </w:rPr>
        <w:t>forest fires</w:t>
      </w:r>
      <w:r w:rsidRPr="00CB68F2">
        <w:rPr>
          <w:sz w:val="16"/>
        </w:rPr>
        <w:t xml:space="preserve">, as a result of higher temperatures and persistent drought conditions. The expectation is that forest fires will become more frequent and severe with climate warming and drought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This </w:t>
      </w:r>
      <w:r w:rsidRPr="00CB68F2">
        <w:rPr>
          <w:rStyle w:val="StyleUnderline"/>
        </w:rPr>
        <w:t>catastrophic fire</w:t>
      </w:r>
      <w:r w:rsidRPr="00CB68F2">
        <w:rPr>
          <w:sz w:val="16"/>
        </w:rPr>
        <w:t xml:space="preserve"> embodies the sorts of positive feedbacks and interacting factors that </w:t>
      </w:r>
      <w:r w:rsidRPr="00CB68F2">
        <w:rPr>
          <w:rStyle w:val="StyleUnderline"/>
        </w:rPr>
        <w:t xml:space="preserve">could catch humanity off-guard and produce a true </w:t>
      </w:r>
      <w:r w:rsidRPr="00CB68F2">
        <w:rPr>
          <w:rStyle w:val="Emphasis"/>
        </w:rPr>
        <w:t>apocalyptic event</w:t>
      </w:r>
      <w:r w:rsidRPr="00CB68F2">
        <w:rPr>
          <w:sz w:val="16"/>
        </w:rPr>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p>
    <w:p w14:paraId="76994609" w14:textId="77777777" w:rsidR="00B61277" w:rsidRPr="00CB68F2" w:rsidRDefault="00B61277" w:rsidP="00B61277">
      <w:pPr>
        <w:rPr>
          <w:sz w:val="16"/>
        </w:rPr>
      </w:pPr>
      <w:r w:rsidRPr="00CB68F2">
        <w:rPr>
          <w:sz w:val="16"/>
        </w:rPr>
        <w:t>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p>
    <w:p w14:paraId="7120C838" w14:textId="77777777" w:rsidR="00B61277" w:rsidRPr="00CB68F2" w:rsidRDefault="00B61277" w:rsidP="00B61277">
      <w:pPr>
        <w:rPr>
          <w:sz w:val="16"/>
        </w:rPr>
      </w:pPr>
      <w:r w:rsidRPr="00CB68F2">
        <w:rPr>
          <w:sz w:val="16"/>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p>
    <w:p w14:paraId="11ADFD6A" w14:textId="77777777" w:rsidR="00B61277" w:rsidRPr="00CB68F2" w:rsidRDefault="00B61277" w:rsidP="00B61277">
      <w:pPr>
        <w:rPr>
          <w:sz w:val="16"/>
        </w:rPr>
      </w:pPr>
      <w:r w:rsidRPr="00CB68F2">
        <w:rPr>
          <w:sz w:val="16"/>
        </w:rPr>
        <w:t xml:space="preserve">The key lesson from the long list of potentially positive feedbacks and their interactions is that runaway climate change, and runaway perturbations have to be taken as a serious possibility. Table 2 is just a snapshot of the type of feedbacks that have been identified (see Supplementary material for a more thorough explanation of positive feedback loops). However, this list is not exhaustive and </w:t>
      </w:r>
      <w:r w:rsidRPr="00CB68F2">
        <w:rPr>
          <w:rStyle w:val="StyleUnderline"/>
        </w:rPr>
        <w:t xml:space="preserve">the possibility of undiscovered positive feedbacks portends </w:t>
      </w:r>
      <w:r w:rsidRPr="00CB68F2">
        <w:rPr>
          <w:rStyle w:val="Emphasis"/>
        </w:rPr>
        <w:t>even greater existential risks</w:t>
      </w:r>
      <w:r w:rsidRPr="00CB68F2">
        <w:rPr>
          <w:sz w:val="16"/>
        </w:rPr>
        <w:t xml:space="preserve">. The many environmental crises humankind has previously averted (famine, ozone depletion, London fog, water pollution, </w:t>
      </w:r>
      <w:r w:rsidRPr="00CB68F2">
        <w:rPr>
          <w:sz w:val="16"/>
        </w:rPr>
        <w:lastRenderedPageBreak/>
        <w:t>etc.) were averted because of political will based on solid scientific understanding. We cannot count on complete scientific understanding when it comes to positive feedback loops and climate change.</w:t>
      </w:r>
    </w:p>
    <w:p w14:paraId="5ADF82BB" w14:textId="4BD35EBE" w:rsidR="00B61277" w:rsidRDefault="00B61277" w:rsidP="00B61277">
      <w:pPr>
        <w:rPr>
          <w:rStyle w:val="Emphasis"/>
        </w:rPr>
      </w:pPr>
    </w:p>
    <w:p w14:paraId="06E670C6" w14:textId="06BAD987" w:rsidR="00A53AF0" w:rsidRDefault="00A53AF0" w:rsidP="00B61277">
      <w:pPr>
        <w:rPr>
          <w:rStyle w:val="Emphasis"/>
        </w:rPr>
      </w:pPr>
    </w:p>
    <w:p w14:paraId="4937B8BB" w14:textId="64138D09" w:rsidR="00A53AF0" w:rsidRDefault="00A53AF0" w:rsidP="00A53AF0">
      <w:pPr>
        <w:pStyle w:val="Heading4"/>
      </w:pPr>
      <w:r w:rsidRPr="00A53AF0">
        <w:t>No bipartisan deal, but</w:t>
      </w:r>
      <w:r>
        <w:t xml:space="preserve"> no support for reconciliation either</w:t>
      </w:r>
    </w:p>
    <w:p w14:paraId="5D168EE0" w14:textId="083E3959" w:rsidR="00A53AF0" w:rsidRDefault="00A53AF0" w:rsidP="00A53AF0">
      <w:r w:rsidRPr="00A53AF0">
        <w:rPr>
          <w:rStyle w:val="Style13ptBold"/>
        </w:rPr>
        <w:t>Brown 6/6</w:t>
      </w:r>
      <w:r>
        <w:t xml:space="preserve">/21 – </w:t>
      </w:r>
      <w:r w:rsidRPr="00A53AF0">
        <w:t>White House NOW Reporter at USA TODAY, where he covers breaking news coming out of the Biden administration</w:t>
      </w:r>
    </w:p>
    <w:p w14:paraId="08C6DC27" w14:textId="3C074BA8" w:rsidR="00A53AF0" w:rsidRDefault="00A53AF0" w:rsidP="00A53AF0">
      <w:r>
        <w:t>Matthew, “</w:t>
      </w:r>
      <w:r w:rsidRPr="00A53AF0">
        <w:t>'We'll consider other options': White House signals motion on infrastructure without GOP</w:t>
      </w:r>
      <w:r>
        <w:t xml:space="preserve">.” </w:t>
      </w:r>
      <w:r w:rsidRPr="00A53AF0">
        <w:t>https://www.usatoday.com/story/news/politics/2021/06/06/democrats-prepare-infrastructure-deal-without-republicans/7573113002/</w:t>
      </w:r>
    </w:p>
    <w:p w14:paraId="2E1E65E4" w14:textId="51708AC8" w:rsidR="00A53AF0" w:rsidRPr="00A53AF0" w:rsidRDefault="00A53AF0" w:rsidP="00A53AF0">
      <w:pPr>
        <w:rPr>
          <w:sz w:val="16"/>
        </w:rPr>
      </w:pPr>
      <w:r w:rsidRPr="00A53AF0">
        <w:rPr>
          <w:rStyle w:val="StyleUnderline"/>
        </w:rPr>
        <w:t>After weeks of negotiations with Republicans over</w:t>
      </w:r>
      <w:r w:rsidRPr="00A53AF0">
        <w:rPr>
          <w:sz w:val="16"/>
        </w:rPr>
        <w:t xml:space="preserve"> President Joe Biden's proposed </w:t>
      </w:r>
      <w:r w:rsidRPr="00A53AF0">
        <w:rPr>
          <w:rStyle w:val="StyleUnderline"/>
        </w:rPr>
        <w:t>infrastructure</w:t>
      </w:r>
      <w:r w:rsidRPr="00A53AF0">
        <w:rPr>
          <w:sz w:val="16"/>
        </w:rPr>
        <w:t xml:space="preserve"> package, </w:t>
      </w:r>
      <w:r w:rsidRPr="00A53AF0">
        <w:rPr>
          <w:rStyle w:val="StyleUnderline"/>
        </w:rPr>
        <w:t xml:space="preserve">administration officials are signaling increased </w:t>
      </w:r>
      <w:r w:rsidRPr="00A53AF0">
        <w:rPr>
          <w:rStyle w:val="Emphasis"/>
        </w:rPr>
        <w:t>frustration</w:t>
      </w:r>
      <w:r w:rsidRPr="00A53AF0">
        <w:rPr>
          <w:rStyle w:val="StyleUnderline"/>
        </w:rPr>
        <w:t xml:space="preserve"> at the ongoing talks</w:t>
      </w:r>
      <w:r w:rsidRPr="00A53AF0">
        <w:rPr>
          <w:sz w:val="16"/>
        </w:rPr>
        <w:t>, with several suggesting a deal may advance without GOP support.</w:t>
      </w:r>
    </w:p>
    <w:p w14:paraId="77976EE9" w14:textId="6588F47E" w:rsidR="00A53AF0" w:rsidRPr="00A53AF0" w:rsidRDefault="00A53AF0" w:rsidP="00A53AF0">
      <w:pPr>
        <w:rPr>
          <w:sz w:val="16"/>
        </w:rPr>
      </w:pPr>
      <w:r w:rsidRPr="00A53AF0">
        <w:rPr>
          <w:sz w:val="16"/>
        </w:rPr>
        <w:t xml:space="preserve">"This has got to be done soon," Energy Secretary Jennifer Granholm said during an interview with CNN's "State of the Union" that aired Sunday. She added it was "perplexing why </w:t>
      </w:r>
      <w:r w:rsidRPr="00A53AF0">
        <w:rPr>
          <w:rStyle w:val="StyleUnderline"/>
        </w:rPr>
        <w:t>the Republicans haven't moved further on critical pieces</w:t>
      </w:r>
      <w:r w:rsidRPr="00A53AF0">
        <w:rPr>
          <w:sz w:val="16"/>
        </w:rPr>
        <w:t xml:space="preserve">." </w:t>
      </w:r>
    </w:p>
    <w:p w14:paraId="5B13C619" w14:textId="52187DCF" w:rsidR="00A53AF0" w:rsidRPr="00A53AF0" w:rsidRDefault="00A53AF0" w:rsidP="00A53AF0">
      <w:pPr>
        <w:rPr>
          <w:sz w:val="16"/>
        </w:rPr>
      </w:pPr>
      <w:r w:rsidRPr="00A53AF0">
        <w:rPr>
          <w:rStyle w:val="StyleUnderline"/>
        </w:rPr>
        <w:t>When asked about calls by some</w:t>
      </w:r>
      <w:r w:rsidRPr="00A53AF0">
        <w:rPr>
          <w:sz w:val="16"/>
        </w:rPr>
        <w:t xml:space="preserve"> </w:t>
      </w:r>
      <w:r w:rsidRPr="00A53AF0">
        <w:rPr>
          <w:rStyle w:val="StyleUnderline"/>
        </w:rPr>
        <w:t>Dem</w:t>
      </w:r>
      <w:r w:rsidRPr="00A53AF0">
        <w:rPr>
          <w:sz w:val="16"/>
        </w:rPr>
        <w:t xml:space="preserve">ocratic </w:t>
      </w:r>
      <w:r w:rsidRPr="00A53AF0">
        <w:rPr>
          <w:rStyle w:val="StyleUnderline"/>
        </w:rPr>
        <w:t>lawmakers to move ahead on infrastructure without GOP support, Commerce Secretary</w:t>
      </w:r>
      <w:r w:rsidRPr="00A53AF0">
        <w:rPr>
          <w:sz w:val="16"/>
        </w:rPr>
        <w:t xml:space="preserve"> Gina </w:t>
      </w:r>
      <w:r w:rsidRPr="00A53AF0">
        <w:rPr>
          <w:rStyle w:val="StyleUnderline"/>
        </w:rPr>
        <w:t xml:space="preserve">Raimondo said </w:t>
      </w:r>
      <w:r w:rsidRPr="00A53AF0">
        <w:rPr>
          <w:rStyle w:val="Emphasis"/>
        </w:rPr>
        <w:t>Biden "doesn't agree</w:t>
      </w:r>
      <w:r w:rsidRPr="00A53AF0">
        <w:rPr>
          <w:sz w:val="16"/>
        </w:rPr>
        <w:t>" on ABC News' "This Week" on Sunday.</w:t>
      </w:r>
    </w:p>
    <w:p w14:paraId="0EC40821" w14:textId="109F4798" w:rsidR="00A53AF0" w:rsidRPr="00A53AF0" w:rsidRDefault="00A53AF0" w:rsidP="00A53AF0">
      <w:pPr>
        <w:rPr>
          <w:sz w:val="16"/>
        </w:rPr>
      </w:pPr>
      <w:r w:rsidRPr="00A53AF0">
        <w:rPr>
          <w:sz w:val="16"/>
        </w:rPr>
        <w:t xml:space="preserve">"Folks want a bipartisan deal. If we don't get there, then we'll consider other options," Raimondo said while cautioning that </w:t>
      </w:r>
      <w:r w:rsidRPr="00A53AF0">
        <w:rPr>
          <w:rStyle w:val="StyleUnderline"/>
        </w:rPr>
        <w:t>it is "way too soon</w:t>
      </w:r>
      <w:r w:rsidRPr="00A53AF0">
        <w:rPr>
          <w:sz w:val="16"/>
        </w:rPr>
        <w:t xml:space="preserve"> at the moment" </w:t>
      </w:r>
      <w:r w:rsidRPr="00A53AF0">
        <w:rPr>
          <w:rStyle w:val="StyleUnderline"/>
        </w:rPr>
        <w:t>to discuss Democrats' moving forward without Republicans</w:t>
      </w:r>
      <w:r w:rsidRPr="00A53AF0">
        <w:rPr>
          <w:sz w:val="16"/>
        </w:rPr>
        <w:t>.</w:t>
      </w:r>
    </w:p>
    <w:p w14:paraId="64A6540B" w14:textId="60C3DBAB" w:rsidR="00A53AF0" w:rsidRPr="00A53AF0" w:rsidRDefault="00A53AF0" w:rsidP="00A53AF0">
      <w:pPr>
        <w:rPr>
          <w:sz w:val="16"/>
        </w:rPr>
      </w:pPr>
      <w:r w:rsidRPr="00A53AF0">
        <w:rPr>
          <w:sz w:val="16"/>
        </w:rPr>
        <w:t>The secretaries' comments come after the White House announced Friday that House Transportation and Infrastructure Chairman Peter DeFazio, D-Ore., will introduce Biden's infrastructure proposal for committee markup on Wednesday, an important first step in advancing the legislation to a full vote.</w:t>
      </w:r>
    </w:p>
    <w:p w14:paraId="14E13AAD" w14:textId="27B4DE60" w:rsidR="00A53AF0" w:rsidRPr="00A53AF0" w:rsidRDefault="00A53AF0" w:rsidP="00A53AF0">
      <w:pPr>
        <w:rPr>
          <w:sz w:val="16"/>
        </w:rPr>
      </w:pPr>
      <w:r w:rsidRPr="00A53AF0">
        <w:rPr>
          <w:sz w:val="16"/>
        </w:rPr>
        <w:t>"The president still has hope, Joe Manchin still has hope, we all have hope that it can happen ... But I can tell you the House will start their markup on Wednesday,” Granholm said.</w:t>
      </w:r>
    </w:p>
    <w:p w14:paraId="498A3A15" w14:textId="54CF244F" w:rsidR="00A53AF0" w:rsidRPr="00A53AF0" w:rsidRDefault="00A53AF0" w:rsidP="00A53AF0">
      <w:pPr>
        <w:rPr>
          <w:sz w:val="16"/>
        </w:rPr>
      </w:pPr>
      <w:r w:rsidRPr="00A53AF0">
        <w:rPr>
          <w:sz w:val="16"/>
        </w:rPr>
        <w:t xml:space="preserve">The administration's </w:t>
      </w:r>
      <w:r w:rsidRPr="00A53AF0">
        <w:rPr>
          <w:rStyle w:val="StyleUnderline"/>
        </w:rPr>
        <w:t xml:space="preserve">shift in tone on negotiations reflects </w:t>
      </w:r>
      <w:r w:rsidRPr="00A53AF0">
        <w:rPr>
          <w:rStyle w:val="Emphasis"/>
        </w:rPr>
        <w:t>disillusionment</w:t>
      </w:r>
      <w:r w:rsidRPr="00A53AF0">
        <w:rPr>
          <w:rStyle w:val="StyleUnderline"/>
        </w:rPr>
        <w:t xml:space="preserve"> among officials that a satisfactory deal is possible</w:t>
      </w:r>
      <w:r w:rsidRPr="00A53AF0">
        <w:rPr>
          <w:sz w:val="16"/>
        </w:rPr>
        <w:t>. Some progressive lawmakers have already signaled the White House's downsizing on its initial $2.3 trillion infrastructure plan is unsatisfactory.</w:t>
      </w:r>
    </w:p>
    <w:p w14:paraId="29B0C7D6" w14:textId="366A2122" w:rsidR="00A53AF0" w:rsidRPr="00A53AF0" w:rsidRDefault="00A53AF0" w:rsidP="00A53AF0">
      <w:pPr>
        <w:rPr>
          <w:sz w:val="16"/>
        </w:rPr>
      </w:pPr>
      <w:r w:rsidRPr="00A53AF0">
        <w:rPr>
          <w:sz w:val="16"/>
        </w:rPr>
        <w:t xml:space="preserve">While after weeks of negotiations the White House and GOP lawmakers narrowed the overall price tag for a potential infrastructure package, </w:t>
      </w:r>
      <w:r w:rsidRPr="00A53AF0">
        <w:rPr>
          <w:rStyle w:val="StyleUnderline"/>
        </w:rPr>
        <w:t>Biden and Republicans remain at odds over new versus baseline federal spending</w:t>
      </w:r>
      <w:r w:rsidRPr="00A53AF0">
        <w:rPr>
          <w:sz w:val="16"/>
        </w:rPr>
        <w:t xml:space="preserve">, </w:t>
      </w:r>
      <w:r w:rsidRPr="00A53AF0">
        <w:rPr>
          <w:rStyle w:val="StyleUnderline"/>
        </w:rPr>
        <w:t xml:space="preserve">as well as more </w:t>
      </w:r>
      <w:r w:rsidRPr="00A53AF0">
        <w:rPr>
          <w:rStyle w:val="Emphasis"/>
        </w:rPr>
        <w:t>foundational disagreements</w:t>
      </w:r>
      <w:r w:rsidRPr="00A53AF0">
        <w:rPr>
          <w:rStyle w:val="StyleUnderline"/>
        </w:rPr>
        <w:t xml:space="preserve"> over the definition of infrastructure</w:t>
      </w:r>
      <w:r w:rsidRPr="00A53AF0">
        <w:rPr>
          <w:sz w:val="16"/>
        </w:rPr>
        <w:t>.</w:t>
      </w:r>
    </w:p>
    <w:p w14:paraId="6F95B10B" w14:textId="77777777" w:rsidR="00A53AF0" w:rsidRDefault="00A53AF0" w:rsidP="00B61277">
      <w:pPr>
        <w:rPr>
          <w:rStyle w:val="Emphasis"/>
        </w:rPr>
      </w:pPr>
    </w:p>
    <w:p w14:paraId="6032EF33" w14:textId="7712ABFC" w:rsidR="00A53AF0" w:rsidRDefault="00A53AF0" w:rsidP="00A53AF0">
      <w:pPr>
        <w:pStyle w:val="Heading4"/>
      </w:pPr>
      <w:r w:rsidRPr="00A53AF0">
        <w:t xml:space="preserve">Won’t </w:t>
      </w:r>
      <w:r>
        <w:t xml:space="preserve">pass </w:t>
      </w:r>
    </w:p>
    <w:p w14:paraId="225CEAEB" w14:textId="6A52D4CE" w:rsidR="00A53AF0" w:rsidRDefault="00A53AF0" w:rsidP="00A53AF0">
      <w:r w:rsidRPr="00A53AF0">
        <w:rPr>
          <w:rStyle w:val="Style13ptBold"/>
        </w:rPr>
        <w:t>Nicholas 6/7</w:t>
      </w:r>
      <w:r>
        <w:t xml:space="preserve">/21 – </w:t>
      </w:r>
      <w:r w:rsidRPr="00A53AF0">
        <w:t>staff writer at The Atlantic, where he covers the White House</w:t>
      </w:r>
    </w:p>
    <w:p w14:paraId="45651A42" w14:textId="2EF89896" w:rsidR="00A53AF0" w:rsidRPr="00A53AF0" w:rsidRDefault="00A53AF0" w:rsidP="00A53AF0">
      <w:r>
        <w:t>Peter, “</w:t>
      </w:r>
      <w:r w:rsidRPr="00A53AF0">
        <w:rPr>
          <w:rStyle w:val="StyleUnderline"/>
        </w:rPr>
        <w:t>Biden’s</w:t>
      </w:r>
      <w:r w:rsidRPr="00A53AF0">
        <w:t xml:space="preserve"> Latest </w:t>
      </w:r>
      <w:r w:rsidRPr="00A53AF0">
        <w:rPr>
          <w:rStyle w:val="StyleUnderline"/>
        </w:rPr>
        <w:t>Challenge Could Be Insurmountable</w:t>
      </w:r>
      <w:r>
        <w:t xml:space="preserve">.” </w:t>
      </w:r>
      <w:r w:rsidRPr="00A53AF0">
        <w:t>https://www.theatlantic.com/politics/archive/2021/06/biden-infrastructure-deal/619098/</w:t>
      </w:r>
    </w:p>
    <w:p w14:paraId="6F7E26AF" w14:textId="0BBCD2A4" w:rsidR="00A53AF0" w:rsidRPr="00A53AF0" w:rsidRDefault="00A53AF0" w:rsidP="00A53AF0">
      <w:pPr>
        <w:rPr>
          <w:sz w:val="16"/>
        </w:rPr>
      </w:pPr>
      <w:r w:rsidRPr="00A53AF0">
        <w:rPr>
          <w:sz w:val="16"/>
        </w:rPr>
        <w:t xml:space="preserve">Talking with senators in the Capitol last week was enough to convince me that </w:t>
      </w:r>
      <w:r w:rsidRPr="00A53AF0">
        <w:rPr>
          <w:rStyle w:val="StyleUnderline"/>
        </w:rPr>
        <w:t xml:space="preserve">the gap between the two parties looks </w:t>
      </w:r>
      <w:r w:rsidRPr="00A53AF0">
        <w:rPr>
          <w:rStyle w:val="Emphasis"/>
        </w:rPr>
        <w:t>insurmountable</w:t>
      </w:r>
      <w:r w:rsidRPr="00A53AF0">
        <w:rPr>
          <w:sz w:val="16"/>
        </w:rPr>
        <w:t xml:space="preserve">. Souring the mood was the vote over a proposed commission that would have examined the January 6 insurrection at the Capitol. McConnell and Republican allies defeated the effort. </w:t>
      </w:r>
      <w:r w:rsidRPr="00A53AF0">
        <w:rPr>
          <w:rStyle w:val="StyleUnderline"/>
        </w:rPr>
        <w:t>The natural question</w:t>
      </w:r>
      <w:r w:rsidRPr="00A53AF0">
        <w:rPr>
          <w:sz w:val="16"/>
        </w:rPr>
        <w:t xml:space="preserve"> that arises </w:t>
      </w:r>
      <w:r w:rsidRPr="00A53AF0">
        <w:rPr>
          <w:rStyle w:val="StyleUnderline"/>
        </w:rPr>
        <w:t>is whether Republicans will vote for any Democratic priority if they didn’t agree to investigate a mob that might have killed them</w:t>
      </w:r>
      <w:r w:rsidRPr="00A53AF0">
        <w:rPr>
          <w:sz w:val="16"/>
        </w:rPr>
        <w:t>.</w:t>
      </w:r>
    </w:p>
    <w:p w14:paraId="4CC9FF5A" w14:textId="65E98D01" w:rsidR="00A53AF0" w:rsidRPr="00A53AF0" w:rsidRDefault="00A53AF0" w:rsidP="00A53AF0">
      <w:pPr>
        <w:rPr>
          <w:sz w:val="16"/>
        </w:rPr>
      </w:pPr>
      <w:r w:rsidRPr="00A53AF0">
        <w:rPr>
          <w:sz w:val="16"/>
        </w:rPr>
        <w:t xml:space="preserve">A parliamentary tactic available to Biden is the same one he used when ushering in his $1.9 trillion COVID-relief package in March: reconciliation. The maneuver is a way of circumventing the outdated Senate filibuster rule requiring a 60-vote supermajority to pass major legislation. Under reconciliation, </w:t>
      </w:r>
      <w:r w:rsidRPr="00A53AF0">
        <w:rPr>
          <w:rStyle w:val="StyleUnderline"/>
        </w:rPr>
        <w:t>Democrats could pass an infrastructure bill on the strength of their one-vote majority.</w:t>
      </w:r>
      <w:r w:rsidRPr="00A53AF0">
        <w:rPr>
          <w:sz w:val="16"/>
        </w:rPr>
        <w:t xml:space="preserve"> (Vice President Kamala Harris breaks any ties.)</w:t>
      </w:r>
    </w:p>
    <w:p w14:paraId="1CB7E974" w14:textId="7C5609A4" w:rsidR="00B61277" w:rsidRPr="00A53AF0" w:rsidRDefault="00A53AF0" w:rsidP="00A53AF0">
      <w:pPr>
        <w:rPr>
          <w:sz w:val="16"/>
        </w:rPr>
      </w:pPr>
      <w:r w:rsidRPr="00A53AF0">
        <w:rPr>
          <w:rStyle w:val="StyleUnderline"/>
        </w:rPr>
        <w:t>But</w:t>
      </w:r>
      <w:r w:rsidRPr="00A53AF0">
        <w:rPr>
          <w:sz w:val="16"/>
        </w:rPr>
        <w:t xml:space="preserve"> forget the Republicans; </w:t>
      </w:r>
      <w:r w:rsidRPr="00A53AF0">
        <w:rPr>
          <w:rStyle w:val="Emphasis"/>
        </w:rPr>
        <w:t>corralling all 50 Democratic votes will be tough</w:t>
      </w:r>
      <w:r w:rsidRPr="00A53AF0">
        <w:rPr>
          <w:sz w:val="16"/>
        </w:rPr>
        <w:t xml:space="preserve"> enough </w:t>
      </w:r>
      <w:r w:rsidRPr="00A53AF0">
        <w:rPr>
          <w:rStyle w:val="StyleUnderline"/>
        </w:rPr>
        <w:t>even if Biden chooses</w:t>
      </w:r>
      <w:r w:rsidRPr="00A53AF0">
        <w:rPr>
          <w:sz w:val="16"/>
        </w:rPr>
        <w:t xml:space="preserve"> the </w:t>
      </w:r>
      <w:r w:rsidRPr="00A53AF0">
        <w:rPr>
          <w:rStyle w:val="StyleUnderline"/>
        </w:rPr>
        <w:t>reconciliation</w:t>
      </w:r>
      <w:r w:rsidRPr="00A53AF0">
        <w:rPr>
          <w:sz w:val="16"/>
        </w:rPr>
        <w:t xml:space="preserve"> route. Thus, all eyes are on Senator Joe Manchin.  </w:t>
      </w:r>
    </w:p>
    <w:p w14:paraId="3CB57DC8" w14:textId="77777777" w:rsidR="00E67B9D" w:rsidRPr="00E67B9D" w:rsidRDefault="00E67B9D" w:rsidP="00E67B9D"/>
    <w:p w14:paraId="049D214B" w14:textId="77777777" w:rsidR="002831C6" w:rsidRDefault="002831C6" w:rsidP="007A2E74">
      <w:pPr>
        <w:pStyle w:val="Heading2"/>
      </w:pPr>
    </w:p>
    <w:p w14:paraId="66CE415C" w14:textId="48BFE410" w:rsidR="00A64A82" w:rsidRDefault="007A2E74" w:rsidP="007A2E74">
      <w:pPr>
        <w:pStyle w:val="Heading2"/>
      </w:pPr>
      <w:r>
        <w:lastRenderedPageBreak/>
        <w:t>Aff</w:t>
      </w:r>
    </w:p>
    <w:p w14:paraId="3EDB5F9C" w14:textId="00EFB679" w:rsidR="007A2E74" w:rsidRDefault="007A2E74" w:rsidP="007A2E74"/>
    <w:p w14:paraId="7951687D" w14:textId="7315CED2" w:rsidR="0040021C" w:rsidRDefault="0040021C" w:rsidP="007A2E74">
      <w:pPr>
        <w:pStyle w:val="Heading3"/>
      </w:pPr>
      <w:r>
        <w:lastRenderedPageBreak/>
        <w:t>Won’t Pass</w:t>
      </w:r>
      <w:r w:rsidR="007A6315">
        <w:t xml:space="preserve"> – 2AC</w:t>
      </w:r>
    </w:p>
    <w:p w14:paraId="00D599BD" w14:textId="245E1C08" w:rsidR="0040021C" w:rsidRDefault="0040021C" w:rsidP="0040021C"/>
    <w:p w14:paraId="49661527" w14:textId="0A9CEA04" w:rsidR="0040021C" w:rsidRDefault="0040021C" w:rsidP="0040021C"/>
    <w:p w14:paraId="40CA60C3" w14:textId="414ADD4A" w:rsidR="00154111" w:rsidRDefault="007A6315" w:rsidP="00154111">
      <w:pPr>
        <w:pStyle w:val="Heading4"/>
      </w:pPr>
      <w:r>
        <w:t>Infrastructure w</w:t>
      </w:r>
      <w:r w:rsidR="00154111">
        <w:t>on’t pass – with or without Republicans</w:t>
      </w:r>
    </w:p>
    <w:p w14:paraId="63D6A3C6" w14:textId="50374617" w:rsidR="0040021C" w:rsidRDefault="0040021C" w:rsidP="0040021C">
      <w:r w:rsidRPr="00154111">
        <w:rPr>
          <w:rStyle w:val="Style13ptBold"/>
        </w:rPr>
        <w:t>Jagoda 6/5</w:t>
      </w:r>
      <w:r>
        <w:t xml:space="preserve">/21 – reporter for The Hill </w:t>
      </w:r>
    </w:p>
    <w:p w14:paraId="16845B48" w14:textId="33FA50ED" w:rsidR="0040021C" w:rsidRDefault="0040021C" w:rsidP="0040021C">
      <w:r>
        <w:t>Naomi, “</w:t>
      </w:r>
      <w:r w:rsidRPr="0040021C">
        <w:t>Biden faces challenge with Democrats on infrastructure package</w:t>
      </w:r>
      <w:r>
        <w:t xml:space="preserve">.” </w:t>
      </w:r>
      <w:r w:rsidRPr="0040021C">
        <w:t>https://thehill.com/policy/finance/556968-biden-faces-uphill-battle-with-democrats-on-infrastructure-package</w:t>
      </w:r>
    </w:p>
    <w:p w14:paraId="1B9D6AF6" w14:textId="77777777" w:rsidR="0040021C" w:rsidRPr="00154111" w:rsidRDefault="0040021C" w:rsidP="0040021C">
      <w:pPr>
        <w:rPr>
          <w:sz w:val="16"/>
        </w:rPr>
      </w:pPr>
      <w:r w:rsidRPr="00154111">
        <w:rPr>
          <w:sz w:val="16"/>
        </w:rPr>
        <w:t xml:space="preserve">President </w:t>
      </w:r>
      <w:r w:rsidRPr="00154111">
        <w:rPr>
          <w:rStyle w:val="StyleUnderline"/>
        </w:rPr>
        <w:t xml:space="preserve">Biden faces </w:t>
      </w:r>
      <w:r w:rsidRPr="00154111">
        <w:rPr>
          <w:rStyle w:val="Emphasis"/>
        </w:rPr>
        <w:t>hurdles toward getting consensus among Democrats</w:t>
      </w:r>
      <w:r w:rsidRPr="00154111">
        <w:rPr>
          <w:sz w:val="16"/>
        </w:rPr>
        <w:t xml:space="preserve"> </w:t>
      </w:r>
      <w:r w:rsidRPr="00154111">
        <w:rPr>
          <w:rStyle w:val="StyleUnderline"/>
        </w:rPr>
        <w:t>on</w:t>
      </w:r>
      <w:r w:rsidRPr="00154111">
        <w:rPr>
          <w:sz w:val="16"/>
        </w:rPr>
        <w:t xml:space="preserve"> an </w:t>
      </w:r>
      <w:r w:rsidRPr="00154111">
        <w:rPr>
          <w:rStyle w:val="StyleUnderline"/>
        </w:rPr>
        <w:t>infrastructure</w:t>
      </w:r>
      <w:r w:rsidRPr="00154111">
        <w:rPr>
          <w:sz w:val="16"/>
        </w:rPr>
        <w:t xml:space="preserve"> package, </w:t>
      </w:r>
      <w:r w:rsidRPr="00154111">
        <w:rPr>
          <w:rStyle w:val="Emphasis"/>
        </w:rPr>
        <w:t>regardless</w:t>
      </w:r>
      <w:r w:rsidRPr="00154111">
        <w:rPr>
          <w:sz w:val="16"/>
        </w:rPr>
        <w:t xml:space="preserve"> </w:t>
      </w:r>
      <w:r w:rsidRPr="00154111">
        <w:rPr>
          <w:rStyle w:val="StyleUnderline"/>
        </w:rPr>
        <w:t>of if it's bipartisan legislation or if Dem</w:t>
      </w:r>
      <w:r w:rsidRPr="00154111">
        <w:rPr>
          <w:sz w:val="16"/>
        </w:rPr>
        <w:t>ocrat</w:t>
      </w:r>
      <w:r w:rsidRPr="00154111">
        <w:rPr>
          <w:rStyle w:val="StyleUnderline"/>
        </w:rPr>
        <w:t>s</w:t>
      </w:r>
      <w:r w:rsidRPr="00154111">
        <w:rPr>
          <w:sz w:val="16"/>
        </w:rPr>
        <w:t xml:space="preserve"> </w:t>
      </w:r>
      <w:r w:rsidRPr="00154111">
        <w:rPr>
          <w:rStyle w:val="StyleUnderline"/>
        </w:rPr>
        <w:t>pursue legislation on their own.</w:t>
      </w:r>
    </w:p>
    <w:p w14:paraId="56F23167" w14:textId="77777777" w:rsidR="0040021C" w:rsidRPr="00154111" w:rsidRDefault="0040021C" w:rsidP="0040021C">
      <w:pPr>
        <w:rPr>
          <w:sz w:val="16"/>
        </w:rPr>
      </w:pPr>
      <w:r w:rsidRPr="00154111">
        <w:rPr>
          <w:sz w:val="16"/>
        </w:rPr>
        <w:t xml:space="preserve">Progressives are getting frustrated with Biden’s ongoing talks with Republicans, and want the White House to start to pursue an infrastructure package that could pass without GOP support through the budget reconciliation process. </w:t>
      </w:r>
    </w:p>
    <w:p w14:paraId="0FC9A7ED" w14:textId="011D2A73" w:rsidR="0040021C" w:rsidRPr="00154111" w:rsidRDefault="0040021C" w:rsidP="0040021C">
      <w:pPr>
        <w:rPr>
          <w:sz w:val="16"/>
        </w:rPr>
      </w:pPr>
      <w:r w:rsidRPr="00154111">
        <w:rPr>
          <w:sz w:val="16"/>
        </w:rPr>
        <w:t xml:space="preserve">But </w:t>
      </w:r>
      <w:r w:rsidRPr="00154111">
        <w:rPr>
          <w:rStyle w:val="StyleUnderline"/>
        </w:rPr>
        <w:t>some Dem</w:t>
      </w:r>
      <w:r w:rsidRPr="00154111">
        <w:rPr>
          <w:sz w:val="16"/>
        </w:rPr>
        <w:t>ocrat</w:t>
      </w:r>
      <w:r w:rsidRPr="00154111">
        <w:rPr>
          <w:rStyle w:val="StyleUnderline"/>
        </w:rPr>
        <w:t>s</w:t>
      </w:r>
      <w:r w:rsidRPr="00154111">
        <w:rPr>
          <w:sz w:val="16"/>
        </w:rPr>
        <w:t xml:space="preserve"> </w:t>
      </w:r>
      <w:r w:rsidRPr="00154111">
        <w:rPr>
          <w:rStyle w:val="StyleUnderline"/>
        </w:rPr>
        <w:t>have raised concerns about aspects of the tax proposals Biden</w:t>
      </w:r>
      <w:r w:rsidRPr="00154111">
        <w:rPr>
          <w:sz w:val="16"/>
        </w:rPr>
        <w:t xml:space="preserve"> has </w:t>
      </w:r>
      <w:r w:rsidRPr="00154111">
        <w:rPr>
          <w:rStyle w:val="StyleUnderline"/>
        </w:rPr>
        <w:t xml:space="preserve">floated to pay for infrastructure </w:t>
      </w:r>
      <w:r w:rsidRPr="00154111">
        <w:rPr>
          <w:sz w:val="16"/>
        </w:rPr>
        <w:t xml:space="preserve">legislation, </w:t>
      </w:r>
      <w:r w:rsidRPr="00154111">
        <w:rPr>
          <w:rStyle w:val="StyleUnderline"/>
        </w:rPr>
        <w:t xml:space="preserve">so reaching a deal </w:t>
      </w:r>
      <w:r w:rsidRPr="00154111">
        <w:rPr>
          <w:rStyle w:val="Emphasis"/>
        </w:rPr>
        <w:t>won’t</w:t>
      </w:r>
      <w:r w:rsidRPr="00154111">
        <w:rPr>
          <w:sz w:val="16"/>
        </w:rPr>
        <w:t xml:space="preserve"> necessarily </w:t>
      </w:r>
      <w:r w:rsidRPr="00154111">
        <w:rPr>
          <w:rStyle w:val="Emphasis"/>
        </w:rPr>
        <w:t>be smooth sailing</w:t>
      </w:r>
      <w:r w:rsidRPr="00154111">
        <w:rPr>
          <w:rStyle w:val="StyleUnderline"/>
        </w:rPr>
        <w:t xml:space="preserve"> even if the president isn't focused on attracting Republican support</w:t>
      </w:r>
      <w:r w:rsidRPr="00154111">
        <w:rPr>
          <w:sz w:val="16"/>
        </w:rPr>
        <w:t xml:space="preserve">. </w:t>
      </w:r>
      <w:r w:rsidRPr="00154111">
        <w:rPr>
          <w:rStyle w:val="StyleUnderline"/>
        </w:rPr>
        <w:t>Some</w:t>
      </w:r>
      <w:r w:rsidRPr="00154111">
        <w:rPr>
          <w:sz w:val="16"/>
        </w:rPr>
        <w:t xml:space="preserve"> </w:t>
      </w:r>
      <w:r w:rsidRPr="00154111">
        <w:rPr>
          <w:rStyle w:val="StyleUnderline"/>
        </w:rPr>
        <w:t>Dem</w:t>
      </w:r>
      <w:r w:rsidRPr="00154111">
        <w:rPr>
          <w:sz w:val="16"/>
        </w:rPr>
        <w:t>ocrat</w:t>
      </w:r>
      <w:r w:rsidRPr="00154111">
        <w:rPr>
          <w:rStyle w:val="StyleUnderline"/>
        </w:rPr>
        <w:t>s</w:t>
      </w:r>
      <w:r w:rsidRPr="00154111">
        <w:rPr>
          <w:sz w:val="16"/>
        </w:rPr>
        <w:t xml:space="preserve"> have also </w:t>
      </w:r>
      <w:r w:rsidRPr="00154111">
        <w:rPr>
          <w:rStyle w:val="StyleUnderline"/>
        </w:rPr>
        <w:t>brought up issues with Biden’s tax proposals that relate to regional interests</w:t>
      </w:r>
      <w:r w:rsidRPr="00154111">
        <w:rPr>
          <w:sz w:val="16"/>
        </w:rPr>
        <w:t>.</w:t>
      </w:r>
    </w:p>
    <w:p w14:paraId="69313C93" w14:textId="77777777" w:rsidR="0040021C" w:rsidRPr="00154111" w:rsidRDefault="0040021C" w:rsidP="0040021C">
      <w:pPr>
        <w:rPr>
          <w:sz w:val="16"/>
        </w:rPr>
      </w:pPr>
      <w:r w:rsidRPr="00154111">
        <w:rPr>
          <w:sz w:val="16"/>
        </w:rPr>
        <w:t xml:space="preserve">It will be important for Biden to have congressional Democrats united behind an infrastructure package since the party only narrowly controls the House and the Senate, and even if there’s a bipartisan bill, support from Democrats will be critical because there may still be opposition from some Republicans. </w:t>
      </w:r>
    </w:p>
    <w:p w14:paraId="599D4F60" w14:textId="77777777" w:rsidR="0040021C" w:rsidRPr="00154111" w:rsidRDefault="0040021C" w:rsidP="0040021C">
      <w:pPr>
        <w:rPr>
          <w:sz w:val="16"/>
        </w:rPr>
      </w:pPr>
      <w:r w:rsidRPr="00154111">
        <w:rPr>
          <w:sz w:val="16"/>
        </w:rPr>
        <w:t xml:space="preserve">Biden and the lead Republican negotiator, Sen. Shelley Moore Capito (R-W.Va.), met on Wednesday and spoke on the phone on Friday. They are planning to talk again on Monday. </w:t>
      </w:r>
    </w:p>
    <w:p w14:paraId="70AE26EF" w14:textId="77777777" w:rsidR="0040021C" w:rsidRPr="00154111" w:rsidRDefault="0040021C" w:rsidP="0040021C">
      <w:pPr>
        <w:rPr>
          <w:sz w:val="16"/>
        </w:rPr>
      </w:pPr>
      <w:r w:rsidRPr="00154111">
        <w:rPr>
          <w:sz w:val="16"/>
        </w:rPr>
        <w:t>Capito on Friday floated a new offer to Biden that included an additional $50 billion in spending compared to Republicans’ previous offer, but the proposal was not satisfactory to the president, according to White House press secretary Jen Psaki.</w:t>
      </w:r>
    </w:p>
    <w:p w14:paraId="1CBCB946" w14:textId="77777777" w:rsidR="0040021C" w:rsidRPr="00154111" w:rsidRDefault="0040021C" w:rsidP="0040021C">
      <w:pPr>
        <w:rPr>
          <w:sz w:val="16"/>
        </w:rPr>
      </w:pPr>
      <w:r w:rsidRPr="00154111">
        <w:rPr>
          <w:sz w:val="16"/>
        </w:rPr>
        <w:t xml:space="preserve">“The President expressed his gratitude for her effort and goodwill, but also indicated that the current offer did not meet his objectives to grow the economy, tackle the climate crisis and create new jobs,” Psaki said in a statement. “He indicated to Senator Capito that he would continue to engage a number of Senators in both parties in the hopes of achieving a more substantial package.” </w:t>
      </w:r>
    </w:p>
    <w:p w14:paraId="515E515B" w14:textId="77777777" w:rsidR="0040021C" w:rsidRPr="00154111" w:rsidRDefault="0040021C" w:rsidP="0040021C">
      <w:pPr>
        <w:rPr>
          <w:sz w:val="16"/>
        </w:rPr>
      </w:pPr>
      <w:r w:rsidRPr="00154111">
        <w:rPr>
          <w:sz w:val="16"/>
        </w:rPr>
        <w:t>Progressive lawmakers are urging Biden to move on from the talks with Republicans. They stepped up their calls for Biden to plow forward with a partisan bill after it was reported that the White House on Wednesday emphasized options other than raising the corporate income tax rate as ways to pay for a slimmed-down version of Biden’s initial $2.3 trillion proposal. Specifically, the White House focused on Biden’s proposal to create a minimum tax of 15 percent for large corporations’ income as it’s reported to investors.</w:t>
      </w:r>
    </w:p>
    <w:p w14:paraId="3CB287EC" w14:textId="77DCF849" w:rsidR="0040021C" w:rsidRDefault="0040021C" w:rsidP="0040021C">
      <w:r w:rsidRPr="00154111">
        <w:rPr>
          <w:sz w:val="16"/>
        </w:rPr>
        <w:t xml:space="preserve">But </w:t>
      </w:r>
      <w:r w:rsidRPr="00154111">
        <w:rPr>
          <w:rStyle w:val="StyleUnderline"/>
        </w:rPr>
        <w:t>Biden risks losing progressive support for a proposal that differs substantially from his initial proposal</w:t>
      </w:r>
      <w:r>
        <w:t>.</w:t>
      </w:r>
    </w:p>
    <w:p w14:paraId="732DEEDE" w14:textId="77777777" w:rsidR="007A6315" w:rsidRDefault="007A6315" w:rsidP="0040021C"/>
    <w:p w14:paraId="07293673" w14:textId="4B9D93B0" w:rsidR="00663E1A" w:rsidRDefault="00663E1A" w:rsidP="007A6315">
      <w:pPr>
        <w:pStyle w:val="Heading3"/>
      </w:pPr>
      <w:r>
        <w:lastRenderedPageBreak/>
        <w:t>--XT – Won’t Pass</w:t>
      </w:r>
    </w:p>
    <w:p w14:paraId="77379C21" w14:textId="2B6D8BFC" w:rsidR="00663E1A" w:rsidRDefault="00663E1A" w:rsidP="00663E1A"/>
    <w:p w14:paraId="24A00EE7" w14:textId="39F5958B" w:rsidR="00663E1A" w:rsidRDefault="00663E1A" w:rsidP="00663E1A">
      <w:pPr>
        <w:pStyle w:val="Heading4"/>
      </w:pPr>
      <w:r>
        <w:t xml:space="preserve">Infrastructure’s not going anywhere </w:t>
      </w:r>
    </w:p>
    <w:p w14:paraId="1D76D2C9" w14:textId="5A271D6C" w:rsidR="00663E1A" w:rsidRDefault="00663E1A" w:rsidP="00663E1A">
      <w:r w:rsidRPr="00663E1A">
        <w:rPr>
          <w:rStyle w:val="Style13ptBold"/>
        </w:rPr>
        <w:t>Fox et al. 6/8</w:t>
      </w:r>
      <w:r>
        <w:t xml:space="preserve">/21 – </w:t>
      </w:r>
      <w:r w:rsidRPr="00663E1A">
        <w:t>congressional correspondent for CNN</w:t>
      </w:r>
    </w:p>
    <w:p w14:paraId="01129418" w14:textId="6CD1CFD2" w:rsidR="00663E1A" w:rsidRDefault="00663E1A" w:rsidP="00663E1A">
      <w:r>
        <w:t xml:space="preserve">Lauren, with </w:t>
      </w:r>
      <w:r w:rsidRPr="00663E1A">
        <w:t>Jessica Dean, Daniella Diaz, Clare Foran and Ted Barrett,</w:t>
      </w:r>
      <w:r>
        <w:t xml:space="preserve"> “</w:t>
      </w:r>
      <w:r w:rsidRPr="00663E1A">
        <w:t>Democrats confront reality of narrowly split Congress as Biden's agenda faces major obstacles</w:t>
      </w:r>
      <w:r>
        <w:t xml:space="preserve">.” </w:t>
      </w:r>
      <w:r w:rsidRPr="00663E1A">
        <w:t>https://www.cnn.com/2021/06/07/politics/congress-agenda-biden-infrastructure-manchin-senate/index.html</w:t>
      </w:r>
    </w:p>
    <w:p w14:paraId="20A3E924" w14:textId="5DC68313" w:rsidR="00663E1A" w:rsidRPr="00663E1A" w:rsidRDefault="00663E1A" w:rsidP="00663E1A">
      <w:pPr>
        <w:rPr>
          <w:sz w:val="16"/>
        </w:rPr>
      </w:pPr>
      <w:r w:rsidRPr="00663E1A">
        <w:rPr>
          <w:sz w:val="16"/>
        </w:rPr>
        <w:t xml:space="preserve">President Joe </w:t>
      </w:r>
      <w:r w:rsidRPr="00663E1A">
        <w:rPr>
          <w:rStyle w:val="StyleUnderline"/>
        </w:rPr>
        <w:t>Biden's legislative agenda</w:t>
      </w:r>
      <w:r w:rsidRPr="00663E1A">
        <w:rPr>
          <w:sz w:val="16"/>
        </w:rPr>
        <w:t xml:space="preserve"> </w:t>
      </w:r>
      <w:r w:rsidRPr="00663E1A">
        <w:rPr>
          <w:rStyle w:val="StyleUnderline"/>
        </w:rPr>
        <w:t>faces</w:t>
      </w:r>
      <w:r w:rsidRPr="00663E1A">
        <w:rPr>
          <w:sz w:val="16"/>
        </w:rPr>
        <w:t xml:space="preserve"> a critical month ahead as he and congressional Democrats work to secure agreements with Republicans on several key items -- including a far-reaching infrastructure bill and a policing overhaul -- and gear up for action on voting legislation they believe must pass to overcome efforts in GOP-led states to restrict voting rights.</w:t>
      </w:r>
    </w:p>
    <w:p w14:paraId="4B33C712" w14:textId="77777777" w:rsidR="00663E1A" w:rsidRPr="00663E1A" w:rsidRDefault="00663E1A" w:rsidP="00663E1A">
      <w:pPr>
        <w:rPr>
          <w:sz w:val="16"/>
        </w:rPr>
      </w:pPr>
      <w:r w:rsidRPr="00663E1A">
        <w:rPr>
          <w:sz w:val="16"/>
        </w:rPr>
        <w:t xml:space="preserve">But </w:t>
      </w:r>
      <w:r w:rsidRPr="00663E1A">
        <w:rPr>
          <w:rStyle w:val="Emphasis"/>
        </w:rPr>
        <w:t>major obstacles</w:t>
      </w:r>
      <w:r w:rsidRPr="00663E1A">
        <w:rPr>
          <w:sz w:val="16"/>
        </w:rPr>
        <w:t xml:space="preserve"> for Democrats lie ahead. </w:t>
      </w:r>
      <w:r w:rsidRPr="00663E1A">
        <w:rPr>
          <w:rStyle w:val="StyleUnderline"/>
        </w:rPr>
        <w:t>The two parties remain far apart on key aspects of an infrastructure package</w:t>
      </w:r>
      <w:r w:rsidRPr="00663E1A">
        <w:rPr>
          <w:sz w:val="16"/>
        </w:rPr>
        <w:t xml:space="preserve">, </w:t>
      </w:r>
      <w:r w:rsidRPr="00663E1A">
        <w:rPr>
          <w:rStyle w:val="StyleUnderline"/>
        </w:rPr>
        <w:t>leading some Democrats to argue that time is running out to secure a deal</w:t>
      </w:r>
      <w:r w:rsidRPr="00663E1A">
        <w:rPr>
          <w:sz w:val="16"/>
        </w:rPr>
        <w:t>. And there is no clear path to passing the voting rights bill in the Senate that the House has already passed. Republicans remain stiffly opposed, while divisions even persist among some Democrats over the legislation and how to secure its passage. West Virginia Sen. Joe Manchin reiterated his opposition to the bill in a Sunday oped, making it clear he would not support changes to Senate rules to push through much of Biden's agenda.</w:t>
      </w:r>
    </w:p>
    <w:p w14:paraId="7C46BF7A" w14:textId="239F5EB9" w:rsidR="00663E1A" w:rsidRPr="00663E1A" w:rsidRDefault="00663E1A" w:rsidP="00663E1A">
      <w:pPr>
        <w:rPr>
          <w:sz w:val="16"/>
        </w:rPr>
      </w:pPr>
      <w:r w:rsidRPr="00663E1A">
        <w:rPr>
          <w:sz w:val="16"/>
        </w:rPr>
        <w:t>Also being weighed this month are enhanced regulations on guns and next steps on investigating the January 6 insurrection at the US Capitol after Senate Republicans blocked the formation of an independent investigation.</w:t>
      </w:r>
    </w:p>
    <w:p w14:paraId="69610990" w14:textId="3401AB7C" w:rsidR="00663E1A" w:rsidRPr="00663E1A" w:rsidRDefault="00663E1A" w:rsidP="00663E1A">
      <w:pPr>
        <w:rPr>
          <w:sz w:val="16"/>
        </w:rPr>
      </w:pPr>
      <w:r w:rsidRPr="00663E1A">
        <w:rPr>
          <w:sz w:val="16"/>
        </w:rPr>
        <w:t xml:space="preserve">Many </w:t>
      </w:r>
      <w:r w:rsidRPr="00663E1A">
        <w:rPr>
          <w:rStyle w:val="StyleUnderline"/>
        </w:rPr>
        <w:t>Democrats are anxious to weaken the filibuster and push these measures through without any GOP support, but Manchin is insisting his colleagues in the evenly divided Senate press forward with bipartisan talks</w:t>
      </w:r>
      <w:r w:rsidRPr="00663E1A">
        <w:rPr>
          <w:sz w:val="16"/>
        </w:rPr>
        <w:t>, believing the partisan approach would destroy the character of the chamber. Pressure on him will pick up, including a meeting Tuesday with civil rights groups who are trying to convince him to back the voting bill and gut the filibuster that Republicans are using to block it.</w:t>
      </w:r>
    </w:p>
    <w:p w14:paraId="44F7D516" w14:textId="77777777" w:rsidR="00663E1A" w:rsidRPr="00663E1A" w:rsidRDefault="00663E1A" w:rsidP="00663E1A">
      <w:pPr>
        <w:rPr>
          <w:sz w:val="16"/>
        </w:rPr>
      </w:pPr>
      <w:r w:rsidRPr="00663E1A">
        <w:rPr>
          <w:sz w:val="16"/>
        </w:rPr>
        <w:t>But his Sunday op-ed was Manchin's strongest declaration yet.</w:t>
      </w:r>
    </w:p>
    <w:p w14:paraId="41C0A57E" w14:textId="3F1C8A71" w:rsidR="00663E1A" w:rsidRPr="00663E1A" w:rsidRDefault="00663E1A" w:rsidP="00663E1A">
      <w:pPr>
        <w:rPr>
          <w:sz w:val="16"/>
        </w:rPr>
      </w:pPr>
      <w:r w:rsidRPr="00663E1A">
        <w:rPr>
          <w:sz w:val="16"/>
        </w:rPr>
        <w:t>"I believe that partisan voting legislation will destroy the already weakening binds of our democracy, and for that reason, I will vote against the For the People Act. Furthermore, I will not vote to weaken or eliminate the filibuster," the moderate West Virginia Democrat wrote in the Charleston Gazette-Mail.</w:t>
      </w:r>
    </w:p>
    <w:p w14:paraId="5EF7EFB4" w14:textId="77777777" w:rsidR="00663E1A" w:rsidRPr="00663E1A" w:rsidRDefault="00663E1A" w:rsidP="00663E1A">
      <w:pPr>
        <w:rPr>
          <w:sz w:val="16"/>
        </w:rPr>
      </w:pPr>
      <w:r w:rsidRPr="00663E1A">
        <w:rPr>
          <w:sz w:val="16"/>
        </w:rPr>
        <w:t>Infrastructure</w:t>
      </w:r>
    </w:p>
    <w:p w14:paraId="4DA7BC03" w14:textId="72B68422" w:rsidR="00663E1A" w:rsidRPr="00663E1A" w:rsidRDefault="00663E1A" w:rsidP="00663E1A">
      <w:pPr>
        <w:rPr>
          <w:sz w:val="16"/>
        </w:rPr>
      </w:pPr>
      <w:r w:rsidRPr="00663E1A">
        <w:rPr>
          <w:sz w:val="16"/>
        </w:rPr>
        <w:t xml:space="preserve">As lawmakers returned to Washington this week, </w:t>
      </w:r>
      <w:r w:rsidRPr="00663E1A">
        <w:rPr>
          <w:rStyle w:val="StyleUnderline"/>
        </w:rPr>
        <w:t>pressure is mounting from the left for the White House to walk away from negotiations with Republicans, go it alone and pass</w:t>
      </w:r>
      <w:r w:rsidRPr="00663E1A">
        <w:rPr>
          <w:sz w:val="16"/>
        </w:rPr>
        <w:t xml:space="preserve"> a massive </w:t>
      </w:r>
      <w:r w:rsidRPr="00663E1A">
        <w:rPr>
          <w:rStyle w:val="StyleUnderline"/>
        </w:rPr>
        <w:t>infrastructure</w:t>
      </w:r>
      <w:r w:rsidRPr="00663E1A">
        <w:rPr>
          <w:sz w:val="16"/>
        </w:rPr>
        <w:t xml:space="preserve"> plan </w:t>
      </w:r>
      <w:r w:rsidRPr="00663E1A">
        <w:rPr>
          <w:rStyle w:val="StyleUnderline"/>
        </w:rPr>
        <w:t>with just Democratic votes</w:t>
      </w:r>
      <w:r w:rsidRPr="00663E1A">
        <w:rPr>
          <w:sz w:val="16"/>
        </w:rPr>
        <w:t>.</w:t>
      </w:r>
    </w:p>
    <w:p w14:paraId="4F3FE21A" w14:textId="68B3C732" w:rsidR="00663E1A" w:rsidRPr="00663E1A" w:rsidRDefault="00663E1A" w:rsidP="00663E1A">
      <w:pPr>
        <w:rPr>
          <w:sz w:val="16"/>
        </w:rPr>
      </w:pPr>
      <w:r w:rsidRPr="00663E1A">
        <w:rPr>
          <w:sz w:val="16"/>
        </w:rPr>
        <w:t xml:space="preserve">But, </w:t>
      </w:r>
      <w:r w:rsidRPr="00663E1A">
        <w:rPr>
          <w:rStyle w:val="StyleUnderline"/>
        </w:rPr>
        <w:t>despite the fact that the talks between Biden and Republicans have dragged on</w:t>
      </w:r>
      <w:r w:rsidRPr="00663E1A">
        <w:rPr>
          <w:sz w:val="16"/>
        </w:rPr>
        <w:t xml:space="preserve"> past the initial Memorial Day deadline </w:t>
      </w:r>
      <w:r w:rsidRPr="00663E1A">
        <w:rPr>
          <w:rStyle w:val="StyleUnderline"/>
        </w:rPr>
        <w:t>without a</w:t>
      </w:r>
      <w:r w:rsidRPr="00663E1A">
        <w:rPr>
          <w:sz w:val="16"/>
        </w:rPr>
        <w:t xml:space="preserve"> significant </w:t>
      </w:r>
      <w:r w:rsidRPr="00663E1A">
        <w:rPr>
          <w:rStyle w:val="StyleUnderline"/>
        </w:rPr>
        <w:t>breakthrough</w:t>
      </w:r>
      <w:r w:rsidRPr="00663E1A">
        <w:rPr>
          <w:sz w:val="16"/>
        </w:rPr>
        <w:t xml:space="preserve">, </w:t>
      </w:r>
      <w:r w:rsidRPr="00663E1A">
        <w:rPr>
          <w:rStyle w:val="StyleUnderline"/>
        </w:rPr>
        <w:t>there are political risks in pulling the plug on the talks</w:t>
      </w:r>
      <w:r w:rsidRPr="00663E1A">
        <w:rPr>
          <w:sz w:val="16"/>
        </w:rPr>
        <w:t xml:space="preserve"> too soon. For one, </w:t>
      </w:r>
      <w:r w:rsidRPr="00663E1A">
        <w:rPr>
          <w:rStyle w:val="StyleUnderline"/>
        </w:rPr>
        <w:t>Manchin has signaled he's not ready t</w:t>
      </w:r>
      <w:r w:rsidRPr="00663E1A">
        <w:rPr>
          <w:sz w:val="16"/>
        </w:rPr>
        <w:t xml:space="preserve">o give up the talks. </w:t>
      </w:r>
      <w:r w:rsidRPr="00663E1A">
        <w:rPr>
          <w:rStyle w:val="StyleUnderline"/>
        </w:rPr>
        <w:t>Without him,</w:t>
      </w:r>
      <w:r w:rsidRPr="00663E1A">
        <w:rPr>
          <w:sz w:val="16"/>
        </w:rPr>
        <w:t xml:space="preserve"> Majority Leader Chuck </w:t>
      </w:r>
      <w:r w:rsidRPr="00663E1A">
        <w:rPr>
          <w:rStyle w:val="StyleUnderline"/>
        </w:rPr>
        <w:t>Schumer can't pass an infrastructure bill along party lines</w:t>
      </w:r>
      <w:r w:rsidRPr="00663E1A">
        <w:rPr>
          <w:sz w:val="16"/>
        </w:rPr>
        <w:t>.</w:t>
      </w:r>
    </w:p>
    <w:p w14:paraId="53EDBE33" w14:textId="3A91154C" w:rsidR="00663E1A" w:rsidRDefault="00663E1A" w:rsidP="00663E1A"/>
    <w:p w14:paraId="6AEADE5F" w14:textId="797CF6E6" w:rsidR="00BA5766" w:rsidRDefault="00BA5766" w:rsidP="00663E1A"/>
    <w:p w14:paraId="2119C21C" w14:textId="5E49F6F1" w:rsidR="00BA5766" w:rsidRDefault="00BA5766" w:rsidP="00663E1A"/>
    <w:p w14:paraId="35D60A24" w14:textId="77777777" w:rsidR="00BA5766" w:rsidRDefault="00BA5766" w:rsidP="007A6315">
      <w:pPr>
        <w:pStyle w:val="Heading3"/>
      </w:pPr>
    </w:p>
    <w:p w14:paraId="48E1DBB2" w14:textId="64AA17CB" w:rsidR="00B15369" w:rsidRPr="00B15369" w:rsidRDefault="007A6315" w:rsidP="007A6315">
      <w:pPr>
        <w:pStyle w:val="Heading3"/>
      </w:pPr>
      <w:r>
        <w:lastRenderedPageBreak/>
        <w:t xml:space="preserve">Won’t Pass – </w:t>
      </w:r>
      <w:r w:rsidR="00B61277">
        <w:t>AT:</w:t>
      </w:r>
      <w:r>
        <w:t xml:space="preserve"> Reconciliation</w:t>
      </w:r>
    </w:p>
    <w:p w14:paraId="16B3321C" w14:textId="06535F43" w:rsidR="00154111" w:rsidRDefault="002A2908" w:rsidP="002A2908">
      <w:pPr>
        <w:pStyle w:val="Heading4"/>
      </w:pPr>
      <w:r>
        <w:t>Won’t pass – parliamentarian ruling means no reconciliation bill before the fall</w:t>
      </w:r>
    </w:p>
    <w:p w14:paraId="7E78F52D" w14:textId="2912E3B6" w:rsidR="002A2908" w:rsidRDefault="002A2908" w:rsidP="0040021C">
      <w:r w:rsidRPr="002A2908">
        <w:rPr>
          <w:rStyle w:val="Style13ptBold"/>
        </w:rPr>
        <w:t>Levitz 6/2</w:t>
      </w:r>
      <w:r>
        <w:t xml:space="preserve">/21 – associate editor, Daily Intelligencer </w:t>
      </w:r>
    </w:p>
    <w:p w14:paraId="2255C577" w14:textId="4C165C0F" w:rsidR="002A2908" w:rsidRDefault="002A2908" w:rsidP="0040021C">
      <w:r>
        <w:t>Eric, “</w:t>
      </w:r>
      <w:r w:rsidRPr="002A2908">
        <w:t>Parliamentarian Erects New Obstacle to Biden’s Agenda</w:t>
      </w:r>
      <w:r>
        <w:t xml:space="preserve">.” </w:t>
      </w:r>
      <w:r w:rsidRPr="002A2908">
        <w:t>https://nymag.com/intelligencer/2021/06/parliamentarian-infrastructure-biden-agenda.html</w:t>
      </w:r>
    </w:p>
    <w:p w14:paraId="7B8E7DC6" w14:textId="77777777" w:rsidR="002A2908" w:rsidRPr="002A2908" w:rsidRDefault="002A2908" w:rsidP="002A2908">
      <w:pPr>
        <w:rPr>
          <w:sz w:val="16"/>
        </w:rPr>
      </w:pPr>
      <w:r w:rsidRPr="002A2908">
        <w:rPr>
          <w:sz w:val="16"/>
        </w:rPr>
        <w:t xml:space="preserve">Chuck </w:t>
      </w:r>
      <w:r w:rsidRPr="002A2908">
        <w:rPr>
          <w:rStyle w:val="StyleUnderline"/>
        </w:rPr>
        <w:t>Schumer</w:t>
      </w:r>
      <w:r w:rsidRPr="002A2908">
        <w:rPr>
          <w:sz w:val="16"/>
        </w:rPr>
        <w:t xml:space="preserve"> has </w:t>
      </w:r>
      <w:r w:rsidRPr="002A2908">
        <w:rPr>
          <w:rStyle w:val="StyleUnderline"/>
        </w:rPr>
        <w:t>vowed to pass</w:t>
      </w:r>
      <w:r w:rsidRPr="002A2908">
        <w:rPr>
          <w:sz w:val="16"/>
        </w:rPr>
        <w:t xml:space="preserve"> an </w:t>
      </w:r>
      <w:r w:rsidRPr="002A2908">
        <w:rPr>
          <w:rStyle w:val="StyleUnderline"/>
        </w:rPr>
        <w:t>infrastructure</w:t>
      </w:r>
      <w:r w:rsidRPr="002A2908">
        <w:rPr>
          <w:sz w:val="16"/>
        </w:rPr>
        <w:t xml:space="preserve"> bill through the Senate </w:t>
      </w:r>
      <w:r w:rsidRPr="002A2908">
        <w:rPr>
          <w:rStyle w:val="StyleUnderline"/>
        </w:rPr>
        <w:t>by the end of July</w:t>
      </w:r>
      <w:r w:rsidRPr="002A2908">
        <w:rPr>
          <w:sz w:val="16"/>
        </w:rPr>
        <w:t xml:space="preserve"> — whether Republicans like it or not.</w:t>
      </w:r>
    </w:p>
    <w:p w14:paraId="442D0E97" w14:textId="77777777" w:rsidR="002A2908" w:rsidRPr="002A2908" w:rsidRDefault="002A2908" w:rsidP="002A2908">
      <w:pPr>
        <w:rPr>
          <w:sz w:val="16"/>
        </w:rPr>
      </w:pPr>
      <w:r w:rsidRPr="002A2908">
        <w:rPr>
          <w:sz w:val="16"/>
        </w:rPr>
        <w:t xml:space="preserve">But </w:t>
      </w:r>
      <w:r w:rsidRPr="002A2908">
        <w:rPr>
          <w:rStyle w:val="StyleUnderline"/>
        </w:rPr>
        <w:t xml:space="preserve">the Senate parliamentarian just </w:t>
      </w:r>
      <w:r w:rsidRPr="002A2908">
        <w:rPr>
          <w:rStyle w:val="Emphasis"/>
        </w:rPr>
        <w:t>threw a wrench into that plan</w:t>
      </w:r>
      <w:r w:rsidRPr="002A2908">
        <w:rPr>
          <w:sz w:val="16"/>
        </w:rPr>
        <w:t>.</w:t>
      </w:r>
    </w:p>
    <w:p w14:paraId="75280D80" w14:textId="77777777" w:rsidR="002A2908" w:rsidRPr="002A2908" w:rsidRDefault="002A2908" w:rsidP="002A2908">
      <w:pPr>
        <w:rPr>
          <w:sz w:val="16"/>
        </w:rPr>
      </w:pPr>
      <w:r w:rsidRPr="002A2908">
        <w:rPr>
          <w:sz w:val="16"/>
        </w:rPr>
        <w:t>Thanks to various deformities in the American polity, the upper chamber of the U.S. Congress now operates according to a byzantine collection of arbitrary rules. Specifically, Senate majorities can only pass legislation with less than 60 votes by invoking a mechanism known as “budget reconciliation.” To qualify as a budget reconciliation bill, a piece of legislation must, among other things, (1) emerge from a budget resolution passed through the House and Senate budget panels, (2) survive a “vote-a-rama”, and (3) be composed entirely of provisions that have a non-incidental impact on the federal budget.</w:t>
      </w:r>
    </w:p>
    <w:p w14:paraId="53D39828" w14:textId="0F957EA4" w:rsidR="002A2908" w:rsidRPr="002A2908" w:rsidRDefault="002A2908" w:rsidP="002A2908">
      <w:pPr>
        <w:rPr>
          <w:sz w:val="16"/>
        </w:rPr>
      </w:pPr>
      <w:r w:rsidRPr="002A2908">
        <w:rPr>
          <w:sz w:val="16"/>
        </w:rPr>
        <w:t>Historically, there has been one more critical limitation to budget reconciliation: It could only be used once in a fiscal year. And Democrats had already burned through 2021’s with Joe Biden’s COVID relief bill.</w:t>
      </w:r>
    </w:p>
    <w:p w14:paraId="7D029E35" w14:textId="77777777" w:rsidR="002A2908" w:rsidRPr="002A2908" w:rsidRDefault="002A2908" w:rsidP="002A2908">
      <w:pPr>
        <w:rPr>
          <w:sz w:val="16"/>
        </w:rPr>
      </w:pPr>
      <w:r w:rsidRPr="002A2908">
        <w:rPr>
          <w:sz w:val="16"/>
        </w:rPr>
        <w:t>But in April, Senate parliamentarian Elizabeth MacDonough — the supreme authority on budget reconciliation rules (so long as there aren’t 50 Democratic senators willing to overrule or fire her) — declared that this wasn’t necessarily true. Senate Majority Leader Chuck Schumer had asked MacDonough whether Congress could pass two reconciliation bills in a single year by revising its first reconciliation bill to authorize the drafting of a second (or some similarly eye-glazing nonsense). And MacDonough said yes, although certain terms and conditions would likely apply. Democrats celebrated the first half of the parliamentarian’s answer, while largely ignoring the latter bit: The party proceeded from the presumption that it could use reconciliation to pass a partisan infrastructure bill this summer, if bipartisan negotiations broke down.</w:t>
      </w:r>
    </w:p>
    <w:p w14:paraId="5F6A22EF" w14:textId="1C9AE2FC" w:rsidR="002A2908" w:rsidRPr="002A2908" w:rsidRDefault="002A2908" w:rsidP="002A2908">
      <w:pPr>
        <w:rPr>
          <w:sz w:val="16"/>
        </w:rPr>
      </w:pPr>
      <w:r w:rsidRPr="002A2908">
        <w:rPr>
          <w:sz w:val="16"/>
        </w:rPr>
        <w:t>But on the Friday before Memorial Day, the parliamentarian revealed the fine print beneath her ruling. According to Punchbowl News, MacDonough found that Democrats could only pass a second reconciliation bill if the party revises its previous budget resolution for a “legitimate reason” (e.g., because an unforeseen economic downturn changed the nation’s budgetary needs), rather than merely “to avoid the regular legislative process” for the sake of “political expediency.” It’s worth noting that these quotes do not derive from a publicly available ruling, but rather, from Punchbowl’s paraphrase of Senate staffers’ paraphrase of MacDonough’s ruling. As reported though, it’s difficult to understand how this matter could be adjudicated objectively. How will the parliamentarian go about determining whether Democrats are expediting a jobs bill to address a slower-than-anticipated recovery, or merely doing so for the sake of political expediency?</w:t>
      </w:r>
    </w:p>
    <w:p w14:paraId="03CCA57F" w14:textId="77777777" w:rsidR="002A2908" w:rsidRPr="002A2908" w:rsidRDefault="002A2908" w:rsidP="002A2908">
      <w:pPr>
        <w:rPr>
          <w:sz w:val="16"/>
        </w:rPr>
      </w:pPr>
      <w:r w:rsidRPr="002A2908">
        <w:rPr>
          <w:sz w:val="16"/>
        </w:rPr>
        <w:t xml:space="preserve">MacDonough also stipulated that a second reconciliation bill would be subject to the same arduous legislative process as the first, even if it did derive from a previously enacted budget resolution. Which is to say, </w:t>
      </w:r>
      <w:r w:rsidRPr="002A2908">
        <w:rPr>
          <w:rStyle w:val="StyleUnderline"/>
        </w:rPr>
        <w:t>Dem</w:t>
      </w:r>
      <w:r w:rsidRPr="002A2908">
        <w:rPr>
          <w:sz w:val="16"/>
        </w:rPr>
        <w:t>ocrat</w:t>
      </w:r>
      <w:r w:rsidRPr="002A2908">
        <w:rPr>
          <w:rStyle w:val="StyleUnderline"/>
        </w:rPr>
        <w:t>s</w:t>
      </w:r>
      <w:r w:rsidRPr="002A2908">
        <w:rPr>
          <w:sz w:val="16"/>
        </w:rPr>
        <w:t xml:space="preserve"> </w:t>
      </w:r>
      <w:r w:rsidRPr="002A2908">
        <w:rPr>
          <w:rStyle w:val="StyleUnderline"/>
        </w:rPr>
        <w:t>can’t jump right to voting on a partisan infrastructure bill</w:t>
      </w:r>
      <w:r w:rsidRPr="002A2908">
        <w:rPr>
          <w:sz w:val="16"/>
        </w:rPr>
        <w:t xml:space="preserve">, </w:t>
      </w:r>
      <w:r w:rsidRPr="002A2908">
        <w:rPr>
          <w:rStyle w:val="StyleUnderline"/>
        </w:rPr>
        <w:t>but would need to pass it through congressional committees and an open amendment process</w:t>
      </w:r>
      <w:r w:rsidRPr="002A2908">
        <w:rPr>
          <w:sz w:val="16"/>
        </w:rPr>
        <w:t>.</w:t>
      </w:r>
    </w:p>
    <w:p w14:paraId="130C4519" w14:textId="687C4E17" w:rsidR="002A2908" w:rsidRPr="002A2908" w:rsidRDefault="002A2908" w:rsidP="002A2908">
      <w:pPr>
        <w:rPr>
          <w:sz w:val="16"/>
        </w:rPr>
      </w:pPr>
      <w:r w:rsidRPr="002A2908">
        <w:rPr>
          <w:rStyle w:val="StyleUnderline"/>
        </w:rPr>
        <w:t xml:space="preserve">Taken together, these conditions </w:t>
      </w:r>
      <w:r w:rsidRPr="002A2908">
        <w:rPr>
          <w:sz w:val="16"/>
        </w:rPr>
        <w:t xml:space="preserve">likely </w:t>
      </w:r>
      <w:r w:rsidRPr="002A2908">
        <w:rPr>
          <w:rStyle w:val="Emphasis"/>
        </w:rPr>
        <w:t>foreclose the passage of a partisan infrastructure bill before the fall</w:t>
      </w:r>
      <w:r w:rsidRPr="002A2908">
        <w:rPr>
          <w:sz w:val="16"/>
        </w:rPr>
        <w:t xml:space="preserve">. </w:t>
      </w:r>
      <w:r w:rsidRPr="002A2908">
        <w:rPr>
          <w:rStyle w:val="StyleUnderline"/>
        </w:rPr>
        <w:t>Schumer’s capacity to get a bill passed by July was already in doubt</w:t>
      </w:r>
      <w:r w:rsidRPr="002A2908">
        <w:rPr>
          <w:sz w:val="16"/>
        </w:rPr>
        <w:t xml:space="preserve"> before the parliamentarian’s ruling. The White House’s </w:t>
      </w:r>
      <w:r w:rsidRPr="002A2908">
        <w:rPr>
          <w:rStyle w:val="StyleUnderline"/>
        </w:rPr>
        <w:t>negotiations with</w:t>
      </w:r>
      <w:r w:rsidRPr="002A2908">
        <w:rPr>
          <w:sz w:val="16"/>
        </w:rPr>
        <w:t xml:space="preserve"> Senate </w:t>
      </w:r>
      <w:r w:rsidRPr="002A2908">
        <w:rPr>
          <w:rStyle w:val="StyleUnderline"/>
        </w:rPr>
        <w:t>Republicans have dragged on</w:t>
      </w:r>
      <w:r w:rsidRPr="002A2908">
        <w:rPr>
          <w:sz w:val="16"/>
        </w:rPr>
        <w:t xml:space="preserve"> longer than anticipated. And </w:t>
      </w:r>
      <w:r w:rsidRPr="002A2908">
        <w:rPr>
          <w:rStyle w:val="StyleUnderline"/>
        </w:rPr>
        <w:t>even if Democrats broke off those negotiations tomorrow, they would still have a lot of internal bargaining to do before producing a bill agreeable to Senate moderates and House progressives</w:t>
      </w:r>
      <w:r w:rsidRPr="002A2908">
        <w:rPr>
          <w:sz w:val="16"/>
        </w:rPr>
        <w:t xml:space="preserve"> alike.</w:t>
      </w:r>
    </w:p>
    <w:p w14:paraId="56A70352" w14:textId="1BB6186E" w:rsidR="002A2908" w:rsidRDefault="002A2908" w:rsidP="002A2908">
      <w:pPr>
        <w:rPr>
          <w:sz w:val="16"/>
        </w:rPr>
      </w:pPr>
    </w:p>
    <w:p w14:paraId="33D3E27E" w14:textId="62A4CDE5" w:rsidR="00B15369" w:rsidRDefault="00B15369" w:rsidP="002A2908">
      <w:pPr>
        <w:rPr>
          <w:sz w:val="16"/>
        </w:rPr>
      </w:pPr>
    </w:p>
    <w:p w14:paraId="677BA707" w14:textId="0B545CFB" w:rsidR="00B15369" w:rsidRDefault="00B15369" w:rsidP="00B15369">
      <w:pPr>
        <w:pStyle w:val="Heading4"/>
      </w:pPr>
      <w:r>
        <w:t>Not enough support for reconciliation</w:t>
      </w:r>
    </w:p>
    <w:p w14:paraId="3E7FB1F2" w14:textId="59B299E2" w:rsidR="00B15369" w:rsidRDefault="00B15369" w:rsidP="00B15369">
      <w:r w:rsidRPr="00B15369">
        <w:rPr>
          <w:rStyle w:val="Style13ptBold"/>
        </w:rPr>
        <w:t>Sheffey 5/24</w:t>
      </w:r>
      <w:r>
        <w:t xml:space="preserve">/21 </w:t>
      </w:r>
    </w:p>
    <w:p w14:paraId="39FAFD4F" w14:textId="2AA6AC1C" w:rsidR="00B15369" w:rsidRDefault="00B15369" w:rsidP="00B15369">
      <w:r>
        <w:t>Ayelet, “</w:t>
      </w:r>
      <w:r w:rsidRPr="00B15369">
        <w:t>58% of voters support passing Biden's $4 trillion infrastructure plan without any Republican votes, poll finds</w:t>
      </w:r>
      <w:r>
        <w:t xml:space="preserve">.” </w:t>
      </w:r>
      <w:r w:rsidRPr="00B15369">
        <w:t>https://www.businessinsider.com/data-for-progress-poll-infrastructure-biden-reconciliation-corporate-tax-2021-5</w:t>
      </w:r>
    </w:p>
    <w:p w14:paraId="2C2A4C34" w14:textId="2E31369C" w:rsidR="00B15369" w:rsidRPr="00B15369" w:rsidRDefault="00B15369" w:rsidP="00B15369">
      <w:pPr>
        <w:rPr>
          <w:sz w:val="16"/>
        </w:rPr>
      </w:pPr>
      <w:r w:rsidRPr="00B15369">
        <w:rPr>
          <w:sz w:val="16"/>
        </w:rPr>
        <w:t xml:space="preserve">But </w:t>
      </w:r>
      <w:r w:rsidRPr="00B15369">
        <w:rPr>
          <w:rStyle w:val="StyleUnderline"/>
        </w:rPr>
        <w:t>some</w:t>
      </w:r>
      <w:r w:rsidRPr="00B15369">
        <w:rPr>
          <w:sz w:val="16"/>
        </w:rPr>
        <w:t xml:space="preserve"> </w:t>
      </w:r>
      <w:r w:rsidRPr="00B15369">
        <w:rPr>
          <w:rStyle w:val="StyleUnderline"/>
        </w:rPr>
        <w:t xml:space="preserve">Democrats are </w:t>
      </w:r>
      <w:r w:rsidRPr="00B15369">
        <w:rPr>
          <w:rStyle w:val="Emphasis"/>
        </w:rPr>
        <w:t>weary of using budget reconciliation</w:t>
      </w:r>
      <w:r w:rsidRPr="00B15369">
        <w:rPr>
          <w:sz w:val="16"/>
        </w:rPr>
        <w:t xml:space="preserve">. Sen. Sheldon </w:t>
      </w:r>
      <w:r w:rsidRPr="00B15369">
        <w:rPr>
          <w:rStyle w:val="StyleUnderline"/>
        </w:rPr>
        <w:t>Whitehouse</w:t>
      </w:r>
      <w:r w:rsidRPr="00B15369">
        <w:rPr>
          <w:sz w:val="16"/>
        </w:rPr>
        <w:t xml:space="preserve"> of Rhode Island, for example, </w:t>
      </w:r>
      <w:r w:rsidRPr="00B15369">
        <w:rPr>
          <w:rStyle w:val="StyleUnderline"/>
        </w:rPr>
        <w:t>told Politico that</w:t>
      </w:r>
      <w:r w:rsidRPr="00B15369">
        <w:rPr>
          <w:sz w:val="16"/>
        </w:rPr>
        <w:t xml:space="preserve"> while using reconciliation to bypass Republicans would be "quicker and easier," he said </w:t>
      </w:r>
      <w:r w:rsidRPr="00B15369">
        <w:rPr>
          <w:rStyle w:val="StyleUnderline"/>
        </w:rPr>
        <w:t>Democrats "</w:t>
      </w:r>
      <w:r w:rsidRPr="00B15369">
        <w:rPr>
          <w:rStyle w:val="Emphasis"/>
        </w:rPr>
        <w:t>don't seem to have the votes for it</w:t>
      </w:r>
      <w:r w:rsidRPr="00B15369">
        <w:rPr>
          <w:sz w:val="16"/>
        </w:rPr>
        <w:t xml:space="preserve">," </w:t>
      </w:r>
      <w:r w:rsidRPr="00B15369">
        <w:rPr>
          <w:rStyle w:val="StyleUnderline"/>
        </w:rPr>
        <w:t>likely referring to</w:t>
      </w:r>
      <w:r w:rsidRPr="00B15369">
        <w:rPr>
          <w:sz w:val="16"/>
        </w:rPr>
        <w:t xml:space="preserve"> moderate Democrat Sen. Joe </w:t>
      </w:r>
      <w:r w:rsidRPr="00B15369">
        <w:rPr>
          <w:rStyle w:val="StyleUnderline"/>
        </w:rPr>
        <w:t>Manchin</w:t>
      </w:r>
      <w:r w:rsidRPr="00B15369">
        <w:rPr>
          <w:sz w:val="16"/>
        </w:rPr>
        <w:t xml:space="preserve"> of West Virginia</w:t>
      </w:r>
      <w:r w:rsidRPr="00B15369">
        <w:rPr>
          <w:rStyle w:val="StyleUnderline"/>
        </w:rPr>
        <w:t>'s</w:t>
      </w:r>
      <w:r w:rsidRPr="00B15369">
        <w:rPr>
          <w:sz w:val="16"/>
        </w:rPr>
        <w:t xml:space="preserve"> </w:t>
      </w:r>
      <w:r w:rsidRPr="00B15369">
        <w:rPr>
          <w:rStyle w:val="StyleUnderline"/>
        </w:rPr>
        <w:t>desire to have a bipartisan bill</w:t>
      </w:r>
      <w:r w:rsidRPr="00B15369">
        <w:rPr>
          <w:sz w:val="16"/>
        </w:rPr>
        <w:t>.</w:t>
      </w:r>
    </w:p>
    <w:p w14:paraId="23030D20" w14:textId="471B3BC6" w:rsidR="00356B42" w:rsidRDefault="00356B42" w:rsidP="002A2908">
      <w:pPr>
        <w:rPr>
          <w:sz w:val="16"/>
        </w:rPr>
      </w:pPr>
    </w:p>
    <w:p w14:paraId="3DF3ED0A" w14:textId="7DA541FC" w:rsidR="008E4BE0" w:rsidRDefault="008E4BE0" w:rsidP="00356B42">
      <w:pPr>
        <w:pStyle w:val="Heading3"/>
      </w:pPr>
      <w:r>
        <w:lastRenderedPageBreak/>
        <w:t>--XT – Parliamentarian Rules Block</w:t>
      </w:r>
    </w:p>
    <w:p w14:paraId="47E16193" w14:textId="2C691627" w:rsidR="008E4BE0" w:rsidRDefault="008E4BE0" w:rsidP="008E4BE0"/>
    <w:p w14:paraId="56839029" w14:textId="26CB8E31" w:rsidR="008E4BE0" w:rsidRDefault="008E4BE0" w:rsidP="008E4BE0"/>
    <w:p w14:paraId="6A1AC577" w14:textId="56B2860D" w:rsidR="008E4BE0" w:rsidRDefault="008E4BE0" w:rsidP="008E4BE0">
      <w:pPr>
        <w:pStyle w:val="Heading4"/>
      </w:pPr>
      <w:r>
        <w:t>New parliamentarian ruling upends Dem efforts to pass infrastructure through reconciliation</w:t>
      </w:r>
    </w:p>
    <w:p w14:paraId="44C36CEA" w14:textId="6C710376" w:rsidR="008E4BE0" w:rsidRDefault="00614A3D" w:rsidP="008E4BE0">
      <w:r w:rsidRPr="00614A3D">
        <w:rPr>
          <w:rStyle w:val="Style13ptBold"/>
        </w:rPr>
        <w:t>Derysh 6/2</w:t>
      </w:r>
      <w:r>
        <w:t xml:space="preserve">/21 – </w:t>
      </w:r>
      <w:r w:rsidRPr="00614A3D">
        <w:t>staff writer at Salon</w:t>
      </w:r>
    </w:p>
    <w:p w14:paraId="348AC066" w14:textId="62FE2EA3" w:rsidR="00614A3D" w:rsidRDefault="00614A3D" w:rsidP="008E4BE0">
      <w:r>
        <w:t>Igor, “</w:t>
      </w:r>
      <w:r w:rsidRPr="00614A3D">
        <w:rPr>
          <w:rStyle w:val="StyleUnderline"/>
        </w:rPr>
        <w:t>Senate parliamentarian’s</w:t>
      </w:r>
      <w:r w:rsidRPr="00614A3D">
        <w:t xml:space="preserve"> surprise </w:t>
      </w:r>
      <w:r w:rsidRPr="00614A3D">
        <w:rPr>
          <w:rStyle w:val="StyleUnderline"/>
        </w:rPr>
        <w:t xml:space="preserve">decision threatens to </w:t>
      </w:r>
      <w:r w:rsidRPr="00614A3D">
        <w:rPr>
          <w:rStyle w:val="Emphasis"/>
        </w:rPr>
        <w:t>derail</w:t>
      </w:r>
      <w:r w:rsidRPr="00614A3D">
        <w:rPr>
          <w:rStyle w:val="StyleUnderline"/>
        </w:rPr>
        <w:t xml:space="preserve"> Democrats' infrastructure plans</w:t>
      </w:r>
      <w:r>
        <w:t xml:space="preserve">.” </w:t>
      </w:r>
      <w:r w:rsidRPr="00614A3D">
        <w:t>https://www.salon.com/2021/06/02/senate-parliamentarians-surprise-decision-threatens-to-derail-democrats-infrastructure-plans/</w:t>
      </w:r>
    </w:p>
    <w:p w14:paraId="163E69B1" w14:textId="77777777" w:rsidR="008E4BE0" w:rsidRPr="008E4BE0" w:rsidRDefault="008E4BE0" w:rsidP="008E4BE0">
      <w:pPr>
        <w:rPr>
          <w:sz w:val="16"/>
        </w:rPr>
      </w:pPr>
      <w:r w:rsidRPr="008E4BE0">
        <w:rPr>
          <w:sz w:val="16"/>
        </w:rPr>
        <w:t xml:space="preserve">A </w:t>
      </w:r>
      <w:r w:rsidRPr="008E4BE0">
        <w:rPr>
          <w:rStyle w:val="StyleUnderline"/>
        </w:rPr>
        <w:t>new ruling by Senate Parliamentarian</w:t>
      </w:r>
      <w:r w:rsidRPr="008E4BE0">
        <w:rPr>
          <w:sz w:val="16"/>
        </w:rPr>
        <w:t xml:space="preserve"> Elizabeth </w:t>
      </w:r>
      <w:r w:rsidRPr="008E4BE0">
        <w:rPr>
          <w:rStyle w:val="StyleUnderline"/>
        </w:rPr>
        <w:t xml:space="preserve">MacDonough threatens to </w:t>
      </w:r>
      <w:r w:rsidRPr="008E4BE0">
        <w:rPr>
          <w:rStyle w:val="Emphasis"/>
        </w:rPr>
        <w:t>upend Democrats' plans</w:t>
      </w:r>
      <w:r w:rsidRPr="008E4BE0">
        <w:rPr>
          <w:rStyle w:val="StyleUnderline"/>
        </w:rPr>
        <w:t xml:space="preserve"> to pass</w:t>
      </w:r>
      <w:r w:rsidRPr="008E4BE0">
        <w:rPr>
          <w:sz w:val="16"/>
        </w:rPr>
        <w:t xml:space="preserve"> President Biden's </w:t>
      </w:r>
      <w:r w:rsidRPr="008E4BE0">
        <w:rPr>
          <w:rStyle w:val="StyleUnderline"/>
        </w:rPr>
        <w:t>infrastructure</w:t>
      </w:r>
      <w:r w:rsidRPr="008E4BE0">
        <w:rPr>
          <w:sz w:val="16"/>
        </w:rPr>
        <w:t xml:space="preserve"> proposals.</w:t>
      </w:r>
    </w:p>
    <w:p w14:paraId="2D45FFE1" w14:textId="77777777" w:rsidR="008E4BE0" w:rsidRPr="008E4BE0" w:rsidRDefault="008E4BE0" w:rsidP="008E4BE0">
      <w:pPr>
        <w:rPr>
          <w:sz w:val="16"/>
        </w:rPr>
      </w:pPr>
      <w:r w:rsidRPr="008E4BE0">
        <w:rPr>
          <w:rStyle w:val="StyleUnderline"/>
        </w:rPr>
        <w:t>MacDonough</w:t>
      </w:r>
      <w:r w:rsidRPr="008E4BE0">
        <w:rPr>
          <w:sz w:val="16"/>
        </w:rPr>
        <w:t xml:space="preserve"> quietly </w:t>
      </w:r>
      <w:r w:rsidRPr="008E4BE0">
        <w:rPr>
          <w:rStyle w:val="StyleUnderline"/>
        </w:rPr>
        <w:t>issued a new ruling</w:t>
      </w:r>
      <w:r w:rsidRPr="008E4BE0">
        <w:rPr>
          <w:sz w:val="16"/>
        </w:rPr>
        <w:t xml:space="preserve"> on Friday stating </w:t>
      </w:r>
      <w:r w:rsidRPr="008E4BE0">
        <w:rPr>
          <w:rStyle w:val="StyleUnderline"/>
        </w:rPr>
        <w:t>that the Senate cannot use budget reconciliation</w:t>
      </w:r>
      <w:r w:rsidRPr="008E4BE0">
        <w:rPr>
          <w:sz w:val="16"/>
        </w:rPr>
        <w:t xml:space="preserve">, which allows the chamber to pass budgetary bills with a simple majority, </w:t>
      </w:r>
      <w:r w:rsidRPr="008E4BE0">
        <w:rPr>
          <w:rStyle w:val="StyleUnderline"/>
        </w:rPr>
        <w:t>twice just to avoid a filibuster</w:t>
      </w:r>
      <w:r w:rsidRPr="008E4BE0">
        <w:rPr>
          <w:sz w:val="16"/>
        </w:rPr>
        <w:t xml:space="preserve">, Punchbowl News first reported. </w:t>
      </w:r>
      <w:r w:rsidRPr="008E4BE0">
        <w:rPr>
          <w:rStyle w:val="StyleUnderline"/>
        </w:rPr>
        <w:t>The Senate also cannot revise a budget resolution without restarting the entire budget process anew, which would be immensely time-consuming and difficult</w:t>
      </w:r>
      <w:r w:rsidRPr="008E4BE0">
        <w:rPr>
          <w:sz w:val="16"/>
        </w:rPr>
        <w:t xml:space="preserve">. </w:t>
      </w:r>
      <w:r w:rsidRPr="008E4BE0">
        <w:rPr>
          <w:rStyle w:val="StyleUnderline"/>
        </w:rPr>
        <w:t>The ruling could complicate</w:t>
      </w:r>
      <w:r w:rsidRPr="008E4BE0">
        <w:rPr>
          <w:sz w:val="16"/>
        </w:rPr>
        <w:t xml:space="preserve"> Senate Majority Leader Chuck </w:t>
      </w:r>
      <w:r w:rsidRPr="008E4BE0">
        <w:rPr>
          <w:rStyle w:val="StyleUnderline"/>
        </w:rPr>
        <w:t>Schumer's efforts to avoid a Republican filibuster to advance the party's agenda</w:t>
      </w:r>
      <w:r w:rsidRPr="008E4BE0">
        <w:rPr>
          <w:sz w:val="16"/>
        </w:rPr>
        <w:t xml:space="preserve"> and likely means Democrats will get just one more shot at a filibuster-proof legislative package this year.</w:t>
      </w:r>
    </w:p>
    <w:p w14:paraId="5C8CFD4D" w14:textId="77777777" w:rsidR="008E4BE0" w:rsidRPr="008E4BE0" w:rsidRDefault="008E4BE0" w:rsidP="008E4BE0">
      <w:pPr>
        <w:rPr>
          <w:sz w:val="16"/>
        </w:rPr>
      </w:pPr>
      <w:r w:rsidRPr="008E4BE0">
        <w:rPr>
          <w:sz w:val="16"/>
        </w:rPr>
        <w:t>Democrats used the budget reconciliation process to pass the $1.9 trillion coronavirus relief bill in March but efforts to include a federal minimum wage increase were rejected by MacDonough, who ruled that doing so would violate the Senate's "Byrd Rule," which prohibits "extraneous" items from being included in legislation. Senate rules allow the budget reconciliation process to be used only once a year on the budget bill, but Schumer's office claimed he had received a favorable ruling on a plan that would permit Democrats to use the process twice more this year — once for the next fiscal year's budget in the fall and once to amend the existing 2021 budget — while acknowledging that "some parameters still need to be worked out."</w:t>
      </w:r>
    </w:p>
    <w:p w14:paraId="18F2F9AE" w14:textId="77777777" w:rsidR="008E4BE0" w:rsidRPr="008E4BE0" w:rsidRDefault="008E4BE0" w:rsidP="008E4BE0">
      <w:pPr>
        <w:rPr>
          <w:sz w:val="16"/>
        </w:rPr>
      </w:pPr>
      <w:r w:rsidRPr="008E4BE0">
        <w:rPr>
          <w:rStyle w:val="StyleUnderline"/>
        </w:rPr>
        <w:t>MacDonough's new ruling states that Democrats cannot automatically discharge a revision to the 2021 budget resolution from the Senate Budget Committee, meaning they would need at least one Republican</w:t>
      </w:r>
      <w:r w:rsidRPr="008E4BE0">
        <w:rPr>
          <w:sz w:val="16"/>
        </w:rPr>
        <w:t xml:space="preserve"> on the evenly split panel to back the vote.</w:t>
      </w:r>
    </w:p>
    <w:p w14:paraId="7DB3AD22" w14:textId="7105FA8B" w:rsidR="008E4BE0" w:rsidRDefault="008E4BE0" w:rsidP="008E4BE0"/>
    <w:p w14:paraId="0D6996D1" w14:textId="77777777" w:rsidR="008E4BE0" w:rsidRPr="008E4BE0" w:rsidRDefault="008E4BE0" w:rsidP="008E4BE0"/>
    <w:p w14:paraId="7AD0E8C7" w14:textId="6A75A2D0" w:rsidR="00356B42" w:rsidRDefault="00356B42" w:rsidP="00356B42">
      <w:pPr>
        <w:pStyle w:val="Heading3"/>
      </w:pPr>
      <w:r>
        <w:lastRenderedPageBreak/>
        <w:t>Won’t Pass – AT: Moderate Dems Link</w:t>
      </w:r>
    </w:p>
    <w:p w14:paraId="65CB3B1B" w14:textId="40A77491" w:rsidR="00356B42" w:rsidRDefault="00356B42" w:rsidP="00356B42"/>
    <w:p w14:paraId="230B17C2" w14:textId="7B9B4224" w:rsidR="00356B42" w:rsidRDefault="00356B42" w:rsidP="00356B42"/>
    <w:p w14:paraId="5D63094B" w14:textId="2040A86B" w:rsidR="00356B42" w:rsidRPr="00356B42" w:rsidRDefault="00356B42" w:rsidP="00356B42">
      <w:pPr>
        <w:pStyle w:val="Heading4"/>
      </w:pPr>
      <w:r>
        <w:t xml:space="preserve">Manchin’s against use of reconciliation to pass infrastructure – that tanks it </w:t>
      </w:r>
    </w:p>
    <w:p w14:paraId="054CD9A7" w14:textId="2716CA25" w:rsidR="00356B42" w:rsidRDefault="00356B42" w:rsidP="00356B42">
      <w:r w:rsidRPr="00356B42">
        <w:rPr>
          <w:rStyle w:val="Style13ptBold"/>
        </w:rPr>
        <w:t>Evans 6/3</w:t>
      </w:r>
      <w:r>
        <w:t xml:space="preserve">/21 – </w:t>
      </w:r>
      <w:r w:rsidRPr="00356B42">
        <w:t>news writer for National Review Online</w:t>
      </w:r>
    </w:p>
    <w:p w14:paraId="1B3A120A" w14:textId="4A08F0E0" w:rsidR="00356B42" w:rsidRDefault="00356B42" w:rsidP="00356B42">
      <w:r>
        <w:t>Zachary, “</w:t>
      </w:r>
      <w:r w:rsidRPr="00356B42">
        <w:t>Manchin Cautions against Passing Infrastructure Bill via Budget Reconciliation</w:t>
      </w:r>
      <w:r>
        <w:t xml:space="preserve">.” </w:t>
      </w:r>
      <w:r w:rsidRPr="00356B42">
        <w:t>https://www.yahoo.com/now/manchin-cautions-against-passing-infrastructure-003517203.html</w:t>
      </w:r>
    </w:p>
    <w:p w14:paraId="0F0176C2" w14:textId="3DC3381F" w:rsidR="00356B42" w:rsidRPr="00356B42" w:rsidRDefault="00356B42" w:rsidP="00356B42">
      <w:pPr>
        <w:rPr>
          <w:sz w:val="16"/>
        </w:rPr>
      </w:pPr>
      <w:r w:rsidRPr="00356B42">
        <w:rPr>
          <w:sz w:val="16"/>
        </w:rPr>
        <w:t xml:space="preserve">Senator Joe </w:t>
      </w:r>
      <w:r w:rsidRPr="00356B42">
        <w:rPr>
          <w:rStyle w:val="StyleUnderline"/>
        </w:rPr>
        <w:t>Manchin</w:t>
      </w:r>
      <w:r w:rsidRPr="00356B42">
        <w:rPr>
          <w:sz w:val="16"/>
        </w:rPr>
        <w:t xml:space="preserve"> (D., W.Va.) </w:t>
      </w:r>
      <w:r w:rsidRPr="00356B42">
        <w:rPr>
          <w:rStyle w:val="Emphasis"/>
        </w:rPr>
        <w:t>cautioned against</w:t>
      </w:r>
      <w:r w:rsidRPr="00356B42">
        <w:rPr>
          <w:sz w:val="16"/>
        </w:rPr>
        <w:t xml:space="preserve"> </w:t>
      </w:r>
      <w:r w:rsidRPr="00356B42">
        <w:rPr>
          <w:rStyle w:val="StyleUnderline"/>
        </w:rPr>
        <w:t>using</w:t>
      </w:r>
      <w:r w:rsidRPr="00356B42">
        <w:rPr>
          <w:sz w:val="16"/>
        </w:rPr>
        <w:t xml:space="preserve"> budget-</w:t>
      </w:r>
      <w:r w:rsidRPr="00356B42">
        <w:rPr>
          <w:rStyle w:val="StyleUnderline"/>
        </w:rPr>
        <w:t>reconciliation</w:t>
      </w:r>
      <w:r w:rsidRPr="00356B42">
        <w:rPr>
          <w:sz w:val="16"/>
        </w:rPr>
        <w:t xml:space="preserve"> rules </w:t>
      </w:r>
      <w:r w:rsidRPr="00356B42">
        <w:rPr>
          <w:rStyle w:val="StyleUnderline"/>
        </w:rPr>
        <w:t>to pass</w:t>
      </w:r>
      <w:r w:rsidRPr="00356B42">
        <w:rPr>
          <w:sz w:val="16"/>
        </w:rPr>
        <w:t xml:space="preserve"> the Biden administration’s </w:t>
      </w:r>
      <w:r w:rsidRPr="00356B42">
        <w:rPr>
          <w:rStyle w:val="StyleUnderline"/>
        </w:rPr>
        <w:t>infrastructure</w:t>
      </w:r>
      <w:r w:rsidRPr="00356B42">
        <w:rPr>
          <w:sz w:val="16"/>
        </w:rPr>
        <w:t xml:space="preserve"> plan, in comments to NBC reporter Garrett Haake on Thursday.</w:t>
      </w:r>
    </w:p>
    <w:p w14:paraId="1492FE32" w14:textId="6B89DF05" w:rsidR="00356B42" w:rsidRPr="00356B42" w:rsidRDefault="00356B42" w:rsidP="00356B42">
      <w:pPr>
        <w:rPr>
          <w:sz w:val="16"/>
        </w:rPr>
      </w:pPr>
      <w:r w:rsidRPr="00356B42">
        <w:rPr>
          <w:sz w:val="16"/>
        </w:rPr>
        <w:t>Manchin expressed optimism that there would be a bipartisan deal on infrastructure between President Biden and Shelley Moore Capito, the Republican senator from West Virginia. Many Democrats have pushed to pass the deal in the Senate via budget-reconciliation rules, allowing for a simple majority to support the bill in place of a filibuster-proof 60 votes.</w:t>
      </w:r>
    </w:p>
    <w:p w14:paraId="17FECD3B" w14:textId="357FC5C5" w:rsidR="00356B42" w:rsidRPr="00356B42" w:rsidRDefault="00356B42" w:rsidP="00356B42">
      <w:pPr>
        <w:rPr>
          <w:sz w:val="16"/>
        </w:rPr>
      </w:pPr>
      <w:r w:rsidRPr="00356B42">
        <w:rPr>
          <w:sz w:val="16"/>
        </w:rPr>
        <w:t>“</w:t>
      </w:r>
      <w:r w:rsidRPr="00356B42">
        <w:rPr>
          <w:rStyle w:val="StyleUnderline"/>
        </w:rPr>
        <w:t>Are you ready to go it alone with just Democrats</w:t>
      </w:r>
      <w:r w:rsidRPr="00356B42">
        <w:rPr>
          <w:sz w:val="16"/>
        </w:rPr>
        <w:t>?” Haake asked Manchin.</w:t>
      </w:r>
    </w:p>
    <w:p w14:paraId="0E0EBA7D" w14:textId="01D2DDC1" w:rsidR="00356B42" w:rsidRPr="00356B42" w:rsidRDefault="00356B42" w:rsidP="00356B42">
      <w:pPr>
        <w:rPr>
          <w:sz w:val="16"/>
        </w:rPr>
      </w:pPr>
      <w:r w:rsidRPr="00356B42">
        <w:rPr>
          <w:sz w:val="16"/>
        </w:rPr>
        <w:t>“</w:t>
      </w:r>
      <w:r w:rsidRPr="00356B42">
        <w:rPr>
          <w:rStyle w:val="Emphasis"/>
        </w:rPr>
        <w:t>No. I don’t think we should</w:t>
      </w:r>
      <w:r w:rsidRPr="00356B42">
        <w:rPr>
          <w:sz w:val="16"/>
        </w:rPr>
        <w:t>. I really don’t,” Manchin responded. “Right now, basically, we need to be bipartisan.”</w:t>
      </w:r>
    </w:p>
    <w:p w14:paraId="233DADF7" w14:textId="66150ED2" w:rsidR="00356B42" w:rsidRPr="00356B42" w:rsidRDefault="00356B42" w:rsidP="00356B42">
      <w:pPr>
        <w:rPr>
          <w:sz w:val="16"/>
        </w:rPr>
      </w:pPr>
      <w:r w:rsidRPr="00356B42">
        <w:rPr>
          <w:rStyle w:val="StyleUnderline"/>
        </w:rPr>
        <w:t>Manchin</w:t>
      </w:r>
      <w:r w:rsidRPr="00356B42">
        <w:rPr>
          <w:sz w:val="16"/>
        </w:rPr>
        <w:t xml:space="preserve"> also </w:t>
      </w:r>
      <w:r w:rsidRPr="00356B42">
        <w:rPr>
          <w:rStyle w:val="StyleUnderline"/>
        </w:rPr>
        <w:t xml:space="preserve">said “it’s a </w:t>
      </w:r>
      <w:r w:rsidRPr="00356B42">
        <w:rPr>
          <w:rStyle w:val="Emphasis"/>
        </w:rPr>
        <w:t>disaster waiting to happen</w:t>
      </w:r>
      <w:r w:rsidRPr="00356B42">
        <w:rPr>
          <w:rStyle w:val="StyleUnderline"/>
        </w:rPr>
        <w:t>” if Democrats attempt to pass</w:t>
      </w:r>
      <w:r w:rsidRPr="00356B42">
        <w:rPr>
          <w:sz w:val="16"/>
        </w:rPr>
        <w:t xml:space="preserve"> major legislation, such as on </w:t>
      </w:r>
      <w:r w:rsidRPr="00356B42">
        <w:rPr>
          <w:rStyle w:val="StyleUnderline"/>
        </w:rPr>
        <w:t>infrastructure</w:t>
      </w:r>
      <w:r w:rsidRPr="00356B42">
        <w:rPr>
          <w:sz w:val="16"/>
        </w:rPr>
        <w:t xml:space="preserve"> or voting procedures, </w:t>
      </w:r>
      <w:r w:rsidRPr="00356B42">
        <w:rPr>
          <w:rStyle w:val="StyleUnderline"/>
        </w:rPr>
        <w:t>without Republican support</w:t>
      </w:r>
      <w:r w:rsidRPr="00356B42">
        <w:rPr>
          <w:sz w:val="16"/>
        </w:rPr>
        <w:t>.</w:t>
      </w:r>
    </w:p>
    <w:p w14:paraId="428BDBC1" w14:textId="77777777" w:rsidR="002A2908" w:rsidRPr="0040021C" w:rsidRDefault="002A2908" w:rsidP="002A2908"/>
    <w:p w14:paraId="79DF6E7D" w14:textId="77777777" w:rsidR="002831C6" w:rsidRDefault="002831C6" w:rsidP="007A2E74">
      <w:pPr>
        <w:pStyle w:val="Heading3"/>
      </w:pPr>
    </w:p>
    <w:p w14:paraId="13EB750E" w14:textId="28705E53" w:rsidR="00AB3FC7" w:rsidRDefault="00AB3FC7" w:rsidP="007A2E74">
      <w:pPr>
        <w:pStyle w:val="Heading3"/>
      </w:pPr>
      <w:r>
        <w:lastRenderedPageBreak/>
        <w:t>Winners Win</w:t>
      </w:r>
    </w:p>
    <w:p w14:paraId="6250C5A7" w14:textId="4FBB9506" w:rsidR="00AB3FC7" w:rsidRDefault="00AB3FC7" w:rsidP="00AB3FC7"/>
    <w:p w14:paraId="6A50DC98" w14:textId="12A085F1" w:rsidR="00AB3FC7" w:rsidRDefault="00AB3FC7" w:rsidP="00AB3FC7"/>
    <w:p w14:paraId="333F31FD" w14:textId="1A6D7CAC" w:rsidR="00AB3FC7" w:rsidRDefault="00AB3FC7" w:rsidP="00AB3FC7"/>
    <w:p w14:paraId="75548A14" w14:textId="337C6970" w:rsidR="00AB3FC7" w:rsidRPr="00AB3FC7" w:rsidRDefault="00AB3FC7" w:rsidP="00AB3FC7">
      <w:pPr>
        <w:rPr>
          <w:rStyle w:val="Style13ptBold"/>
        </w:rPr>
      </w:pPr>
      <w:r w:rsidRPr="00AB3FC7">
        <w:rPr>
          <w:rStyle w:val="Style13ptBold"/>
        </w:rPr>
        <w:t>Winners win with water specifically</w:t>
      </w:r>
    </w:p>
    <w:p w14:paraId="3539D7F2" w14:textId="77777777" w:rsidR="00AB3FC7" w:rsidRDefault="00AB3FC7" w:rsidP="00AB3FC7">
      <w:r w:rsidRPr="00AB3FC7">
        <w:rPr>
          <w:rStyle w:val="Style13ptBold"/>
        </w:rPr>
        <w:t>Mascaro 21</w:t>
      </w:r>
      <w:r>
        <w:t xml:space="preserve"> – Congressional correspondent for the Associated Press</w:t>
      </w:r>
    </w:p>
    <w:p w14:paraId="4CE45A94" w14:textId="2B5A8DF8" w:rsidR="00AB3FC7" w:rsidRDefault="00AB3FC7" w:rsidP="00AB3FC7">
      <w:r>
        <w:t>Lisa, with Kevin Freking, 4/29. “</w:t>
      </w:r>
      <w:r w:rsidRPr="00AB3FC7">
        <w:t>Water bill may open spigot for Biden infrastructure plan</w:t>
      </w:r>
      <w:r>
        <w:t xml:space="preserve">.” </w:t>
      </w:r>
      <w:r w:rsidRPr="00AB3FC7">
        <w:t>https://apnews.com/article/business-bills-government-and-politics-dc3d654f1502085300684435af03e90f</w:t>
      </w:r>
    </w:p>
    <w:p w14:paraId="009587CF" w14:textId="039F5585" w:rsidR="00AB3FC7" w:rsidRPr="00AB3FC7" w:rsidRDefault="00AB3FC7" w:rsidP="00AB3FC7">
      <w:pPr>
        <w:rPr>
          <w:rStyle w:val="StyleUnderline"/>
        </w:rPr>
      </w:pPr>
      <w:r w:rsidRPr="00AB3FC7">
        <w:rPr>
          <w:sz w:val="16"/>
        </w:rPr>
        <w:t xml:space="preserve">Rarely has a routine </w:t>
      </w:r>
      <w:r w:rsidRPr="00AB3FC7">
        <w:rPr>
          <w:rStyle w:val="StyleUnderline"/>
        </w:rPr>
        <w:t>water resources bill</w:t>
      </w:r>
      <w:r w:rsidRPr="00AB3FC7">
        <w:rPr>
          <w:sz w:val="16"/>
        </w:rPr>
        <w:t xml:space="preserve"> generated so much political buzz, but as senators hoisted the measure to passage Thursday the bipartisan infrastructure legislation </w:t>
      </w:r>
      <w:r w:rsidRPr="00AB3FC7">
        <w:rPr>
          <w:rStyle w:val="StyleUnderline"/>
        </w:rPr>
        <w:t xml:space="preserve">served as a potential </w:t>
      </w:r>
      <w:r w:rsidRPr="00AB3FC7">
        <w:rPr>
          <w:rStyle w:val="Emphasis"/>
        </w:rPr>
        <w:t>template for building consensus</w:t>
      </w:r>
      <w:r w:rsidRPr="00AB3FC7">
        <w:rPr>
          <w:rStyle w:val="StyleUnderline"/>
        </w:rPr>
        <w:t xml:space="preserve"> around</w:t>
      </w:r>
      <w:r w:rsidRPr="00AB3FC7">
        <w:rPr>
          <w:sz w:val="16"/>
        </w:rPr>
        <w:t xml:space="preserve"> President Joe </w:t>
      </w:r>
      <w:r w:rsidRPr="00AB3FC7">
        <w:rPr>
          <w:rStyle w:val="StyleUnderline"/>
        </w:rPr>
        <w:t>Biden’s</w:t>
      </w:r>
      <w:r w:rsidRPr="00AB3FC7">
        <w:rPr>
          <w:sz w:val="16"/>
        </w:rPr>
        <w:t xml:space="preserve"> ambitious </w:t>
      </w:r>
      <w:r w:rsidRPr="00AB3FC7">
        <w:rPr>
          <w:rStyle w:val="StyleUnderline"/>
        </w:rPr>
        <w:t>American Jobs Plan.</w:t>
      </w:r>
    </w:p>
    <w:p w14:paraId="08EF2698" w14:textId="77777777" w:rsidR="00AB3FC7" w:rsidRPr="00AB3FC7" w:rsidRDefault="00AB3FC7" w:rsidP="00AB3FC7">
      <w:pPr>
        <w:rPr>
          <w:sz w:val="16"/>
        </w:rPr>
      </w:pPr>
      <w:r w:rsidRPr="00AB3FC7">
        <w:rPr>
          <w:sz w:val="16"/>
        </w:rPr>
        <w:t>The Drinking Water and Wastewater Infrastructure Act of 2021 authorizes about $35 billion over five years to improve leaky pipes and upgrade facilities, and is widely supported by lawmakers and their states back home. This time, though, it could be so much more — a building block in Biden’s broader $2.3 trillion proposal to invest in roads, bridges and other infrastructure.</w:t>
      </w:r>
    </w:p>
    <w:p w14:paraId="2AA9E960" w14:textId="77777777" w:rsidR="00AB3FC7" w:rsidRPr="00AB3FC7" w:rsidRDefault="00AB3FC7" w:rsidP="00AB3FC7">
      <w:pPr>
        <w:rPr>
          <w:sz w:val="16"/>
        </w:rPr>
      </w:pPr>
      <w:r w:rsidRPr="00AB3FC7">
        <w:rPr>
          <w:sz w:val="16"/>
        </w:rPr>
        <w:t>Senators overwhelmingly approved the measure, 89-2, in what Senate Majority Leader Chuck Schumer, D-N.Y., called “a great example” of what’s possible in Congress.</w:t>
      </w:r>
    </w:p>
    <w:p w14:paraId="468D1936" w14:textId="77777777" w:rsidR="00AB3FC7" w:rsidRPr="00AB3FC7" w:rsidRDefault="00AB3FC7" w:rsidP="00AB3FC7">
      <w:pPr>
        <w:rPr>
          <w:sz w:val="16"/>
        </w:rPr>
      </w:pPr>
      <w:r w:rsidRPr="00AB3FC7">
        <w:rPr>
          <w:sz w:val="16"/>
        </w:rPr>
        <w:t>Still, the day after Biden’s address to a joint session of Congress outlining his sweeping proposals to reinvest in America infrastructure the path ahead is expected to be long and politically daunting.</w:t>
      </w:r>
    </w:p>
    <w:p w14:paraId="46E84F37" w14:textId="77777777" w:rsidR="00AB3FC7" w:rsidRPr="00AB3FC7" w:rsidRDefault="00AB3FC7" w:rsidP="00AB3FC7">
      <w:pPr>
        <w:rPr>
          <w:sz w:val="16"/>
        </w:rPr>
      </w:pPr>
      <w:r w:rsidRPr="00AB3FC7">
        <w:rPr>
          <w:sz w:val="16"/>
        </w:rPr>
        <w:t>With Congress essentially split, and Democrats holding only slim majorities in the House and Senate, Biden and the congressional leaders will soon have to decide how they plan to muscle his priority legislation into law.</w:t>
      </w:r>
    </w:p>
    <w:p w14:paraId="34713B05" w14:textId="77777777" w:rsidR="00AB3FC7" w:rsidRPr="00AB3FC7" w:rsidRDefault="00AB3FC7" w:rsidP="00AB3FC7">
      <w:pPr>
        <w:rPr>
          <w:sz w:val="16"/>
        </w:rPr>
      </w:pPr>
      <w:r w:rsidRPr="00AB3FC7">
        <w:rPr>
          <w:sz w:val="16"/>
        </w:rPr>
        <w:t>The White House is reaching out to Republicans, as Biden courts GOP lawmakers for their input on the package and to win over their votes.</w:t>
      </w:r>
    </w:p>
    <w:p w14:paraId="3DC74C44" w14:textId="77777777" w:rsidR="00AB3FC7" w:rsidRPr="00AB3FC7" w:rsidRDefault="00AB3FC7" w:rsidP="00AB3FC7">
      <w:pPr>
        <w:rPr>
          <w:sz w:val="16"/>
        </w:rPr>
      </w:pPr>
      <w:r w:rsidRPr="00AB3FC7">
        <w:rPr>
          <w:sz w:val="16"/>
        </w:rPr>
        <w:t>Biden spoke by phone Thursday with Sen. Shelley Moore Capito, R-W.Va., a leader on the water bill who is also working on a Republican alternative to Biden’s infrastructure plan.</w:t>
      </w:r>
    </w:p>
    <w:p w14:paraId="34540E09" w14:textId="77777777" w:rsidR="00AB3FC7" w:rsidRPr="00AB3FC7" w:rsidRDefault="00AB3FC7" w:rsidP="00AB3FC7">
      <w:pPr>
        <w:rPr>
          <w:sz w:val="16"/>
        </w:rPr>
      </w:pPr>
      <w:r w:rsidRPr="00AB3FC7">
        <w:rPr>
          <w:sz w:val="16"/>
        </w:rPr>
        <w:t>They had a warm, friendly conversation, reiterating their willingness to negotiate, the White House said. They also discussed having another potential in-person meeting in the near future.</w:t>
      </w:r>
    </w:p>
    <w:p w14:paraId="1E186BC4" w14:textId="77777777" w:rsidR="00AB3FC7" w:rsidRPr="00AB3FC7" w:rsidRDefault="00AB3FC7" w:rsidP="00AB3FC7">
      <w:pPr>
        <w:rPr>
          <w:sz w:val="16"/>
        </w:rPr>
      </w:pPr>
      <w:r w:rsidRPr="00AB3FC7">
        <w:rPr>
          <w:sz w:val="16"/>
        </w:rPr>
        <w:t>“We both expressed our mutual desire to work together and find common ground,” said Capito, the top Republican on the Environment and Public Works Committee, in a statement.</w:t>
      </w:r>
    </w:p>
    <w:p w14:paraId="353AF267" w14:textId="77777777" w:rsidR="00AB3FC7" w:rsidRPr="00AB3FC7" w:rsidRDefault="00AB3FC7" w:rsidP="00AB3FC7">
      <w:pPr>
        <w:rPr>
          <w:sz w:val="16"/>
        </w:rPr>
      </w:pPr>
      <w:r w:rsidRPr="00AB3FC7">
        <w:rPr>
          <w:sz w:val="16"/>
        </w:rPr>
        <w:t>Capito called it “a constructive and substantive call” and said she stands ready to “be a partner in advancing infrastructure legislation in a bipartisan way—just as we’ve done in the past.”</w:t>
      </w:r>
    </w:p>
    <w:p w14:paraId="01CCA331" w14:textId="77777777" w:rsidR="00AB3FC7" w:rsidRPr="00AB3FC7" w:rsidRDefault="00AB3FC7" w:rsidP="00AB3FC7">
      <w:pPr>
        <w:rPr>
          <w:sz w:val="16"/>
        </w:rPr>
      </w:pPr>
      <w:r w:rsidRPr="00AB3FC7">
        <w:rPr>
          <w:sz w:val="16"/>
        </w:rPr>
        <w:t>But most Republicans are opposing Biden’s overall agenda as big government overreach. Together the American Jobs Plan and the American Families Plan, a robust investment in free pre-school, community college and child tax breaks, sum an eye-popping $4 trillion.</w:t>
      </w:r>
    </w:p>
    <w:p w14:paraId="06046F79" w14:textId="77777777" w:rsidR="00AB3FC7" w:rsidRPr="00AB3FC7" w:rsidRDefault="00AB3FC7" w:rsidP="00AB3FC7">
      <w:pPr>
        <w:rPr>
          <w:sz w:val="16"/>
        </w:rPr>
      </w:pPr>
      <w:r w:rsidRPr="00AB3FC7">
        <w:rPr>
          <w:rStyle w:val="StyleUnderline"/>
        </w:rPr>
        <w:t xml:space="preserve">The water bill is an </w:t>
      </w:r>
      <w:r w:rsidRPr="001D2CF9">
        <w:rPr>
          <w:rStyle w:val="Emphasis"/>
        </w:rPr>
        <w:t>example of what’s possible</w:t>
      </w:r>
      <w:r w:rsidRPr="00AB3FC7">
        <w:rPr>
          <w:sz w:val="16"/>
        </w:rPr>
        <w:t>, but also the gaping divide.</w:t>
      </w:r>
    </w:p>
    <w:p w14:paraId="56FE7748" w14:textId="77777777" w:rsidR="00AB3FC7" w:rsidRPr="00AB3FC7" w:rsidRDefault="00AB3FC7" w:rsidP="00AB3FC7">
      <w:pPr>
        <w:rPr>
          <w:sz w:val="16"/>
        </w:rPr>
      </w:pPr>
      <w:r w:rsidRPr="00AB3FC7">
        <w:rPr>
          <w:sz w:val="16"/>
        </w:rPr>
        <w:t>The $35 billion effort falls far short of what the president has proposed, $111 billion over eight years, for water projects in his big infrastructure plan. But it is in line with what Capito and the Republican senators proposed last week as their counter offer to Biden’s package, and could serve as a piece of that or starting point in talks.</w:t>
      </w:r>
    </w:p>
    <w:p w14:paraId="6D6782DA" w14:textId="77777777" w:rsidR="00AB3FC7" w:rsidRPr="00AB3FC7" w:rsidRDefault="00AB3FC7" w:rsidP="00AB3FC7">
      <w:pPr>
        <w:rPr>
          <w:sz w:val="16"/>
        </w:rPr>
      </w:pPr>
      <w:r w:rsidRPr="00AB3FC7">
        <w:rPr>
          <w:sz w:val="16"/>
        </w:rPr>
        <w:t>“We know the next couple of weeks and months are going to be tough,” said Capito, in a speech before the vote. But she said she was hopeful colleagues would “remember this moment.”</w:t>
      </w:r>
    </w:p>
    <w:p w14:paraId="10BED288" w14:textId="77777777" w:rsidR="00AB3FC7" w:rsidRPr="00AB3FC7" w:rsidRDefault="00AB3FC7" w:rsidP="00AB3FC7">
      <w:pPr>
        <w:rPr>
          <w:sz w:val="16"/>
        </w:rPr>
      </w:pPr>
      <w:r w:rsidRPr="00AB3FC7">
        <w:rPr>
          <w:sz w:val="16"/>
        </w:rPr>
        <w:t xml:space="preserve">The water bill is the kind of </w:t>
      </w:r>
      <w:r w:rsidRPr="00AB3FC7">
        <w:rPr>
          <w:rStyle w:val="StyleUnderline"/>
        </w:rPr>
        <w:t>routine legislation</w:t>
      </w:r>
      <w:r w:rsidRPr="00AB3FC7">
        <w:rPr>
          <w:sz w:val="16"/>
        </w:rPr>
        <w:t xml:space="preserve"> that </w:t>
      </w:r>
      <w:r w:rsidRPr="00AB3FC7">
        <w:rPr>
          <w:rStyle w:val="StyleUnderline"/>
        </w:rPr>
        <w:t>has been a mainstay on Capitol Hill, but</w:t>
      </w:r>
      <w:r w:rsidRPr="00AB3FC7">
        <w:rPr>
          <w:sz w:val="16"/>
        </w:rPr>
        <w:t xml:space="preserve"> that </w:t>
      </w:r>
      <w:r w:rsidRPr="00AB3FC7">
        <w:rPr>
          <w:rStyle w:val="StyleUnderline"/>
        </w:rPr>
        <w:t>lawmakers have struggled to pass in recent years amid the partisanship and gridlock</w:t>
      </w:r>
      <w:r w:rsidRPr="00AB3FC7">
        <w:rPr>
          <w:sz w:val="16"/>
        </w:rPr>
        <w:t>, and the power that party leaders exert over the legislative process.</w:t>
      </w:r>
    </w:p>
    <w:p w14:paraId="16F68341" w14:textId="46E5C0EF" w:rsidR="00AB3FC7" w:rsidRPr="00AB3FC7" w:rsidRDefault="00AB3FC7" w:rsidP="00AB3FC7">
      <w:pPr>
        <w:rPr>
          <w:sz w:val="16"/>
        </w:rPr>
      </w:pPr>
      <w:r w:rsidRPr="00AB3FC7">
        <w:rPr>
          <w:rStyle w:val="StyleUnderline"/>
        </w:rPr>
        <w:t xml:space="preserve">Part of the </w:t>
      </w:r>
      <w:r w:rsidRPr="001D2CF9">
        <w:rPr>
          <w:rStyle w:val="Emphasis"/>
        </w:rPr>
        <w:t>exuberance</w:t>
      </w:r>
      <w:r w:rsidRPr="00AB3FC7">
        <w:rPr>
          <w:rStyle w:val="StyleUnderline"/>
        </w:rPr>
        <w:t xml:space="preserve"> among senators this week was over the </w:t>
      </w:r>
      <w:r w:rsidRPr="00AB3FC7">
        <w:rPr>
          <w:rStyle w:val="Emphasis"/>
        </w:rPr>
        <w:t>very act of legislating</w:t>
      </w:r>
      <w:r w:rsidRPr="00AB3FC7">
        <w:rPr>
          <w:sz w:val="16"/>
        </w:rPr>
        <w:t xml:space="preserve">, </w:t>
      </w:r>
      <w:r w:rsidRPr="00AB3FC7">
        <w:rPr>
          <w:rStyle w:val="StyleUnderline"/>
        </w:rPr>
        <w:t>carrying the bill through the give-and-take of the committee process and onto the Senate floor</w:t>
      </w:r>
      <w:r w:rsidRPr="00AB3FC7">
        <w:rPr>
          <w:sz w:val="16"/>
        </w:rPr>
        <w:t xml:space="preserve"> for amendments and debate.</w:t>
      </w:r>
    </w:p>
    <w:p w14:paraId="77276318" w14:textId="57D85A97" w:rsidR="00AB3FC7" w:rsidRPr="00AB3FC7" w:rsidRDefault="00AB3FC7" w:rsidP="00AB3FC7">
      <w:pPr>
        <w:rPr>
          <w:sz w:val="16"/>
        </w:rPr>
      </w:pPr>
      <w:r w:rsidRPr="00AB3FC7">
        <w:rPr>
          <w:sz w:val="16"/>
        </w:rPr>
        <w:t xml:space="preserve">“I say, </w:t>
      </w:r>
      <w:r w:rsidRPr="00AB3FC7">
        <w:rPr>
          <w:rStyle w:val="Emphasis"/>
        </w:rPr>
        <w:t>the more of these we can do, the better</w:t>
      </w:r>
      <w:r w:rsidRPr="00AB3FC7">
        <w:rPr>
          <w:sz w:val="16"/>
        </w:rPr>
        <w:t xml:space="preserve">,” </w:t>
      </w:r>
      <w:r w:rsidRPr="00AB3FC7">
        <w:rPr>
          <w:rStyle w:val="StyleUnderline"/>
        </w:rPr>
        <w:t>said</w:t>
      </w:r>
      <w:r w:rsidRPr="00AB3FC7">
        <w:rPr>
          <w:sz w:val="16"/>
        </w:rPr>
        <w:t xml:space="preserve"> Sen. Tim </w:t>
      </w:r>
      <w:r w:rsidRPr="00AB3FC7">
        <w:rPr>
          <w:rStyle w:val="StyleUnderline"/>
        </w:rPr>
        <w:t>Kaine</w:t>
      </w:r>
      <w:r w:rsidRPr="00AB3FC7">
        <w:rPr>
          <w:sz w:val="16"/>
        </w:rPr>
        <w:t>, D-Va.</w:t>
      </w:r>
    </w:p>
    <w:p w14:paraId="221830BE" w14:textId="12C18CE3" w:rsidR="00AB3FC7" w:rsidRDefault="00AB3FC7" w:rsidP="00AB3FC7"/>
    <w:p w14:paraId="55FE9378" w14:textId="6AA98CAF" w:rsidR="006A553A" w:rsidRDefault="00EB534A" w:rsidP="00EB534A">
      <w:pPr>
        <w:pStyle w:val="Heading3"/>
      </w:pPr>
      <w:r>
        <w:lastRenderedPageBreak/>
        <w:t>--XT – Winners Win</w:t>
      </w:r>
    </w:p>
    <w:p w14:paraId="05870B37" w14:textId="28C5F734" w:rsidR="00EB534A" w:rsidRDefault="00EB534A" w:rsidP="00EB534A"/>
    <w:p w14:paraId="4DA93E89" w14:textId="5AF6B125" w:rsidR="00EB534A" w:rsidRDefault="00EB534A" w:rsidP="00EB534A"/>
    <w:p w14:paraId="44F6B44E" w14:textId="476FE256" w:rsidR="00EB534A" w:rsidRDefault="00EB534A" w:rsidP="00EB534A"/>
    <w:p w14:paraId="42741355" w14:textId="758DB7E6" w:rsidR="00EB534A" w:rsidRDefault="00EB534A" w:rsidP="00EB534A">
      <w:pPr>
        <w:pStyle w:val="Heading4"/>
      </w:pPr>
      <w:r>
        <w:t>Winners win – Biden can leverage accomplishments into big agenda items</w:t>
      </w:r>
    </w:p>
    <w:p w14:paraId="58D4FBD2" w14:textId="66E80E70" w:rsidR="00EB534A" w:rsidRDefault="00EB534A" w:rsidP="00EB534A">
      <w:r w:rsidRPr="00EB534A">
        <w:rPr>
          <w:rStyle w:val="Style13ptBold"/>
        </w:rPr>
        <w:t>Barrow 21</w:t>
      </w:r>
      <w:r>
        <w:t xml:space="preserve"> –</w:t>
      </w:r>
      <w:r w:rsidRPr="00EB534A">
        <w:t xml:space="preserve"> national politics reporter</w:t>
      </w:r>
    </w:p>
    <w:p w14:paraId="64D0F68E" w14:textId="0FEA6BD8" w:rsidR="00EB534A" w:rsidRPr="00EB534A" w:rsidRDefault="00EB534A" w:rsidP="00EB534A">
      <w:r>
        <w:t>Bill, 1/17. “</w:t>
      </w:r>
      <w:r w:rsidRPr="00EB534A">
        <w:t>Joe Biden’s long political evolution leads to his biggest test</w:t>
      </w:r>
      <w:r>
        <w:t xml:space="preserve">.” </w:t>
      </w:r>
      <w:r w:rsidRPr="00EB534A">
        <w:t>https://www.denverpost.com/2021/01/17/joe-biden-political-evolution/</w:t>
      </w:r>
    </w:p>
    <w:p w14:paraId="4E8D32B5" w14:textId="27981611" w:rsidR="00EB534A" w:rsidRPr="00EB534A" w:rsidRDefault="00EB534A" w:rsidP="00EB534A">
      <w:pPr>
        <w:rPr>
          <w:sz w:val="16"/>
        </w:rPr>
      </w:pPr>
      <w:r w:rsidRPr="00EB534A">
        <w:rPr>
          <w:sz w:val="16"/>
        </w:rPr>
        <w:t xml:space="preserve">While Biden aides argue his shifts don’t involve changes in principle or fundamental values, some other observers say the point is moot. </w:t>
      </w:r>
      <w:r w:rsidRPr="00EB534A">
        <w:rPr>
          <w:rStyle w:val="StyleUnderline"/>
        </w:rPr>
        <w:t>The question</w:t>
      </w:r>
      <w:r w:rsidRPr="00EB534A">
        <w:rPr>
          <w:sz w:val="16"/>
        </w:rPr>
        <w:t xml:space="preserve">, </w:t>
      </w:r>
      <w:r w:rsidRPr="00EB534A">
        <w:rPr>
          <w:rStyle w:val="StyleUnderline"/>
        </w:rPr>
        <w:t>said</w:t>
      </w:r>
      <w:r w:rsidRPr="00EB534A">
        <w:rPr>
          <w:sz w:val="16"/>
        </w:rPr>
        <w:t xml:space="preserve"> Maurice </w:t>
      </w:r>
      <w:r w:rsidRPr="00EB534A">
        <w:rPr>
          <w:rStyle w:val="StyleUnderline"/>
        </w:rPr>
        <w:t>Mitchell, who leads the progressive Working Families Party, is</w:t>
      </w:r>
      <w:r w:rsidRPr="00EB534A">
        <w:rPr>
          <w:sz w:val="16"/>
        </w:rPr>
        <w:t xml:space="preserve"> simply </w:t>
      </w:r>
      <w:r w:rsidRPr="00EB534A">
        <w:rPr>
          <w:rStyle w:val="StyleUnderline"/>
        </w:rPr>
        <w:t xml:space="preserve">whether Biden will continue to evolve and </w:t>
      </w:r>
      <w:r w:rsidRPr="00EB534A">
        <w:rPr>
          <w:rStyle w:val="Emphasis"/>
        </w:rPr>
        <w:t>leverage his political capital</w:t>
      </w:r>
      <w:r w:rsidRPr="00EB534A">
        <w:rPr>
          <w:sz w:val="16"/>
        </w:rPr>
        <w:t xml:space="preserve"> </w:t>
      </w:r>
      <w:r w:rsidRPr="00EB534A">
        <w:rPr>
          <w:rStyle w:val="StyleUnderline"/>
        </w:rPr>
        <w:t>into</w:t>
      </w:r>
      <w:r w:rsidRPr="00EB534A">
        <w:rPr>
          <w:sz w:val="16"/>
        </w:rPr>
        <w:t xml:space="preserve"> both post-Trump stability and </w:t>
      </w:r>
      <w:r w:rsidRPr="00EB534A">
        <w:rPr>
          <w:rStyle w:val="Emphasis"/>
        </w:rPr>
        <w:t>big policy wins</w:t>
      </w:r>
      <w:r w:rsidRPr="00EB534A">
        <w:rPr>
          <w:sz w:val="16"/>
        </w:rPr>
        <w:t>.</w:t>
      </w:r>
    </w:p>
    <w:p w14:paraId="1FFAF4AE" w14:textId="10936538" w:rsidR="00EB534A" w:rsidRPr="00EB534A" w:rsidRDefault="00EB534A" w:rsidP="00EB534A">
      <w:pPr>
        <w:rPr>
          <w:sz w:val="16"/>
        </w:rPr>
      </w:pPr>
      <w:r w:rsidRPr="00EB534A">
        <w:rPr>
          <w:sz w:val="16"/>
        </w:rPr>
        <w:t xml:space="preserve">“We can’t control people’s convictions but </w:t>
      </w:r>
      <w:r w:rsidRPr="00EB534A">
        <w:rPr>
          <w:rStyle w:val="StyleUnderline"/>
        </w:rPr>
        <w:t>we can shift the politics of the possible</w:t>
      </w:r>
      <w:r w:rsidRPr="00EB534A">
        <w:rPr>
          <w:sz w:val="16"/>
        </w:rPr>
        <w:t>,” Mitchell said, noting that Johnson signed seminal civil rights laws less than a decade after quashing such measures as Senate majority leader.</w:t>
      </w:r>
    </w:p>
    <w:p w14:paraId="1B298823" w14:textId="41C73559" w:rsidR="00EB534A" w:rsidRDefault="00EB534A" w:rsidP="00EB534A">
      <w:pPr>
        <w:rPr>
          <w:sz w:val="16"/>
        </w:rPr>
      </w:pPr>
      <w:r w:rsidRPr="00EB534A">
        <w:rPr>
          <w:sz w:val="16"/>
        </w:rPr>
        <w:t xml:space="preserve">Barber, the minister, pointed to other historical figures whom </w:t>
      </w:r>
      <w:r w:rsidRPr="00EB534A">
        <w:rPr>
          <w:rStyle w:val="StyleUnderline"/>
        </w:rPr>
        <w:t>Biden</w:t>
      </w:r>
      <w:r w:rsidRPr="00EB534A">
        <w:rPr>
          <w:sz w:val="16"/>
        </w:rPr>
        <w:t xml:space="preserve"> sometimes </w:t>
      </w:r>
      <w:r w:rsidRPr="00EB534A">
        <w:rPr>
          <w:rStyle w:val="StyleUnderline"/>
        </w:rPr>
        <w:t>mentioned</w:t>
      </w:r>
      <w:r w:rsidRPr="00EB534A">
        <w:rPr>
          <w:sz w:val="16"/>
        </w:rPr>
        <w:t xml:space="preserve"> while campaigning: </w:t>
      </w:r>
      <w:r w:rsidRPr="00EB534A">
        <w:rPr>
          <w:rStyle w:val="StyleUnderline"/>
        </w:rPr>
        <w:t>Roosevelt and</w:t>
      </w:r>
      <w:r w:rsidRPr="00EB534A">
        <w:rPr>
          <w:sz w:val="16"/>
        </w:rPr>
        <w:t xml:space="preserve"> Abraham </w:t>
      </w:r>
      <w:r w:rsidRPr="00EB534A">
        <w:rPr>
          <w:rStyle w:val="StyleUnderline"/>
        </w:rPr>
        <w:t>Lincoln</w:t>
      </w:r>
      <w:r w:rsidRPr="00EB534A">
        <w:rPr>
          <w:sz w:val="16"/>
        </w:rPr>
        <w:t xml:space="preserve">. </w:t>
      </w:r>
      <w:r w:rsidRPr="00EB534A">
        <w:rPr>
          <w:rStyle w:val="StyleUnderline"/>
        </w:rPr>
        <w:t>Both</w:t>
      </w:r>
      <w:r w:rsidRPr="00EB534A">
        <w:rPr>
          <w:sz w:val="16"/>
        </w:rPr>
        <w:t xml:space="preserve">, Barber noted, </w:t>
      </w:r>
      <w:r w:rsidRPr="00EB534A">
        <w:rPr>
          <w:rStyle w:val="StyleUnderline"/>
        </w:rPr>
        <w:t>were savvy, even ruthless politicians who reached for their biggest achievements only after winning</w:t>
      </w:r>
      <w:r w:rsidRPr="00EB534A">
        <w:rPr>
          <w:sz w:val="16"/>
        </w:rPr>
        <w:t xml:space="preserve"> the nation’s highest office — and they did so </w:t>
      </w:r>
      <w:r w:rsidRPr="00EB534A">
        <w:rPr>
          <w:rStyle w:val="StyleUnderline"/>
        </w:rPr>
        <w:t>against vicious opposition and during times of existential national threats</w:t>
      </w:r>
      <w:r w:rsidRPr="00EB534A">
        <w:rPr>
          <w:sz w:val="16"/>
        </w:rPr>
        <w:t>.</w:t>
      </w:r>
    </w:p>
    <w:p w14:paraId="12567931" w14:textId="1A7408D2" w:rsidR="00EB534A" w:rsidRDefault="00EB534A" w:rsidP="00EB534A">
      <w:pPr>
        <w:rPr>
          <w:sz w:val="16"/>
        </w:rPr>
      </w:pPr>
    </w:p>
    <w:p w14:paraId="708326B8" w14:textId="72715727" w:rsidR="00EB534A" w:rsidRDefault="00EB534A" w:rsidP="00EB534A">
      <w:pPr>
        <w:rPr>
          <w:sz w:val="16"/>
        </w:rPr>
      </w:pPr>
    </w:p>
    <w:p w14:paraId="2D27E1AD" w14:textId="77777777" w:rsidR="00EB534A" w:rsidRDefault="00EB534A" w:rsidP="00EB534A">
      <w:pPr>
        <w:pStyle w:val="Heading4"/>
      </w:pPr>
      <w:r>
        <w:t xml:space="preserve">Victories build political capital </w:t>
      </w:r>
    </w:p>
    <w:p w14:paraId="6E096FD4" w14:textId="77777777" w:rsidR="00EB534A" w:rsidRDefault="00EB534A" w:rsidP="00EB534A">
      <w:r w:rsidRPr="00EB534A">
        <w:rPr>
          <w:rStyle w:val="Style13ptBold"/>
        </w:rPr>
        <w:t>Katz 16</w:t>
      </w:r>
      <w:r>
        <w:t xml:space="preserve"> – </w:t>
      </w:r>
      <w:r w:rsidRPr="00EB534A">
        <w:t>Master of Public Policy Candidate at Duke University's Sanford School of Public Policy</w:t>
      </w:r>
    </w:p>
    <w:p w14:paraId="7B141661" w14:textId="77777777" w:rsidR="00EB534A" w:rsidRDefault="00EB534A" w:rsidP="00EB534A">
      <w:r>
        <w:t>Evan, 4/6. “</w:t>
      </w:r>
      <w:r w:rsidRPr="00EB534A">
        <w:t>Does Political Capital Matter?</w:t>
      </w:r>
      <w:r>
        <w:t xml:space="preserve">” </w:t>
      </w:r>
      <w:r w:rsidRPr="00EB534A">
        <w:t>https://politicstheorypractice.com/2016/04/06/does-political-capital-matter/</w:t>
      </w:r>
    </w:p>
    <w:p w14:paraId="4CAB814C" w14:textId="77777777" w:rsidR="00EB534A" w:rsidRPr="00EB534A" w:rsidRDefault="00EB534A" w:rsidP="00EB534A">
      <w:pPr>
        <w:rPr>
          <w:sz w:val="16"/>
        </w:rPr>
      </w:pPr>
      <w:r w:rsidRPr="00EB534A">
        <w:rPr>
          <w:sz w:val="16"/>
        </w:rPr>
        <w:t xml:space="preserve">In political science, </w:t>
      </w:r>
      <w:r w:rsidRPr="00EB534A">
        <w:rPr>
          <w:rStyle w:val="StyleUnderline"/>
        </w:rPr>
        <w:t>a president’s “political capital” refers to how much influence he/she can exert on lawmakers to produce desired legislative outcomes in Congress</w:t>
      </w:r>
      <w:r w:rsidRPr="00EB534A">
        <w:rPr>
          <w:sz w:val="16"/>
        </w:rPr>
        <w:t xml:space="preserve">. Political capital can be understood more or less as an invisible “currency” that presidents can expend on lawmakers or the public to get them on board with particular items on their agendas. </w:t>
      </w:r>
      <w:r w:rsidRPr="00EB534A">
        <w:rPr>
          <w:rStyle w:val="StyleUnderline"/>
        </w:rPr>
        <w:t xml:space="preserve">Presidents </w:t>
      </w:r>
      <w:r w:rsidRPr="00EB534A">
        <w:rPr>
          <w:rStyle w:val="Emphasis"/>
        </w:rPr>
        <w:t>gain political capital</w:t>
      </w:r>
      <w:r w:rsidRPr="00EB534A">
        <w:rPr>
          <w:rStyle w:val="StyleUnderline"/>
        </w:rPr>
        <w:t xml:space="preserve"> with </w:t>
      </w:r>
      <w:r w:rsidRPr="00EB534A">
        <w:rPr>
          <w:rStyle w:val="Emphasis"/>
        </w:rPr>
        <w:t>legislative</w:t>
      </w:r>
      <w:r w:rsidRPr="00EB534A">
        <w:rPr>
          <w:sz w:val="16"/>
        </w:rPr>
        <w:t xml:space="preserve"> </w:t>
      </w:r>
      <w:r w:rsidRPr="00EB534A">
        <w:rPr>
          <w:rStyle w:val="StyleUnderline"/>
        </w:rPr>
        <w:t>or electoral</w:t>
      </w:r>
      <w:r w:rsidRPr="00EB534A">
        <w:rPr>
          <w:sz w:val="16"/>
        </w:rPr>
        <w:t xml:space="preserve"> </w:t>
      </w:r>
      <w:r w:rsidRPr="00EB534A">
        <w:rPr>
          <w:rStyle w:val="Emphasis"/>
        </w:rPr>
        <w:t>victories</w:t>
      </w:r>
      <w:r w:rsidRPr="00EB534A">
        <w:rPr>
          <w:sz w:val="16"/>
        </w:rPr>
        <w:t xml:space="preserve"> and high favorability ratings with the public, and, inversely, lose it through poor showings by their parties in midterm elections, legislative (and other) gaffes, and low favorability ratings.</w:t>
      </w:r>
    </w:p>
    <w:p w14:paraId="01296C2E" w14:textId="77777777" w:rsidR="00EB534A" w:rsidRPr="00EB534A" w:rsidRDefault="00EB534A" w:rsidP="00EB534A">
      <w:pPr>
        <w:rPr>
          <w:sz w:val="16"/>
        </w:rPr>
      </w:pPr>
    </w:p>
    <w:p w14:paraId="0BD14619" w14:textId="77777777" w:rsidR="001D2CF9" w:rsidRPr="00AB3FC7" w:rsidRDefault="001D2CF9" w:rsidP="00AB3FC7"/>
    <w:p w14:paraId="702BC661" w14:textId="77777777" w:rsidR="008D4C0F" w:rsidRPr="00A5417C" w:rsidRDefault="008D4C0F" w:rsidP="0039727B">
      <w:pPr>
        <w:rPr>
          <w:sz w:val="16"/>
        </w:rPr>
      </w:pPr>
    </w:p>
    <w:p w14:paraId="3BF1DD34" w14:textId="64D1CDA0" w:rsidR="002831C6" w:rsidRDefault="0084535E" w:rsidP="0084535E">
      <w:pPr>
        <w:pStyle w:val="Heading3"/>
      </w:pPr>
      <w:r>
        <w:lastRenderedPageBreak/>
        <w:t>Courts Don’t Link</w:t>
      </w:r>
      <w:r w:rsidR="008D4C0F">
        <w:t xml:space="preserve"> – 2AC</w:t>
      </w:r>
    </w:p>
    <w:p w14:paraId="1765F6C5" w14:textId="3071BB69" w:rsidR="0084535E" w:rsidRDefault="0084535E" w:rsidP="0084535E"/>
    <w:p w14:paraId="162F6824" w14:textId="168D7D5C" w:rsidR="0084535E" w:rsidRDefault="0084535E" w:rsidP="0084535E"/>
    <w:p w14:paraId="4D0EEEF7" w14:textId="50F24A94" w:rsidR="008D4C0F" w:rsidRDefault="008D4C0F" w:rsidP="0084535E"/>
    <w:p w14:paraId="4EB751A0" w14:textId="77777777" w:rsidR="008D4C0F" w:rsidRDefault="008D4C0F" w:rsidP="008D4C0F">
      <w:pPr>
        <w:rPr>
          <w:sz w:val="16"/>
        </w:rPr>
      </w:pPr>
    </w:p>
    <w:p w14:paraId="69C35531" w14:textId="1A59C38F" w:rsidR="008D4C0F" w:rsidRDefault="008D4C0F" w:rsidP="008D4C0F">
      <w:pPr>
        <w:pStyle w:val="Heading4"/>
      </w:pPr>
      <w:r>
        <w:t xml:space="preserve">Courts don’t link to politics – rulings provide political </w:t>
      </w:r>
      <w:r>
        <w:rPr>
          <w:u w:val="single"/>
        </w:rPr>
        <w:t>cover</w:t>
      </w:r>
      <w:r>
        <w:t xml:space="preserve"> to Congress.</w:t>
      </w:r>
    </w:p>
    <w:p w14:paraId="05A8327D" w14:textId="77777777" w:rsidR="008D4C0F" w:rsidRDefault="008D4C0F" w:rsidP="008D4C0F">
      <w:r w:rsidRPr="00DA2A08">
        <w:rPr>
          <w:rStyle w:val="Style13ptBold"/>
        </w:rPr>
        <w:t>Boddery 20</w:t>
      </w:r>
      <w:r>
        <w:t xml:space="preserve"> –</w:t>
      </w:r>
      <w:r w:rsidRPr="00DA2A08">
        <w:t xml:space="preserve"> J.D., Ph.D., assistant professor of political science and public law at Gettysburg College</w:t>
      </w:r>
    </w:p>
    <w:p w14:paraId="20A5984A" w14:textId="77777777" w:rsidR="008D4C0F" w:rsidRDefault="008D4C0F" w:rsidP="008D4C0F">
      <w:r>
        <w:t>Scott S., 6/26. “</w:t>
      </w:r>
      <w:r w:rsidRPr="00DA2A08">
        <w:t>Rulings Bolster Court’s Credibility, Give Congress Political Cover</w:t>
      </w:r>
      <w:r>
        <w:t xml:space="preserve">.” </w:t>
      </w:r>
      <w:r w:rsidRPr="00DA2A08">
        <w:t>https://www.realclearpolitics.com/articles/2020/06/26/rulings_bolster_courts_credibility_give_congress_political_cover.html</w:t>
      </w:r>
    </w:p>
    <w:p w14:paraId="0BD00F2D" w14:textId="77777777" w:rsidR="008D4C0F" w:rsidRPr="00DA2A08" w:rsidRDefault="008D4C0F" w:rsidP="008D4C0F">
      <w:pPr>
        <w:rPr>
          <w:sz w:val="16"/>
        </w:rPr>
      </w:pPr>
      <w:r w:rsidRPr="00DA2A08">
        <w:rPr>
          <w:sz w:val="16"/>
        </w:rPr>
        <w:t xml:space="preserve">Since Justice Antonin Scalia’s passing in 2016, </w:t>
      </w:r>
      <w:r w:rsidRPr="006A553A">
        <w:rPr>
          <w:rStyle w:val="StyleUnderline"/>
        </w:rPr>
        <w:t>the court has been center stage</w:t>
      </w:r>
      <w:r w:rsidRPr="00DA2A08">
        <w:rPr>
          <w:sz w:val="16"/>
        </w:rPr>
        <w:t xml:space="preserve">. We have witnessed Senate Republicans stymie President Obama’s nomination of Merrick Garland. Then we were amazed by the subsequent swift confirmation of Neil Gorsuch after the Senate changed its filibuster procedural rules. And we had front row seats during Brett Kavanaugh’s drawn-out confirmation battle, which included the intense drama of addressing sexual assault allegations brought against him by Christine Blasey Ford. </w:t>
      </w:r>
    </w:p>
    <w:p w14:paraId="47E2DEFB" w14:textId="77777777" w:rsidR="008D4C0F" w:rsidRPr="00DA2A08" w:rsidRDefault="008D4C0F" w:rsidP="008D4C0F">
      <w:pPr>
        <w:rPr>
          <w:sz w:val="16"/>
        </w:rPr>
      </w:pPr>
      <w:r w:rsidRPr="00DA2A08">
        <w:rPr>
          <w:sz w:val="16"/>
        </w:rPr>
        <w:t xml:space="preserve">These noteworthy events, occurring back to back to back in such a relatively short period, elicited warnings from the left that the court was lost for a generation, given its resulting ideological composition. Scholars, for that matter, were left wondering whether these events would damage the court’s longstanding and traditionally robust institutional legitimacy. </w:t>
      </w:r>
    </w:p>
    <w:p w14:paraId="65910E69" w14:textId="77777777" w:rsidR="008D4C0F" w:rsidRPr="00DA2A08" w:rsidRDefault="008D4C0F" w:rsidP="008D4C0F">
      <w:pPr>
        <w:rPr>
          <w:sz w:val="16"/>
        </w:rPr>
      </w:pPr>
      <w:r w:rsidRPr="00DA2A08">
        <w:rPr>
          <w:sz w:val="16"/>
        </w:rPr>
        <w:t xml:space="preserve">Institutional legitimacy is the Supreme Court’s most valuable currency, since it lacks any sort of meaningful enforcement mechanism to see its decisions through. </w:t>
      </w:r>
      <w:r w:rsidRPr="00DA2A08">
        <w:rPr>
          <w:rStyle w:val="StyleUnderline"/>
        </w:rPr>
        <w:t>The court relies on other political actors to respect and enforce its holdings</w:t>
      </w:r>
      <w:r w:rsidRPr="00DA2A08">
        <w:rPr>
          <w:sz w:val="16"/>
        </w:rPr>
        <w:t xml:space="preserve"> — even when those opinions may be unpopular — and it’s the public perception of the court as a legitimate institution that allows for our political system to continue to function.  </w:t>
      </w:r>
    </w:p>
    <w:p w14:paraId="08E2BA13" w14:textId="77777777" w:rsidR="008D4C0F" w:rsidRPr="00DA2A08" w:rsidRDefault="008D4C0F" w:rsidP="008D4C0F">
      <w:pPr>
        <w:rPr>
          <w:sz w:val="16"/>
        </w:rPr>
      </w:pPr>
      <w:r w:rsidRPr="00DA2A08">
        <w:rPr>
          <w:rStyle w:val="StyleUnderline"/>
        </w:rPr>
        <w:t>It’s</w:t>
      </w:r>
      <w:r w:rsidRPr="00DA2A08">
        <w:rPr>
          <w:sz w:val="16"/>
        </w:rPr>
        <w:t xml:space="preserve"> precisely </w:t>
      </w:r>
      <w:r w:rsidRPr="00DA2A08">
        <w:rPr>
          <w:rStyle w:val="StyleUnderline"/>
        </w:rPr>
        <w:t>because of the court’s perceived legitimacy that it is able to survive</w:t>
      </w:r>
      <w:r w:rsidRPr="00DA2A08">
        <w:rPr>
          <w:sz w:val="16"/>
        </w:rPr>
        <w:t xml:space="preserve"> plainly </w:t>
      </w:r>
      <w:r w:rsidRPr="00DA2A08">
        <w:rPr>
          <w:rStyle w:val="StyleUnderline"/>
        </w:rPr>
        <w:t>political decisions such as Bush v. Gore</w:t>
      </w:r>
      <w:r w:rsidRPr="00DA2A08">
        <w:rPr>
          <w:sz w:val="16"/>
        </w:rPr>
        <w:t>.</w:t>
      </w:r>
    </w:p>
    <w:p w14:paraId="7D091BE7" w14:textId="77777777" w:rsidR="008D4C0F" w:rsidRPr="00DA2A08" w:rsidRDefault="008D4C0F" w:rsidP="008D4C0F">
      <w:pPr>
        <w:rPr>
          <w:sz w:val="16"/>
        </w:rPr>
      </w:pPr>
      <w:r w:rsidRPr="00DA2A08">
        <w:rPr>
          <w:sz w:val="16"/>
        </w:rPr>
        <w:t>There is little reason to believe that all nine of the court’s justices care about institutional legitimacy to the same degree, but the one who likely cares the most is the chief justice. And time and time again, we’ve witnessed John Roberts behave in ways consistent with this assumption, and his votes last week in Bostock v. Clayton County and in DHS v. Regents of the University of California are prime examples of his continuing concern for the court’s standing in the face of substantial public scrutiny.</w:t>
      </w:r>
    </w:p>
    <w:p w14:paraId="6180652D" w14:textId="77777777" w:rsidR="008D4C0F" w:rsidRPr="00DA2A08" w:rsidRDefault="008D4C0F" w:rsidP="008D4C0F">
      <w:pPr>
        <w:rPr>
          <w:sz w:val="16"/>
        </w:rPr>
      </w:pPr>
      <w:r w:rsidRPr="00DA2A08">
        <w:rPr>
          <w:sz w:val="16"/>
        </w:rPr>
        <w:t xml:space="preserve">But these </w:t>
      </w:r>
      <w:r w:rsidRPr="00DA2A08">
        <w:rPr>
          <w:rStyle w:val="StyleUnderline"/>
        </w:rPr>
        <w:t>opinions</w:t>
      </w:r>
      <w:r w:rsidRPr="00DA2A08">
        <w:rPr>
          <w:sz w:val="16"/>
        </w:rPr>
        <w:t xml:space="preserve">, viewed favorably by a majority of Americans, according to polls, </w:t>
      </w:r>
      <w:r w:rsidRPr="00DA2A08">
        <w:rPr>
          <w:rStyle w:val="StyleUnderline"/>
        </w:rPr>
        <w:t>do more than protect the court from excessive partisan backlash</w:t>
      </w:r>
      <w:r w:rsidRPr="00DA2A08">
        <w:rPr>
          <w:sz w:val="16"/>
        </w:rPr>
        <w:t xml:space="preserve">. </w:t>
      </w:r>
      <w:r w:rsidRPr="00DA2A08">
        <w:rPr>
          <w:rStyle w:val="StyleUnderline"/>
        </w:rPr>
        <w:t xml:space="preserve">They also </w:t>
      </w:r>
      <w:r w:rsidRPr="00DA2A08">
        <w:rPr>
          <w:rStyle w:val="Emphasis"/>
        </w:rPr>
        <w:t>provide cover to members of Congress</w:t>
      </w:r>
      <w:r w:rsidRPr="00DA2A08">
        <w:rPr>
          <w:sz w:val="16"/>
        </w:rPr>
        <w:t xml:space="preserve">, </w:t>
      </w:r>
      <w:r w:rsidRPr="00DA2A08">
        <w:rPr>
          <w:rStyle w:val="StyleUnderline"/>
        </w:rPr>
        <w:t>who might otherwise have been faced with defending their ideological positions on these matters in a general election year</w:t>
      </w:r>
      <w:r w:rsidRPr="00DA2A08">
        <w:rPr>
          <w:sz w:val="16"/>
        </w:rPr>
        <w:t>.</w:t>
      </w:r>
    </w:p>
    <w:p w14:paraId="15B65DB8" w14:textId="77777777" w:rsidR="008D4C0F" w:rsidRPr="00DA2A08" w:rsidRDefault="008D4C0F" w:rsidP="008D4C0F">
      <w:pPr>
        <w:rPr>
          <w:sz w:val="16"/>
        </w:rPr>
      </w:pPr>
      <w:r w:rsidRPr="00DA2A08">
        <w:rPr>
          <w:sz w:val="16"/>
        </w:rPr>
        <w:t>The public’s support for LGBTQ rights and DACA is at an all-time high, so it’s not surprising that numerous Republican senators were quick to comment on these decisions, stating that they accepted the court’s decisions as final. Even President Trump, when remarking on equal employment rights for LGBTQ individuals, said that the justices had ruled and he will “live with their decision,” referring to Justice Gorsuch’s opinion as “very powerful.”  A week later, the Trump administration was handed a victory regarding its preferred asylum procedure when Justices Ruth Bader Ginsburg and Stephen Breyer concurred with the court’s traditionally conservative bloc.</w:t>
      </w:r>
    </w:p>
    <w:p w14:paraId="103624AD" w14:textId="77777777" w:rsidR="008D4C0F" w:rsidRPr="00DA2A08" w:rsidRDefault="008D4C0F" w:rsidP="008D4C0F">
      <w:pPr>
        <w:rPr>
          <w:sz w:val="16"/>
        </w:rPr>
      </w:pPr>
      <w:r w:rsidRPr="00DA2A08">
        <w:rPr>
          <w:sz w:val="16"/>
        </w:rPr>
        <w:t xml:space="preserve">This conciliatory behavior may seem out of place in today’s highly politicized environment, but the fact is </w:t>
      </w:r>
      <w:r w:rsidRPr="00DA2A08">
        <w:rPr>
          <w:rStyle w:val="StyleUnderline"/>
        </w:rPr>
        <w:t xml:space="preserve">Congress members have been </w:t>
      </w:r>
      <w:r w:rsidRPr="00DA2A08">
        <w:rPr>
          <w:rStyle w:val="Emphasis"/>
        </w:rPr>
        <w:t>passing the buck</w:t>
      </w:r>
      <w:r w:rsidRPr="00DA2A08">
        <w:rPr>
          <w:rStyle w:val="StyleUnderline"/>
        </w:rPr>
        <w:t xml:space="preserve"> to the other branches of government for quite some time</w:t>
      </w:r>
      <w:r w:rsidRPr="00DA2A08">
        <w:rPr>
          <w:sz w:val="16"/>
        </w:rPr>
        <w:t xml:space="preserve">, afraid of making affirmative votes on matters that could potentially harm them at the ballot box.   </w:t>
      </w:r>
    </w:p>
    <w:p w14:paraId="0829C99B" w14:textId="77777777" w:rsidR="008D4C0F" w:rsidRPr="00DA2A08" w:rsidRDefault="008D4C0F" w:rsidP="008D4C0F">
      <w:pPr>
        <w:rPr>
          <w:sz w:val="16"/>
        </w:rPr>
      </w:pPr>
      <w:r w:rsidRPr="00DA2A08">
        <w:rPr>
          <w:sz w:val="16"/>
        </w:rPr>
        <w:t xml:space="preserve">It has been much more expedient for Congress to allow these delicate issues to be handled by the executive branch and its associated agencies. LGBTQ employment rights, DACA negotiations, and refugee protections have been stalled in Congress for years without much progress, and </w:t>
      </w:r>
      <w:r w:rsidRPr="00DA2A08">
        <w:rPr>
          <w:rStyle w:val="StyleUnderline"/>
        </w:rPr>
        <w:t>the Supreme Court’s decisions</w:t>
      </w:r>
      <w:r w:rsidRPr="00DA2A08">
        <w:rPr>
          <w:sz w:val="16"/>
        </w:rPr>
        <w:t xml:space="preserve"> this week </w:t>
      </w:r>
      <w:r w:rsidRPr="00DA2A08">
        <w:rPr>
          <w:rStyle w:val="StyleUnderline"/>
        </w:rPr>
        <w:t xml:space="preserve">allow Congress to do more than just pass the buck — it </w:t>
      </w:r>
      <w:r w:rsidRPr="00DA2A08">
        <w:rPr>
          <w:rStyle w:val="Emphasis"/>
        </w:rPr>
        <w:t>avoids the buck altogether</w:t>
      </w:r>
      <w:r w:rsidRPr="00DA2A08">
        <w:rPr>
          <w:sz w:val="16"/>
        </w:rPr>
        <w:t>.</w:t>
      </w:r>
    </w:p>
    <w:p w14:paraId="7A23E93A" w14:textId="00B2BC3B" w:rsidR="008D4C0F" w:rsidRDefault="008D4C0F" w:rsidP="0084535E"/>
    <w:p w14:paraId="63EBCED1" w14:textId="6DBBC4AB" w:rsidR="008D4C0F" w:rsidRDefault="008D4C0F" w:rsidP="008D4C0F">
      <w:pPr>
        <w:pStyle w:val="Heading3"/>
      </w:pPr>
      <w:r>
        <w:lastRenderedPageBreak/>
        <w:t>--XT – Courts Don’t Link</w:t>
      </w:r>
    </w:p>
    <w:p w14:paraId="3F3AC964" w14:textId="315E10AE" w:rsidR="0084535E" w:rsidRDefault="008D4C0F" w:rsidP="0084535E">
      <w:pPr>
        <w:pStyle w:val="Heading4"/>
      </w:pPr>
      <w:r>
        <w:t>The</w:t>
      </w:r>
      <w:r w:rsidR="0084535E">
        <w:t xml:space="preserve"> </w:t>
      </w:r>
      <w:r w:rsidR="0084535E" w:rsidRPr="0084535E">
        <w:rPr>
          <w:u w:val="single"/>
        </w:rPr>
        <w:t>judiciary</w:t>
      </w:r>
      <w:r w:rsidR="0084535E">
        <w:t xml:space="preserve"> will get the blame, not the President </w:t>
      </w:r>
    </w:p>
    <w:p w14:paraId="5AEF1675" w14:textId="77777777" w:rsidR="0084535E" w:rsidRPr="00896135" w:rsidRDefault="0084535E" w:rsidP="0084535E">
      <w:pPr>
        <w:tabs>
          <w:tab w:val="center" w:pos="90"/>
        </w:tabs>
      </w:pPr>
      <w:r w:rsidRPr="00896135">
        <w:rPr>
          <w:rStyle w:val="Style13ptBold"/>
        </w:rPr>
        <w:t>Ward 9</w:t>
      </w:r>
      <w:r w:rsidRPr="00896135">
        <w:t xml:space="preserve"> (Artemus, Professor – Political Science – Northern Illinois University “Political Foundations of Judicial Supremacy: The Presidency, the Supreme Court”, Congress &amp; the Presidency, Jan-Apr, (36)1; p. 119)</w:t>
      </w:r>
    </w:p>
    <w:p w14:paraId="213D5F5F" w14:textId="5C41FCD8" w:rsidR="0084535E" w:rsidRDefault="0084535E" w:rsidP="0084535E">
      <w:pPr>
        <w:rPr>
          <w:sz w:val="16"/>
        </w:rPr>
      </w:pPr>
      <w:r w:rsidRPr="0084535E">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affiliated political actors - including presidents - encourage Courts to exercise vetoes and operate in issue areas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why </w:t>
      </w:r>
      <w:r w:rsidRPr="0084535E">
        <w:rPr>
          <w:rStyle w:val="StyleUnderline"/>
        </w:rPr>
        <w:t>it is easier for</w:t>
      </w:r>
      <w:r w:rsidRPr="0084535E">
        <w:rPr>
          <w:sz w:val="16"/>
        </w:rPr>
        <w:t xml:space="preserve"> affilitated </w:t>
      </w:r>
      <w:r w:rsidRPr="0084535E">
        <w:rPr>
          <w:rStyle w:val="StyleUnderline"/>
        </w:rPr>
        <w:t>judges, rather than</w:t>
      </w:r>
      <w:r w:rsidRPr="0084535E">
        <w:rPr>
          <w:sz w:val="16"/>
        </w:rPr>
        <w:t xml:space="preserve"> affiliated </w:t>
      </w:r>
      <w:r w:rsidRPr="0084535E">
        <w:rPr>
          <w:rStyle w:val="StyleUnderline"/>
        </w:rPr>
        <w:t>presidents, to rein in outliers and conduct constitutional maintenance. The latter are saddled with controlling opposition political figures, satisfying short-term political demands, and navigating intraregime gridlock and political thickets</w:t>
      </w:r>
      <w:r w:rsidRPr="0084535E">
        <w:rPr>
          <w:sz w:val="16"/>
        </w:rPr>
        <w:t xml:space="preserve">. Furthermore, </w:t>
      </w:r>
      <w:r w:rsidRPr="0084535E">
        <w:rPr>
          <w:rStyle w:val="StyleUnderline"/>
        </w:rPr>
        <w:t>because of their electoral accountability, politicians engage in position-taking, credit-claiming, and blame-avoidance behavior</w:t>
      </w:r>
      <w:r w:rsidRPr="0084535E">
        <w:rPr>
          <w:sz w:val="16"/>
        </w:rPr>
        <w:t xml:space="preserve">. </w:t>
      </w:r>
      <w:r w:rsidRPr="0084535E">
        <w:rPr>
          <w:rStyle w:val="Emphasis"/>
        </w:rPr>
        <w:t>By contrast</w:t>
      </w:r>
      <w:r w:rsidRPr="0084535E">
        <w:rPr>
          <w:sz w:val="16"/>
        </w:rPr>
        <w:t xml:space="preserve">, </w:t>
      </w:r>
      <w:r w:rsidRPr="0084535E">
        <w:rPr>
          <w:rStyle w:val="StyleUnderline"/>
        </w:rPr>
        <w:t>their judicial counterparts are</w:t>
      </w:r>
      <w:r w:rsidRPr="0084535E">
        <w:rPr>
          <w:sz w:val="16"/>
        </w:rPr>
        <w:t xml:space="preserve"> relatively </w:t>
      </w:r>
      <w:r w:rsidRPr="0084535E">
        <w:rPr>
          <w:rStyle w:val="Emphasis"/>
        </w:rPr>
        <w:t>sheltered from political pressures</w:t>
      </w:r>
      <w:r w:rsidRPr="0084535E">
        <w:rPr>
          <w:sz w:val="16"/>
        </w:rPr>
        <w:t xml:space="preserve"> and have more straightforward decisional processes. Activist </w:t>
      </w:r>
      <w:r w:rsidRPr="0084535E">
        <w:rPr>
          <w:rStyle w:val="StyleUnderline"/>
        </w:rPr>
        <w:t>Courts can take the blame for advancing</w:t>
      </w:r>
      <w:r w:rsidRPr="0084535E">
        <w:rPr>
          <w:sz w:val="16"/>
        </w:rPr>
        <w:t xml:space="preserve"> and legitimizing constitutional </w:t>
      </w:r>
      <w:r w:rsidRPr="0084535E">
        <w:rPr>
          <w:rStyle w:val="StyleUnderline"/>
        </w:rPr>
        <w:t>commitments that might have electoral costs</w:t>
      </w:r>
      <w:r w:rsidRPr="0084535E">
        <w:rPr>
          <w:sz w:val="16"/>
        </w:rPr>
        <w:t xml:space="preserve">. In short, </w:t>
      </w:r>
      <w:r w:rsidRPr="0084535E">
        <w:rPr>
          <w:rStyle w:val="StyleUnderline"/>
        </w:rPr>
        <w:t>a division of labor exists between politicians and judges</w:t>
      </w:r>
      <w:r w:rsidRPr="0084535E">
        <w:rPr>
          <w:sz w:val="16"/>
        </w:rPr>
        <w:t xml:space="preserve"> affiliated with the dominant regime.</w:t>
      </w:r>
    </w:p>
    <w:p w14:paraId="031A685E" w14:textId="77777777" w:rsidR="00DA2A08" w:rsidRPr="006A553A" w:rsidRDefault="00DA2A08" w:rsidP="00DA2A08"/>
    <w:p w14:paraId="42B614B0" w14:textId="7A865E64" w:rsidR="006A553A" w:rsidRDefault="006A553A" w:rsidP="006A553A">
      <w:pPr>
        <w:pStyle w:val="Heading4"/>
      </w:pPr>
      <w:r>
        <w:t xml:space="preserve">Court decisions are </w:t>
      </w:r>
      <w:r>
        <w:rPr>
          <w:u w:val="single"/>
        </w:rPr>
        <w:t>apolitical</w:t>
      </w:r>
      <w:r>
        <w:t xml:space="preserve"> --- enables lawmakers to </w:t>
      </w:r>
      <w:r>
        <w:rPr>
          <w:u w:val="single"/>
        </w:rPr>
        <w:t>punt</w:t>
      </w:r>
      <w:r>
        <w:t xml:space="preserve"> on thorny issues.</w:t>
      </w:r>
    </w:p>
    <w:p w14:paraId="4A60156E" w14:textId="06ABE604" w:rsidR="006A553A" w:rsidRDefault="006A553A" w:rsidP="006A553A">
      <w:r w:rsidRPr="006A553A">
        <w:rPr>
          <w:rStyle w:val="Style13ptBold"/>
        </w:rPr>
        <w:t>Shelden 20</w:t>
      </w:r>
      <w:r>
        <w:t xml:space="preserve"> –</w:t>
      </w:r>
      <w:r w:rsidRPr="006A553A">
        <w:t xml:space="preserve"> associate professor of history at Penn State and director of the George and Ann Richards Civil War Era Center</w:t>
      </w:r>
    </w:p>
    <w:p w14:paraId="0EB9BDFD" w14:textId="52A838B8" w:rsidR="006A553A" w:rsidRPr="006A553A" w:rsidRDefault="006A553A" w:rsidP="006A553A">
      <w:r>
        <w:t>Rachel, 9/25. “</w:t>
      </w:r>
      <w:r w:rsidRPr="006A553A">
        <w:t>The Supreme Court used to be openly political. It traded partisanship for power.</w:t>
      </w:r>
      <w:r>
        <w:t xml:space="preserve">” </w:t>
      </w:r>
      <w:r w:rsidRPr="006A553A">
        <w:t>https://www.washingtonpost.com/outlook/supreme-court-politics-history/2020/09/25/b9fefcee-fe7f-11ea-9ceb-061d646d9c67_story.html</w:t>
      </w:r>
    </w:p>
    <w:p w14:paraId="3B0ED99F" w14:textId="3DDDEF4C" w:rsidR="006A553A" w:rsidRPr="006A553A" w:rsidRDefault="006A553A" w:rsidP="006A553A">
      <w:pPr>
        <w:rPr>
          <w:sz w:val="16"/>
        </w:rPr>
      </w:pPr>
      <w:r w:rsidRPr="006A553A">
        <w:rPr>
          <w:sz w:val="16"/>
        </w:rPr>
        <w:t xml:space="preserve">But </w:t>
      </w:r>
      <w:r w:rsidRPr="006A553A">
        <w:rPr>
          <w:rStyle w:val="StyleUnderline"/>
        </w:rPr>
        <w:t>by the late 19th century</w:t>
      </w:r>
      <w:r w:rsidRPr="006A553A">
        <w:rPr>
          <w:sz w:val="16"/>
        </w:rPr>
        <w:t xml:space="preserve">, this configuration started to change. </w:t>
      </w:r>
      <w:r w:rsidRPr="006A553A">
        <w:rPr>
          <w:rStyle w:val="StyleUnderline"/>
        </w:rPr>
        <w:t>Congress increasingly granted the court more authority</w:t>
      </w:r>
      <w:r w:rsidRPr="006A553A">
        <w:rPr>
          <w:sz w:val="16"/>
        </w:rPr>
        <w:t xml:space="preserve"> by adding jurisdiction over civil suits arising from questions of federal law or the Constitution, eliminating circuit riding and giving justices the power of certiorari — the ability to determine their own docket. Bolstered by a friendly political atmosphere, the court began to seize even greater authority, although not without some resistance. Key to that transformation was former president William Howard Taft, now serving as chief justice, who used his political acumen to secure a robust expansion of judicial power in the Judiciary Act of 1925.</w:t>
      </w:r>
    </w:p>
    <w:p w14:paraId="26C55503" w14:textId="6925A940" w:rsidR="006A553A" w:rsidRPr="006A553A" w:rsidRDefault="006A553A" w:rsidP="006A553A">
      <w:pPr>
        <w:rPr>
          <w:sz w:val="16"/>
        </w:rPr>
      </w:pPr>
      <w:r w:rsidRPr="006A553A">
        <w:rPr>
          <w:sz w:val="16"/>
        </w:rPr>
        <w:t xml:space="preserve">At the same time, </w:t>
      </w:r>
      <w:r w:rsidRPr="006A553A">
        <w:rPr>
          <w:rStyle w:val="StyleUnderline"/>
        </w:rPr>
        <w:t>judges</w:t>
      </w:r>
      <w:r w:rsidRPr="006A553A">
        <w:rPr>
          <w:sz w:val="16"/>
        </w:rPr>
        <w:t xml:space="preserve"> — and lawyers more generally — </w:t>
      </w:r>
      <w:r w:rsidRPr="006A553A">
        <w:rPr>
          <w:rStyle w:val="StyleUnderline"/>
        </w:rPr>
        <w:t>had begun to promote the idea that the law existed outside of politics,</w:t>
      </w:r>
      <w:r w:rsidRPr="006A553A">
        <w:rPr>
          <w:sz w:val="16"/>
        </w:rPr>
        <w:t xml:space="preserve"> insisting on uniform codes of conduct and ethics. This new apolitical posture did not create an end to justices’ political activity, but it did change the relationship between politics, public trust and judicial authority.</w:t>
      </w:r>
    </w:p>
    <w:p w14:paraId="1EBEC410" w14:textId="6A48878E" w:rsidR="006A553A" w:rsidRPr="006A553A" w:rsidRDefault="006A553A" w:rsidP="006A553A">
      <w:pPr>
        <w:rPr>
          <w:sz w:val="16"/>
        </w:rPr>
      </w:pPr>
      <w:r w:rsidRPr="006A553A">
        <w:rPr>
          <w:rStyle w:val="StyleUnderline"/>
        </w:rPr>
        <w:t>Over the past 75 years, the court’s insistence that it operates “outside politics” has increased;</w:t>
      </w:r>
      <w:r w:rsidRPr="006A553A">
        <w:rPr>
          <w:sz w:val="16"/>
        </w:rPr>
        <w:t xml:space="preserve"> </w:t>
      </w:r>
      <w:r w:rsidRPr="006A553A">
        <w:rPr>
          <w:rStyle w:val="StyleUnderline"/>
        </w:rPr>
        <w:t>justices no longer join the court from partisan political positions</w:t>
      </w:r>
      <w:r w:rsidRPr="006A553A">
        <w:rPr>
          <w:sz w:val="16"/>
        </w:rPr>
        <w:t xml:space="preserve">, instead primarily arriving through the ranks of federal circuit courts. Not since Arthur Goldberg’s nomination in 1962 has a president selected a sitting politician. Potential </w:t>
      </w:r>
      <w:r w:rsidRPr="006A553A">
        <w:rPr>
          <w:rStyle w:val="StyleUnderline"/>
        </w:rPr>
        <w:t>justices</w:t>
      </w:r>
      <w:r w:rsidRPr="006A553A">
        <w:rPr>
          <w:sz w:val="16"/>
        </w:rPr>
        <w:t xml:space="preserve"> often try to </w:t>
      </w:r>
      <w:r w:rsidRPr="006A553A">
        <w:rPr>
          <w:rStyle w:val="StyleUnderline"/>
        </w:rPr>
        <w:t>obscure their ideologies and play up their apolitical qualifications</w:t>
      </w:r>
      <w:r w:rsidRPr="006A553A">
        <w:rPr>
          <w:sz w:val="16"/>
        </w:rPr>
        <w:t xml:space="preserve"> — most famously when Roberts insisted in his 2005 confirmation hearing that justices are mere “umpires” calling “balls and strikes.”</w:t>
      </w:r>
    </w:p>
    <w:p w14:paraId="6369E5B1" w14:textId="45383419" w:rsidR="006A553A" w:rsidRPr="006A553A" w:rsidRDefault="006A553A" w:rsidP="006A553A">
      <w:pPr>
        <w:rPr>
          <w:sz w:val="16"/>
        </w:rPr>
      </w:pPr>
      <w:r w:rsidRPr="006A553A">
        <w:rPr>
          <w:sz w:val="16"/>
        </w:rPr>
        <w:t xml:space="preserve">Meanwhile, </w:t>
      </w:r>
      <w:r w:rsidRPr="006A553A">
        <w:rPr>
          <w:rStyle w:val="StyleUnderline"/>
        </w:rPr>
        <w:t>Congress has continued to expand judicial power</w:t>
      </w:r>
      <w:r w:rsidRPr="006A553A">
        <w:rPr>
          <w:sz w:val="16"/>
        </w:rPr>
        <w:t xml:space="preserve"> both in granting constitutional authority and administrative capacity. </w:t>
      </w:r>
      <w:r w:rsidRPr="006A553A">
        <w:rPr>
          <w:rStyle w:val="StyleUnderline"/>
        </w:rPr>
        <w:t xml:space="preserve">Lawmakers and presidents </w:t>
      </w:r>
      <w:r w:rsidRPr="006A553A">
        <w:rPr>
          <w:rStyle w:val="Emphasis"/>
        </w:rPr>
        <w:t>punt on thorny political issues</w:t>
      </w:r>
      <w:r w:rsidRPr="006A553A">
        <w:rPr>
          <w:sz w:val="16"/>
        </w:rPr>
        <w:t xml:space="preserve">, publicly </w:t>
      </w:r>
      <w:r w:rsidRPr="006A553A">
        <w:rPr>
          <w:rStyle w:val="StyleUnderline"/>
        </w:rPr>
        <w:t xml:space="preserve">declaring that the </w:t>
      </w:r>
      <w:r w:rsidRPr="006A553A">
        <w:rPr>
          <w:rStyle w:val="Emphasis"/>
        </w:rPr>
        <w:t>courts should decide</w:t>
      </w:r>
      <w:r w:rsidRPr="006A553A">
        <w:rPr>
          <w:sz w:val="16"/>
        </w:rPr>
        <w:t xml:space="preserve">. And by playing up the “umpire” posture of the court, </w:t>
      </w:r>
      <w:r w:rsidRPr="006A553A">
        <w:rPr>
          <w:rStyle w:val="StyleUnderline"/>
        </w:rPr>
        <w:t>Roberts and his colleagues have ingrained this power</w:t>
      </w:r>
      <w:r w:rsidRPr="006A553A">
        <w:rPr>
          <w:sz w:val="16"/>
        </w:rPr>
        <w:t xml:space="preserve"> in a way that makes congressional reform by either party seem politically motivated.</w:t>
      </w:r>
    </w:p>
    <w:p w14:paraId="7151B3E9" w14:textId="709DA179" w:rsidR="006A553A" w:rsidRPr="006A553A" w:rsidRDefault="006A553A" w:rsidP="006A553A">
      <w:pPr>
        <w:rPr>
          <w:sz w:val="16"/>
        </w:rPr>
      </w:pPr>
      <w:r w:rsidRPr="006A553A">
        <w:rPr>
          <w:sz w:val="16"/>
        </w:rPr>
        <w:t xml:space="preserve">All of </w:t>
      </w:r>
      <w:r w:rsidRPr="006A553A">
        <w:rPr>
          <w:rStyle w:val="StyleUnderline"/>
        </w:rPr>
        <w:t>this gives</w:t>
      </w:r>
      <w:r w:rsidRPr="006A553A">
        <w:rPr>
          <w:sz w:val="16"/>
        </w:rPr>
        <w:t xml:space="preserve"> a false </w:t>
      </w:r>
      <w:r w:rsidRPr="006A553A">
        <w:rPr>
          <w:rStyle w:val="StyleUnderline"/>
        </w:rPr>
        <w:t>impression that the court has always held public trust by operating outside of politics</w:t>
      </w:r>
      <w:r w:rsidRPr="006A553A">
        <w:rPr>
          <w:sz w:val="16"/>
        </w:rPr>
        <w:t xml:space="preserve">, especially as today’s partisans accuse one another of sullying the judiciary with electoral concerns. But the court spent </w:t>
      </w:r>
      <w:r w:rsidRPr="006A553A">
        <w:rPr>
          <w:sz w:val="16"/>
        </w:rPr>
        <w:lastRenderedPageBreak/>
        <w:t>more than a century as a partisan creature, one with far less power than it has today. Maybe in our era of intense polarization, Americans will once again come to accept a more political court — and start to demand that Congress take back some of the constitutional authority it has yielded to the judicial branch.</w:t>
      </w:r>
    </w:p>
    <w:p w14:paraId="2270C2D4" w14:textId="480A5A61" w:rsidR="0084535E" w:rsidRDefault="0084535E" w:rsidP="0084535E"/>
    <w:p w14:paraId="601C285E" w14:textId="36267C43" w:rsidR="008D4C0F" w:rsidRDefault="008D4C0F" w:rsidP="008D4C0F">
      <w:pPr>
        <w:pStyle w:val="Heading3"/>
      </w:pPr>
      <w:r>
        <w:lastRenderedPageBreak/>
        <w:t xml:space="preserve">Link Defense – CAFOs </w:t>
      </w:r>
    </w:p>
    <w:p w14:paraId="3345797D" w14:textId="77777777" w:rsidR="008D4C0F" w:rsidRDefault="008D4C0F" w:rsidP="008D4C0F"/>
    <w:p w14:paraId="0B527400" w14:textId="77777777" w:rsidR="008D4C0F" w:rsidRDefault="008D4C0F" w:rsidP="008D4C0F"/>
    <w:p w14:paraId="7538D154" w14:textId="77777777" w:rsidR="008D4C0F" w:rsidRDefault="008D4C0F" w:rsidP="008D4C0F">
      <w:pPr>
        <w:pStyle w:val="Heading4"/>
      </w:pPr>
      <w:r>
        <w:t>Link is minimal --- Popular opposition to CAFOs is growing</w:t>
      </w:r>
    </w:p>
    <w:p w14:paraId="1FC37F99" w14:textId="77777777" w:rsidR="008D4C0F" w:rsidRDefault="008D4C0F" w:rsidP="008D4C0F">
      <w:r w:rsidRPr="00A5417C">
        <w:rPr>
          <w:rStyle w:val="Style13ptBold"/>
        </w:rPr>
        <w:t>Douglas 20</w:t>
      </w:r>
      <w:r>
        <w:t xml:space="preserve"> – </w:t>
      </w:r>
      <w:r w:rsidRPr="00A5417C">
        <w:t>associate editor and staff writer at FERN</w:t>
      </w:r>
      <w:r>
        <w:t>, Food &amp; Environment Reporting Network</w:t>
      </w:r>
    </w:p>
    <w:p w14:paraId="2A02E2A1" w14:textId="77777777" w:rsidR="008D4C0F" w:rsidRDefault="008D4C0F" w:rsidP="008D4C0F">
      <w:r>
        <w:t>Leah, 1/26. “</w:t>
      </w:r>
      <w:r w:rsidRPr="00A5417C">
        <w:t>Across the country, a call grows for moratoriums on huge livestock farms</w:t>
      </w:r>
      <w:r>
        <w:t xml:space="preserve">.” </w:t>
      </w:r>
      <w:r w:rsidRPr="00A5417C">
        <w:t>https://thefern.org/ag_insider/across-the-country-a-call-grows-for-moratoriums-on-huge-livestock-farms/</w:t>
      </w:r>
    </w:p>
    <w:p w14:paraId="4BBD105B" w14:textId="77777777" w:rsidR="008D4C0F" w:rsidRPr="00A5417C" w:rsidRDefault="008D4C0F" w:rsidP="008D4C0F">
      <w:pPr>
        <w:rPr>
          <w:sz w:val="16"/>
        </w:rPr>
      </w:pPr>
      <w:r w:rsidRPr="0039727B">
        <w:rPr>
          <w:rStyle w:val="StyleUnderline"/>
        </w:rPr>
        <w:t>Momentum in rural communities around moratoriums has been buoyed by national interest in the issue</w:t>
      </w:r>
      <w:r w:rsidRPr="00A5417C">
        <w:rPr>
          <w:sz w:val="16"/>
        </w:rPr>
        <w:t xml:space="preserve">, advocates say. Beyond Sen. Booker’s policy proposals, rural </w:t>
      </w:r>
      <w:r w:rsidRPr="0039727B">
        <w:rPr>
          <w:rStyle w:val="StyleUnderline"/>
        </w:rPr>
        <w:t xml:space="preserve">organizers have been encouraged by </w:t>
      </w:r>
      <w:r w:rsidRPr="0039727B">
        <w:rPr>
          <w:rStyle w:val="Emphasis"/>
        </w:rPr>
        <w:t>polling and expert recommendations</w:t>
      </w:r>
      <w:r w:rsidRPr="0039727B">
        <w:rPr>
          <w:rStyle w:val="StyleUnderline"/>
        </w:rPr>
        <w:t xml:space="preserve"> that support a ban on CAFOs</w:t>
      </w:r>
      <w:r w:rsidRPr="00A5417C">
        <w:rPr>
          <w:sz w:val="16"/>
        </w:rPr>
        <w:t>.</w:t>
      </w:r>
    </w:p>
    <w:p w14:paraId="2F29530B" w14:textId="77777777" w:rsidR="008D4C0F" w:rsidRPr="00A5417C" w:rsidRDefault="008D4C0F" w:rsidP="008D4C0F">
      <w:pPr>
        <w:rPr>
          <w:sz w:val="16"/>
        </w:rPr>
      </w:pPr>
      <w:r w:rsidRPr="00A5417C">
        <w:rPr>
          <w:sz w:val="16"/>
        </w:rPr>
        <w:t xml:space="preserve">A poll released in December by the Johns Hopkins Center for a Livable Future found </w:t>
      </w:r>
      <w:r w:rsidRPr="0039727B">
        <w:rPr>
          <w:rStyle w:val="StyleUnderline"/>
        </w:rPr>
        <w:t>that 57 percent of Americans want more oversight of large animal farms</w:t>
      </w:r>
      <w:r w:rsidRPr="00A5417C">
        <w:rPr>
          <w:sz w:val="16"/>
        </w:rPr>
        <w:t xml:space="preserve">, and </w:t>
      </w:r>
      <w:r w:rsidRPr="0039727B">
        <w:rPr>
          <w:rStyle w:val="StyleUnderline"/>
        </w:rPr>
        <w:t>43 percent favor a national moratorium on new CAFOs</w:t>
      </w:r>
      <w:r w:rsidRPr="00A5417C">
        <w:rPr>
          <w:sz w:val="16"/>
        </w:rPr>
        <w:t xml:space="preserve">. And </w:t>
      </w:r>
      <w:r w:rsidRPr="0039727B">
        <w:rPr>
          <w:rStyle w:val="StyleUnderline"/>
        </w:rPr>
        <w:t>in states that have high concentrations of CAFOs</w:t>
      </w:r>
      <w:r w:rsidRPr="00A5417C">
        <w:rPr>
          <w:sz w:val="16"/>
        </w:rPr>
        <w:t xml:space="preserve">, like Iowa and North Carolina, </w:t>
      </w:r>
      <w:r w:rsidRPr="0039727B">
        <w:rPr>
          <w:rStyle w:val="StyleUnderline"/>
        </w:rPr>
        <w:t>support for a moratorium was even higher</w:t>
      </w:r>
      <w:r w:rsidRPr="00A5417C">
        <w:rPr>
          <w:sz w:val="16"/>
        </w:rPr>
        <w:t>.</w:t>
      </w:r>
    </w:p>
    <w:p w14:paraId="5F639A9F" w14:textId="77777777" w:rsidR="008D4C0F" w:rsidRDefault="008D4C0F" w:rsidP="008D4C0F">
      <w:pPr>
        <w:rPr>
          <w:sz w:val="16"/>
        </w:rPr>
      </w:pPr>
      <w:r w:rsidRPr="00A5417C">
        <w:rPr>
          <w:sz w:val="16"/>
        </w:rPr>
        <w:t>The American Public Health Association also recommended this year that states issue moratoriums on new CAFOs “until additional scientific data on the attendant risks to public health have been collected and uncertainties resolved.”</w:t>
      </w:r>
    </w:p>
    <w:p w14:paraId="1A0F9323" w14:textId="77777777" w:rsidR="006F7148" w:rsidRDefault="006F7148" w:rsidP="006F7148">
      <w:pPr>
        <w:pStyle w:val="Heading3"/>
      </w:pPr>
      <w:r>
        <w:lastRenderedPageBreak/>
        <w:t>DWWI Disproves Link</w:t>
      </w:r>
    </w:p>
    <w:p w14:paraId="628C52AC" w14:textId="77777777" w:rsidR="006F7148" w:rsidRDefault="006F7148" w:rsidP="006F7148"/>
    <w:p w14:paraId="3C4C69B9" w14:textId="77777777" w:rsidR="006F7148" w:rsidRDefault="006F7148" w:rsidP="006F7148"/>
    <w:p w14:paraId="5A80C4DC" w14:textId="77777777" w:rsidR="006F7148" w:rsidRDefault="006F7148" w:rsidP="006F7148"/>
    <w:p w14:paraId="190CFFEB" w14:textId="77777777" w:rsidR="006F7148" w:rsidRDefault="006F7148" w:rsidP="006F7148">
      <w:pPr>
        <w:rPr>
          <w:rStyle w:val="Style13ptBold"/>
        </w:rPr>
      </w:pPr>
      <w:r w:rsidRPr="008D4C0F">
        <w:rPr>
          <w:rStyle w:val="Style13ptBold"/>
        </w:rPr>
        <w:t xml:space="preserve">The DWWI bill disproves water links – it had overwhelming support </w:t>
      </w:r>
    </w:p>
    <w:p w14:paraId="22C2A59A" w14:textId="77777777" w:rsidR="006F7148" w:rsidRPr="008D4C0F" w:rsidRDefault="006F7148" w:rsidP="006F7148">
      <w:r w:rsidRPr="008D4C0F">
        <w:rPr>
          <w:rStyle w:val="Style13ptBold"/>
        </w:rPr>
        <w:t>Volcovici 21</w:t>
      </w:r>
      <w:r w:rsidRPr="008D4C0F">
        <w:t xml:space="preserve"> –</w:t>
      </w:r>
      <w:r>
        <w:t xml:space="preserve"> </w:t>
      </w:r>
      <w:r w:rsidRPr="008D4C0F">
        <w:t>Correspondent for Environment and Energy Policy</w:t>
      </w:r>
      <w:r>
        <w:t xml:space="preserve"> at Reuters</w:t>
      </w:r>
    </w:p>
    <w:p w14:paraId="2057C683" w14:textId="77777777" w:rsidR="006F7148" w:rsidRPr="008D4C0F" w:rsidRDefault="006F7148" w:rsidP="006F7148">
      <w:r w:rsidRPr="008D4C0F">
        <w:t>Valerie, 4/29. “U.S. Senate overwhelmingly passes $35 bln water infrastructure bill.” https://www.reuters.com/business/sustainable-business/us-senate-overwhelmingly-passes-35-bln-water-infrastructure-bill-2021-04-29/</w:t>
      </w:r>
    </w:p>
    <w:p w14:paraId="62674097" w14:textId="77777777" w:rsidR="006F7148" w:rsidRPr="008D4C0F" w:rsidRDefault="006F7148" w:rsidP="006F7148">
      <w:pPr>
        <w:rPr>
          <w:sz w:val="16"/>
        </w:rPr>
      </w:pPr>
      <w:r w:rsidRPr="008D4C0F">
        <w:rPr>
          <w:sz w:val="16"/>
        </w:rPr>
        <w:t xml:space="preserve">The U.S. </w:t>
      </w:r>
      <w:r w:rsidRPr="008D4C0F">
        <w:rPr>
          <w:rStyle w:val="StyleUnderline"/>
        </w:rPr>
        <w:t>Senate overwhelmingly approved</w:t>
      </w:r>
      <w:r w:rsidRPr="008D4C0F">
        <w:rPr>
          <w:sz w:val="16"/>
        </w:rPr>
        <w:t xml:space="preserve"> the first </w:t>
      </w:r>
      <w:r w:rsidRPr="008D4C0F">
        <w:rPr>
          <w:rStyle w:val="StyleUnderline"/>
        </w:rPr>
        <w:t>major</w:t>
      </w:r>
      <w:r w:rsidRPr="008D4C0F">
        <w:rPr>
          <w:sz w:val="16"/>
        </w:rPr>
        <w:t xml:space="preserve"> infrastructure </w:t>
      </w:r>
      <w:r w:rsidRPr="008D4C0F">
        <w:rPr>
          <w:rStyle w:val="StyleUnderline"/>
        </w:rPr>
        <w:t>bill</w:t>
      </w:r>
      <w:r w:rsidRPr="008D4C0F">
        <w:rPr>
          <w:sz w:val="16"/>
        </w:rPr>
        <w:t xml:space="preserve"> in this Congress </w:t>
      </w:r>
      <w:r w:rsidRPr="008D4C0F">
        <w:rPr>
          <w:rStyle w:val="StyleUnderline"/>
        </w:rPr>
        <w:t>that</w:t>
      </w:r>
      <w:r w:rsidRPr="008D4C0F">
        <w:rPr>
          <w:sz w:val="16"/>
        </w:rPr>
        <w:t xml:space="preserve"> would </w:t>
      </w:r>
      <w:r w:rsidRPr="008D4C0F">
        <w:rPr>
          <w:rStyle w:val="StyleUnderline"/>
        </w:rPr>
        <w:t xml:space="preserve">authorize over $35 billion to upgrade the country's drinking and wastewater systems, a </w:t>
      </w:r>
      <w:r w:rsidRPr="008D4C0F">
        <w:rPr>
          <w:rStyle w:val="Emphasis"/>
        </w:rPr>
        <w:t>rare bipartisan show of support</w:t>
      </w:r>
      <w:r w:rsidRPr="008D4C0F">
        <w:rPr>
          <w:sz w:val="16"/>
        </w:rPr>
        <w:t xml:space="preserve"> as the lawmakers remain divided over other infrastructure investments.</w:t>
      </w:r>
    </w:p>
    <w:p w14:paraId="2E25D91E" w14:textId="77777777" w:rsidR="006F7148" w:rsidRPr="008D4C0F" w:rsidRDefault="006F7148" w:rsidP="006F7148">
      <w:pPr>
        <w:rPr>
          <w:sz w:val="16"/>
        </w:rPr>
      </w:pPr>
      <w:r w:rsidRPr="008D4C0F">
        <w:rPr>
          <w:rStyle w:val="StyleUnderline"/>
        </w:rPr>
        <w:t>The Drinking Water and Wastewater Infrastructure Act</w:t>
      </w:r>
      <w:r w:rsidRPr="008D4C0F">
        <w:rPr>
          <w:sz w:val="16"/>
        </w:rPr>
        <w:t xml:space="preserve">, which passed 89-2, would </w:t>
      </w:r>
      <w:r w:rsidRPr="008D4C0F">
        <w:rPr>
          <w:rStyle w:val="StyleUnderline"/>
        </w:rPr>
        <w:t>give the</w:t>
      </w:r>
      <w:r w:rsidRPr="008D4C0F">
        <w:rPr>
          <w:sz w:val="16"/>
        </w:rPr>
        <w:t xml:space="preserve"> Environmental Protection Agency (</w:t>
      </w:r>
      <w:r w:rsidRPr="008D4C0F">
        <w:rPr>
          <w:rStyle w:val="StyleUnderline"/>
        </w:rPr>
        <w:t>EPA) funding for grant programs and revolving loan funds to help communities upgrade aging infrastructure, invest in new tech</w:t>
      </w:r>
      <w:r w:rsidRPr="008D4C0F">
        <w:rPr>
          <w:sz w:val="16"/>
        </w:rPr>
        <w:t xml:space="preserve">nologies </w:t>
      </w:r>
      <w:r w:rsidRPr="008D4C0F">
        <w:rPr>
          <w:rStyle w:val="StyleUnderline"/>
        </w:rPr>
        <w:t>and support disadvantaged communities</w:t>
      </w:r>
      <w:r w:rsidRPr="008D4C0F">
        <w:rPr>
          <w:sz w:val="16"/>
        </w:rPr>
        <w:t>.</w:t>
      </w:r>
    </w:p>
    <w:p w14:paraId="7D071BD4" w14:textId="77777777" w:rsidR="006F7148" w:rsidRPr="008D4C0F" w:rsidRDefault="006F7148" w:rsidP="006F7148">
      <w:pPr>
        <w:rPr>
          <w:sz w:val="16"/>
        </w:rPr>
      </w:pPr>
      <w:r w:rsidRPr="008D4C0F">
        <w:rPr>
          <w:sz w:val="16"/>
        </w:rPr>
        <w:t xml:space="preserve">Democrats hope it will help advance President Joe Biden’s $2 trillion American Jobs Plan, which is focused on transforming the United States into a clean energy economy, while Republicans said </w:t>
      </w:r>
      <w:r w:rsidRPr="008D4C0F">
        <w:rPr>
          <w:rStyle w:val="StyleUnderline"/>
        </w:rPr>
        <w:t xml:space="preserve">its success shows an </w:t>
      </w:r>
      <w:r w:rsidRPr="008D4C0F">
        <w:rPr>
          <w:rStyle w:val="Emphasis"/>
        </w:rPr>
        <w:t>appetite for legislation</w:t>
      </w:r>
      <w:r w:rsidRPr="008D4C0F">
        <w:rPr>
          <w:sz w:val="16"/>
        </w:rPr>
        <w:t xml:space="preserve"> focused on more traditional infrastructure investments.</w:t>
      </w:r>
    </w:p>
    <w:p w14:paraId="14C37C3E" w14:textId="77777777" w:rsidR="006F7148" w:rsidRPr="00A2437D" w:rsidRDefault="006F7148" w:rsidP="006F7148">
      <w:pPr>
        <w:rPr>
          <w:sz w:val="16"/>
        </w:rPr>
      </w:pPr>
      <w:r>
        <w:t>"</w:t>
      </w:r>
      <w:r w:rsidRPr="00A2437D">
        <w:rPr>
          <w:sz w:val="16"/>
        </w:rPr>
        <w:t>To truly 'Build Back Better,' our nation must prioritize putting Americans back to work repairing and upgrading the aging pipes we all depend on to deliver our water," said bill co-sponsor Senator Tammy Duckworth, a Democrat, referencing Biden's sweeping climate change-focused infrastructure plan.</w:t>
      </w:r>
    </w:p>
    <w:p w14:paraId="2A82237A" w14:textId="77777777" w:rsidR="006F7148" w:rsidRDefault="006F7148" w:rsidP="006F7148">
      <w:pPr>
        <w:rPr>
          <w:sz w:val="16"/>
        </w:rPr>
      </w:pPr>
      <w:r w:rsidRPr="00A2437D">
        <w:rPr>
          <w:sz w:val="16"/>
        </w:rPr>
        <w:t xml:space="preserve">Republican Senator Roy </w:t>
      </w:r>
      <w:r w:rsidRPr="00A2437D">
        <w:rPr>
          <w:rStyle w:val="StyleUnderline"/>
        </w:rPr>
        <w:t xml:space="preserve">Blunt told Republicans that the water infrastructure bill is "a good indication of </w:t>
      </w:r>
      <w:r w:rsidRPr="00A2437D">
        <w:rPr>
          <w:rStyle w:val="Emphasis"/>
        </w:rPr>
        <w:t>willingness</w:t>
      </w:r>
      <w:r w:rsidRPr="00A2437D">
        <w:rPr>
          <w:rStyle w:val="StyleUnderline"/>
        </w:rPr>
        <w:t xml:space="preserve"> of the Congress to </w:t>
      </w:r>
      <w:r w:rsidRPr="00A2437D">
        <w:rPr>
          <w:rStyle w:val="Emphasis"/>
        </w:rPr>
        <w:t>engage and rally</w:t>
      </w:r>
      <w:r w:rsidRPr="00A2437D">
        <w:rPr>
          <w:rStyle w:val="StyleUnderline"/>
        </w:rPr>
        <w:t xml:space="preserve"> around </w:t>
      </w:r>
      <w:r w:rsidRPr="00A2437D">
        <w:rPr>
          <w:rStyle w:val="Emphasis"/>
        </w:rPr>
        <w:t>traditional infrastructure</w:t>
      </w:r>
      <w:r w:rsidRPr="00A2437D">
        <w:rPr>
          <w:sz w:val="16"/>
        </w:rPr>
        <w:t xml:space="preserve"> needs."</w:t>
      </w:r>
    </w:p>
    <w:p w14:paraId="5D97C7B3" w14:textId="77777777" w:rsidR="006F7148" w:rsidRPr="00A2437D" w:rsidRDefault="006F7148" w:rsidP="006F7148">
      <w:pPr>
        <w:rPr>
          <w:sz w:val="16"/>
        </w:rPr>
      </w:pPr>
    </w:p>
    <w:p w14:paraId="0B2FA67F" w14:textId="77777777" w:rsidR="008D4C0F" w:rsidRDefault="008D4C0F" w:rsidP="008D4C0F">
      <w:pPr>
        <w:rPr>
          <w:sz w:val="16"/>
        </w:rPr>
      </w:pPr>
    </w:p>
    <w:p w14:paraId="503A1A9F" w14:textId="77777777" w:rsidR="008D4C0F" w:rsidRPr="0084535E" w:rsidRDefault="008D4C0F" w:rsidP="0084535E"/>
    <w:p w14:paraId="3E612914" w14:textId="77777777" w:rsidR="0084535E" w:rsidRDefault="0084535E" w:rsidP="002831C6">
      <w:pPr>
        <w:pStyle w:val="Heading3"/>
      </w:pPr>
    </w:p>
    <w:p w14:paraId="0B9EB789" w14:textId="080F0687" w:rsidR="002831C6" w:rsidRDefault="002831C6" w:rsidP="002831C6">
      <w:pPr>
        <w:pStyle w:val="Heading3"/>
      </w:pPr>
      <w:r>
        <w:lastRenderedPageBreak/>
        <w:t xml:space="preserve">Political Capital </w:t>
      </w:r>
      <w:r w:rsidR="008D4C0F">
        <w:t>Not Real</w:t>
      </w:r>
      <w:r>
        <w:t xml:space="preserve"> – 2AC</w:t>
      </w:r>
    </w:p>
    <w:p w14:paraId="62F3BBA3" w14:textId="77777777" w:rsidR="002831C6" w:rsidRDefault="002831C6" w:rsidP="002831C6"/>
    <w:p w14:paraId="3B72573F" w14:textId="77777777" w:rsidR="002831C6" w:rsidRDefault="002831C6" w:rsidP="002831C6"/>
    <w:p w14:paraId="2C89EF78" w14:textId="77777777" w:rsidR="002831C6" w:rsidRDefault="002831C6" w:rsidP="002831C6">
      <w:pPr>
        <w:pStyle w:val="Heading4"/>
      </w:pPr>
      <w:r>
        <w:t>Political capital isn’t real – especially for Biden</w:t>
      </w:r>
    </w:p>
    <w:p w14:paraId="42B4916E" w14:textId="77777777" w:rsidR="002831C6" w:rsidRDefault="002831C6" w:rsidP="002831C6">
      <w:r w:rsidRPr="00545281">
        <w:rPr>
          <w:rStyle w:val="Style13ptBold"/>
        </w:rPr>
        <w:t>Waldman ’20</w:t>
      </w:r>
      <w:r>
        <w:t xml:space="preserve"> – </w:t>
      </w:r>
      <w:r w:rsidRPr="00545281">
        <w:t>opinion writer for the Plum Line blog</w:t>
      </w:r>
    </w:p>
    <w:p w14:paraId="243C03B3" w14:textId="77777777" w:rsidR="002831C6" w:rsidRDefault="002831C6" w:rsidP="002831C6">
      <w:r>
        <w:t>Paul, 12/2. “</w:t>
      </w:r>
      <w:r w:rsidRPr="00545281">
        <w:t>Opinion: Joe Biden has to move fast</w:t>
      </w:r>
      <w:r>
        <w:t xml:space="preserve">.” </w:t>
      </w:r>
      <w:r w:rsidRPr="00545281">
        <w:t>https://www.washingtonpost.com/opinions/2020/12/02/joe-biden-has-move-fast/</w:t>
      </w:r>
    </w:p>
    <w:p w14:paraId="2D66C298" w14:textId="77777777" w:rsidR="002831C6" w:rsidRPr="00545281" w:rsidRDefault="002831C6" w:rsidP="002831C6">
      <w:pPr>
        <w:rPr>
          <w:sz w:val="16"/>
        </w:rPr>
      </w:pPr>
      <w:r w:rsidRPr="00545281">
        <w:rPr>
          <w:sz w:val="16"/>
        </w:rPr>
        <w:t xml:space="preserve">As David Roberts of Vox observes: In 2009, </w:t>
      </w:r>
      <w:r w:rsidRPr="00545281">
        <w:rPr>
          <w:rStyle w:val="StyleUnderline"/>
        </w:rPr>
        <w:t>Obama and his aides made the mistake of thinking</w:t>
      </w:r>
      <w:r w:rsidRPr="00545281">
        <w:rPr>
          <w:sz w:val="16"/>
        </w:rPr>
        <w:t xml:space="preserve"> that their major initiatives had to be rolled out one at a time in sequence, because </w:t>
      </w:r>
      <w:r w:rsidRPr="00545281">
        <w:rPr>
          <w:rStyle w:val="StyleUnderline"/>
        </w:rPr>
        <w:t>he had a finite store of “political capital” that had to be spent carefully</w:t>
      </w:r>
      <w:r w:rsidRPr="00545281">
        <w:rPr>
          <w:sz w:val="16"/>
        </w:rPr>
        <w:t xml:space="preserve">. </w:t>
      </w:r>
      <w:r w:rsidRPr="00545281">
        <w:rPr>
          <w:rStyle w:val="StyleUnderline"/>
        </w:rPr>
        <w:t xml:space="preserve">But </w:t>
      </w:r>
      <w:r w:rsidRPr="00545281">
        <w:rPr>
          <w:rStyle w:val="Emphasis"/>
        </w:rPr>
        <w:t>political capital is not something that exists apart from any particular issue</w:t>
      </w:r>
      <w:r w:rsidRPr="00545281">
        <w:rPr>
          <w:rStyle w:val="StyleUnderline"/>
        </w:rPr>
        <w:t>; it isn’t a special sauce that has to be poured on a policy in order to make it palatable</w:t>
      </w:r>
      <w:r w:rsidRPr="00545281">
        <w:rPr>
          <w:sz w:val="16"/>
        </w:rPr>
        <w:t>.</w:t>
      </w:r>
    </w:p>
    <w:p w14:paraId="5A440F84" w14:textId="77777777" w:rsidR="002831C6" w:rsidRPr="00545281" w:rsidRDefault="002831C6" w:rsidP="002831C6">
      <w:pPr>
        <w:rPr>
          <w:sz w:val="16"/>
        </w:rPr>
      </w:pPr>
      <w:r w:rsidRPr="00545281">
        <w:rPr>
          <w:sz w:val="16"/>
        </w:rPr>
        <w:t xml:space="preserve">And </w:t>
      </w:r>
      <w:r w:rsidRPr="00545281">
        <w:rPr>
          <w:rStyle w:val="Emphasis"/>
        </w:rPr>
        <w:t>with the parties as polarized and unified as they are, political capital has become all but meaningless</w:t>
      </w:r>
      <w:r w:rsidRPr="00545281">
        <w:rPr>
          <w:sz w:val="16"/>
        </w:rPr>
        <w:t xml:space="preserve">. There may have been a time when a popular president possessed so much capital that a senator from the opposition party would feel compelled to support him on part of that president’s agenda, but that time is long gone. </w:t>
      </w:r>
      <w:r w:rsidRPr="00545281">
        <w:rPr>
          <w:rStyle w:val="Emphasis"/>
        </w:rPr>
        <w:t>There is no account Biden can draw on to turn Republican “no” votes into “yes</w:t>
      </w:r>
      <w:r w:rsidRPr="00545281">
        <w:rPr>
          <w:sz w:val="16"/>
        </w:rPr>
        <w:t>.”</w:t>
      </w:r>
    </w:p>
    <w:p w14:paraId="0014340B" w14:textId="77777777" w:rsidR="002831C6" w:rsidRDefault="002831C6" w:rsidP="002831C6"/>
    <w:p w14:paraId="221D2B7E" w14:textId="77777777" w:rsidR="002831C6" w:rsidRDefault="002831C6" w:rsidP="002831C6">
      <w:pPr>
        <w:rPr>
          <w:sz w:val="16"/>
        </w:rPr>
      </w:pPr>
    </w:p>
    <w:p w14:paraId="541A3BAB" w14:textId="122D7A15" w:rsidR="002831C6" w:rsidRDefault="00663E1A" w:rsidP="002831C6">
      <w:pPr>
        <w:pStyle w:val="Heading3"/>
      </w:pPr>
      <w:r>
        <w:lastRenderedPageBreak/>
        <w:t>--XT – Political Capital Not Real</w:t>
      </w:r>
    </w:p>
    <w:p w14:paraId="0D6FEDC2" w14:textId="77777777" w:rsidR="002831C6" w:rsidRDefault="002831C6" w:rsidP="002831C6">
      <w:pPr>
        <w:rPr>
          <w:sz w:val="16"/>
        </w:rPr>
      </w:pPr>
    </w:p>
    <w:p w14:paraId="1A00EEC4" w14:textId="77777777" w:rsidR="002831C6" w:rsidRDefault="002831C6" w:rsidP="002831C6">
      <w:pPr>
        <w:rPr>
          <w:sz w:val="16"/>
        </w:rPr>
      </w:pPr>
    </w:p>
    <w:p w14:paraId="30D48D07" w14:textId="77777777" w:rsidR="002831C6" w:rsidRPr="00371C74" w:rsidRDefault="002831C6" w:rsidP="002831C6">
      <w:pPr>
        <w:rPr>
          <w:rStyle w:val="Style13ptBold"/>
        </w:rPr>
      </w:pPr>
      <w:r w:rsidRPr="00371C74">
        <w:rPr>
          <w:rStyle w:val="Style13ptBold"/>
        </w:rPr>
        <w:t xml:space="preserve">Zero empirical support for PC theory – reject their pundits </w:t>
      </w:r>
    </w:p>
    <w:p w14:paraId="65330561" w14:textId="77777777" w:rsidR="002831C6" w:rsidRDefault="002831C6" w:rsidP="002831C6">
      <w:r w:rsidRPr="00371C74">
        <w:rPr>
          <w:rStyle w:val="Style13ptBold"/>
        </w:rPr>
        <w:t>Edwards, 16</w:t>
      </w:r>
      <w:r>
        <w:t xml:space="preserve"> – </w:t>
      </w:r>
      <w:r w:rsidRPr="00371C74">
        <w:t>University Distinguished Professor of Political Science and Jordan Chair in Presidential Studies, Texas A&amp;M University, and Distinguished Fellow, RAI, University of Oxford</w:t>
      </w:r>
    </w:p>
    <w:p w14:paraId="71625126" w14:textId="77777777" w:rsidR="002831C6" w:rsidRDefault="002831C6" w:rsidP="002831C6">
      <w:r>
        <w:t>George C. III, “</w:t>
      </w:r>
      <w:r w:rsidRPr="00371C74">
        <w:t>THE POTENTIAL OF PRESIDENTIAL LEADERSHIP</w:t>
      </w:r>
      <w:r>
        <w:t xml:space="preserve">.” </w:t>
      </w:r>
      <w:r w:rsidRPr="00371C74">
        <w:t>STUDY DONE FOR THE WHITE HOUSE TRANSITION PROJECT, 2016</w:t>
      </w:r>
      <w:r>
        <w:t xml:space="preserve">. </w:t>
      </w:r>
      <w:r w:rsidRPr="00371C74">
        <w:t>https://papers.ssrn.com/sol3/papers.cfm?abstract_id=2753222</w:t>
      </w:r>
    </w:p>
    <w:p w14:paraId="63D002C2" w14:textId="77777777" w:rsidR="002831C6" w:rsidRPr="00371C74" w:rsidRDefault="002831C6" w:rsidP="002831C6">
      <w:pPr>
        <w:rPr>
          <w:rStyle w:val="Emphasis"/>
        </w:rPr>
      </w:pPr>
      <w:r w:rsidRPr="00371C74">
        <w:rPr>
          <w:sz w:val="16"/>
        </w:rPr>
        <w:t xml:space="preserve">Nevertheless, the tenacity with which </w:t>
      </w:r>
      <w:r w:rsidRPr="00371C74">
        <w:rPr>
          <w:rStyle w:val="StyleUnderline"/>
        </w:rPr>
        <w:t>many commentators</w:t>
      </w:r>
      <w:r w:rsidRPr="00371C74">
        <w:rPr>
          <w:sz w:val="16"/>
        </w:rPr>
        <w:t xml:space="preserve"> embrace the persuasive potential of political leadership is striking. They often </w:t>
      </w:r>
      <w:r w:rsidRPr="00371C74">
        <w:rPr>
          <w:rStyle w:val="StyleUnderline"/>
        </w:rPr>
        <w:t xml:space="preserve">fall prey to an </w:t>
      </w:r>
      <w:r w:rsidRPr="00371C74">
        <w:rPr>
          <w:rStyle w:val="Emphasis"/>
        </w:rPr>
        <w:t>exaggerated concept</w:t>
      </w:r>
      <w:r w:rsidRPr="00371C74">
        <w:rPr>
          <w:rStyle w:val="StyleUnderline"/>
        </w:rPr>
        <w:t xml:space="preserve"> of the potential for using the “bully pulpit</w:t>
      </w:r>
      <w:r w:rsidRPr="00371C74">
        <w:rPr>
          <w:sz w:val="16"/>
        </w:rPr>
        <w:t xml:space="preserve">” to go public or </w:t>
      </w:r>
      <w:r w:rsidRPr="00371C74">
        <w:rPr>
          <w:rStyle w:val="StyleUnderline"/>
        </w:rPr>
        <w:t>pressuring members of Congress to fall into line with the White House</w:t>
      </w:r>
      <w:r w:rsidRPr="00371C74">
        <w:rPr>
          <w:sz w:val="16"/>
        </w:rPr>
        <w:t xml:space="preserve">. They routinely explain historic shifts in public policy, such as those in the 1930s, 1960s, and 1980s, in terms of the extraordinary persuasiveness of Franklin D. Roosevelt, Lyndon Johnson, and Ronald Reagan. Equally </w:t>
      </w:r>
      <w:r w:rsidRPr="00371C74">
        <w:rPr>
          <w:rStyle w:val="StyleUnderline"/>
        </w:rPr>
        <w:t xml:space="preserve">striking is the </w:t>
      </w:r>
      <w:r w:rsidRPr="00371C74">
        <w:rPr>
          <w:rStyle w:val="Emphasis"/>
        </w:rPr>
        <w:t>lack of evidence</w:t>
      </w:r>
      <w:r w:rsidRPr="00371C74">
        <w:rPr>
          <w:sz w:val="16"/>
        </w:rPr>
        <w:t xml:space="preserve"> </w:t>
      </w:r>
      <w:r w:rsidRPr="00371C74">
        <w:rPr>
          <w:rStyle w:val="StyleUnderline"/>
        </w:rPr>
        <w:t xml:space="preserve">of the persuasive power of the presidency. Observers in both the press and the academy base their claims about the impact of such leadership on </w:t>
      </w:r>
      <w:r w:rsidRPr="00371C74">
        <w:rPr>
          <w:rStyle w:val="Emphasis"/>
        </w:rPr>
        <w:t>little or no systematic evidence.</w:t>
      </w:r>
      <w:r w:rsidRPr="00371C74">
        <w:rPr>
          <w:sz w:val="16"/>
        </w:rPr>
        <w:t xml:space="preserve"> </w:t>
      </w:r>
      <w:r w:rsidRPr="00371C74">
        <w:rPr>
          <w:rStyle w:val="Emphasis"/>
        </w:rPr>
        <w:t>There is not a single systematic study that demonstrates that presidents can reliably move others to support them.</w:t>
      </w:r>
    </w:p>
    <w:p w14:paraId="3E06B24E" w14:textId="77777777" w:rsidR="002831C6" w:rsidRDefault="002831C6" w:rsidP="002831C6">
      <w:pPr>
        <w:rPr>
          <w:sz w:val="16"/>
        </w:rPr>
      </w:pPr>
      <w:r w:rsidRPr="00371C74">
        <w:rPr>
          <w:sz w:val="16"/>
        </w:rPr>
        <w:t xml:space="preserve">In sum, </w:t>
      </w:r>
      <w:r w:rsidRPr="00371C74">
        <w:rPr>
          <w:rStyle w:val="StyleUnderline"/>
        </w:rPr>
        <w:t>we should not infer</w:t>
      </w:r>
      <w:r w:rsidRPr="00371C74">
        <w:rPr>
          <w:sz w:val="16"/>
        </w:rPr>
        <w:t xml:space="preserve"> from success in winning elections </w:t>
      </w:r>
      <w:r w:rsidRPr="00371C74">
        <w:rPr>
          <w:rStyle w:val="StyleUnderline"/>
        </w:rPr>
        <w:t>that the White House can persuade members of</w:t>
      </w:r>
      <w:r w:rsidRPr="00371C74">
        <w:rPr>
          <w:sz w:val="16"/>
        </w:rPr>
        <w:t xml:space="preserve"> the public and </w:t>
      </w:r>
      <w:r w:rsidRPr="00371C74">
        <w:rPr>
          <w:rStyle w:val="StyleUnderline"/>
        </w:rPr>
        <w:t>Congress to change their minds and support policies they would otherwise oppose</w:t>
      </w:r>
      <w:r w:rsidRPr="00371C74">
        <w:rPr>
          <w:sz w:val="16"/>
        </w:rPr>
        <w:t>. Indeed, such assumptions are likely to lead to self-inflicted wounds.</w:t>
      </w:r>
    </w:p>
    <w:p w14:paraId="21F32E68" w14:textId="77777777" w:rsidR="002831C6" w:rsidRDefault="002831C6" w:rsidP="002831C6">
      <w:pPr>
        <w:rPr>
          <w:sz w:val="16"/>
        </w:rPr>
      </w:pPr>
    </w:p>
    <w:p w14:paraId="09481DFB" w14:textId="77777777" w:rsidR="002831C6" w:rsidRDefault="002831C6" w:rsidP="002831C6">
      <w:pPr>
        <w:pStyle w:val="Heading4"/>
      </w:pPr>
      <w:r>
        <w:t xml:space="preserve">Prefer academic consensus. </w:t>
      </w:r>
    </w:p>
    <w:p w14:paraId="2EB2E3A0" w14:textId="77777777" w:rsidR="002831C6" w:rsidRDefault="002831C6" w:rsidP="002831C6">
      <w:r w:rsidRPr="00462244">
        <w:rPr>
          <w:rStyle w:val="Style13ptBold"/>
        </w:rPr>
        <w:t>Siewert 14</w:t>
      </w:r>
      <w:r>
        <w:t xml:space="preserve"> –</w:t>
      </w:r>
      <w:r w:rsidRPr="00462244">
        <w:t xml:space="preserve"> Associate Professor </w:t>
      </w:r>
      <w:r>
        <w:t>at</w:t>
      </w:r>
      <w:r w:rsidRPr="00462244">
        <w:t xml:space="preserve"> Goethe University Frankfurt</w:t>
      </w:r>
    </w:p>
    <w:p w14:paraId="1FD348DE" w14:textId="77777777" w:rsidR="002831C6" w:rsidRDefault="002831C6" w:rsidP="002831C6">
      <w:r>
        <w:t xml:space="preserve">Markus B., Paper to be presented at the 2014 Annual Meeting of the American Political Science Association Washington, DC; August 28– 31 , 2014. “WHEN POTUS DOES (NOT) GET WHAT HE WANTS – A FUZZY-SET QUALITATIVE COMPARATIVE ANALYSIS OF PRESIDENTIAL SUCCESS ON THE SUBSTANCE OF LEGISLATION.” </w:t>
      </w:r>
      <w:r w:rsidRPr="00462244">
        <w:t>https://papers.ssrn.com/sol3/papers.cfm?abstract_id=2451643</w:t>
      </w:r>
    </w:p>
    <w:p w14:paraId="079F3B07" w14:textId="77777777" w:rsidR="002831C6" w:rsidRPr="00462244" w:rsidRDefault="002831C6" w:rsidP="002831C6">
      <w:pPr>
        <w:rPr>
          <w:sz w:val="16"/>
        </w:rPr>
      </w:pPr>
      <w:r w:rsidRPr="00462244">
        <w:rPr>
          <w:rStyle w:val="StyleUnderline"/>
        </w:rPr>
        <w:t xml:space="preserve">Party control, ideological proximity, and public support constitute the institutional and political environment of the legislative arena which is largely beyond the president’s control. Over the last years an </w:t>
      </w:r>
      <w:r w:rsidRPr="00462244">
        <w:rPr>
          <w:rStyle w:val="Emphasis"/>
        </w:rPr>
        <w:t>academic consensus has emerged</w:t>
      </w:r>
      <w:r w:rsidRPr="00462244">
        <w:rPr>
          <w:sz w:val="16"/>
        </w:rPr>
        <w:t xml:space="preserve"> </w:t>
      </w:r>
      <w:r w:rsidRPr="00462244">
        <w:rPr>
          <w:rStyle w:val="StyleUnderline"/>
        </w:rPr>
        <w:t xml:space="preserve">that party and ideology are the </w:t>
      </w:r>
      <w:r w:rsidRPr="00462244">
        <w:rPr>
          <w:rStyle w:val="Emphasis"/>
        </w:rPr>
        <w:t>single most important parameters</w:t>
      </w:r>
      <w:r w:rsidRPr="00462244">
        <w:rPr>
          <w:rStyle w:val="StyleUnderline"/>
        </w:rPr>
        <w:t xml:space="preserve"> for the president while presidential factors only matter “at the margin</w:t>
      </w:r>
      <w:r w:rsidRPr="00462244">
        <w:rPr>
          <w:sz w:val="16"/>
        </w:rPr>
        <w:t xml:space="preserve">s” (seminal Edwards 1989; Fleisher/Bond 1990). </w:t>
      </w:r>
      <w:r w:rsidRPr="00462244">
        <w:rPr>
          <w:rStyle w:val="StyleUnderline"/>
        </w:rPr>
        <w:t xml:space="preserve">This perspective contrasts with numbers of </w:t>
      </w:r>
      <w:r w:rsidRPr="00462244">
        <w:rPr>
          <w:rStyle w:val="Emphasis"/>
        </w:rPr>
        <w:t>journalistic and anecdotic comments</w:t>
      </w:r>
      <w:r w:rsidRPr="00462244">
        <w:rPr>
          <w:sz w:val="16"/>
        </w:rPr>
        <w:t xml:space="preserve">, and also with a large body of (historical) case studies </w:t>
      </w:r>
      <w:r w:rsidRPr="00462244">
        <w:rPr>
          <w:rStyle w:val="StyleUnderline"/>
        </w:rPr>
        <w:t>which facilitate the narrative of presidents shaping their legislative fate via their special bargaining skills</w:t>
      </w:r>
      <w:r w:rsidRPr="00462244">
        <w:rPr>
          <w:sz w:val="16"/>
        </w:rPr>
        <w:t>. While earlier studies focused on personal traits or the presidents’ reputation as skilled or unskilled (Lockerbie/Borelli 1989; Fleisher/Bond 1990; Rudalevige 2002, Greenstein 2009), a new strand of empirical research focuses on the question how presidents can strategically increase their success through their involvement during the legislative process. For example, they demonstrate that presidents are more successful if they prioritize issues (Peterson 1990, Edwards/Barrett 2000), and if they actively lobby legislators on Capitol Hill (Beckmann 2010; Beckmann/Kumar 2011a; Covington 1987). Additionally, presidents are more successful in the legislative arena if they go public on a given bill (Canes- Wrone 2001; Barrett 2004; Eshbaugh-Soha 2006). However, the necessity of presidential lobbying or going public strategies as well as their effects on his success on the substance of legislation varies with the political contexts. The presidents’ need to negotiate intensively with legislators or to speak out to the public is higher if he is confronted with less favorable political conditions than if he faces a positive environment in Congress (Kernell 2007; Eshbaugh-Soha/Miles 2011). Furthermore, we can theorize that both approaches unfold their effect in combination with high levels of public support for the president’s position (Canes- Wrone 2001).</w:t>
      </w:r>
    </w:p>
    <w:p w14:paraId="02A82EDF" w14:textId="77777777" w:rsidR="002831C6" w:rsidRDefault="002831C6" w:rsidP="002831C6">
      <w:pPr>
        <w:pStyle w:val="Heading4"/>
      </w:pPr>
      <w:r>
        <w:t>PC accomplishes nothing --- too many obstacles to overcome</w:t>
      </w:r>
    </w:p>
    <w:p w14:paraId="091AE4C0" w14:textId="77777777" w:rsidR="002831C6" w:rsidRDefault="002831C6" w:rsidP="002831C6">
      <w:r w:rsidRPr="00371C74">
        <w:rPr>
          <w:rStyle w:val="Style13ptBold"/>
        </w:rPr>
        <w:t>Edwards, 16</w:t>
      </w:r>
      <w:r>
        <w:t xml:space="preserve"> – </w:t>
      </w:r>
      <w:r w:rsidRPr="00371C74">
        <w:t>University Distinguished Professor of Political Science and Jordan Chair in Presidential Studies, Texas A&amp;M University, and Distinguished Fellow, RAI, University of Oxford</w:t>
      </w:r>
    </w:p>
    <w:p w14:paraId="67C65505" w14:textId="77777777" w:rsidR="002831C6" w:rsidRPr="007647D4" w:rsidRDefault="002831C6" w:rsidP="002831C6">
      <w:r>
        <w:lastRenderedPageBreak/>
        <w:t>George C. III, “</w:t>
      </w:r>
      <w:r w:rsidRPr="00371C74">
        <w:t>THE POTENTIAL OF PRESIDENTIAL LEADERSHIP</w:t>
      </w:r>
      <w:r>
        <w:t xml:space="preserve">.” </w:t>
      </w:r>
      <w:r w:rsidRPr="00371C74">
        <w:t>STUDY DONE FOR THE WHITE HOUSE TRANSITION PROJECT, 2016</w:t>
      </w:r>
      <w:r>
        <w:t xml:space="preserve">. </w:t>
      </w:r>
      <w:r w:rsidRPr="00371C74">
        <w:t>https://papers.ssrn.com/sol3/papers.cfm?abstract_id=2753222</w:t>
      </w:r>
    </w:p>
    <w:p w14:paraId="3EB88549" w14:textId="77777777" w:rsidR="002831C6" w:rsidRPr="007647D4" w:rsidRDefault="002831C6" w:rsidP="002831C6">
      <w:pPr>
        <w:rPr>
          <w:sz w:val="14"/>
        </w:rPr>
      </w:pPr>
      <w:r w:rsidRPr="007647D4">
        <w:rPr>
          <w:rStyle w:val="StyleUnderline"/>
        </w:rPr>
        <w:t>Typically</w:t>
      </w:r>
      <w:r w:rsidRPr="007647D4">
        <w:rPr>
          <w:sz w:val="14"/>
        </w:rPr>
        <w:t xml:space="preserve">, then, </w:t>
      </w:r>
      <w:r w:rsidRPr="007647D4">
        <w:rPr>
          <w:rStyle w:val="Emphasis"/>
        </w:rPr>
        <w:t>presidential leadership</w:t>
      </w:r>
      <w:r w:rsidRPr="007647D4">
        <w:rPr>
          <w:sz w:val="14"/>
        </w:rPr>
        <w:t xml:space="preserve"> of public opinion </w:t>
      </w:r>
      <w:r w:rsidRPr="007647D4">
        <w:rPr>
          <w:rStyle w:val="Emphasis"/>
        </w:rPr>
        <w:t>fails</w:t>
      </w:r>
      <w:r w:rsidRPr="007647D4">
        <w:rPr>
          <w:sz w:val="14"/>
        </w:rPr>
        <w:t xml:space="preserve">. Indeed, </w:t>
      </w:r>
      <w:r w:rsidRPr="007647D4">
        <w:rPr>
          <w:rStyle w:val="StyleUnderline"/>
        </w:rPr>
        <w:t>research has found that public opinion usually moves contrary to the president’s position</w:t>
      </w:r>
      <w:r w:rsidRPr="007647D4">
        <w:rPr>
          <w:sz w:val="14"/>
        </w:rPr>
        <w:t>. A moderate public usually receives too much liberalism from Democrats and too much conservatism from Republicans.9</w:t>
      </w:r>
    </w:p>
    <w:p w14:paraId="47DE2254" w14:textId="77777777" w:rsidR="002831C6" w:rsidRPr="007647D4" w:rsidRDefault="002831C6" w:rsidP="002831C6">
      <w:pPr>
        <w:rPr>
          <w:sz w:val="14"/>
        </w:rPr>
      </w:pPr>
      <w:r w:rsidRPr="007647D4">
        <w:rPr>
          <w:rStyle w:val="StyleUnderline"/>
        </w:rPr>
        <w:t>There are many impediments to leading</w:t>
      </w:r>
      <w:r w:rsidRPr="007647D4">
        <w:rPr>
          <w:sz w:val="14"/>
        </w:rPr>
        <w:t xml:space="preserve"> the public,10 </w:t>
      </w:r>
      <w:r w:rsidRPr="007647D4">
        <w:rPr>
          <w:rStyle w:val="StyleUnderline"/>
        </w:rPr>
        <w:t>including</w:t>
      </w:r>
      <w:r w:rsidRPr="007647D4">
        <w:rPr>
          <w:sz w:val="14"/>
        </w:rPr>
        <w:t xml:space="preserve"> the</w:t>
      </w:r>
    </w:p>
    <w:p w14:paraId="2FD7BE11" w14:textId="77777777" w:rsidR="002831C6" w:rsidRPr="007647D4" w:rsidRDefault="002831C6" w:rsidP="002831C6">
      <w:pPr>
        <w:rPr>
          <w:sz w:val="14"/>
        </w:rPr>
      </w:pPr>
      <w:r w:rsidRPr="007647D4">
        <w:rPr>
          <w:sz w:val="14"/>
        </w:rPr>
        <w:t xml:space="preserve">o </w:t>
      </w:r>
      <w:r w:rsidRPr="007647D4">
        <w:rPr>
          <w:rStyle w:val="StyleUnderline"/>
        </w:rPr>
        <w:t>the difﬁculty of obtaining and maintaining</w:t>
      </w:r>
      <w:r w:rsidRPr="007647D4">
        <w:rPr>
          <w:sz w:val="14"/>
        </w:rPr>
        <w:t xml:space="preserve"> the public’s </w:t>
      </w:r>
      <w:r w:rsidRPr="007647D4">
        <w:rPr>
          <w:rStyle w:val="StyleUnderline"/>
        </w:rPr>
        <w:t>attention</w:t>
      </w:r>
    </w:p>
    <w:p w14:paraId="02A36BF2" w14:textId="77777777" w:rsidR="002831C6" w:rsidRPr="007647D4" w:rsidRDefault="002831C6" w:rsidP="002831C6">
      <w:pPr>
        <w:rPr>
          <w:sz w:val="14"/>
        </w:rPr>
      </w:pPr>
      <w:r w:rsidRPr="007647D4">
        <w:rPr>
          <w:sz w:val="14"/>
        </w:rPr>
        <w:t xml:space="preserve">0 the </w:t>
      </w:r>
      <w:r w:rsidRPr="007647D4">
        <w:rPr>
          <w:rStyle w:val="StyleUnderline"/>
        </w:rPr>
        <w:t>dependence on the media to reach the public</w:t>
      </w:r>
    </w:p>
    <w:p w14:paraId="5270C741" w14:textId="77777777" w:rsidR="002831C6" w:rsidRPr="007647D4" w:rsidRDefault="002831C6" w:rsidP="002831C6">
      <w:pPr>
        <w:rPr>
          <w:sz w:val="14"/>
        </w:rPr>
      </w:pPr>
      <w:r w:rsidRPr="007647D4">
        <w:rPr>
          <w:sz w:val="14"/>
        </w:rPr>
        <w:t xml:space="preserve">0 </w:t>
      </w:r>
      <w:r w:rsidRPr="007647D4">
        <w:rPr>
          <w:rStyle w:val="StyleUnderline"/>
        </w:rPr>
        <w:t xml:space="preserve">the need to overcome </w:t>
      </w:r>
      <w:r w:rsidRPr="006876D5">
        <w:rPr>
          <w:sz w:val="15"/>
          <w:szCs w:val="16"/>
        </w:rPr>
        <w:t>the</w:t>
      </w:r>
      <w:r w:rsidRPr="006876D5">
        <w:rPr>
          <w:sz w:val="6"/>
          <w:szCs w:val="16"/>
        </w:rPr>
        <w:t xml:space="preserve"> </w:t>
      </w:r>
      <w:r w:rsidRPr="007647D4">
        <w:rPr>
          <w:sz w:val="14"/>
        </w:rPr>
        <w:t xml:space="preserve">public’s policy and </w:t>
      </w:r>
      <w:r w:rsidRPr="007647D4">
        <w:rPr>
          <w:rStyle w:val="Emphasis"/>
        </w:rPr>
        <w:t>partisan predispositions</w:t>
      </w:r>
    </w:p>
    <w:p w14:paraId="4B98E620" w14:textId="77777777" w:rsidR="002831C6" w:rsidRPr="007647D4" w:rsidRDefault="002831C6" w:rsidP="002831C6">
      <w:pPr>
        <w:rPr>
          <w:sz w:val="14"/>
        </w:rPr>
      </w:pPr>
      <w:r w:rsidRPr="007647D4">
        <w:rPr>
          <w:sz w:val="14"/>
        </w:rPr>
        <w:t xml:space="preserve">o the public’s </w:t>
      </w:r>
      <w:r w:rsidRPr="007647D4">
        <w:rPr>
          <w:rStyle w:val="StyleUnderline"/>
        </w:rPr>
        <w:t>misinformation and resistance to correction</w:t>
      </w:r>
    </w:p>
    <w:p w14:paraId="43C13E7B" w14:textId="77777777" w:rsidR="002831C6" w:rsidRPr="007647D4" w:rsidRDefault="002831C6" w:rsidP="002831C6">
      <w:pPr>
        <w:rPr>
          <w:sz w:val="14"/>
        </w:rPr>
      </w:pPr>
      <w:r w:rsidRPr="007647D4">
        <w:rPr>
          <w:sz w:val="14"/>
        </w:rPr>
        <w:t xml:space="preserve">o the </w:t>
      </w:r>
      <w:r w:rsidRPr="007647D4">
        <w:rPr>
          <w:rStyle w:val="StyleUnderline"/>
        </w:rPr>
        <w:t>distrust of the White House created by partisan media</w:t>
      </w:r>
    </w:p>
    <w:p w14:paraId="6786BAE4" w14:textId="77777777" w:rsidR="002831C6" w:rsidRDefault="002831C6" w:rsidP="002831C6">
      <w:pPr>
        <w:rPr>
          <w:rStyle w:val="StyleUnderline"/>
        </w:rPr>
      </w:pPr>
      <w:r w:rsidRPr="007647D4">
        <w:rPr>
          <w:sz w:val="14"/>
        </w:rPr>
        <w:t xml:space="preserve">0 the public’s </w:t>
      </w:r>
      <w:r w:rsidRPr="007647D4">
        <w:rPr>
          <w:rStyle w:val="StyleUnderline"/>
        </w:rPr>
        <w:t>aversion to loss and thus wariness of policy change</w:t>
      </w:r>
    </w:p>
    <w:p w14:paraId="36BC9E3C" w14:textId="77777777" w:rsidR="002831C6" w:rsidRPr="007647D4" w:rsidRDefault="002831C6" w:rsidP="002831C6">
      <w:pPr>
        <w:rPr>
          <w:sz w:val="14"/>
        </w:rPr>
      </w:pPr>
      <w:r w:rsidRPr="007647D4">
        <w:rPr>
          <w:rStyle w:val="StyleUnderline"/>
        </w:rPr>
        <w:t>Presidents find it difficult to focus</w:t>
      </w:r>
      <w:r w:rsidRPr="007647D4">
        <w:rPr>
          <w:sz w:val="14"/>
        </w:rPr>
        <w:t xml:space="preserve"> the public’s </w:t>
      </w:r>
      <w:r w:rsidRPr="007647D4">
        <w:rPr>
          <w:rStyle w:val="StyleUnderline"/>
        </w:rPr>
        <w:t>attention on a policy because</w:t>
      </w:r>
      <w:r w:rsidRPr="007647D4">
        <w:rPr>
          <w:sz w:val="14"/>
        </w:rPr>
        <w:t xml:space="preserve"> </w:t>
      </w:r>
      <w:r w:rsidRPr="007647D4">
        <w:rPr>
          <w:rStyle w:val="StyleUnderline"/>
        </w:rPr>
        <w:t>the White House must deal with so many issues and faces competition in agenda setting from Congress and the media</w:t>
      </w:r>
      <w:r w:rsidRPr="007647D4">
        <w:rPr>
          <w:sz w:val="14"/>
        </w:rPr>
        <w:t xml:space="preserve">. In addition, </w:t>
      </w:r>
      <w:r w:rsidRPr="007647D4">
        <w:rPr>
          <w:rStyle w:val="StyleUnderline"/>
        </w:rPr>
        <w:t>the White House finds it increasingly difficult to obtain an audience for its views</w:t>
      </w:r>
      <w:r w:rsidRPr="007647D4">
        <w:rPr>
          <w:sz w:val="14"/>
        </w:rPr>
        <w:t xml:space="preserve">—or even airtime on television to express them. Moreover, many people who do pay attention miss the president’s points. Because the president rarely speaks directly to the American people as a whole, the White House is dependent on the press to transmit its messages, but the media are unlikely to adopt consistently either the White House’s priorities or its framing of issues. Moreover, </w:t>
      </w:r>
      <w:r w:rsidRPr="007647D4">
        <w:rPr>
          <w:rStyle w:val="StyleUnderline"/>
        </w:rPr>
        <w:t>committed, well-organized, and well-funded opponents offer competing frames</w:t>
      </w:r>
      <w:r w:rsidRPr="007647D4">
        <w:rPr>
          <w:sz w:val="14"/>
        </w:rPr>
        <w:t>. As a result, presidents usually fail to move the public to support themselves and their policies.</w:t>
      </w:r>
    </w:p>
    <w:p w14:paraId="7D0F42BA" w14:textId="77777777" w:rsidR="002831C6" w:rsidRDefault="002831C6" w:rsidP="002831C6">
      <w:pPr>
        <w:pStyle w:val="Heading4"/>
      </w:pPr>
      <w:r>
        <w:t xml:space="preserve">FDR, W and Obama all prove </w:t>
      </w:r>
    </w:p>
    <w:p w14:paraId="4D7FDF18" w14:textId="77777777" w:rsidR="002831C6" w:rsidRDefault="002831C6" w:rsidP="002831C6">
      <w:r w:rsidRPr="00371C74">
        <w:rPr>
          <w:rStyle w:val="Style13ptBold"/>
        </w:rPr>
        <w:t>Edwards, 16</w:t>
      </w:r>
      <w:r>
        <w:t xml:space="preserve"> – </w:t>
      </w:r>
      <w:r w:rsidRPr="00371C74">
        <w:t>University Distinguished Professor of Political Science and Jordan Chair in Presidential Studies, Texas A&amp;M University, and Distinguished Fellow, RAI, University of Oxford</w:t>
      </w:r>
    </w:p>
    <w:p w14:paraId="3D9E6992" w14:textId="77777777" w:rsidR="002831C6" w:rsidRPr="00371C74" w:rsidRDefault="002831C6" w:rsidP="002831C6">
      <w:r>
        <w:t>George C. III, “</w:t>
      </w:r>
      <w:r w:rsidRPr="00371C74">
        <w:t>THE POTENTIAL OF PRESIDENTIAL LEADERSHIP</w:t>
      </w:r>
      <w:r>
        <w:t xml:space="preserve">.” </w:t>
      </w:r>
      <w:r w:rsidRPr="00371C74">
        <w:t>STUDY DONE FOR THE WHITE HOUSE TRANSITION PROJECT, 2016</w:t>
      </w:r>
      <w:r>
        <w:t xml:space="preserve">. </w:t>
      </w:r>
      <w:r w:rsidRPr="00371C74">
        <w:t>https://papers.ssrn.com/sol3/papers.cfm?abstract_id=2753222</w:t>
      </w:r>
    </w:p>
    <w:p w14:paraId="0144D551" w14:textId="77777777" w:rsidR="002831C6" w:rsidRPr="007647D4" w:rsidRDefault="002831C6" w:rsidP="002831C6">
      <w:pPr>
        <w:rPr>
          <w:sz w:val="16"/>
        </w:rPr>
      </w:pPr>
      <w:r w:rsidRPr="00371C74">
        <w:rPr>
          <w:rStyle w:val="StyleUnderline"/>
        </w:rPr>
        <w:t>Despite the favorable context</w:t>
      </w:r>
      <w:r w:rsidRPr="007647D4">
        <w:rPr>
          <w:sz w:val="16"/>
        </w:rPr>
        <w:t xml:space="preserve"> of the national trauma resulting </w:t>
      </w:r>
      <w:r w:rsidRPr="00371C74">
        <w:rPr>
          <w:rStyle w:val="StyleUnderline"/>
        </w:rPr>
        <w:t>from</w:t>
      </w:r>
      <w:r w:rsidRPr="007647D4">
        <w:rPr>
          <w:sz w:val="16"/>
        </w:rPr>
        <w:t xml:space="preserve"> the </w:t>
      </w:r>
      <w:r w:rsidRPr="00371C74">
        <w:rPr>
          <w:rStyle w:val="StyleUnderline"/>
        </w:rPr>
        <w:t>September 11</w:t>
      </w:r>
      <w:r w:rsidRPr="007647D4">
        <w:rPr>
          <w:sz w:val="16"/>
        </w:rPr>
        <w:t xml:space="preserve"> terrorist attacks, the long-term disdain of the public for Saddam Hussein, </w:t>
      </w:r>
      <w:r w:rsidRPr="00371C74">
        <w:rPr>
          <w:rStyle w:val="StyleUnderline"/>
        </w:rPr>
        <w:t>and the lack of organized opposition</w:t>
      </w:r>
      <w:r w:rsidRPr="007647D4">
        <w:rPr>
          <w:sz w:val="16"/>
        </w:rPr>
        <w:t xml:space="preserve">, George </w:t>
      </w:r>
      <w:r w:rsidRPr="00371C74">
        <w:rPr>
          <w:rStyle w:val="StyleUnderline"/>
        </w:rPr>
        <w:t>W</w:t>
      </w:r>
      <w:r w:rsidRPr="007647D4">
        <w:rPr>
          <w:sz w:val="16"/>
        </w:rPr>
        <w:t xml:space="preserve">. Bush </w:t>
      </w:r>
      <w:r w:rsidRPr="00371C74">
        <w:rPr>
          <w:rStyle w:val="StyleUnderline"/>
        </w:rPr>
        <w:t xml:space="preserve">made </w:t>
      </w:r>
      <w:r w:rsidRPr="00371C74">
        <w:rPr>
          <w:rStyle w:val="Emphasis"/>
        </w:rPr>
        <w:t>little headway</w:t>
      </w:r>
      <w:r w:rsidRPr="007647D4">
        <w:rPr>
          <w:sz w:val="16"/>
        </w:rPr>
        <w:t xml:space="preserve"> </w:t>
      </w:r>
      <w:r w:rsidRPr="00371C74">
        <w:rPr>
          <w:rStyle w:val="StyleUnderline"/>
        </w:rPr>
        <w:t>in moving</w:t>
      </w:r>
      <w:r w:rsidRPr="007647D4">
        <w:rPr>
          <w:sz w:val="16"/>
        </w:rPr>
        <w:t xml:space="preserve"> </w:t>
      </w:r>
      <w:r w:rsidRPr="00371C74">
        <w:rPr>
          <w:rStyle w:val="StyleUnderline"/>
        </w:rPr>
        <w:t>the public to support the war in Iraq,</w:t>
      </w:r>
      <w:r w:rsidRPr="007647D4">
        <w:rPr>
          <w:sz w:val="16"/>
        </w:rPr>
        <w:t xml:space="preserve"> and once the initial phase of the war was over, the rally resulting from the quick U.S. victory quickly dissipated. </w:t>
      </w:r>
      <w:r w:rsidRPr="00371C74">
        <w:rPr>
          <w:rStyle w:val="StyleUnderline"/>
        </w:rPr>
        <w:t>Bush also sought far-reaching changes in public policy across a broad range of domestic issues</w:t>
      </w:r>
      <w:r w:rsidRPr="007647D4">
        <w:rPr>
          <w:sz w:val="16"/>
        </w:rPr>
        <w:t xml:space="preserve">. To achieve his goals, </w:t>
      </w:r>
      <w:r w:rsidRPr="00371C74">
        <w:rPr>
          <w:rStyle w:val="StyleUnderline"/>
        </w:rPr>
        <w:t>he went public as much as any of his predecessors, but from tax cuts and immigration to Social Security, he was</w:t>
      </w:r>
      <w:r w:rsidRPr="007647D4">
        <w:rPr>
          <w:sz w:val="16"/>
        </w:rPr>
        <w:t xml:space="preserve"> </w:t>
      </w:r>
      <w:r w:rsidRPr="00371C74">
        <w:rPr>
          <w:rStyle w:val="Emphasis"/>
        </w:rPr>
        <w:t>not able to move</w:t>
      </w:r>
      <w:r w:rsidRPr="007647D4">
        <w:rPr>
          <w:sz w:val="16"/>
        </w:rPr>
        <w:t xml:space="preserve"> the public </w:t>
      </w:r>
      <w:r w:rsidRPr="00371C74">
        <w:rPr>
          <w:rStyle w:val="StyleUnderline"/>
        </w:rPr>
        <w:t>in his direction</w:t>
      </w:r>
      <w:r w:rsidRPr="007647D4">
        <w:rPr>
          <w:sz w:val="16"/>
        </w:rPr>
        <w:t>.5</w:t>
      </w:r>
    </w:p>
    <w:p w14:paraId="48B83EA5" w14:textId="77777777" w:rsidR="002831C6" w:rsidRPr="00371C74" w:rsidRDefault="002831C6" w:rsidP="002831C6">
      <w:pPr>
        <w:rPr>
          <w:rStyle w:val="StyleUnderline"/>
        </w:rPr>
      </w:pPr>
      <w:r w:rsidRPr="007647D4">
        <w:rPr>
          <w:sz w:val="16"/>
        </w:rPr>
        <w:t xml:space="preserve">Barack </w:t>
      </w:r>
      <w:r w:rsidRPr="00371C74">
        <w:rPr>
          <w:rStyle w:val="StyleUnderline"/>
        </w:rPr>
        <w:t>Obama and his aides anticipated transforming American politics on the</w:t>
      </w:r>
    </w:p>
    <w:p w14:paraId="5F481EF3" w14:textId="77777777" w:rsidR="002831C6" w:rsidRPr="00371C74" w:rsidRDefault="002831C6" w:rsidP="002831C6">
      <w:pPr>
        <w:rPr>
          <w:rStyle w:val="StyleUnderline"/>
        </w:rPr>
      </w:pPr>
      <w:r w:rsidRPr="00371C74">
        <w:rPr>
          <w:rStyle w:val="StyleUnderline"/>
        </w:rPr>
        <w:t>back of his legendary communication skills. Despite his eloquence, the president could</w:t>
      </w:r>
    </w:p>
    <w:p w14:paraId="6CD841DE" w14:textId="77777777" w:rsidR="002831C6" w:rsidRPr="00371C74" w:rsidRDefault="002831C6" w:rsidP="002831C6">
      <w:pPr>
        <w:rPr>
          <w:rStyle w:val="StyleUnderline"/>
        </w:rPr>
      </w:pPr>
      <w:r w:rsidRPr="00371C74">
        <w:rPr>
          <w:rStyle w:val="StyleUnderline"/>
        </w:rPr>
        <w:t>not obtain</w:t>
      </w:r>
      <w:r w:rsidRPr="007647D4">
        <w:rPr>
          <w:sz w:val="16"/>
        </w:rPr>
        <w:t xml:space="preserve"> the public’s </w:t>
      </w:r>
      <w:r w:rsidRPr="00371C74">
        <w:rPr>
          <w:rStyle w:val="StyleUnderline"/>
        </w:rPr>
        <w:t>support for</w:t>
      </w:r>
      <w:r w:rsidRPr="007647D4">
        <w:rPr>
          <w:sz w:val="16"/>
        </w:rPr>
        <w:t xml:space="preserve"> his </w:t>
      </w:r>
      <w:r w:rsidRPr="00371C74">
        <w:rPr>
          <w:rStyle w:val="StyleUnderline"/>
        </w:rPr>
        <w:t>initiatives that were not already popular when he</w:t>
      </w:r>
    </w:p>
    <w:p w14:paraId="3F63C993" w14:textId="77777777" w:rsidR="002831C6" w:rsidRPr="007647D4" w:rsidRDefault="002831C6" w:rsidP="002831C6">
      <w:pPr>
        <w:rPr>
          <w:sz w:val="16"/>
        </w:rPr>
      </w:pPr>
      <w:r w:rsidRPr="00371C74">
        <w:rPr>
          <w:rStyle w:val="StyleUnderline"/>
        </w:rPr>
        <w:t>announced them</w:t>
      </w:r>
      <w:r w:rsidRPr="007647D4">
        <w:rPr>
          <w:sz w:val="16"/>
        </w:rPr>
        <w:t xml:space="preserve">. Most notably, the Affordable Care Act lacked majority support even six years after it passed. </w:t>
      </w:r>
      <w:r w:rsidRPr="00371C74">
        <w:rPr>
          <w:rStyle w:val="StyleUnderline"/>
        </w:rPr>
        <w:t>Whether it was the fiscal stimulus</w:t>
      </w:r>
      <w:r w:rsidRPr="007647D4">
        <w:rPr>
          <w:sz w:val="16"/>
        </w:rPr>
        <w:t xml:space="preserve"> designed to restart the economy </w:t>
      </w:r>
      <w:r w:rsidRPr="00371C74">
        <w:rPr>
          <w:rStyle w:val="StyleUnderline"/>
        </w:rPr>
        <w:t>or closing</w:t>
      </w:r>
      <w:r w:rsidRPr="007647D4">
        <w:rPr>
          <w:sz w:val="16"/>
        </w:rPr>
        <w:t xml:space="preserve"> the prison at </w:t>
      </w:r>
      <w:r w:rsidRPr="00371C74">
        <w:rPr>
          <w:rStyle w:val="StyleUnderline"/>
        </w:rPr>
        <w:t>Guantánamo</w:t>
      </w:r>
      <w:r w:rsidRPr="007647D4">
        <w:rPr>
          <w:sz w:val="16"/>
        </w:rPr>
        <w:t xml:space="preserve"> Bay and transferring prisoners from there to the United States, </w:t>
      </w:r>
      <w:r w:rsidRPr="00371C74">
        <w:rPr>
          <w:rStyle w:val="StyleUnderline"/>
        </w:rPr>
        <w:t xml:space="preserve">the president took his case to the public and came away </w:t>
      </w:r>
      <w:r w:rsidRPr="00371C74">
        <w:rPr>
          <w:rStyle w:val="Emphasis"/>
        </w:rPr>
        <w:t>without changing</w:t>
      </w:r>
      <w:r w:rsidRPr="007647D4">
        <w:rPr>
          <w:sz w:val="16"/>
        </w:rPr>
        <w:t xml:space="preserve"> its</w:t>
      </w:r>
      <w:r w:rsidRPr="00371C74">
        <w:rPr>
          <w:rStyle w:val="StyleUnderline"/>
        </w:rPr>
        <w:t xml:space="preserve"> </w:t>
      </w:r>
      <w:r w:rsidRPr="00371C74">
        <w:rPr>
          <w:rStyle w:val="Emphasis"/>
        </w:rPr>
        <w:t>views</w:t>
      </w:r>
      <w:r w:rsidRPr="007647D4">
        <w:rPr>
          <w:sz w:val="16"/>
        </w:rPr>
        <w:t xml:space="preserve">.6 </w:t>
      </w:r>
    </w:p>
    <w:p w14:paraId="7238E3D7" w14:textId="77777777" w:rsidR="002831C6" w:rsidRPr="007647D4" w:rsidRDefault="002831C6" w:rsidP="002831C6">
      <w:pPr>
        <w:rPr>
          <w:sz w:val="16"/>
        </w:rPr>
      </w:pPr>
      <w:r w:rsidRPr="00371C74">
        <w:rPr>
          <w:rStyle w:val="StyleUnderline"/>
        </w:rPr>
        <w:t>Even F</w:t>
      </w:r>
      <w:r w:rsidRPr="007647D4">
        <w:rPr>
          <w:sz w:val="16"/>
        </w:rPr>
        <w:t xml:space="preserve">ranklin </w:t>
      </w:r>
      <w:r w:rsidRPr="00371C74">
        <w:rPr>
          <w:rStyle w:val="StyleUnderline"/>
        </w:rPr>
        <w:t>D</w:t>
      </w:r>
      <w:r w:rsidRPr="007647D4">
        <w:rPr>
          <w:sz w:val="16"/>
        </w:rPr>
        <w:t xml:space="preserve">. </w:t>
      </w:r>
      <w:r w:rsidRPr="00371C74">
        <w:rPr>
          <w:rStyle w:val="StyleUnderline"/>
        </w:rPr>
        <w:t>R</w:t>
      </w:r>
      <w:r w:rsidRPr="007647D4">
        <w:rPr>
          <w:sz w:val="16"/>
        </w:rPr>
        <w:t xml:space="preserve">oosevelt, the president often </w:t>
      </w:r>
      <w:r w:rsidRPr="00371C74">
        <w:rPr>
          <w:rStyle w:val="StyleUnderline"/>
        </w:rPr>
        <w:t>viewed as the greatest politician of the twentieth century, faced constant frustration in his efforts to move the publ</w:t>
      </w:r>
      <w:r w:rsidRPr="007647D4">
        <w:rPr>
          <w:sz w:val="16"/>
        </w:rPr>
        <w:t xml:space="preserve">ic to prepare for entry into World War 11. His </w:t>
      </w:r>
      <w:r w:rsidRPr="007647D4">
        <w:rPr>
          <w:rStyle w:val="StyleUnderline"/>
        </w:rPr>
        <w:t>failure to persuade the public</w:t>
      </w:r>
      <w:r w:rsidRPr="007647D4">
        <w:rPr>
          <w:sz w:val="16"/>
        </w:rPr>
        <w:t xml:space="preserve"> regarding his plan to pack the Supreme Court effectively </w:t>
      </w:r>
      <w:r w:rsidRPr="007647D4">
        <w:rPr>
          <w:rStyle w:val="StyleUnderline"/>
        </w:rPr>
        <w:t>marked the end of the New Deal</w:t>
      </w:r>
      <w:r w:rsidRPr="007647D4">
        <w:rPr>
          <w:sz w:val="16"/>
        </w:rPr>
        <w:t>.7 George Washington, who was better positioned than any of his successors to dominate American politics, because of the widespread view of his possessing exceptional personal qualities, did not find the public particularly deferential.8</w:t>
      </w:r>
    </w:p>
    <w:p w14:paraId="5A1EE381" w14:textId="77777777" w:rsidR="0039727B" w:rsidRDefault="0039727B" w:rsidP="007A2E74">
      <w:pPr>
        <w:pStyle w:val="Heading3"/>
      </w:pPr>
    </w:p>
    <w:p w14:paraId="5817F607" w14:textId="63D99456" w:rsidR="0040021C" w:rsidRDefault="0040021C" w:rsidP="007A2E74">
      <w:pPr>
        <w:pStyle w:val="Heading3"/>
      </w:pPr>
      <w:r>
        <w:lastRenderedPageBreak/>
        <w:t xml:space="preserve">AT: </w:t>
      </w:r>
      <w:r w:rsidR="00715819">
        <w:t>Infrastructure</w:t>
      </w:r>
      <w:r>
        <w:t xml:space="preserve"> Impact</w:t>
      </w:r>
      <w:r w:rsidR="00715819">
        <w:t>s</w:t>
      </w:r>
    </w:p>
    <w:p w14:paraId="0658C7E8" w14:textId="16F9C396" w:rsidR="0040021C" w:rsidRDefault="0040021C" w:rsidP="0040021C"/>
    <w:p w14:paraId="06D0FCBB" w14:textId="1A7C3DFE" w:rsidR="0040021C" w:rsidRDefault="0040021C" w:rsidP="0040021C"/>
    <w:p w14:paraId="11C19E25" w14:textId="77777777" w:rsidR="0040021C" w:rsidRDefault="0040021C" w:rsidP="0040021C">
      <w:pPr>
        <w:pStyle w:val="Heading4"/>
      </w:pPr>
      <w:r>
        <w:t xml:space="preserve">Bill doesn’t solve infrastructure impacts --- waste and inefficiencies </w:t>
      </w:r>
    </w:p>
    <w:p w14:paraId="4BDC9A94" w14:textId="77777777" w:rsidR="0040021C" w:rsidRDefault="0040021C" w:rsidP="0040021C">
      <w:r w:rsidRPr="00065233">
        <w:rPr>
          <w:rStyle w:val="Style13ptBold"/>
        </w:rPr>
        <w:t>Winston 21</w:t>
      </w:r>
      <w:r>
        <w:t xml:space="preserve"> – </w:t>
      </w:r>
      <w:r w:rsidRPr="00065233">
        <w:t>senior fellow at the Brookings Institution</w:t>
      </w:r>
    </w:p>
    <w:p w14:paraId="6922EEE3" w14:textId="77777777" w:rsidR="0040021C" w:rsidRDefault="0040021C" w:rsidP="0040021C">
      <w:r>
        <w:t>Clifford, 3/24. “</w:t>
      </w:r>
      <w:r w:rsidRPr="00065233">
        <w:t>How Federal Infrastructure Dollars Get Nickeled and Dimed</w:t>
      </w:r>
      <w:r>
        <w:t xml:space="preserve">.” </w:t>
      </w:r>
      <w:r w:rsidRPr="00065233">
        <w:t>https://www.barrons.com/articles/how-federal-infrastructure-dollars-get-nickeled-and-dimed-51616535113</w:t>
      </w:r>
    </w:p>
    <w:p w14:paraId="7C337378" w14:textId="77777777" w:rsidR="0040021C" w:rsidRPr="0040021C" w:rsidRDefault="0040021C" w:rsidP="0040021C">
      <w:pPr>
        <w:rPr>
          <w:sz w:val="16"/>
        </w:rPr>
      </w:pPr>
      <w:r w:rsidRPr="00065233">
        <w:rPr>
          <w:sz w:val="16"/>
        </w:rPr>
        <w:t>Politicians and economists of all stripes have agreed on increased spending to improve the condition of U.S. infrastructure, but policymakers have failed fo</w:t>
      </w:r>
      <w:r w:rsidRPr="0040021C">
        <w:rPr>
          <w:sz w:val="16"/>
        </w:rPr>
        <w:t>r decades to act on this rare agreement.</w:t>
      </w:r>
    </w:p>
    <w:p w14:paraId="5CE1D035" w14:textId="77777777" w:rsidR="0040021C" w:rsidRPr="0040021C" w:rsidRDefault="0040021C" w:rsidP="0040021C">
      <w:pPr>
        <w:rPr>
          <w:rStyle w:val="StyleUnderline"/>
        </w:rPr>
      </w:pPr>
      <w:r w:rsidRPr="0040021C">
        <w:rPr>
          <w:sz w:val="16"/>
        </w:rPr>
        <w:t xml:space="preserve">President Joe </w:t>
      </w:r>
      <w:r w:rsidRPr="0040021C">
        <w:rPr>
          <w:rStyle w:val="StyleUnderline"/>
        </w:rPr>
        <w:t>Biden is planning a multi-trillion-dollar</w:t>
      </w:r>
      <w:r w:rsidRPr="0040021C">
        <w:rPr>
          <w:sz w:val="16"/>
        </w:rPr>
        <w:t xml:space="preserve"> infrastructure and jobs </w:t>
      </w:r>
      <w:r w:rsidRPr="0040021C">
        <w:rPr>
          <w:rStyle w:val="StyleUnderline"/>
        </w:rPr>
        <w:t>package</w:t>
      </w:r>
      <w:r w:rsidRPr="0040021C">
        <w:rPr>
          <w:sz w:val="16"/>
        </w:rPr>
        <w:t xml:space="preserve"> to spur transformative change to the economy. Unfortunately, </w:t>
      </w:r>
      <w:r w:rsidRPr="0040021C">
        <w:rPr>
          <w:rStyle w:val="StyleUnderline"/>
        </w:rPr>
        <w:t>the infrastructure component</w:t>
      </w:r>
      <w:r w:rsidRPr="0040021C">
        <w:rPr>
          <w:sz w:val="16"/>
        </w:rPr>
        <w:t xml:space="preserve"> of his plan </w:t>
      </w:r>
      <w:r w:rsidRPr="0040021C">
        <w:rPr>
          <w:rStyle w:val="StyleUnderline"/>
        </w:rPr>
        <w:t>will</w:t>
      </w:r>
      <w:r w:rsidRPr="0040021C">
        <w:rPr>
          <w:sz w:val="16"/>
        </w:rPr>
        <w:t xml:space="preserve"> </w:t>
      </w:r>
      <w:r w:rsidRPr="0040021C">
        <w:rPr>
          <w:rStyle w:val="Emphasis"/>
        </w:rPr>
        <w:t>fail to significantly improve the nation’s roads, bridges, and the like</w:t>
      </w:r>
      <w:r w:rsidRPr="0040021C">
        <w:rPr>
          <w:sz w:val="16"/>
        </w:rPr>
        <w:t xml:space="preserve"> </w:t>
      </w:r>
      <w:r w:rsidRPr="0040021C">
        <w:rPr>
          <w:rStyle w:val="StyleUnderline"/>
        </w:rPr>
        <w:t xml:space="preserve">because it ignores the </w:t>
      </w:r>
      <w:r w:rsidRPr="0040021C">
        <w:rPr>
          <w:rStyle w:val="Emphasis"/>
        </w:rPr>
        <w:t>vast inefficiencies</w:t>
      </w:r>
      <w:r w:rsidRPr="0040021C">
        <w:rPr>
          <w:rStyle w:val="StyleUnderline"/>
        </w:rPr>
        <w:t xml:space="preserve"> in current transportation policy that </w:t>
      </w:r>
      <w:r w:rsidRPr="0040021C">
        <w:rPr>
          <w:rStyle w:val="Emphasis"/>
        </w:rPr>
        <w:t>greatly reduce benefits</w:t>
      </w:r>
      <w:r w:rsidRPr="0040021C">
        <w:rPr>
          <w:rStyle w:val="StyleUnderline"/>
        </w:rPr>
        <w:t xml:space="preserve"> from infrastructure spending.</w:t>
      </w:r>
    </w:p>
    <w:p w14:paraId="5DFD66C8" w14:textId="77777777" w:rsidR="0040021C" w:rsidRPr="0040021C" w:rsidRDefault="0040021C" w:rsidP="0040021C">
      <w:pPr>
        <w:rPr>
          <w:sz w:val="16"/>
        </w:rPr>
      </w:pPr>
      <w:r w:rsidRPr="0040021C">
        <w:rPr>
          <w:sz w:val="16"/>
        </w:rPr>
        <w:t>Let me take you on the journey of a dollar of government spending intended to improve, for example, travel conditions on a highway. This dollar will have a long, perilous trip and encounter many dangers enroute that will divert it from its correct destination and take large, wasteful chunks out of it. By the time it reaches the wrong destination, it will fund much less than a dollar’s worth of highway improvements. The dangers it encounters include inefficient road pricing and investment policy, inflated input and project costs, misallocation of highway revenues, and the slow adoption of technological innovations.</w:t>
      </w:r>
    </w:p>
    <w:p w14:paraId="5D5CE537" w14:textId="77777777" w:rsidR="0040021C" w:rsidRPr="0040021C" w:rsidRDefault="0040021C" w:rsidP="0040021C">
      <w:pPr>
        <w:rPr>
          <w:rStyle w:val="StyleUnderline"/>
        </w:rPr>
      </w:pPr>
      <w:r w:rsidRPr="0040021C">
        <w:rPr>
          <w:sz w:val="16"/>
        </w:rPr>
        <w:t xml:space="preserve">The trouble for our metaphorical dollar begins as soon as it starts trying to follow the signposts to its destination. Efficient pricing and investment serve that purpose by pointing to the amount and location of additional spending that would best benefit travelers. Efficient road pricing consists of charging motorists and truckers congestion tolls and pavement-wear fees to account for the costs they impose on other travelers by delaying them and damaging their vehicles, and for the costs of repairing and expanding the highway. Investments in a road, such as an additional lane, produce benefits, such as less delay, that are worth the cost. Efficient pricing and investment enable the road system to provide optimal travel conditions for a given level of expenditures. Moreover, they prevent waste by providing directions for how policymakers can improve road travel through additional expenditures that yield the greatest benefits. Current inefficient pricing and investment policies do not provide those directions, causing </w:t>
      </w:r>
      <w:r w:rsidRPr="0040021C">
        <w:rPr>
          <w:rStyle w:val="StyleUnderline"/>
        </w:rPr>
        <w:t>policymakers</w:t>
      </w:r>
      <w:r w:rsidRPr="0040021C">
        <w:rPr>
          <w:sz w:val="16"/>
        </w:rPr>
        <w:t xml:space="preserve"> to </w:t>
      </w:r>
      <w:r w:rsidRPr="0040021C">
        <w:rPr>
          <w:rStyle w:val="StyleUnderline"/>
        </w:rPr>
        <w:t>waste money on projects that yield only small benefits.</w:t>
      </w:r>
    </w:p>
    <w:p w14:paraId="4FD251A9" w14:textId="77777777" w:rsidR="0040021C" w:rsidRPr="0040021C" w:rsidRDefault="0040021C" w:rsidP="0040021C">
      <w:pPr>
        <w:rPr>
          <w:sz w:val="16"/>
        </w:rPr>
      </w:pPr>
      <w:r w:rsidRPr="0040021C">
        <w:rPr>
          <w:sz w:val="16"/>
        </w:rPr>
        <w:t>Efficient prices for road users also serve two other important purposes. First, they fund efficient infrastructure investments. Biden wants to fund additional infrastructure spending by raising taxes on businesses. This approach is inefficient, and it may put his plan in political jeopardy. Second, efficient prices would reduce, and possibly eliminate, the highway budget deficit and the burden on general taxpayers.</w:t>
      </w:r>
    </w:p>
    <w:p w14:paraId="5293A2B3" w14:textId="77777777" w:rsidR="0040021C" w:rsidRPr="0040021C" w:rsidRDefault="0040021C" w:rsidP="0040021C">
      <w:pPr>
        <w:rPr>
          <w:sz w:val="16"/>
        </w:rPr>
      </w:pPr>
      <w:r w:rsidRPr="0040021C">
        <w:rPr>
          <w:sz w:val="16"/>
        </w:rPr>
        <w:t xml:space="preserve">Roads should be built, maintained and, when necessary, expanded at minimum cost and in a timely manner. In other words, projects should take the shortest route to completion without sacrificing quality. However, various </w:t>
      </w:r>
      <w:r w:rsidRPr="0040021C">
        <w:rPr>
          <w:rStyle w:val="StyleUnderline"/>
        </w:rPr>
        <w:t>regulations lead our dollar on a longer, more costly route, without increasing quality</w:t>
      </w:r>
      <w:r w:rsidRPr="0040021C">
        <w:rPr>
          <w:sz w:val="16"/>
        </w:rPr>
        <w:t>. State and federal (Davis-Bacon) regulations inflate wages and bloat the labor force hired to manage and complete highway projects. “Buy American” requirements for construction materials used in federal-aid highway projects, such as bridge repairs, raise costs even though less-expensive foreign materials of comparable quality could have been used. Moreover, the permitting process, environmental regulations on highway design, and other factors greatly extend the time to complete highway projects.</w:t>
      </w:r>
    </w:p>
    <w:p w14:paraId="04D592DC" w14:textId="77777777" w:rsidR="0040021C" w:rsidRPr="0040021C" w:rsidRDefault="0040021C" w:rsidP="0040021C">
      <w:pPr>
        <w:rPr>
          <w:sz w:val="16"/>
        </w:rPr>
      </w:pPr>
      <w:r w:rsidRPr="0040021C">
        <w:rPr>
          <w:rStyle w:val="StyleUnderline"/>
        </w:rPr>
        <w:t>Earmarks and demonstration projects have become a growing political cost to ensure that multiyear federal transportation bills are passed</w:t>
      </w:r>
      <w:r w:rsidRPr="0040021C">
        <w:rPr>
          <w:sz w:val="16"/>
        </w:rPr>
        <w:t xml:space="preserve">. </w:t>
      </w:r>
      <w:r w:rsidRPr="0040021C">
        <w:rPr>
          <w:rStyle w:val="StyleUnderline"/>
        </w:rPr>
        <w:t xml:space="preserve">Those pet projects, as well as highway funds that are allocated throughout the country by </w:t>
      </w:r>
      <w:r w:rsidRPr="005D0E98">
        <w:rPr>
          <w:rStyle w:val="StyleUnderline"/>
        </w:rPr>
        <w:t>formula</w:t>
      </w:r>
      <w:r w:rsidRPr="0040021C">
        <w:rPr>
          <w:sz w:val="16"/>
        </w:rPr>
        <w:t xml:space="preserve"> without regard for efficiency, </w:t>
      </w:r>
      <w:r w:rsidRPr="0040021C">
        <w:rPr>
          <w:rStyle w:val="StyleUnderline"/>
        </w:rPr>
        <w:t>take our dollar on side trips that often go nowhere</w:t>
      </w:r>
      <w:r w:rsidRPr="0040021C">
        <w:rPr>
          <w:sz w:val="16"/>
        </w:rPr>
        <w:t>.</w:t>
      </w:r>
    </w:p>
    <w:p w14:paraId="106FAFA2" w14:textId="77777777" w:rsidR="0040021C" w:rsidRPr="0040021C" w:rsidRDefault="0040021C" w:rsidP="0040021C">
      <w:pPr>
        <w:rPr>
          <w:sz w:val="16"/>
        </w:rPr>
      </w:pPr>
      <w:r w:rsidRPr="0040021C">
        <w:rPr>
          <w:sz w:val="16"/>
        </w:rPr>
        <w:t>Finally, our dollar could take fruitful shortcuts if policymakers adopt the latest technologies to improve highways’ design characteristics and maintenance at lower costs and to enhance traffic safety. But state Departments of Transportation are slow to keep up with and implement new technologies and tend to award contracts based on the minimum bid, not on the technological sophistication of the contractor.</w:t>
      </w:r>
    </w:p>
    <w:p w14:paraId="27B185B0" w14:textId="77777777" w:rsidR="0040021C" w:rsidRPr="00065233" w:rsidRDefault="0040021C" w:rsidP="0040021C">
      <w:pPr>
        <w:rPr>
          <w:sz w:val="16"/>
        </w:rPr>
      </w:pPr>
      <w:r w:rsidRPr="0040021C">
        <w:rPr>
          <w:sz w:val="16"/>
        </w:rPr>
        <w:t xml:space="preserve">Thus, </w:t>
      </w:r>
      <w:r w:rsidRPr="0040021C">
        <w:rPr>
          <w:rStyle w:val="StyleUnderline"/>
        </w:rPr>
        <w:t xml:space="preserve">a dollar bill intended to improve the road system is repeatedly </w:t>
      </w:r>
      <w:r w:rsidRPr="0040021C">
        <w:rPr>
          <w:rStyle w:val="Emphasis"/>
        </w:rPr>
        <w:t>nickeled and dimed and arrives as small change at the wrong destination</w:t>
      </w:r>
      <w:r w:rsidRPr="0040021C">
        <w:rPr>
          <w:sz w:val="16"/>
        </w:rPr>
        <w:t xml:space="preserve"> </w:t>
      </w:r>
      <w:r w:rsidRPr="0040021C">
        <w:rPr>
          <w:rStyle w:val="StyleUnderline"/>
        </w:rPr>
        <w:t>because it has taken the wrong direction, gone on a longer route, made pointless side trips, and missed helpful technological shortcuts.</w:t>
      </w:r>
      <w:r w:rsidRPr="0040021C">
        <w:rPr>
          <w:sz w:val="16"/>
        </w:rPr>
        <w:t xml:space="preserve"> The </w:t>
      </w:r>
      <w:r w:rsidRPr="0040021C">
        <w:rPr>
          <w:rStyle w:val="StyleUnderline"/>
        </w:rPr>
        <w:t xml:space="preserve">cumulative lost and damaged dollar bills intended for infrastructure improvements amount to billions of dollars of wasted infrastructure spending </w:t>
      </w:r>
      <w:r w:rsidRPr="0040021C">
        <w:rPr>
          <w:sz w:val="16"/>
        </w:rPr>
        <w:t xml:space="preserve">every year. </w:t>
      </w:r>
      <w:r w:rsidRPr="0040021C">
        <w:rPr>
          <w:rStyle w:val="StyleUnderline"/>
        </w:rPr>
        <w:t>Biden’s new infrastructure plan</w:t>
      </w:r>
      <w:r w:rsidRPr="0040021C">
        <w:rPr>
          <w:sz w:val="16"/>
        </w:rPr>
        <w:t xml:space="preserve">, if passed, </w:t>
      </w:r>
      <w:r w:rsidRPr="0040021C">
        <w:rPr>
          <w:rStyle w:val="StyleUnderline"/>
        </w:rPr>
        <w:t xml:space="preserve">would </w:t>
      </w:r>
      <w:r w:rsidRPr="0040021C">
        <w:rPr>
          <w:rStyle w:val="Emphasis"/>
        </w:rPr>
        <w:t>produce the same outcome</w:t>
      </w:r>
      <w:r w:rsidRPr="0040021C">
        <w:rPr>
          <w:rStyle w:val="StyleUnderline"/>
        </w:rPr>
        <w:t xml:space="preserve"> because its dollars would take the same perilous journey</w:t>
      </w:r>
      <w:r w:rsidRPr="0040021C">
        <w:rPr>
          <w:sz w:val="16"/>
        </w:rPr>
        <w:t xml:space="preserve"> that previous dollars have taken.</w:t>
      </w:r>
    </w:p>
    <w:p w14:paraId="2B630B9F" w14:textId="77777777" w:rsidR="0040021C" w:rsidRPr="0040021C" w:rsidRDefault="0040021C" w:rsidP="0040021C"/>
    <w:p w14:paraId="5198A80C" w14:textId="12E5D7D4" w:rsidR="005D0E98" w:rsidRDefault="005D0E98" w:rsidP="007A2E74">
      <w:pPr>
        <w:pStyle w:val="Heading3"/>
      </w:pPr>
      <w:r>
        <w:lastRenderedPageBreak/>
        <w:t>AT: Grid Impact</w:t>
      </w:r>
    </w:p>
    <w:p w14:paraId="169591B2" w14:textId="6F5594B2" w:rsidR="005D0E98" w:rsidRDefault="005D0E98" w:rsidP="005D0E98"/>
    <w:p w14:paraId="3FE98C9B" w14:textId="77777777" w:rsidR="00EB534A" w:rsidRDefault="00EB534A" w:rsidP="00EB534A">
      <w:pPr>
        <w:rPr>
          <w:rStyle w:val="Style13ptBold"/>
        </w:rPr>
      </w:pPr>
      <w:r w:rsidRPr="00EE3266">
        <w:rPr>
          <w:rStyle w:val="Style13ptBold"/>
        </w:rPr>
        <w:t xml:space="preserve">The bill doesn’t do anything for the grid – but, it’s irrelevant because Biden’s taking other steps to protect critical infrastructure </w:t>
      </w:r>
    </w:p>
    <w:p w14:paraId="7DC3F876" w14:textId="77777777" w:rsidR="00EB534A" w:rsidRPr="00EE3266" w:rsidRDefault="00EB534A" w:rsidP="00EB534A">
      <w:r w:rsidRPr="00EB534A">
        <w:rPr>
          <w:rStyle w:val="Style13ptBold"/>
        </w:rPr>
        <w:t>Miller 21</w:t>
      </w:r>
      <w:r w:rsidRPr="00EE3266">
        <w:t xml:space="preserve"> –</w:t>
      </w:r>
      <w:r>
        <w:t xml:space="preserve"> </w:t>
      </w:r>
      <w:r w:rsidRPr="00EB534A">
        <w:t>Cyber-Security Reporter at The Hill</w:t>
      </w:r>
    </w:p>
    <w:p w14:paraId="621FC51F" w14:textId="77777777" w:rsidR="00EB534A" w:rsidRPr="00EE3266" w:rsidRDefault="00EB534A" w:rsidP="00EB534A">
      <w:r w:rsidRPr="00EE3266">
        <w:t>Maggie, 4/2. “Lack of cyber funds in Biden infrastructure plan raises eyebrows.” https://thehill.com/policy/cybersecurity/546105-lack-of-cyber-funds-in-biden-spending-bill-raises-eyebrows</w:t>
      </w:r>
    </w:p>
    <w:p w14:paraId="77DA12A5" w14:textId="77777777" w:rsidR="00EB534A" w:rsidRPr="00EE3266" w:rsidRDefault="00EB534A" w:rsidP="00EB534A">
      <w:pPr>
        <w:rPr>
          <w:sz w:val="16"/>
        </w:rPr>
      </w:pPr>
      <w:r w:rsidRPr="00EE3266">
        <w:rPr>
          <w:sz w:val="16"/>
        </w:rPr>
        <w:t xml:space="preserve">President </w:t>
      </w:r>
      <w:r w:rsidRPr="00EE3266">
        <w:rPr>
          <w:rStyle w:val="StyleUnderline"/>
        </w:rPr>
        <w:t>Biden's</w:t>
      </w:r>
      <w:r w:rsidRPr="00EE3266">
        <w:rPr>
          <w:sz w:val="16"/>
        </w:rPr>
        <w:t xml:space="preserve"> $2.25 trillion </w:t>
      </w:r>
      <w:r w:rsidRPr="00EE3266">
        <w:rPr>
          <w:rStyle w:val="StyleUnderline"/>
        </w:rPr>
        <w:t>infrastructure plan does not include any funds to protect critical infrastructure against cyberattacks</w:t>
      </w:r>
      <w:r w:rsidRPr="00EE3266">
        <w:rPr>
          <w:sz w:val="16"/>
        </w:rPr>
        <w:t xml:space="preserve">, </w:t>
      </w:r>
      <w:r w:rsidRPr="00EE3266">
        <w:rPr>
          <w:rStyle w:val="StyleUnderline"/>
        </w:rPr>
        <w:t>even as the threat grows</w:t>
      </w:r>
      <w:r w:rsidRPr="00EE3266">
        <w:rPr>
          <w:sz w:val="16"/>
        </w:rPr>
        <w:t xml:space="preserve"> against targets such as the electric grid.</w:t>
      </w:r>
    </w:p>
    <w:p w14:paraId="040A42B9" w14:textId="77777777" w:rsidR="00EB534A" w:rsidRPr="00EE3266" w:rsidRDefault="00EB534A" w:rsidP="00EB534A">
      <w:pPr>
        <w:rPr>
          <w:sz w:val="16"/>
        </w:rPr>
      </w:pPr>
      <w:r w:rsidRPr="00EE3266">
        <w:rPr>
          <w:rStyle w:val="StyleUnderline"/>
        </w:rPr>
        <w:t xml:space="preserve">Experts say it was </w:t>
      </w:r>
      <w:r w:rsidRPr="00EE3266">
        <w:rPr>
          <w:rStyle w:val="Emphasis"/>
        </w:rPr>
        <w:t>disappointing</w:t>
      </w:r>
      <w:r w:rsidRPr="00EE3266">
        <w:rPr>
          <w:sz w:val="16"/>
        </w:rPr>
        <w:t xml:space="preserve"> </w:t>
      </w:r>
      <w:r w:rsidRPr="00EE3266">
        <w:rPr>
          <w:rStyle w:val="StyleUnderline"/>
        </w:rPr>
        <w:t>to see there were no funds set aside to defend systems critical to everyday life from hackers</w:t>
      </w:r>
      <w:r w:rsidRPr="00EE3266">
        <w:rPr>
          <w:sz w:val="16"/>
        </w:rPr>
        <w:t>, particularly as the proposal calls for things like $100 billion for improving grid resiliency, the creation of new jobs and developing more clean electricity.</w:t>
      </w:r>
    </w:p>
    <w:p w14:paraId="18AE7393" w14:textId="77777777" w:rsidR="00EB534A" w:rsidRPr="00EE3266" w:rsidRDefault="00EB534A" w:rsidP="00EB534A">
      <w:pPr>
        <w:rPr>
          <w:sz w:val="16"/>
        </w:rPr>
      </w:pPr>
      <w:r w:rsidRPr="00EE3266">
        <w:rPr>
          <w:sz w:val="16"/>
        </w:rPr>
        <w:t xml:space="preserve">“It is a bit of an eyesore of not seeing a more prominent listing of cybersecurity in this, </w:t>
      </w:r>
      <w:r w:rsidRPr="00EE3266">
        <w:rPr>
          <w:rStyle w:val="StyleUnderline"/>
        </w:rPr>
        <w:t>but</w:t>
      </w:r>
      <w:r w:rsidRPr="00EE3266">
        <w:rPr>
          <w:sz w:val="16"/>
        </w:rPr>
        <w:t xml:space="preserve"> I think </w:t>
      </w:r>
      <w:r w:rsidRPr="00EE3266">
        <w:rPr>
          <w:rStyle w:val="StyleUnderline"/>
        </w:rPr>
        <w:t xml:space="preserve">there will be </w:t>
      </w:r>
      <w:r w:rsidRPr="00EE3266">
        <w:rPr>
          <w:rStyle w:val="Emphasis"/>
        </w:rPr>
        <w:t>more to come</w:t>
      </w:r>
      <w:r w:rsidRPr="00EE3266">
        <w:rPr>
          <w:sz w:val="16"/>
        </w:rPr>
        <w:t xml:space="preserve">,” </w:t>
      </w:r>
      <w:r w:rsidRPr="00EE3266">
        <w:rPr>
          <w:rStyle w:val="StyleUnderline"/>
        </w:rPr>
        <w:t>said</w:t>
      </w:r>
      <w:r w:rsidRPr="00EE3266">
        <w:rPr>
          <w:sz w:val="16"/>
        </w:rPr>
        <w:t xml:space="preserve"> Tobias Whitney, </w:t>
      </w:r>
      <w:r w:rsidRPr="00EE3266">
        <w:rPr>
          <w:rStyle w:val="StyleUnderline"/>
        </w:rPr>
        <w:t>vice president of energy security solutions at Fortress Information Security</w:t>
      </w:r>
      <w:r w:rsidRPr="00EE3266">
        <w:rPr>
          <w:sz w:val="16"/>
        </w:rPr>
        <w:t>, which works with grid operators.</w:t>
      </w:r>
    </w:p>
    <w:p w14:paraId="77948300" w14:textId="77777777" w:rsidR="00EB534A" w:rsidRPr="00EE3266" w:rsidRDefault="00EB534A" w:rsidP="00EB534A">
      <w:pPr>
        <w:rPr>
          <w:sz w:val="16"/>
        </w:rPr>
      </w:pPr>
      <w:r w:rsidRPr="00EE3266">
        <w:rPr>
          <w:sz w:val="16"/>
        </w:rPr>
        <w:t>The cybersecurity of the grid has become an area of increasing concern in recent years as hackers have ratcheted up efforts to target critical systems. Those efforts accelerated during the COVID-19 pandemic.</w:t>
      </w:r>
    </w:p>
    <w:p w14:paraId="17728479" w14:textId="77777777" w:rsidR="00EB534A" w:rsidRPr="00EE3266" w:rsidRDefault="00EB534A" w:rsidP="00EB534A">
      <w:pPr>
        <w:rPr>
          <w:sz w:val="16"/>
        </w:rPr>
      </w:pPr>
      <w:r w:rsidRPr="00EE3266">
        <w:rPr>
          <w:sz w:val="16"/>
        </w:rPr>
        <w:t>Officials on Capitol Hill warned last year that foreign adversaries had the ability and were actively attempting to disrupt the grid during the pandemic. The 2019 Worldwide Threat Assessment compiled by former Director of Intelligence Dan Coats found that Russia, China and Iran were all capable of launching cyberattacks that “cause localized, temporary disruptive effects on critical infrastructure.”</w:t>
      </w:r>
    </w:p>
    <w:p w14:paraId="1F50D7F9" w14:textId="77777777" w:rsidR="00EB534A" w:rsidRPr="00EE3266" w:rsidRDefault="00EB534A" w:rsidP="00EB534A">
      <w:pPr>
        <w:rPr>
          <w:sz w:val="16"/>
        </w:rPr>
      </w:pPr>
      <w:r w:rsidRPr="00EE3266">
        <w:rPr>
          <w:sz w:val="16"/>
        </w:rPr>
        <w:t>The Government Accountability Office, in a report last month, highlighted how distribution systems within the U.S. grid are increasingly vulnerable to cyberattacks.</w:t>
      </w:r>
    </w:p>
    <w:p w14:paraId="7B7A1FE7" w14:textId="77777777" w:rsidR="00EB534A" w:rsidRPr="00EE3266" w:rsidRDefault="00EB534A" w:rsidP="00EB534A">
      <w:pPr>
        <w:rPr>
          <w:sz w:val="16"/>
        </w:rPr>
      </w:pPr>
      <w:r w:rsidRPr="00EE3266">
        <w:rPr>
          <w:sz w:val="16"/>
        </w:rPr>
        <w:t>The warnings aren’t theoretical either.</w:t>
      </w:r>
    </w:p>
    <w:p w14:paraId="1726E6D1" w14:textId="77777777" w:rsidR="00EB534A" w:rsidRPr="00EE3266" w:rsidRDefault="00EB534A" w:rsidP="00EB534A">
      <w:pPr>
        <w:rPr>
          <w:sz w:val="16"/>
        </w:rPr>
      </w:pPr>
      <w:r w:rsidRPr="00EE3266">
        <w:rPr>
          <w:sz w:val="16"/>
        </w:rPr>
        <w:t>Grid disruptions have taken place in recent years, with a cyberattack on an undisclosed Western utility in 2019. And in February, frigid temperatures caused millions in Texas to lose power and put lives in danger, underscoring the crippling effect of any disruption to the electric grid.</w:t>
      </w:r>
    </w:p>
    <w:p w14:paraId="4A71AA2E" w14:textId="77777777" w:rsidR="00EB534A" w:rsidRPr="00EE3266" w:rsidRDefault="00EB534A" w:rsidP="00EB534A">
      <w:pPr>
        <w:rPr>
          <w:sz w:val="16"/>
        </w:rPr>
      </w:pPr>
      <w:r w:rsidRPr="00EE3266">
        <w:rPr>
          <w:sz w:val="16"/>
        </w:rPr>
        <w:t>Jim Cunningham, the executive director of Protect Our Power, told The Hill that “the grid is attacked millions of times per day,” and noted that his organization is urging the Biden administration and Congress to invest between $20 billion and $25 billion to secure it.</w:t>
      </w:r>
    </w:p>
    <w:p w14:paraId="059A80C7" w14:textId="77777777" w:rsidR="00EB534A" w:rsidRPr="00EE3266" w:rsidRDefault="00EB534A" w:rsidP="00EB534A">
      <w:pPr>
        <w:rPr>
          <w:sz w:val="16"/>
        </w:rPr>
      </w:pPr>
      <w:r w:rsidRPr="00EE3266">
        <w:rPr>
          <w:sz w:val="16"/>
        </w:rPr>
        <w:t>“I think it is absolutely an essential part of any infrastructure plan,” Cunningham said. “The reality is the tragedy that we witnessed in Texas a short time ago thankfully only lasted a week, week and a half ... but if the grid goes down, we’re looking at months, maybe God forbid even a year. So electricity plays a critical role in the functioning of our society.”</w:t>
      </w:r>
    </w:p>
    <w:p w14:paraId="134B1282" w14:textId="77777777" w:rsidR="00EB534A" w:rsidRPr="00EE3266" w:rsidRDefault="00EB534A" w:rsidP="00EB534A">
      <w:pPr>
        <w:rPr>
          <w:sz w:val="16"/>
        </w:rPr>
      </w:pPr>
      <w:r w:rsidRPr="00EE3266">
        <w:rPr>
          <w:sz w:val="16"/>
        </w:rPr>
        <w:t>Marty Edwards, vice president of OT security at cybersecurity group Tenable, said the Biden administration needs to make cybersecurity a component of infrastructure.</w:t>
      </w:r>
    </w:p>
    <w:p w14:paraId="4211D241" w14:textId="77777777" w:rsidR="00EB534A" w:rsidRPr="00EE3266" w:rsidRDefault="00EB534A" w:rsidP="00EB534A">
      <w:pPr>
        <w:rPr>
          <w:sz w:val="16"/>
        </w:rPr>
      </w:pPr>
      <w:r w:rsidRPr="00EE3266">
        <w:rPr>
          <w:sz w:val="16"/>
        </w:rPr>
        <w:t>“Any critical infrastructure modernization must take cybersecurity into account from the start,” Edwards said in a statement to The Hill. “As we become more and more reliant on the electric grid, increasingly advanced adversaries are looking to disrupt our way of life in any way possible, including by attacking our most critical infrastructure.”</w:t>
      </w:r>
    </w:p>
    <w:p w14:paraId="40BBD6F6" w14:textId="77777777" w:rsidR="00EB534A" w:rsidRPr="00EE3266" w:rsidRDefault="00EB534A" w:rsidP="00EB534A">
      <w:pPr>
        <w:rPr>
          <w:sz w:val="16"/>
        </w:rPr>
      </w:pPr>
      <w:r w:rsidRPr="00EE3266">
        <w:rPr>
          <w:rStyle w:val="StyleUnderline"/>
        </w:rPr>
        <w:t>While the proposed infrastructure package did not include specific cybersecurity funds, the</w:t>
      </w:r>
      <w:r w:rsidRPr="00EE3266">
        <w:rPr>
          <w:sz w:val="16"/>
        </w:rPr>
        <w:t xml:space="preserve"> </w:t>
      </w:r>
      <w:r w:rsidRPr="00EE3266">
        <w:rPr>
          <w:rStyle w:val="StyleUnderline"/>
        </w:rPr>
        <w:t>administration has taken</w:t>
      </w:r>
      <w:r w:rsidRPr="00EE3266">
        <w:rPr>
          <w:sz w:val="16"/>
        </w:rPr>
        <w:t xml:space="preserve"> some </w:t>
      </w:r>
      <w:r w:rsidRPr="00EE3266">
        <w:rPr>
          <w:rStyle w:val="StyleUnderline"/>
        </w:rPr>
        <w:t>steps toward addressing national security risks in cyberspace</w:t>
      </w:r>
      <w:r w:rsidRPr="00EE3266">
        <w:rPr>
          <w:sz w:val="16"/>
        </w:rPr>
        <w:t>, particularly in the wake of recent massive foreign cyber espionage incidents.</w:t>
      </w:r>
    </w:p>
    <w:p w14:paraId="013282EC" w14:textId="77777777" w:rsidR="00EB534A" w:rsidRPr="00EE3266" w:rsidRDefault="00EB534A" w:rsidP="00EB534A">
      <w:pPr>
        <w:rPr>
          <w:sz w:val="16"/>
        </w:rPr>
      </w:pPr>
      <w:r w:rsidRPr="00EE3266">
        <w:rPr>
          <w:sz w:val="16"/>
        </w:rPr>
        <w:t xml:space="preserve">President </w:t>
      </w:r>
      <w:r w:rsidRPr="00EE3266">
        <w:rPr>
          <w:rStyle w:val="StyleUnderline"/>
        </w:rPr>
        <w:t>Biden</w:t>
      </w:r>
      <w:r w:rsidRPr="00EE3266">
        <w:rPr>
          <w:sz w:val="16"/>
        </w:rPr>
        <w:t xml:space="preserve"> will soon sign an </w:t>
      </w:r>
      <w:r w:rsidRPr="00EE3266">
        <w:rPr>
          <w:rStyle w:val="StyleUnderline"/>
        </w:rPr>
        <w:t>executive order</w:t>
      </w:r>
      <w:r w:rsidRPr="00EE3266">
        <w:rPr>
          <w:sz w:val="16"/>
        </w:rPr>
        <w:t xml:space="preserve"> that, according to administration officials, </w:t>
      </w:r>
      <w:r w:rsidRPr="00EE3266">
        <w:rPr>
          <w:rStyle w:val="StyleUnderline"/>
        </w:rPr>
        <w:t>will include</w:t>
      </w:r>
      <w:r w:rsidRPr="00EE3266">
        <w:rPr>
          <w:sz w:val="16"/>
        </w:rPr>
        <w:t xml:space="preserve"> about </w:t>
      </w:r>
      <w:r w:rsidRPr="00EE3266">
        <w:rPr>
          <w:rStyle w:val="StyleUnderline"/>
        </w:rPr>
        <w:t>a dozen actions to improve federal cybersecurity</w:t>
      </w:r>
      <w:r w:rsidRPr="00EE3266">
        <w:rPr>
          <w:sz w:val="16"/>
        </w:rPr>
        <w:t xml:space="preserve">. </w:t>
      </w:r>
      <w:r w:rsidRPr="00EE3266">
        <w:rPr>
          <w:rStyle w:val="StyleUnderline"/>
        </w:rPr>
        <w:t>Biden also spearheaded the inclusion of $650 million in the</w:t>
      </w:r>
      <w:r w:rsidRPr="00EE3266">
        <w:rPr>
          <w:sz w:val="16"/>
        </w:rPr>
        <w:t xml:space="preserve"> recently enacted </w:t>
      </w:r>
      <w:r w:rsidRPr="00EE3266">
        <w:rPr>
          <w:rStyle w:val="StyleUnderline"/>
        </w:rPr>
        <w:t>COVID</w:t>
      </w:r>
      <w:r w:rsidRPr="00EE3266">
        <w:rPr>
          <w:sz w:val="16"/>
        </w:rPr>
        <w:t xml:space="preserve">-19 </w:t>
      </w:r>
      <w:r w:rsidRPr="00EE3266">
        <w:rPr>
          <w:rStyle w:val="StyleUnderline"/>
        </w:rPr>
        <w:t>relief package for the Cybersecurity and Infrastructure Security Agency</w:t>
      </w:r>
      <w:r w:rsidRPr="00EE3266">
        <w:rPr>
          <w:sz w:val="16"/>
        </w:rPr>
        <w:t xml:space="preserve"> (CISA), </w:t>
      </w:r>
      <w:r w:rsidRPr="00EE3266">
        <w:rPr>
          <w:rStyle w:val="StyleUnderline"/>
        </w:rPr>
        <w:t>along with millions more in techn</w:t>
      </w:r>
      <w:r w:rsidRPr="00EE3266">
        <w:rPr>
          <w:sz w:val="16"/>
        </w:rPr>
        <w:t xml:space="preserve">ology </w:t>
      </w:r>
      <w:r w:rsidRPr="00EE3266">
        <w:rPr>
          <w:rStyle w:val="StyleUnderline"/>
        </w:rPr>
        <w:t>modernization funds</w:t>
      </w:r>
      <w:r w:rsidRPr="00EE3266">
        <w:rPr>
          <w:sz w:val="16"/>
        </w:rPr>
        <w:t>.</w:t>
      </w:r>
    </w:p>
    <w:p w14:paraId="09D54C43" w14:textId="77777777" w:rsidR="00EB534A" w:rsidRPr="00EE3266" w:rsidRDefault="00EB534A" w:rsidP="00EB534A">
      <w:pPr>
        <w:rPr>
          <w:sz w:val="16"/>
        </w:rPr>
      </w:pPr>
      <w:r w:rsidRPr="00EE3266">
        <w:rPr>
          <w:rStyle w:val="StyleUnderline"/>
        </w:rPr>
        <w:t>On electric grid security</w:t>
      </w:r>
      <w:r w:rsidRPr="00EE3266">
        <w:rPr>
          <w:sz w:val="16"/>
        </w:rPr>
        <w:t xml:space="preserve">, Bloomberg News reported this week that administration officials including </w:t>
      </w:r>
      <w:r w:rsidRPr="00EE3266">
        <w:rPr>
          <w:rStyle w:val="StyleUnderline"/>
        </w:rPr>
        <w:t>Energy Secretary</w:t>
      </w:r>
      <w:r w:rsidRPr="00EE3266">
        <w:rPr>
          <w:sz w:val="16"/>
        </w:rPr>
        <w:t xml:space="preserve"> Jennifer </w:t>
      </w:r>
      <w:r w:rsidRPr="00EE3266">
        <w:rPr>
          <w:rStyle w:val="StyleUnderline"/>
        </w:rPr>
        <w:t>Granholm briefed top utility executives last month on a new plan to defend the U.S. grid from cybersecurity threats</w:t>
      </w:r>
      <w:r w:rsidRPr="00EE3266">
        <w:rPr>
          <w:sz w:val="16"/>
        </w:rPr>
        <w:t>.</w:t>
      </w:r>
    </w:p>
    <w:p w14:paraId="56DB667B" w14:textId="77777777" w:rsidR="00EB534A" w:rsidRPr="00EE3266" w:rsidRDefault="00EB534A" w:rsidP="00EB534A">
      <w:pPr>
        <w:rPr>
          <w:sz w:val="16"/>
        </w:rPr>
      </w:pPr>
      <w:r w:rsidRPr="00EE3266">
        <w:rPr>
          <w:sz w:val="16"/>
        </w:rPr>
        <w:t xml:space="preserve">A </w:t>
      </w:r>
      <w:r w:rsidRPr="00EE3266">
        <w:rPr>
          <w:rStyle w:val="StyleUnderline"/>
        </w:rPr>
        <w:t>National Security Council spokesperson told The</w:t>
      </w:r>
      <w:r w:rsidRPr="00EE3266">
        <w:rPr>
          <w:sz w:val="16"/>
        </w:rPr>
        <w:t xml:space="preserve"> Hill on Thursday </w:t>
      </w:r>
      <w:r w:rsidRPr="00EE3266">
        <w:rPr>
          <w:rStyle w:val="StyleUnderline"/>
        </w:rPr>
        <w:t>that the administration "is committed to safeguarding the cybersecurity of U.S. critical infrastructure</w:t>
      </w:r>
      <w:r w:rsidRPr="00EE3266">
        <w:rPr>
          <w:sz w:val="16"/>
        </w:rPr>
        <w:t xml:space="preserve"> from persistent and sophisticated threats” </w:t>
      </w:r>
      <w:r w:rsidRPr="00EE3266">
        <w:rPr>
          <w:rStyle w:val="StyleUnderline"/>
        </w:rPr>
        <w:t>and has “launched a 100 Day Control Systems cybersecurity initiative, working closely with the private sector</w:t>
      </w:r>
      <w:r w:rsidRPr="00EE3266">
        <w:rPr>
          <w:sz w:val="16"/>
        </w:rPr>
        <w:t xml:space="preserve"> that manages much of this critical infrastructure like those for electricity and water, to improve cybersecurity."</w:t>
      </w:r>
    </w:p>
    <w:p w14:paraId="41366447" w14:textId="131FCB6D" w:rsidR="0013638A" w:rsidRDefault="0013638A" w:rsidP="005D0E98"/>
    <w:p w14:paraId="45CBC201" w14:textId="34DE7D0D" w:rsidR="004066FB" w:rsidRDefault="004066FB" w:rsidP="005D0E98"/>
    <w:p w14:paraId="27FA9B8D" w14:textId="77777777" w:rsidR="004066FB" w:rsidRDefault="004066FB" w:rsidP="004066FB">
      <w:pPr>
        <w:pStyle w:val="Heading4"/>
      </w:pPr>
      <w:r>
        <w:t>Grid is resilient</w:t>
      </w:r>
    </w:p>
    <w:p w14:paraId="542E2652" w14:textId="77777777" w:rsidR="004066FB" w:rsidRDefault="004066FB" w:rsidP="004066FB">
      <w:r w:rsidRPr="00A66C69">
        <w:rPr>
          <w:rStyle w:val="Style13ptBold"/>
        </w:rPr>
        <w:t>Niiler 19</w:t>
      </w:r>
      <w:r>
        <w:t xml:space="preserve"> – Science and technology writer for Wired and National Geographic.</w:t>
      </w:r>
    </w:p>
    <w:p w14:paraId="33973597" w14:textId="61F0A419" w:rsidR="004066FB" w:rsidRPr="00A66C69" w:rsidRDefault="004066FB" w:rsidP="004066FB">
      <w:r>
        <w:t xml:space="preserve">Eric Niiler, “The Grid Might Survive an Electromagnetic Pulse Just Fine,” </w:t>
      </w:r>
      <w:r>
        <w:rPr>
          <w:i/>
          <w:iCs/>
        </w:rPr>
        <w:t>Wired</w:t>
      </w:r>
      <w:r>
        <w:t xml:space="preserve">, 30 April 2019, </w:t>
      </w:r>
      <w:r w:rsidRPr="00A66C69">
        <w:t>https://www.wired.com/story/the-grid-might-survive-an-electromagnetic-pulse-just-fine/</w:t>
      </w:r>
      <w:r>
        <w:t>.</w:t>
      </w:r>
    </w:p>
    <w:p w14:paraId="4AEFBD31" w14:textId="77777777" w:rsidR="004066FB" w:rsidRPr="004066FB" w:rsidRDefault="004066FB" w:rsidP="004066FB">
      <w:pPr>
        <w:rPr>
          <w:sz w:val="16"/>
          <w:szCs w:val="16"/>
        </w:rPr>
      </w:pPr>
      <w:r w:rsidRPr="004066FB">
        <w:rPr>
          <w:rStyle w:val="StyleUnderline"/>
        </w:rPr>
        <w:t>OVER THE PAST few years, speculation has risen around whether North Korea or any other nation could</w:t>
      </w:r>
      <w:r w:rsidRPr="004066FB">
        <w:rPr>
          <w:sz w:val="16"/>
          <w:szCs w:val="16"/>
        </w:rPr>
        <w:t xml:space="preserve"> detonate a nuclear weapon over the United States that would </w:t>
      </w:r>
      <w:r w:rsidRPr="004066FB">
        <w:rPr>
          <w:rStyle w:val="StyleUnderline"/>
        </w:rPr>
        <w:t>create an electromagnetic pulse and knock out all electricity for weeks or months</w:t>
      </w:r>
      <w:r w:rsidRPr="004066FB">
        <w:rPr>
          <w:sz w:val="16"/>
          <w:szCs w:val="16"/>
        </w:rPr>
        <w:t xml:space="preserve">. This doomsday hypothesis has been promoted by a former CIA director, a commission set up by Congress, and a book by newsman Ted Koppel. But </w:t>
      </w:r>
      <w:r w:rsidRPr="004066FB">
        <w:rPr>
          <w:rStyle w:val="Emphasis"/>
        </w:rPr>
        <w:t>a sober new engineering study by industry experts finds that key equipment on the grid can be protected from any such EMP. Even if it could happen, the resulting blackouts</w:t>
      </w:r>
      <w:r w:rsidRPr="004066FB">
        <w:rPr>
          <w:rStyle w:val="StyleUnderline"/>
        </w:rPr>
        <w:t xml:space="preserve"> would affect a few states but </w:t>
      </w:r>
      <w:r w:rsidRPr="004066FB">
        <w:rPr>
          <w:rStyle w:val="Emphasis"/>
        </w:rPr>
        <w:t>wouldn't turn the US into a backdrop for The Walking Dead</w:t>
      </w:r>
      <w:r w:rsidRPr="004066FB">
        <w:rPr>
          <w:rStyle w:val="StyleUnderline"/>
        </w:rPr>
        <w:t>.</w:t>
      </w:r>
    </w:p>
    <w:p w14:paraId="6A39EABF" w14:textId="77777777" w:rsidR="004066FB" w:rsidRPr="004066FB" w:rsidRDefault="004066FB" w:rsidP="004066FB">
      <w:pPr>
        <w:rPr>
          <w:sz w:val="16"/>
          <w:szCs w:val="16"/>
        </w:rPr>
      </w:pPr>
      <w:r w:rsidRPr="004066FB">
        <w:rPr>
          <w:rStyle w:val="StyleUnderline"/>
        </w:rPr>
        <w:t>The study, by the Electric Power Research Institute</w:t>
      </w:r>
      <w:r w:rsidRPr="004066FB">
        <w:rPr>
          <w:sz w:val="16"/>
          <w:szCs w:val="16"/>
        </w:rPr>
        <w:t xml:space="preserve">, a utility-funded research organization, </w:t>
      </w:r>
      <w:r w:rsidRPr="004066FB">
        <w:rPr>
          <w:rStyle w:val="StyleUnderline"/>
        </w:rPr>
        <w:t xml:space="preserve">finds that </w:t>
      </w:r>
      <w:r w:rsidRPr="004066FB">
        <w:rPr>
          <w:rStyle w:val="Emphasis"/>
        </w:rPr>
        <w:t>existing technology can protect</w:t>
      </w:r>
      <w:r w:rsidRPr="004066FB">
        <w:rPr>
          <w:sz w:val="16"/>
          <w:szCs w:val="16"/>
        </w:rPr>
        <w:t xml:space="preserve"> various components of </w:t>
      </w:r>
      <w:r w:rsidRPr="004066FB">
        <w:rPr>
          <w:rStyle w:val="Emphasis"/>
        </w:rPr>
        <w:t>the electric grid to buffer it from the effects of solar flares, lightning strikes, and an EMP</w:t>
      </w:r>
      <w:r w:rsidRPr="004066FB">
        <w:rPr>
          <w:sz w:val="16"/>
          <w:szCs w:val="16"/>
        </w:rPr>
        <w:t xml:space="preserve"> from a nuclear blast </w:t>
      </w:r>
      <w:r w:rsidRPr="004066FB">
        <w:rPr>
          <w:rStyle w:val="StyleUnderline"/>
        </w:rPr>
        <w:t>all at the same time: a three-for-one surge protector</w:t>
      </w:r>
      <w:r w:rsidRPr="004066FB">
        <w:rPr>
          <w:sz w:val="16"/>
          <w:szCs w:val="16"/>
        </w:rPr>
        <w:t>. “We have a strong technical basis for what the impacts [of an EMP] might be,” says Randy Horton, EPRI project manager and author of the report being released today. “That is one thing that didn’t exist before.”</w:t>
      </w:r>
    </w:p>
    <w:p w14:paraId="4AEF9B72" w14:textId="77777777" w:rsidR="004066FB" w:rsidRPr="004066FB" w:rsidRDefault="004066FB" w:rsidP="004066FB">
      <w:pPr>
        <w:rPr>
          <w:sz w:val="16"/>
          <w:szCs w:val="16"/>
        </w:rPr>
      </w:pPr>
      <w:r w:rsidRPr="004066FB">
        <w:rPr>
          <w:sz w:val="16"/>
          <w:szCs w:val="16"/>
        </w:rPr>
        <w:t xml:space="preserve">Horton says that </w:t>
      </w:r>
      <w:r w:rsidRPr="004066FB">
        <w:rPr>
          <w:rStyle w:val="Emphasis"/>
        </w:rPr>
        <w:t>EPRI technicians worked with experts at the Department of Energy labs</w:t>
      </w:r>
      <w:r w:rsidRPr="004066FB">
        <w:rPr>
          <w:rStyle w:val="StyleUnderline"/>
        </w:rPr>
        <w:t xml:space="preserve"> at Los Alamos and Sandia </w:t>
      </w:r>
      <w:r w:rsidRPr="004066FB">
        <w:rPr>
          <w:rStyle w:val="Emphasis"/>
        </w:rPr>
        <w:t>to simulate some effects of an EMP</w:t>
      </w:r>
      <w:r w:rsidRPr="004066FB">
        <w:rPr>
          <w:sz w:val="16"/>
          <w:szCs w:val="16"/>
        </w:rPr>
        <w:t xml:space="preserve"> on substations and distribution systems. </w:t>
      </w:r>
      <w:r w:rsidRPr="004066FB">
        <w:rPr>
          <w:rStyle w:val="Emphasis"/>
        </w:rPr>
        <w:t>They also did real-world testing of electrical equipment</w:t>
      </w:r>
      <w:r w:rsidRPr="004066FB">
        <w:rPr>
          <w:sz w:val="16"/>
          <w:szCs w:val="16"/>
        </w:rPr>
        <w:t xml:space="preserve"> at an EPRI laboratory in Charlotte, North Carolina. </w:t>
      </w:r>
      <w:r w:rsidRPr="004066FB">
        <w:rPr>
          <w:rStyle w:val="StyleUnderline"/>
        </w:rPr>
        <w:t>The study</w:t>
      </w:r>
      <w:r w:rsidRPr="004066FB">
        <w:rPr>
          <w:sz w:val="16"/>
          <w:szCs w:val="16"/>
        </w:rPr>
        <w:t xml:space="preserve">, which took three years to complete, </w:t>
      </w:r>
      <w:r w:rsidRPr="004066FB">
        <w:rPr>
          <w:rStyle w:val="StyleUnderline"/>
        </w:rPr>
        <w:t>looks at the effects of three kinds of energy spawned by a nuclear detonation.</w:t>
      </w:r>
    </w:p>
    <w:p w14:paraId="652B3A21" w14:textId="77777777" w:rsidR="004066FB" w:rsidRPr="004066FB" w:rsidRDefault="004066FB" w:rsidP="004066FB">
      <w:pPr>
        <w:rPr>
          <w:rStyle w:val="StyleUnderline"/>
        </w:rPr>
      </w:pPr>
      <w:r w:rsidRPr="004066FB">
        <w:rPr>
          <w:rStyle w:val="StyleUnderline"/>
        </w:rPr>
        <w:t>The first high-energy wave occurs in just a few nanoseconds and is called an E1. The second wave</w:t>
      </w:r>
      <w:r w:rsidRPr="004066FB">
        <w:rPr>
          <w:sz w:val="16"/>
          <w:szCs w:val="16"/>
        </w:rPr>
        <w:t xml:space="preserve">, called an E2, lasts up to a second and </w:t>
      </w:r>
      <w:r w:rsidRPr="004066FB">
        <w:rPr>
          <w:rStyle w:val="StyleUnderline"/>
        </w:rPr>
        <w:t>can fry electric systems the way a lightning strike does, unless they are properly grounded. Effects of an E2 wave on the grid are expected to be minimal. The third kind of wave</w:t>
      </w:r>
      <w:r w:rsidRPr="004066FB">
        <w:rPr>
          <w:sz w:val="16"/>
          <w:szCs w:val="16"/>
        </w:rPr>
        <w:t xml:space="preserve"> can last for tens of seconds and </w:t>
      </w:r>
      <w:r w:rsidRPr="004066FB">
        <w:rPr>
          <w:rStyle w:val="StyleUnderline"/>
        </w:rPr>
        <w:t>is similar to what utility operators might expect from a</w:t>
      </w:r>
      <w:r w:rsidRPr="004066FB">
        <w:rPr>
          <w:sz w:val="16"/>
          <w:szCs w:val="16"/>
        </w:rPr>
        <w:t xml:space="preserve"> low-frequency, long-duration </w:t>
      </w:r>
      <w:r w:rsidRPr="004066FB">
        <w:rPr>
          <w:rStyle w:val="StyleUnderline"/>
        </w:rPr>
        <w:t>solar flare</w:t>
      </w:r>
      <w:r w:rsidRPr="004066FB">
        <w:rPr>
          <w:sz w:val="16"/>
          <w:szCs w:val="16"/>
        </w:rPr>
        <w:t xml:space="preserve"> or geomagnetic storm. The report says that </w:t>
      </w:r>
      <w:r w:rsidRPr="004066FB">
        <w:rPr>
          <w:rStyle w:val="StyleUnderline"/>
        </w:rPr>
        <w:t>the combination of an E1 and E3 would cause the most damage over the widest area.</w:t>
      </w:r>
    </w:p>
    <w:p w14:paraId="4661FC66" w14:textId="77777777" w:rsidR="004066FB" w:rsidRPr="004066FB" w:rsidRDefault="004066FB" w:rsidP="004066FB">
      <w:pPr>
        <w:rPr>
          <w:sz w:val="16"/>
          <w:szCs w:val="16"/>
        </w:rPr>
      </w:pPr>
      <w:r w:rsidRPr="004066FB">
        <w:rPr>
          <w:sz w:val="16"/>
          <w:szCs w:val="16"/>
        </w:rPr>
        <w:t xml:space="preserve">Horton says </w:t>
      </w:r>
      <w:r w:rsidRPr="004066FB">
        <w:rPr>
          <w:rStyle w:val="StyleUnderline"/>
        </w:rPr>
        <w:t>simulations and testing by EPRI contradicts earlier findings that an EMP would wipe out the US grid. “</w:t>
      </w:r>
      <w:r w:rsidRPr="004066FB">
        <w:rPr>
          <w:rStyle w:val="Emphasis"/>
        </w:rPr>
        <w:t>You could have a regional voltage collapse, but you wouldn’t damage a large number of bulk power transformers immediately</w:t>
      </w:r>
      <w:r w:rsidRPr="004066FB">
        <w:rPr>
          <w:sz w:val="16"/>
          <w:szCs w:val="16"/>
        </w:rPr>
        <w:t>,” Horton says. “That was the difference in our finding. There were some studies that said you could damage hundreds of transformers. We just didn’t find it.”</w:t>
      </w:r>
    </w:p>
    <w:p w14:paraId="381CAAEC" w14:textId="77777777" w:rsidR="004066FB" w:rsidRPr="004066FB" w:rsidRDefault="004066FB" w:rsidP="004066FB">
      <w:pPr>
        <w:rPr>
          <w:sz w:val="16"/>
          <w:szCs w:val="16"/>
        </w:rPr>
      </w:pPr>
      <w:r w:rsidRPr="004066FB">
        <w:rPr>
          <w:sz w:val="16"/>
          <w:szCs w:val="16"/>
        </w:rPr>
        <w:t>Some members of an EMP commission have argued for the past decade that an attack would destroy the electric grid, and kill 90 percent of the US population through disease or starvation. That panel shut down in 2017 after the Department of Homeland Security did not request more funds from Congress to keep it going.</w:t>
      </w:r>
    </w:p>
    <w:p w14:paraId="3ED5FFB8" w14:textId="77777777" w:rsidR="004066FB" w:rsidRPr="004066FB" w:rsidRDefault="004066FB" w:rsidP="004066FB">
      <w:pPr>
        <w:rPr>
          <w:sz w:val="16"/>
          <w:szCs w:val="16"/>
        </w:rPr>
      </w:pPr>
      <w:r w:rsidRPr="004066FB">
        <w:rPr>
          <w:sz w:val="16"/>
          <w:szCs w:val="16"/>
        </w:rPr>
        <w:t>Apart from the electric power industry, the Pentagon has been conducting its own classified tests about potential effects from such an event on military installations. A group of experts is meeting this week at Maxwell Air Force Base in Montgomery, Alabama, says Air Force lieutenant-general Steven Kwast, who is coordinating the event.</w:t>
      </w:r>
    </w:p>
    <w:p w14:paraId="32C00378" w14:textId="77777777" w:rsidR="004066FB" w:rsidRPr="004066FB" w:rsidRDefault="004066FB" w:rsidP="004066FB">
      <w:pPr>
        <w:rPr>
          <w:sz w:val="16"/>
          <w:szCs w:val="16"/>
        </w:rPr>
      </w:pPr>
      <w:r w:rsidRPr="004066FB">
        <w:rPr>
          <w:sz w:val="16"/>
          <w:szCs w:val="16"/>
        </w:rPr>
        <w:t>Kwast says the threat is much more real than the public believes. “You don’t need to have a nuclear detonation in space to do this,” he said. “You could have a hot-air balloon rising above a city with a tactical electromagnetic weapon. You could do one over an airfield of F-35s or one Army post so none of the tanks work or over a shipyard so that none of the ships sail. Our enemy is clever and adaptive. They see our soft underbelly is our electricity.”</w:t>
      </w:r>
    </w:p>
    <w:p w14:paraId="0B51F354" w14:textId="77777777" w:rsidR="004066FB" w:rsidRDefault="004066FB" w:rsidP="004066FB">
      <w:pPr>
        <w:rPr>
          <w:sz w:val="16"/>
          <w:szCs w:val="16"/>
        </w:rPr>
      </w:pPr>
      <w:r w:rsidRPr="004066FB">
        <w:rPr>
          <w:sz w:val="16"/>
          <w:szCs w:val="16"/>
        </w:rPr>
        <w:t xml:space="preserve">But other nuclear weapons experts say </w:t>
      </w:r>
      <w:r w:rsidRPr="004066FB">
        <w:rPr>
          <w:rStyle w:val="Emphasis"/>
        </w:rPr>
        <w:t>the technical study</w:t>
      </w:r>
      <w:r w:rsidRPr="004066FB">
        <w:rPr>
          <w:rStyle w:val="StyleUnderline"/>
        </w:rPr>
        <w:t xml:space="preserve"> by EPRI </w:t>
      </w:r>
      <w:r w:rsidRPr="004066FB">
        <w:rPr>
          <w:rStyle w:val="Emphasis"/>
        </w:rPr>
        <w:t>brings scientific rigor to a field that has been dominated by hype and fearmongering</w:t>
      </w:r>
      <w:r w:rsidRPr="004066FB">
        <w:rPr>
          <w:rStyle w:val="StyleUnderline"/>
        </w:rPr>
        <w:t xml:space="preserve">. “When you are doing documented research on physical systems, </w:t>
      </w:r>
      <w:r w:rsidRPr="004066FB">
        <w:rPr>
          <w:rStyle w:val="Emphasis"/>
        </w:rPr>
        <w:t>it is still solid evidence, no matter who paid for it,” says</w:t>
      </w:r>
      <w:r w:rsidRPr="004066FB">
        <w:rPr>
          <w:sz w:val="16"/>
          <w:szCs w:val="16"/>
        </w:rPr>
        <w:t xml:space="preserve"> Sharon </w:t>
      </w:r>
      <w:r w:rsidRPr="004066FB">
        <w:rPr>
          <w:rStyle w:val="StyleUnderline"/>
        </w:rPr>
        <w:t xml:space="preserve">Burke, </w:t>
      </w:r>
      <w:r w:rsidRPr="004066FB">
        <w:rPr>
          <w:rStyle w:val="Emphasis"/>
        </w:rPr>
        <w:t>a senior adviser at the Foundation for a New America and a former assistant secretary of defense for operational energy in the Obama administration</w:t>
      </w:r>
      <w:r w:rsidRPr="004066FB">
        <w:rPr>
          <w:sz w:val="16"/>
          <w:szCs w:val="16"/>
        </w:rPr>
        <w:t>. “This is not someone’s opinion.”</w:t>
      </w:r>
    </w:p>
    <w:p w14:paraId="567029A6" w14:textId="67D430F7" w:rsidR="004066FB" w:rsidRDefault="004066FB" w:rsidP="005D0E98"/>
    <w:p w14:paraId="5267646C" w14:textId="63846444" w:rsidR="004066FB" w:rsidRDefault="004066FB" w:rsidP="005D0E98"/>
    <w:p w14:paraId="69076728" w14:textId="77777777" w:rsidR="004066FB" w:rsidRDefault="004066FB" w:rsidP="005D0E98"/>
    <w:p w14:paraId="5F8182AE" w14:textId="2A6EEB6B" w:rsidR="00EB534A" w:rsidRDefault="00EB534A" w:rsidP="00EB534A">
      <w:pPr>
        <w:pStyle w:val="Heading3"/>
      </w:pPr>
      <w:r>
        <w:lastRenderedPageBreak/>
        <w:t xml:space="preserve">--XT – Bill Not Solve </w:t>
      </w:r>
    </w:p>
    <w:p w14:paraId="6856736A" w14:textId="5796A7C3" w:rsidR="0013638A" w:rsidRDefault="0013638A" w:rsidP="005D0E98"/>
    <w:p w14:paraId="49AEC027" w14:textId="13C4E724" w:rsidR="0013638A" w:rsidRDefault="0013638A" w:rsidP="0013638A">
      <w:pPr>
        <w:pStyle w:val="Heading4"/>
      </w:pPr>
      <w:r>
        <w:t xml:space="preserve">Infrastructure bill doesn’t solve </w:t>
      </w:r>
      <w:r w:rsidR="00EB534A">
        <w:t>the grid</w:t>
      </w:r>
    </w:p>
    <w:p w14:paraId="10CDE455" w14:textId="6B68AFAE" w:rsidR="0013638A" w:rsidRDefault="0013638A" w:rsidP="005D0E98">
      <w:r w:rsidRPr="0013638A">
        <w:rPr>
          <w:rStyle w:val="Style13ptBold"/>
        </w:rPr>
        <w:t>Kass 21</w:t>
      </w:r>
      <w:r>
        <w:t xml:space="preserve"> – MSSP Alert</w:t>
      </w:r>
    </w:p>
    <w:p w14:paraId="084D703C" w14:textId="60C19B5C" w:rsidR="0013638A" w:rsidRDefault="0013638A" w:rsidP="005D0E98">
      <w:r>
        <w:t xml:space="preserve">D. Howard, 4/6. “Biden Infrastructure Plan Lacks Cybersecurity Budget.” </w:t>
      </w:r>
      <w:r w:rsidRPr="0013638A">
        <w:t>https://www.msspalert.com/cybersecurity-markets/americas/biden-infrastructure-plan-lacks-cybersecurity-budget/</w:t>
      </w:r>
    </w:p>
    <w:p w14:paraId="05DC8E73" w14:textId="77777777" w:rsidR="0013638A" w:rsidRPr="0013638A" w:rsidRDefault="0013638A" w:rsidP="0013638A">
      <w:pPr>
        <w:rPr>
          <w:sz w:val="16"/>
        </w:rPr>
      </w:pPr>
      <w:r w:rsidRPr="0013638A">
        <w:rPr>
          <w:rStyle w:val="StyleUnderline"/>
        </w:rPr>
        <w:t xml:space="preserve">Cybersecurity takes a </w:t>
      </w:r>
      <w:r w:rsidRPr="0013638A">
        <w:rPr>
          <w:rStyle w:val="Emphasis"/>
        </w:rPr>
        <w:t>backseat</w:t>
      </w:r>
      <w:r w:rsidRPr="0013638A">
        <w:rPr>
          <w:sz w:val="16"/>
        </w:rPr>
        <w:t xml:space="preserve"> </w:t>
      </w:r>
      <w:r w:rsidRPr="0013638A">
        <w:rPr>
          <w:rStyle w:val="StyleUnderline"/>
        </w:rPr>
        <w:t>in</w:t>
      </w:r>
      <w:r w:rsidRPr="0013638A">
        <w:rPr>
          <w:sz w:val="16"/>
        </w:rPr>
        <w:t xml:space="preserve"> President </w:t>
      </w:r>
      <w:r w:rsidRPr="0013638A">
        <w:rPr>
          <w:rStyle w:val="StyleUnderline"/>
        </w:rPr>
        <w:t>Biden’s</w:t>
      </w:r>
      <w:r w:rsidRPr="0013638A">
        <w:rPr>
          <w:sz w:val="16"/>
        </w:rPr>
        <w:t xml:space="preserve"> proposed $2.25 trillion </w:t>
      </w:r>
      <w:r w:rsidRPr="0013638A">
        <w:rPr>
          <w:rStyle w:val="StyleUnderline"/>
        </w:rPr>
        <w:t>infrastructure package</w:t>
      </w:r>
      <w:r w:rsidRPr="0013638A">
        <w:rPr>
          <w:sz w:val="16"/>
        </w:rPr>
        <w:t xml:space="preserve"> </w:t>
      </w:r>
      <w:r w:rsidRPr="0013638A">
        <w:rPr>
          <w:rStyle w:val="StyleUnderline"/>
        </w:rPr>
        <w:t xml:space="preserve">with </w:t>
      </w:r>
      <w:r w:rsidRPr="0013638A">
        <w:rPr>
          <w:rStyle w:val="Emphasis"/>
        </w:rPr>
        <w:t>no money</w:t>
      </w:r>
      <w:r w:rsidRPr="0013638A">
        <w:rPr>
          <w:rStyle w:val="StyleUnderline"/>
        </w:rPr>
        <w:t xml:space="preserve"> allocated to defend the country from cyberattacks on critical infrastructure targets</w:t>
      </w:r>
      <w:r w:rsidRPr="0013638A">
        <w:rPr>
          <w:sz w:val="16"/>
        </w:rPr>
        <w:t xml:space="preserve">, </w:t>
      </w:r>
      <w:r w:rsidRPr="0013638A">
        <w:rPr>
          <w:rStyle w:val="StyleUnderline"/>
        </w:rPr>
        <w:t>analysis shows</w:t>
      </w:r>
      <w:r w:rsidRPr="0013638A">
        <w:rPr>
          <w:sz w:val="16"/>
        </w:rPr>
        <w:t>.</w:t>
      </w:r>
    </w:p>
    <w:p w14:paraId="46862AE4" w14:textId="77777777" w:rsidR="0013638A" w:rsidRPr="0013638A" w:rsidRDefault="0013638A" w:rsidP="0013638A">
      <w:pPr>
        <w:rPr>
          <w:sz w:val="16"/>
        </w:rPr>
      </w:pPr>
      <w:r w:rsidRPr="0013638A">
        <w:rPr>
          <w:sz w:val="16"/>
        </w:rPr>
        <w:t xml:space="preserve">Considering the proposal, which is unlikely to garner bipartisan support, calls for roughly $100 billion to create new jobs and develop more clean electricity, </w:t>
      </w:r>
      <w:r w:rsidRPr="0013638A">
        <w:rPr>
          <w:rStyle w:val="StyleUnderline"/>
        </w:rPr>
        <w:t>the White House has</w:t>
      </w:r>
      <w:r w:rsidRPr="0013638A">
        <w:rPr>
          <w:sz w:val="16"/>
        </w:rPr>
        <w:t xml:space="preserve"> doubtless </w:t>
      </w:r>
      <w:r w:rsidRPr="0013638A">
        <w:rPr>
          <w:rStyle w:val="StyleUnderline"/>
        </w:rPr>
        <w:t xml:space="preserve">set itself up for some </w:t>
      </w:r>
      <w:r w:rsidRPr="0013638A">
        <w:rPr>
          <w:rStyle w:val="Emphasis"/>
        </w:rPr>
        <w:t>hefty criticism</w:t>
      </w:r>
      <w:r w:rsidRPr="0013638A">
        <w:rPr>
          <w:sz w:val="16"/>
        </w:rPr>
        <w:t xml:space="preserve"> from legislators </w:t>
      </w:r>
      <w:r w:rsidRPr="0013638A">
        <w:rPr>
          <w:rStyle w:val="StyleUnderline"/>
        </w:rPr>
        <w:t>for its absence of</w:t>
      </w:r>
      <w:r w:rsidRPr="0013638A">
        <w:rPr>
          <w:sz w:val="16"/>
        </w:rPr>
        <w:t xml:space="preserve"> additional </w:t>
      </w:r>
      <w:r w:rsidRPr="0013638A">
        <w:rPr>
          <w:rStyle w:val="StyleUnderline"/>
        </w:rPr>
        <w:t>cybersecurity-designated funding</w:t>
      </w:r>
      <w:r w:rsidRPr="0013638A">
        <w:rPr>
          <w:sz w:val="16"/>
        </w:rPr>
        <w:t>.</w:t>
      </w:r>
    </w:p>
    <w:p w14:paraId="7F44A16D" w14:textId="79517F1B" w:rsidR="0013638A" w:rsidRPr="0013638A" w:rsidRDefault="0013638A" w:rsidP="0013638A">
      <w:pPr>
        <w:rPr>
          <w:sz w:val="16"/>
        </w:rPr>
      </w:pPr>
      <w:r w:rsidRPr="0013638A">
        <w:rPr>
          <w:sz w:val="16"/>
        </w:rPr>
        <w:t>On the upside: $650 million was included in the recent COVID-19 relief legislation to support the Cybersecurity and Infrastructure Security Agency (CISA), and Biden reportedly will soon sign an executive order that is said to include about a dozen actions to improve federal cybersecurity.</w:t>
      </w:r>
    </w:p>
    <w:p w14:paraId="3700ED3E" w14:textId="77777777" w:rsidR="0013638A" w:rsidRPr="0013638A" w:rsidRDefault="0013638A" w:rsidP="0013638A">
      <w:pPr>
        <w:rPr>
          <w:sz w:val="16"/>
        </w:rPr>
      </w:pPr>
      <w:r w:rsidRPr="0013638A">
        <w:rPr>
          <w:sz w:val="16"/>
        </w:rPr>
        <w:t>U.S. Cybersecurity Budget Concerns</w:t>
      </w:r>
    </w:p>
    <w:p w14:paraId="6E1C9FDA" w14:textId="77777777" w:rsidR="0013638A" w:rsidRPr="0013638A" w:rsidRDefault="0013638A" w:rsidP="0013638A">
      <w:pPr>
        <w:rPr>
          <w:sz w:val="16"/>
        </w:rPr>
      </w:pPr>
      <w:r w:rsidRPr="0013638A">
        <w:rPr>
          <w:sz w:val="16"/>
        </w:rPr>
        <w:t xml:space="preserve">Still, those moves may fall short of cyber needs. </w:t>
      </w:r>
      <w:r w:rsidRPr="0013638A">
        <w:rPr>
          <w:rStyle w:val="StyleUnderline"/>
        </w:rPr>
        <w:t>Acting CISA Director</w:t>
      </w:r>
      <w:r w:rsidRPr="0013638A">
        <w:rPr>
          <w:sz w:val="16"/>
        </w:rPr>
        <w:t xml:space="preserve"> Brandon </w:t>
      </w:r>
      <w:r w:rsidRPr="0013638A">
        <w:rPr>
          <w:rStyle w:val="StyleUnderline"/>
        </w:rPr>
        <w:t>Wales</w:t>
      </w:r>
      <w:r w:rsidRPr="0013638A">
        <w:rPr>
          <w:sz w:val="16"/>
        </w:rPr>
        <w:t xml:space="preserve"> recently </w:t>
      </w:r>
      <w:r w:rsidRPr="0013638A">
        <w:rPr>
          <w:rStyle w:val="StyleUnderline"/>
        </w:rPr>
        <w:t>said</w:t>
      </w:r>
      <w:r w:rsidRPr="0013638A">
        <w:rPr>
          <w:sz w:val="16"/>
        </w:rPr>
        <w:t xml:space="preserve"> that the </w:t>
      </w:r>
      <w:r w:rsidRPr="0013638A">
        <w:rPr>
          <w:rStyle w:val="StyleUnderline"/>
        </w:rPr>
        <w:t>$650 million won’t be enough to guard against current and prepare for future threats</w:t>
      </w:r>
      <w:r w:rsidRPr="0013638A">
        <w:rPr>
          <w:sz w:val="16"/>
        </w:rPr>
        <w:t>, calling it in testimony to the House Appropriations Homeland Security Subcommittee a “down payment.”</w:t>
      </w:r>
    </w:p>
    <w:p w14:paraId="7439C71E" w14:textId="77777777" w:rsidR="0013638A" w:rsidRPr="0013638A" w:rsidRDefault="0013638A" w:rsidP="0013638A">
      <w:pPr>
        <w:rPr>
          <w:sz w:val="16"/>
        </w:rPr>
      </w:pPr>
      <w:r w:rsidRPr="0013638A">
        <w:rPr>
          <w:sz w:val="16"/>
        </w:rPr>
        <w:t>And, Jim Cunningham, the executive director of Protect Our Power, told The Hill that “the [electric] grid is attacked millions of times per day.” The organization is pressing the Biden administration and Congress to invest between $20 billion and $25 billion to secure it. “I think it is absolutely an essential part of any infrastructure plan,” Cunningham reportedly said.</w:t>
      </w:r>
    </w:p>
    <w:p w14:paraId="6BFD7D9D" w14:textId="5B2D4EED" w:rsidR="0013638A" w:rsidRPr="0013638A" w:rsidRDefault="0013638A" w:rsidP="0013638A">
      <w:pPr>
        <w:rPr>
          <w:sz w:val="16"/>
        </w:rPr>
      </w:pPr>
      <w:r w:rsidRPr="0013638A">
        <w:rPr>
          <w:sz w:val="16"/>
        </w:rPr>
        <w:t xml:space="preserve">Fresh </w:t>
      </w:r>
      <w:r w:rsidRPr="0013638A">
        <w:rPr>
          <w:rStyle w:val="StyleUnderline"/>
        </w:rPr>
        <w:t>warnings of the electric grid’s vulnerability has illuminated the lack of funds in the infrastructure bill</w:t>
      </w:r>
      <w:r w:rsidRPr="0013638A">
        <w:rPr>
          <w:sz w:val="16"/>
        </w:rPr>
        <w:t>, with the recent extended and destructive weather-induced outage in Texas the latest example of what disruption a break can bring. That one wasn’t caused by hackers but gave vivid proof of what can happen should foreign adversaries attack the grid.</w:t>
      </w:r>
    </w:p>
    <w:p w14:paraId="2991736E" w14:textId="7778C534" w:rsidR="005D0E98" w:rsidRDefault="00EB534A" w:rsidP="00EB534A">
      <w:pPr>
        <w:pStyle w:val="Heading3"/>
      </w:pPr>
      <w:r>
        <w:lastRenderedPageBreak/>
        <w:t>--XT – Bill Not Key</w:t>
      </w:r>
    </w:p>
    <w:p w14:paraId="6F324DC7" w14:textId="77777777" w:rsidR="00EB534A" w:rsidRPr="00EB534A" w:rsidRDefault="00EB534A" w:rsidP="00EB534A"/>
    <w:p w14:paraId="4C7B729F" w14:textId="776FF066" w:rsidR="005D0E98" w:rsidRDefault="005D0E98" w:rsidP="005D0E98">
      <w:pPr>
        <w:pStyle w:val="Heading4"/>
      </w:pPr>
      <w:r>
        <w:t>Infrastructure bill not key – Biden’s using other avenues to shore up the grid</w:t>
      </w:r>
    </w:p>
    <w:p w14:paraId="1C666720" w14:textId="294DF098" w:rsidR="005D0E98" w:rsidRDefault="005D0E98" w:rsidP="005D0E98">
      <w:r w:rsidRPr="005D0E98">
        <w:rPr>
          <w:rStyle w:val="Style13ptBold"/>
        </w:rPr>
        <w:t>Melvin 21</w:t>
      </w:r>
      <w:r>
        <w:t xml:space="preserve"> –</w:t>
      </w:r>
      <w:r w:rsidRPr="005D0E98">
        <w:t>reporter with S&amp;P Global Platts</w:t>
      </w:r>
    </w:p>
    <w:p w14:paraId="64E10B16" w14:textId="2E13C3DF" w:rsidR="005D0E98" w:rsidRDefault="005D0E98" w:rsidP="005D0E98">
      <w:r>
        <w:t>Jasmin, 4/20. “</w:t>
      </w:r>
      <w:r w:rsidRPr="005D0E98">
        <w:t>Biden administration blazes new path to protect grid from cyber threats, foreign adversaries</w:t>
      </w:r>
      <w:r>
        <w:t xml:space="preserve">.” </w:t>
      </w:r>
      <w:r w:rsidRPr="005D0E98">
        <w:t>https://www.spglobal.com/platts/en/market-insights/latest-news/electric-power/042021-biden-administration-blazes-new-path-to-protect-grid-from-cyber-threats-foreign-adversaries</w:t>
      </w:r>
    </w:p>
    <w:p w14:paraId="66F9F766" w14:textId="77777777" w:rsidR="005D0E98" w:rsidRPr="005D0E98" w:rsidRDefault="005D0E98" w:rsidP="005D0E98">
      <w:pPr>
        <w:rPr>
          <w:sz w:val="16"/>
        </w:rPr>
      </w:pPr>
      <w:r w:rsidRPr="005D0E98">
        <w:rPr>
          <w:rStyle w:val="StyleUnderline"/>
        </w:rPr>
        <w:t>The Department of Energy</w:t>
      </w:r>
      <w:r w:rsidRPr="005D0E98">
        <w:rPr>
          <w:sz w:val="16"/>
        </w:rPr>
        <w:t xml:space="preserve"> April 20 </w:t>
      </w:r>
      <w:r w:rsidRPr="005D0E98">
        <w:rPr>
          <w:rStyle w:val="StyleUnderline"/>
        </w:rPr>
        <w:t>launched an aggressive 100-day plan to protect electric infrastructure from</w:t>
      </w:r>
      <w:r w:rsidRPr="005D0E98">
        <w:rPr>
          <w:sz w:val="16"/>
        </w:rPr>
        <w:t xml:space="preserve"> persistent and sophisticated </w:t>
      </w:r>
      <w:r w:rsidRPr="005D0E98">
        <w:rPr>
          <w:rStyle w:val="StyleUnderline"/>
        </w:rPr>
        <w:t>cyber threats</w:t>
      </w:r>
      <w:r w:rsidRPr="005D0E98">
        <w:rPr>
          <w:sz w:val="16"/>
        </w:rPr>
        <w:t>.</w:t>
      </w:r>
    </w:p>
    <w:p w14:paraId="54AD8D79" w14:textId="1F8F0A06" w:rsidR="005D0E98" w:rsidRPr="005D0E98" w:rsidRDefault="005D0E98" w:rsidP="005D0E98">
      <w:pPr>
        <w:rPr>
          <w:sz w:val="16"/>
        </w:rPr>
      </w:pPr>
      <w:r w:rsidRPr="005D0E98">
        <w:rPr>
          <w:rStyle w:val="StyleUnderline"/>
        </w:rPr>
        <w:t>DOE also lifted a prohibition</w:t>
      </w:r>
      <w:r w:rsidRPr="005D0E98">
        <w:rPr>
          <w:sz w:val="16"/>
        </w:rPr>
        <w:t xml:space="preserve"> by former President Donald Trump </w:t>
      </w:r>
      <w:r w:rsidRPr="005D0E98">
        <w:rPr>
          <w:rStyle w:val="StyleUnderline"/>
        </w:rPr>
        <w:t>on procurement of</w:t>
      </w:r>
      <w:r w:rsidRPr="005D0E98">
        <w:rPr>
          <w:sz w:val="16"/>
        </w:rPr>
        <w:t xml:space="preserve"> certain </w:t>
      </w:r>
      <w:r w:rsidRPr="005D0E98">
        <w:rPr>
          <w:rStyle w:val="StyleUnderline"/>
        </w:rPr>
        <w:t>bulk power system equipment from Chinese entities imposed on electric utilities that serve critical defense facilities</w:t>
      </w:r>
      <w:r w:rsidRPr="005D0E98">
        <w:rPr>
          <w:sz w:val="16"/>
        </w:rPr>
        <w:t xml:space="preserve">, </w:t>
      </w:r>
      <w:r w:rsidRPr="005D0E98">
        <w:rPr>
          <w:rStyle w:val="StyleUnderline"/>
        </w:rPr>
        <w:t>while opening a comment window to aid the development of a long-term strategy for addressing security of the US energy system</w:t>
      </w:r>
      <w:r w:rsidRPr="005D0E98">
        <w:rPr>
          <w:sz w:val="16"/>
        </w:rPr>
        <w:t>.</w:t>
      </w:r>
    </w:p>
    <w:p w14:paraId="606699A7" w14:textId="4D804206" w:rsidR="005D0E98" w:rsidRPr="005D0E98" w:rsidRDefault="005D0E98" w:rsidP="005D0E98">
      <w:pPr>
        <w:rPr>
          <w:sz w:val="16"/>
        </w:rPr>
      </w:pPr>
      <w:r w:rsidRPr="005D0E98">
        <w:rPr>
          <w:sz w:val="16"/>
        </w:rPr>
        <w:t xml:space="preserve">As adversaries increasingly look to compromise critical systems essential to US national and economic security, </w:t>
      </w:r>
      <w:r w:rsidRPr="005D0E98">
        <w:rPr>
          <w:rStyle w:val="StyleUnderline"/>
        </w:rPr>
        <w:t>the new 100-day initiative will take "</w:t>
      </w:r>
      <w:r w:rsidRPr="005D0E98">
        <w:rPr>
          <w:rStyle w:val="Emphasis"/>
        </w:rPr>
        <w:t>swift, aggressive actions</w:t>
      </w:r>
      <w:r w:rsidRPr="005D0E98">
        <w:rPr>
          <w:sz w:val="16"/>
        </w:rPr>
        <w:t xml:space="preserve">" </w:t>
      </w:r>
      <w:r w:rsidRPr="005D0E98">
        <w:rPr>
          <w:rStyle w:val="StyleUnderline"/>
        </w:rPr>
        <w:t>to bolster the cybersecurity of electric utilities</w:t>
      </w:r>
      <w:r w:rsidRPr="005D0E98">
        <w:rPr>
          <w:sz w:val="16"/>
        </w:rPr>
        <w:t xml:space="preserve">' industrial control systems </w:t>
      </w:r>
      <w:r w:rsidRPr="005D0E98">
        <w:rPr>
          <w:rStyle w:val="StyleUnderline"/>
        </w:rPr>
        <w:t xml:space="preserve">and secure the energy sector supply chain, </w:t>
      </w:r>
      <w:r w:rsidRPr="005D0E98">
        <w:rPr>
          <w:sz w:val="16"/>
        </w:rPr>
        <w:t>DOE said in a press release.</w:t>
      </w:r>
    </w:p>
    <w:p w14:paraId="1E7550B7" w14:textId="4C71C2B6" w:rsidR="005D0E98" w:rsidRPr="005D0E98" w:rsidRDefault="005D0E98" w:rsidP="005D0E98">
      <w:pPr>
        <w:rPr>
          <w:sz w:val="16"/>
        </w:rPr>
      </w:pPr>
      <w:r w:rsidRPr="005D0E98">
        <w:rPr>
          <w:rStyle w:val="StyleUnderline"/>
        </w:rPr>
        <w:t>The 100-day plan is a coordinated effort between DOE, the electric industry and the Cybersecurity and Infrastructure Security Agency, and it serves as a pilot to a broader cybersecurity initiative the Biden administration plans to roll out to several other critical infrastructure sectors</w:t>
      </w:r>
      <w:r w:rsidRPr="005D0E98">
        <w:rPr>
          <w:sz w:val="16"/>
        </w:rPr>
        <w:t>.</w:t>
      </w:r>
    </w:p>
    <w:p w14:paraId="2816F006" w14:textId="516695BA" w:rsidR="00EE3266" w:rsidRDefault="00EE3266" w:rsidP="00EE3266"/>
    <w:p w14:paraId="678ADC35" w14:textId="44C2A129" w:rsidR="00A27B5F" w:rsidRDefault="00A27B5F" w:rsidP="00EE3266"/>
    <w:p w14:paraId="79AD80C0" w14:textId="05FCAF78" w:rsidR="00A27B5F" w:rsidRDefault="00A27B5F" w:rsidP="00A27B5F">
      <w:pPr>
        <w:pStyle w:val="Heading4"/>
      </w:pPr>
      <w:r>
        <w:t xml:space="preserve">Biden 100-day plan solves critical infrastructure </w:t>
      </w:r>
    </w:p>
    <w:p w14:paraId="49E4437E" w14:textId="2C26B03C" w:rsidR="00A27B5F" w:rsidRDefault="00A27B5F" w:rsidP="00EE3266">
      <w:r w:rsidRPr="00A27B5F">
        <w:rPr>
          <w:rStyle w:val="Style13ptBold"/>
        </w:rPr>
        <w:t>Riley 21</w:t>
      </w:r>
      <w:r>
        <w:t xml:space="preserve"> – </w:t>
      </w:r>
      <w:r w:rsidRPr="00A27B5F">
        <w:t>Technology and cybersecurity policy researcher</w:t>
      </w:r>
      <w:r>
        <w:t xml:space="preserve"> @ the Washington Post </w:t>
      </w:r>
    </w:p>
    <w:p w14:paraId="717305A3" w14:textId="4D0B5C6E" w:rsidR="00A27B5F" w:rsidRDefault="00A27B5F" w:rsidP="00EE3266">
      <w:r>
        <w:t>Tonya, 4/20. “</w:t>
      </w:r>
      <w:r w:rsidRPr="00A27B5F">
        <w:t>The Cybersecurity 202: The Biden administration rolls out a 100-day plan to improve electric grid cybersecurity</w:t>
      </w:r>
      <w:r>
        <w:t xml:space="preserve">.” </w:t>
      </w:r>
      <w:r w:rsidRPr="00A27B5F">
        <w:t>https://www.washingtonpost.com/politics/2021/04/20/cybersecurity-202-biden-administration-rolls-out-100-day-plan-improve-electric-grid-cybersecurity/</w:t>
      </w:r>
    </w:p>
    <w:p w14:paraId="4B8839F5" w14:textId="169CA99B" w:rsidR="00A27B5F" w:rsidRPr="00A27B5F" w:rsidRDefault="00A27B5F" w:rsidP="00A27B5F">
      <w:pPr>
        <w:rPr>
          <w:sz w:val="16"/>
        </w:rPr>
      </w:pPr>
      <w:r w:rsidRPr="00A27B5F">
        <w:rPr>
          <w:sz w:val="16"/>
        </w:rPr>
        <w:t xml:space="preserve">The </w:t>
      </w:r>
      <w:r w:rsidRPr="00A27B5F">
        <w:rPr>
          <w:rStyle w:val="StyleUnderline"/>
        </w:rPr>
        <w:t>Biden</w:t>
      </w:r>
      <w:r w:rsidRPr="00A27B5F">
        <w:rPr>
          <w:sz w:val="16"/>
        </w:rPr>
        <w:t xml:space="preserve"> administration is</w:t>
      </w:r>
      <w:r w:rsidRPr="00A27B5F">
        <w:rPr>
          <w:rStyle w:val="StyleUnderline"/>
        </w:rPr>
        <w:t xml:space="preserve"> launching a 100-day plan to shore up the cybersecurity of the nation's electricity infrastructure</w:t>
      </w:r>
      <w:r w:rsidRPr="00A27B5F">
        <w:rPr>
          <w:sz w:val="16"/>
        </w:rPr>
        <w:t xml:space="preserve">, it is announcing today. </w:t>
      </w:r>
    </w:p>
    <w:p w14:paraId="3F41D983" w14:textId="13236332" w:rsidR="00A27B5F" w:rsidRPr="00A27B5F" w:rsidRDefault="00A27B5F" w:rsidP="00A27B5F">
      <w:pPr>
        <w:rPr>
          <w:sz w:val="16"/>
        </w:rPr>
      </w:pPr>
      <w:r w:rsidRPr="00A27B5F">
        <w:rPr>
          <w:sz w:val="16"/>
        </w:rPr>
        <w:t xml:space="preserve">The plan, a joint effort between the Energy Department and the Cybersecurity and Infrastructure Security Agency, focuses on helping operators in the electricity industry modernize their security systems and implement new technologies to detect and mitigate threats. </w:t>
      </w:r>
    </w:p>
    <w:p w14:paraId="7511D4C7" w14:textId="4FA13E5E" w:rsidR="00A27B5F" w:rsidRPr="00A27B5F" w:rsidRDefault="00A27B5F" w:rsidP="00A27B5F">
      <w:pPr>
        <w:rPr>
          <w:sz w:val="16"/>
        </w:rPr>
      </w:pPr>
      <w:r w:rsidRPr="00A27B5F">
        <w:rPr>
          <w:sz w:val="16"/>
        </w:rPr>
        <w:t xml:space="preserve">“The United States faces a well-documented and increasing cyber threat from malicious actors seeking to disrupt the electricity Americans rely on to power our homes and businesses,” Secretary of Energy Jennifer M. Granholm said in a statement. “It’s up to both government and industry to prevent possible harms — that’s why we’re working together to take these decisive measures so Americans can rely on a resilient, secure, and clean energy system.” </w:t>
      </w:r>
    </w:p>
    <w:p w14:paraId="7D0A7BB0" w14:textId="481CDED0" w:rsidR="00A27B5F" w:rsidRPr="00A27B5F" w:rsidRDefault="00A27B5F" w:rsidP="00A27B5F">
      <w:pPr>
        <w:rPr>
          <w:sz w:val="16"/>
        </w:rPr>
      </w:pPr>
      <w:r w:rsidRPr="00A27B5F">
        <w:rPr>
          <w:sz w:val="16"/>
        </w:rPr>
        <w:t>The electric industry faces a daily onslaught of attacks by cybercriminals. Those attacks have only increased during the pandemic when a shift to remote work created even more opportunities for hackers, researchers and government officials.</w:t>
      </w:r>
    </w:p>
    <w:p w14:paraId="12E14E0D" w14:textId="77777777" w:rsidR="00A27B5F" w:rsidRPr="00A27B5F" w:rsidRDefault="00A27B5F" w:rsidP="00A27B5F">
      <w:pPr>
        <w:rPr>
          <w:sz w:val="16"/>
        </w:rPr>
      </w:pPr>
      <w:r w:rsidRPr="00A27B5F">
        <w:rPr>
          <w:sz w:val="16"/>
        </w:rPr>
        <w:t>Recent attacks on SolarWinds and Microsoft Exchange software, both of which ensnared the electric industry, have renewed the urgency to modernize and secure America's electric grid. Some owners and operators still rely on decades-old equipment that was not designed with modern cybersecurity risks in mind.</w:t>
      </w:r>
    </w:p>
    <w:p w14:paraId="7ACB7C90" w14:textId="77777777" w:rsidR="00A27B5F" w:rsidRPr="00A27B5F" w:rsidRDefault="00A27B5F" w:rsidP="00A27B5F">
      <w:pPr>
        <w:rPr>
          <w:sz w:val="16"/>
        </w:rPr>
      </w:pPr>
      <w:r w:rsidRPr="00A27B5F">
        <w:rPr>
          <w:sz w:val="16"/>
        </w:rPr>
        <w:t>“That's something that really has our attention as we think about the potential for a coordinated attack against the against the electric sector,” Jim Robb, president and chief executive officer of North American Electric Reliability Corporation (NERC), said in a call with reporters last week.</w:t>
      </w:r>
    </w:p>
    <w:p w14:paraId="3940937C" w14:textId="687C1200" w:rsidR="00A27B5F" w:rsidRPr="00A27B5F" w:rsidRDefault="00A27B5F" w:rsidP="00A27B5F">
      <w:pPr>
        <w:rPr>
          <w:sz w:val="16"/>
        </w:rPr>
      </w:pPr>
      <w:r w:rsidRPr="00A27B5F">
        <w:rPr>
          <w:sz w:val="16"/>
        </w:rPr>
        <w:t>Officials and industry experts have long warned about the potential devastation that could result from a coordinated attack on America's grid by foreign adversaries. A 2015 attack by Russia on Ukraine's power grid caused caused a mass blackout and significant economic losses.</w:t>
      </w:r>
    </w:p>
    <w:p w14:paraId="3F692B9A" w14:textId="77777777" w:rsidR="00A27B5F" w:rsidRPr="00A27B5F" w:rsidRDefault="00A27B5F" w:rsidP="00A27B5F">
      <w:pPr>
        <w:rPr>
          <w:sz w:val="16"/>
        </w:rPr>
      </w:pPr>
      <w:r w:rsidRPr="00A27B5F">
        <w:rPr>
          <w:rStyle w:val="StyleUnderline"/>
        </w:rPr>
        <w:lastRenderedPageBreak/>
        <w:t>The administration initiative could be a step toward greater coordination between the electric industry and the government</w:t>
      </w:r>
      <w:r w:rsidRPr="00A27B5F">
        <w:rPr>
          <w:sz w:val="16"/>
        </w:rPr>
        <w:t>.</w:t>
      </w:r>
    </w:p>
    <w:p w14:paraId="4F44D1DD" w14:textId="77777777" w:rsidR="00A27B5F" w:rsidRPr="00A27B5F" w:rsidRDefault="00A27B5F" w:rsidP="00A27B5F">
      <w:pPr>
        <w:rPr>
          <w:sz w:val="16"/>
        </w:rPr>
      </w:pPr>
      <w:r w:rsidRPr="00A27B5F">
        <w:rPr>
          <w:sz w:val="16"/>
        </w:rPr>
        <w:t>The industry currently shares threats through NERC’s Electricity Information Sharing and Analysis Center. But some members of the electric industry have voiced concerns the federal government does provide enough guidance on critical vulnerabilities.</w:t>
      </w:r>
    </w:p>
    <w:p w14:paraId="6E40F537" w14:textId="1E33F011" w:rsidR="00EE3266" w:rsidRPr="00A27B5F" w:rsidRDefault="00A27B5F" w:rsidP="00A27B5F">
      <w:pPr>
        <w:rPr>
          <w:sz w:val="16"/>
        </w:rPr>
      </w:pPr>
      <w:r w:rsidRPr="00A27B5F">
        <w:rPr>
          <w:sz w:val="16"/>
        </w:rPr>
        <w:t>The National Commission on Grid Resilience, a bipartisan group of former government officials and electricity sector experts, called last year for greater declassification of threat intelligence as well as real-time threat notification center for owners and operators.</w:t>
      </w:r>
    </w:p>
    <w:p w14:paraId="498D7B6A" w14:textId="7F47314B" w:rsidR="00A27B5F" w:rsidRPr="00A27B5F" w:rsidRDefault="00A27B5F" w:rsidP="00A27B5F">
      <w:pPr>
        <w:rPr>
          <w:sz w:val="16"/>
        </w:rPr>
      </w:pPr>
      <w:r w:rsidRPr="00A27B5F">
        <w:rPr>
          <w:sz w:val="16"/>
        </w:rPr>
        <w:t>"The new initiative addresses some of those concerns. The voluntary initiative will allow for "sharing of insights and detections rapidly with participants, the federal government, participants, and trusted organizations such as relevant information sharing and analysis centers," an Energy Department spokesperson said in an email.</w:t>
      </w:r>
    </w:p>
    <w:p w14:paraId="72B174D6" w14:textId="7EF73411" w:rsidR="00A27B5F" w:rsidRPr="00A27B5F" w:rsidRDefault="00A27B5F" w:rsidP="00A27B5F">
      <w:pPr>
        <w:rPr>
          <w:sz w:val="16"/>
        </w:rPr>
      </w:pPr>
      <w:r w:rsidRPr="00A27B5F">
        <w:rPr>
          <w:sz w:val="16"/>
        </w:rPr>
        <w:t xml:space="preserve">Members of the electric industry have also called for greater guidance around security requirements for third-party software and hardware vendors. While grid operators have to submit to strict federal regulations, owners and operators are responsible for vetting the cybersecurity of the equipment and software they use. </w:t>
      </w:r>
    </w:p>
    <w:p w14:paraId="437F1FBB" w14:textId="6658FD38" w:rsidR="00A27B5F" w:rsidRPr="00A27B5F" w:rsidRDefault="00A27B5F" w:rsidP="00A27B5F">
      <w:pPr>
        <w:rPr>
          <w:sz w:val="16"/>
        </w:rPr>
      </w:pPr>
      <w:r w:rsidRPr="00A27B5F">
        <w:rPr>
          <w:sz w:val="16"/>
        </w:rPr>
        <w:t xml:space="preserve">The Biden administration will also lift a temporary ban on acquiring and installing bulk-power systems that serve critical defense systems. The Energy Department is seeking industry input for a new executive order on guidelines for purchasing equipment. </w:t>
      </w:r>
    </w:p>
    <w:p w14:paraId="693B15C3" w14:textId="6C957180" w:rsidR="00A27B5F" w:rsidRPr="00A27B5F" w:rsidRDefault="00A27B5F" w:rsidP="00A27B5F">
      <w:pPr>
        <w:rPr>
          <w:sz w:val="16"/>
        </w:rPr>
      </w:pPr>
      <w:r w:rsidRPr="00A27B5F">
        <w:rPr>
          <w:rStyle w:val="StyleUnderline"/>
        </w:rPr>
        <w:t>The new initiative follows criticism from some industry members that funding for grid security was snubbed in Biden's</w:t>
      </w:r>
      <w:r w:rsidRPr="00A27B5F">
        <w:rPr>
          <w:sz w:val="16"/>
        </w:rPr>
        <w:t xml:space="preserve"> recent </w:t>
      </w:r>
      <w:r w:rsidRPr="00A27B5F">
        <w:rPr>
          <w:rStyle w:val="StyleUnderline"/>
        </w:rPr>
        <w:t>infrastructure package</w:t>
      </w:r>
      <w:r w:rsidRPr="00A27B5F">
        <w:rPr>
          <w:sz w:val="16"/>
        </w:rPr>
        <w:t>.</w:t>
      </w:r>
    </w:p>
    <w:p w14:paraId="0CE59108" w14:textId="49F12FC6" w:rsidR="00A27B5F" w:rsidRPr="00A27B5F" w:rsidRDefault="00A27B5F" w:rsidP="00A27B5F">
      <w:pPr>
        <w:rPr>
          <w:sz w:val="16"/>
        </w:rPr>
      </w:pPr>
      <w:r w:rsidRPr="00A27B5F">
        <w:rPr>
          <w:rStyle w:val="StyleUnderline"/>
        </w:rPr>
        <w:t>The plan is a pilot for similar action across other critical infrastructure sectors</w:t>
      </w:r>
      <w:r w:rsidRPr="00A27B5F">
        <w:rPr>
          <w:sz w:val="16"/>
        </w:rPr>
        <w:t>, the release says.</w:t>
      </w:r>
    </w:p>
    <w:p w14:paraId="3C30291F" w14:textId="5DF98F09" w:rsidR="00A27B5F" w:rsidRPr="00A27B5F" w:rsidRDefault="00A27B5F" w:rsidP="00A27B5F">
      <w:pPr>
        <w:rPr>
          <w:sz w:val="16"/>
        </w:rPr>
      </w:pPr>
      <w:r w:rsidRPr="00A27B5F">
        <w:rPr>
          <w:sz w:val="16"/>
        </w:rPr>
        <w:t xml:space="preserve">“The safety and security of the American people depend on the resilience of our nation's critical infrastructure,” acting CISA director Brandon Wales said in a statement. “This </w:t>
      </w:r>
      <w:r w:rsidRPr="00A27B5F">
        <w:rPr>
          <w:rStyle w:val="StyleUnderline"/>
        </w:rPr>
        <w:t>partnership with the D</w:t>
      </w:r>
      <w:r w:rsidRPr="00A27B5F">
        <w:rPr>
          <w:sz w:val="16"/>
        </w:rPr>
        <w:t xml:space="preserve">epartment </w:t>
      </w:r>
      <w:r w:rsidRPr="00A27B5F">
        <w:rPr>
          <w:rStyle w:val="StyleUnderline"/>
        </w:rPr>
        <w:t>o</w:t>
      </w:r>
      <w:r w:rsidRPr="00A27B5F">
        <w:rPr>
          <w:sz w:val="16"/>
        </w:rPr>
        <w:t xml:space="preserve">f </w:t>
      </w:r>
      <w:r w:rsidRPr="00A27B5F">
        <w:rPr>
          <w:rStyle w:val="StyleUnderline"/>
        </w:rPr>
        <w:t>E</w:t>
      </w:r>
      <w:r w:rsidRPr="00A27B5F">
        <w:rPr>
          <w:sz w:val="16"/>
        </w:rPr>
        <w:t xml:space="preserve">nergy </w:t>
      </w:r>
      <w:r w:rsidRPr="00A27B5F">
        <w:rPr>
          <w:rStyle w:val="StyleUnderline"/>
        </w:rPr>
        <w:t>to protect the U.S. electric system will prove a valuable pilot as we continue our work to secure industrial control systems across all sectors</w:t>
      </w:r>
      <w:r w:rsidRPr="00A27B5F">
        <w:rPr>
          <w:sz w:val="16"/>
        </w:rPr>
        <w:t>.”</w:t>
      </w:r>
    </w:p>
    <w:p w14:paraId="5C9BFBEF" w14:textId="77777777" w:rsidR="00EE3266" w:rsidRPr="005D0E98" w:rsidRDefault="00EE3266" w:rsidP="005D0E98"/>
    <w:p w14:paraId="0737E86C" w14:textId="1AF8B085" w:rsidR="007A2E74" w:rsidRDefault="007A2E74" w:rsidP="007A2E74">
      <w:pPr>
        <w:pStyle w:val="Heading3"/>
      </w:pPr>
      <w:r>
        <w:lastRenderedPageBreak/>
        <w:t>AT: Competitiveness Impact</w:t>
      </w:r>
    </w:p>
    <w:p w14:paraId="226203D9" w14:textId="253A6796" w:rsidR="007A2E74" w:rsidRDefault="007A2E74" w:rsidP="007A2E74"/>
    <w:p w14:paraId="4CA4B178" w14:textId="1028757E" w:rsidR="007A2E74" w:rsidRDefault="007A2E74" w:rsidP="007A2E74"/>
    <w:p w14:paraId="7B301173" w14:textId="57104D8A" w:rsidR="00A76FBA" w:rsidRPr="00A76FBA" w:rsidRDefault="00A76FBA" w:rsidP="00A76FBA">
      <w:pPr>
        <w:pStyle w:val="Heading4"/>
      </w:pPr>
      <w:r>
        <w:t xml:space="preserve">Infrastructure bill </w:t>
      </w:r>
      <w:r>
        <w:rPr>
          <w:u w:val="single"/>
        </w:rPr>
        <w:t>hurts</w:t>
      </w:r>
      <w:r>
        <w:t xml:space="preserve"> competitiveness</w:t>
      </w:r>
    </w:p>
    <w:p w14:paraId="00D2D4FC" w14:textId="569C0894" w:rsidR="00A76FBA" w:rsidRDefault="00A76FBA" w:rsidP="007A2E74">
      <w:r w:rsidRPr="00A76FBA">
        <w:rPr>
          <w:rStyle w:val="Style13ptBold"/>
        </w:rPr>
        <w:t>Ditch 21</w:t>
      </w:r>
      <w:r>
        <w:t xml:space="preserve"> – </w:t>
      </w:r>
      <w:r w:rsidRPr="00A76FBA">
        <w:t>policy analyst in the Grover M. Hermann Center for the Federal Budget at The Heritage Foundation</w:t>
      </w:r>
    </w:p>
    <w:p w14:paraId="15BBE084" w14:textId="0D371DF4" w:rsidR="00A76FBA" w:rsidRPr="00A76FBA" w:rsidRDefault="00A76FBA" w:rsidP="007A2E74">
      <w:r>
        <w:t>David, 5/7. “</w:t>
      </w:r>
      <w:r w:rsidRPr="00A76FBA">
        <w:t>4 Big Problems With Biden’s “Infrastructure” Plan</w:t>
      </w:r>
      <w:r>
        <w:t xml:space="preserve">.” </w:t>
      </w:r>
      <w:r w:rsidRPr="00A76FBA">
        <w:t>https://www.heritage.org/budget-and-spending/commentary/4-big-problems-bidens-infrastructure-plan</w:t>
      </w:r>
    </w:p>
    <w:p w14:paraId="67B35C2E" w14:textId="77777777" w:rsidR="007A2E74" w:rsidRPr="00A76FBA" w:rsidRDefault="007A2E74" w:rsidP="007A2E74">
      <w:pPr>
        <w:rPr>
          <w:sz w:val="16"/>
        </w:rPr>
      </w:pPr>
      <w:r w:rsidRPr="00A76FBA">
        <w:rPr>
          <w:sz w:val="16"/>
        </w:rPr>
        <w:t xml:space="preserve">The </w:t>
      </w:r>
      <w:r w:rsidRPr="007A2E74">
        <w:rPr>
          <w:rStyle w:val="StyleUnderline"/>
        </w:rPr>
        <w:t>Biden</w:t>
      </w:r>
      <w:r w:rsidRPr="00A76FBA">
        <w:rPr>
          <w:sz w:val="16"/>
        </w:rPr>
        <w:t xml:space="preserve"> administration is promoting its American Jobs Plan as an “</w:t>
      </w:r>
      <w:r w:rsidRPr="007A2E74">
        <w:rPr>
          <w:rStyle w:val="StyleUnderline"/>
        </w:rPr>
        <w:t>infrastructure” proposal</w:t>
      </w:r>
      <w:r w:rsidRPr="00A76FBA">
        <w:rPr>
          <w:sz w:val="16"/>
        </w:rPr>
        <w:t>. In reality, it’s a gargantuan tax-and-spend package that would expand federal power and control in a wide variety of areas.</w:t>
      </w:r>
    </w:p>
    <w:p w14:paraId="5D6EB04B" w14:textId="77777777" w:rsidR="007A2E74" w:rsidRPr="00A76FBA" w:rsidRDefault="007A2E74" w:rsidP="007A2E74">
      <w:pPr>
        <w:rPr>
          <w:sz w:val="16"/>
        </w:rPr>
      </w:pPr>
      <w:r w:rsidRPr="00A76FBA">
        <w:rPr>
          <w:sz w:val="16"/>
        </w:rPr>
        <w:t xml:space="preserve">Although the plan is </w:t>
      </w:r>
      <w:r w:rsidRPr="007A2E74">
        <w:rPr>
          <w:rStyle w:val="StyleUnderline"/>
        </w:rPr>
        <w:t>hyped as a path toward</w:t>
      </w:r>
      <w:r w:rsidRPr="00A76FBA">
        <w:rPr>
          <w:sz w:val="16"/>
        </w:rPr>
        <w:t xml:space="preserve"> shared goals such as “</w:t>
      </w:r>
      <w:r w:rsidRPr="007A2E74">
        <w:rPr>
          <w:rStyle w:val="StyleUnderline"/>
        </w:rPr>
        <w:t>jobs” and “global competitiveness</w:t>
      </w:r>
      <w:r w:rsidRPr="00A76FBA">
        <w:rPr>
          <w:sz w:val="16"/>
        </w:rPr>
        <w:t xml:space="preserve">,” a closer look reveals that it </w:t>
      </w:r>
      <w:r w:rsidRPr="007A2E74">
        <w:rPr>
          <w:rStyle w:val="StyleUnderline"/>
        </w:rPr>
        <w:t>suffers from</w:t>
      </w:r>
      <w:r w:rsidRPr="00A76FBA">
        <w:rPr>
          <w:sz w:val="16"/>
        </w:rPr>
        <w:t xml:space="preserve"> four </w:t>
      </w:r>
      <w:r w:rsidRPr="007A2E74">
        <w:rPr>
          <w:rStyle w:val="StyleUnderline"/>
        </w:rPr>
        <w:t>core problems that</w:t>
      </w:r>
      <w:r w:rsidRPr="00A76FBA">
        <w:rPr>
          <w:sz w:val="16"/>
        </w:rPr>
        <w:t xml:space="preserve"> completely </w:t>
      </w:r>
      <w:r w:rsidRPr="007A2E74">
        <w:rPr>
          <w:rStyle w:val="StyleUnderline"/>
        </w:rPr>
        <w:t>undermine</w:t>
      </w:r>
      <w:r w:rsidRPr="00A76FBA">
        <w:rPr>
          <w:sz w:val="16"/>
        </w:rPr>
        <w:t xml:space="preserve"> </w:t>
      </w:r>
      <w:r w:rsidRPr="007A2E74">
        <w:rPr>
          <w:rStyle w:val="StyleUnderline"/>
        </w:rPr>
        <w:t>those goals</w:t>
      </w:r>
      <w:r w:rsidRPr="00A76FBA">
        <w:rPr>
          <w:sz w:val="16"/>
        </w:rPr>
        <w:t>.</w:t>
      </w:r>
    </w:p>
    <w:p w14:paraId="06EABC3E" w14:textId="66E43FC1" w:rsidR="007A2E74" w:rsidRPr="00A76FBA" w:rsidRDefault="007A2E74" w:rsidP="007A2E74">
      <w:pPr>
        <w:rPr>
          <w:sz w:val="16"/>
        </w:rPr>
      </w:pPr>
      <w:r w:rsidRPr="00A76FBA">
        <w:rPr>
          <w:sz w:val="16"/>
        </w:rPr>
        <w:t>Problem 1: Destructive tax hikes.</w:t>
      </w:r>
    </w:p>
    <w:p w14:paraId="32C3EB99" w14:textId="77777777" w:rsidR="007A2E74" w:rsidRPr="00A76FBA" w:rsidRDefault="007A2E74" w:rsidP="007A2E74">
      <w:pPr>
        <w:rPr>
          <w:sz w:val="16"/>
        </w:rPr>
      </w:pPr>
      <w:r w:rsidRPr="00A76FBA">
        <w:rPr>
          <w:rStyle w:val="StyleUnderline"/>
        </w:rPr>
        <w:t>Just as the economy is pulling out of the pandemic recession, the plan would slam businesses with $2.7 trillion in tax increases</w:t>
      </w:r>
      <w:r w:rsidRPr="00A76FBA">
        <w:rPr>
          <w:sz w:val="16"/>
        </w:rPr>
        <w:t xml:space="preserve"> over the next 15 years.</w:t>
      </w:r>
    </w:p>
    <w:p w14:paraId="7E526D83" w14:textId="77777777" w:rsidR="007A2E74" w:rsidRPr="00A76FBA" w:rsidRDefault="007A2E74" w:rsidP="007A2E74">
      <w:pPr>
        <w:rPr>
          <w:sz w:val="16"/>
        </w:rPr>
      </w:pPr>
      <w:r w:rsidRPr="00A76FBA">
        <w:rPr>
          <w:rStyle w:val="StyleUnderline"/>
        </w:rPr>
        <w:t>This would reduce incentives for businesses to take risks in hiring new employees and make entrepreneurs less likely to</w:t>
      </w:r>
      <w:r w:rsidRPr="00A76FBA">
        <w:rPr>
          <w:sz w:val="16"/>
        </w:rPr>
        <w:t xml:space="preserve"> take the biggest risk of all: </w:t>
      </w:r>
      <w:r w:rsidRPr="00A76FBA">
        <w:rPr>
          <w:rStyle w:val="StyleUnderline"/>
        </w:rPr>
        <w:t>start</w:t>
      </w:r>
      <w:r w:rsidRPr="00A76FBA">
        <w:rPr>
          <w:sz w:val="16"/>
        </w:rPr>
        <w:t xml:space="preserve">ing </w:t>
      </w:r>
      <w:r w:rsidRPr="00A76FBA">
        <w:rPr>
          <w:rStyle w:val="StyleUnderline"/>
        </w:rPr>
        <w:t>a new enterprise</w:t>
      </w:r>
      <w:r w:rsidRPr="00A76FBA">
        <w:rPr>
          <w:sz w:val="16"/>
        </w:rPr>
        <w:t xml:space="preserve">. Over time </w:t>
      </w:r>
      <w:r w:rsidRPr="00A76FBA">
        <w:rPr>
          <w:rStyle w:val="StyleUnderline"/>
        </w:rPr>
        <w:t>that would have the effect of reducing economic growth, which means fewer jobs and lower wages</w:t>
      </w:r>
      <w:r w:rsidRPr="00A76FBA">
        <w:rPr>
          <w:sz w:val="16"/>
        </w:rPr>
        <w:t>.</w:t>
      </w:r>
    </w:p>
    <w:p w14:paraId="2A728B9D" w14:textId="77777777" w:rsidR="007A2E74" w:rsidRPr="00A76FBA" w:rsidRDefault="007A2E74" w:rsidP="007A2E74">
      <w:pPr>
        <w:rPr>
          <w:sz w:val="16"/>
        </w:rPr>
      </w:pPr>
      <w:r w:rsidRPr="00A76FBA">
        <w:rPr>
          <w:sz w:val="16"/>
        </w:rPr>
        <w:t xml:space="preserve">In addition, </w:t>
      </w:r>
      <w:r w:rsidRPr="00A76FBA">
        <w:rPr>
          <w:rStyle w:val="StyleUnderline"/>
        </w:rPr>
        <w:t>the tax hike would cause America to have the second-highest rate for corporations among major economies</w:t>
      </w:r>
      <w:r w:rsidRPr="00A76FBA">
        <w:rPr>
          <w:sz w:val="16"/>
        </w:rPr>
        <w:t xml:space="preserve"> after accounting for federal and state taxes. </w:t>
      </w:r>
      <w:r w:rsidRPr="00A76FBA">
        <w:rPr>
          <w:rStyle w:val="StyleUnderline"/>
        </w:rPr>
        <w:t xml:space="preserve">That would </w:t>
      </w:r>
      <w:r w:rsidRPr="00A76FBA">
        <w:rPr>
          <w:rStyle w:val="Emphasis"/>
        </w:rPr>
        <w:t>hamstring our economic competitiveness</w:t>
      </w:r>
      <w:r w:rsidRPr="00A76FBA">
        <w:rPr>
          <w:sz w:val="16"/>
        </w:rPr>
        <w:t>, directly contradicting one of the plan’s goals.</w:t>
      </w:r>
    </w:p>
    <w:p w14:paraId="76E5C989" w14:textId="77777777" w:rsidR="007A2E74" w:rsidRPr="00A76FBA" w:rsidRDefault="007A2E74" w:rsidP="007A2E74">
      <w:pPr>
        <w:rPr>
          <w:sz w:val="16"/>
        </w:rPr>
      </w:pPr>
      <w:r w:rsidRPr="00A76FBA">
        <w:rPr>
          <w:sz w:val="16"/>
        </w:rPr>
        <w:t>Problem 2: Federal infrastructure spending that fails to create jobs.</w:t>
      </w:r>
    </w:p>
    <w:p w14:paraId="669625A6" w14:textId="77777777" w:rsidR="007A2E74" w:rsidRPr="00A76FBA" w:rsidRDefault="007A2E74" w:rsidP="007A2E74">
      <w:pPr>
        <w:rPr>
          <w:sz w:val="16"/>
        </w:rPr>
      </w:pPr>
      <w:r w:rsidRPr="00A76FBA">
        <w:rPr>
          <w:sz w:val="16"/>
        </w:rPr>
        <w:t xml:space="preserve">In order </w:t>
      </w:r>
      <w:r w:rsidRPr="00A76FBA">
        <w:rPr>
          <w:rStyle w:val="StyleUnderline"/>
        </w:rPr>
        <w:t xml:space="preserve">to create jobs, the plan would have to overcome the number of jobs destroyed by the tax increase. It would </w:t>
      </w:r>
      <w:r w:rsidRPr="00A76FBA">
        <w:rPr>
          <w:rStyle w:val="Emphasis"/>
        </w:rPr>
        <w:t>fall well short</w:t>
      </w:r>
      <w:r w:rsidRPr="00A76FBA">
        <w:rPr>
          <w:rStyle w:val="StyleUnderline"/>
        </w:rPr>
        <w:t xml:space="preserve"> of just breaking even</w:t>
      </w:r>
      <w:r w:rsidRPr="00A76FBA">
        <w:rPr>
          <w:sz w:val="16"/>
        </w:rPr>
        <w:t>.</w:t>
      </w:r>
    </w:p>
    <w:p w14:paraId="14517CB1" w14:textId="77777777" w:rsidR="007A2E74" w:rsidRPr="00A76FBA" w:rsidRDefault="007A2E74" w:rsidP="007A2E74">
      <w:pPr>
        <w:rPr>
          <w:sz w:val="16"/>
        </w:rPr>
      </w:pPr>
      <w:r w:rsidRPr="00A76FBA">
        <w:rPr>
          <w:sz w:val="16"/>
        </w:rPr>
        <w:t xml:space="preserve">The infrastructure part of the plan follows the same failed path as the 2009 stimulus bill signed by President Barack Obama. A 2013 analysis of the Obama stimulus showed that the </w:t>
      </w:r>
      <w:r w:rsidRPr="00A76FBA">
        <w:rPr>
          <w:rStyle w:val="StyleUnderline"/>
        </w:rPr>
        <w:t>infrastructure-spending</w:t>
      </w:r>
      <w:r w:rsidRPr="00A76FBA">
        <w:rPr>
          <w:sz w:val="16"/>
        </w:rPr>
        <w:t xml:space="preserve"> bump </w:t>
      </w:r>
      <w:r w:rsidRPr="00A76FBA">
        <w:rPr>
          <w:rStyle w:val="StyleUnderline"/>
        </w:rPr>
        <w:t>served to divert construction workers from private-sector projects to federal projects, meaning</w:t>
      </w:r>
      <w:r w:rsidRPr="00A76FBA">
        <w:rPr>
          <w:sz w:val="16"/>
        </w:rPr>
        <w:t xml:space="preserve"> there was a </w:t>
      </w:r>
      <w:r w:rsidRPr="00A76FBA">
        <w:rPr>
          <w:rStyle w:val="StyleUnderline"/>
        </w:rPr>
        <w:t>minimal</w:t>
      </w:r>
      <w:r w:rsidRPr="00A76FBA">
        <w:rPr>
          <w:sz w:val="16"/>
        </w:rPr>
        <w:t xml:space="preserve"> amount of </w:t>
      </w:r>
      <w:r w:rsidRPr="00A76FBA">
        <w:rPr>
          <w:rStyle w:val="StyleUnderline"/>
        </w:rPr>
        <w:t>job creation</w:t>
      </w:r>
      <w:r w:rsidRPr="00A76FBA">
        <w:rPr>
          <w:sz w:val="16"/>
        </w:rPr>
        <w:t>.</w:t>
      </w:r>
    </w:p>
    <w:p w14:paraId="6ABD1C98" w14:textId="77777777" w:rsidR="007A2E74" w:rsidRPr="00A76FBA" w:rsidRDefault="007A2E74" w:rsidP="007A2E74">
      <w:pPr>
        <w:rPr>
          <w:sz w:val="16"/>
        </w:rPr>
      </w:pPr>
      <w:r w:rsidRPr="00A76FBA">
        <w:rPr>
          <w:sz w:val="16"/>
        </w:rPr>
        <w:t>Further, federal regulations mean that these projects would have inflated costs for materials and labor, reducing the total number of projects and jobs tied to the spending.</w:t>
      </w:r>
    </w:p>
    <w:p w14:paraId="12ED9487" w14:textId="77777777" w:rsidR="007A2E74" w:rsidRPr="00A76FBA" w:rsidRDefault="007A2E74" w:rsidP="007A2E74">
      <w:pPr>
        <w:rPr>
          <w:sz w:val="16"/>
        </w:rPr>
      </w:pPr>
      <w:r w:rsidRPr="00A76FBA">
        <w:rPr>
          <w:sz w:val="16"/>
        </w:rPr>
        <w:t>Problem 3: Economically harmful central planning.</w:t>
      </w:r>
    </w:p>
    <w:p w14:paraId="088326A1" w14:textId="77777777" w:rsidR="007A2E74" w:rsidRPr="00A76FBA" w:rsidRDefault="007A2E74" w:rsidP="007A2E74">
      <w:pPr>
        <w:rPr>
          <w:sz w:val="16"/>
        </w:rPr>
      </w:pPr>
      <w:r w:rsidRPr="00A76FBA">
        <w:rPr>
          <w:rStyle w:val="StyleUnderline"/>
        </w:rPr>
        <w:t>The plan would lead to more federal involvement</w:t>
      </w:r>
      <w:r w:rsidRPr="00A76FBA">
        <w:rPr>
          <w:sz w:val="16"/>
        </w:rPr>
        <w:t xml:space="preserve"> in local infrastructure such as schools and water systems, and more micromanagement of private-sector concerns such as energy, manufacturing, housing and more.</w:t>
      </w:r>
    </w:p>
    <w:p w14:paraId="4C0AC578" w14:textId="77777777" w:rsidR="007A2E74" w:rsidRPr="00A76FBA" w:rsidRDefault="007A2E74" w:rsidP="007A2E74">
      <w:pPr>
        <w:rPr>
          <w:sz w:val="16"/>
        </w:rPr>
      </w:pPr>
      <w:r w:rsidRPr="00A76FBA">
        <w:rPr>
          <w:sz w:val="16"/>
        </w:rPr>
        <w:t xml:space="preserve">In total, this would mean </w:t>
      </w:r>
      <w:r w:rsidRPr="00A76FBA">
        <w:rPr>
          <w:rStyle w:val="StyleUnderline"/>
        </w:rPr>
        <w:t>taking a huge amount of money</w:t>
      </w:r>
      <w:r w:rsidRPr="00A76FBA">
        <w:rPr>
          <w:sz w:val="16"/>
        </w:rPr>
        <w:t xml:space="preserve"> (more than $20,000 per household) </w:t>
      </w:r>
      <w:r w:rsidRPr="00A76FBA">
        <w:rPr>
          <w:rStyle w:val="StyleUnderline"/>
        </w:rPr>
        <w:t>from the private economy and redistributing it toward politically favored interests</w:t>
      </w:r>
      <w:r w:rsidRPr="00A76FBA">
        <w:rPr>
          <w:sz w:val="16"/>
        </w:rPr>
        <w:t>.</w:t>
      </w:r>
    </w:p>
    <w:p w14:paraId="2D3EB1B4" w14:textId="77777777" w:rsidR="007A2E74" w:rsidRPr="00A76FBA" w:rsidRDefault="007A2E74" w:rsidP="007A2E74">
      <w:pPr>
        <w:rPr>
          <w:sz w:val="16"/>
        </w:rPr>
      </w:pPr>
      <w:r w:rsidRPr="00A76FBA">
        <w:rPr>
          <w:sz w:val="16"/>
        </w:rPr>
        <w:t>History has repeatedly proven that greater government control of the economy leads to worse outcomes. The Heritage Foundation’s annual Index of Economic Freedom shows that countries with freer markets experience higher quality of life for metrics ranging from wages to personal health to the environment.</w:t>
      </w:r>
    </w:p>
    <w:p w14:paraId="3CA06D51" w14:textId="77777777" w:rsidR="007A2E74" w:rsidRPr="00A76FBA" w:rsidRDefault="007A2E74" w:rsidP="007A2E74">
      <w:pPr>
        <w:rPr>
          <w:sz w:val="16"/>
        </w:rPr>
      </w:pPr>
      <w:r w:rsidRPr="00A76FBA">
        <w:rPr>
          <w:sz w:val="16"/>
        </w:rPr>
        <w:t>The health of America’s democracy would also take a turn for the worse if Washington gains even more say over local decisions. Local officials are more accountable to voters and more in tune with local needs and preferences than federal bureaucrats are.</w:t>
      </w:r>
    </w:p>
    <w:p w14:paraId="06893BFB" w14:textId="77777777" w:rsidR="007A2E74" w:rsidRPr="00A76FBA" w:rsidRDefault="007A2E74" w:rsidP="007A2E74">
      <w:pPr>
        <w:rPr>
          <w:sz w:val="16"/>
        </w:rPr>
      </w:pPr>
      <w:r w:rsidRPr="00A76FBA">
        <w:rPr>
          <w:sz w:val="16"/>
        </w:rPr>
        <w:t>Meanwhile, increasing the number of things Congress is responsible for overseeing would be a recipe for disaster regardless of who holds the reins of power. It would make federal elections even more bitter and winner-takes-all than they already are.</w:t>
      </w:r>
    </w:p>
    <w:p w14:paraId="6D89F1D2" w14:textId="77777777" w:rsidR="007A2E74" w:rsidRPr="00A76FBA" w:rsidRDefault="007A2E74" w:rsidP="007A2E74">
      <w:pPr>
        <w:rPr>
          <w:sz w:val="16"/>
        </w:rPr>
      </w:pPr>
      <w:r w:rsidRPr="00A76FBA">
        <w:rPr>
          <w:sz w:val="16"/>
        </w:rPr>
        <w:t>Problem 4: Wasteful infrastructure priorities and false advertising.</w:t>
      </w:r>
    </w:p>
    <w:p w14:paraId="3883E4DA" w14:textId="77777777" w:rsidR="007A2E74" w:rsidRPr="00A76FBA" w:rsidRDefault="007A2E74" w:rsidP="007A2E74">
      <w:pPr>
        <w:rPr>
          <w:sz w:val="16"/>
        </w:rPr>
      </w:pPr>
      <w:r w:rsidRPr="00A76FBA">
        <w:rPr>
          <w:sz w:val="16"/>
        </w:rPr>
        <w:t>When federal officials reference infrastructure investments, the first thing that usually comes to mind is the quality of the nation’s highways and bridges, which carry countless amounts of both people and goods from coast to coast and border to border.</w:t>
      </w:r>
    </w:p>
    <w:p w14:paraId="175CDE43" w14:textId="77777777" w:rsidR="007A2E74" w:rsidRPr="00A76FBA" w:rsidRDefault="007A2E74" w:rsidP="007A2E74">
      <w:pPr>
        <w:rPr>
          <w:sz w:val="16"/>
        </w:rPr>
      </w:pPr>
      <w:r w:rsidRPr="00A76FBA">
        <w:rPr>
          <w:sz w:val="16"/>
        </w:rPr>
        <w:t>However, the Biden plan would only dedicate about 4% of its spending to highways and bridges. It would spend more on mass transit, which carries less than one-tenth as much passenger traffic as highways, and about as much on Amtrak, which was responsible for a microscopic 0.1% of travel in 2019.</w:t>
      </w:r>
    </w:p>
    <w:p w14:paraId="5FB41369" w14:textId="77777777" w:rsidR="007A2E74" w:rsidRPr="00A76FBA" w:rsidRDefault="007A2E74" w:rsidP="007A2E74">
      <w:pPr>
        <w:rPr>
          <w:sz w:val="16"/>
        </w:rPr>
      </w:pPr>
      <w:r w:rsidRPr="00A76FBA">
        <w:rPr>
          <w:rStyle w:val="StyleUnderline"/>
        </w:rPr>
        <w:t xml:space="preserve">Infrastructure projects grow the economy based only on how useful they are. The administration’s decision to prioritize transportation modes that aren’t a fit for America’s geography would lead to a tremendous amount of </w:t>
      </w:r>
      <w:r w:rsidRPr="00A76FBA">
        <w:rPr>
          <w:rStyle w:val="Emphasis"/>
        </w:rPr>
        <w:t>wasteful spending</w:t>
      </w:r>
      <w:r w:rsidRPr="00A76FBA">
        <w:rPr>
          <w:sz w:val="16"/>
        </w:rPr>
        <w:t>.</w:t>
      </w:r>
    </w:p>
    <w:p w14:paraId="78A3641E" w14:textId="77777777" w:rsidR="007A2E74" w:rsidRPr="00A76FBA" w:rsidRDefault="007A2E74" w:rsidP="007A2E74">
      <w:pPr>
        <w:rPr>
          <w:sz w:val="16"/>
        </w:rPr>
      </w:pPr>
      <w:r w:rsidRPr="00A76FBA">
        <w:rPr>
          <w:sz w:val="16"/>
        </w:rPr>
        <w:lastRenderedPageBreak/>
        <w:t>On top of the misguided infrastructure choices, the plan also includes massive amounts of spending that have nothing to do with infrastructure.</w:t>
      </w:r>
    </w:p>
    <w:p w14:paraId="7D580A4A" w14:textId="77777777" w:rsidR="007A2E74" w:rsidRPr="00A76FBA" w:rsidRDefault="007A2E74" w:rsidP="007A2E74">
      <w:pPr>
        <w:rPr>
          <w:sz w:val="16"/>
        </w:rPr>
      </w:pPr>
      <w:r w:rsidRPr="00A76FBA">
        <w:rPr>
          <w:sz w:val="16"/>
        </w:rPr>
        <w:t>This includes hundreds of billions of dollars in corporate welfare, “green” slush funds, big subsidies for electric vehicles that will overwhelmingly benefit wealthy households, and a Medicaid benefit expansion. These provisions should stand or fall on their own, not hide behind popular terms like “infrastructure.”</w:t>
      </w:r>
    </w:p>
    <w:p w14:paraId="5CF901D7" w14:textId="2EBD9C39" w:rsidR="007A2E74" w:rsidRDefault="007A2E74" w:rsidP="007A2E74">
      <w:pPr>
        <w:rPr>
          <w:sz w:val="16"/>
        </w:rPr>
      </w:pPr>
      <w:r w:rsidRPr="00A76FBA">
        <w:rPr>
          <w:sz w:val="16"/>
        </w:rPr>
        <w:t xml:space="preserve">In short, </w:t>
      </w:r>
      <w:r w:rsidRPr="00A76FBA">
        <w:rPr>
          <w:rStyle w:val="StyleUnderline"/>
        </w:rPr>
        <w:t>the “American Jobs Plan” would destroy rather than create jobs, harm rather than enhance global competitiveness, and waste huge sums on infrastructure</w:t>
      </w:r>
      <w:r w:rsidRPr="00A76FBA">
        <w:rPr>
          <w:sz w:val="16"/>
        </w:rPr>
        <w:t>. Congress would be better off using the proposal as a guide for what not to do.</w:t>
      </w:r>
    </w:p>
    <w:p w14:paraId="3B1EFB1E" w14:textId="2E948185" w:rsidR="00663E1A" w:rsidRDefault="00663E1A" w:rsidP="007A2E74">
      <w:pPr>
        <w:rPr>
          <w:sz w:val="16"/>
        </w:rPr>
      </w:pPr>
    </w:p>
    <w:p w14:paraId="12399A12" w14:textId="46D85458" w:rsidR="00663E1A" w:rsidRDefault="00663E1A" w:rsidP="007A2E74">
      <w:pPr>
        <w:rPr>
          <w:sz w:val="16"/>
        </w:rPr>
      </w:pPr>
    </w:p>
    <w:p w14:paraId="522E575F" w14:textId="6BC12A6B" w:rsidR="00663E1A" w:rsidRDefault="00663E1A" w:rsidP="00663E1A">
      <w:pPr>
        <w:pStyle w:val="Heading4"/>
      </w:pPr>
      <w:r>
        <w:t xml:space="preserve">Infrastructure irrelevant to competitiveness, and there’s no impact </w:t>
      </w:r>
    </w:p>
    <w:p w14:paraId="56DAB9BE" w14:textId="77777777" w:rsidR="00663E1A" w:rsidRDefault="00663E1A" w:rsidP="00663E1A">
      <w:r w:rsidRPr="00540A20">
        <w:rPr>
          <w:rStyle w:val="Style13ptBold"/>
        </w:rPr>
        <w:t>Meyer 20</w:t>
      </w:r>
      <w:r>
        <w:t xml:space="preserve"> – Senior writer at Fortune Magazine.</w:t>
      </w:r>
    </w:p>
    <w:p w14:paraId="4F6D924B" w14:textId="08D92442" w:rsidR="00663E1A" w:rsidRPr="00540A20" w:rsidRDefault="00663E1A" w:rsidP="00663E1A">
      <w:r>
        <w:t xml:space="preserve">David Meyer, “The U.S. economy has become less competitive in the past couple of years. Here’s why,” </w:t>
      </w:r>
      <w:r>
        <w:rPr>
          <w:i/>
          <w:iCs/>
        </w:rPr>
        <w:t>Fortune</w:t>
      </w:r>
      <w:r>
        <w:t xml:space="preserve">, 16 June 2020, </w:t>
      </w:r>
      <w:r w:rsidRPr="00540A20">
        <w:t>https://fortune.com/2020/06/16/us-competitive-economy-rankings/</w:t>
      </w:r>
      <w:r>
        <w:t>.</w:t>
      </w:r>
    </w:p>
    <w:p w14:paraId="39921912" w14:textId="77777777" w:rsidR="00663E1A" w:rsidRPr="00663E1A" w:rsidRDefault="00663E1A" w:rsidP="00663E1A">
      <w:pPr>
        <w:rPr>
          <w:sz w:val="16"/>
          <w:szCs w:val="16"/>
        </w:rPr>
      </w:pPr>
      <w:r w:rsidRPr="00663E1A">
        <w:rPr>
          <w:rStyle w:val="Emphasis"/>
        </w:rPr>
        <w:t>For the past three decades, the U.S. has been listed as one of the world’s top five most competitive economies</w:t>
      </w:r>
      <w:r w:rsidRPr="00663E1A">
        <w:rPr>
          <w:sz w:val="16"/>
          <w:szCs w:val="16"/>
        </w:rPr>
        <w:t>, in rankings produced by the International Institute for Management Development (IMD) in Switzerland. Just two years ago, the U.S. topped the list.</w:t>
      </w:r>
    </w:p>
    <w:p w14:paraId="34D88881" w14:textId="77777777" w:rsidR="00663E1A" w:rsidRPr="00663E1A" w:rsidRDefault="00663E1A" w:rsidP="00663E1A">
      <w:pPr>
        <w:rPr>
          <w:sz w:val="16"/>
          <w:szCs w:val="16"/>
        </w:rPr>
      </w:pPr>
      <w:r w:rsidRPr="00663E1A">
        <w:rPr>
          <w:rStyle w:val="Emphasis"/>
        </w:rPr>
        <w:t>Those days are over</w:t>
      </w:r>
      <w:r w:rsidRPr="00663E1A">
        <w:rPr>
          <w:sz w:val="16"/>
          <w:szCs w:val="16"/>
        </w:rPr>
        <w:t>, at least for now.</w:t>
      </w:r>
    </w:p>
    <w:p w14:paraId="71F982D8" w14:textId="77777777" w:rsidR="00663E1A" w:rsidRPr="00663E1A" w:rsidRDefault="00663E1A" w:rsidP="00663E1A">
      <w:pPr>
        <w:rPr>
          <w:sz w:val="16"/>
          <w:szCs w:val="16"/>
        </w:rPr>
      </w:pPr>
      <w:r w:rsidRPr="00663E1A">
        <w:rPr>
          <w:sz w:val="16"/>
          <w:szCs w:val="16"/>
        </w:rPr>
        <w:t xml:space="preserve">In the 31st edition of the ranking, released Tuesday, </w:t>
      </w:r>
      <w:r w:rsidRPr="00663E1A">
        <w:rPr>
          <w:rStyle w:val="StyleUnderline"/>
        </w:rPr>
        <w:t>the U.S. had fallen to 10th place</w:t>
      </w:r>
      <w:r w:rsidRPr="00663E1A">
        <w:rPr>
          <w:sz w:val="16"/>
          <w:szCs w:val="16"/>
        </w:rPr>
        <w:t>, just behind the United Arab Emirates. As it was last year, the list is led by Singapore, now directly followed by Denmark and Switzerland.</w:t>
      </w:r>
    </w:p>
    <w:p w14:paraId="0C1D8B56" w14:textId="77777777" w:rsidR="00663E1A" w:rsidRPr="00663E1A" w:rsidRDefault="00663E1A" w:rsidP="00663E1A">
      <w:pPr>
        <w:rPr>
          <w:sz w:val="16"/>
          <w:szCs w:val="16"/>
        </w:rPr>
      </w:pPr>
      <w:r w:rsidRPr="00663E1A">
        <w:rPr>
          <w:rStyle w:val="Emphasis"/>
        </w:rPr>
        <w:t>IMD’s closely watched ranking is based on a mix of hard data, from sources such as the World Bank and International Monetary Fund, and qualitative data gleaned from a survey of over 6,300 mid- and upper-level executives across 100 countries</w:t>
      </w:r>
      <w:r w:rsidRPr="00663E1A">
        <w:rPr>
          <w:sz w:val="16"/>
          <w:szCs w:val="16"/>
        </w:rPr>
        <w:t>. The results take into account everything from trade and investment to countries’ educational systems and technological infrastructure.</w:t>
      </w:r>
    </w:p>
    <w:p w14:paraId="64772740" w14:textId="77777777" w:rsidR="00663E1A" w:rsidRPr="00663E1A" w:rsidRDefault="00663E1A" w:rsidP="00663E1A">
      <w:pPr>
        <w:rPr>
          <w:sz w:val="16"/>
          <w:szCs w:val="16"/>
        </w:rPr>
      </w:pPr>
      <w:r w:rsidRPr="00663E1A">
        <w:rPr>
          <w:sz w:val="16"/>
          <w:szCs w:val="16"/>
        </w:rPr>
        <w:t xml:space="preserve">So </w:t>
      </w:r>
      <w:r w:rsidRPr="00663E1A">
        <w:rPr>
          <w:rStyle w:val="StyleUnderline"/>
        </w:rPr>
        <w:t xml:space="preserve">why has </w:t>
      </w:r>
      <w:r w:rsidRPr="00663E1A">
        <w:rPr>
          <w:rStyle w:val="Emphasis"/>
        </w:rPr>
        <w:t>the U.S. dropped</w:t>
      </w:r>
      <w:r w:rsidRPr="00663E1A">
        <w:rPr>
          <w:rStyle w:val="StyleUnderline"/>
        </w:rPr>
        <w:t xml:space="preserve"> so noticeably? It’s largely </w:t>
      </w:r>
      <w:r w:rsidRPr="00663E1A">
        <w:rPr>
          <w:rStyle w:val="Emphasis"/>
        </w:rPr>
        <w:t>owing to the Trump administration’s trade policies</w:t>
      </w:r>
      <w:r w:rsidRPr="00663E1A">
        <w:rPr>
          <w:rStyle w:val="StyleUnderline"/>
        </w:rPr>
        <w:t>, according</w:t>
      </w:r>
      <w:r w:rsidRPr="00663E1A">
        <w:rPr>
          <w:sz w:val="16"/>
          <w:szCs w:val="16"/>
        </w:rPr>
        <w:t xml:space="preserve"> to Christos </w:t>
      </w:r>
      <w:r w:rsidRPr="00663E1A">
        <w:rPr>
          <w:rStyle w:val="StyleUnderline"/>
        </w:rPr>
        <w:t>Cabolis, the chief economist at IMD’s World Competitiveness Center</w:t>
      </w:r>
      <w:r w:rsidRPr="00663E1A">
        <w:rPr>
          <w:sz w:val="16"/>
          <w:szCs w:val="16"/>
        </w:rPr>
        <w:t xml:space="preserve"> and one of the authors of this year’s report.</w:t>
      </w:r>
    </w:p>
    <w:p w14:paraId="4A29A741" w14:textId="77777777" w:rsidR="00663E1A" w:rsidRPr="00663E1A" w:rsidRDefault="00663E1A" w:rsidP="00663E1A">
      <w:pPr>
        <w:rPr>
          <w:sz w:val="16"/>
          <w:szCs w:val="16"/>
        </w:rPr>
      </w:pPr>
      <w:r w:rsidRPr="00663E1A">
        <w:rPr>
          <w:sz w:val="16"/>
          <w:szCs w:val="16"/>
        </w:rPr>
        <w:t>“</w:t>
      </w:r>
      <w:r w:rsidRPr="00663E1A">
        <w:rPr>
          <w:rStyle w:val="StyleUnderline"/>
        </w:rPr>
        <w:t>One of the pillars of competitiveness is how open an economy is</w:t>
      </w:r>
      <w:r w:rsidRPr="00663E1A">
        <w:rPr>
          <w:sz w:val="16"/>
          <w:szCs w:val="16"/>
        </w:rPr>
        <w:t xml:space="preserve">, and we measure that in different ways, from the perceptions of executives, to trade [statistics],” Cabolis told Fortune. President Donald </w:t>
      </w:r>
      <w:r w:rsidRPr="00663E1A">
        <w:rPr>
          <w:rStyle w:val="Emphasis"/>
        </w:rPr>
        <w:t>Trump’s ignition of a trade war with China over the past of couple years “brings some of the results we see in how the numbers of the U.S. went dow</w:t>
      </w:r>
      <w:r w:rsidRPr="00663E1A">
        <w:rPr>
          <w:rStyle w:val="StyleUnderline"/>
        </w:rPr>
        <w:t>n</w:t>
      </w:r>
      <w:r w:rsidRPr="00663E1A">
        <w:rPr>
          <w:sz w:val="16"/>
          <w:szCs w:val="16"/>
        </w:rPr>
        <w:t>,” he said.</w:t>
      </w:r>
    </w:p>
    <w:p w14:paraId="3B023CC2" w14:textId="77777777" w:rsidR="00663E1A" w:rsidRPr="00663E1A" w:rsidRDefault="00663E1A" w:rsidP="00663E1A">
      <w:pPr>
        <w:rPr>
          <w:sz w:val="16"/>
          <w:szCs w:val="16"/>
        </w:rPr>
      </w:pPr>
      <w:r w:rsidRPr="00663E1A">
        <w:rPr>
          <w:sz w:val="16"/>
          <w:szCs w:val="16"/>
        </w:rPr>
        <w:t xml:space="preserve">In terms of IMD’s methodology, </w:t>
      </w:r>
      <w:r w:rsidRPr="00663E1A">
        <w:rPr>
          <w:rStyle w:val="StyleUnderline"/>
        </w:rPr>
        <w:t xml:space="preserve">Trump’s Chinese-tariff broadside actually provided a double whammy. </w:t>
      </w:r>
      <w:r w:rsidRPr="00663E1A">
        <w:rPr>
          <w:rStyle w:val="Emphasis"/>
        </w:rPr>
        <w:t>Not only did the measures reduce the U.S.’s openness to international trade, but they also had a negative impact on U.S. public expenditure</w:t>
      </w:r>
      <w:r w:rsidRPr="00663E1A">
        <w:rPr>
          <w:sz w:val="16"/>
          <w:szCs w:val="16"/>
        </w:rPr>
        <w:t>—think of all those billions that went to bail out American farmers who had been hit by China’s retaliatory tariffs, shortly after the administration had also cut corporate taxes.</w:t>
      </w:r>
    </w:p>
    <w:p w14:paraId="5FE1B7A4" w14:textId="77777777" w:rsidR="00663E1A" w:rsidRPr="00663E1A" w:rsidRDefault="00663E1A" w:rsidP="00663E1A">
      <w:pPr>
        <w:rPr>
          <w:sz w:val="16"/>
          <w:szCs w:val="16"/>
        </w:rPr>
      </w:pPr>
      <w:r w:rsidRPr="00663E1A">
        <w:rPr>
          <w:sz w:val="16"/>
          <w:szCs w:val="16"/>
        </w:rPr>
        <w:t xml:space="preserve">“We see </w:t>
      </w:r>
      <w:r w:rsidRPr="00663E1A">
        <w:rPr>
          <w:rStyle w:val="Emphasis"/>
        </w:rPr>
        <w:t>the countries that performed better this year are also the ones that have much better structure and discipline with relation to public finance</w:t>
      </w:r>
      <w:r w:rsidRPr="00663E1A">
        <w:rPr>
          <w:sz w:val="16"/>
          <w:szCs w:val="16"/>
        </w:rPr>
        <w:t xml:space="preserve">,” said Cabolis, who also noted that </w:t>
      </w:r>
      <w:r w:rsidRPr="00663E1A">
        <w:rPr>
          <w:rStyle w:val="StyleUnderline"/>
        </w:rPr>
        <w:t>successful countries were those with a strong societal framework and effective governments. Social cohesion was not an area where the U.S. was doing well recently</w:t>
      </w:r>
      <w:r w:rsidRPr="00663E1A">
        <w:rPr>
          <w:sz w:val="16"/>
          <w:szCs w:val="16"/>
        </w:rPr>
        <w:t>, he warned.</w:t>
      </w:r>
    </w:p>
    <w:p w14:paraId="714EEE42" w14:textId="77777777" w:rsidR="00663E1A" w:rsidRPr="00663E1A" w:rsidRDefault="00663E1A" w:rsidP="00663E1A">
      <w:pPr>
        <w:rPr>
          <w:sz w:val="16"/>
          <w:szCs w:val="16"/>
        </w:rPr>
      </w:pPr>
      <w:r w:rsidRPr="00663E1A">
        <w:rPr>
          <w:sz w:val="16"/>
          <w:szCs w:val="16"/>
        </w:rPr>
        <w:t>According to Cabolis, Singapore topped the rankings because of its ability to acquire international talent and the quality of its educational system. In Denmark, infrastructure and business efficiency were factors in the country’s strong performance.</w:t>
      </w:r>
    </w:p>
    <w:p w14:paraId="7C175874" w14:textId="77777777" w:rsidR="00663E1A" w:rsidRPr="00663E1A" w:rsidRDefault="00663E1A" w:rsidP="00663E1A">
      <w:pPr>
        <w:rPr>
          <w:sz w:val="16"/>
          <w:szCs w:val="16"/>
        </w:rPr>
      </w:pPr>
      <w:r w:rsidRPr="00663E1A">
        <w:rPr>
          <w:sz w:val="16"/>
          <w:szCs w:val="16"/>
        </w:rPr>
        <w:t>Respondents to IMD’s Executive Opinion Survey were most likely to cite the U.S.’s economic dynamism and easy access to financing as the country’s “key attractiveness factors.” Competent government and effective labor relations were the least-cited factors.</w:t>
      </w:r>
    </w:p>
    <w:p w14:paraId="26A94B5C" w14:textId="77777777" w:rsidR="00663E1A" w:rsidRPr="00663E1A" w:rsidRDefault="00663E1A" w:rsidP="00663E1A">
      <w:pPr>
        <w:rPr>
          <w:sz w:val="16"/>
          <w:szCs w:val="16"/>
        </w:rPr>
      </w:pPr>
      <w:r w:rsidRPr="00663E1A">
        <w:rPr>
          <w:sz w:val="16"/>
          <w:szCs w:val="16"/>
        </w:rPr>
        <w:t xml:space="preserve">One quirk of IMD’s rankings is that the quantitative data, which enjoys much heftier weighting in the list’s compilation, comes from the preceding year, while the survey data is gathered in the year of publication. So in this case, </w:t>
      </w:r>
      <w:r w:rsidRPr="00663E1A">
        <w:rPr>
          <w:rStyle w:val="StyleUnderline"/>
        </w:rPr>
        <w:t>the hard data comes from 2019, before the novel coronavirus became a pandemic</w:t>
      </w:r>
      <w:r w:rsidRPr="00663E1A">
        <w:rPr>
          <w:sz w:val="16"/>
          <w:szCs w:val="16"/>
        </w:rPr>
        <w:t>, but the questionnaire responses came from February to April of 2020—a period in which the urgency of the situation became apparent and countries started locking down their economies.</w:t>
      </w:r>
    </w:p>
    <w:p w14:paraId="47BCCD95" w14:textId="77777777" w:rsidR="00663E1A" w:rsidRPr="00663E1A" w:rsidRDefault="00663E1A" w:rsidP="00663E1A">
      <w:pPr>
        <w:rPr>
          <w:sz w:val="16"/>
          <w:szCs w:val="16"/>
        </w:rPr>
      </w:pPr>
      <w:r w:rsidRPr="00663E1A">
        <w:rPr>
          <w:rStyle w:val="StyleUnderline"/>
        </w:rPr>
        <w:t xml:space="preserve">That means </w:t>
      </w:r>
      <w:r w:rsidRPr="00663E1A">
        <w:rPr>
          <w:rStyle w:val="Emphasis"/>
        </w:rPr>
        <w:t xml:space="preserve">next year’s rankings will be heavily affected by this year’s pandemic: GDP levels and growth will likely be down in most places, as will consumption, while unemployment will </w:t>
      </w:r>
      <w:r w:rsidRPr="00663E1A">
        <w:rPr>
          <w:rStyle w:val="Emphasis"/>
        </w:rPr>
        <w:lastRenderedPageBreak/>
        <w:t>rise</w:t>
      </w:r>
      <w:r w:rsidRPr="00663E1A">
        <w:rPr>
          <w:rStyle w:val="StyleUnderline"/>
        </w:rPr>
        <w:t>. “How well a particular government will deal with these tremendous issues will actually affect the position of next year’s ranking</w:t>
      </w:r>
      <w:r w:rsidRPr="00663E1A">
        <w:rPr>
          <w:sz w:val="16"/>
          <w:szCs w:val="16"/>
        </w:rPr>
        <w:t>,” Cabolis said.</w:t>
      </w:r>
    </w:p>
    <w:p w14:paraId="312799B5" w14:textId="77777777" w:rsidR="00663E1A" w:rsidRPr="00663E1A" w:rsidRDefault="00663E1A" w:rsidP="00663E1A">
      <w:pPr>
        <w:rPr>
          <w:sz w:val="16"/>
          <w:szCs w:val="16"/>
        </w:rPr>
      </w:pPr>
      <w:r w:rsidRPr="00663E1A">
        <w:rPr>
          <w:sz w:val="16"/>
          <w:szCs w:val="16"/>
        </w:rPr>
        <w:t>However, he suggested, the qualities described in this year’s report could provide a good indicator of what is to come.</w:t>
      </w:r>
    </w:p>
    <w:p w14:paraId="574080A8" w14:textId="77777777" w:rsidR="00663E1A" w:rsidRPr="00663E1A" w:rsidRDefault="00663E1A" w:rsidP="00663E1A">
      <w:pPr>
        <w:rPr>
          <w:sz w:val="16"/>
          <w:szCs w:val="16"/>
        </w:rPr>
      </w:pPr>
      <w:r w:rsidRPr="00663E1A">
        <w:rPr>
          <w:sz w:val="16"/>
          <w:szCs w:val="16"/>
        </w:rPr>
        <w:t>“Some of the elements that we capture are related to the adaptability of governments to business cycles—how resilient a particular government is with everything that has happened,” Cabolis said. This year’s high-ranked countries “are the economies where both individuals and governments adapt and are flexible, and businesspeople are able to navigate the economy.”</w:t>
      </w:r>
    </w:p>
    <w:p w14:paraId="609486F2" w14:textId="77777777" w:rsidR="00663E1A" w:rsidRPr="00663E1A" w:rsidRDefault="00663E1A" w:rsidP="00663E1A">
      <w:pPr>
        <w:rPr>
          <w:rStyle w:val="StyleUnderline"/>
        </w:rPr>
      </w:pPr>
      <w:r w:rsidRPr="00663E1A">
        <w:rPr>
          <w:sz w:val="16"/>
          <w:szCs w:val="16"/>
        </w:rPr>
        <w:t xml:space="preserve">Nonetheless, he added, </w:t>
      </w:r>
      <w:r w:rsidRPr="00663E1A">
        <w:rPr>
          <w:rStyle w:val="Emphasis"/>
        </w:rPr>
        <w:t>the effectiveness of countries’ health care systems will likely play an important role in the 2021 rankings</w:t>
      </w:r>
      <w:r w:rsidRPr="00663E1A">
        <w:rPr>
          <w:rStyle w:val="StyleUnderline"/>
        </w:rPr>
        <w:t>—as will the issue of inequality.</w:t>
      </w:r>
    </w:p>
    <w:p w14:paraId="74288976" w14:textId="3BAC7EDB" w:rsidR="00663E1A" w:rsidRPr="00663E1A" w:rsidRDefault="00663E1A" w:rsidP="00663E1A">
      <w:r w:rsidRPr="00663E1A">
        <w:rPr>
          <w:sz w:val="16"/>
          <w:szCs w:val="16"/>
        </w:rPr>
        <w:t>“</w:t>
      </w:r>
      <w:r w:rsidRPr="00663E1A">
        <w:rPr>
          <w:rStyle w:val="StyleUnderline"/>
        </w:rPr>
        <w:t>Even though in exposure to the virus all of us are in the same position, in terms of the effects of the virus it is undoubtedly a fact that we are not,</w:t>
      </w:r>
      <w:r w:rsidRPr="00663E1A">
        <w:rPr>
          <w:sz w:val="16"/>
          <w:szCs w:val="16"/>
        </w:rPr>
        <w:t>” Cabolis said. “</w:t>
      </w:r>
      <w:r w:rsidRPr="00663E1A">
        <w:rPr>
          <w:rStyle w:val="StyleUnderline"/>
        </w:rPr>
        <w:t>If exacerbating inequalities exist, this may have a negative effect next year.</w:t>
      </w:r>
      <w:r w:rsidRPr="00663E1A">
        <w:t>”</w:t>
      </w:r>
    </w:p>
    <w:p w14:paraId="638B6628" w14:textId="6CE0D85C" w:rsidR="00663E1A" w:rsidRDefault="00663E1A" w:rsidP="00663E1A">
      <w:pPr>
        <w:rPr>
          <w:sz w:val="16"/>
        </w:rPr>
      </w:pPr>
    </w:p>
    <w:p w14:paraId="18316F4D" w14:textId="2A2A74F3" w:rsidR="00872417" w:rsidRDefault="00715819" w:rsidP="00715819">
      <w:pPr>
        <w:pStyle w:val="Heading3"/>
      </w:pPr>
      <w:r>
        <w:lastRenderedPageBreak/>
        <w:t>--XT – Kills/Not Solve Competitiveness</w:t>
      </w:r>
    </w:p>
    <w:p w14:paraId="56738929" w14:textId="499E58FD" w:rsidR="004229CE" w:rsidRDefault="004229CE" w:rsidP="004229CE">
      <w:pPr>
        <w:pStyle w:val="Heading4"/>
      </w:pPr>
      <w:r>
        <w:t>Infrastructure bill wrecks competitiveness---</w:t>
      </w:r>
      <w:r w:rsidR="00E83D9F">
        <w:t xml:space="preserve">it over-emphasizes government investment at the </w:t>
      </w:r>
      <w:r w:rsidR="00E83D9F" w:rsidRPr="00E83D9F">
        <w:rPr>
          <w:u w:val="single"/>
        </w:rPr>
        <w:t>expense</w:t>
      </w:r>
      <w:r w:rsidR="00E83D9F">
        <w:t xml:space="preserve"> of effective private-sector innovation  </w:t>
      </w:r>
    </w:p>
    <w:p w14:paraId="5C24AD48" w14:textId="0D5FA3F8" w:rsidR="00872417" w:rsidRDefault="004229CE" w:rsidP="004229CE">
      <w:r w:rsidRPr="004229CE">
        <w:rPr>
          <w:rStyle w:val="Style13ptBold"/>
        </w:rPr>
        <w:t>Schrager 21</w:t>
      </w:r>
      <w:r>
        <w:t xml:space="preserve"> –</w:t>
      </w:r>
      <w:r w:rsidRPr="004229CE">
        <w:t xml:space="preserve"> senior fellow at the Manhattan Institute and a contributing editor of City Journal</w:t>
      </w:r>
    </w:p>
    <w:p w14:paraId="3A7D78E7" w14:textId="41A4E07A" w:rsidR="004229CE" w:rsidRDefault="004229CE" w:rsidP="004229CE">
      <w:r w:rsidRPr="004229CE">
        <w:t>Allison</w:t>
      </w:r>
      <w:r>
        <w:t>, 4/19. “</w:t>
      </w:r>
      <w:r w:rsidRPr="004229CE">
        <w:t>Industrial Policy Is a Bad Bet</w:t>
      </w:r>
      <w:r>
        <w:t xml:space="preserve">.” </w:t>
      </w:r>
      <w:r w:rsidRPr="004229CE">
        <w:t>https://www.city-journal.org/bidens-infrastructure-bill-is-a-bad-bet</w:t>
      </w:r>
    </w:p>
    <w:p w14:paraId="69A1D0DB" w14:textId="77777777" w:rsidR="00872417" w:rsidRPr="004229CE" w:rsidRDefault="00872417" w:rsidP="00872417">
      <w:pPr>
        <w:rPr>
          <w:sz w:val="16"/>
        </w:rPr>
      </w:pPr>
      <w:r w:rsidRPr="004229CE">
        <w:rPr>
          <w:sz w:val="16"/>
        </w:rPr>
        <w:t xml:space="preserve">How a society spends on innovation is the key to its future growth and prosperity. </w:t>
      </w:r>
      <w:r w:rsidRPr="004229CE">
        <w:rPr>
          <w:rStyle w:val="StyleUnderline"/>
        </w:rPr>
        <w:t>America’s remarkable economy</w:t>
      </w:r>
      <w:r w:rsidRPr="004229CE">
        <w:rPr>
          <w:sz w:val="16"/>
        </w:rPr>
        <w:t xml:space="preserve">, as with Great Britain’s in the eighteenth century, </w:t>
      </w:r>
      <w:r w:rsidRPr="004229CE">
        <w:rPr>
          <w:rStyle w:val="StyleUnderline"/>
        </w:rPr>
        <w:t>has come from its innovations</w:t>
      </w:r>
      <w:r w:rsidRPr="004229CE">
        <w:rPr>
          <w:sz w:val="16"/>
        </w:rPr>
        <w:t xml:space="preserve">, and those have come mostly </w:t>
      </w:r>
      <w:r w:rsidRPr="004229CE">
        <w:rPr>
          <w:rStyle w:val="StyleUnderline"/>
        </w:rPr>
        <w:t>from the private sector</w:t>
      </w:r>
      <w:r w:rsidRPr="004229CE">
        <w:rPr>
          <w:sz w:val="16"/>
        </w:rPr>
        <w:t>.</w:t>
      </w:r>
    </w:p>
    <w:p w14:paraId="5BC2466B" w14:textId="77777777" w:rsidR="00872417" w:rsidRPr="004229CE" w:rsidRDefault="00872417" w:rsidP="00872417">
      <w:pPr>
        <w:rPr>
          <w:rStyle w:val="Emphasis"/>
        </w:rPr>
      </w:pPr>
      <w:r w:rsidRPr="004229CE">
        <w:rPr>
          <w:sz w:val="16"/>
        </w:rPr>
        <w:t xml:space="preserve">President Joe </w:t>
      </w:r>
      <w:r w:rsidRPr="004229CE">
        <w:rPr>
          <w:rStyle w:val="StyleUnderline"/>
        </w:rPr>
        <w:t>Biden’s</w:t>
      </w:r>
      <w:r w:rsidRPr="004229CE">
        <w:rPr>
          <w:sz w:val="16"/>
        </w:rPr>
        <w:t xml:space="preserve"> $1.9 trillion Covid-19 stimulus and the $2 trillion American </w:t>
      </w:r>
      <w:r w:rsidRPr="004229CE">
        <w:rPr>
          <w:rStyle w:val="StyleUnderline"/>
        </w:rPr>
        <w:t>Jobs Plan aim to change that, by funneling corporate earnings to the government</w:t>
      </w:r>
      <w:r w:rsidRPr="004229CE">
        <w:rPr>
          <w:sz w:val="16"/>
        </w:rPr>
        <w:t xml:space="preserve">, so that it, rather than the private sector, can choose what to invest in—either directly or via subsidies to favored industries. In other words, this is industrial policy. </w:t>
      </w:r>
      <w:r w:rsidRPr="004229CE">
        <w:rPr>
          <w:rStyle w:val="StyleUnderline"/>
        </w:rPr>
        <w:t>If history is any guide</w:t>
      </w:r>
      <w:r w:rsidRPr="004229CE">
        <w:rPr>
          <w:sz w:val="16"/>
        </w:rPr>
        <w:t xml:space="preserve">, </w:t>
      </w:r>
      <w:r w:rsidRPr="004229CE">
        <w:rPr>
          <w:rStyle w:val="StyleUnderline"/>
        </w:rPr>
        <w:t xml:space="preserve">the result will be </w:t>
      </w:r>
      <w:r w:rsidRPr="004229CE">
        <w:rPr>
          <w:rStyle w:val="Emphasis"/>
        </w:rPr>
        <w:t>lower growth and more risk.</w:t>
      </w:r>
    </w:p>
    <w:p w14:paraId="753A7BD1" w14:textId="77777777" w:rsidR="00872417" w:rsidRPr="004229CE" w:rsidRDefault="00872417" w:rsidP="00872417">
      <w:pPr>
        <w:rPr>
          <w:sz w:val="16"/>
        </w:rPr>
      </w:pPr>
      <w:r w:rsidRPr="004229CE">
        <w:rPr>
          <w:rStyle w:val="StyleUnderline"/>
        </w:rPr>
        <w:t>Innovation sparks economic growth, but it is also inherently risky</w:t>
      </w:r>
      <w:r w:rsidRPr="004229CE">
        <w:rPr>
          <w:sz w:val="16"/>
        </w:rPr>
        <w:t xml:space="preserve">. Many new ideas fail or cannot find a market. </w:t>
      </w:r>
      <w:r w:rsidRPr="004229CE">
        <w:rPr>
          <w:rStyle w:val="StyleUnderline"/>
        </w:rPr>
        <w:t>In the private sector, founders and investors shoulder the burdens of failure, but they also reap the benefits of success. When the government takes on innovation directly</w:t>
      </w:r>
      <w:r w:rsidRPr="004229CE">
        <w:rPr>
          <w:sz w:val="16"/>
        </w:rPr>
        <w:t xml:space="preserve">, however, </w:t>
      </w:r>
      <w:r w:rsidRPr="004229CE">
        <w:rPr>
          <w:rStyle w:val="StyleUnderline"/>
        </w:rPr>
        <w:t>we often assume that no risk exists</w:t>
      </w:r>
      <w:r w:rsidRPr="004229CE">
        <w:rPr>
          <w:sz w:val="16"/>
        </w:rPr>
        <w:t xml:space="preserve">; when government subsidizes the private sector, we assume that investors face less downside risk. But </w:t>
      </w:r>
      <w:r w:rsidRPr="004229CE">
        <w:rPr>
          <w:rStyle w:val="StyleUnderline"/>
        </w:rPr>
        <w:t>transferring risk to the government doesn’t make it disappear</w:t>
      </w:r>
      <w:r w:rsidRPr="004229CE">
        <w:rPr>
          <w:sz w:val="16"/>
        </w:rPr>
        <w:t xml:space="preserve">. Unlike investors, government officials don’t realize the risks that they have incurred. Instead, </w:t>
      </w:r>
      <w:r w:rsidRPr="004229CE">
        <w:rPr>
          <w:rStyle w:val="StyleUnderline"/>
        </w:rPr>
        <w:t>future taxpayers bear those risks, in the form of higher debt</w:t>
      </w:r>
      <w:r w:rsidRPr="004229CE">
        <w:rPr>
          <w:sz w:val="16"/>
        </w:rPr>
        <w:t>.</w:t>
      </w:r>
    </w:p>
    <w:p w14:paraId="07FD842D" w14:textId="77777777" w:rsidR="00872417" w:rsidRPr="004229CE" w:rsidRDefault="00872417" w:rsidP="00872417">
      <w:pPr>
        <w:rPr>
          <w:sz w:val="16"/>
        </w:rPr>
      </w:pPr>
      <w:r w:rsidRPr="004229CE">
        <w:rPr>
          <w:sz w:val="16"/>
        </w:rPr>
        <w:t>True, future generations might get potential upsides: better roads and bridges, modernized airports, perhaps a cleaner environment. But they’ll only enjoy this upside if government chooses the right projects that enhance growth. That’s the hard part. If it were easy, no one would ever lose money in the private sector. And just like the private sector, sometimes the government makes the wrong bets (such as Solyndra).</w:t>
      </w:r>
    </w:p>
    <w:p w14:paraId="3E3B9B94" w14:textId="77777777" w:rsidR="00872417" w:rsidRPr="004229CE" w:rsidRDefault="00872417" w:rsidP="00872417">
      <w:pPr>
        <w:rPr>
          <w:sz w:val="16"/>
        </w:rPr>
      </w:pPr>
      <w:r w:rsidRPr="004229CE">
        <w:rPr>
          <w:rStyle w:val="StyleUnderline"/>
        </w:rPr>
        <w:t>In the private sector, moreover, a multitude of investors and participants determines how capital is invested, but when government gets involved, those decisions become concentrated in fewer hands</w:t>
      </w:r>
      <w:r w:rsidRPr="004229CE">
        <w:rPr>
          <w:sz w:val="16"/>
        </w:rPr>
        <w:t xml:space="preserve">. </w:t>
      </w:r>
      <w:r w:rsidRPr="004229CE">
        <w:rPr>
          <w:rStyle w:val="StyleUnderline"/>
        </w:rPr>
        <w:t>For private actors, the risk of failure encourages discipline</w:t>
      </w:r>
      <w:r w:rsidRPr="004229CE">
        <w:rPr>
          <w:sz w:val="16"/>
        </w:rPr>
        <w:t xml:space="preserve">, forcing companies to respond quickly to information about what products work and what the market will pay. </w:t>
      </w:r>
      <w:r w:rsidRPr="004229CE">
        <w:rPr>
          <w:rStyle w:val="StyleUnderline"/>
        </w:rPr>
        <w:t>Government decision-makers</w:t>
      </w:r>
      <w:r w:rsidRPr="004229CE">
        <w:rPr>
          <w:sz w:val="16"/>
        </w:rPr>
        <w:t xml:space="preserve"> largely </w:t>
      </w:r>
      <w:r w:rsidRPr="004229CE">
        <w:rPr>
          <w:rStyle w:val="StyleUnderline"/>
        </w:rPr>
        <w:t>lack these incentives,</w:t>
      </w:r>
      <w:r w:rsidRPr="004229CE">
        <w:rPr>
          <w:sz w:val="16"/>
        </w:rPr>
        <w:t xml:space="preserve"> and in the case of government-subsidized markets, prices convey less information about which investments are really working. That’s why </w:t>
      </w:r>
      <w:r w:rsidRPr="004229CE">
        <w:rPr>
          <w:rStyle w:val="StyleUnderline"/>
        </w:rPr>
        <w:t xml:space="preserve">industrial policy has </w:t>
      </w:r>
      <w:r w:rsidRPr="004229CE">
        <w:rPr>
          <w:rStyle w:val="Emphasis"/>
        </w:rPr>
        <w:t>failed more often than it has succeeded</w:t>
      </w:r>
      <w:r w:rsidRPr="004229CE">
        <w:rPr>
          <w:sz w:val="16"/>
        </w:rPr>
        <w:t>.</w:t>
      </w:r>
    </w:p>
    <w:p w14:paraId="2BF57790" w14:textId="77777777" w:rsidR="00872417" w:rsidRPr="004229CE" w:rsidRDefault="00872417" w:rsidP="00872417">
      <w:pPr>
        <w:rPr>
          <w:sz w:val="16"/>
        </w:rPr>
      </w:pPr>
      <w:r w:rsidRPr="004229CE">
        <w:rPr>
          <w:sz w:val="16"/>
        </w:rPr>
        <w:t xml:space="preserve">We can see evidence of the market distortions that government subsidies cause in the market capitalization of electric-car maker Tesla—currently about $650 billion, or more than five times that of General Electric. Tesla benefits from many subsidies already, and the Biden infrastructure plan aims to divert even more to the electric-car industry. And by increasing the corporate tax rate to pay for part of these subsidies, </w:t>
      </w:r>
      <w:r w:rsidRPr="004229CE">
        <w:rPr>
          <w:rStyle w:val="StyleUnderline"/>
        </w:rPr>
        <w:t>the Biden plan will</w:t>
      </w:r>
      <w:r w:rsidRPr="004229CE">
        <w:rPr>
          <w:sz w:val="16"/>
        </w:rPr>
        <w:t xml:space="preserve"> further </w:t>
      </w:r>
      <w:r w:rsidRPr="004229CE">
        <w:rPr>
          <w:rStyle w:val="Emphasis"/>
        </w:rPr>
        <w:t>distort the market</w:t>
      </w:r>
      <w:r w:rsidRPr="004229CE">
        <w:rPr>
          <w:sz w:val="16"/>
        </w:rPr>
        <w:t xml:space="preserve"> by making the unsubsidized private sector even less attractive to investors.</w:t>
      </w:r>
    </w:p>
    <w:p w14:paraId="14481F57" w14:textId="77777777" w:rsidR="00872417" w:rsidRPr="004229CE" w:rsidRDefault="00872417" w:rsidP="00872417">
      <w:pPr>
        <w:rPr>
          <w:rStyle w:val="StyleUnderline"/>
        </w:rPr>
      </w:pPr>
      <w:r w:rsidRPr="004229CE">
        <w:rPr>
          <w:sz w:val="16"/>
        </w:rPr>
        <w:t xml:space="preserve">The pandemic forced many businesses to adopt new technologies that could boost productivity for decades. Productivity gains don’t always come so fast. It took more than 100 years for the steam engine, a transformative technology, to show up in productivity estimates, for example. The pandemic’s acceleration of this process of technological adoption means that we could be poised for a big burst of follow-on growth and innovation. But </w:t>
      </w:r>
      <w:r w:rsidRPr="004229CE">
        <w:rPr>
          <w:rStyle w:val="StyleUnderline"/>
        </w:rPr>
        <w:t>government interventions</w:t>
      </w:r>
      <w:r w:rsidRPr="004229CE">
        <w:rPr>
          <w:sz w:val="16"/>
        </w:rPr>
        <w:t xml:space="preserve"> on the scale of the Covid stimulus and infrastructure bill threaten to </w:t>
      </w:r>
      <w:r w:rsidRPr="004229CE">
        <w:rPr>
          <w:rStyle w:val="StyleUnderline"/>
        </w:rPr>
        <w:t>divert</w:t>
      </w:r>
      <w:r w:rsidRPr="004229CE">
        <w:rPr>
          <w:sz w:val="16"/>
        </w:rPr>
        <w:t xml:space="preserve"> these </w:t>
      </w:r>
      <w:r w:rsidRPr="004229CE">
        <w:rPr>
          <w:rStyle w:val="StyleUnderline"/>
        </w:rPr>
        <w:t>energies into less productive investments.</w:t>
      </w:r>
    </w:p>
    <w:p w14:paraId="138A9C55" w14:textId="5DB75ADD" w:rsidR="00872417" w:rsidRDefault="00872417" w:rsidP="00872417">
      <w:pPr>
        <w:rPr>
          <w:sz w:val="16"/>
        </w:rPr>
      </w:pPr>
      <w:r w:rsidRPr="004229CE">
        <w:rPr>
          <w:sz w:val="16"/>
        </w:rPr>
        <w:t xml:space="preserve">True, the added government spending will provide short-term benefits to workers in the form of new jobs building roads, bridges, and airports or retrofitting buildings with green technology. But using industrial policy to create jobs can also generate long-term risks for those workers, by steering them away from gaining the skills and experience the market may need in the future. </w:t>
      </w:r>
      <w:r w:rsidRPr="004229CE">
        <w:rPr>
          <w:rStyle w:val="StyleUnderline"/>
        </w:rPr>
        <w:t>Research has shown that workers</w:t>
      </w:r>
      <w:r w:rsidRPr="004229CE">
        <w:rPr>
          <w:sz w:val="16"/>
        </w:rPr>
        <w:t xml:space="preserve"> for the Depression-era Works Progress Administration </w:t>
      </w:r>
      <w:r w:rsidRPr="004229CE">
        <w:rPr>
          <w:rStyle w:val="StyleUnderline"/>
        </w:rPr>
        <w:t>were less likely to take higher-paying private-sector jobs when they became available because they preferred the security of a government guarantee</w:t>
      </w:r>
      <w:r w:rsidRPr="004229CE">
        <w:rPr>
          <w:sz w:val="16"/>
        </w:rPr>
        <w:t>. In the long term,</w:t>
      </w:r>
      <w:r w:rsidRPr="004229CE">
        <w:rPr>
          <w:rStyle w:val="StyleUnderline"/>
        </w:rPr>
        <w:t xml:space="preserve"> that can lead to wage stagnation and a population </w:t>
      </w:r>
      <w:r w:rsidRPr="004229CE">
        <w:rPr>
          <w:rStyle w:val="Emphasis"/>
        </w:rPr>
        <w:t>less competitive in the global market</w:t>
      </w:r>
      <w:r w:rsidRPr="004229CE">
        <w:rPr>
          <w:sz w:val="16"/>
        </w:rPr>
        <w:t>.</w:t>
      </w:r>
    </w:p>
    <w:p w14:paraId="5E25B80F" w14:textId="77777777" w:rsidR="00167F57" w:rsidRPr="004229CE" w:rsidRDefault="00167F57" w:rsidP="00872417">
      <w:pPr>
        <w:rPr>
          <w:sz w:val="16"/>
        </w:rPr>
      </w:pPr>
    </w:p>
    <w:p w14:paraId="3D2FCB07" w14:textId="77777777" w:rsidR="00167F57" w:rsidRDefault="00167F57" w:rsidP="00167F57">
      <w:pPr>
        <w:pStyle w:val="Heading4"/>
      </w:pPr>
      <w:r>
        <w:lastRenderedPageBreak/>
        <w:t xml:space="preserve">The bill doesn’t solve competitiveness  </w:t>
      </w:r>
    </w:p>
    <w:p w14:paraId="6D8C8D67" w14:textId="77777777" w:rsidR="00167F57" w:rsidRDefault="00167F57" w:rsidP="00167F57">
      <w:r w:rsidRPr="00167F57">
        <w:rPr>
          <w:rStyle w:val="Style13ptBold"/>
        </w:rPr>
        <w:t>Hedlund 21</w:t>
      </w:r>
      <w:r>
        <w:t xml:space="preserve"> – Chief Economist at the Show-Me Institute, </w:t>
      </w:r>
      <w:r w:rsidRPr="00960BC3">
        <w:t>associate professor with tenure in the economics department at the University of Missouri-Columbia</w:t>
      </w:r>
      <w:r>
        <w:t xml:space="preserve">, </w:t>
      </w:r>
      <w:r w:rsidRPr="00960BC3">
        <w:t>research fellow at the Federal Reserve Bank of St. Louis</w:t>
      </w:r>
    </w:p>
    <w:p w14:paraId="44199BA8" w14:textId="77777777" w:rsidR="00167F57" w:rsidRDefault="00167F57" w:rsidP="00167F57">
      <w:r>
        <w:t>Aaron, 4/1. “</w:t>
      </w:r>
      <w:r w:rsidRPr="00960BC3">
        <w:t>The Biden Infrastructure Bungle</w:t>
      </w:r>
      <w:r>
        <w:t xml:space="preserve">.” </w:t>
      </w:r>
      <w:r w:rsidRPr="00960BC3">
        <w:t>https://showmeinstitute.org/blog/economy/the-biden-infrastructure-bungle</w:t>
      </w:r>
    </w:p>
    <w:p w14:paraId="257563F5" w14:textId="77777777" w:rsidR="00167F57" w:rsidRPr="00167F57" w:rsidRDefault="00167F57" w:rsidP="00167F57">
      <w:pPr>
        <w:rPr>
          <w:sz w:val="16"/>
        </w:rPr>
      </w:pPr>
      <w:r w:rsidRPr="00167F57">
        <w:rPr>
          <w:sz w:val="16"/>
        </w:rPr>
        <w:t xml:space="preserve">This combination of flat spending and rising costs means less actual new infrastructure. Worse yet, costs vary widely across states. From 1956 to 1993, high-cost states spent more than $8.8 million more per mile of interstate than low-cost states, and $3.3 million of this differential is due to factors under policymaker control. Thus, </w:t>
      </w:r>
      <w:r w:rsidRPr="00167F57">
        <w:rPr>
          <w:rStyle w:val="StyleUnderline"/>
        </w:rPr>
        <w:t>rather than measuring the ambition of a bill by the sticker shock of its price tag, a superior metric is to evaluate the quantity and quality of infrastructure it is likely to produce and what spillovers it will generate for economic productivity</w:t>
      </w:r>
      <w:r w:rsidRPr="00167F57">
        <w:rPr>
          <w:sz w:val="16"/>
        </w:rPr>
        <w:t xml:space="preserve">. </w:t>
      </w:r>
      <w:r w:rsidRPr="00167F57">
        <w:rPr>
          <w:rStyle w:val="StyleUnderline"/>
        </w:rPr>
        <w:t xml:space="preserve">On both counts, the Biden Administration’s plan </w:t>
      </w:r>
      <w:r w:rsidRPr="00167F57">
        <w:rPr>
          <w:rStyle w:val="Emphasis"/>
        </w:rPr>
        <w:t>falls far short</w:t>
      </w:r>
      <w:r w:rsidRPr="00167F57">
        <w:rPr>
          <w:sz w:val="16"/>
        </w:rPr>
        <w:t>.</w:t>
      </w:r>
    </w:p>
    <w:p w14:paraId="2388855F" w14:textId="77777777" w:rsidR="00167F57" w:rsidRPr="00167F57" w:rsidRDefault="00167F57" w:rsidP="00167F57">
      <w:pPr>
        <w:rPr>
          <w:sz w:val="16"/>
        </w:rPr>
      </w:pPr>
      <w:r w:rsidRPr="00167F57">
        <w:rPr>
          <w:sz w:val="16"/>
        </w:rPr>
        <w:t xml:space="preserve">First, </w:t>
      </w:r>
      <w:r w:rsidRPr="00167F57">
        <w:rPr>
          <w:rStyle w:val="StyleUnderline"/>
        </w:rPr>
        <w:t>the composition of spending</w:t>
      </w:r>
      <w:r w:rsidRPr="00167F57">
        <w:rPr>
          <w:sz w:val="16"/>
        </w:rPr>
        <w:t xml:space="preserve"> in the bill </w:t>
      </w:r>
      <w:r w:rsidRPr="00167F57">
        <w:rPr>
          <w:rStyle w:val="StyleUnderline"/>
        </w:rPr>
        <w:t>appears not to have gone through any credible cost–benefit analysis</w:t>
      </w:r>
      <w:r w:rsidRPr="00167F57">
        <w:rPr>
          <w:sz w:val="16"/>
        </w:rPr>
        <w:t xml:space="preserve"> to determine where best to allocate scarce (or not so scarce, given the size of the bill) dollars. For example, the American Society of Civil Engineers reports that </w:t>
      </w:r>
      <w:r w:rsidRPr="00167F57">
        <w:rPr>
          <w:rStyle w:val="StyleUnderline"/>
        </w:rPr>
        <w:t>20 percent of the more than 4 million miles of roads</w:t>
      </w:r>
      <w:r w:rsidRPr="00167F57">
        <w:rPr>
          <w:sz w:val="16"/>
        </w:rPr>
        <w:t xml:space="preserve"> in the United States </w:t>
      </w:r>
      <w:r w:rsidRPr="00167F57">
        <w:rPr>
          <w:rStyle w:val="StyleUnderline"/>
        </w:rPr>
        <w:t>are in poor condition</w:t>
      </w:r>
      <w:r w:rsidRPr="00167F57">
        <w:rPr>
          <w:sz w:val="16"/>
        </w:rPr>
        <w:t xml:space="preserve">; the same report estimates a nearly $800 billion backlog of maintenance and repair needs. Why, then, does </w:t>
      </w:r>
      <w:r w:rsidRPr="00167F57">
        <w:rPr>
          <w:rStyle w:val="StyleUnderline"/>
        </w:rPr>
        <w:t>only 5 percent of the bill</w:t>
      </w:r>
      <w:r w:rsidRPr="00167F57">
        <w:rPr>
          <w:sz w:val="16"/>
        </w:rPr>
        <w:t xml:space="preserve"> (see Figure 1) </w:t>
      </w:r>
      <w:r w:rsidRPr="00167F57">
        <w:rPr>
          <w:rStyle w:val="StyleUnderline"/>
        </w:rPr>
        <w:t>go to roads and bridges, only promising to fix 20,000 miles worth of road</w:t>
      </w:r>
      <w:r w:rsidRPr="00167F57">
        <w:rPr>
          <w:sz w:val="16"/>
        </w:rPr>
        <w:t>? Moreover, why spend nearly the same amount on public transportation even though only 5 percent of people rely on it to get to work? The bill also includes Medicaid expansion of home and community-based services (HCBS) masquerading as “infrastructure.” The administration every right to make its case for a “care economy” agenda, but simply calling it infrastructure to piggyback off of the popularity of spending on roads and bridges does not make it so.</w:t>
      </w:r>
    </w:p>
    <w:p w14:paraId="47715F69" w14:textId="77777777" w:rsidR="00167F57" w:rsidRPr="00167F57" w:rsidRDefault="00167F57" w:rsidP="00167F57">
      <w:pPr>
        <w:rPr>
          <w:sz w:val="16"/>
        </w:rPr>
      </w:pPr>
      <w:r w:rsidRPr="00167F57">
        <w:rPr>
          <w:sz w:val="16"/>
        </w:rPr>
        <w:t xml:space="preserve">Secondly, and more egregiously, </w:t>
      </w:r>
      <w:r w:rsidRPr="00167F57">
        <w:rPr>
          <w:rStyle w:val="StyleUnderline"/>
        </w:rPr>
        <w:t>the American Jobs Plan’s prevailing wage, project labor agreement, and PRO Act provisions are a huge giveaway to unions that would</w:t>
      </w:r>
      <w:r w:rsidRPr="00167F57">
        <w:rPr>
          <w:sz w:val="16"/>
        </w:rPr>
        <w:t xml:space="preserve"> likely </w:t>
      </w:r>
      <w:r w:rsidRPr="00167F57">
        <w:rPr>
          <w:rStyle w:val="StyleUnderline"/>
        </w:rPr>
        <w:t>raise costs, reduce growth, tilt the playing field</w:t>
      </w:r>
      <w:r w:rsidRPr="00167F57">
        <w:rPr>
          <w:sz w:val="16"/>
        </w:rPr>
        <w:t xml:space="preserve">, </w:t>
      </w:r>
      <w:r w:rsidRPr="00167F57">
        <w:rPr>
          <w:rStyle w:val="StyleUnderline"/>
        </w:rPr>
        <w:t>and overturn the will of voters</w:t>
      </w:r>
      <w:r w:rsidRPr="00167F57">
        <w:rPr>
          <w:sz w:val="16"/>
        </w:rPr>
        <w:t xml:space="preserve"> in states that passed right-to-work laws to safeguard worker freedoms. </w:t>
      </w:r>
      <w:r w:rsidRPr="00167F57">
        <w:rPr>
          <w:rStyle w:val="StyleUnderline"/>
        </w:rPr>
        <w:t>The practical effect of these measures will be to reduce the number of infrastructure projects that can get completed for a given amount of spending and to needlessly harm economic performance through the elimination of worker freedom protection</w:t>
      </w:r>
      <w:r w:rsidRPr="00167F57">
        <w:rPr>
          <w:sz w:val="16"/>
        </w:rPr>
        <w:t>s.</w:t>
      </w:r>
    </w:p>
    <w:p w14:paraId="63660713" w14:textId="77777777" w:rsidR="00167F57" w:rsidRPr="00167F57" w:rsidRDefault="00167F57" w:rsidP="00167F57">
      <w:pPr>
        <w:rPr>
          <w:sz w:val="16"/>
        </w:rPr>
      </w:pPr>
      <w:r w:rsidRPr="00167F57">
        <w:rPr>
          <w:sz w:val="16"/>
        </w:rPr>
        <w:t xml:space="preserve">Lastly, </w:t>
      </w:r>
      <w:r w:rsidRPr="00167F57">
        <w:rPr>
          <w:rStyle w:val="StyleUnderline"/>
        </w:rPr>
        <w:t>the Biden plan partly finances the</w:t>
      </w:r>
      <w:r w:rsidRPr="00167F57">
        <w:rPr>
          <w:sz w:val="16"/>
        </w:rPr>
        <w:t xml:space="preserve"> eye-popping $2.3 trillion </w:t>
      </w:r>
      <w:r w:rsidRPr="00167F57">
        <w:rPr>
          <w:rStyle w:val="StyleUnderline"/>
        </w:rPr>
        <w:t>price tag by raising the corporate income tax</w:t>
      </w:r>
      <w:r w:rsidRPr="00167F57">
        <w:rPr>
          <w:sz w:val="16"/>
        </w:rPr>
        <w:t xml:space="preserve">, thereby </w:t>
      </w:r>
      <w:r w:rsidRPr="00167F57">
        <w:rPr>
          <w:rStyle w:val="Emphasis"/>
        </w:rPr>
        <w:t>undermining the very competitiveness that infrastructure investment is supposed to enhance</w:t>
      </w:r>
      <w:r w:rsidRPr="00167F57">
        <w:rPr>
          <w:sz w:val="16"/>
        </w:rPr>
        <w:t>. Even the administration tacitly admits the harm such a tax hike will cause for the economy, offering only to beg other countries to raise their own taxes to prevent them from attracting companies looking for friendlier business environments in what the Biden administration misleadingly calls a “race to the bottom.” It’s hard to imagine any countries taking us up on the offer. In all fairness, the American Jobs Plan does promise workers whose jobs are displaced counseling and case management services, though many will unsurprisingly prefer to keep their job instead.</w:t>
      </w:r>
    </w:p>
    <w:p w14:paraId="5C2A4C20" w14:textId="77777777" w:rsidR="00167F57" w:rsidRPr="00167F57" w:rsidRDefault="00167F57" w:rsidP="00167F57">
      <w:pPr>
        <w:rPr>
          <w:sz w:val="16"/>
        </w:rPr>
      </w:pPr>
      <w:r w:rsidRPr="00167F57">
        <w:rPr>
          <w:sz w:val="16"/>
        </w:rPr>
        <w:t xml:space="preserve">In sum, </w:t>
      </w:r>
      <w:r w:rsidRPr="00167F57">
        <w:rPr>
          <w:rStyle w:val="StyleUnderline"/>
        </w:rPr>
        <w:t>America’s infrastructure could use a jolt of investment, but the spending priorities in the bill are off target and</w:t>
      </w:r>
      <w:r w:rsidRPr="00167F57">
        <w:rPr>
          <w:sz w:val="16"/>
        </w:rPr>
        <w:t xml:space="preserve"> in many cases </w:t>
      </w:r>
      <w:r w:rsidRPr="00167F57">
        <w:rPr>
          <w:rStyle w:val="StyleUnderline"/>
        </w:rPr>
        <w:t>unrelated to true infrastructure</w:t>
      </w:r>
      <w:r w:rsidRPr="00167F57">
        <w:rPr>
          <w:sz w:val="16"/>
        </w:rPr>
        <w:t xml:space="preserve">. </w:t>
      </w:r>
      <w:r w:rsidRPr="00167F57">
        <w:rPr>
          <w:rStyle w:val="StyleUnderline"/>
        </w:rPr>
        <w:t>The bill is littered with union giveaways that will raise costs and reduce the quantity of new infrastructure that could otherwise be produced, and the promised corporate tax hikes counteract the same economic growth that infrastructure spending aims to ignite</w:t>
      </w:r>
      <w:r w:rsidRPr="00167F57">
        <w:rPr>
          <w:sz w:val="16"/>
        </w:rPr>
        <w:t>. But it’s not too late. The Biden administration should learn from previous mistakes, when the Obama stimulus failed to improve the nation’s highways, and instead refocus on a pro-growth and fiscally responsible approach to solving America’s pressing infrastructure needs.</w:t>
      </w:r>
    </w:p>
    <w:p w14:paraId="77B90F30" w14:textId="3A18AF79" w:rsidR="00872417" w:rsidRDefault="00872417" w:rsidP="00872417">
      <w:pPr>
        <w:rPr>
          <w:sz w:val="16"/>
        </w:rPr>
      </w:pPr>
    </w:p>
    <w:p w14:paraId="60109011" w14:textId="2CEE7CCE" w:rsidR="00B63157" w:rsidRDefault="00B63157" w:rsidP="00B63157">
      <w:pPr>
        <w:pStyle w:val="Heading3"/>
      </w:pPr>
      <w:r>
        <w:lastRenderedPageBreak/>
        <w:t>AT: Economy Impact</w:t>
      </w:r>
    </w:p>
    <w:p w14:paraId="5436AD85" w14:textId="39A6C678" w:rsidR="00B63157" w:rsidRDefault="00B63157" w:rsidP="00B63157"/>
    <w:p w14:paraId="4E18BFD6" w14:textId="26845135" w:rsidR="00813815" w:rsidRDefault="00813815" w:rsidP="00B63157"/>
    <w:p w14:paraId="3D2C1746" w14:textId="3FF90A9B" w:rsidR="00813815" w:rsidRDefault="00813815" w:rsidP="00813815">
      <w:pPr>
        <w:pStyle w:val="Heading4"/>
      </w:pPr>
      <w:r>
        <w:t>Bill can’t boost the economy – major shortages of everything</w:t>
      </w:r>
    </w:p>
    <w:p w14:paraId="5018AAFC" w14:textId="0C8221DE" w:rsidR="00813815" w:rsidRDefault="00813815" w:rsidP="00B63157">
      <w:r w:rsidRPr="00813815">
        <w:rPr>
          <w:rStyle w:val="Style13ptBold"/>
        </w:rPr>
        <w:t>Dmitrieva 6/5</w:t>
      </w:r>
      <w:r>
        <w:t>/21 – economics reporter for Bloomberg</w:t>
      </w:r>
    </w:p>
    <w:p w14:paraId="2A5B2165" w14:textId="69B04AB7" w:rsidR="00813815" w:rsidRDefault="00813815" w:rsidP="00B63157">
      <w:r>
        <w:t>Katia, with Joe Deaux, “</w:t>
      </w:r>
      <w:r w:rsidRPr="00813815">
        <w:t>Biden’s infrastructure plan endangered by big shortages of everything</w:t>
      </w:r>
      <w:r>
        <w:t xml:space="preserve">.” </w:t>
      </w:r>
      <w:r w:rsidRPr="00813815">
        <w:t>https://www.theday.com/article/20210605/NWS13/210609635</w:t>
      </w:r>
    </w:p>
    <w:p w14:paraId="6761B5C2" w14:textId="5D6454BF" w:rsidR="00813815" w:rsidRPr="00813815" w:rsidRDefault="00813815" w:rsidP="00813815">
      <w:pPr>
        <w:rPr>
          <w:sz w:val="16"/>
        </w:rPr>
      </w:pPr>
      <w:r w:rsidRPr="00813815">
        <w:rPr>
          <w:rStyle w:val="StyleUnderline"/>
        </w:rPr>
        <w:t xml:space="preserve">The biggest threat to </w:t>
      </w:r>
      <w:r w:rsidRPr="00813815">
        <w:rPr>
          <w:sz w:val="16"/>
        </w:rPr>
        <w:t xml:space="preserve">President Joe </w:t>
      </w:r>
      <w:r w:rsidRPr="00813815">
        <w:rPr>
          <w:rStyle w:val="StyleUnderline"/>
        </w:rPr>
        <w:t>Biden's vision of energizing the U.S. economy with t</w:t>
      </w:r>
      <w:r w:rsidRPr="00813815">
        <w:rPr>
          <w:sz w:val="16"/>
        </w:rPr>
        <w:t xml:space="preserve">he largest </w:t>
      </w:r>
      <w:r w:rsidRPr="00813815">
        <w:rPr>
          <w:rStyle w:val="StyleUnderline"/>
        </w:rPr>
        <w:t>infrastructure</w:t>
      </w:r>
      <w:r w:rsidRPr="00813815">
        <w:rPr>
          <w:sz w:val="16"/>
        </w:rPr>
        <w:t xml:space="preserve"> program in decades </w:t>
      </w:r>
      <w:r w:rsidRPr="00813815">
        <w:rPr>
          <w:rStyle w:val="StyleUnderline"/>
        </w:rPr>
        <w:t>may</w:t>
      </w:r>
      <w:r w:rsidRPr="00813815">
        <w:rPr>
          <w:sz w:val="16"/>
        </w:rPr>
        <w:t xml:space="preserve"> not </w:t>
      </w:r>
      <w:r w:rsidRPr="00813815">
        <w:rPr>
          <w:rStyle w:val="StyleUnderline"/>
        </w:rPr>
        <w:t>be</w:t>
      </w:r>
      <w:r w:rsidRPr="00813815">
        <w:rPr>
          <w:sz w:val="16"/>
        </w:rPr>
        <w:t xml:space="preserve"> its challenging path through Congress, but </w:t>
      </w:r>
      <w:r w:rsidRPr="00813815">
        <w:rPr>
          <w:rStyle w:val="Emphasis"/>
        </w:rPr>
        <w:t>a dire shortage of everything</w:t>
      </w:r>
      <w:r w:rsidRPr="00813815">
        <w:rPr>
          <w:sz w:val="16"/>
        </w:rPr>
        <w:t xml:space="preserve"> </w:t>
      </w:r>
      <w:r w:rsidRPr="00813815">
        <w:rPr>
          <w:rStyle w:val="StyleUnderline"/>
        </w:rPr>
        <w:t>from workers to cement mills</w:t>
      </w:r>
      <w:r w:rsidRPr="00813815">
        <w:rPr>
          <w:sz w:val="16"/>
        </w:rPr>
        <w:t xml:space="preserve">. </w:t>
      </w:r>
    </w:p>
    <w:p w14:paraId="32DDCC22" w14:textId="77777777" w:rsidR="00813815" w:rsidRPr="00813815" w:rsidRDefault="00813815" w:rsidP="00813815">
      <w:pPr>
        <w:rPr>
          <w:sz w:val="16"/>
        </w:rPr>
      </w:pPr>
      <w:r w:rsidRPr="00813815">
        <w:rPr>
          <w:sz w:val="16"/>
        </w:rPr>
        <w:t xml:space="preserve">While weeks or months of negotiations will be needed to enact legislation, Republicans and Democrats are united in their support for hundreds of billions of dollars in new spending on infrastructure in coming years. Yet </w:t>
      </w:r>
      <w:r w:rsidRPr="00813815">
        <w:rPr>
          <w:rStyle w:val="StyleUnderline"/>
        </w:rPr>
        <w:t>the companies that will be relied on to pave the roads, build the bridges, lay the water pipes and assemble the trains aren't yet planning to meet those needs, economists and industry insiders say</w:t>
      </w:r>
      <w:r w:rsidRPr="00813815">
        <w:rPr>
          <w:sz w:val="16"/>
        </w:rPr>
        <w:t>.</w:t>
      </w:r>
    </w:p>
    <w:p w14:paraId="7A526CFE" w14:textId="77777777" w:rsidR="00813815" w:rsidRPr="00813815" w:rsidRDefault="00813815" w:rsidP="00813815">
      <w:pPr>
        <w:rPr>
          <w:sz w:val="16"/>
        </w:rPr>
      </w:pPr>
      <w:r w:rsidRPr="00813815">
        <w:rPr>
          <w:sz w:val="16"/>
        </w:rPr>
        <w:t xml:space="preserve">And that's even as </w:t>
      </w:r>
      <w:r w:rsidRPr="00813815">
        <w:rPr>
          <w:rStyle w:val="StyleUnderline"/>
        </w:rPr>
        <w:t>they face immediate shortages - from steel and cement to the supply of labor - stemming from the unprecedented difficulties of a sudden reopening of the economy after last year's shutdowns</w:t>
      </w:r>
      <w:r w:rsidRPr="00813815">
        <w:rPr>
          <w:sz w:val="16"/>
        </w:rPr>
        <w:t>.</w:t>
      </w:r>
    </w:p>
    <w:p w14:paraId="25E87AF7" w14:textId="08599A31" w:rsidR="00813815" w:rsidRPr="00813815" w:rsidRDefault="00813815" w:rsidP="00813815">
      <w:pPr>
        <w:rPr>
          <w:sz w:val="16"/>
        </w:rPr>
      </w:pPr>
      <w:r w:rsidRPr="00813815">
        <w:rPr>
          <w:sz w:val="16"/>
        </w:rPr>
        <w:t>"</w:t>
      </w:r>
      <w:r w:rsidRPr="00813815">
        <w:rPr>
          <w:rStyle w:val="StyleUnderline"/>
        </w:rPr>
        <w:t>There's</w:t>
      </w:r>
      <w:r w:rsidRPr="00813815">
        <w:rPr>
          <w:sz w:val="16"/>
        </w:rPr>
        <w:t xml:space="preserve"> already </w:t>
      </w:r>
      <w:r w:rsidRPr="00813815">
        <w:rPr>
          <w:rStyle w:val="StyleUnderline"/>
        </w:rPr>
        <w:t>a labor shortage in construction so you can't throw a trillion-dollar nuclear bomb of money into the industry,"</w:t>
      </w:r>
      <w:r w:rsidRPr="00813815">
        <w:rPr>
          <w:sz w:val="16"/>
        </w:rPr>
        <w:t xml:space="preserve"> said Bassem Hamdy, chief executive officer of Briq, a company that runs cost estimates for construction firms. "</w:t>
      </w:r>
      <w:r w:rsidRPr="00813815">
        <w:rPr>
          <w:rStyle w:val="StyleUnderline"/>
        </w:rPr>
        <w:t>If you don't have workers, how will this ever happen</w:t>
      </w:r>
      <w:r w:rsidRPr="00813815">
        <w:rPr>
          <w:sz w:val="16"/>
        </w:rPr>
        <w:t>?"</w:t>
      </w:r>
    </w:p>
    <w:p w14:paraId="707CF21C" w14:textId="77777777" w:rsidR="00813815" w:rsidRDefault="00813815" w:rsidP="00813815"/>
    <w:p w14:paraId="71786766" w14:textId="33239709" w:rsidR="00663E1A" w:rsidRDefault="00663E1A" w:rsidP="00B63157">
      <w:pPr>
        <w:rPr>
          <w:sz w:val="16"/>
        </w:rPr>
      </w:pPr>
    </w:p>
    <w:p w14:paraId="20ED5D35" w14:textId="25D8AA4A" w:rsidR="00663E1A" w:rsidRDefault="00663E1A" w:rsidP="00663E1A">
      <w:pPr>
        <w:pStyle w:val="Heading4"/>
      </w:pPr>
      <w:r>
        <w:t xml:space="preserve">Economic decline doesn’t cause war </w:t>
      </w:r>
    </w:p>
    <w:p w14:paraId="4D1D8BB3" w14:textId="77777777" w:rsidR="00663E1A" w:rsidRDefault="00663E1A" w:rsidP="00663E1A">
      <w:r w:rsidRPr="005C0FD2">
        <w:rPr>
          <w:rStyle w:val="Style13ptBold"/>
        </w:rPr>
        <w:t>Clary 15</w:t>
      </w:r>
    </w:p>
    <w:p w14:paraId="6F7D37F6" w14:textId="49C9A074" w:rsidR="00663E1A" w:rsidRPr="005C0FD2" w:rsidRDefault="00663E1A" w:rsidP="00663E1A">
      <w:r>
        <w:t xml:space="preserve">Christopher Clary, PhD in political science from MIT, MA in national security affairs, postdoctoral fellow, Watson Institute for International Studies, Brown University, “Economic Stress and International Cooperation: Evidence from International Rivalries”, 4/25/15, </w:t>
      </w:r>
      <w:hyperlink r:id="rId24" w:history="1">
        <w:r w:rsidRPr="006424C2">
          <w:rPr>
            <w:rStyle w:val="Hyperlink"/>
          </w:rPr>
          <w: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w:t>
        </w:r>
      </w:hyperlink>
      <w:r>
        <w:t>, MIT political science department</w:t>
      </w:r>
    </w:p>
    <w:p w14:paraId="31D8C95D" w14:textId="04099940" w:rsidR="00663E1A" w:rsidRDefault="00663E1A" w:rsidP="00663E1A">
      <w:r w:rsidRPr="00663E1A">
        <w:rPr>
          <w:rStyle w:val="StyleUnderline"/>
        </w:rPr>
        <w:t>Do economic downturns generate pressure for diversionary conflict</w:t>
      </w:r>
      <w:r w:rsidRPr="00663E1A">
        <w:t xml:space="preserve">? Or might downturns encourage austerity and economizing behavior in foreign policy? </w:t>
      </w:r>
      <w:r w:rsidRPr="00663E1A">
        <w:rPr>
          <w:rStyle w:val="StyleUnderline"/>
        </w:rPr>
        <w:t xml:space="preserve">This paper provides new evidence that economic stress is associated with </w:t>
      </w:r>
      <w:r w:rsidRPr="00663E1A">
        <w:rPr>
          <w:rStyle w:val="Emphasis"/>
        </w:rPr>
        <w:t>conciliatory policies</w:t>
      </w:r>
      <w:r w:rsidRPr="00663E1A">
        <w:rPr>
          <w:rStyle w:val="StyleUnderline"/>
        </w:rPr>
        <w:t xml:space="preserve"> between strategic rivals</w:t>
      </w:r>
      <w:r w:rsidRPr="00663E1A">
        <w:t xml:space="preserve">. </w:t>
      </w:r>
      <w:r w:rsidRPr="00663E1A">
        <w:rPr>
          <w:rStyle w:val="StyleUnderline"/>
        </w:rPr>
        <w:t xml:space="preserve">For states that view each other as military threats, the </w:t>
      </w:r>
      <w:r w:rsidRPr="00663E1A">
        <w:rPr>
          <w:rStyle w:val="Emphasis"/>
        </w:rPr>
        <w:t>biggest step possible toward bilateral cooperation</w:t>
      </w:r>
      <w:r w:rsidRPr="00663E1A">
        <w:rPr>
          <w:rStyle w:val="StyleUnderline"/>
        </w:rPr>
        <w:t xml:space="preserve"> is to terminate the rivalry by taking political steps to manage the competition</w:t>
      </w:r>
      <w:r w:rsidRPr="00663E1A">
        <w:t xml:space="preserve">. </w:t>
      </w:r>
      <w:r w:rsidRPr="00663E1A">
        <w:rPr>
          <w:rStyle w:val="StyleUnderline"/>
        </w:rPr>
        <w:t xml:space="preserve">Drawing on </w:t>
      </w:r>
      <w:r w:rsidRPr="00663E1A">
        <w:rPr>
          <w:rStyle w:val="Emphasis"/>
        </w:rPr>
        <w:t>data from 109 distinct rival dyads</w:t>
      </w:r>
      <w:r w:rsidRPr="00663E1A">
        <w:rPr>
          <w:rStyle w:val="StyleUnderline"/>
        </w:rPr>
        <w:t xml:space="preserve"> since 1950</w:t>
      </w:r>
      <w:r w:rsidRPr="00663E1A">
        <w:t xml:space="preserve">, </w:t>
      </w:r>
      <w:r w:rsidRPr="00663E1A">
        <w:rPr>
          <w:rStyle w:val="StyleUnderline"/>
        </w:rPr>
        <w:t>67 of which terminated</w:t>
      </w:r>
      <w:r w:rsidRPr="00663E1A">
        <w:t xml:space="preserve">, </w:t>
      </w:r>
      <w:r w:rsidRPr="00663E1A">
        <w:rPr>
          <w:rStyle w:val="StyleUnderline"/>
        </w:rPr>
        <w:t xml:space="preserve">the evidence suggests rivalries were approximately </w:t>
      </w:r>
      <w:r w:rsidRPr="00663E1A">
        <w:rPr>
          <w:rStyle w:val="Emphasis"/>
        </w:rPr>
        <w:t>twice as likely</w:t>
      </w:r>
      <w:r w:rsidRPr="00663E1A">
        <w:rPr>
          <w:rStyle w:val="StyleUnderline"/>
        </w:rPr>
        <w:t xml:space="preserve"> to terminate during economic downturns than they were during periods of economic normalcy</w:t>
      </w:r>
      <w:r w:rsidRPr="00663E1A">
        <w:t xml:space="preserve">. </w:t>
      </w:r>
      <w:r w:rsidRPr="00663E1A">
        <w:rPr>
          <w:rStyle w:val="StyleUnderline"/>
        </w:rPr>
        <w:t xml:space="preserve">This is true </w:t>
      </w:r>
      <w:r w:rsidRPr="00663E1A">
        <w:rPr>
          <w:rStyle w:val="Emphasis"/>
        </w:rPr>
        <w:t>controlling for all of the main alternative explanations</w:t>
      </w:r>
      <w:r w:rsidRPr="00663E1A">
        <w:rPr>
          <w:rStyle w:val="StyleUnderline"/>
        </w:rPr>
        <w:t xml:space="preserve"> for peaceful relations between foes</w:t>
      </w:r>
      <w:r w:rsidRPr="00663E1A">
        <w:t xml:space="preserve"> (</w:t>
      </w:r>
      <w:r w:rsidRPr="00663E1A">
        <w:rPr>
          <w:rStyle w:val="StyleUnderline"/>
        </w:rPr>
        <w:t>democratic status</w:t>
      </w:r>
      <w:r w:rsidRPr="00663E1A">
        <w:t xml:space="preserve">, </w:t>
      </w:r>
      <w:r w:rsidRPr="00663E1A">
        <w:rPr>
          <w:rStyle w:val="StyleUnderline"/>
        </w:rPr>
        <w:t>nuclear weapons</w:t>
      </w:r>
      <w:r w:rsidRPr="00663E1A">
        <w:t xml:space="preserve"> possession, </w:t>
      </w:r>
      <w:r w:rsidRPr="00663E1A">
        <w:rPr>
          <w:rStyle w:val="StyleUnderline"/>
        </w:rPr>
        <w:t>capability imbalance</w:t>
      </w:r>
      <w:r w:rsidRPr="00663E1A">
        <w:t xml:space="preserve">, </w:t>
      </w:r>
      <w:r w:rsidRPr="00663E1A">
        <w:rPr>
          <w:rStyle w:val="StyleUnderline"/>
        </w:rPr>
        <w:t>common enemies</w:t>
      </w:r>
      <w:r w:rsidRPr="00663E1A">
        <w:t>, and</w:t>
      </w:r>
      <w:r w:rsidRPr="00663E1A">
        <w:rPr>
          <w:rStyle w:val="StyleUnderline"/>
        </w:rPr>
        <w:t xml:space="preserve"> international systemic changes</w:t>
      </w:r>
      <w:r w:rsidRPr="00663E1A">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663E1A">
        <w:rPr>
          <w:rStyle w:val="StyleUnderline"/>
        </w:rPr>
        <w:t xml:space="preserve">I define a rivalry as the perception by national elites of two states that the other state possesses conflicting </w:t>
      </w:r>
      <w:r w:rsidRPr="00663E1A">
        <w:rPr>
          <w:rStyle w:val="StyleUnderline"/>
        </w:rPr>
        <w:lastRenderedPageBreak/>
        <w:t>interests and presents a military threat of sufficient severity that future military conflict is likely</w:t>
      </w:r>
      <w:r w:rsidRPr="00663E1A">
        <w:t xml:space="preserve">. </w:t>
      </w:r>
      <w:r w:rsidRPr="00663E1A">
        <w:rPr>
          <w:rStyle w:val="StyleUnderlin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663E1A">
        <w:t xml:space="preserve">. In other words, </w:t>
      </w:r>
      <w:r w:rsidRPr="00663E1A">
        <w:rPr>
          <w:rStyle w:val="StyleUnderline"/>
        </w:rPr>
        <w:t>rivalries terminate when the elites assess that the risks of military conflict between rivals has been reduced dramatically</w:t>
      </w:r>
      <w:r w:rsidRPr="00663E1A">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663E1A">
        <w:rPr>
          <w:rStyle w:val="StyleUnderline"/>
        </w:rPr>
        <w:t>Economic crises lead to conciliatory behavior through five primary channels</w:t>
      </w:r>
      <w:r w:rsidRPr="00663E1A">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663E1A">
        <w:rPr>
          <w:rStyle w:val="Emphasis"/>
        </w:rPr>
        <w:t>Collectively</w:t>
      </w:r>
      <w:r w:rsidRPr="00663E1A">
        <w:rPr>
          <w:rStyle w:val="StyleUnderline"/>
        </w:rPr>
        <w:t>, these mechanisms make it much more likely that a leader will prefer conciliatory policies compared to during periods of economic normalcy</w:t>
      </w:r>
      <w:r w:rsidRPr="00663E1A">
        <w:t xml:space="preserve">. This section reviews this causal logic in greater detail, while also providing historical examples that these mechanisms recur in practice. </w:t>
      </w:r>
      <w:r w:rsidRPr="00663E1A">
        <w:rPr>
          <w:rStyle w:val="Emphasis"/>
        </w:rPr>
        <w:t xml:space="preserve">Economic Crisis Leads to Austerity </w:t>
      </w:r>
      <w:r w:rsidRPr="00663E1A">
        <w:t xml:space="preserve">Economic crises generate pressure for austerity. </w:t>
      </w:r>
      <w:r w:rsidRPr="00663E1A">
        <w:rPr>
          <w:rStyle w:val="StyleUnderline"/>
        </w:rPr>
        <w:t>Government revenues are a function of national economic production, so that when production diminishes through recession, revenues available for expenditure also diminish</w:t>
      </w:r>
      <w:r w:rsidRPr="00663E1A">
        <w:t xml:space="preserve">. </w:t>
      </w:r>
      <w:r w:rsidRPr="00663E1A">
        <w:rPr>
          <w:rStyle w:val="StyleUnderline"/>
        </w:rPr>
        <w:t xml:space="preserve">Planning almost invariably assumes growth rather than contraction, so the deviation in available revenues compared to the planned expenditure can be </w:t>
      </w:r>
      <w:r w:rsidRPr="00663E1A">
        <w:rPr>
          <w:rStyle w:val="Emphasis"/>
        </w:rPr>
        <w:t>sizable</w:t>
      </w:r>
      <w:r w:rsidRPr="00663E1A">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663E1A">
        <w:rPr>
          <w:rStyle w:val="StyleUnderline"/>
        </w:rPr>
        <w:t>This is especially the case when this borrowing relies on international sources of credit</w:t>
      </w:r>
      <w:r w:rsidRPr="00663E1A">
        <w:t xml:space="preserve">. Even for states that can borrow, however, </w:t>
      </w:r>
      <w:r w:rsidRPr="00663E1A">
        <w:rPr>
          <w:rStyle w:val="StyleUnderline"/>
        </w:rPr>
        <w:t>intellectual attachment to balanced budgets as a means to restore confidence</w:t>
      </w:r>
      <w:r w:rsidRPr="00663E1A">
        <w:t>—a belief in what is sometimes called “expansionary austerity”—</w:t>
      </w:r>
      <w:r w:rsidRPr="00663E1A">
        <w:rPr>
          <w:rStyle w:val="StyleUnderline"/>
        </w:rPr>
        <w:t>generates incentives to curtail expenditure</w:t>
      </w:r>
      <w:r w:rsidRPr="00663E1A">
        <w:t xml:space="preserve">. </w:t>
      </w:r>
      <w:r w:rsidRPr="00663E1A">
        <w:rPr>
          <w:rStyle w:val="StyleUnderline"/>
        </w:rPr>
        <w:t xml:space="preserve">These incentives to cut occur precisely when populations are experiencing economic hardship, </w:t>
      </w:r>
      <w:r w:rsidRPr="00663E1A">
        <w:rPr>
          <w:rStyle w:val="StyleUnderline"/>
        </w:rPr>
        <w:lastRenderedPageBreak/>
        <w:t xml:space="preserve">making reductions especially painful that target </w:t>
      </w:r>
      <w:r w:rsidRPr="00663E1A">
        <w:t xml:space="preserve">poverty alleviation, </w:t>
      </w:r>
      <w:r w:rsidRPr="00663E1A">
        <w:rPr>
          <w:rStyle w:val="StyleUnderline"/>
        </w:rPr>
        <w:t>welfare</w:t>
      </w:r>
      <w:r w:rsidRPr="00663E1A">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663E1A">
        <w:rPr>
          <w:rStyle w:val="StyleUnderline"/>
        </w:rPr>
        <w:t>The politics</w:t>
      </w:r>
      <w:r w:rsidRPr="00663E1A">
        <w:t xml:space="preserve"> [</w:t>
      </w:r>
      <w:r w:rsidRPr="00663E1A">
        <w:rPr>
          <w:rStyle w:val="StyleUnderline"/>
        </w:rPr>
        <w:t>of welfare state</w:t>
      </w:r>
      <w:r w:rsidRPr="00663E1A">
        <w:t xml:space="preserve">] </w:t>
      </w:r>
      <w:r w:rsidRPr="00663E1A">
        <w:rPr>
          <w:rStyle w:val="StyleUnderline"/>
        </w:rPr>
        <w:t>retrenchment is typically treacherous, because it imposes tangible losses on concentrated groups of voters</w:t>
      </w:r>
      <w:r w:rsidRPr="00663E1A">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663E1A">
        <w:rPr>
          <w:rStyle w:val="StyleUnderline"/>
        </w:rPr>
        <w:t>this can spur policymakers to curtail national security spending as a way to balance budgets during periods of economic turmoil</w:t>
      </w:r>
      <w:r w:rsidRPr="00663E1A">
        <w:t xml:space="preserve">. </w:t>
      </w:r>
      <w:r w:rsidRPr="00663E1A">
        <w:rPr>
          <w:rStyle w:val="StyleUnderline"/>
        </w:rPr>
        <w:t>There is often more discretion over defense spending than over other areas in the budget</w:t>
      </w:r>
      <w:r w:rsidRPr="00663E1A">
        <w:t xml:space="preserve">, </w:t>
      </w:r>
      <w:r w:rsidRPr="00663E1A">
        <w:rPr>
          <w:rStyle w:val="StyleUnderline"/>
        </w:rPr>
        <w:t>and it is frequently distantly connected to the welfare of the mass public</w:t>
      </w:r>
      <w:r w:rsidRPr="00663E1A">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663E1A">
        <w:rPr>
          <w:rStyle w:val="StyleUnderline"/>
        </w:rPr>
        <w:t xml:space="preserve">Pursuing defense cuts may also conform to the preferences of the financial sector, which shows a </w:t>
      </w:r>
      <w:r w:rsidRPr="00663E1A">
        <w:rPr>
          <w:rStyle w:val="Emphasis"/>
        </w:rPr>
        <w:t>strong aversion</w:t>
      </w:r>
      <w:r w:rsidRPr="00663E1A">
        <w:rPr>
          <w:rStyle w:val="StyleUnderline"/>
        </w:rPr>
        <w:t xml:space="preserve"> to military conflict</w:t>
      </w:r>
      <w:r w:rsidRPr="00663E1A">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663E1A">
        <w:rPr>
          <w:rStyle w:val="StyleUnderline"/>
        </w:rPr>
        <w:t>Economic contraction heightens the opportunity costs by forcing a choice between different types of spending</w:t>
      </w:r>
      <w:r w:rsidRPr="00663E1A">
        <w:t xml:space="preserve">. </w:t>
      </w:r>
      <w:r w:rsidRPr="00663E1A">
        <w:rPr>
          <w:rStyle w:val="StyleUnderline"/>
        </w:rPr>
        <w:t>There is a constituency for defense spending</w:t>
      </w:r>
      <w:r w:rsidRPr="00663E1A">
        <w:t xml:space="preserve"> in the armed services, intelligence agencies, and arms industries, </w:t>
      </w:r>
      <w:r w:rsidRPr="00663E1A">
        <w:rPr>
          <w:rStyle w:val="StyleUnderline"/>
        </w:rPr>
        <w:t>but</w:t>
      </w:r>
      <w:r w:rsidRPr="00663E1A">
        <w:t xml:space="preserve"> </w:t>
      </w:r>
      <w:r w:rsidRPr="00663E1A">
        <w:rPr>
          <w:rStyle w:val="Emphasis"/>
        </w:rPr>
        <w:t>even in militarized economies</w:t>
      </w:r>
      <w:r w:rsidRPr="00663E1A">
        <w:t xml:space="preserve"> </w:t>
      </w:r>
      <w:r w:rsidRPr="00663E1A">
        <w:rPr>
          <w:rStyle w:val="StyleUnderline"/>
        </w:rPr>
        <w:t xml:space="preserve">this constituency tends to be numerically much smaller than those that favor social and economic expenditures over military ones. </w:t>
      </w:r>
      <w:r w:rsidRPr="00663E1A">
        <w:t xml:space="preserve">Defense Cutbacks Encourage Rapprochement An interest in defense cutbacks can lead to conciliatory behavior through two paths. </w:t>
      </w:r>
      <w:r w:rsidRPr="00663E1A">
        <w:rPr>
          <w:rStyle w:val="Emphasis"/>
        </w:rPr>
        <w:t>First</w:t>
      </w:r>
      <w:r w:rsidRPr="00663E1A">
        <w:t xml:space="preserve">, </w:t>
      </w:r>
      <w:r w:rsidRPr="00663E1A">
        <w:rPr>
          <w:rStyle w:val="StyleUnderline"/>
        </w:rPr>
        <w:t xml:space="preserve">the cutbacks themselves serve as a </w:t>
      </w:r>
      <w:r w:rsidRPr="00663E1A">
        <w:rPr>
          <w:rStyle w:val="Emphasis"/>
        </w:rPr>
        <w:t>concrete signal</w:t>
      </w:r>
      <w:r w:rsidRPr="00663E1A">
        <w:rPr>
          <w:rStyle w:val="StyleUnderline"/>
        </w:rPr>
        <w:t xml:space="preserve"> to adversaries that the military threat posed by the economically distressed state is declining.</w:t>
      </w:r>
      <w:r w:rsidRPr="00663E1A">
        <w:t xml:space="preserve"> </w:t>
      </w:r>
      <w:r w:rsidRPr="00663E1A">
        <w:rPr>
          <w:rStyle w:val="StyleUnderline"/>
        </w:rPr>
        <w:t xml:space="preserve">This permits the other state to halt that portion of defense spending dedicated to keeping up, </w:t>
      </w:r>
      <w:r w:rsidRPr="00663E1A">
        <w:rPr>
          <w:rStyle w:val="Emphasis"/>
        </w:rPr>
        <w:t>breaking the back of ongoing arms races</w:t>
      </w:r>
      <w:r w:rsidRPr="00663E1A">
        <w:t xml:space="preserve"> through reciprocated, but non-negotiated moves. </w:t>
      </w:r>
      <w:r w:rsidRPr="00663E1A">
        <w:rPr>
          <w:rStyle w:val="StyleUnderline"/>
        </w:rPr>
        <w:t>Unilateral conventional force reductions were a major element of Gorbachev’s foreign policy in the late 1980s</w:t>
      </w:r>
      <w:r w:rsidRPr="00663E1A">
        <w:t xml:space="preserve">, alongside negotiated strategic arms control, and diplomatic efforts to achieve political understandings with the United States.9 </w:t>
      </w:r>
      <w:r w:rsidRPr="00663E1A">
        <w:rPr>
          <w:rStyle w:val="StyleUnderline"/>
        </w:rPr>
        <w:t>Gorbachev similarly used force reductions in Afghanistan, Mongolia, and the Soviet Far East to signal to China in 1987 that he was serious about political negotiations</w:t>
      </w:r>
      <w:r w:rsidRPr="00663E1A">
        <w:t xml:space="preserve">.10 Elsewhere, </w:t>
      </w:r>
      <w:r w:rsidRPr="00663E1A">
        <w:rPr>
          <w:rStyle w:val="StyleUnderline"/>
        </w:rPr>
        <w:t>non-negotiated</w:t>
      </w:r>
      <w:r w:rsidRPr="00663E1A">
        <w:t xml:space="preserve">, tit-for-tat </w:t>
      </w:r>
      <w:r w:rsidRPr="00663E1A">
        <w:rPr>
          <w:rStyle w:val="StyleUnderline"/>
        </w:rPr>
        <w:t>military redeployments facilitated Argentina-Brazil rapprochement</w:t>
      </w:r>
      <w:r w:rsidRPr="00663E1A">
        <w:t xml:space="preserve">.11 </w:t>
      </w:r>
      <w:r w:rsidRPr="00663E1A">
        <w:rPr>
          <w:rStyle w:val="Emphasis"/>
        </w:rPr>
        <w:t>Second</w:t>
      </w:r>
      <w:r w:rsidRPr="00663E1A">
        <w:t xml:space="preserve">, </w:t>
      </w:r>
      <w:r w:rsidRPr="00663E1A">
        <w:rPr>
          <w:rStyle w:val="StyleUnderline"/>
        </w:rPr>
        <w:t>leaders may believe cutbacks are necessary, but would be dangerous in the absence of negotiated improvements with traditional foes</w:t>
      </w:r>
      <w:r w:rsidRPr="00663E1A">
        <w:t xml:space="preserve">. </w:t>
      </w:r>
      <w:r w:rsidRPr="00663E1A">
        <w:rPr>
          <w:rStyle w:val="StyleUnderline"/>
        </w:rPr>
        <w:t xml:space="preserve">Economic downturns can serve as </w:t>
      </w:r>
      <w:r w:rsidRPr="00663E1A">
        <w:rPr>
          <w:rStyle w:val="Emphasis"/>
        </w:rPr>
        <w:t>motivation to pursue arms control</w:t>
      </w:r>
      <w:r w:rsidRPr="00663E1A">
        <w:rPr>
          <w:rStyle w:val="StyleUnderline"/>
        </w:rPr>
        <w:t xml:space="preserve"> or political settlement</w:t>
      </w:r>
      <w:r w:rsidRPr="00663E1A">
        <w:t xml:space="preserve">. During periods of normalcy, such outcomes would be positives, but are viewed as “too hard” by political leaders that move from one urgent problem to the next. </w:t>
      </w:r>
      <w:r w:rsidRPr="00663E1A">
        <w:rPr>
          <w:rStyle w:val="StyleUnderline"/>
        </w:rPr>
        <w:t>During periods of economic crisis</w:t>
      </w:r>
      <w:r w:rsidRPr="00663E1A">
        <w:t xml:space="preserve">, however, </w:t>
      </w:r>
      <w:r w:rsidRPr="00663E1A">
        <w:rPr>
          <w:rStyle w:val="StyleUnderline"/>
        </w:rPr>
        <w:t xml:space="preserve">arms control or political improvements might allow for much needed cuts in defense spending, and are </w:t>
      </w:r>
      <w:r w:rsidRPr="00663E1A">
        <w:rPr>
          <w:rStyle w:val="Emphasis"/>
        </w:rPr>
        <w:t>pursued with greater vigor</w:t>
      </w:r>
      <w:r w:rsidRPr="00663E1A">
        <w:t xml:space="preserve">. The </w:t>
      </w:r>
      <w:r w:rsidRPr="00663E1A">
        <w:rPr>
          <w:rStyle w:val="StyleUnderline"/>
        </w:rPr>
        <w:t>Johnson</w:t>
      </w:r>
      <w:r w:rsidRPr="00663E1A">
        <w:t xml:space="preserve"> administration </w:t>
      </w:r>
      <w:r w:rsidRPr="00663E1A">
        <w:rPr>
          <w:rStyle w:val="StyleUnderline"/>
        </w:rPr>
        <w:t>attempted both unilateral and negotiated arms limitations because of budgetary concerns</w:t>
      </w:r>
      <w:r w:rsidRPr="00663E1A">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663E1A">
        <w:rPr>
          <w:rStyle w:val="StyleUnderline"/>
        </w:rPr>
        <w:t>Détente continued in the Nixon administration</w:t>
      </w:r>
      <w:r w:rsidRPr="00663E1A">
        <w:t xml:space="preserve">, accelerating in 1971 and 1972, </w:t>
      </w:r>
      <w:r w:rsidRPr="00663E1A">
        <w:rPr>
          <w:rStyle w:val="StyleUnderline"/>
        </w:rPr>
        <w:t>simultaneous with rising budget deficits and inflation</w:t>
      </w:r>
      <w:r w:rsidRPr="00663E1A">
        <w:t xml:space="preserve"> so serious that Nixon instituted price controls. </w:t>
      </w:r>
      <w:r w:rsidRPr="00663E1A">
        <w:rPr>
          <w:rStyle w:val="StyleUnderline"/>
        </w:rPr>
        <w:t xml:space="preserve">Nixon’s decision to sharply limit anti-ballistic missile defenses to enable arms control talks was </w:t>
      </w:r>
      <w:r w:rsidRPr="00663E1A">
        <w:rPr>
          <w:rStyle w:val="Emphasis"/>
        </w:rPr>
        <w:t xml:space="preserve">contrary </w:t>
      </w:r>
      <w:r w:rsidRPr="00663E1A">
        <w:rPr>
          <w:rStyle w:val="Emphasis"/>
        </w:rPr>
        <w:lastRenderedPageBreak/>
        <w:t>to his strategic views, but necessitated by a difficult budgetary environment</w:t>
      </w:r>
      <w:r w:rsidRPr="00663E1A">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663E1A">
        <w:rPr>
          <w:rStyle w:val="StyleUnderline"/>
        </w:rPr>
        <w:t xml:space="preserve">unilateral defense cuts and force reductions are frequently combined with negotiated political agreements in a sequential, iterative fashion, where a unilateral reduction will </w:t>
      </w:r>
      <w:r w:rsidRPr="00663E1A">
        <w:rPr>
          <w:rStyle w:val="Emphasis"/>
        </w:rPr>
        <w:t>signal seriousness</w:t>
      </w:r>
      <w:r w:rsidRPr="00663E1A">
        <w:rPr>
          <w:rStyle w:val="StyleUnderline"/>
        </w:rPr>
        <w:t xml:space="preserve"> that opens the way for political agreement</w:t>
      </w:r>
      <w:r w:rsidRPr="00663E1A">
        <w:t xml:space="preserve">, </w:t>
      </w:r>
      <w:r w:rsidRPr="00663E1A">
        <w:rPr>
          <w:rStyle w:val="StyleUnderline"/>
        </w:rPr>
        <w:t xml:space="preserve">which in turn permits </w:t>
      </w:r>
      <w:r w:rsidRPr="00663E1A">
        <w:rPr>
          <w:rStyle w:val="Emphasis"/>
        </w:rPr>
        <w:t>even deeper reductions</w:t>
      </w:r>
      <w:r w:rsidRPr="00663E1A">
        <w:t>.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w:t>
      </w:r>
      <w:r w:rsidRPr="00663E1A">
        <w:rPr>
          <w:rFonts w:ascii="Times New Roman" w:hAnsi="Times New Roman"/>
        </w:rPr>
        <w:t xml:space="preserve"> his specific “platform was the reduction of military spending to use it for the other ministries, connected with the concept of eliminating the hypothesis of conflict” with Argentinian rivals, according to Adalberto Rodríguez Giavarini, who served in Alf</w:t>
      </w:r>
      <w:r w:rsidRPr="00663E1A">
        <w:t xml:space="preserve">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663E1A">
        <w:rPr>
          <w:rStyle w:val="StyleUnderline"/>
        </w:rPr>
        <w:t>Thus the “</w:t>
      </w:r>
      <w:r w:rsidRPr="00663E1A">
        <w:rPr>
          <w:rStyle w:val="Emphasis"/>
        </w:rPr>
        <w:t>main reason</w:t>
      </w:r>
      <w:r w:rsidRPr="00663E1A">
        <w:rPr>
          <w:rStyle w:val="StyleUnderline"/>
        </w:rPr>
        <w:t>” why strategic arms control breakthroughs occurred from 1986 to 1988 and the Soviet Afghan intervention concluded in 1989 was a realization within the Politburo of “excessively high expenditures on defense,” according to Nikolai Ryzhkov, Gorbachev’s prime minister</w:t>
      </w:r>
      <w:r w:rsidRPr="00663E1A">
        <w:t xml:space="preserve">.16 </w:t>
      </w:r>
      <w:r w:rsidRPr="00663E1A">
        <w:rPr>
          <w:rStyle w:val="Emphasis"/>
        </w:rPr>
        <w:t>Economic Downturns Provoke Strategic Reassessment</w:t>
      </w:r>
      <w:r w:rsidRPr="00663E1A">
        <w:t xml:space="preserve">: </w:t>
      </w:r>
      <w:r w:rsidRPr="00663E1A">
        <w:rPr>
          <w:rStyle w:val="StyleUnderline"/>
        </w:rPr>
        <w:t>Threat Deflation and Prioritization</w:t>
      </w:r>
      <w:r w:rsidRPr="00663E1A">
        <w:t xml:space="preserve"> </w:t>
      </w:r>
      <w:r w:rsidRPr="00663E1A">
        <w:rPr>
          <w:rStyle w:val="StyleUnderline"/>
        </w:rPr>
        <w:t>Economic downturns encourage leaders to seek new ideas to use to frame their policy problems</w:t>
      </w:r>
      <w:r w:rsidRPr="00663E1A">
        <w:t xml:space="preserve">. During periods of economic difficulty, elites can come to realize that their problems are not amenable to old solutions, and search for new ideas.17 </w:t>
      </w:r>
      <w:r w:rsidRPr="00663E1A">
        <w:rPr>
          <w:rStyle w:val="StyleUnderline"/>
        </w:rPr>
        <w:t>During an economic crisis, politics and policy are “</w:t>
      </w:r>
      <w:r w:rsidRPr="00663E1A">
        <w:rPr>
          <w:rStyle w:val="Emphasis"/>
        </w:rPr>
        <w:t>more fluid</w:t>
      </w:r>
      <w:r w:rsidRPr="00663E1A">
        <w:rPr>
          <w:rStyle w:val="StyleUnderline"/>
        </w:rPr>
        <w:t>,” as old answers seem stale and insufficient</w:t>
      </w:r>
      <w:r w:rsidRPr="00663E1A">
        <w:t xml:space="preserve">.18 </w:t>
      </w:r>
      <w:r w:rsidRPr="00663E1A">
        <w:rPr>
          <w:rStyle w:val="StyleUnderline"/>
        </w:rPr>
        <w:t xml:space="preserve">An ideational entrepreneur that can link economic </w:t>
      </w:r>
      <w:r w:rsidRPr="00663E1A">
        <w:rPr>
          <w:rStyle w:val="Emphasis"/>
        </w:rPr>
        <w:t>lemons</w:t>
      </w:r>
      <w:r w:rsidRPr="00663E1A">
        <w:rPr>
          <w:rStyle w:val="StyleUnderline"/>
        </w:rPr>
        <w:t xml:space="preserve"> to foreign policy </w:t>
      </w:r>
      <w:r w:rsidRPr="00663E1A">
        <w:rPr>
          <w:rStyle w:val="Emphasis"/>
        </w:rPr>
        <w:t>lemonade</w:t>
      </w:r>
      <w:r w:rsidRPr="00663E1A">
        <w:rPr>
          <w:rStyle w:val="StyleUnderline"/>
        </w:rPr>
        <w:t xml:space="preserve"> can find a patron when leaders are casting about for ways to reframe the world in acceptable ways to their peers and publics</w:t>
      </w:r>
      <w:r w:rsidRPr="00663E1A">
        <w:t xml:space="preserve">. The behavior of an old foe is often ambiguous, and can be viewed as either injurious to one’s interests or neutral toward them. During periods of normalcy, the motivation of defense establishments is tilted toward threat and danger. </w:t>
      </w:r>
      <w:r w:rsidRPr="00663E1A">
        <w:rPr>
          <w:rStyle w:val="StyleUnderline"/>
        </w:rPr>
        <w:t xml:space="preserve">During periods of economic crisis, national leaders have a counteracting motivation to </w:t>
      </w:r>
      <w:r w:rsidRPr="00663E1A">
        <w:rPr>
          <w:rStyle w:val="Emphasis"/>
        </w:rPr>
        <w:t>downplay such dangers</w:t>
      </w:r>
      <w:r w:rsidRPr="00663E1A">
        <w:rPr>
          <w:rStyle w:val="StyleUnderline"/>
        </w:rPr>
        <w:t>, so that the threats faced by a nation are manageable through available resources</w:t>
      </w:r>
      <w:r w:rsidRPr="00663E1A">
        <w:t xml:space="preserve">. Economic difficulties provide a motivation for leaders to view equivocal signals from the international system in a way that is benign. To the extent that </w:t>
      </w:r>
      <w:r w:rsidRPr="00663E1A">
        <w:rPr>
          <w:rStyle w:val="StyleUnderline"/>
        </w:rPr>
        <w:t xml:space="preserve">rivalries are perpetuated because of threat inflation, economic downturns provide incentives to deflate the threat, potentially </w:t>
      </w:r>
      <w:r w:rsidRPr="00663E1A">
        <w:rPr>
          <w:rStyle w:val="Emphasis"/>
        </w:rPr>
        <w:t>disrupting cycles of competition and enmity</w:t>
      </w:r>
      <w:r w:rsidRPr="00663E1A">
        <w:t xml:space="preserve">. </w:t>
      </w:r>
      <w:r w:rsidRPr="00663E1A">
        <w:rPr>
          <w:rStyle w:val="StyleUnderline"/>
        </w:rPr>
        <w:t>South Korean president Kim Dae-jong</w:t>
      </w:r>
      <w:r w:rsidRPr="00663E1A">
        <w:t xml:space="preserve"> came to power </w:t>
      </w:r>
      <w:r w:rsidRPr="00663E1A">
        <w:rPr>
          <w:rStyle w:val="StyleUnderline"/>
        </w:rPr>
        <w:t>in the aftermath of the 1998 Asian economic crisis, pursued a “sunshine policy” toward the North</w:t>
      </w:r>
      <w:r w:rsidRPr="00663E1A">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663E1A">
        <w:rPr>
          <w:rStyle w:val="StyleUnderline"/>
        </w:rPr>
        <w:t>This creates incentives to economize threats, seeking political settlements where possible in order to focus remaining resources on competitions that can be won</w:t>
      </w:r>
      <w:r w:rsidRPr="00663E1A">
        <w:t xml:space="preserve">. A concrete example: </w:t>
      </w:r>
      <w:r w:rsidRPr="00663E1A">
        <w:rPr>
          <w:rStyle w:val="StyleUnderline"/>
        </w:rPr>
        <w:t>in 1904, the chancellor to the Exchequer wrote</w:t>
      </w:r>
      <w:r w:rsidRPr="00663E1A">
        <w:t xml:space="preserve"> his cabinet colleagues: </w:t>
      </w:r>
      <w:r w:rsidRPr="00663E1A">
        <w:rPr>
          <w:rStyle w:val="StyleUnderline"/>
        </w:rPr>
        <w:t xml:space="preserve">“[W]e must frankly admit </w:t>
      </w:r>
      <w:r w:rsidRPr="00663E1A">
        <w:rPr>
          <w:rStyle w:val="StyleUnderline"/>
        </w:rPr>
        <w:lastRenderedPageBreak/>
        <w:t>that the financial resources of the United Kingdom are inadequate to do all that we should desire in the matter of Imperial defense.”</w:t>
      </w:r>
      <w:r w:rsidRPr="00663E1A">
        <w:t xml:space="preserve">20 </w:t>
      </w:r>
      <w:r w:rsidRPr="00663E1A">
        <w:rPr>
          <w:rStyle w:val="StyleUnderline"/>
        </w:rPr>
        <w:t>The result was a British decision to minimize political disagreement with the United States</w:t>
      </w:r>
      <w:r w:rsidRPr="00663E1A">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663E1A">
        <w:rPr>
          <w:rStyle w:val="StyleUnderline"/>
        </w:rPr>
        <w:t>Economic downturns</w:t>
      </w:r>
      <w:r w:rsidRPr="00663E1A">
        <w:t xml:space="preserve"> not only create incentives to cut spending, they </w:t>
      </w:r>
      <w:r w:rsidRPr="00663E1A">
        <w:rPr>
          <w:rStyle w:val="StyleUnderline"/>
        </w:rPr>
        <w:t xml:space="preserve">encourage </w:t>
      </w:r>
      <w:r w:rsidRPr="00663E1A">
        <w:rPr>
          <w:rStyle w:val="Emphasis"/>
        </w:rPr>
        <w:t>vigorous pursuit</w:t>
      </w:r>
      <w:r w:rsidRPr="00663E1A">
        <w:rPr>
          <w:rStyle w:val="StyleUnderline"/>
        </w:rPr>
        <w:t xml:space="preserve"> of opportunities for economic cooperation</w:t>
      </w:r>
      <w:r w:rsidRPr="00663E1A">
        <w:t xml:space="preserve">. </w:t>
      </w:r>
      <w:r w:rsidRPr="00663E1A">
        <w:rPr>
          <w:rStyle w:val="StyleUnderline"/>
        </w:rPr>
        <w:t>This</w:t>
      </w:r>
      <w:r w:rsidRPr="00663E1A">
        <w:t xml:space="preserve">, too, </w:t>
      </w:r>
      <w:r w:rsidRPr="00663E1A">
        <w:rPr>
          <w:rStyle w:val="StyleUnderline"/>
        </w:rPr>
        <w:t>can engender conciliatory behavior</w:t>
      </w:r>
      <w:r w:rsidRPr="00663E1A">
        <w:t xml:space="preserve">. </w:t>
      </w:r>
      <w:r w:rsidRPr="00663E1A">
        <w:rPr>
          <w:rStyle w:val="StyleUnderline"/>
        </w:rPr>
        <w:t xml:space="preserve">Economic downturns can </w:t>
      </w:r>
      <w:r w:rsidRPr="00663E1A">
        <w:rPr>
          <w:rStyle w:val="Emphasis"/>
        </w:rPr>
        <w:t>increase motives to pursue trade</w:t>
      </w:r>
      <w:r w:rsidRPr="00663E1A">
        <w:rPr>
          <w:rStyle w:val="StyleUnderline"/>
        </w:rPr>
        <w:t xml:space="preserve"> and investment</w:t>
      </w:r>
      <w:r w:rsidRPr="00663E1A">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663E1A">
        <w:rPr>
          <w:rStyle w:val="StyleUnderline"/>
        </w:rPr>
        <w:t>economic aid is sometimes used as an inducement for adversaries to set aside a political dispute</w:t>
      </w:r>
      <w:r w:rsidRPr="00663E1A">
        <w:t xml:space="preserve">. This aid can either serve as a side payment from one rival to another, or it can be offered by a third party to one or both rivals as an incentive to set aside lingering disputes. </w:t>
      </w:r>
      <w:r w:rsidRPr="00663E1A">
        <w:rPr>
          <w:rStyle w:val="StyleUnderline"/>
        </w:rPr>
        <w:t>Such aid is more attractive during periods of economic turmoil than during periods of comparative normalcy</w:t>
      </w:r>
      <w:r w:rsidRPr="00663E1A">
        <w:t xml:space="preserve">. In South Asia, </w:t>
      </w:r>
      <w:r w:rsidRPr="00663E1A">
        <w:rPr>
          <w:rStyle w:val="StyleUnderline"/>
        </w:rPr>
        <w:t>India and Pakistan struggled from 1947 to 1960 with</w:t>
      </w:r>
      <w:r w:rsidRPr="00663E1A">
        <w:t xml:space="preserve"> how to manage </w:t>
      </w:r>
      <w:r w:rsidRPr="00663E1A">
        <w:rPr>
          <w:rStyle w:val="StyleUnderline"/>
        </w:rPr>
        <w:t>water</w:t>
      </w:r>
      <w:r w:rsidRPr="00663E1A">
        <w:t xml:space="preserve"> resources in the Indus Rivers basin, inheriting a canal system meant to service pre-partitioned India. </w:t>
      </w:r>
      <w:r w:rsidRPr="00663E1A">
        <w:rPr>
          <w:rStyle w:val="StyleUnderline"/>
        </w:rPr>
        <w:t>Pakistan, suffering an economic downturn, and India, reliant on foreign aid to avert economic crisis, agreed to an Indus Waters Treaty in 1960</w:t>
      </w:r>
      <w:r w:rsidRPr="00663E1A">
        <w:t xml:space="preserve"> to resolve the lingering dispute, made possible in substantial part because of World Bank financing that was especially attractive to the struggling economies. In the Middle East, </w:t>
      </w:r>
      <w:r w:rsidRPr="00663E1A">
        <w:rPr>
          <w:rStyle w:val="StyleUnderline"/>
        </w:rPr>
        <w:t>Egypt and Israel</w:t>
      </w:r>
      <w:r w:rsidRPr="00663E1A">
        <w:t xml:space="preserve"> </w:t>
      </w:r>
      <w:r w:rsidRPr="00663E1A">
        <w:rPr>
          <w:rStyle w:val="StyleUnderline"/>
        </w:rPr>
        <w:t>made the hard choices necessary for the Camp David accord in 1979 precisely because the Sadat and Begin governments faced difficult economic situations</w:t>
      </w:r>
      <w:r w:rsidRPr="00663E1A">
        <w:t xml:space="preserve"> at home </w:t>
      </w:r>
      <w:r w:rsidRPr="00663E1A">
        <w:rPr>
          <w:rStyle w:val="StyleUnderline"/>
        </w:rPr>
        <w:t>that made the U.S. aid guarantee</w:t>
      </w:r>
      <w:r w:rsidRPr="00663E1A">
        <w:t xml:space="preserve"> in exchange for a peace agreement especially </w:t>
      </w:r>
      <w:r w:rsidRPr="00663E1A">
        <w:rPr>
          <w:rStyle w:val="StyleUnderline"/>
        </w:rPr>
        <w:t>attractive</w:t>
      </w:r>
      <w:r w:rsidRPr="00663E1A">
        <w:t xml:space="preserve">.21 </w:t>
      </w:r>
      <w:r w:rsidRPr="00663E1A">
        <w:rPr>
          <w:rStyle w:val="StyleUnderline"/>
        </w:rPr>
        <w:t>In 1982, the Yemen’s People’s Republic agreed to stop its attempts to destabilize Oman, because otherwise Yemen would not receive economic assistance from Arab oil producing states</w:t>
      </w:r>
      <w:r w:rsidRPr="00663E1A">
        <w:t xml:space="preserve"> that it desperately needed.22 In the late </w:t>
      </w:r>
      <w:r w:rsidRPr="00663E1A">
        <w:rPr>
          <w:rStyle w:val="StyleUnderline"/>
        </w:rPr>
        <w:t>1990s</w:t>
      </w:r>
      <w:r w:rsidRPr="00663E1A">
        <w:t xml:space="preserve">, </w:t>
      </w:r>
      <w:r w:rsidRPr="00663E1A">
        <w:rPr>
          <w:rStyle w:val="StyleUnderline"/>
        </w:rPr>
        <w:t>El Niño-induced flooding devastated Ecuador and Peru, spurring reconciliation as leaders sought to increase trade, secure investment, and slash military expenditures</w:t>
      </w:r>
      <w:r w:rsidRPr="00663E1A">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663E1A">
        <w:rPr>
          <w:rStyle w:val="Emphasis"/>
        </w:rPr>
        <w:t xml:space="preserve">Economic Downturns Can Cause Meaningful Leadership Change </w:t>
      </w:r>
      <w:r w:rsidRPr="00663E1A">
        <w:t xml:space="preserve">The above mechanisms have identified how economic difficulties can alter the preferences of an incumbent leader. Additionally, </w:t>
      </w:r>
      <w:r w:rsidRPr="00663E1A">
        <w:rPr>
          <w:rStyle w:val="StyleUnderline"/>
        </w:rPr>
        <w:t>economic crises can lead to leadership turnover and</w:t>
      </w:r>
      <w:r w:rsidRPr="00663E1A">
        <w:t xml:space="preserve">, during periods of difficulty, </w:t>
      </w:r>
      <w:r w:rsidRPr="00663E1A">
        <w:rPr>
          <w:rStyle w:val="StyleUnderline"/>
        </w:rPr>
        <w:t xml:space="preserve">the selection process that determines new leadership can </w:t>
      </w:r>
      <w:r w:rsidRPr="00663E1A">
        <w:rPr>
          <w:rStyle w:val="Emphasis"/>
        </w:rPr>
        <w:t>loosen ideological strictures</w:t>
      </w:r>
      <w:r w:rsidRPr="00663E1A">
        <w:rPr>
          <w:rStyle w:val="StyleUnderline"/>
        </w:rPr>
        <w:t xml:space="preserve"> that relate to extant rivalries</w:t>
      </w:r>
      <w:r w:rsidRPr="00663E1A">
        <w:t xml:space="preserve">. </w:t>
      </w:r>
      <w:r w:rsidRPr="00663E1A">
        <w:rPr>
          <w:rStyle w:val="StyleUnderline"/>
        </w:rPr>
        <w:t>Leaders may be selected based on judgments about their ability to cope with economic problems, with greater elite acceptance of ideological heterogeneity in foreign policy beliefs</w:t>
      </w:r>
      <w:r w:rsidRPr="00663E1A">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663E1A">
        <w:rPr>
          <w:rStyle w:val="StyleUnderline"/>
        </w:rPr>
        <w:t>those who are willing to alter or adjust the hallowed precepts of the existing identity and its associated practices are more likely to assume power</w:t>
      </w:r>
      <w:r w:rsidRPr="00663E1A">
        <w:t xml:space="preserve">.”26 </w:t>
      </w:r>
      <w:r w:rsidRPr="00663E1A">
        <w:rPr>
          <w:rStyle w:val="StyleUnderline"/>
        </w:rPr>
        <w:t xml:space="preserve">Economic crisis, then, can spur incumbent leaders to either </w:t>
      </w:r>
      <w:r w:rsidRPr="00663E1A">
        <w:rPr>
          <w:rStyle w:val="Emphasis"/>
        </w:rPr>
        <w:t>abandon the “baggage” of rivalry</w:t>
      </w:r>
      <w:r w:rsidRPr="00663E1A">
        <w:rPr>
          <w:rStyle w:val="StyleUnderline"/>
        </w:rPr>
        <w:t xml:space="preserve"> or facilitate the selection of new leaders that do not carry such baggage. The most well-known example of an incumbent selectorate looking for a reformer</w:t>
      </w:r>
      <w:r w:rsidRPr="00663E1A">
        <w:t xml:space="preserve">, even one without much foreign policy experience, </w:t>
      </w:r>
      <w:r w:rsidRPr="00663E1A">
        <w:rPr>
          <w:rStyle w:val="StyleUnderline"/>
        </w:rPr>
        <w:t>involves Mikhail Gorbachev’s ascension</w:t>
      </w:r>
      <w:r w:rsidRPr="00663E1A">
        <w:t xml:space="preserve"> to the Soviet premiership</w:t>
      </w:r>
      <w:r>
        <w:t>.</w:t>
      </w:r>
    </w:p>
    <w:p w14:paraId="77660C28" w14:textId="77777777" w:rsidR="00663E1A" w:rsidRDefault="00663E1A" w:rsidP="00B63157">
      <w:pPr>
        <w:rPr>
          <w:sz w:val="16"/>
        </w:rPr>
      </w:pPr>
    </w:p>
    <w:p w14:paraId="4E311FC6" w14:textId="407918B0" w:rsidR="00960BC3" w:rsidRDefault="00914AEA" w:rsidP="00914AEA">
      <w:pPr>
        <w:pStyle w:val="Heading3"/>
      </w:pPr>
      <w:r>
        <w:lastRenderedPageBreak/>
        <w:t>--XT – Not K2 Economy</w:t>
      </w:r>
    </w:p>
    <w:p w14:paraId="00B4F095" w14:textId="70F93DD2" w:rsidR="00914AEA" w:rsidRDefault="00914AEA" w:rsidP="00914AEA"/>
    <w:p w14:paraId="59C729D1" w14:textId="489C145C" w:rsidR="00914AEA" w:rsidRDefault="00914AEA" w:rsidP="00914AEA"/>
    <w:p w14:paraId="63F1EB92" w14:textId="583B5C7C" w:rsidR="00914AEA" w:rsidRDefault="00914AEA" w:rsidP="00914AEA">
      <w:pPr>
        <w:pStyle w:val="Heading4"/>
      </w:pPr>
      <w:r>
        <w:t>Infrastructure bill not key to growth – multiple problems</w:t>
      </w:r>
    </w:p>
    <w:p w14:paraId="52E723EB" w14:textId="25486E0C" w:rsidR="00914AEA" w:rsidRDefault="0024787D" w:rsidP="00914AEA">
      <w:r w:rsidRPr="0024787D">
        <w:rPr>
          <w:rStyle w:val="Style13ptBold"/>
        </w:rPr>
        <w:t>Ditch 21</w:t>
      </w:r>
      <w:r>
        <w:t xml:space="preserve"> – </w:t>
      </w:r>
      <w:r w:rsidRPr="0024787D">
        <w:t>policy analyst in the Institute for Economic Freedom at The Heritage Foundation</w:t>
      </w:r>
    </w:p>
    <w:p w14:paraId="155F0769" w14:textId="47FED3C5" w:rsidR="0024787D" w:rsidRDefault="0024787D" w:rsidP="00914AEA">
      <w:r>
        <w:t>David, 5/9. “</w:t>
      </w:r>
      <w:r w:rsidRPr="0024787D">
        <w:t>Opinion: Four big problems exist in Biden’s infrastructure plan</w:t>
      </w:r>
      <w:r>
        <w:t xml:space="preserve">.” </w:t>
      </w:r>
      <w:r w:rsidRPr="0024787D">
        <w:t>https://www.pilotonline.com/opinion/columns/vp-ed-column-ditch-0510-20210509-yv24565dxrf7nbzmjhizqo3lne-story.html</w:t>
      </w:r>
    </w:p>
    <w:p w14:paraId="7D9A41CF" w14:textId="77777777" w:rsidR="00914AEA" w:rsidRPr="00914AEA" w:rsidRDefault="00914AEA" w:rsidP="00914AEA">
      <w:pPr>
        <w:rPr>
          <w:sz w:val="16"/>
        </w:rPr>
      </w:pPr>
      <w:r w:rsidRPr="00914AEA">
        <w:rPr>
          <w:sz w:val="16"/>
        </w:rPr>
        <w:t xml:space="preserve">The </w:t>
      </w:r>
      <w:r w:rsidRPr="00914AEA">
        <w:rPr>
          <w:rStyle w:val="StyleUnderline"/>
        </w:rPr>
        <w:t>Biden</w:t>
      </w:r>
      <w:r w:rsidRPr="00914AEA">
        <w:rPr>
          <w:sz w:val="16"/>
        </w:rPr>
        <w:t xml:space="preserve"> administration is promoting its American Jobs Plan as an “</w:t>
      </w:r>
      <w:r w:rsidRPr="00914AEA">
        <w:rPr>
          <w:rStyle w:val="StyleUnderline"/>
        </w:rPr>
        <w:t>infrastructure</w:t>
      </w:r>
      <w:r w:rsidRPr="00914AEA">
        <w:rPr>
          <w:sz w:val="16"/>
        </w:rPr>
        <w:t xml:space="preserve">” proposal. In reality, it’s a gargantuan tax-and-spend </w:t>
      </w:r>
      <w:r w:rsidRPr="00914AEA">
        <w:rPr>
          <w:rStyle w:val="StyleUnderline"/>
        </w:rPr>
        <w:t>package</w:t>
      </w:r>
      <w:r w:rsidRPr="00914AEA">
        <w:rPr>
          <w:sz w:val="16"/>
        </w:rPr>
        <w:t xml:space="preserve"> that would expand federal power and control in a wide variety of areas.</w:t>
      </w:r>
    </w:p>
    <w:p w14:paraId="7FB0553B" w14:textId="77777777" w:rsidR="00914AEA" w:rsidRPr="00914AEA" w:rsidRDefault="00914AEA" w:rsidP="00914AEA">
      <w:pPr>
        <w:rPr>
          <w:sz w:val="16"/>
        </w:rPr>
      </w:pPr>
      <w:r w:rsidRPr="00914AEA">
        <w:rPr>
          <w:sz w:val="16"/>
        </w:rPr>
        <w:t xml:space="preserve">Although the plan is hyped as a path toward shared goals such as “jobs” and “global competitiveness,” a closer look reveals that it </w:t>
      </w:r>
      <w:r w:rsidRPr="00914AEA">
        <w:rPr>
          <w:rStyle w:val="StyleUnderline"/>
        </w:rPr>
        <w:t>suffers from</w:t>
      </w:r>
      <w:r w:rsidRPr="00914AEA">
        <w:rPr>
          <w:sz w:val="16"/>
        </w:rPr>
        <w:t xml:space="preserve"> four </w:t>
      </w:r>
      <w:r w:rsidRPr="00914AEA">
        <w:rPr>
          <w:rStyle w:val="Emphasis"/>
        </w:rPr>
        <w:t xml:space="preserve">core problems </w:t>
      </w:r>
      <w:r w:rsidRPr="00914AEA">
        <w:rPr>
          <w:rStyle w:val="StyleUnderline"/>
        </w:rPr>
        <w:t>that</w:t>
      </w:r>
      <w:r w:rsidRPr="00914AEA">
        <w:rPr>
          <w:sz w:val="16"/>
        </w:rPr>
        <w:t xml:space="preserve"> completely </w:t>
      </w:r>
      <w:r w:rsidRPr="00914AEA">
        <w:rPr>
          <w:rStyle w:val="StyleUnderline"/>
        </w:rPr>
        <w:t>undermine</w:t>
      </w:r>
      <w:r w:rsidRPr="00914AEA">
        <w:rPr>
          <w:sz w:val="16"/>
        </w:rPr>
        <w:t xml:space="preserve"> those </w:t>
      </w:r>
      <w:r w:rsidRPr="00914AEA">
        <w:rPr>
          <w:rStyle w:val="StyleUnderline"/>
        </w:rPr>
        <w:t>goals</w:t>
      </w:r>
      <w:r w:rsidRPr="00914AEA">
        <w:rPr>
          <w:sz w:val="16"/>
        </w:rPr>
        <w:t>.</w:t>
      </w:r>
    </w:p>
    <w:p w14:paraId="0ADEBACA" w14:textId="77777777" w:rsidR="00914AEA" w:rsidRPr="00914AEA" w:rsidRDefault="00914AEA" w:rsidP="00914AEA">
      <w:pPr>
        <w:rPr>
          <w:sz w:val="16"/>
        </w:rPr>
      </w:pPr>
      <w:r w:rsidRPr="00914AEA">
        <w:rPr>
          <w:rStyle w:val="StyleUnderline"/>
        </w:rPr>
        <w:t>Problem 1: Destructive tax hikes</w:t>
      </w:r>
      <w:r w:rsidRPr="00914AEA">
        <w:rPr>
          <w:sz w:val="16"/>
        </w:rPr>
        <w:t>.</w:t>
      </w:r>
    </w:p>
    <w:p w14:paraId="1B7AECB0" w14:textId="77777777" w:rsidR="00914AEA" w:rsidRPr="00914AEA" w:rsidRDefault="00914AEA" w:rsidP="00914AEA">
      <w:pPr>
        <w:rPr>
          <w:sz w:val="16"/>
        </w:rPr>
      </w:pPr>
      <w:r w:rsidRPr="00914AEA">
        <w:rPr>
          <w:rStyle w:val="StyleUnderline"/>
        </w:rPr>
        <w:t>Just as the economy is pulling out of the pandemic recession, the plan would slam businesses with $2.7 trillion in tax increase</w:t>
      </w:r>
      <w:r w:rsidRPr="00914AEA">
        <w:rPr>
          <w:sz w:val="16"/>
        </w:rPr>
        <w:t>s over the next 15 years.</w:t>
      </w:r>
    </w:p>
    <w:p w14:paraId="2EAEB25C" w14:textId="77777777" w:rsidR="00914AEA" w:rsidRPr="00914AEA" w:rsidRDefault="00914AEA" w:rsidP="00914AEA">
      <w:pPr>
        <w:rPr>
          <w:sz w:val="16"/>
        </w:rPr>
      </w:pPr>
      <w:r w:rsidRPr="00914AEA">
        <w:rPr>
          <w:rStyle w:val="StyleUnderline"/>
        </w:rPr>
        <w:t>This would reduce incentives for businesses to take risks in hiring new employees and make entrepreneurs less likely to take the biggest risk of all: starting a new enterprise. Over time that would have the effect of reducing economic growth</w:t>
      </w:r>
      <w:r w:rsidRPr="00914AEA">
        <w:rPr>
          <w:sz w:val="16"/>
        </w:rPr>
        <w:t>, which means fewer jobs and lower wages.</w:t>
      </w:r>
    </w:p>
    <w:p w14:paraId="54C68951" w14:textId="77777777" w:rsidR="00914AEA" w:rsidRPr="00914AEA" w:rsidRDefault="00914AEA" w:rsidP="00914AEA">
      <w:pPr>
        <w:rPr>
          <w:sz w:val="16"/>
        </w:rPr>
      </w:pPr>
      <w:r w:rsidRPr="00914AEA">
        <w:rPr>
          <w:sz w:val="16"/>
        </w:rPr>
        <w:t>In addition, the tax hike would cause America to have the second-highest rate for corporations among major economies after accounting for federal and state taxes. That would hamstring our economic competitiveness, directly contradicting one of the plan’s goals.</w:t>
      </w:r>
    </w:p>
    <w:p w14:paraId="01EAC5F3" w14:textId="77777777" w:rsidR="00914AEA" w:rsidRPr="00914AEA" w:rsidRDefault="00914AEA" w:rsidP="00914AEA">
      <w:pPr>
        <w:rPr>
          <w:sz w:val="16"/>
        </w:rPr>
      </w:pPr>
      <w:r w:rsidRPr="00914AEA">
        <w:rPr>
          <w:rStyle w:val="StyleUnderline"/>
        </w:rPr>
        <w:t>Problem 2: Federal infrastructure spending that fails to create jobs</w:t>
      </w:r>
      <w:r w:rsidRPr="00914AEA">
        <w:rPr>
          <w:sz w:val="16"/>
        </w:rPr>
        <w:t>.</w:t>
      </w:r>
    </w:p>
    <w:p w14:paraId="15B8F7EE" w14:textId="77777777" w:rsidR="00914AEA" w:rsidRPr="00914AEA" w:rsidRDefault="00914AEA" w:rsidP="00914AEA">
      <w:pPr>
        <w:rPr>
          <w:sz w:val="16"/>
        </w:rPr>
      </w:pPr>
      <w:r w:rsidRPr="00914AEA">
        <w:rPr>
          <w:rStyle w:val="StyleUnderline"/>
        </w:rPr>
        <w:t>In order to create jobs, the plan would have to overcome the number of jobs destroyed by the tax increase. It would fall well short of just breaking even</w:t>
      </w:r>
      <w:r w:rsidRPr="00914AEA">
        <w:rPr>
          <w:sz w:val="16"/>
        </w:rPr>
        <w:t>.</w:t>
      </w:r>
    </w:p>
    <w:p w14:paraId="0F4ADF2E" w14:textId="77777777" w:rsidR="00914AEA" w:rsidRPr="00914AEA" w:rsidRDefault="00914AEA" w:rsidP="00914AEA">
      <w:pPr>
        <w:rPr>
          <w:sz w:val="16"/>
        </w:rPr>
      </w:pPr>
      <w:r w:rsidRPr="00914AEA">
        <w:rPr>
          <w:sz w:val="16"/>
        </w:rPr>
        <w:t>The infrastructure part of the plan follows the same failed path as the 2009 stimulus bill signed by President Barack Obama. A 2013 analysis of the Obama stimulus showed that the infrastructure-spending bump served to divert construction workers from private-sector projects to federal projects, meaning there was a minimal amount of job creation.</w:t>
      </w:r>
    </w:p>
    <w:p w14:paraId="06982ACC" w14:textId="77777777" w:rsidR="00914AEA" w:rsidRPr="00914AEA" w:rsidRDefault="00914AEA" w:rsidP="00914AEA">
      <w:pPr>
        <w:rPr>
          <w:sz w:val="16"/>
        </w:rPr>
      </w:pPr>
      <w:r w:rsidRPr="00914AEA">
        <w:rPr>
          <w:sz w:val="16"/>
        </w:rPr>
        <w:t xml:space="preserve">Further, </w:t>
      </w:r>
      <w:r w:rsidRPr="00914AEA">
        <w:rPr>
          <w:rStyle w:val="StyleUnderline"/>
        </w:rPr>
        <w:t>federal regulations mean that</w:t>
      </w:r>
      <w:r w:rsidRPr="00914AEA">
        <w:rPr>
          <w:sz w:val="16"/>
        </w:rPr>
        <w:t xml:space="preserve"> these </w:t>
      </w:r>
      <w:r w:rsidRPr="00914AEA">
        <w:rPr>
          <w:rStyle w:val="StyleUnderline"/>
        </w:rPr>
        <w:t>projects would have inflated costs for materials and labor, reducing the total number of projects and jobs</w:t>
      </w:r>
      <w:r w:rsidRPr="00914AEA">
        <w:rPr>
          <w:sz w:val="16"/>
        </w:rPr>
        <w:t xml:space="preserve"> tied to the spending.</w:t>
      </w:r>
    </w:p>
    <w:p w14:paraId="427D012E" w14:textId="77777777" w:rsidR="00914AEA" w:rsidRPr="00914AEA" w:rsidRDefault="00914AEA" w:rsidP="00914AEA">
      <w:pPr>
        <w:rPr>
          <w:sz w:val="16"/>
        </w:rPr>
      </w:pPr>
      <w:r w:rsidRPr="00914AEA">
        <w:rPr>
          <w:rStyle w:val="StyleUnderline"/>
        </w:rPr>
        <w:t>Problem 3: Economically harmful central planning</w:t>
      </w:r>
      <w:r w:rsidRPr="00914AEA">
        <w:rPr>
          <w:sz w:val="16"/>
        </w:rPr>
        <w:t>.</w:t>
      </w:r>
    </w:p>
    <w:p w14:paraId="1AD25401" w14:textId="77777777" w:rsidR="00914AEA" w:rsidRPr="00914AEA" w:rsidRDefault="00914AEA" w:rsidP="00914AEA">
      <w:pPr>
        <w:rPr>
          <w:sz w:val="16"/>
        </w:rPr>
      </w:pPr>
      <w:r w:rsidRPr="00914AEA">
        <w:rPr>
          <w:rStyle w:val="StyleUnderline"/>
        </w:rPr>
        <w:t>The plan would lead to more federal involvement</w:t>
      </w:r>
      <w:r w:rsidRPr="00914AEA">
        <w:rPr>
          <w:sz w:val="16"/>
        </w:rPr>
        <w:t xml:space="preserve"> in local infrastructure such as schools and water systems, and more micromanagement of private-sector concerns such as energy, manufacturing, housing and more.</w:t>
      </w:r>
    </w:p>
    <w:p w14:paraId="5A5E10F7" w14:textId="77777777" w:rsidR="00914AEA" w:rsidRPr="00914AEA" w:rsidRDefault="00914AEA" w:rsidP="00914AEA">
      <w:pPr>
        <w:rPr>
          <w:sz w:val="16"/>
        </w:rPr>
      </w:pPr>
      <w:r w:rsidRPr="00914AEA">
        <w:rPr>
          <w:sz w:val="16"/>
        </w:rPr>
        <w:t xml:space="preserve">In total, </w:t>
      </w:r>
      <w:r w:rsidRPr="00914AEA">
        <w:rPr>
          <w:rStyle w:val="StyleUnderline"/>
        </w:rPr>
        <w:t>this would mean taking a huge amount of money</w:t>
      </w:r>
      <w:r w:rsidRPr="00914AEA">
        <w:rPr>
          <w:sz w:val="16"/>
        </w:rPr>
        <w:t xml:space="preserve"> (more than $20,000 per household) </w:t>
      </w:r>
      <w:r w:rsidRPr="00914AEA">
        <w:rPr>
          <w:rStyle w:val="StyleUnderline"/>
        </w:rPr>
        <w:t>from the private economy and redistributing it toward politically favored interests</w:t>
      </w:r>
      <w:r w:rsidRPr="00914AEA">
        <w:rPr>
          <w:sz w:val="16"/>
        </w:rPr>
        <w:t>.</w:t>
      </w:r>
    </w:p>
    <w:p w14:paraId="3B816BA4" w14:textId="77777777" w:rsidR="00914AEA" w:rsidRPr="00914AEA" w:rsidRDefault="00914AEA" w:rsidP="00914AEA">
      <w:pPr>
        <w:rPr>
          <w:sz w:val="16"/>
        </w:rPr>
      </w:pPr>
      <w:r w:rsidRPr="00914AEA">
        <w:rPr>
          <w:rStyle w:val="StyleUnderline"/>
        </w:rPr>
        <w:t>History has repeatedly proven that greater government control of the economy leads to worse outcomes</w:t>
      </w:r>
      <w:r w:rsidRPr="00914AEA">
        <w:rPr>
          <w:sz w:val="16"/>
        </w:rPr>
        <w:t>. The Heritage Foundation’s annual Index of Economic Freedom shows that countries with freer markets experience higher quality of life for metrics ranging from wages to personal health to the environment.</w:t>
      </w:r>
    </w:p>
    <w:p w14:paraId="1BBF61BE" w14:textId="77777777" w:rsidR="00914AEA" w:rsidRPr="00914AEA" w:rsidRDefault="00914AEA" w:rsidP="00914AEA">
      <w:pPr>
        <w:rPr>
          <w:sz w:val="16"/>
        </w:rPr>
      </w:pPr>
      <w:r w:rsidRPr="00914AEA">
        <w:rPr>
          <w:sz w:val="16"/>
        </w:rPr>
        <w:t>The health of America’s democracy would also take a turn for the worse if Washington gains even more say over local decisions. Local officials are more accountable to voters and more in tune with local needs and preferences than federal bureaucrats are.</w:t>
      </w:r>
    </w:p>
    <w:p w14:paraId="07B9ADF8" w14:textId="77777777" w:rsidR="00914AEA" w:rsidRPr="00914AEA" w:rsidRDefault="00914AEA" w:rsidP="00914AEA">
      <w:pPr>
        <w:rPr>
          <w:sz w:val="16"/>
        </w:rPr>
      </w:pPr>
      <w:r w:rsidRPr="00914AEA">
        <w:rPr>
          <w:sz w:val="16"/>
        </w:rPr>
        <w:t>Meanwhile, increasing the number of things Congress is responsible for overseeing would be a recipe for disaster regardless of who holds the reins of power. It would make federal elections even more bitter and winner-takes-all than they already are.</w:t>
      </w:r>
    </w:p>
    <w:p w14:paraId="1D3EFD51" w14:textId="77777777" w:rsidR="00914AEA" w:rsidRPr="00914AEA" w:rsidRDefault="00914AEA" w:rsidP="00914AEA">
      <w:pPr>
        <w:rPr>
          <w:sz w:val="16"/>
        </w:rPr>
      </w:pPr>
      <w:r w:rsidRPr="00914AEA">
        <w:rPr>
          <w:rStyle w:val="StyleUnderline"/>
        </w:rPr>
        <w:t>Problem 4: Wasteful infrastructure priorities and false advertising</w:t>
      </w:r>
      <w:r w:rsidRPr="00914AEA">
        <w:rPr>
          <w:sz w:val="16"/>
        </w:rPr>
        <w:t>.</w:t>
      </w:r>
    </w:p>
    <w:p w14:paraId="5C7EDADE" w14:textId="77777777" w:rsidR="00914AEA" w:rsidRPr="00914AEA" w:rsidRDefault="00914AEA" w:rsidP="00914AEA">
      <w:pPr>
        <w:rPr>
          <w:sz w:val="16"/>
        </w:rPr>
      </w:pPr>
      <w:r w:rsidRPr="00914AEA">
        <w:rPr>
          <w:sz w:val="16"/>
        </w:rPr>
        <w:t>When federal officials reference infrastructure investments, the first thing that usually comes to mind is the quality of the nation’s highways and bridges, which carry countless amounts of both people and goods from coast to coast and border to border.</w:t>
      </w:r>
    </w:p>
    <w:p w14:paraId="3F166623" w14:textId="77777777" w:rsidR="00914AEA" w:rsidRPr="00914AEA" w:rsidRDefault="00914AEA" w:rsidP="00914AEA">
      <w:pPr>
        <w:rPr>
          <w:sz w:val="16"/>
        </w:rPr>
      </w:pPr>
      <w:r w:rsidRPr="00914AEA">
        <w:rPr>
          <w:sz w:val="16"/>
        </w:rPr>
        <w:t>However, the Biden plan would only dedicate about 4% of its spending to highways and bridges. It would spend more on mass transit, which carries less than one-tenth as much passenger traffic as highways, and about as much on Amtrak, which was responsible for a microscopic 0.1% of travel in 2019.</w:t>
      </w:r>
    </w:p>
    <w:p w14:paraId="495487D9" w14:textId="77777777" w:rsidR="00914AEA" w:rsidRPr="00914AEA" w:rsidRDefault="00914AEA" w:rsidP="00914AEA">
      <w:pPr>
        <w:rPr>
          <w:sz w:val="16"/>
        </w:rPr>
      </w:pPr>
      <w:r w:rsidRPr="00914AEA">
        <w:rPr>
          <w:rStyle w:val="StyleUnderline"/>
        </w:rPr>
        <w:t>Infrastructure projects grow the economy based only on how useful they are. The administration’s decision to prioritize transportation modes that aren’t a fit for America’s geography would lead to a tremendous amount of wasteful spending</w:t>
      </w:r>
      <w:r w:rsidRPr="00914AEA">
        <w:rPr>
          <w:sz w:val="16"/>
        </w:rPr>
        <w:t>.</w:t>
      </w:r>
    </w:p>
    <w:p w14:paraId="6AF4F946" w14:textId="77777777" w:rsidR="00914AEA" w:rsidRPr="00914AEA" w:rsidRDefault="00914AEA" w:rsidP="00914AEA">
      <w:pPr>
        <w:rPr>
          <w:sz w:val="16"/>
        </w:rPr>
      </w:pPr>
      <w:r w:rsidRPr="00914AEA">
        <w:rPr>
          <w:sz w:val="16"/>
        </w:rPr>
        <w:t>On top of the misguided infrastructure choices, the plan also includes massive amounts of spending that have nothing to do with infrastructure.</w:t>
      </w:r>
    </w:p>
    <w:p w14:paraId="0B0F121F" w14:textId="77777777" w:rsidR="00914AEA" w:rsidRPr="00914AEA" w:rsidRDefault="00914AEA" w:rsidP="00914AEA">
      <w:pPr>
        <w:rPr>
          <w:sz w:val="16"/>
        </w:rPr>
      </w:pPr>
      <w:r w:rsidRPr="00914AEA">
        <w:rPr>
          <w:sz w:val="16"/>
        </w:rPr>
        <w:lastRenderedPageBreak/>
        <w:t>This includes hundreds of billions of dollars in corporate welfare, “green” slush funds, big subsidies for electric vehicles that will overwhelmingly benefit wealthy households, and a Medicaid benefit expansion. These provisions should stand or fall on their own, not hide behind popular terms like “infrastructure.”</w:t>
      </w:r>
    </w:p>
    <w:p w14:paraId="26C5FAAB" w14:textId="530BE9A4" w:rsidR="00914AEA" w:rsidRPr="00914AEA" w:rsidRDefault="00914AEA" w:rsidP="00914AEA">
      <w:pPr>
        <w:rPr>
          <w:sz w:val="16"/>
        </w:rPr>
      </w:pPr>
      <w:r w:rsidRPr="00914AEA">
        <w:rPr>
          <w:sz w:val="16"/>
        </w:rPr>
        <w:t xml:space="preserve">In short, </w:t>
      </w:r>
      <w:r w:rsidRPr="00914AEA">
        <w:rPr>
          <w:rStyle w:val="StyleUnderline"/>
        </w:rPr>
        <w:t>the “American Jobs Plan” would destroy rather than create jobs, harm rather than enhance global competitiveness, and waste huge sums on infrastructure</w:t>
      </w:r>
      <w:r w:rsidRPr="00914AEA">
        <w:rPr>
          <w:sz w:val="16"/>
        </w:rPr>
        <w:t>. Congress would be better off using the proposal as a guide for what not to do.</w:t>
      </w:r>
    </w:p>
    <w:p w14:paraId="600BAB0D" w14:textId="0F50D2A8" w:rsidR="00914AEA" w:rsidRDefault="00914AEA" w:rsidP="00914AEA"/>
    <w:p w14:paraId="79FFE819" w14:textId="77777777" w:rsidR="00813815" w:rsidRDefault="00813815" w:rsidP="00813815">
      <w:pPr>
        <w:pStyle w:val="Heading4"/>
      </w:pPr>
      <w:r>
        <w:t xml:space="preserve">Economic benefits are </w:t>
      </w:r>
      <w:r w:rsidRPr="00E67B9D">
        <w:rPr>
          <w:u w:val="single"/>
        </w:rPr>
        <w:t>zeroed out</w:t>
      </w:r>
      <w:r>
        <w:t xml:space="preserve"> by the effects of corporate tax hikes</w:t>
      </w:r>
    </w:p>
    <w:p w14:paraId="6977FE24" w14:textId="77777777" w:rsidR="00813815" w:rsidRDefault="00813815" w:rsidP="00813815">
      <w:r w:rsidRPr="00B63157">
        <w:rPr>
          <w:rStyle w:val="Style13ptBold"/>
        </w:rPr>
        <w:t>Estes 21</w:t>
      </w:r>
      <w:r>
        <w:t xml:space="preserve"> – </w:t>
      </w:r>
      <w:r w:rsidRPr="00B63157">
        <w:t>legislative manager with the Center for State Fiscal Reform at</w:t>
      </w:r>
      <w:r>
        <w:t xml:space="preserve"> the American Legislative Exchange Council, </w:t>
      </w:r>
      <w:r w:rsidRPr="00960BC3">
        <w:t>Masters of Public Policy</w:t>
      </w:r>
      <w:r>
        <w:t xml:space="preserve"> from the College of William &amp; Mary</w:t>
      </w:r>
    </w:p>
    <w:p w14:paraId="3B5D9D0B" w14:textId="77777777" w:rsidR="00813815" w:rsidRDefault="00813815" w:rsidP="00813815">
      <w:r>
        <w:t>Skip, 4/13. “</w:t>
      </w:r>
      <w:r w:rsidRPr="00B63157">
        <w:t>President Biden’s Infrastructure Plan Brings Suspect Benefits at High Costs</w:t>
      </w:r>
      <w:r>
        <w:t xml:space="preserve">.” </w:t>
      </w:r>
      <w:r w:rsidRPr="00B63157">
        <w:t>https://www.alec.org/article/president-bidens-infrastructure-plan-brings-suspect-benefits-at-high-costs/</w:t>
      </w:r>
    </w:p>
    <w:p w14:paraId="115E9367" w14:textId="77777777" w:rsidR="00813815" w:rsidRPr="00B63157" w:rsidRDefault="00813815" w:rsidP="00813815">
      <w:pPr>
        <w:rPr>
          <w:sz w:val="16"/>
        </w:rPr>
      </w:pPr>
      <w:r w:rsidRPr="00B63157">
        <w:rPr>
          <w:sz w:val="16"/>
        </w:rPr>
        <w:t xml:space="preserve">Rather than trimming waste to reduce the proposal’s cost, President </w:t>
      </w:r>
      <w:r w:rsidRPr="00B63157">
        <w:rPr>
          <w:rStyle w:val="StyleUnderline"/>
        </w:rPr>
        <w:t>Biden</w:t>
      </w:r>
      <w:r w:rsidRPr="00B63157">
        <w:rPr>
          <w:sz w:val="16"/>
        </w:rPr>
        <w:t xml:space="preserve"> has drafted a </w:t>
      </w:r>
      <w:r w:rsidRPr="00B63157">
        <w:rPr>
          <w:rStyle w:val="StyleUnderline"/>
        </w:rPr>
        <w:t>plan</w:t>
      </w:r>
      <w:r w:rsidRPr="00B63157">
        <w:rPr>
          <w:sz w:val="16"/>
        </w:rPr>
        <w:t xml:space="preserve"> to </w:t>
      </w:r>
      <w:r w:rsidRPr="00B63157">
        <w:rPr>
          <w:rStyle w:val="StyleUnderline"/>
        </w:rPr>
        <w:t>fund infrastructure through corporate tax increases</w:t>
      </w:r>
      <w:r w:rsidRPr="00B63157">
        <w:rPr>
          <w:sz w:val="16"/>
        </w:rPr>
        <w:t xml:space="preserve">, including raising the federal corporate income tax rate from 21% to 28%. While specific legislation has not yet been proposed, the proposed </w:t>
      </w:r>
      <w:r w:rsidRPr="00B63157">
        <w:rPr>
          <w:rStyle w:val="StyleUnderline"/>
        </w:rPr>
        <w:t xml:space="preserve">corporate tax rate increases are </w:t>
      </w:r>
      <w:r w:rsidRPr="00B63157">
        <w:rPr>
          <w:rStyle w:val="Emphasis"/>
        </w:rPr>
        <w:t>bad news for businesses and workers</w:t>
      </w:r>
      <w:r w:rsidRPr="00B63157">
        <w:rPr>
          <w:sz w:val="16"/>
        </w:rPr>
        <w:t>, especially as the U.S. economy claws its way out of the pandemic.</w:t>
      </w:r>
    </w:p>
    <w:p w14:paraId="7449992D" w14:textId="77777777" w:rsidR="00813815" w:rsidRPr="00B63157" w:rsidRDefault="00813815" w:rsidP="00813815">
      <w:pPr>
        <w:rPr>
          <w:sz w:val="16"/>
        </w:rPr>
      </w:pPr>
      <w:r w:rsidRPr="00B63157">
        <w:rPr>
          <w:sz w:val="16"/>
        </w:rPr>
        <w:t xml:space="preserve">Making matter worse, current projections reveal that </w:t>
      </w:r>
      <w:r w:rsidRPr="00B63157">
        <w:rPr>
          <w:rStyle w:val="StyleUnderline"/>
        </w:rPr>
        <w:t>the</w:t>
      </w:r>
      <w:r w:rsidRPr="00B63157">
        <w:rPr>
          <w:sz w:val="16"/>
        </w:rPr>
        <w:t xml:space="preserve"> corporate tax rate </w:t>
      </w:r>
      <w:r w:rsidRPr="00B63157">
        <w:rPr>
          <w:rStyle w:val="StyleUnderline"/>
        </w:rPr>
        <w:t>increase is estimated to generate only $640 billion</w:t>
      </w:r>
      <w:r w:rsidRPr="00B63157">
        <w:rPr>
          <w:sz w:val="16"/>
        </w:rPr>
        <w:t xml:space="preserve"> on a dynamic basis over 10 years, roughly </w:t>
      </w:r>
      <w:r w:rsidRPr="00B63157">
        <w:rPr>
          <w:rStyle w:val="StyleUnderline"/>
        </w:rPr>
        <w:t>$1.4 trillion short of the tax revenue needed to fully fund the</w:t>
      </w:r>
      <w:r w:rsidRPr="00B63157">
        <w:rPr>
          <w:sz w:val="16"/>
        </w:rPr>
        <w:t xml:space="preserve"> American Jobs </w:t>
      </w:r>
      <w:r w:rsidRPr="00B63157">
        <w:rPr>
          <w:rStyle w:val="StyleUnderline"/>
        </w:rPr>
        <w:t>Plan</w:t>
      </w:r>
      <w:r w:rsidRPr="00B63157">
        <w:rPr>
          <w:sz w:val="16"/>
        </w:rPr>
        <w:t>.</w:t>
      </w:r>
    </w:p>
    <w:p w14:paraId="46864D7B" w14:textId="77777777" w:rsidR="00813815" w:rsidRPr="00B63157" w:rsidRDefault="00813815" w:rsidP="00813815">
      <w:pPr>
        <w:rPr>
          <w:sz w:val="16"/>
        </w:rPr>
      </w:pPr>
      <w:r w:rsidRPr="00B63157">
        <w:rPr>
          <w:sz w:val="16"/>
        </w:rPr>
        <w:t>In 2021 thus far, the federal government has spent $2 trillion on the American Rescue Plan Act, and President Biden recently unveiled a $1.5 trillion discretionary spending budget for the 2022 fiscal year (FY). If Congress enacts President Biden’s proposed infrastructure plan and budget, discretionary spending for FY 2021-2022 will approach $6 trillion. To give a sense of scale, that is 140% more spending than FY 2018 and 2019 combined.</w:t>
      </w:r>
    </w:p>
    <w:p w14:paraId="29574485" w14:textId="77777777" w:rsidR="00813815" w:rsidRPr="00B63157" w:rsidRDefault="00813815" w:rsidP="00813815">
      <w:pPr>
        <w:rPr>
          <w:sz w:val="16"/>
        </w:rPr>
      </w:pPr>
      <w:r w:rsidRPr="00B63157">
        <w:rPr>
          <w:sz w:val="16"/>
        </w:rPr>
        <w:t xml:space="preserve">President Biden’s proposed tax hikes will also negatively impact the livelihood of many Americans, present and future. The </w:t>
      </w:r>
      <w:r w:rsidRPr="00B63157">
        <w:rPr>
          <w:rStyle w:val="StyleUnderline"/>
        </w:rPr>
        <w:t>economic literature</w:t>
      </w:r>
      <w:r w:rsidRPr="00B63157">
        <w:rPr>
          <w:sz w:val="16"/>
        </w:rPr>
        <w:t xml:space="preserve"> reviewed by the Tax Foundation </w:t>
      </w:r>
      <w:r w:rsidRPr="00B63157">
        <w:rPr>
          <w:rStyle w:val="StyleUnderline"/>
        </w:rPr>
        <w:t>finds workers bear</w:t>
      </w:r>
      <w:r w:rsidRPr="00B63157">
        <w:rPr>
          <w:sz w:val="16"/>
        </w:rPr>
        <w:t xml:space="preserve"> anywhere from </w:t>
      </w:r>
      <w:r w:rsidRPr="00B63157">
        <w:rPr>
          <w:rStyle w:val="StyleUnderline"/>
        </w:rPr>
        <w:t>50% to 100% of the costs arising from corporate tax increases</w:t>
      </w:r>
      <w:r w:rsidRPr="00B63157">
        <w:rPr>
          <w:sz w:val="16"/>
        </w:rPr>
        <w:t xml:space="preserve">. The National Association of Manufacturers (NAM) found that </w:t>
      </w:r>
      <w:r w:rsidRPr="00B63157">
        <w:rPr>
          <w:rStyle w:val="StyleUnderline"/>
        </w:rPr>
        <w:t>1 million workers would lose their jobs</w:t>
      </w:r>
      <w:r w:rsidRPr="00B63157">
        <w:rPr>
          <w:sz w:val="16"/>
        </w:rPr>
        <w:t xml:space="preserve"> under President Biden’s corporate tax plan.</w:t>
      </w:r>
    </w:p>
    <w:p w14:paraId="13EC7E2E" w14:textId="77777777" w:rsidR="00813815" w:rsidRPr="00B63157" w:rsidRDefault="00813815" w:rsidP="00813815">
      <w:pPr>
        <w:rPr>
          <w:sz w:val="16"/>
        </w:rPr>
      </w:pPr>
      <w:r w:rsidRPr="00B63157">
        <w:rPr>
          <w:sz w:val="16"/>
        </w:rPr>
        <w:t xml:space="preserve">According to the Tax Foundation, </w:t>
      </w:r>
      <w:r w:rsidRPr="00B63157">
        <w:rPr>
          <w:rStyle w:val="StyleUnderline"/>
        </w:rPr>
        <w:t>increasing the federal corporate income tax rate</w:t>
      </w:r>
      <w:r w:rsidRPr="00B63157">
        <w:rPr>
          <w:sz w:val="16"/>
        </w:rPr>
        <w:t xml:space="preserve"> to 28% </w:t>
      </w:r>
      <w:r w:rsidRPr="00B63157">
        <w:rPr>
          <w:rStyle w:val="StyleUnderline"/>
        </w:rPr>
        <w:t>would raise the average combined state and federal corporate income tax rate</w:t>
      </w:r>
      <w:r w:rsidRPr="00B63157">
        <w:rPr>
          <w:sz w:val="16"/>
        </w:rPr>
        <w:t xml:space="preserve"> to 32.34% – the highest of any OECD country. Additionally, </w:t>
      </w:r>
      <w:r w:rsidRPr="00B63157">
        <w:rPr>
          <w:rStyle w:val="StyleUnderline"/>
        </w:rPr>
        <w:t>the US would fall from 21st to 30th in international tax competitiveness and from 19th to 33rd in corporate tax competitiveness</w:t>
      </w:r>
      <w:r w:rsidRPr="00B63157">
        <w:rPr>
          <w:sz w:val="16"/>
        </w:rPr>
        <w:t>.</w:t>
      </w:r>
    </w:p>
    <w:p w14:paraId="72B178B5" w14:textId="77777777" w:rsidR="00813815" w:rsidRPr="00B63157" w:rsidRDefault="00813815" w:rsidP="00813815">
      <w:pPr>
        <w:rPr>
          <w:sz w:val="16"/>
        </w:rPr>
      </w:pPr>
      <w:r w:rsidRPr="00B63157">
        <w:rPr>
          <w:rStyle w:val="StyleUnderline"/>
        </w:rPr>
        <w:t xml:space="preserve">This has </w:t>
      </w:r>
      <w:r w:rsidRPr="00B63157">
        <w:rPr>
          <w:rStyle w:val="Emphasis"/>
        </w:rPr>
        <w:t>serious implications for long term economic growth</w:t>
      </w:r>
      <w:r w:rsidRPr="00B63157">
        <w:rPr>
          <w:rStyle w:val="StyleUnderline"/>
        </w:rPr>
        <w:t>, as businesses will have fewer resources to reinvest in capital</w:t>
      </w:r>
      <w:r w:rsidRPr="00B63157">
        <w:rPr>
          <w:sz w:val="16"/>
        </w:rPr>
        <w:t xml:space="preserve">. NAM estimates </w:t>
      </w:r>
      <w:r w:rsidRPr="00B63157">
        <w:rPr>
          <w:rStyle w:val="StyleUnderline"/>
        </w:rPr>
        <w:t>capital investment will decrease</w:t>
      </w:r>
      <w:r w:rsidRPr="00B63157">
        <w:rPr>
          <w:sz w:val="16"/>
        </w:rPr>
        <w:t xml:space="preserve"> by $83 billion in 2023, or a 2.1% decline against the baseline according to Tax Foundation. </w:t>
      </w:r>
      <w:r w:rsidRPr="00B63157">
        <w:rPr>
          <w:rStyle w:val="StyleUnderline"/>
        </w:rPr>
        <w:t>This decrease in capital stock will set American economic growth on a much slower pace and cost Americans greatly</w:t>
      </w:r>
      <w:r w:rsidRPr="00B63157">
        <w:rPr>
          <w:sz w:val="16"/>
        </w:rPr>
        <w:t xml:space="preserve"> in the long run.</w:t>
      </w:r>
    </w:p>
    <w:p w14:paraId="1D70BB55" w14:textId="77777777" w:rsidR="00813815" w:rsidRDefault="00813815" w:rsidP="00813815">
      <w:pPr>
        <w:rPr>
          <w:sz w:val="16"/>
        </w:rPr>
      </w:pPr>
      <w:r w:rsidRPr="00B63157">
        <w:rPr>
          <w:sz w:val="16"/>
        </w:rPr>
        <w:t xml:space="preserve">The massive increase in spending included in the American Jobs Plan will cost future generations of Americans dearly as spendthrift practices in the federal government only appear to be increasing. America does need revamped infrastructure, but ideas like </w:t>
      </w:r>
      <w:r w:rsidRPr="00B63157">
        <w:rPr>
          <w:rStyle w:val="StyleUnderline"/>
        </w:rPr>
        <w:t xml:space="preserve">the American Jobs Plan come with </w:t>
      </w:r>
      <w:r w:rsidRPr="00B63157">
        <w:rPr>
          <w:rStyle w:val="Emphasis"/>
        </w:rPr>
        <w:t>dubious infrastructure benefits and a steep price tag</w:t>
      </w:r>
      <w:r w:rsidRPr="00B63157">
        <w:rPr>
          <w:sz w:val="16"/>
        </w:rPr>
        <w:t>.</w:t>
      </w:r>
    </w:p>
    <w:p w14:paraId="08CF5DDC" w14:textId="77777777" w:rsidR="00813815" w:rsidRDefault="00813815" w:rsidP="00813815">
      <w:pPr>
        <w:rPr>
          <w:sz w:val="16"/>
        </w:rPr>
      </w:pPr>
    </w:p>
    <w:p w14:paraId="2AAE40FD" w14:textId="77777777" w:rsidR="00813815" w:rsidRPr="00914AEA" w:rsidRDefault="00813815" w:rsidP="00914AEA"/>
    <w:p w14:paraId="20AC8F05" w14:textId="16F78697" w:rsidR="0085099B" w:rsidRDefault="0085099B" w:rsidP="00B63157">
      <w:pPr>
        <w:rPr>
          <w:sz w:val="16"/>
        </w:rPr>
      </w:pPr>
    </w:p>
    <w:p w14:paraId="30F3052E" w14:textId="1B838B2D" w:rsidR="0085099B" w:rsidRDefault="0040021C" w:rsidP="0040021C">
      <w:pPr>
        <w:pStyle w:val="Heading3"/>
      </w:pPr>
      <w:r>
        <w:lastRenderedPageBreak/>
        <w:t>AT: Warming Impact</w:t>
      </w:r>
    </w:p>
    <w:p w14:paraId="207EF9F8" w14:textId="4248508C" w:rsidR="0040021C" w:rsidRDefault="0040021C" w:rsidP="0040021C"/>
    <w:p w14:paraId="6B46E033" w14:textId="19140076" w:rsidR="0040021C" w:rsidRDefault="0040021C" w:rsidP="0040021C"/>
    <w:p w14:paraId="6EE77EAB" w14:textId="77777777" w:rsidR="0040021C" w:rsidRDefault="0040021C" w:rsidP="0040021C">
      <w:pPr>
        <w:pStyle w:val="Heading4"/>
      </w:pPr>
      <w:r>
        <w:t>Bill doesn’t solve warming --- too lengthy, pricey, and uncertain</w:t>
      </w:r>
    </w:p>
    <w:p w14:paraId="41F3637A" w14:textId="77777777" w:rsidR="0040021C" w:rsidRPr="00065233" w:rsidRDefault="0040021C" w:rsidP="0040021C">
      <w:r>
        <w:t xml:space="preserve">does nothing for the </w:t>
      </w:r>
      <w:r>
        <w:rPr>
          <w:u w:val="single"/>
        </w:rPr>
        <w:t>demand</w:t>
      </w:r>
      <w:r>
        <w:t xml:space="preserve"> side of emissions, which is critical to slashing them fast enough </w:t>
      </w:r>
    </w:p>
    <w:p w14:paraId="313C14D1" w14:textId="77777777" w:rsidR="0040021C" w:rsidRDefault="0040021C" w:rsidP="0040021C">
      <w:r w:rsidRPr="00065233">
        <w:rPr>
          <w:rStyle w:val="Style13ptBold"/>
        </w:rPr>
        <w:t xml:space="preserve">Friedman 21 </w:t>
      </w:r>
      <w:r>
        <w:t xml:space="preserve">– </w:t>
      </w:r>
      <w:r w:rsidRPr="00065233">
        <w:t>reports on federal climate and environmental policy from Washington</w:t>
      </w:r>
      <w:r>
        <w:t xml:space="preserve"> for the New York Times</w:t>
      </w:r>
    </w:p>
    <w:p w14:paraId="68F75311" w14:textId="77777777" w:rsidR="0040021C" w:rsidRDefault="0040021C" w:rsidP="0040021C">
      <w:r>
        <w:t>Lisa, with Jim Tankersley, 3/23. “</w:t>
      </w:r>
      <w:r w:rsidRPr="00065233">
        <w:t>Biden’s Recovery Plan Bets Big on Clean Energy</w:t>
      </w:r>
      <w:r>
        <w:t xml:space="preserve">.” </w:t>
      </w:r>
      <w:r w:rsidRPr="00065233">
        <w:t>https://www.nytimes.com/2021/03/23/climate/biden-infrastructure-stimulus-climate-change.html</w:t>
      </w:r>
    </w:p>
    <w:p w14:paraId="733A9567" w14:textId="77777777" w:rsidR="0040021C" w:rsidRPr="0040021C" w:rsidRDefault="0040021C" w:rsidP="0040021C">
      <w:pPr>
        <w:rPr>
          <w:sz w:val="16"/>
        </w:rPr>
      </w:pPr>
      <w:r w:rsidRPr="0040021C">
        <w:rPr>
          <w:sz w:val="16"/>
        </w:rPr>
        <w:t xml:space="preserve">Some </w:t>
      </w:r>
      <w:r w:rsidRPr="0040021C">
        <w:rPr>
          <w:rStyle w:val="StyleUnderline"/>
        </w:rPr>
        <w:t xml:space="preserve">climate activists say the plan suffers from a lopsided approach that would increase the supply of clean-energy projects and products while doing </w:t>
      </w:r>
      <w:r w:rsidRPr="0040021C">
        <w:rPr>
          <w:rStyle w:val="Emphasis"/>
        </w:rPr>
        <w:t>little to spur demand by forcing reductions in fossil fuel consumption</w:t>
      </w:r>
      <w:r w:rsidRPr="0040021C">
        <w:rPr>
          <w:sz w:val="16"/>
        </w:rPr>
        <w:t>.</w:t>
      </w:r>
    </w:p>
    <w:p w14:paraId="298295A4" w14:textId="77777777" w:rsidR="0040021C" w:rsidRPr="0040021C" w:rsidRDefault="0040021C" w:rsidP="0040021C">
      <w:pPr>
        <w:rPr>
          <w:sz w:val="16"/>
        </w:rPr>
      </w:pPr>
      <w:r w:rsidRPr="0040021C">
        <w:rPr>
          <w:rStyle w:val="StyleUnderline"/>
        </w:rPr>
        <w:t>Republicans</w:t>
      </w:r>
      <w:r w:rsidRPr="0040021C">
        <w:rPr>
          <w:sz w:val="16"/>
        </w:rPr>
        <w:t xml:space="preserve">, who unanimously opposed Mr. Biden’s $1.9 trillion coronavirus stimulus package, </w:t>
      </w:r>
      <w:r w:rsidRPr="0040021C">
        <w:rPr>
          <w:rStyle w:val="StyleUnderline"/>
        </w:rPr>
        <w:t>and</w:t>
      </w:r>
      <w:r w:rsidRPr="0040021C">
        <w:rPr>
          <w:sz w:val="16"/>
        </w:rPr>
        <w:t xml:space="preserve"> even some </w:t>
      </w:r>
      <w:r w:rsidRPr="0040021C">
        <w:rPr>
          <w:rStyle w:val="StyleUnderline"/>
        </w:rPr>
        <w:t>independent analysts recoil at wrapping climate policy in the</w:t>
      </w:r>
      <w:r w:rsidRPr="0040021C">
        <w:rPr>
          <w:sz w:val="16"/>
        </w:rPr>
        <w:t xml:space="preserve"> widely popular </w:t>
      </w:r>
      <w:r w:rsidRPr="0040021C">
        <w:rPr>
          <w:rStyle w:val="StyleUnderline"/>
        </w:rPr>
        <w:t>mantle of infrastructure</w:t>
      </w:r>
      <w:r w:rsidRPr="0040021C">
        <w:rPr>
          <w:sz w:val="16"/>
        </w:rPr>
        <w:t>, which raises old arguments against government-driven industrial policy.</w:t>
      </w:r>
    </w:p>
    <w:p w14:paraId="11B38CEC" w14:textId="77777777" w:rsidR="0040021C" w:rsidRPr="0040021C" w:rsidRDefault="0040021C" w:rsidP="0040021C">
      <w:pPr>
        <w:rPr>
          <w:sz w:val="16"/>
        </w:rPr>
      </w:pPr>
      <w:r w:rsidRPr="0040021C">
        <w:rPr>
          <w:sz w:val="16"/>
        </w:rPr>
        <w:t>Senator John Barrasso, Republican of Wyoming, said in a statement that Mr. Biden should focus on working with Republicans “to fix America’s crumbling roads and bridges,” rather than “raise taxes while also spending trillions on a bill that includes the punishing regulations of the Green New Deal.”</w:t>
      </w:r>
    </w:p>
    <w:p w14:paraId="3031F321" w14:textId="77777777" w:rsidR="0040021C" w:rsidRPr="0040021C" w:rsidRDefault="0040021C" w:rsidP="0040021C">
      <w:pPr>
        <w:rPr>
          <w:sz w:val="16"/>
        </w:rPr>
      </w:pPr>
      <w:r w:rsidRPr="0040021C">
        <w:rPr>
          <w:sz w:val="16"/>
        </w:rPr>
        <w:t>But Mr. Biden is not straying from his recent positions. He promised during his campaign to “build a more resilient, sustainable economy” that puts the United States on a path to achieve net-zero emissions by midcentury, while creating “millions of good paying jobs.” He has continued to hit the theme since his inauguration.</w:t>
      </w:r>
    </w:p>
    <w:p w14:paraId="07491813" w14:textId="77777777" w:rsidR="0040021C" w:rsidRPr="0040021C" w:rsidRDefault="0040021C" w:rsidP="0040021C">
      <w:pPr>
        <w:rPr>
          <w:sz w:val="16"/>
        </w:rPr>
      </w:pPr>
      <w:r w:rsidRPr="0040021C">
        <w:rPr>
          <w:sz w:val="16"/>
        </w:rPr>
        <w:t>“Today is climate day at the White House, which means that today is jobs day,” the president said in January before signing a suite of executive orders to combat warming.</w:t>
      </w:r>
    </w:p>
    <w:p w14:paraId="1A2D57A3" w14:textId="77777777" w:rsidR="0040021C" w:rsidRPr="0040021C" w:rsidRDefault="0040021C" w:rsidP="0040021C">
      <w:pPr>
        <w:rPr>
          <w:sz w:val="16"/>
        </w:rPr>
      </w:pPr>
      <w:r w:rsidRPr="0040021C">
        <w:rPr>
          <w:sz w:val="16"/>
        </w:rPr>
        <w:t>Along with more than $600 billion for the construction of roads, bridges, rail lines, and electric vehicle charging stations, the infrastructure package will incorporate some form of a rebate program championed by Senator Chuck Schumer of New York, the majority leader, to replace millions of gas guzzling cars in the next decade with electric vehicles.</w:t>
      </w:r>
    </w:p>
    <w:p w14:paraId="5887CDAC" w14:textId="77777777" w:rsidR="0040021C" w:rsidRPr="0040021C" w:rsidRDefault="0040021C" w:rsidP="0040021C">
      <w:pPr>
        <w:rPr>
          <w:sz w:val="16"/>
        </w:rPr>
      </w:pPr>
      <w:r w:rsidRPr="0040021C">
        <w:rPr>
          <w:sz w:val="16"/>
        </w:rPr>
        <w:t xml:space="preserve">Some </w:t>
      </w:r>
      <w:r w:rsidRPr="0040021C">
        <w:rPr>
          <w:rStyle w:val="StyleUnderline"/>
        </w:rPr>
        <w:t>environmental groups</w:t>
      </w:r>
      <w:r w:rsidRPr="0040021C">
        <w:rPr>
          <w:sz w:val="16"/>
        </w:rPr>
        <w:t xml:space="preserve"> on Monday </w:t>
      </w:r>
      <w:r w:rsidRPr="0040021C">
        <w:rPr>
          <w:rStyle w:val="StyleUnderline"/>
        </w:rPr>
        <w:t>criticized</w:t>
      </w:r>
      <w:r w:rsidRPr="0040021C">
        <w:rPr>
          <w:sz w:val="16"/>
        </w:rPr>
        <w:t xml:space="preserve"> Mr. </w:t>
      </w:r>
      <w:r w:rsidRPr="0040021C">
        <w:rPr>
          <w:rStyle w:val="StyleUnderline"/>
        </w:rPr>
        <w:t>Biden for not proposing an even bigger package for climate change</w:t>
      </w:r>
      <w:r w:rsidRPr="0040021C">
        <w:rPr>
          <w:sz w:val="16"/>
        </w:rPr>
        <w:t>. But Representative Alexandria Ocasio-Cortez, Democrat of New York, who has championed the Green New Deal, an aggressive plan to address climate change and revamp the economy, called reports of the infrastructure package “encouraging.”</w:t>
      </w:r>
    </w:p>
    <w:p w14:paraId="6CEA27EF" w14:textId="77777777" w:rsidR="0040021C" w:rsidRPr="0040021C" w:rsidRDefault="0040021C" w:rsidP="0040021C">
      <w:pPr>
        <w:rPr>
          <w:sz w:val="16"/>
        </w:rPr>
      </w:pPr>
      <w:r w:rsidRPr="0040021C">
        <w:rPr>
          <w:sz w:val="16"/>
        </w:rPr>
        <w:t>“One of the big goals we had when we introduced the Green New Deal was to shift climate change from being a billion dollar problem to a trillion dollar opportunity,” Ms. Ocasio-Cortez said in an interview.</w:t>
      </w:r>
    </w:p>
    <w:p w14:paraId="6E0ADD9A" w14:textId="77777777" w:rsidR="0040021C" w:rsidRPr="0040021C" w:rsidRDefault="0040021C" w:rsidP="0040021C">
      <w:pPr>
        <w:rPr>
          <w:sz w:val="16"/>
        </w:rPr>
      </w:pPr>
      <w:r w:rsidRPr="0040021C">
        <w:rPr>
          <w:sz w:val="16"/>
        </w:rPr>
        <w:t>“The fact that climate and infrastructure is seen as part of the same endeavor is, I think, highly reflective of that shift,” she said.</w:t>
      </w:r>
    </w:p>
    <w:p w14:paraId="31E45ECC" w14:textId="77777777" w:rsidR="0040021C" w:rsidRPr="0040021C" w:rsidRDefault="0040021C" w:rsidP="0040021C">
      <w:pPr>
        <w:rPr>
          <w:sz w:val="16"/>
        </w:rPr>
      </w:pPr>
      <w:r w:rsidRPr="0040021C">
        <w:rPr>
          <w:sz w:val="16"/>
        </w:rPr>
        <w:t xml:space="preserve">So far, </w:t>
      </w:r>
      <w:r w:rsidRPr="0040021C">
        <w:rPr>
          <w:rStyle w:val="StyleUnderline"/>
        </w:rPr>
        <w:t xml:space="preserve">the package </w:t>
      </w:r>
      <w:r w:rsidRPr="0040021C">
        <w:rPr>
          <w:rStyle w:val="Emphasis"/>
        </w:rPr>
        <w:t>excludes</w:t>
      </w:r>
      <w:r w:rsidRPr="0040021C">
        <w:rPr>
          <w:rStyle w:val="StyleUnderline"/>
        </w:rPr>
        <w:t xml:space="preserve"> the one thing that economists agree is the most efficient way to draw down planet-warming emissions</w:t>
      </w:r>
      <w:r w:rsidRPr="0040021C">
        <w:rPr>
          <w:sz w:val="16"/>
        </w:rPr>
        <w:t xml:space="preserve">: </w:t>
      </w:r>
      <w:r w:rsidRPr="0040021C">
        <w:rPr>
          <w:rStyle w:val="StyleUnderline"/>
        </w:rPr>
        <w:t>taxing or otherwise putting a price on the carbon dioxide emissions that cause it</w:t>
      </w:r>
      <w:r w:rsidRPr="0040021C">
        <w:rPr>
          <w:sz w:val="16"/>
        </w:rPr>
        <w:t>. Instead of a gasoline tax, for instance, the president plans to greatly raise fuel efficiency standards for cars, forcing automakers toward electric vehicles through regulation, not legislation. Similarly, Mr. Biden plans to reimpose strict emissions regulations on electric power plants to move the sector away from coal.</w:t>
      </w:r>
    </w:p>
    <w:p w14:paraId="211589B5" w14:textId="77777777" w:rsidR="0040021C" w:rsidRPr="0040021C" w:rsidRDefault="0040021C" w:rsidP="0040021C">
      <w:pPr>
        <w:rPr>
          <w:sz w:val="16"/>
        </w:rPr>
      </w:pPr>
      <w:r w:rsidRPr="0040021C">
        <w:rPr>
          <w:sz w:val="16"/>
        </w:rPr>
        <w:t>“Biden never made a carbon tax the center of his proposal,” said John Podesta, a former adviser to President Barack Obama on climate change. “I think he believed that the combination of investments and standards with a focus on equity was a winning formula both for the economy and was more politically viable.”</w:t>
      </w:r>
    </w:p>
    <w:p w14:paraId="5250B72D" w14:textId="77777777" w:rsidR="0040021C" w:rsidRPr="0040021C" w:rsidRDefault="0040021C" w:rsidP="0040021C">
      <w:pPr>
        <w:rPr>
          <w:rStyle w:val="Emphasis"/>
        </w:rPr>
      </w:pPr>
      <w:r w:rsidRPr="0040021C">
        <w:rPr>
          <w:sz w:val="16"/>
        </w:rPr>
        <w:t xml:space="preserve">Others, though, said they worried that Mr. </w:t>
      </w:r>
      <w:r w:rsidRPr="0040021C">
        <w:rPr>
          <w:rStyle w:val="StyleUnderline"/>
        </w:rPr>
        <w:t xml:space="preserve">Biden’s strategy — long-term projects and regulation that could take years to finalize — was </w:t>
      </w:r>
      <w:r w:rsidRPr="0040021C">
        <w:rPr>
          <w:rStyle w:val="Emphasis"/>
        </w:rPr>
        <w:t>too lengthy, too pricey and too uncertain to cut enough emissions.</w:t>
      </w:r>
    </w:p>
    <w:p w14:paraId="7D900BB1" w14:textId="77777777" w:rsidR="0040021C" w:rsidRPr="0040021C" w:rsidRDefault="0040021C" w:rsidP="0040021C">
      <w:pPr>
        <w:rPr>
          <w:sz w:val="16"/>
        </w:rPr>
      </w:pPr>
      <w:r w:rsidRPr="0040021C">
        <w:rPr>
          <w:sz w:val="16"/>
        </w:rPr>
        <w:t>“</w:t>
      </w:r>
      <w:r w:rsidRPr="0040021C">
        <w:rPr>
          <w:rStyle w:val="StyleUnderline"/>
        </w:rPr>
        <w:t xml:space="preserve">The </w:t>
      </w:r>
      <w:r w:rsidRPr="0040021C">
        <w:rPr>
          <w:rStyle w:val="Emphasis"/>
        </w:rPr>
        <w:t>scale of the climate problem demands</w:t>
      </w:r>
      <w:r w:rsidRPr="0040021C">
        <w:rPr>
          <w:rStyle w:val="StyleUnderline"/>
        </w:rPr>
        <w:t xml:space="preserve"> the most economically efficient response</w:t>
      </w:r>
      <w:r w:rsidRPr="0040021C">
        <w:rPr>
          <w:sz w:val="16"/>
        </w:rPr>
        <w:t xml:space="preserve">, and </w:t>
      </w:r>
      <w:r w:rsidRPr="0040021C">
        <w:rPr>
          <w:rStyle w:val="StyleUnderline"/>
        </w:rPr>
        <w:t>because it’s politically difficult</w:t>
      </w:r>
      <w:r w:rsidRPr="0040021C">
        <w:rPr>
          <w:sz w:val="16"/>
        </w:rPr>
        <w:t xml:space="preserve"> </w:t>
      </w:r>
      <w:r w:rsidRPr="0040021C">
        <w:rPr>
          <w:rStyle w:val="StyleUnderline"/>
        </w:rPr>
        <w:t>to talk about pricing carbon we’re drifting toward a really expensive way of addressing climate</w:t>
      </w:r>
      <w:r w:rsidRPr="0040021C">
        <w:rPr>
          <w:sz w:val="16"/>
        </w:rPr>
        <w:t xml:space="preserve">,” </w:t>
      </w:r>
      <w:r w:rsidRPr="0040021C">
        <w:rPr>
          <w:rStyle w:val="StyleUnderline"/>
        </w:rPr>
        <w:t>said</w:t>
      </w:r>
      <w:r w:rsidRPr="0040021C">
        <w:rPr>
          <w:sz w:val="16"/>
        </w:rPr>
        <w:t xml:space="preserve"> Alex </w:t>
      </w:r>
      <w:r w:rsidRPr="0040021C">
        <w:rPr>
          <w:rStyle w:val="StyleUnderline"/>
        </w:rPr>
        <w:t>Flint, executive director of the Alliance for Market Solutions,</w:t>
      </w:r>
      <w:r w:rsidRPr="0040021C">
        <w:rPr>
          <w:sz w:val="16"/>
        </w:rPr>
        <w:t xml:space="preserve"> a conservative nonprofit group that supports a carbon tax.</w:t>
      </w:r>
    </w:p>
    <w:p w14:paraId="1A1D770B" w14:textId="77777777" w:rsidR="0040021C" w:rsidRPr="0040021C" w:rsidRDefault="0040021C" w:rsidP="0040021C">
      <w:pPr>
        <w:rPr>
          <w:sz w:val="16"/>
        </w:rPr>
      </w:pPr>
      <w:r w:rsidRPr="0040021C">
        <w:rPr>
          <w:sz w:val="16"/>
        </w:rPr>
        <w:t>“A carbon tax at least has to be part of the discussion,” Mr. Flint added.</w:t>
      </w:r>
    </w:p>
    <w:p w14:paraId="776CB0A4" w14:textId="77777777" w:rsidR="0040021C" w:rsidRDefault="0040021C" w:rsidP="0040021C">
      <w:pPr>
        <w:rPr>
          <w:sz w:val="16"/>
        </w:rPr>
      </w:pPr>
      <w:r w:rsidRPr="0040021C">
        <w:rPr>
          <w:sz w:val="16"/>
        </w:rPr>
        <w:t xml:space="preserve">Mr. </w:t>
      </w:r>
      <w:r w:rsidRPr="0040021C">
        <w:rPr>
          <w:rStyle w:val="StyleUnderline"/>
        </w:rPr>
        <w:t>Stavins of Harvard</w:t>
      </w:r>
      <w:r w:rsidRPr="0040021C">
        <w:rPr>
          <w:sz w:val="16"/>
        </w:rPr>
        <w:t xml:space="preserve"> University </w:t>
      </w:r>
      <w:r w:rsidRPr="0040021C">
        <w:rPr>
          <w:rStyle w:val="StyleUnderline"/>
        </w:rPr>
        <w:t>cautioned that using government spending to achieve both job creation and climate change,</w:t>
      </w:r>
      <w:r w:rsidRPr="0040021C">
        <w:rPr>
          <w:sz w:val="16"/>
        </w:rPr>
        <w:t xml:space="preserve"> while popular, </w:t>
      </w:r>
      <w:r w:rsidRPr="0040021C">
        <w:rPr>
          <w:rStyle w:val="Emphasis"/>
        </w:rPr>
        <w:t>isn’t always compatible</w:t>
      </w:r>
      <w:r w:rsidRPr="0040021C">
        <w:rPr>
          <w:sz w:val="16"/>
        </w:rPr>
        <w:t xml:space="preserve">. </w:t>
      </w:r>
      <w:r w:rsidRPr="0040021C">
        <w:rPr>
          <w:rStyle w:val="StyleUnderline"/>
        </w:rPr>
        <w:t xml:space="preserve">Quick boosts to the economy </w:t>
      </w:r>
      <w:r w:rsidRPr="0040021C">
        <w:rPr>
          <w:rStyle w:val="StyleUnderline"/>
        </w:rPr>
        <w:lastRenderedPageBreak/>
        <w:t>rely on</w:t>
      </w:r>
      <w:r w:rsidRPr="0040021C">
        <w:rPr>
          <w:sz w:val="16"/>
        </w:rPr>
        <w:t xml:space="preserve"> so-called “</w:t>
      </w:r>
      <w:r w:rsidRPr="0040021C">
        <w:rPr>
          <w:rStyle w:val="StyleUnderline"/>
        </w:rPr>
        <w:t>shovel-ready” projects</w:t>
      </w:r>
      <w:r w:rsidRPr="0040021C">
        <w:rPr>
          <w:sz w:val="16"/>
        </w:rPr>
        <w:t xml:space="preserve"> — and </w:t>
      </w:r>
      <w:r w:rsidRPr="0040021C">
        <w:rPr>
          <w:rStyle w:val="StyleUnderline"/>
        </w:rPr>
        <w:t>those</w:t>
      </w:r>
      <w:r w:rsidRPr="0040021C">
        <w:rPr>
          <w:sz w:val="16"/>
        </w:rPr>
        <w:t xml:space="preserve"> </w:t>
      </w:r>
      <w:r w:rsidRPr="0040021C">
        <w:rPr>
          <w:rStyle w:val="StyleUnderline"/>
        </w:rPr>
        <w:t>aren’t</w:t>
      </w:r>
      <w:r w:rsidRPr="0040021C">
        <w:rPr>
          <w:sz w:val="16"/>
        </w:rPr>
        <w:t xml:space="preserve"> necessarily </w:t>
      </w:r>
      <w:r w:rsidRPr="0040021C">
        <w:rPr>
          <w:rStyle w:val="StyleUnderline"/>
        </w:rPr>
        <w:t>the ones that will lead to deep decarbonization</w:t>
      </w:r>
      <w:r w:rsidRPr="0040021C">
        <w:rPr>
          <w:sz w:val="16"/>
        </w:rPr>
        <w:t>.</w:t>
      </w:r>
    </w:p>
    <w:p w14:paraId="1FC18701" w14:textId="4569984A" w:rsidR="0040021C" w:rsidRDefault="0040021C" w:rsidP="0040021C">
      <w:pPr>
        <w:rPr>
          <w:sz w:val="16"/>
        </w:rPr>
      </w:pPr>
    </w:p>
    <w:p w14:paraId="7F041FBA" w14:textId="5C422266" w:rsidR="00663E1A" w:rsidRDefault="00663E1A" w:rsidP="0040021C">
      <w:pPr>
        <w:rPr>
          <w:sz w:val="16"/>
        </w:rPr>
      </w:pPr>
    </w:p>
    <w:p w14:paraId="70585509" w14:textId="77777777" w:rsidR="00663E1A" w:rsidRPr="002F5817" w:rsidRDefault="00663E1A" w:rsidP="00663E1A">
      <w:pPr>
        <w:pStyle w:val="Tag2"/>
      </w:pPr>
      <w:r w:rsidRPr="002F5817">
        <w:t>Warming takes centuries and adaptation solves</w:t>
      </w:r>
    </w:p>
    <w:p w14:paraId="07C33CCC" w14:textId="2C2FAA74" w:rsidR="00663E1A" w:rsidRPr="002F5817" w:rsidRDefault="00663E1A" w:rsidP="00663E1A">
      <w:pPr>
        <w:rPr>
          <w:rStyle w:val="Style13ptBold"/>
        </w:rPr>
      </w:pPr>
      <w:r w:rsidRPr="002F5817">
        <w:rPr>
          <w:rStyle w:val="Style13ptBold"/>
        </w:rPr>
        <w:t>Mendelsohn 15</w:t>
      </w:r>
      <w:r>
        <w:rPr>
          <w:rStyle w:val="Style13ptBold"/>
        </w:rPr>
        <w:t xml:space="preserve"> </w:t>
      </w:r>
      <w:r w:rsidRPr="00663E1A">
        <w:t>–</w:t>
      </w:r>
      <w:r>
        <w:rPr>
          <w:rStyle w:val="Style13ptBold"/>
        </w:rPr>
        <w:t xml:space="preserve"> </w:t>
      </w:r>
      <w:r w:rsidRPr="002F5817">
        <w:t>the Edwin Weyerhaeuser Davis Professor at the Yale School of Forestry and Environmental Studies</w:t>
      </w:r>
    </w:p>
    <w:p w14:paraId="681C5D3A" w14:textId="3BAAF0F1" w:rsidR="00663E1A" w:rsidRPr="002F5817" w:rsidRDefault="00663E1A" w:rsidP="00663E1A">
      <w:r w:rsidRPr="002F5817">
        <w:t>Robert Mendelsohn, “Climate Change Demands We Change. Why Aren't We?: An Economic Perspective”, Social Research, Fall2015, Vol. 82 Issue 3, p727</w:t>
      </w:r>
    </w:p>
    <w:p w14:paraId="23317208" w14:textId="77777777" w:rsidR="00663E1A" w:rsidRPr="00957F4E" w:rsidRDefault="00663E1A" w:rsidP="00663E1A">
      <w:r w:rsidRPr="002F5817">
        <w:t xml:space="preserve">The </w:t>
      </w:r>
      <w:r w:rsidRPr="00957F4E">
        <w:t>Benefits of Mitigation Are Modest and Delayed</w:t>
      </w:r>
    </w:p>
    <w:p w14:paraId="3AF06F54" w14:textId="77777777" w:rsidR="00663E1A" w:rsidRPr="00663E1A" w:rsidRDefault="00663E1A" w:rsidP="00663E1A">
      <w:pPr>
        <w:rPr>
          <w:sz w:val="16"/>
        </w:rPr>
      </w:pPr>
      <w:r w:rsidRPr="00663E1A">
        <w:rPr>
          <w:sz w:val="16"/>
        </w:rPr>
        <w:t xml:space="preserve">The popular </w:t>
      </w:r>
      <w:r w:rsidRPr="00957F4E">
        <w:rPr>
          <w:rStyle w:val="StyleUnderline"/>
        </w:rPr>
        <w:t>literature on climate change</w:t>
      </w:r>
      <w:r w:rsidRPr="00663E1A">
        <w:rPr>
          <w:sz w:val="16"/>
        </w:rPr>
        <w:t xml:space="preserve"> is </w:t>
      </w:r>
      <w:r w:rsidRPr="00957F4E">
        <w:rPr>
          <w:rStyle w:val="StyleUnderline"/>
        </w:rPr>
        <w:t>rife with claims that climate change is equivalent to a</w:t>
      </w:r>
      <w:r w:rsidRPr="00663E1A">
        <w:rPr>
          <w:rStyle w:val="StyleUnderline"/>
        </w:rPr>
        <w:t>n apocalypse. Whether climate change leads to an apocalypse depends on many factors, including</w:t>
      </w:r>
      <w:r w:rsidRPr="00663E1A">
        <w:rPr>
          <w:sz w:val="16"/>
        </w:rPr>
        <w:t xml:space="preserve"> </w:t>
      </w:r>
      <w:r w:rsidRPr="00663E1A">
        <w:rPr>
          <w:rStyle w:val="Emphasis"/>
        </w:rPr>
        <w:t>no mitigation</w:t>
      </w:r>
      <w:r w:rsidRPr="00663E1A">
        <w:rPr>
          <w:sz w:val="16"/>
        </w:rPr>
        <w:t xml:space="preserve">, </w:t>
      </w:r>
      <w:r w:rsidRPr="00663E1A">
        <w:rPr>
          <w:rStyle w:val="Emphasis"/>
        </w:rPr>
        <w:t>no adaptation</w:t>
      </w:r>
      <w:r w:rsidRPr="00663E1A">
        <w:rPr>
          <w:sz w:val="16"/>
        </w:rPr>
        <w:t xml:space="preserve">, </w:t>
      </w:r>
      <w:r w:rsidRPr="00663E1A">
        <w:rPr>
          <w:rStyle w:val="Emphasis"/>
        </w:rPr>
        <w:t>and unlucky uncertain events</w:t>
      </w:r>
      <w:r w:rsidRPr="00663E1A">
        <w:rPr>
          <w:sz w:val="16"/>
        </w:rPr>
        <w:t>. Probably the three most frightening images of climate change are tropical cyclones, floods, and droughts. Although all these events are likely to occur in a future climate, they are also an integral component of the current climate. We already have droughts, floods, and tropical cyclones. The question is, how will these things change?</w:t>
      </w:r>
    </w:p>
    <w:p w14:paraId="34EBBBDD" w14:textId="77777777" w:rsidR="00663E1A" w:rsidRPr="00663E1A" w:rsidRDefault="00663E1A" w:rsidP="00663E1A">
      <w:pPr>
        <w:rPr>
          <w:rStyle w:val="Emphasis"/>
        </w:rPr>
      </w:pPr>
      <w:r w:rsidRPr="00663E1A">
        <w:rPr>
          <w:sz w:val="16"/>
        </w:rPr>
        <w:t xml:space="preserve">According to economic models of fossil fuel consumption, </w:t>
      </w:r>
      <w:r w:rsidRPr="00663E1A">
        <w:rPr>
          <w:rStyle w:val="StyleUnderline"/>
        </w:rPr>
        <w:t>emissions of greenhouse gases are expected to double the concentrations of greenhouse gases</w:t>
      </w:r>
      <w:r w:rsidRPr="00663E1A">
        <w:rPr>
          <w:sz w:val="16"/>
        </w:rPr>
        <w:t xml:space="preserve"> from preindustrial levels of 275 part per million equivalent (ppme) to 550 ppme </w:t>
      </w:r>
      <w:r w:rsidRPr="00663E1A">
        <w:rPr>
          <w:rStyle w:val="StyleUnderline"/>
        </w:rPr>
        <w:t>by 2040–2050. It will take more than another 100 years to double concentrations</w:t>
      </w:r>
      <w:r w:rsidRPr="00663E1A">
        <w:rPr>
          <w:sz w:val="16"/>
        </w:rPr>
        <w:t xml:space="preserve"> again to 1,100 ppme </w:t>
      </w:r>
      <w:r w:rsidRPr="00663E1A">
        <w:rPr>
          <w:rStyle w:val="StyleUnderline"/>
        </w:rPr>
        <w:t>in the absence of mitigation. So despite the fact that fossil fuel consumption is causing a vast quantity of annual emissions</w:t>
      </w:r>
      <w:r w:rsidRPr="00663E1A">
        <w:rPr>
          <w:sz w:val="16"/>
        </w:rPr>
        <w:t xml:space="preserve">, </w:t>
      </w:r>
      <w:r w:rsidRPr="00663E1A">
        <w:rPr>
          <w:rStyle w:val="Emphasis"/>
        </w:rPr>
        <w:t>it takes a very long time for</w:t>
      </w:r>
      <w:r w:rsidRPr="00663E1A">
        <w:rPr>
          <w:sz w:val="16"/>
        </w:rPr>
        <w:t xml:space="preserve"> the </w:t>
      </w:r>
      <w:r w:rsidRPr="00663E1A">
        <w:rPr>
          <w:rStyle w:val="Emphasis"/>
        </w:rPr>
        <w:t>concentrations of greenhouse gases in the atmosphere to double.</w:t>
      </w:r>
    </w:p>
    <w:p w14:paraId="5292D8AA" w14:textId="77777777" w:rsidR="00663E1A" w:rsidRPr="00663E1A" w:rsidRDefault="00663E1A" w:rsidP="00663E1A">
      <w:pPr>
        <w:rPr>
          <w:rStyle w:val="Emphasis"/>
        </w:rPr>
      </w:pPr>
      <w:r w:rsidRPr="00663E1A">
        <w:rPr>
          <w:sz w:val="16"/>
        </w:rPr>
        <w:t xml:space="preserve">According to climate models, a doubling of concentrations is expected to increase long-run average global temperature by 3°C, with a range between 1.5 and 4.5 degrees (IPCC 2014a). However, </w:t>
      </w:r>
      <w:r w:rsidRPr="00663E1A">
        <w:rPr>
          <w:rStyle w:val="StyleUnderline"/>
        </w:rPr>
        <w:t>there is a</w:t>
      </w:r>
      <w:r w:rsidRPr="00663E1A">
        <w:rPr>
          <w:sz w:val="16"/>
        </w:rPr>
        <w:t xml:space="preserve"> </w:t>
      </w:r>
      <w:r w:rsidRPr="00663E1A">
        <w:rPr>
          <w:rStyle w:val="Emphasis"/>
        </w:rPr>
        <w:t>long lag</w:t>
      </w:r>
      <w:r w:rsidRPr="00663E1A">
        <w:rPr>
          <w:sz w:val="16"/>
        </w:rPr>
        <w:t xml:space="preserve"> </w:t>
      </w:r>
      <w:r w:rsidRPr="00663E1A">
        <w:rPr>
          <w:rStyle w:val="StyleUnderline"/>
        </w:rPr>
        <w:t>between an increase in concentrations and the resulting temperature increase. One must warm the ocean to warm the climate. It takes several decades just to warm the upper layers of the ocean</w:t>
      </w:r>
      <w:r w:rsidRPr="00663E1A">
        <w:rPr>
          <w:sz w:val="16"/>
        </w:rPr>
        <w:t xml:space="preserve">. </w:t>
      </w:r>
      <w:r w:rsidRPr="00663E1A">
        <w:rPr>
          <w:rStyle w:val="Emphasis"/>
        </w:rPr>
        <w:t xml:space="preserve">It takes centuries for the long-run temperature to be reached. </w:t>
      </w:r>
    </w:p>
    <w:p w14:paraId="668EC141" w14:textId="77777777" w:rsidR="00663E1A" w:rsidRPr="00663E1A" w:rsidRDefault="00663E1A" w:rsidP="00663E1A">
      <w:pPr>
        <w:rPr>
          <w:sz w:val="16"/>
        </w:rPr>
      </w:pPr>
      <w:r w:rsidRPr="00663E1A">
        <w:rPr>
          <w:sz w:val="16"/>
        </w:rPr>
        <w:t>The rising temperature is expected to increase the speed of the hydrological cycle. This will lead to an increase in evaporation, an increase in precipitation, and an increase in the amount of water in the atmosphere. Water vapor itself is a greenhouse gas. It represents a positive feedback mechanism and it contributes significantly to the prediction of a 3°C increase from doubling greenhouse gases. So the expectation of increased rainfall is part of the explanation why there is such a large temperature increase. That does not mean there will be increased rainfall everywhere. It simply means that average global rainfall will increase.</w:t>
      </w:r>
    </w:p>
    <w:p w14:paraId="0D98D01B" w14:textId="77777777" w:rsidR="00663E1A" w:rsidRPr="00663E1A" w:rsidRDefault="00663E1A" w:rsidP="00663E1A">
      <w:pPr>
        <w:rPr>
          <w:sz w:val="16"/>
        </w:rPr>
      </w:pPr>
      <w:r w:rsidRPr="00663E1A">
        <w:rPr>
          <w:sz w:val="16"/>
        </w:rPr>
        <w:t>The level of CO2 has a direct effect on ecosystems. All plants respond to higher CO2 levels in a positive fashion. Grasses respond only slightly to CO2 fertilization, whereas the yields of most crops respond vigorously. Hundreds of laboratory studies reveal an average increase in crop yields of 30 percent as CO2 concentrations double (Kimball 2007).</w:t>
      </w:r>
    </w:p>
    <w:p w14:paraId="3A744818" w14:textId="77777777" w:rsidR="00663E1A" w:rsidRPr="00663E1A" w:rsidRDefault="00663E1A" w:rsidP="00663E1A">
      <w:pPr>
        <w:rPr>
          <w:sz w:val="16"/>
        </w:rPr>
      </w:pPr>
      <w:r w:rsidRPr="00663E1A">
        <w:rPr>
          <w:sz w:val="16"/>
        </w:rPr>
        <w:t>Climate change is expected to melt ice formations. Many glaciers on land have already shrunk in response to warming, increasing flows in nearby rivers. The Arctic ice covering the sea in the North Pole is shrinking rapidly, exposing the Arctic air to the warm sea underneath and causing the most rapid warming on the planet (IPCC 2014a). Large remaining glaciers in Greenland and Antarctica might melt over the next thousand years (IPCC 2014a). The melting of the large ice deposits in Greenland and Antarctica would cause the oceans to rise to new levels never before experienced by mankind.</w:t>
      </w:r>
    </w:p>
    <w:p w14:paraId="19FE819C" w14:textId="77777777" w:rsidR="00663E1A" w:rsidRPr="00663E1A" w:rsidRDefault="00663E1A" w:rsidP="00663E1A">
      <w:pPr>
        <w:rPr>
          <w:sz w:val="16"/>
        </w:rPr>
      </w:pPr>
      <w:r w:rsidRPr="00663E1A">
        <w:rPr>
          <w:sz w:val="16"/>
        </w:rPr>
        <w:t>Climate change is expected to have one final impact. In addition to the mean temperature and precipitation levels rising, there may be a change in the distribution of weather. Seasonal patterns may change with more warming in winter than summer. Interannual variance might change. Diurnal variance may drop as nights become warmer relative to days. Tropical cyclones may become more powerful. The pattern of global winds may change, shifting moisture from one place to another. More is known about global mean changes than these other changes in the distribution. It is more difficult to study variance and even more difficult to study extreme events. But it is likely that the distribution of weather events will change.</w:t>
      </w:r>
    </w:p>
    <w:p w14:paraId="53BEFCB0" w14:textId="77777777" w:rsidR="00663E1A" w:rsidRPr="00663E1A" w:rsidRDefault="00663E1A" w:rsidP="00663E1A">
      <w:pPr>
        <w:rPr>
          <w:sz w:val="16"/>
        </w:rPr>
      </w:pPr>
      <w:r w:rsidRPr="00663E1A">
        <w:rPr>
          <w:sz w:val="16"/>
        </w:rPr>
        <w:t>What then is the consequence of climate change if greenhouse gases cause all these changes? What sectors of the economy are vulnerable? What nonmarket goods and services are at risk?</w:t>
      </w:r>
    </w:p>
    <w:p w14:paraId="60F0BC8F" w14:textId="77777777" w:rsidR="00663E1A" w:rsidRPr="00663E1A" w:rsidRDefault="00663E1A" w:rsidP="00663E1A">
      <w:pPr>
        <w:rPr>
          <w:sz w:val="16"/>
        </w:rPr>
      </w:pPr>
      <w:r w:rsidRPr="00663E1A">
        <w:rPr>
          <w:sz w:val="16"/>
        </w:rPr>
        <w:t xml:space="preserve">The literature on impacts has long identified most of the sectors likely to be affected by climate change (Pearce et al. 1996). The vulnerable economic sectors include agriculture, coasts, forests, water, and energy. Important sectors outside the economy that would be affected include recreation, ecosystem change, human health, and aesthetics. The controversy about impacts does not concern what will be affected. The controversy is measuring the magnitude of the impact. Some studies report damages to mankind equal to 20 percent of total income (Stern 2007). Other </w:t>
      </w:r>
      <w:r w:rsidRPr="00663E1A">
        <w:rPr>
          <w:rStyle w:val="Emphasis"/>
        </w:rPr>
        <w:t>studies suggest more modest effects of less than 2 percent of income</w:t>
      </w:r>
      <w:r w:rsidRPr="00663E1A">
        <w:rPr>
          <w:sz w:val="16"/>
        </w:rPr>
        <w:t xml:space="preserve"> (Pearce et al. 1996; Nordhaus 1991). </w:t>
      </w:r>
      <w:r w:rsidRPr="00663E1A">
        <w:rPr>
          <w:rStyle w:val="StyleUnderline"/>
        </w:rPr>
        <w:t>Yet other studies suggest impacts may be closer to 0.2 percent of income</w:t>
      </w:r>
      <w:r w:rsidRPr="00663E1A">
        <w:rPr>
          <w:sz w:val="16"/>
        </w:rPr>
        <w:t xml:space="preserve"> (Mendelsohn et al. 2006). What explains estimates that vary by orders of magnitude?</w:t>
      </w:r>
    </w:p>
    <w:p w14:paraId="0E7EA4E0" w14:textId="77777777" w:rsidR="00663E1A" w:rsidRPr="00663E1A" w:rsidRDefault="00663E1A" w:rsidP="00663E1A">
      <w:pPr>
        <w:rPr>
          <w:sz w:val="16"/>
        </w:rPr>
      </w:pPr>
      <w:r w:rsidRPr="00663E1A">
        <w:rPr>
          <w:rStyle w:val="StyleUnderline"/>
        </w:rPr>
        <w:lastRenderedPageBreak/>
        <w:t>Although some authors</w:t>
      </w:r>
      <w:r w:rsidRPr="00663E1A">
        <w:rPr>
          <w:sz w:val="16"/>
        </w:rPr>
        <w:t xml:space="preserve"> </w:t>
      </w:r>
      <w:r w:rsidRPr="00663E1A">
        <w:rPr>
          <w:rStyle w:val="Emphasis"/>
        </w:rPr>
        <w:t>speculate about exponentially increasing damage</w:t>
      </w:r>
      <w:r w:rsidRPr="00663E1A">
        <w:rPr>
          <w:sz w:val="16"/>
        </w:rPr>
        <w:t xml:space="preserve"> (Stern 2007), </w:t>
      </w:r>
      <w:r w:rsidRPr="00663E1A">
        <w:rPr>
          <w:rStyle w:val="Emphasis"/>
        </w:rPr>
        <w:t>empirical analysis suggests</w:t>
      </w:r>
      <w:r w:rsidRPr="00663E1A">
        <w:rPr>
          <w:sz w:val="16"/>
        </w:rPr>
        <w:t xml:space="preserve"> that </w:t>
      </w:r>
      <w:r w:rsidRPr="00663E1A">
        <w:rPr>
          <w:rStyle w:val="Emphasis"/>
        </w:rPr>
        <w:t>most sectors respond to temperature in a hill-shaped fashion</w:t>
      </w:r>
      <w:r w:rsidRPr="00663E1A">
        <w:rPr>
          <w:sz w:val="16"/>
        </w:rPr>
        <w:t xml:space="preserve"> (Mendelsohn and Schlesinger 1999; Tol 2002a). </w:t>
      </w:r>
      <w:r w:rsidRPr="00663E1A">
        <w:rPr>
          <w:rStyle w:val="StyleUnderline"/>
        </w:rPr>
        <w:t>For each sector, there is an ideal temperature where the net value of that sector is highest</w:t>
      </w:r>
      <w:r w:rsidRPr="00663E1A">
        <w:rPr>
          <w:sz w:val="16"/>
        </w:rPr>
        <w:t>. If temperatures are either colder or warmer than this ideal, warming will be either beneficial or harmful, respectively.</w:t>
      </w:r>
    </w:p>
    <w:p w14:paraId="2B87E092" w14:textId="77777777" w:rsidR="00663E1A" w:rsidRPr="00663E1A" w:rsidRDefault="00663E1A" w:rsidP="00663E1A">
      <w:pPr>
        <w:rPr>
          <w:sz w:val="16"/>
        </w:rPr>
      </w:pPr>
      <w:r w:rsidRPr="00663E1A">
        <w:rPr>
          <w:sz w:val="16"/>
        </w:rPr>
        <w:t xml:space="preserve">Three important insights follow from this result. First, </w:t>
      </w:r>
      <w:r w:rsidRPr="00663E1A">
        <w:rPr>
          <w:rStyle w:val="StyleUnderline"/>
        </w:rPr>
        <w:t>warming will be beneficial to relatively cool countries and harmful to relatively warm countries. Warming will not have the same universal effect on everybody</w:t>
      </w:r>
      <w:r w:rsidRPr="00663E1A">
        <w:rPr>
          <w:sz w:val="16"/>
        </w:rPr>
        <w:t>. Low-latitude countries may well suffer 60 to 80 percent of the global damage (Mendelsohn et al. 2006). This is problematic because these low-latitude countries collectively contribute only a small fraction of global emissions. A large fraction of the damage from climate change is not suffered by the countries causing the emissions. There is an inherent inequity in the distribution of the costs and benefits of greenhouse gas emissions.</w:t>
      </w:r>
    </w:p>
    <w:p w14:paraId="16BF078D" w14:textId="77777777" w:rsidR="00663E1A" w:rsidRPr="00663E1A" w:rsidRDefault="00663E1A" w:rsidP="00663E1A">
      <w:pPr>
        <w:rPr>
          <w:sz w:val="16"/>
        </w:rPr>
      </w:pPr>
      <w:r w:rsidRPr="00663E1A">
        <w:rPr>
          <w:sz w:val="16"/>
        </w:rPr>
        <w:t xml:space="preserve">Second, the warmer the planet gets, the more damage that warming will cause. More and more countries will be pushed beyond the ideal temperature range, and the more local temperatures exceed that range, the greater the damage will be. Third, because the most serious damage requires relatively high temperatures, </w:t>
      </w:r>
      <w:r w:rsidRPr="00663E1A">
        <w:rPr>
          <w:rStyle w:val="Emphasis"/>
        </w:rPr>
        <w:t>a large fraction of the damage will not occur until far into the future</w:t>
      </w:r>
      <w:r w:rsidRPr="00663E1A">
        <w:rPr>
          <w:sz w:val="16"/>
        </w:rPr>
        <w:t>. The present value of damage is consequently quite small.</w:t>
      </w:r>
    </w:p>
    <w:p w14:paraId="39915CC7" w14:textId="77777777" w:rsidR="00663E1A" w:rsidRPr="00663E1A" w:rsidRDefault="00663E1A" w:rsidP="00663E1A">
      <w:pPr>
        <w:rPr>
          <w:sz w:val="16"/>
        </w:rPr>
      </w:pPr>
      <w:r w:rsidRPr="00663E1A">
        <w:rPr>
          <w:sz w:val="16"/>
        </w:rPr>
        <w:t xml:space="preserve">The literature also contains one other important insight. </w:t>
      </w:r>
      <w:r w:rsidRPr="00663E1A">
        <w:rPr>
          <w:rStyle w:val="Emphasis"/>
        </w:rPr>
        <w:t>Adaptation is very effective at lowering climate damage</w:t>
      </w:r>
      <w:r w:rsidRPr="00663E1A">
        <w:rPr>
          <w:sz w:val="16"/>
        </w:rPr>
        <w:t xml:space="preserve"> (Mendelsohn and Neumann 1999; Mendelsohn and Dinar 2009). </w:t>
      </w:r>
      <w:r w:rsidRPr="00663E1A">
        <w:rPr>
          <w:rStyle w:val="Emphasis"/>
        </w:rPr>
        <w:t>Firms, farms, and people will all change their behavior as climate changes.</w:t>
      </w:r>
      <w:r w:rsidRPr="00663E1A">
        <w:rPr>
          <w:sz w:val="16"/>
        </w:rPr>
        <w:t xml:space="preserve"> </w:t>
      </w:r>
      <w:r w:rsidRPr="00663E1A">
        <w:rPr>
          <w:rStyle w:val="StyleUnderline"/>
        </w:rPr>
        <w:t>They will subtly adjust their timing, their choices, and their management to take into account the climate that they actually live in</w:t>
      </w:r>
      <w:r w:rsidRPr="00663E1A">
        <w:rPr>
          <w:sz w:val="16"/>
        </w:rPr>
        <w:t xml:space="preserve">. One can see this today by comparing the behavior of people who happen to live in different climates. Farmers in warmer places plant crops suitable for that climate. People wear clothing appropriate to their climate and season. Buildings have heating and cooling systems appropriate for each climate. People and firms adapt to climate because it is in their interest to do so. </w:t>
      </w:r>
      <w:r w:rsidRPr="00663E1A">
        <w:rPr>
          <w:rStyle w:val="Emphasis"/>
        </w:rPr>
        <w:t>Adaptation makes them better off</w:t>
      </w:r>
      <w:r w:rsidRPr="00663E1A">
        <w:rPr>
          <w:sz w:val="16"/>
        </w:rPr>
        <w:t xml:space="preserve">. That does not imply there are no damages. It simply points out that </w:t>
      </w:r>
      <w:r w:rsidRPr="00663E1A">
        <w:rPr>
          <w:rStyle w:val="Emphasis"/>
        </w:rPr>
        <w:t>assuming zero adaptation is not realistic</w:t>
      </w:r>
      <w:r w:rsidRPr="00663E1A">
        <w:rPr>
          <w:sz w:val="16"/>
        </w:rPr>
        <w:t xml:space="preserve">. </w:t>
      </w:r>
      <w:r w:rsidRPr="00663E1A">
        <w:rPr>
          <w:rStyle w:val="StyleUnderline"/>
        </w:rPr>
        <w:t>The damage is much lower when people adjust. It may be more difficult to predict what will happen with adaptation</w:t>
      </w:r>
      <w:r w:rsidRPr="00663E1A">
        <w:rPr>
          <w:sz w:val="16"/>
        </w:rPr>
        <w:t xml:space="preserve">, </w:t>
      </w:r>
      <w:r w:rsidRPr="00663E1A">
        <w:rPr>
          <w:rStyle w:val="Emphasis"/>
        </w:rPr>
        <w:t>but simply assuming it away leads to overly pessimistic predictions of damage</w:t>
      </w:r>
      <w:r w:rsidRPr="00663E1A">
        <w:rPr>
          <w:sz w:val="16"/>
        </w:rPr>
        <w:t xml:space="preserve">. </w:t>
      </w:r>
      <w:r w:rsidRPr="00663E1A">
        <w:rPr>
          <w:rStyle w:val="StyleUnderline"/>
        </w:rPr>
        <w:t>Predictions of impacts from climate change must take private adaptation into account in order to provide accurate measures of future damages</w:t>
      </w:r>
      <w:r w:rsidRPr="00663E1A">
        <w:rPr>
          <w:sz w:val="16"/>
        </w:rPr>
        <w:t xml:space="preserve"> (Mendelsohn 2000). </w:t>
      </w:r>
    </w:p>
    <w:p w14:paraId="2F627321" w14:textId="7978BAC1" w:rsidR="0040021C" w:rsidRDefault="00715819" w:rsidP="00715819">
      <w:pPr>
        <w:pStyle w:val="Heading3"/>
      </w:pPr>
      <w:r>
        <w:lastRenderedPageBreak/>
        <w:t>--XT – Not Solve Warming</w:t>
      </w:r>
    </w:p>
    <w:p w14:paraId="27A16AE9" w14:textId="4D68ACB2" w:rsidR="00715819" w:rsidRDefault="00715819" w:rsidP="00715819"/>
    <w:p w14:paraId="43B6093F" w14:textId="398D94E6" w:rsidR="008D738D" w:rsidRDefault="008D738D" w:rsidP="00715819"/>
    <w:p w14:paraId="0795FB53" w14:textId="13DC562A" w:rsidR="008D738D" w:rsidRDefault="008D738D" w:rsidP="008D738D">
      <w:pPr>
        <w:pStyle w:val="Heading4"/>
      </w:pPr>
      <w:r>
        <w:t>The bill can’t solve warming – no carbon pricing</w:t>
      </w:r>
    </w:p>
    <w:p w14:paraId="06E2531A" w14:textId="2351ACDE" w:rsidR="008D738D" w:rsidRDefault="008D738D" w:rsidP="00715819">
      <w:r w:rsidRPr="008D738D">
        <w:rPr>
          <w:rStyle w:val="Style13ptBold"/>
        </w:rPr>
        <w:t>Tooze 21</w:t>
      </w:r>
      <w:r>
        <w:t xml:space="preserve"> – </w:t>
      </w:r>
      <w:r w:rsidRPr="008D738D">
        <w:t>professor of history and director of the European Institute at Columbia University, as well as a columnist at Foreign Policy</w:t>
      </w:r>
    </w:p>
    <w:p w14:paraId="1D7BE419" w14:textId="607B551D" w:rsidR="008D738D" w:rsidRDefault="008D738D" w:rsidP="008D738D">
      <w:r>
        <w:t xml:space="preserve">Adam, 6/3. “Can Elites Start the Climate Revolution?” </w:t>
      </w:r>
      <w:r w:rsidRPr="008D738D">
        <w:t>https://foreignpolicy.com/2021/06/03/can-elites-start-the-climate-revolution/</w:t>
      </w:r>
    </w:p>
    <w:p w14:paraId="698F7B72" w14:textId="7B5CCFFB" w:rsidR="008D738D" w:rsidRPr="008D738D" w:rsidRDefault="008D738D" w:rsidP="008D738D">
      <w:pPr>
        <w:rPr>
          <w:sz w:val="16"/>
        </w:rPr>
      </w:pPr>
      <w:r w:rsidRPr="008D738D">
        <w:rPr>
          <w:sz w:val="16"/>
        </w:rPr>
        <w:t xml:space="preserve">The Biden administration came in promising that climate was key to its entire agenda. But the one big spending plan it has actually delivered, the $1.9 trillion American Rescue Plan, contained next to nothing on climate. The much-hailed </w:t>
      </w:r>
      <w:r w:rsidRPr="008D738D">
        <w:rPr>
          <w:rStyle w:val="StyleUnderline"/>
        </w:rPr>
        <w:t>infrastructure</w:t>
      </w:r>
      <w:r w:rsidRPr="008D738D">
        <w:rPr>
          <w:sz w:val="16"/>
        </w:rPr>
        <w:t xml:space="preserve"> program </w:t>
      </w:r>
      <w:r w:rsidRPr="008D738D">
        <w:rPr>
          <w:rStyle w:val="StyleUnderline"/>
        </w:rPr>
        <w:t>is struggling in</w:t>
      </w:r>
      <w:r w:rsidRPr="008D738D">
        <w:rPr>
          <w:sz w:val="16"/>
        </w:rPr>
        <w:t xml:space="preserve"> the U.S. </w:t>
      </w:r>
      <w:r w:rsidRPr="008D738D">
        <w:rPr>
          <w:rStyle w:val="StyleUnderline"/>
        </w:rPr>
        <w:t>Congress</w:t>
      </w:r>
      <w:r w:rsidRPr="008D738D">
        <w:rPr>
          <w:sz w:val="16"/>
        </w:rPr>
        <w:t xml:space="preserve">. There can be no proliferation of electrically powered trucks unless charging stations are rolled out. And the power they deliver has to be green. A fleet of megatrucks powered by coal- or gas-burning power plants would be utterly counterproductive. President Joe Biden’s team promises to introduce a clean energy standard that will ensure that all electricity utilities are carbon-neutral by 2035, but they have to walk a tightrope in Congress. And </w:t>
      </w:r>
      <w:r w:rsidRPr="008D738D">
        <w:rPr>
          <w:rStyle w:val="Emphasis"/>
        </w:rPr>
        <w:t>even in the best case</w:t>
      </w:r>
      <w:r w:rsidRPr="008D738D">
        <w:rPr>
          <w:sz w:val="16"/>
        </w:rPr>
        <w:t xml:space="preserve">, </w:t>
      </w:r>
      <w:r w:rsidRPr="008D738D">
        <w:rPr>
          <w:rStyle w:val="StyleUnderline"/>
        </w:rPr>
        <w:t>if</w:t>
      </w:r>
      <w:r w:rsidRPr="008D738D">
        <w:rPr>
          <w:sz w:val="16"/>
        </w:rPr>
        <w:t xml:space="preserve"> the </w:t>
      </w:r>
      <w:r w:rsidRPr="008D738D">
        <w:rPr>
          <w:rStyle w:val="StyleUnderline"/>
        </w:rPr>
        <w:t>Biden</w:t>
      </w:r>
      <w:r w:rsidRPr="008D738D">
        <w:rPr>
          <w:sz w:val="16"/>
        </w:rPr>
        <w:t xml:space="preserve"> administration </w:t>
      </w:r>
      <w:r w:rsidRPr="008D738D">
        <w:rPr>
          <w:rStyle w:val="StyleUnderline"/>
        </w:rPr>
        <w:t>gets all it wants, that still leaves the U</w:t>
      </w:r>
      <w:r w:rsidRPr="008D738D">
        <w:rPr>
          <w:sz w:val="16"/>
        </w:rPr>
        <w:t xml:space="preserve">nited </w:t>
      </w:r>
      <w:r w:rsidRPr="008D738D">
        <w:rPr>
          <w:rStyle w:val="StyleUnderline"/>
        </w:rPr>
        <w:t>S</w:t>
      </w:r>
      <w:r w:rsidRPr="008D738D">
        <w:rPr>
          <w:sz w:val="16"/>
        </w:rPr>
        <w:t xml:space="preserve">tates </w:t>
      </w:r>
      <w:r w:rsidRPr="008D738D">
        <w:rPr>
          <w:rStyle w:val="Emphasis"/>
        </w:rPr>
        <w:t>without a carbon pricing system</w:t>
      </w:r>
      <w:r w:rsidRPr="008D738D">
        <w:rPr>
          <w:sz w:val="16"/>
        </w:rPr>
        <w:t>.</w:t>
      </w:r>
    </w:p>
    <w:p w14:paraId="55AB80D8" w14:textId="407FA153" w:rsidR="008D738D" w:rsidRPr="008D738D" w:rsidRDefault="008D738D" w:rsidP="008D738D">
      <w:pPr>
        <w:rPr>
          <w:sz w:val="16"/>
        </w:rPr>
      </w:pPr>
      <w:r w:rsidRPr="008D738D">
        <w:rPr>
          <w:sz w:val="16"/>
        </w:rPr>
        <w:t xml:space="preserve">In the United States right now, neither the right nor the left likes the idea of carbon pricing: the right because it threatens what they regard as the American way of life, and the left because it is seen as a license to pollute for the most affluent. But </w:t>
      </w:r>
      <w:r w:rsidRPr="008D738D">
        <w:rPr>
          <w:rStyle w:val="Emphasis"/>
        </w:rPr>
        <w:t>there is no plausible scenario for comprehensive decarbonization without carbon pricing</w:t>
      </w:r>
      <w:r w:rsidRPr="008D738D">
        <w:rPr>
          <w:sz w:val="16"/>
        </w:rPr>
        <w:t xml:space="preserve">. Regulations can tackle the most egregious sources of pollution. </w:t>
      </w:r>
      <w:r w:rsidRPr="008D738D">
        <w:rPr>
          <w:rStyle w:val="StyleUnderline"/>
        </w:rPr>
        <w:t>Investment can help lower the cost of green energy. The problem is that it can also encourage an offsetting increase in energy consumption</w:t>
      </w:r>
      <w:r w:rsidRPr="008D738D">
        <w:rPr>
          <w:sz w:val="16"/>
        </w:rPr>
        <w:t>. A carbon tax will help to squeeze dirty energy consumption out of the entire system. A cap-and-trade system, like the European Emissions Trading System, is even better, because it sets an upper limit to total emissions.</w:t>
      </w:r>
    </w:p>
    <w:p w14:paraId="1582A7DE" w14:textId="77777777" w:rsidR="008D738D" w:rsidRPr="00715819" w:rsidRDefault="008D738D" w:rsidP="00715819"/>
    <w:p w14:paraId="6BC5D6BC" w14:textId="490D60ED" w:rsidR="00036C61" w:rsidRDefault="00036C61" w:rsidP="00A125D6">
      <w:pPr>
        <w:pStyle w:val="Heading4"/>
      </w:pPr>
      <w:r>
        <w:t xml:space="preserve">Doesn’t solve warming – gets watered down </w:t>
      </w:r>
    </w:p>
    <w:p w14:paraId="214C45BB" w14:textId="7EF0271B" w:rsidR="00036C61" w:rsidRDefault="00A125D6" w:rsidP="0040021C">
      <w:r w:rsidRPr="00A125D6">
        <w:rPr>
          <w:rStyle w:val="Style13ptBold"/>
        </w:rPr>
        <w:t>Osaka 6/2</w:t>
      </w:r>
      <w:r>
        <w:t xml:space="preserve">/21 – </w:t>
      </w:r>
      <w:r w:rsidRPr="00A125D6">
        <w:t>Grist reporter</w:t>
      </w:r>
    </w:p>
    <w:p w14:paraId="12E49F0F" w14:textId="2FD1FA1D" w:rsidR="00A125D6" w:rsidRDefault="00A125D6" w:rsidP="0040021C">
      <w:r>
        <w:t>Shannon, “</w:t>
      </w:r>
      <w:r w:rsidRPr="00A125D6">
        <w:t>Biden’s only climate plan is in jeopardy</w:t>
      </w:r>
      <w:r>
        <w:t xml:space="preserve">.” </w:t>
      </w:r>
      <w:r w:rsidRPr="00A125D6">
        <w:t>https://grist.org/politics/bidens-only-climate-plan-the-infrastructure-bill-is-in-jeopardy/</w:t>
      </w:r>
    </w:p>
    <w:p w14:paraId="035CE3C3" w14:textId="77777777" w:rsidR="00036C61" w:rsidRPr="00A125D6" w:rsidRDefault="00036C61" w:rsidP="00036C61">
      <w:pPr>
        <w:rPr>
          <w:sz w:val="16"/>
        </w:rPr>
      </w:pPr>
      <w:r w:rsidRPr="00036C61">
        <w:rPr>
          <w:rStyle w:val="StyleUnderline"/>
        </w:rPr>
        <w:t>When</w:t>
      </w:r>
      <w:r w:rsidRPr="00A125D6">
        <w:rPr>
          <w:sz w:val="16"/>
        </w:rPr>
        <w:t xml:space="preserve"> President Joe </w:t>
      </w:r>
      <w:r w:rsidRPr="00036C61">
        <w:rPr>
          <w:rStyle w:val="StyleUnderline"/>
        </w:rPr>
        <w:t>Biden</w:t>
      </w:r>
      <w:r w:rsidRPr="00A125D6">
        <w:rPr>
          <w:sz w:val="16"/>
        </w:rPr>
        <w:t xml:space="preserve"> </w:t>
      </w:r>
      <w:r w:rsidRPr="00036C61">
        <w:rPr>
          <w:rStyle w:val="StyleUnderline"/>
        </w:rPr>
        <w:t>unveiled his</w:t>
      </w:r>
      <w:r w:rsidRPr="00A125D6">
        <w:rPr>
          <w:sz w:val="16"/>
        </w:rPr>
        <w:t xml:space="preserve"> $2.25 trillion “</w:t>
      </w:r>
      <w:r w:rsidRPr="00036C61">
        <w:rPr>
          <w:rStyle w:val="StyleUnderline"/>
        </w:rPr>
        <w:t>American Jobs Plan</w:t>
      </w:r>
      <w:r w:rsidRPr="00A125D6">
        <w:rPr>
          <w:sz w:val="16"/>
        </w:rPr>
        <w:t xml:space="preserve">” in early April, many </w:t>
      </w:r>
      <w:r w:rsidRPr="00036C61">
        <w:rPr>
          <w:rStyle w:val="StyleUnderline"/>
        </w:rPr>
        <w:t>climate activists breathed a (small) sigh of relief</w:t>
      </w:r>
      <w:r w:rsidRPr="00A125D6">
        <w:rPr>
          <w:sz w:val="16"/>
        </w:rPr>
        <w:t>. Although the plan was smaller than the $10 trillion progressive Democrats had proposed spending on revamping the country’s infrastructure, it was, in many ways, a Green New Deal in miniature. It included huge spending on clean energy, a civilian jobs program known as the “climate corps,” and a push to get electric cars on the road all across America. It was without question Biden’s primary plan to cut carbon emissions. The only one. The big one.</w:t>
      </w:r>
    </w:p>
    <w:p w14:paraId="44C48469" w14:textId="77777777" w:rsidR="00036C61" w:rsidRPr="00A125D6" w:rsidRDefault="00036C61" w:rsidP="00036C61">
      <w:pPr>
        <w:rPr>
          <w:sz w:val="16"/>
        </w:rPr>
      </w:pPr>
      <w:r w:rsidRPr="00036C61">
        <w:rPr>
          <w:rStyle w:val="StyleUnderline"/>
        </w:rPr>
        <w:t xml:space="preserve">Now, however, there is rising concern that </w:t>
      </w:r>
      <w:r w:rsidRPr="00036C61">
        <w:rPr>
          <w:rStyle w:val="Emphasis"/>
        </w:rPr>
        <w:t xml:space="preserve">the “big one” may not be so big </w:t>
      </w:r>
      <w:r w:rsidRPr="00036C61">
        <w:rPr>
          <w:rStyle w:val="StyleUnderline"/>
        </w:rPr>
        <w:t>after all</w:t>
      </w:r>
      <w:r w:rsidRPr="00A125D6">
        <w:rPr>
          <w:sz w:val="16"/>
        </w:rPr>
        <w:t xml:space="preserve">. </w:t>
      </w:r>
      <w:r w:rsidRPr="00036C61">
        <w:rPr>
          <w:rStyle w:val="StyleUnderline"/>
        </w:rPr>
        <w:t xml:space="preserve">Key features of the bill — like a requirement to produce electricity from clean sources, or hundreds of billions of dollars in support for electric vehicles — are </w:t>
      </w:r>
      <w:r w:rsidRPr="00036C61">
        <w:rPr>
          <w:rStyle w:val="Emphasis"/>
        </w:rPr>
        <w:t>in contention</w:t>
      </w:r>
      <w:r w:rsidRPr="00A125D6">
        <w:rPr>
          <w:sz w:val="16"/>
        </w:rPr>
        <w:t xml:space="preserve"> as Republicans and Democrats tussle over the price tag. And </w:t>
      </w:r>
      <w:r w:rsidRPr="00036C61">
        <w:rPr>
          <w:rStyle w:val="StyleUnderline"/>
        </w:rPr>
        <w:t>without them, the country’s chance of cutting carbon emissions 50 percent by 2030</w:t>
      </w:r>
      <w:r w:rsidRPr="00A125D6">
        <w:rPr>
          <w:sz w:val="16"/>
        </w:rPr>
        <w:t xml:space="preserve"> — as Biden recently promised at his international climate summit — </w:t>
      </w:r>
      <w:r w:rsidRPr="00036C61">
        <w:rPr>
          <w:rStyle w:val="StyleUnderline"/>
        </w:rPr>
        <w:t>is</w:t>
      </w:r>
      <w:r w:rsidRPr="00A125D6">
        <w:rPr>
          <w:sz w:val="16"/>
        </w:rPr>
        <w:t xml:space="preserve"> basically </w:t>
      </w:r>
      <w:r w:rsidRPr="00036C61">
        <w:rPr>
          <w:rStyle w:val="Emphasis"/>
        </w:rPr>
        <w:t>zero</w:t>
      </w:r>
      <w:r w:rsidRPr="00A125D6">
        <w:rPr>
          <w:sz w:val="16"/>
        </w:rPr>
        <w:t>.</w:t>
      </w:r>
    </w:p>
    <w:p w14:paraId="43808E10" w14:textId="77777777" w:rsidR="00036C61" w:rsidRPr="00A125D6" w:rsidRDefault="00036C61" w:rsidP="00036C61">
      <w:pPr>
        <w:rPr>
          <w:sz w:val="16"/>
        </w:rPr>
      </w:pPr>
      <w:r w:rsidRPr="00A125D6">
        <w:rPr>
          <w:sz w:val="16"/>
        </w:rPr>
        <w:t xml:space="preserve">“We need the full American Jobs Plan,” said Lena Moffitt, campaigns director at Evergreen Action, a climate-focused policy group. </w:t>
      </w:r>
    </w:p>
    <w:p w14:paraId="0D2E4096" w14:textId="77777777" w:rsidR="00036C61" w:rsidRPr="00A125D6" w:rsidRDefault="00036C61" w:rsidP="00036C61">
      <w:pPr>
        <w:rPr>
          <w:sz w:val="16"/>
        </w:rPr>
      </w:pPr>
      <w:r w:rsidRPr="00A125D6">
        <w:rPr>
          <w:sz w:val="16"/>
        </w:rPr>
        <w:t xml:space="preserve">Over the past couple of weeks, </w:t>
      </w:r>
      <w:r w:rsidRPr="00036C61">
        <w:rPr>
          <w:rStyle w:val="StyleUnderline"/>
        </w:rPr>
        <w:t>progressives and climate activists have watched with dismay as</w:t>
      </w:r>
      <w:r w:rsidRPr="00A125D6">
        <w:rPr>
          <w:sz w:val="16"/>
        </w:rPr>
        <w:t xml:space="preserve"> the </w:t>
      </w:r>
      <w:r w:rsidRPr="00036C61">
        <w:rPr>
          <w:rStyle w:val="StyleUnderline"/>
        </w:rPr>
        <w:t>Biden</w:t>
      </w:r>
      <w:r w:rsidRPr="00A125D6">
        <w:rPr>
          <w:sz w:val="16"/>
        </w:rPr>
        <w:t xml:space="preserve"> administration and key Democratic leaders </w:t>
      </w:r>
      <w:r w:rsidRPr="00036C61">
        <w:rPr>
          <w:rStyle w:val="StyleUnderline"/>
        </w:rPr>
        <w:t>have engaged in a protracted back-and-forth</w:t>
      </w:r>
      <w:r w:rsidRPr="00A125D6">
        <w:rPr>
          <w:sz w:val="16"/>
        </w:rPr>
        <w:t xml:space="preserve"> with Congressional Republicans. </w:t>
      </w:r>
      <w:r w:rsidRPr="00A125D6">
        <w:rPr>
          <w:rStyle w:val="StyleUnderline"/>
        </w:rPr>
        <w:t>Biden</w:t>
      </w:r>
      <w:r w:rsidRPr="00A125D6">
        <w:rPr>
          <w:sz w:val="16"/>
        </w:rPr>
        <w:t xml:space="preserve">’s original plan was for $2.25 trillion in spending; after negotiations, he </w:t>
      </w:r>
      <w:r w:rsidRPr="00A125D6">
        <w:rPr>
          <w:rStyle w:val="StyleUnderline"/>
        </w:rPr>
        <w:t>slimmed it down to $1.7 trillion</w:t>
      </w:r>
      <w:r w:rsidRPr="00A125D6">
        <w:rPr>
          <w:sz w:val="16"/>
        </w:rPr>
        <w:t xml:space="preserve">. (A lot of money, but still probably </w:t>
      </w:r>
      <w:r w:rsidRPr="00A125D6">
        <w:rPr>
          <w:rStyle w:val="StyleUnderline"/>
        </w:rPr>
        <w:t>not enough to address the 6.5 billion metric tons of CO2 emissions the U.S. spews into the atmosphere every year</w:t>
      </w:r>
      <w:r w:rsidRPr="00A125D6">
        <w:rPr>
          <w:sz w:val="16"/>
        </w:rPr>
        <w:t xml:space="preserve">.) Republicans came back with a counteroffer that they claimed included $928 billion in funding for highways, roads, and public transit; Democrats, frustrated, protested that only about a quarter of that would be actual new spending. </w:t>
      </w:r>
    </w:p>
    <w:p w14:paraId="771662F0" w14:textId="35D6D175" w:rsidR="00036C61" w:rsidRPr="00A125D6" w:rsidRDefault="00036C61" w:rsidP="00036C61">
      <w:pPr>
        <w:rPr>
          <w:sz w:val="16"/>
        </w:rPr>
      </w:pPr>
      <w:r w:rsidRPr="00A125D6">
        <w:rPr>
          <w:sz w:val="16"/>
        </w:rPr>
        <w:t xml:space="preserve">If this all seems like a lot of hullabaloo over numbers, it is … and isn’t. </w:t>
      </w:r>
      <w:r w:rsidRPr="00A125D6">
        <w:rPr>
          <w:rStyle w:val="StyleUnderline"/>
        </w:rPr>
        <w:t>The result of these negotiations</w:t>
      </w:r>
      <w:r w:rsidRPr="00A125D6">
        <w:rPr>
          <w:sz w:val="16"/>
        </w:rPr>
        <w:t xml:space="preserve"> — layered though they are in political posturing — </w:t>
      </w:r>
      <w:r w:rsidRPr="00A125D6">
        <w:rPr>
          <w:rStyle w:val="StyleUnderline"/>
        </w:rPr>
        <w:t xml:space="preserve">might very well determine whether the U.S. can </w:t>
      </w:r>
      <w:r w:rsidRPr="00A125D6">
        <w:rPr>
          <w:rStyle w:val="Emphasis"/>
        </w:rPr>
        <w:t xml:space="preserve">come even close to </w:t>
      </w:r>
      <w:r w:rsidRPr="00A125D6">
        <w:rPr>
          <w:rStyle w:val="Emphasis"/>
        </w:rPr>
        <w:lastRenderedPageBreak/>
        <w:t>Biden’s carbon-cutting target</w:t>
      </w:r>
      <w:r w:rsidRPr="00A125D6">
        <w:rPr>
          <w:sz w:val="16"/>
        </w:rPr>
        <w:t xml:space="preserve">. </w:t>
      </w:r>
      <w:r w:rsidRPr="00A125D6">
        <w:rPr>
          <w:rStyle w:val="StyleUnderline"/>
        </w:rPr>
        <w:t>The U.S. Congress has not passed anything that could remotely be called a “climate bill” since</w:t>
      </w:r>
      <w:r w:rsidRPr="00A125D6">
        <w:rPr>
          <w:sz w:val="16"/>
        </w:rPr>
        <w:t xml:space="preserve"> 20</w:t>
      </w:r>
      <w:r w:rsidRPr="00A125D6">
        <w:rPr>
          <w:rStyle w:val="StyleUnderline"/>
        </w:rPr>
        <w:t>09</w:t>
      </w:r>
      <w:r w:rsidRPr="00A125D6">
        <w:rPr>
          <w:sz w:val="16"/>
        </w:rPr>
        <w:t xml:space="preserve">; </w:t>
      </w:r>
      <w:r w:rsidRPr="00A125D6">
        <w:rPr>
          <w:rStyle w:val="StyleUnderline"/>
        </w:rPr>
        <w:t>it has never passed anything with as many clean energy provisions as have been promised in the American Jobs Plan</w:t>
      </w:r>
      <w:r w:rsidRPr="00A125D6">
        <w:rPr>
          <w:sz w:val="16"/>
        </w:rPr>
        <w:t>.</w:t>
      </w:r>
    </w:p>
    <w:sectPr w:rsidR="00036C61" w:rsidRPr="00A125D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FA6370E"/>
    <w:multiLevelType w:val="hybridMultilevel"/>
    <w:tmpl w:val="11067ADE"/>
    <w:lvl w:ilvl="0" w:tplc="DEF60BDA">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64A8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6C61"/>
    <w:rsid w:val="00052FB1"/>
    <w:rsid w:val="00054276"/>
    <w:rsid w:val="000547B1"/>
    <w:rsid w:val="0006091E"/>
    <w:rsid w:val="00062A0B"/>
    <w:rsid w:val="000638C1"/>
    <w:rsid w:val="00065FEE"/>
    <w:rsid w:val="00066E3C"/>
    <w:rsid w:val="00072718"/>
    <w:rsid w:val="0007381E"/>
    <w:rsid w:val="00076094"/>
    <w:rsid w:val="00084365"/>
    <w:rsid w:val="0008785F"/>
    <w:rsid w:val="00090CBE"/>
    <w:rsid w:val="00094DEC"/>
    <w:rsid w:val="000A2D8A"/>
    <w:rsid w:val="000D26A6"/>
    <w:rsid w:val="000D2B90"/>
    <w:rsid w:val="000D6ED8"/>
    <w:rsid w:val="000D717B"/>
    <w:rsid w:val="00100B28"/>
    <w:rsid w:val="00117316"/>
    <w:rsid w:val="00120348"/>
    <w:rsid w:val="001209B4"/>
    <w:rsid w:val="0013638A"/>
    <w:rsid w:val="00154111"/>
    <w:rsid w:val="00167F5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2CF9"/>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0022"/>
    <w:rsid w:val="0024787D"/>
    <w:rsid w:val="002502CF"/>
    <w:rsid w:val="0026585E"/>
    <w:rsid w:val="00267EBB"/>
    <w:rsid w:val="0027023B"/>
    <w:rsid w:val="00272F3F"/>
    <w:rsid w:val="00274EDB"/>
    <w:rsid w:val="0027729E"/>
    <w:rsid w:val="002831C6"/>
    <w:rsid w:val="002843B2"/>
    <w:rsid w:val="00284ED6"/>
    <w:rsid w:val="00290C5A"/>
    <w:rsid w:val="00290C92"/>
    <w:rsid w:val="0029647A"/>
    <w:rsid w:val="00296504"/>
    <w:rsid w:val="002A2908"/>
    <w:rsid w:val="002A5B56"/>
    <w:rsid w:val="002B3F4B"/>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6B42"/>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27B"/>
    <w:rsid w:val="00397316"/>
    <w:rsid w:val="003A248F"/>
    <w:rsid w:val="003A4D9C"/>
    <w:rsid w:val="003A617E"/>
    <w:rsid w:val="003B1668"/>
    <w:rsid w:val="003C5F4C"/>
    <w:rsid w:val="003D5E6C"/>
    <w:rsid w:val="003D5EA8"/>
    <w:rsid w:val="003D7B28"/>
    <w:rsid w:val="003E305E"/>
    <w:rsid w:val="003E34DB"/>
    <w:rsid w:val="003E5302"/>
    <w:rsid w:val="003E5BF1"/>
    <w:rsid w:val="003F2452"/>
    <w:rsid w:val="003F41EA"/>
    <w:rsid w:val="003F7DF0"/>
    <w:rsid w:val="0040021C"/>
    <w:rsid w:val="004039AF"/>
    <w:rsid w:val="004066FB"/>
    <w:rsid w:val="00407AFF"/>
    <w:rsid w:val="0041155D"/>
    <w:rsid w:val="004170BF"/>
    <w:rsid w:val="004229CE"/>
    <w:rsid w:val="00425F02"/>
    <w:rsid w:val="004270E3"/>
    <w:rsid w:val="004348DC"/>
    <w:rsid w:val="00434921"/>
    <w:rsid w:val="00442018"/>
    <w:rsid w:val="00446567"/>
    <w:rsid w:val="00447B10"/>
    <w:rsid w:val="00452EE4"/>
    <w:rsid w:val="00452F0B"/>
    <w:rsid w:val="004536D6"/>
    <w:rsid w:val="00454AF9"/>
    <w:rsid w:val="00457224"/>
    <w:rsid w:val="0047482C"/>
    <w:rsid w:val="00475436"/>
    <w:rsid w:val="0048047E"/>
    <w:rsid w:val="00482AF9"/>
    <w:rsid w:val="00496BB2"/>
    <w:rsid w:val="004A403A"/>
    <w:rsid w:val="004B37B4"/>
    <w:rsid w:val="004B6FCF"/>
    <w:rsid w:val="004B72B4"/>
    <w:rsid w:val="004C0314"/>
    <w:rsid w:val="004C0D3D"/>
    <w:rsid w:val="004C213E"/>
    <w:rsid w:val="004C376C"/>
    <w:rsid w:val="004C657F"/>
    <w:rsid w:val="004D17D8"/>
    <w:rsid w:val="004D52D8"/>
    <w:rsid w:val="004D5A52"/>
    <w:rsid w:val="004E355B"/>
    <w:rsid w:val="005028E5"/>
    <w:rsid w:val="00503735"/>
    <w:rsid w:val="00516A88"/>
    <w:rsid w:val="00522065"/>
    <w:rsid w:val="005224F2"/>
    <w:rsid w:val="00533F1C"/>
    <w:rsid w:val="00536D8B"/>
    <w:rsid w:val="005379C3"/>
    <w:rsid w:val="005429C5"/>
    <w:rsid w:val="005519C2"/>
    <w:rsid w:val="005523E0"/>
    <w:rsid w:val="0055320F"/>
    <w:rsid w:val="0055699B"/>
    <w:rsid w:val="0056020A"/>
    <w:rsid w:val="00563D3D"/>
    <w:rsid w:val="0056495F"/>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E98"/>
    <w:rsid w:val="005D3B4D"/>
    <w:rsid w:val="005D615C"/>
    <w:rsid w:val="005E1860"/>
    <w:rsid w:val="005F063B"/>
    <w:rsid w:val="005F192D"/>
    <w:rsid w:val="005F24C8"/>
    <w:rsid w:val="005F26AF"/>
    <w:rsid w:val="00603E86"/>
    <w:rsid w:val="00607D6C"/>
    <w:rsid w:val="0061383D"/>
    <w:rsid w:val="00614A3D"/>
    <w:rsid w:val="00614D69"/>
    <w:rsid w:val="00617030"/>
    <w:rsid w:val="006201E0"/>
    <w:rsid w:val="00621301"/>
    <w:rsid w:val="0062173F"/>
    <w:rsid w:val="006235FB"/>
    <w:rsid w:val="00626A15"/>
    <w:rsid w:val="00633716"/>
    <w:rsid w:val="006379E9"/>
    <w:rsid w:val="006438CB"/>
    <w:rsid w:val="0065146B"/>
    <w:rsid w:val="006529B9"/>
    <w:rsid w:val="00654695"/>
    <w:rsid w:val="0065500A"/>
    <w:rsid w:val="00655217"/>
    <w:rsid w:val="0065727C"/>
    <w:rsid w:val="00663E1A"/>
    <w:rsid w:val="00674A78"/>
    <w:rsid w:val="00696A16"/>
    <w:rsid w:val="006A4840"/>
    <w:rsid w:val="006A52A0"/>
    <w:rsid w:val="006A553A"/>
    <w:rsid w:val="006A7E1D"/>
    <w:rsid w:val="006B6892"/>
    <w:rsid w:val="006C3A56"/>
    <w:rsid w:val="006C72C2"/>
    <w:rsid w:val="006D13F4"/>
    <w:rsid w:val="006D6AED"/>
    <w:rsid w:val="006E6D0B"/>
    <w:rsid w:val="006F126E"/>
    <w:rsid w:val="006F32C9"/>
    <w:rsid w:val="006F3834"/>
    <w:rsid w:val="006F5693"/>
    <w:rsid w:val="006F5D4C"/>
    <w:rsid w:val="006F7148"/>
    <w:rsid w:val="00715819"/>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2E74"/>
    <w:rsid w:val="007A3BAF"/>
    <w:rsid w:val="007A6315"/>
    <w:rsid w:val="007B53D8"/>
    <w:rsid w:val="007C22C5"/>
    <w:rsid w:val="007C258C"/>
    <w:rsid w:val="007C57E1"/>
    <w:rsid w:val="007C5811"/>
    <w:rsid w:val="007D2DF5"/>
    <w:rsid w:val="007D44DE"/>
    <w:rsid w:val="007D451A"/>
    <w:rsid w:val="007D5E3E"/>
    <w:rsid w:val="007D7596"/>
    <w:rsid w:val="007E0EBB"/>
    <w:rsid w:val="007E242C"/>
    <w:rsid w:val="007E6631"/>
    <w:rsid w:val="00803A12"/>
    <w:rsid w:val="00805417"/>
    <w:rsid w:val="00813815"/>
    <w:rsid w:val="00814CCE"/>
    <w:rsid w:val="008266F9"/>
    <w:rsid w:val="008267E2"/>
    <w:rsid w:val="00826A9B"/>
    <w:rsid w:val="00831EE2"/>
    <w:rsid w:val="00833BD0"/>
    <w:rsid w:val="00834842"/>
    <w:rsid w:val="00840E7B"/>
    <w:rsid w:val="0084535E"/>
    <w:rsid w:val="0085099B"/>
    <w:rsid w:val="008536AF"/>
    <w:rsid w:val="00853D40"/>
    <w:rsid w:val="008564FC"/>
    <w:rsid w:val="00864E76"/>
    <w:rsid w:val="00872417"/>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70C0"/>
    <w:rsid w:val="008C0FA2"/>
    <w:rsid w:val="008C130F"/>
    <w:rsid w:val="008C2342"/>
    <w:rsid w:val="008C77B6"/>
    <w:rsid w:val="008D1B91"/>
    <w:rsid w:val="008D4C0F"/>
    <w:rsid w:val="008D724A"/>
    <w:rsid w:val="008D738D"/>
    <w:rsid w:val="008E4BE0"/>
    <w:rsid w:val="008E7A3E"/>
    <w:rsid w:val="008F41FD"/>
    <w:rsid w:val="008F4479"/>
    <w:rsid w:val="008F4BA0"/>
    <w:rsid w:val="00901726"/>
    <w:rsid w:val="0090333C"/>
    <w:rsid w:val="00914AEA"/>
    <w:rsid w:val="00920E6A"/>
    <w:rsid w:val="00931816"/>
    <w:rsid w:val="00932C71"/>
    <w:rsid w:val="00945C67"/>
    <w:rsid w:val="00946FE4"/>
    <w:rsid w:val="009509D5"/>
    <w:rsid w:val="009538F5"/>
    <w:rsid w:val="00957187"/>
    <w:rsid w:val="00960255"/>
    <w:rsid w:val="009603E1"/>
    <w:rsid w:val="00960BC3"/>
    <w:rsid w:val="00961C9D"/>
    <w:rsid w:val="00963065"/>
    <w:rsid w:val="009676E5"/>
    <w:rsid w:val="0097151F"/>
    <w:rsid w:val="00973777"/>
    <w:rsid w:val="00973B8E"/>
    <w:rsid w:val="00976E78"/>
    <w:rsid w:val="009775C0"/>
    <w:rsid w:val="00981F23"/>
    <w:rsid w:val="00990634"/>
    <w:rsid w:val="00991733"/>
    <w:rsid w:val="00992078"/>
    <w:rsid w:val="00992BE3"/>
    <w:rsid w:val="009A1467"/>
    <w:rsid w:val="009A6464"/>
    <w:rsid w:val="009B69F5"/>
    <w:rsid w:val="009C5FF7"/>
    <w:rsid w:val="009C6292"/>
    <w:rsid w:val="009D15DB"/>
    <w:rsid w:val="009D302B"/>
    <w:rsid w:val="009D3133"/>
    <w:rsid w:val="009E160D"/>
    <w:rsid w:val="009E21F2"/>
    <w:rsid w:val="009E4390"/>
    <w:rsid w:val="009F1CBB"/>
    <w:rsid w:val="009F3305"/>
    <w:rsid w:val="009F6FB2"/>
    <w:rsid w:val="00A071C0"/>
    <w:rsid w:val="00A11084"/>
    <w:rsid w:val="00A125D6"/>
    <w:rsid w:val="00A22670"/>
    <w:rsid w:val="00A2437D"/>
    <w:rsid w:val="00A24B35"/>
    <w:rsid w:val="00A271BA"/>
    <w:rsid w:val="00A27B5F"/>
    <w:rsid w:val="00A27F86"/>
    <w:rsid w:val="00A431C6"/>
    <w:rsid w:val="00A53AF0"/>
    <w:rsid w:val="00A5417C"/>
    <w:rsid w:val="00A54315"/>
    <w:rsid w:val="00A60FBC"/>
    <w:rsid w:val="00A64A82"/>
    <w:rsid w:val="00A65C0B"/>
    <w:rsid w:val="00A75E67"/>
    <w:rsid w:val="00A76FBA"/>
    <w:rsid w:val="00A776BA"/>
    <w:rsid w:val="00A81FD2"/>
    <w:rsid w:val="00A8441A"/>
    <w:rsid w:val="00A8674A"/>
    <w:rsid w:val="00A9063B"/>
    <w:rsid w:val="00A92918"/>
    <w:rsid w:val="00A96E24"/>
    <w:rsid w:val="00AA6F6E"/>
    <w:rsid w:val="00AB122B"/>
    <w:rsid w:val="00AB21B0"/>
    <w:rsid w:val="00AB3FC7"/>
    <w:rsid w:val="00AB48D3"/>
    <w:rsid w:val="00AD78D9"/>
    <w:rsid w:val="00AE0243"/>
    <w:rsid w:val="00AE1BAD"/>
    <w:rsid w:val="00AE2124"/>
    <w:rsid w:val="00AE24BC"/>
    <w:rsid w:val="00AE3E3F"/>
    <w:rsid w:val="00AE693B"/>
    <w:rsid w:val="00AF2516"/>
    <w:rsid w:val="00AF4760"/>
    <w:rsid w:val="00AF55D4"/>
    <w:rsid w:val="00B0505F"/>
    <w:rsid w:val="00B05C2D"/>
    <w:rsid w:val="00B12933"/>
    <w:rsid w:val="00B12B88"/>
    <w:rsid w:val="00B137E0"/>
    <w:rsid w:val="00B13BC8"/>
    <w:rsid w:val="00B15369"/>
    <w:rsid w:val="00B24662"/>
    <w:rsid w:val="00B3569C"/>
    <w:rsid w:val="00B43676"/>
    <w:rsid w:val="00B5602D"/>
    <w:rsid w:val="00B60125"/>
    <w:rsid w:val="00B61277"/>
    <w:rsid w:val="00B63157"/>
    <w:rsid w:val="00B6656B"/>
    <w:rsid w:val="00B71625"/>
    <w:rsid w:val="00B73FF4"/>
    <w:rsid w:val="00B75C54"/>
    <w:rsid w:val="00B8710E"/>
    <w:rsid w:val="00B92A93"/>
    <w:rsid w:val="00BA17A8"/>
    <w:rsid w:val="00BA3A2C"/>
    <w:rsid w:val="00BA3C33"/>
    <w:rsid w:val="00BA5766"/>
    <w:rsid w:val="00BA59C5"/>
    <w:rsid w:val="00BB0878"/>
    <w:rsid w:val="00BB1879"/>
    <w:rsid w:val="00BC0ABE"/>
    <w:rsid w:val="00BC30DB"/>
    <w:rsid w:val="00BC64FF"/>
    <w:rsid w:val="00BC7C37"/>
    <w:rsid w:val="00BD2244"/>
    <w:rsid w:val="00BE6472"/>
    <w:rsid w:val="00BF29B8"/>
    <w:rsid w:val="00BF46EA"/>
    <w:rsid w:val="00C07769"/>
    <w:rsid w:val="00C07D05"/>
    <w:rsid w:val="00C10856"/>
    <w:rsid w:val="00C12D70"/>
    <w:rsid w:val="00C17F0B"/>
    <w:rsid w:val="00C203FA"/>
    <w:rsid w:val="00C214CD"/>
    <w:rsid w:val="00C244F5"/>
    <w:rsid w:val="00C3164F"/>
    <w:rsid w:val="00C31B5E"/>
    <w:rsid w:val="00C34D3E"/>
    <w:rsid w:val="00C35B37"/>
    <w:rsid w:val="00C3747A"/>
    <w:rsid w:val="00C37F29"/>
    <w:rsid w:val="00C52914"/>
    <w:rsid w:val="00C56DCC"/>
    <w:rsid w:val="00C57075"/>
    <w:rsid w:val="00C72AFE"/>
    <w:rsid w:val="00C81619"/>
    <w:rsid w:val="00CA013C"/>
    <w:rsid w:val="00CA1669"/>
    <w:rsid w:val="00CA4636"/>
    <w:rsid w:val="00CA6D6D"/>
    <w:rsid w:val="00CB68F2"/>
    <w:rsid w:val="00CC7A4E"/>
    <w:rsid w:val="00CD1359"/>
    <w:rsid w:val="00CD4C83"/>
    <w:rsid w:val="00CD68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6F25"/>
    <w:rsid w:val="00D53072"/>
    <w:rsid w:val="00D61A4E"/>
    <w:rsid w:val="00D634EA"/>
    <w:rsid w:val="00D713A1"/>
    <w:rsid w:val="00D77956"/>
    <w:rsid w:val="00D80F0C"/>
    <w:rsid w:val="00D92077"/>
    <w:rsid w:val="00D951E2"/>
    <w:rsid w:val="00D9565A"/>
    <w:rsid w:val="00DA2A08"/>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04A2"/>
    <w:rsid w:val="00E01DAD"/>
    <w:rsid w:val="00E021DC"/>
    <w:rsid w:val="00E03F91"/>
    <w:rsid w:val="00E064EF"/>
    <w:rsid w:val="00E064F2"/>
    <w:rsid w:val="00E0717B"/>
    <w:rsid w:val="00E109C9"/>
    <w:rsid w:val="00E11B9D"/>
    <w:rsid w:val="00E15598"/>
    <w:rsid w:val="00E20D65"/>
    <w:rsid w:val="00E26FA4"/>
    <w:rsid w:val="00E353A2"/>
    <w:rsid w:val="00E36881"/>
    <w:rsid w:val="00E42E4C"/>
    <w:rsid w:val="00E47013"/>
    <w:rsid w:val="00E541F9"/>
    <w:rsid w:val="00E57B79"/>
    <w:rsid w:val="00E63419"/>
    <w:rsid w:val="00E64496"/>
    <w:rsid w:val="00E67B9D"/>
    <w:rsid w:val="00E72115"/>
    <w:rsid w:val="00E8322E"/>
    <w:rsid w:val="00E83D9F"/>
    <w:rsid w:val="00E903E0"/>
    <w:rsid w:val="00EA1115"/>
    <w:rsid w:val="00EA39EB"/>
    <w:rsid w:val="00EA58CE"/>
    <w:rsid w:val="00EB33FF"/>
    <w:rsid w:val="00EB3D1A"/>
    <w:rsid w:val="00EB534A"/>
    <w:rsid w:val="00EC2759"/>
    <w:rsid w:val="00EC7106"/>
    <w:rsid w:val="00ED0120"/>
    <w:rsid w:val="00ED3BBA"/>
    <w:rsid w:val="00ED4E12"/>
    <w:rsid w:val="00EE051B"/>
    <w:rsid w:val="00EE3266"/>
    <w:rsid w:val="00EE54B4"/>
    <w:rsid w:val="00EE6E1F"/>
    <w:rsid w:val="00EF1AD8"/>
    <w:rsid w:val="00EF2B5C"/>
    <w:rsid w:val="00EF7794"/>
    <w:rsid w:val="00F02046"/>
    <w:rsid w:val="00F053D8"/>
    <w:rsid w:val="00F07888"/>
    <w:rsid w:val="00F1313D"/>
    <w:rsid w:val="00F1710D"/>
    <w:rsid w:val="00F201E7"/>
    <w:rsid w:val="00F204E0"/>
    <w:rsid w:val="00F206EF"/>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82D97"/>
  <w14:defaultImageDpi w14:val="300"/>
  <w15:docId w15:val="{A9326312-1510-424C-B37E-086B839D1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A3A2C"/>
    <w:rPr>
      <w:rFonts w:ascii="Calibri" w:hAnsi="Calibri"/>
      <w:sz w:val="22"/>
    </w:rPr>
  </w:style>
  <w:style w:type="paragraph" w:styleId="Heading1">
    <w:name w:val="heading 1"/>
    <w:aliases w:val="Pocket"/>
    <w:basedOn w:val="Normal"/>
    <w:next w:val="Normal"/>
    <w:link w:val="Heading1Char"/>
    <w:uiPriority w:val="9"/>
    <w:qFormat/>
    <w:rsid w:val="00BA3A2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A3A2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A3A2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Ch,no read,No Spacing211,No Spacing12,No Spacing2111,No Spacing4,No Spacing11111,No Spacing5,No Spacing21,No Spacing1111,Ta,ta"/>
    <w:basedOn w:val="Normal"/>
    <w:next w:val="Normal"/>
    <w:link w:val="Heading4Char"/>
    <w:uiPriority w:val="9"/>
    <w:unhideWhenUsed/>
    <w:qFormat/>
    <w:rsid w:val="00BA3A2C"/>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A3A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3A2C"/>
  </w:style>
  <w:style w:type="character" w:customStyle="1" w:styleId="Heading1Char">
    <w:name w:val="Heading 1 Char"/>
    <w:aliases w:val="Pocket Char"/>
    <w:basedOn w:val="DefaultParagraphFont"/>
    <w:link w:val="Heading1"/>
    <w:uiPriority w:val="9"/>
    <w:rsid w:val="00BA3A2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A3A2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A3A2C"/>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No Spacing4 Char,No Spacing11111 Char,Ta Char"/>
    <w:basedOn w:val="DefaultParagraphFont"/>
    <w:link w:val="Heading4"/>
    <w:uiPriority w:val="9"/>
    <w:rsid w:val="00BA3A2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BA3A2C"/>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S"/>
    <w:basedOn w:val="DefaultParagraphFont"/>
    <w:uiPriority w:val="1"/>
    <w:qFormat/>
    <w:rsid w:val="00BA3A2C"/>
    <w:rPr>
      <w:b w:val="0"/>
      <w:sz w:val="22"/>
      <w:u w:val="single"/>
    </w:rPr>
  </w:style>
  <w:style w:type="character" w:styleId="Emphasis">
    <w:name w:val="Emphasis"/>
    <w:aliases w:val="Evidence,Minimized,minimized,Highlighted,tag2,Size 10,emphasis in card,Underlined,CD Card,ED - Tag,Bold Underline,Emphasis!!,small,Qualifications,normal card text,Shrunk,qualifications in card,qualifications,bold underline,Style1,s,B,emphasis,/"/>
    <w:basedOn w:val="DefaultParagraphFont"/>
    <w:link w:val="Emphasis1"/>
    <w:uiPriority w:val="20"/>
    <w:qFormat/>
    <w:rsid w:val="00BA3A2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A3A2C"/>
    <w:rPr>
      <w:color w:val="auto"/>
      <w:u w:val="none"/>
    </w:rPr>
  </w:style>
  <w:style w:type="character" w:styleId="Hyperlink">
    <w:name w:val="Hyperlink"/>
    <w:aliases w:val="No Spacing Char,Small Text Char,Card Format Char,Note Level 2 Char,No Spacing111112 Char,tag Char,Tags Char,tags Char,No Spacing31 Char,No Spacing22 Char,No Spacing3 Char,No Spacing1 Char,Tag and Cite Char,Dont use Char,No Spacing41 Char"/>
    <w:basedOn w:val="DefaultParagraphFont"/>
    <w:link w:val="NoSpacing"/>
    <w:uiPriority w:val="99"/>
    <w:unhideWhenUsed/>
    <w:rsid w:val="00BA3A2C"/>
    <w:rPr>
      <w:color w:val="auto"/>
      <w:u w:val="none"/>
    </w:rPr>
  </w:style>
  <w:style w:type="paragraph" w:styleId="DocumentMap">
    <w:name w:val="Document Map"/>
    <w:basedOn w:val="Normal"/>
    <w:link w:val="DocumentMapChar"/>
    <w:uiPriority w:val="99"/>
    <w:semiHidden/>
    <w:unhideWhenUsed/>
    <w:rsid w:val="00BA3A2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A3A2C"/>
    <w:rPr>
      <w:rFonts w:ascii="Lucida Grande" w:hAnsi="Lucida Grande" w:cs="Lucida Grande"/>
    </w:rPr>
  </w:style>
  <w:style w:type="paragraph" w:customStyle="1" w:styleId="Emphasis1">
    <w:name w:val="Emphasis1"/>
    <w:basedOn w:val="Normal"/>
    <w:link w:val="Emphasis"/>
    <w:autoRedefine/>
    <w:uiPriority w:val="20"/>
    <w:qFormat/>
    <w:rsid w:val="00A64A82"/>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A64A82"/>
    <w:rPr>
      <w:sz w:val="20"/>
      <w:u w:val="single"/>
    </w:rPr>
  </w:style>
  <w:style w:type="paragraph" w:styleId="Title">
    <w:name w:val="Title"/>
    <w:aliases w:val="Bold Underlined,UNDERLINE,Cites and Cards,title,Block Heading,Read This"/>
    <w:basedOn w:val="Normal"/>
    <w:next w:val="Normal"/>
    <w:link w:val="TitleChar"/>
    <w:uiPriority w:val="6"/>
    <w:qFormat/>
    <w:rsid w:val="00A64A82"/>
    <w:pPr>
      <w:outlineLvl w:val="0"/>
    </w:pPr>
    <w:rPr>
      <w:rFonts w:asciiTheme="minorHAnsi" w:hAnsiTheme="minorHAnsi"/>
      <w:sz w:val="20"/>
      <w:u w:val="single"/>
    </w:rPr>
  </w:style>
  <w:style w:type="character" w:customStyle="1" w:styleId="TitleChar1">
    <w:name w:val="Title Char1"/>
    <w:basedOn w:val="DefaultParagraphFont"/>
    <w:uiPriority w:val="10"/>
    <w:rsid w:val="00A64A82"/>
    <w:rPr>
      <w:rFonts w:asciiTheme="majorHAnsi" w:eastAsiaTheme="majorEastAsia" w:hAnsiTheme="majorHAnsi" w:cstheme="majorBidi"/>
      <w:spacing w:val="-10"/>
      <w:kern w:val="28"/>
      <w:sz w:val="56"/>
      <w:szCs w:val="56"/>
    </w:rPr>
  </w:style>
  <w:style w:type="paragraph" w:styleId="NoSpacing">
    <w:name w:val="No Spacing"/>
    <w:aliases w:val="Small Text,Card Format,Note Level 2,No Spacing111112,tag,Tags,tags,No Spacing31,No Spacing22,No Spacing3,No Spacing1,Tag and Cite,Dont use,No Spacing41,nonunderlined,Tag and Ci,card,Very Small Text,No Spacing112,DDI Tag,Tag Title,Card,Tag1,ca"/>
    <w:basedOn w:val="Heading1"/>
    <w:link w:val="Hyperlink"/>
    <w:autoRedefine/>
    <w:uiPriority w:val="99"/>
    <w:qFormat/>
    <w:rsid w:val="00CD688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character" w:styleId="UnresolvedMention">
    <w:name w:val="Unresolved Mention"/>
    <w:basedOn w:val="DefaultParagraphFont"/>
    <w:uiPriority w:val="99"/>
    <w:semiHidden/>
    <w:unhideWhenUsed/>
    <w:rsid w:val="005429C5"/>
    <w:rPr>
      <w:color w:val="605E5C"/>
      <w:shd w:val="clear" w:color="auto" w:fill="E1DFDD"/>
    </w:rPr>
  </w:style>
  <w:style w:type="paragraph" w:customStyle="1" w:styleId="textbold">
    <w:name w:val="text bold"/>
    <w:basedOn w:val="Normal"/>
    <w:uiPriority w:val="7"/>
    <w:qFormat/>
    <w:rsid w:val="007E0EBB"/>
    <w:pPr>
      <w:pBdr>
        <w:top w:val="single" w:sz="8" w:space="0" w:color="auto"/>
        <w:left w:val="single" w:sz="8" w:space="0" w:color="auto"/>
        <w:bottom w:val="single" w:sz="8" w:space="0" w:color="auto"/>
        <w:right w:val="single" w:sz="8" w:space="0" w:color="auto"/>
      </w:pBdr>
      <w:ind w:left="720"/>
      <w:jc w:val="both"/>
    </w:pPr>
    <w:rPr>
      <w:rFonts w:eastAsiaTheme="minorHAnsi"/>
      <w:b/>
      <w:iCs/>
      <w:szCs w:val="22"/>
      <w:u w:val="single"/>
    </w:rPr>
  </w:style>
  <w:style w:type="character" w:customStyle="1" w:styleId="underline">
    <w:name w:val="underline"/>
    <w:uiPriority w:val="7"/>
    <w:qFormat/>
    <w:rsid w:val="0084535E"/>
    <w:rPr>
      <w:rFonts w:ascii="Garamond" w:hAnsi="Garamond"/>
      <w:b/>
      <w:iCs/>
      <w:sz w:val="22"/>
      <w:u w:val="single"/>
    </w:rPr>
  </w:style>
  <w:style w:type="paragraph" w:styleId="ListParagraph">
    <w:name w:val="List Paragraph"/>
    <w:basedOn w:val="Normal"/>
    <w:uiPriority w:val="34"/>
    <w:qFormat/>
    <w:rsid w:val="00CB68F2"/>
    <w:pPr>
      <w:ind w:left="720"/>
      <w:contextualSpacing/>
    </w:pPr>
  </w:style>
  <w:style w:type="paragraph" w:customStyle="1" w:styleId="Tag2">
    <w:name w:val="Tag2"/>
    <w:basedOn w:val="Normal"/>
    <w:qFormat/>
    <w:rsid w:val="00663E1A"/>
    <w:rPr>
      <w:rFonts w:ascii="Arial" w:eastAsiaTheme="minorHAnsi" w:hAnsi="Arial" w:cs="Arial"/>
      <w:b/>
      <w:sz w:val="24"/>
      <w:szCs w:val="22"/>
    </w:rPr>
  </w:style>
  <w:style w:type="character" w:customStyle="1" w:styleId="cardChar">
    <w:name w:val="card Char"/>
    <w:rsid w:val="00813815"/>
    <w:rPr>
      <w:rFonts w:ascii="Times New Roman" w:hAnsi="Times New Roman" w:cs="Times New Roman"/>
      <w:sz w:val="16"/>
    </w:rPr>
  </w:style>
  <w:style w:type="paragraph" w:customStyle="1" w:styleId="Citation">
    <w:name w:val="Citation"/>
    <w:basedOn w:val="Normal"/>
    <w:link w:val="CitationChar"/>
    <w:qFormat/>
    <w:rsid w:val="004D5A52"/>
    <w:rPr>
      <w:rFonts w:ascii="Arial" w:eastAsia="Calibri" w:hAnsi="Arial" w:cs="Times New Roman"/>
      <w:b/>
      <w:sz w:val="24"/>
      <w:szCs w:val="22"/>
      <w:u w:val="single"/>
    </w:rPr>
  </w:style>
  <w:style w:type="character" w:customStyle="1" w:styleId="CitationChar">
    <w:name w:val="Citation Char"/>
    <w:aliases w:val="Heading 3 Char Char Char,Char Char2,cites Char Char,Heading 3 Char1 Char,Citation Char Char1 Char Char Char Char Char,Block Writing Char,Index Headers Char, Char Char Char1,Char Char Char1,Heading 3 Char Char"/>
    <w:link w:val="Citation"/>
    <w:qFormat/>
    <w:rsid w:val="004D5A52"/>
    <w:rPr>
      <w:rFonts w:ascii="Arial" w:eastAsia="Calibri" w:hAnsi="Arial" w:cs="Times New Roman"/>
      <w:b/>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9439438">
      <w:bodyDiv w:val="1"/>
      <w:marLeft w:val="0"/>
      <w:marRight w:val="0"/>
      <w:marTop w:val="0"/>
      <w:marBottom w:val="0"/>
      <w:divBdr>
        <w:top w:val="none" w:sz="0" w:space="0" w:color="auto"/>
        <w:left w:val="none" w:sz="0" w:space="0" w:color="auto"/>
        <w:bottom w:val="none" w:sz="0" w:space="0" w:color="auto"/>
        <w:right w:val="none" w:sz="0" w:space="0" w:color="auto"/>
      </w:divBdr>
      <w:divsChild>
        <w:div w:id="1208682828">
          <w:marLeft w:val="0"/>
          <w:marRight w:val="0"/>
          <w:marTop w:val="0"/>
          <w:marBottom w:val="0"/>
          <w:divBdr>
            <w:top w:val="none" w:sz="0" w:space="0" w:color="auto"/>
            <w:left w:val="none" w:sz="0" w:space="0" w:color="auto"/>
            <w:bottom w:val="none" w:sz="0" w:space="0" w:color="auto"/>
            <w:right w:val="none" w:sz="0" w:space="0" w:color="auto"/>
          </w:divBdr>
          <w:divsChild>
            <w:div w:id="1939168167">
              <w:marLeft w:val="0"/>
              <w:marRight w:val="0"/>
              <w:marTop w:val="0"/>
              <w:marBottom w:val="0"/>
              <w:divBdr>
                <w:top w:val="none" w:sz="0" w:space="0" w:color="auto"/>
                <w:left w:val="none" w:sz="0" w:space="0" w:color="auto"/>
                <w:bottom w:val="none" w:sz="0" w:space="0" w:color="auto"/>
                <w:right w:val="none" w:sz="0" w:space="0" w:color="auto"/>
              </w:divBdr>
              <w:divsChild>
                <w:div w:id="1433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382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t.com/content/fa01bc64-a80c-4c32-abad-f8eb778c4fe6" TargetMode="External"/><Relationship Id="rId18" Type="http://schemas.openxmlformats.org/officeDocument/2006/relationships/hyperlink" Target="https://www.architectmagazine.com/technology/carbonpositive-this-is-the-make-or-break-year-for-the-planet_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advances.sciencemag.org/content/1/5/e1400253.full?con=&amp;dom=pscau&amp;src=syndication" TargetMode="External"/><Relationship Id="rId7" Type="http://schemas.openxmlformats.org/officeDocument/2006/relationships/settings" Target="settings.xml"/><Relationship Id="rId12" Type="http://schemas.openxmlformats.org/officeDocument/2006/relationships/hyperlink" Target="https://www.politico.com/news/2021/04/14/radhika-fox-epa-481529" TargetMode="External"/><Relationship Id="rId17" Type="http://schemas.openxmlformats.org/officeDocument/2006/relationships/hyperlink" Target="http://energyskeptic.com/2016/the-scariest-u-s-house-session-ever-electromagnetic-pulse-and-the-fall-of-civilizatio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hehill.com/changing-america/opinion/544330-our-nations-critical-infrastructure-is-dangerously-vulnerable?amp" TargetMode="External"/><Relationship Id="rId20" Type="http://schemas.openxmlformats.org/officeDocument/2006/relationships/hyperlink" Target="http://www.climate.unibe.ch/~stocker/papers/clark16natcc.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93/qje/qjy019" TargetMode="External"/><Relationship Id="rId24" Type="http://schemas.openxmlformats.org/officeDocument/2006/relationships/hyperlink" Targe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TargetMode="External"/><Relationship Id="rId5" Type="http://schemas.openxmlformats.org/officeDocument/2006/relationships/numbering" Target="numbering.xml"/><Relationship Id="rId15" Type="http://schemas.openxmlformats.org/officeDocument/2006/relationships/hyperlink" Target="https://thehill.com/policy/finance/542995-biden-gets-boost-with-sunny-covid-19-outlook" TargetMode="External"/><Relationship Id="rId23" Type="http://schemas.openxmlformats.org/officeDocument/2006/relationships/hyperlink" Target="https://en.wikipedia.org/wiki/Impact_winter" TargetMode="External"/><Relationship Id="rId10" Type="http://schemas.openxmlformats.org/officeDocument/2006/relationships/hyperlink" Target="https://www.eli.org/sites/default/files/docs/myers_bruce_forum_march-april_2014.pdf" TargetMode="External"/><Relationship Id="rId19" Type="http://schemas.openxmlformats.org/officeDocument/2006/relationships/hyperlink" Target="https://www.vox.com/22278998/biden-stimulus-jobs-climate-change-energy-electric-cars-conservation" TargetMode="External"/><Relationship Id="rId4" Type="http://schemas.openxmlformats.org/officeDocument/2006/relationships/customXml" Target="../customXml/item4.xml"/><Relationship Id="rId9" Type="http://schemas.openxmlformats.org/officeDocument/2006/relationships/hyperlink" Target="https://www.eli.org/sites/default/files/docs/myers_bruce_forum_march-april_2014.pdf" TargetMode="External"/><Relationship Id="rId14" Type="http://schemas.openxmlformats.org/officeDocument/2006/relationships/hyperlink" Target="http://spia.uga.edu/faculty_pages/mlynch/Monogan.pdf" TargetMode="External"/><Relationship Id="rId22" Type="http://schemas.openxmlformats.org/officeDocument/2006/relationships/hyperlink" Target="http://www.nature.com/nature/journal/v486/n7401/full/nature1101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141</Pages>
  <Words>69654</Words>
  <Characters>397031</Characters>
  <Application>Microsoft Office Word</Application>
  <DocSecurity>0</DocSecurity>
  <Lines>3308</Lines>
  <Paragraphs>931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465754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cp:revision>
  <dcterms:created xsi:type="dcterms:W3CDTF">2021-06-08T18:50:00Z</dcterms:created>
  <dcterms:modified xsi:type="dcterms:W3CDTF">2021-06-16T20:29:00Z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